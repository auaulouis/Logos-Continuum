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E2171C" w14:textId="77777777" w:rsidR="00BD29EF" w:rsidRDefault="00BD29EF" w:rsidP="00BD29EF">
      <w:pPr>
        <w:pStyle w:val="Heading1"/>
      </w:pPr>
      <w:bookmarkStart w:id="0" w:name="_GoBack"/>
      <w:bookmarkEnd w:id="0"/>
      <w:r>
        <w:t>Uniqueness</w:t>
      </w:r>
    </w:p>
    <w:p w14:paraId="5C9D67D5" w14:textId="77777777" w:rsidR="00BD29EF" w:rsidRDefault="00BD29EF" w:rsidP="00BD29EF"/>
    <w:p w14:paraId="40B9CD9B" w14:textId="77777777" w:rsidR="004B4EC8" w:rsidRDefault="004B4EC8" w:rsidP="004B4EC8">
      <w:pPr>
        <w:pStyle w:val="Heading3"/>
      </w:pPr>
      <w:r>
        <w:t>Dem House</w:t>
      </w:r>
    </w:p>
    <w:p w14:paraId="331197CA" w14:textId="77777777" w:rsidR="004B4EC8" w:rsidRDefault="004B4EC8" w:rsidP="004B4EC8">
      <w:pPr>
        <w:pStyle w:val="Heading4"/>
      </w:pPr>
      <w:r>
        <w:t>Dems win the house – only an immigration fight can mess it up</w:t>
      </w:r>
    </w:p>
    <w:p w14:paraId="44F8EA1D" w14:textId="77777777" w:rsidR="004B4EC8" w:rsidRDefault="004B4EC8" w:rsidP="004B4EC8">
      <w:r w:rsidRPr="004F24CA">
        <w:rPr>
          <w:rStyle w:val="Style13ptBold"/>
        </w:rPr>
        <w:t xml:space="preserve">Leonhardt 7-3 </w:t>
      </w:r>
      <w:r>
        <w:t>[David, Op-Ed columnist and associate editorial page editor at The New York Times. In 2011, he won the Pulitzer Prize for Commentary for his columns. “The Midterms Really Are Looking Good for Democrats” https://www.nytimes.com/2018/07/03/opinion/democratic-party-midterm-elections-polling.html]</w:t>
      </w:r>
    </w:p>
    <w:p w14:paraId="1C3A2A30" w14:textId="77777777" w:rsidR="004B4EC8" w:rsidRPr="004F24CA" w:rsidRDefault="004B4EC8" w:rsidP="004B4EC8">
      <w:pPr>
        <w:rPr>
          <w:sz w:val="16"/>
        </w:rPr>
      </w:pPr>
      <w:r w:rsidRPr="004F24CA">
        <w:rPr>
          <w:sz w:val="16"/>
        </w:rPr>
        <w:t>President Trump’s approval ratings have risen since the beginning of the year, and the Democrats’ polling advantage for the midterm elections has shrunk. It’s enough to create major anxiety for anyone who’s alarmed by the Trump presidency.</w:t>
      </w:r>
    </w:p>
    <w:p w14:paraId="7E712A22" w14:textId="77777777" w:rsidR="004B4EC8" w:rsidRPr="004F24CA" w:rsidRDefault="004B4EC8" w:rsidP="004B4EC8">
      <w:pPr>
        <w:rPr>
          <w:sz w:val="16"/>
        </w:rPr>
      </w:pPr>
      <w:r w:rsidRPr="004F24CA">
        <w:rPr>
          <w:sz w:val="16"/>
        </w:rPr>
        <w:t xml:space="preserve">But Rachel Bitecofer, a political scientist with a historical bent, has some advice: Calm down. The </w:t>
      </w:r>
      <w:r w:rsidRPr="00116850">
        <w:rPr>
          <w:rStyle w:val="StyleUnderline"/>
          <w:highlight w:val="cyan"/>
        </w:rPr>
        <w:t>Democrats’ chances to retake the House remain extremely high</w:t>
      </w:r>
      <w:r w:rsidRPr="004F24CA">
        <w:rPr>
          <w:sz w:val="16"/>
        </w:rPr>
        <w:t>, she writes in a new piece, and those chances haven’t fallen much in recent months.</w:t>
      </w:r>
    </w:p>
    <w:p w14:paraId="566A4B1E" w14:textId="77777777" w:rsidR="004B4EC8" w:rsidRPr="004F24CA" w:rsidRDefault="004B4EC8" w:rsidP="004B4EC8">
      <w:pPr>
        <w:rPr>
          <w:sz w:val="16"/>
        </w:rPr>
      </w:pPr>
      <w:r w:rsidRPr="004F24CA">
        <w:rPr>
          <w:sz w:val="16"/>
        </w:rPr>
        <w:t xml:space="preserve">Bitecofer argues that the </w:t>
      </w:r>
      <w:r w:rsidRPr="00116850">
        <w:rPr>
          <w:rStyle w:val="StyleUnderline"/>
          <w:highlight w:val="cyan"/>
        </w:rPr>
        <w:t>conventional wisdom</w:t>
      </w:r>
      <w:r w:rsidRPr="004F24CA">
        <w:rPr>
          <w:sz w:val="16"/>
        </w:rPr>
        <w:t xml:space="preserve"> about the midterms </w:t>
      </w:r>
      <w:r w:rsidRPr="00116850">
        <w:rPr>
          <w:rStyle w:val="StyleUnderline"/>
          <w:highlight w:val="cyan"/>
        </w:rPr>
        <w:t>is influenced too much by</w:t>
      </w:r>
      <w:r w:rsidRPr="004A4E68">
        <w:rPr>
          <w:rStyle w:val="StyleUnderline"/>
        </w:rPr>
        <w:t xml:space="preserve"> </w:t>
      </w:r>
      <w:r w:rsidRPr="004F24CA">
        <w:rPr>
          <w:sz w:val="16"/>
        </w:rPr>
        <w:t xml:space="preserve">polls of </w:t>
      </w:r>
      <w:r w:rsidRPr="00116850">
        <w:rPr>
          <w:rStyle w:val="StyleUnderline"/>
          <w:highlight w:val="cyan"/>
        </w:rPr>
        <w:t>all registered voters</w:t>
      </w:r>
      <w:r w:rsidRPr="004F24CA">
        <w:rPr>
          <w:sz w:val="16"/>
        </w:rPr>
        <w:t xml:space="preserve">. Come November, </w:t>
      </w:r>
      <w:r w:rsidRPr="004A4E68">
        <w:rPr>
          <w:rStyle w:val="StyleUnderline"/>
        </w:rPr>
        <w:t>many</w:t>
      </w:r>
      <w:r w:rsidRPr="004F24CA">
        <w:rPr>
          <w:sz w:val="16"/>
        </w:rPr>
        <w:t xml:space="preserve"> of them </w:t>
      </w:r>
      <w:r w:rsidRPr="004A4E68">
        <w:rPr>
          <w:rStyle w:val="StyleUnderline"/>
        </w:rPr>
        <w:t>won’t actually vote</w:t>
      </w:r>
      <w:r w:rsidRPr="004F24CA">
        <w:rPr>
          <w:sz w:val="16"/>
        </w:rPr>
        <w:t xml:space="preserve">. In particular, </w:t>
      </w:r>
      <w:r w:rsidRPr="00116850">
        <w:rPr>
          <w:sz w:val="16"/>
          <w:highlight w:val="cyan"/>
        </w:rPr>
        <w:t xml:space="preserve">reliable </w:t>
      </w:r>
      <w:r w:rsidRPr="00116850">
        <w:rPr>
          <w:rStyle w:val="StyleUnderline"/>
          <w:highlight w:val="cyan"/>
        </w:rPr>
        <w:t>Republicans are likely to vote at a low rate</w:t>
      </w:r>
      <w:r w:rsidRPr="004F24CA">
        <w:rPr>
          <w:sz w:val="16"/>
        </w:rPr>
        <w:t xml:space="preserve">, and reliable </w:t>
      </w:r>
      <w:r w:rsidRPr="00116850">
        <w:rPr>
          <w:rStyle w:val="StyleUnderline"/>
          <w:highlight w:val="cyan"/>
        </w:rPr>
        <w:t>Democrats at a</w:t>
      </w:r>
      <w:r w:rsidRPr="004F24CA">
        <w:rPr>
          <w:sz w:val="16"/>
        </w:rPr>
        <w:t xml:space="preserve"> relatively </w:t>
      </w:r>
      <w:r w:rsidRPr="00116850">
        <w:rPr>
          <w:rStyle w:val="StyleUnderline"/>
          <w:highlight w:val="cyan"/>
        </w:rPr>
        <w:t>high one</w:t>
      </w:r>
      <w:r w:rsidRPr="004F24CA">
        <w:rPr>
          <w:sz w:val="16"/>
        </w:rPr>
        <w:t xml:space="preserve"> — as is normal </w:t>
      </w:r>
      <w:r w:rsidRPr="00116850">
        <w:rPr>
          <w:rStyle w:val="StyleUnderline"/>
          <w:highlight w:val="cyan"/>
        </w:rPr>
        <w:t>when a Republican occupies the White House</w:t>
      </w:r>
      <w:r w:rsidRPr="004F24CA">
        <w:rPr>
          <w:sz w:val="16"/>
        </w:rPr>
        <w:t>. As for swing voters, they don’t matter as much because there aren’t a huge number of them in today’s highly partisan atmosphere.</w:t>
      </w:r>
    </w:p>
    <w:p w14:paraId="46D0A5F9" w14:textId="77777777" w:rsidR="004B4EC8" w:rsidRPr="004F24CA" w:rsidRDefault="004B4EC8" w:rsidP="004B4EC8">
      <w:pPr>
        <w:rPr>
          <w:sz w:val="16"/>
        </w:rPr>
      </w:pPr>
      <w:r w:rsidRPr="004F24CA">
        <w:rPr>
          <w:sz w:val="16"/>
        </w:rPr>
        <w:t>“Keep in mind, midterm elections are low turnout elections,” Bitecofer writes in a post for the Wason Center for Public Policy at Christopher Newport University in Virginia, where she is the assistant director. “And what drives turnout at the margins in off year and midterm elections is negative partisanship fueled by being locked out of power in Washington, particularly the big, white house at 1600 Pennsylvania Avenue.” It has happened in the last three midterm elections — in 2010 and 2014 to the Republicans’s benefit, and in 2006 to Democrats’ benefit.</w:t>
      </w:r>
    </w:p>
    <w:p w14:paraId="4D7C26C2" w14:textId="77777777" w:rsidR="004B4EC8" w:rsidRPr="004F24CA" w:rsidRDefault="004B4EC8" w:rsidP="004B4EC8">
      <w:pPr>
        <w:rPr>
          <w:sz w:val="16"/>
        </w:rPr>
      </w:pPr>
      <w:r w:rsidRPr="004F24CA">
        <w:rPr>
          <w:sz w:val="16"/>
        </w:rPr>
        <w:t>She points to last year’s statewide elections in Virginia as another example of this dynamic. Many analysts predicted a narrow win for Ralph Northam, the Democratic candidate, based on pre-election polls. Bitecofer predicted a larger one, because she expected a turnout gap. Northam ended up winning easily, by almost 9 percentage points.</w:t>
      </w:r>
    </w:p>
    <w:p w14:paraId="2EE7D07F" w14:textId="77777777" w:rsidR="004B4EC8" w:rsidRPr="004F24CA" w:rsidRDefault="004B4EC8" w:rsidP="004B4EC8">
      <w:pPr>
        <w:rPr>
          <w:sz w:val="16"/>
        </w:rPr>
      </w:pPr>
      <w:r w:rsidRPr="004F24CA">
        <w:rPr>
          <w:sz w:val="16"/>
        </w:rPr>
        <w:t xml:space="preserve">For this year’s midterms, the </w:t>
      </w:r>
      <w:r w:rsidRPr="00116850">
        <w:rPr>
          <w:rStyle w:val="StyleUnderline"/>
          <w:highlight w:val="cyan"/>
        </w:rPr>
        <w:t>Democrats still hold</w:t>
      </w:r>
      <w:r w:rsidRPr="004A4E68">
        <w:rPr>
          <w:rStyle w:val="StyleUnderline"/>
        </w:rPr>
        <w:t xml:space="preserve"> </w:t>
      </w:r>
      <w:r w:rsidRPr="004F24CA">
        <w:rPr>
          <w:sz w:val="16"/>
        </w:rPr>
        <w:t>about</w:t>
      </w:r>
      <w:r w:rsidRPr="004A4E68">
        <w:rPr>
          <w:rStyle w:val="StyleUnderline"/>
        </w:rPr>
        <w:t xml:space="preserve"> </w:t>
      </w:r>
      <w:r w:rsidRPr="00116850">
        <w:rPr>
          <w:rStyle w:val="StyleUnderline"/>
          <w:highlight w:val="cyan"/>
        </w:rPr>
        <w:t>a</w:t>
      </w:r>
      <w:r w:rsidRPr="004F24CA">
        <w:rPr>
          <w:sz w:val="16"/>
        </w:rPr>
        <w:t xml:space="preserve"> </w:t>
      </w:r>
      <w:r w:rsidRPr="004A4E68">
        <w:rPr>
          <w:rStyle w:val="StyleUnderline"/>
        </w:rPr>
        <w:t>7-point</w:t>
      </w:r>
      <w:r w:rsidRPr="004F24CA">
        <w:rPr>
          <w:sz w:val="16"/>
        </w:rPr>
        <w:t xml:space="preserve"> </w:t>
      </w:r>
      <w:r w:rsidRPr="00116850">
        <w:rPr>
          <w:rStyle w:val="StyleUnderline"/>
          <w:highlight w:val="cyan"/>
        </w:rPr>
        <w:t>lead</w:t>
      </w:r>
      <w:r w:rsidRPr="004F24CA">
        <w:rPr>
          <w:sz w:val="16"/>
        </w:rPr>
        <w:t xml:space="preserve"> in the national polls. Bitecofer expects that will translate into a larger advantage in the actual vote, and she forecasts that Democrats will flip more than the 24 seats they need to retake the House. Her article includes a rating — will flip, likely to flip, toss up, etc. — for each seat.</w:t>
      </w:r>
    </w:p>
    <w:p w14:paraId="0E3660D2" w14:textId="77777777" w:rsidR="004B4EC8" w:rsidRPr="004F24CA" w:rsidRDefault="004B4EC8" w:rsidP="004B4EC8">
      <w:pPr>
        <w:rPr>
          <w:sz w:val="16"/>
        </w:rPr>
      </w:pPr>
      <w:r w:rsidRPr="004F24CA">
        <w:rPr>
          <w:sz w:val="16"/>
        </w:rPr>
        <w:t xml:space="preserve">As for </w:t>
      </w:r>
      <w:r w:rsidRPr="00116850">
        <w:rPr>
          <w:rStyle w:val="StyleUnderline"/>
          <w:highlight w:val="cyan"/>
        </w:rPr>
        <w:t>Trump’s approval rating</w:t>
      </w:r>
      <w:r w:rsidRPr="004F24CA">
        <w:rPr>
          <w:sz w:val="16"/>
        </w:rPr>
        <w:t xml:space="preserve">, it </w:t>
      </w:r>
      <w:r w:rsidRPr="00116850">
        <w:rPr>
          <w:rStyle w:val="StyleUnderline"/>
          <w:highlight w:val="cyan"/>
        </w:rPr>
        <w:t>remains</w:t>
      </w:r>
      <w:r w:rsidRPr="004A4E68">
        <w:rPr>
          <w:rStyle w:val="StyleUnderline"/>
        </w:rPr>
        <w:t xml:space="preserve"> an </w:t>
      </w:r>
      <w:r w:rsidRPr="00116850">
        <w:rPr>
          <w:rStyle w:val="StyleUnderline"/>
          <w:highlight w:val="cyan"/>
        </w:rPr>
        <w:t>unimpressive</w:t>
      </w:r>
      <w:r w:rsidRPr="004A4E68">
        <w:rPr>
          <w:rStyle w:val="StyleUnderline"/>
        </w:rPr>
        <w:t xml:space="preserve"> 42 percent</w:t>
      </w:r>
      <w:r w:rsidRPr="004F24CA">
        <w:rPr>
          <w:sz w:val="16"/>
        </w:rPr>
        <w:t>, according to FiveThirtyEight.</w:t>
      </w:r>
    </w:p>
    <w:p w14:paraId="572D131B" w14:textId="77777777" w:rsidR="004B4EC8" w:rsidRPr="004F24CA" w:rsidRDefault="004B4EC8" w:rsidP="004B4EC8">
      <w:pPr>
        <w:rPr>
          <w:sz w:val="16"/>
        </w:rPr>
      </w:pPr>
      <w:r w:rsidRPr="004F24CA">
        <w:rPr>
          <w:sz w:val="16"/>
        </w:rPr>
        <w:t>Obviously, Election Day is still more than four months away, and a lot could happen by then. I asked Bitecofer what she saw as the biggest risk facing the Democrats, and she replied by email:</w:t>
      </w:r>
    </w:p>
    <w:p w14:paraId="7742E333" w14:textId="77777777" w:rsidR="004B4EC8" w:rsidRPr="004F24CA" w:rsidRDefault="004B4EC8" w:rsidP="004B4EC8">
      <w:pPr>
        <w:rPr>
          <w:sz w:val="16"/>
        </w:rPr>
      </w:pPr>
      <w:r w:rsidRPr="004F24CA">
        <w:rPr>
          <w:sz w:val="16"/>
        </w:rPr>
        <w:t>“</w:t>
      </w:r>
      <w:r w:rsidRPr="00116850">
        <w:rPr>
          <w:rStyle w:val="StyleUnderline"/>
          <w:highlight w:val="cyan"/>
        </w:rPr>
        <w:t xml:space="preserve">Biggest risk for Dems is </w:t>
      </w:r>
      <w:r w:rsidRPr="00500F28">
        <w:rPr>
          <w:rStyle w:val="StyleUnderline"/>
        </w:rPr>
        <w:t>poor strategic messaging</w:t>
      </w:r>
      <w:r w:rsidRPr="004F24CA">
        <w:rPr>
          <w:sz w:val="16"/>
        </w:rPr>
        <w:t xml:space="preserve">. Only a Democrat would look at a polarizing POTUS who polls in the low 40s and decide </w:t>
      </w:r>
      <w:r w:rsidRPr="00500F28">
        <w:rPr>
          <w:rStyle w:val="StyleUnderline"/>
        </w:rPr>
        <w:t>not to make him a centerpiece of their messaging</w:t>
      </w:r>
      <w:r w:rsidRPr="004F24CA">
        <w:rPr>
          <w:sz w:val="16"/>
        </w:rPr>
        <w:t>. Obama was actually popular when the Rs deployed that strategy in 2010 and 2014. You want to tap into that referendum effect as much as possible.”</w:t>
      </w:r>
    </w:p>
    <w:p w14:paraId="5C13070C" w14:textId="77777777" w:rsidR="004B4EC8" w:rsidRPr="004F24CA" w:rsidRDefault="004B4EC8" w:rsidP="004B4EC8">
      <w:pPr>
        <w:rPr>
          <w:sz w:val="16"/>
        </w:rPr>
      </w:pPr>
      <w:r w:rsidRPr="004F24CA">
        <w:rPr>
          <w:sz w:val="16"/>
        </w:rPr>
        <w:t xml:space="preserve">Related: Greg Sargent of The Plum Line advises Democrats not </w:t>
      </w:r>
      <w:r w:rsidRPr="00116850">
        <w:rPr>
          <w:rStyle w:val="StyleUnderline"/>
          <w:highlight w:val="cyan"/>
        </w:rPr>
        <w:t>to get too caught up in the debate over</w:t>
      </w:r>
      <w:r w:rsidRPr="004F24CA">
        <w:rPr>
          <w:sz w:val="16"/>
        </w:rPr>
        <w:t xml:space="preserve"> abolishing I.C.E., the </w:t>
      </w:r>
      <w:r w:rsidRPr="00116850">
        <w:rPr>
          <w:rStyle w:val="StyleUnderline"/>
          <w:highlight w:val="cyan"/>
        </w:rPr>
        <w:t>immigration</w:t>
      </w:r>
      <w:r w:rsidRPr="004F24CA">
        <w:rPr>
          <w:sz w:val="16"/>
        </w:rPr>
        <w:t>-enforcement agency. Instead, as the headline on his piece puts it: “</w:t>
      </w:r>
      <w:r w:rsidRPr="00116850">
        <w:rPr>
          <w:rStyle w:val="StyleUnderline"/>
          <w:highlight w:val="cyan"/>
        </w:rPr>
        <w:t>Keep the focus on Trump’s cruelty</w:t>
      </w:r>
      <w:r w:rsidRPr="004F24CA">
        <w:rPr>
          <w:sz w:val="16"/>
        </w:rPr>
        <w:t xml:space="preserve"> and incompetence.”</w:t>
      </w:r>
    </w:p>
    <w:p w14:paraId="61024A5F" w14:textId="77777777" w:rsidR="004B4EC8" w:rsidRDefault="004B4EC8" w:rsidP="004B4EC8">
      <w:pPr>
        <w:pStyle w:val="Heading4"/>
      </w:pPr>
      <w:r>
        <w:t>Dems win the house now---Republicans have more toss-up seats, recent polls, Dem enthusiasm, and Trump blocking GOP immigration efforts</w:t>
      </w:r>
    </w:p>
    <w:p w14:paraId="2FEC17BF" w14:textId="77777777" w:rsidR="004B4EC8" w:rsidRPr="007D2D59" w:rsidRDefault="004B4EC8" w:rsidP="004B4EC8">
      <w:r>
        <w:t xml:space="preserve">[John </w:t>
      </w:r>
      <w:r w:rsidRPr="007D2D59">
        <w:rPr>
          <w:rStyle w:val="Style13ptBold"/>
        </w:rPr>
        <w:t>Bowden</w:t>
      </w:r>
      <w:r>
        <w:t xml:space="preserve">, </w:t>
      </w:r>
      <w:r w:rsidRPr="007D2D59">
        <w:rPr>
          <w:rStyle w:val="Style13ptBold"/>
        </w:rPr>
        <w:t>6-22</w:t>
      </w:r>
      <w:r>
        <w:t>-2018, "GOP pollster: Democrats are poised to take back the House," http://thehill.com/hilltv/what-americas-thinking/393735-gop-pollster-democrats-are-poised-to-take-back-the-house-in-the]//Rank</w:t>
      </w:r>
    </w:p>
    <w:p w14:paraId="0F57D02F" w14:textId="77777777" w:rsidR="004B4EC8" w:rsidRPr="00217221" w:rsidRDefault="004B4EC8" w:rsidP="004B4EC8">
      <w:pPr>
        <w:rPr>
          <w:sz w:val="10"/>
        </w:rPr>
      </w:pPr>
      <w:r w:rsidRPr="007D2D59">
        <w:rPr>
          <w:rStyle w:val="StyleUnderline"/>
        </w:rPr>
        <w:t>A Republican pollster says Democrats have a "better than ever" chance of taking back the House this fall</w:t>
      </w:r>
      <w:r w:rsidRPr="007D2D59">
        <w:rPr>
          <w:sz w:val="10"/>
        </w:rPr>
        <w:t xml:space="preserve">, despite President Trump's predictions of a "red wave" in November's midterms. </w:t>
      </w:r>
      <w:r w:rsidRPr="007D2D59">
        <w:rPr>
          <w:rStyle w:val="StyleUnderline"/>
        </w:rPr>
        <w:t>Ed Goeas, president and CEO of The Tarrance Group, a GOP research and polling firm, told Hill</w:t>
      </w:r>
      <w:r w:rsidRPr="007D2D59">
        <w:rPr>
          <w:sz w:val="10"/>
        </w:rPr>
        <w:t xml:space="preserve">.TV's Joe Concha </w:t>
      </w:r>
      <w:r w:rsidRPr="007D2D59">
        <w:rPr>
          <w:rStyle w:val="Emphasis"/>
        </w:rPr>
        <w:t xml:space="preserve">that </w:t>
      </w:r>
      <w:r w:rsidRPr="00116850">
        <w:rPr>
          <w:rStyle w:val="Emphasis"/>
          <w:highlight w:val="cyan"/>
        </w:rPr>
        <w:t>the president is poised to lose his majority in the</w:t>
      </w:r>
      <w:r w:rsidRPr="007D2D59">
        <w:rPr>
          <w:rStyle w:val="Emphasis"/>
        </w:rPr>
        <w:t xml:space="preserve"> </w:t>
      </w:r>
      <w:r w:rsidRPr="00116850">
        <w:rPr>
          <w:rStyle w:val="Emphasis"/>
          <w:highlight w:val="cyan"/>
        </w:rPr>
        <w:t>House</w:t>
      </w:r>
      <w:r w:rsidRPr="007D2D59">
        <w:rPr>
          <w:rStyle w:val="Emphasis"/>
        </w:rPr>
        <w:t>, warning that Democrats could take as many as 23 seats in November.</w:t>
      </w:r>
      <w:r>
        <w:rPr>
          <w:rStyle w:val="Emphasis"/>
        </w:rPr>
        <w:t xml:space="preserve"> </w:t>
      </w:r>
      <w:r w:rsidRPr="007D2D59">
        <w:rPr>
          <w:sz w:val="10"/>
        </w:rPr>
        <w:t>"Well, the Democrats have to win 21 seats to take control. I think it's a better than even chance at this point that that will happen," Goeas said. "</w:t>
      </w:r>
      <w:r w:rsidRPr="00116850">
        <w:rPr>
          <w:rStyle w:val="Emphasis"/>
          <w:highlight w:val="cyan"/>
        </w:rPr>
        <w:t>Of the 32</w:t>
      </w:r>
      <w:r w:rsidRPr="007D2D59">
        <w:rPr>
          <w:rStyle w:val="Emphasis"/>
        </w:rPr>
        <w:t xml:space="preserve"> seats that are </w:t>
      </w:r>
      <w:r w:rsidRPr="00116850">
        <w:rPr>
          <w:rStyle w:val="Emphasis"/>
          <w:highlight w:val="cyan"/>
        </w:rPr>
        <w:t>toss-up</w:t>
      </w:r>
      <w:r w:rsidRPr="007D2D59">
        <w:rPr>
          <w:rStyle w:val="Emphasis"/>
        </w:rPr>
        <w:t xml:space="preserve"> seat</w:t>
      </w:r>
      <w:r w:rsidRPr="00116850">
        <w:rPr>
          <w:rStyle w:val="Emphasis"/>
          <w:highlight w:val="cyan"/>
        </w:rPr>
        <w:t>s, only four are Democrat</w:t>
      </w:r>
      <w:r w:rsidRPr="007D2D59">
        <w:rPr>
          <w:sz w:val="10"/>
        </w:rPr>
        <w:t xml:space="preserve">, are Democratic seats," he added. "So I'm going to say 23." President Trump has frequently predicted a "red wave" of GOP victories in November both on Twitter and in media appearances, dismissing </w:t>
      </w:r>
      <w:r w:rsidRPr="00116850">
        <w:rPr>
          <w:rStyle w:val="Emphasis"/>
          <w:highlight w:val="cyan"/>
        </w:rPr>
        <w:t>Dem</w:t>
      </w:r>
      <w:r w:rsidRPr="007D2D59">
        <w:rPr>
          <w:rStyle w:val="Emphasis"/>
        </w:rPr>
        <w:t xml:space="preserve">ocratic </w:t>
      </w:r>
      <w:r w:rsidRPr="00116850">
        <w:rPr>
          <w:rStyle w:val="Emphasis"/>
          <w:highlight w:val="cyan"/>
        </w:rPr>
        <w:t>enthusiasm and recent polls</w:t>
      </w:r>
      <w:r w:rsidRPr="007D2D59">
        <w:rPr>
          <w:rStyle w:val="Emphasis"/>
        </w:rPr>
        <w:t xml:space="preserve"> </w:t>
      </w:r>
      <w:r w:rsidRPr="007D2D59">
        <w:rPr>
          <w:sz w:val="10"/>
        </w:rPr>
        <w:t xml:space="preserve">that </w:t>
      </w:r>
      <w:r w:rsidRPr="00116850">
        <w:rPr>
          <w:rStyle w:val="Emphasis"/>
          <w:highlight w:val="cyan"/>
        </w:rPr>
        <w:t>show Dem</w:t>
      </w:r>
      <w:r w:rsidRPr="007D2D59">
        <w:rPr>
          <w:rStyle w:val="Emphasis"/>
        </w:rPr>
        <w:t xml:space="preserve">ocrats </w:t>
      </w:r>
      <w:r w:rsidRPr="00116850">
        <w:rPr>
          <w:rStyle w:val="Emphasis"/>
          <w:highlight w:val="cyan"/>
        </w:rPr>
        <w:t>with an edge</w:t>
      </w:r>
      <w:r w:rsidRPr="007D2D59">
        <w:rPr>
          <w:rStyle w:val="Emphasis"/>
        </w:rPr>
        <w:t xml:space="preserve"> on generic House ballots</w:t>
      </w:r>
      <w:r w:rsidRPr="007D2D59">
        <w:rPr>
          <w:sz w:val="10"/>
        </w:rPr>
        <w:t xml:space="preserve">. In a tweet earlier this month, Trump pointed to John Cox's win in California's GOP gubernatorial primary as evidence of a coming red wave, adding that "the Trump impact was really big." "Great night for Republicans! Congratulations to John Cox on a really big number in California. He can win," he tweeted. "Even Fake News CNN said the Trump impact was really big, much bigger than they ever thought possible. So much for the big Blue Wave, it may be a big Red Wave. Working hard!" In another message, </w:t>
      </w:r>
      <w:r w:rsidRPr="00116850">
        <w:rPr>
          <w:rStyle w:val="Emphasis"/>
          <w:highlight w:val="cyan"/>
        </w:rPr>
        <w:t>the president threw a wrench in GOP</w:t>
      </w:r>
      <w:r w:rsidRPr="007D2D59">
        <w:rPr>
          <w:rStyle w:val="Emphasis"/>
        </w:rPr>
        <w:t xml:space="preserve"> Congress members' </w:t>
      </w:r>
      <w:r w:rsidRPr="00116850">
        <w:rPr>
          <w:rStyle w:val="Emphasis"/>
          <w:highlight w:val="cyan"/>
        </w:rPr>
        <w:t>efforts to address immigration issues</w:t>
      </w:r>
      <w:r w:rsidRPr="007D2D59">
        <w:rPr>
          <w:rStyle w:val="Emphasis"/>
        </w:rPr>
        <w:t>, calling for Republicans to "stop wasting their time" voting on immigration legislation</w:t>
      </w:r>
      <w:r w:rsidRPr="007D2D59">
        <w:rPr>
          <w:sz w:val="10"/>
        </w:rPr>
        <w:t xml:space="preserve"> until after what he expects to be a "Red Wave." "Republicans should stop wasting their time on Immigration until after we elect more Senators and Congressmen/women in November. Dems are just playing games, have no intention of doing anything to solves this decades old problem. We can pass great legislation after the Red Wave!" he tweeted.</w:t>
      </w:r>
    </w:p>
    <w:p w14:paraId="36DA4DBA" w14:textId="77777777" w:rsidR="004B4EC8" w:rsidRPr="00472051" w:rsidRDefault="004B4EC8" w:rsidP="004B4EC8">
      <w:pPr>
        <w:pStyle w:val="Heading4"/>
        <w:rPr>
          <w:b w:val="0"/>
        </w:rPr>
      </w:pPr>
      <w:r>
        <w:t xml:space="preserve">Dems take the House – fundamentals, popularity, year-long trends, Dem mobilization – </w:t>
      </w:r>
      <w:r w:rsidRPr="00472051">
        <w:rPr>
          <w:b w:val="0"/>
        </w:rPr>
        <w:t>assumes strong economy and foreign policy successes</w:t>
      </w:r>
      <w:r>
        <w:rPr>
          <w:b w:val="0"/>
        </w:rPr>
        <w:t xml:space="preserve"> and says structural factors outweigh “too soon” concerns though uniqueness doesn’t overwhelm the link – GOP/Trump response possible  </w:t>
      </w:r>
    </w:p>
    <w:p w14:paraId="6FE4AA51" w14:textId="77777777" w:rsidR="004B4EC8" w:rsidRDefault="004B4EC8" w:rsidP="004B4EC8">
      <w:r>
        <w:rPr>
          <w:rStyle w:val="Style13ptBold"/>
        </w:rPr>
        <w:t xml:space="preserve">Rothenberg 6/13 </w:t>
      </w:r>
      <w:r w:rsidRPr="00133926">
        <w:t xml:space="preserve">---- Stuart, Ph.D. in Political Science (University of Connecticut), former professor of political science (Bucknell University and Catholic University of America), “Analysis: The House Blue Wave Is Alive and Well,” </w:t>
      </w:r>
      <w:r>
        <w:rPr>
          <w:i/>
        </w:rPr>
        <w:t>Roll Call</w:t>
      </w:r>
      <w:r>
        <w:t xml:space="preserve">, 2018, </w:t>
      </w:r>
      <w:hyperlink r:id="rId6" w:history="1">
        <w:r w:rsidRPr="0004329C">
          <w:rPr>
            <w:rStyle w:val="Hyperlink"/>
          </w:rPr>
          <w:t>https://www.rollcall.com/news/politics/analysis-house-blue-wave-alive-well</w:t>
        </w:r>
      </w:hyperlink>
    </w:p>
    <w:p w14:paraId="3266C5C9" w14:textId="77777777" w:rsidR="004B4EC8" w:rsidRPr="00472051" w:rsidRDefault="004B4EC8" w:rsidP="004B4EC8"/>
    <w:p w14:paraId="2BBE7A46" w14:textId="77777777" w:rsidR="004B4EC8" w:rsidRPr="00E8031D" w:rsidRDefault="004B4EC8" w:rsidP="004B4EC8">
      <w:pPr>
        <w:rPr>
          <w:sz w:val="14"/>
        </w:rPr>
      </w:pPr>
      <w:r w:rsidRPr="00E8031D">
        <w:rPr>
          <w:sz w:val="14"/>
        </w:rPr>
        <w:t xml:space="preserve">But </w:t>
      </w:r>
      <w:r w:rsidRPr="00116850">
        <w:rPr>
          <w:rStyle w:val="Emphasis"/>
          <w:highlight w:val="cyan"/>
        </w:rPr>
        <w:t>even if</w:t>
      </w:r>
      <w:r w:rsidRPr="00116850">
        <w:rPr>
          <w:sz w:val="14"/>
          <w:highlight w:val="cyan"/>
        </w:rPr>
        <w:t xml:space="preserve"> </w:t>
      </w:r>
      <w:r w:rsidRPr="00116850">
        <w:rPr>
          <w:rStyle w:val="StyleUnderline"/>
          <w:highlight w:val="cyan"/>
        </w:rPr>
        <w:t>voters are giving Trump</w:t>
      </w:r>
      <w:r w:rsidRPr="00472051">
        <w:rPr>
          <w:rStyle w:val="StyleUnderline"/>
        </w:rPr>
        <w:t xml:space="preserve"> some </w:t>
      </w:r>
      <w:r w:rsidRPr="00116850">
        <w:rPr>
          <w:rStyle w:val="StyleUnderline"/>
          <w:highlight w:val="cyan"/>
        </w:rPr>
        <w:t>credit</w:t>
      </w:r>
      <w:r w:rsidRPr="00E8031D">
        <w:rPr>
          <w:rStyle w:val="StyleUnderline"/>
        </w:rPr>
        <w:t xml:space="preserve"> for the economy and</w:t>
      </w:r>
      <w:r w:rsidRPr="00E8031D">
        <w:rPr>
          <w:sz w:val="14"/>
        </w:rPr>
        <w:t xml:space="preserve"> North </w:t>
      </w:r>
      <w:r w:rsidRPr="00E8031D">
        <w:rPr>
          <w:rStyle w:val="StyleUnderline"/>
        </w:rPr>
        <w:t>Korea</w:t>
      </w:r>
      <w:r w:rsidRPr="00E8031D">
        <w:rPr>
          <w:sz w:val="14"/>
        </w:rPr>
        <w:t xml:space="preserve">, </w:t>
      </w:r>
      <w:r w:rsidRPr="00116850">
        <w:rPr>
          <w:rStyle w:val="Emphasis"/>
          <w:highlight w:val="cyan"/>
        </w:rPr>
        <w:t>they could</w:t>
      </w:r>
      <w:r w:rsidRPr="00E8031D">
        <w:rPr>
          <w:rStyle w:val="Emphasis"/>
        </w:rPr>
        <w:t xml:space="preserve"> still </w:t>
      </w:r>
      <w:r w:rsidRPr="00116850">
        <w:rPr>
          <w:rStyle w:val="Emphasis"/>
          <w:highlight w:val="cyan"/>
        </w:rPr>
        <w:t>prefer a Democratic</w:t>
      </w:r>
      <w:r w:rsidRPr="00E8031D">
        <w:rPr>
          <w:rStyle w:val="Emphasis"/>
        </w:rPr>
        <w:t xml:space="preserve"> </w:t>
      </w:r>
      <w:r w:rsidRPr="00116850">
        <w:rPr>
          <w:rStyle w:val="Emphasis"/>
          <w:highlight w:val="cyan"/>
        </w:rPr>
        <w:t>Congress</w:t>
      </w:r>
      <w:r w:rsidRPr="00E8031D">
        <w:rPr>
          <w:rStyle w:val="Emphasis"/>
        </w:rPr>
        <w:t xml:space="preserve"> next year</w:t>
      </w:r>
      <w:r w:rsidRPr="00E8031D">
        <w:rPr>
          <w:sz w:val="14"/>
        </w:rPr>
        <w:t>.</w:t>
      </w:r>
    </w:p>
    <w:p w14:paraId="4565A97E" w14:textId="77777777" w:rsidR="004B4EC8" w:rsidRPr="00472051" w:rsidRDefault="004B4EC8" w:rsidP="004B4EC8">
      <w:pPr>
        <w:rPr>
          <w:sz w:val="14"/>
        </w:rPr>
      </w:pPr>
      <w:r w:rsidRPr="00472051">
        <w:rPr>
          <w:sz w:val="14"/>
        </w:rPr>
        <w:t>After all, there has also been plenty of troubling news from the White House, including Trump’s disturbing attack on Canadian Prime Minister Justin Trudeau, his tweets about the investigation by special counsel Robert S. Mueller III, the administration’s trade and tariffs policies, and the president’s divisive comments on cultural issues and immigration, to name just a few.</w:t>
      </w:r>
    </w:p>
    <w:p w14:paraId="68242D59" w14:textId="77777777" w:rsidR="004B4EC8" w:rsidRPr="00472051" w:rsidRDefault="004B4EC8" w:rsidP="004B4EC8">
      <w:pPr>
        <w:rPr>
          <w:sz w:val="14"/>
        </w:rPr>
      </w:pPr>
      <w:r w:rsidRPr="00472051">
        <w:rPr>
          <w:sz w:val="14"/>
        </w:rPr>
        <w:t>Most voters critical of Trump and his agenda will find plenty of reasons to continue to dislike him and to promise to vote Democratic in the fall.</w:t>
      </w:r>
    </w:p>
    <w:p w14:paraId="4EECA2B9" w14:textId="77777777" w:rsidR="004B4EC8" w:rsidRPr="00472051" w:rsidRDefault="004B4EC8" w:rsidP="004B4EC8">
      <w:pPr>
        <w:rPr>
          <w:sz w:val="14"/>
        </w:rPr>
      </w:pPr>
      <w:r w:rsidRPr="00116850">
        <w:rPr>
          <w:rStyle w:val="StyleUnderline"/>
          <w:highlight w:val="cyan"/>
        </w:rPr>
        <w:t>Of course</w:t>
      </w:r>
      <w:r w:rsidRPr="00472051">
        <w:rPr>
          <w:sz w:val="14"/>
        </w:rPr>
        <w:t xml:space="preserve">, given the president’s unpredictability, his likely campaign messaging between now and November, and all of the unknowns, </w:t>
      </w:r>
      <w:r w:rsidRPr="00116850">
        <w:rPr>
          <w:rStyle w:val="StyleUnderline"/>
          <w:highlight w:val="cyan"/>
        </w:rPr>
        <w:t>it’s</w:t>
      </w:r>
      <w:r w:rsidRPr="00472051">
        <w:rPr>
          <w:rStyle w:val="StyleUnderline"/>
        </w:rPr>
        <w:t xml:space="preserve"> still too </w:t>
      </w:r>
      <w:r w:rsidRPr="00116850">
        <w:rPr>
          <w:rStyle w:val="StyleUnderline"/>
          <w:highlight w:val="cyan"/>
        </w:rPr>
        <w:t>early</w:t>
      </w:r>
      <w:r w:rsidRPr="00472051">
        <w:rPr>
          <w:rStyle w:val="StyleUnderline"/>
        </w:rPr>
        <w:t xml:space="preserve"> to be certain where the public will be on control of Congress at election time</w:t>
      </w:r>
      <w:r w:rsidRPr="00472051">
        <w:rPr>
          <w:sz w:val="14"/>
        </w:rPr>
        <w:t>.</w:t>
      </w:r>
    </w:p>
    <w:p w14:paraId="672B628E" w14:textId="77777777" w:rsidR="004B4EC8" w:rsidRPr="00472051" w:rsidRDefault="004B4EC8" w:rsidP="004B4EC8">
      <w:pPr>
        <w:rPr>
          <w:sz w:val="14"/>
        </w:rPr>
      </w:pPr>
      <w:r w:rsidRPr="00116850">
        <w:rPr>
          <w:rStyle w:val="Emphasis"/>
          <w:highlight w:val="cyan"/>
        </w:rPr>
        <w:t>But</w:t>
      </w:r>
      <w:r w:rsidRPr="00472051">
        <w:rPr>
          <w:sz w:val="14"/>
        </w:rPr>
        <w:t xml:space="preserve"> </w:t>
      </w:r>
      <w:r w:rsidRPr="00472051">
        <w:rPr>
          <w:rStyle w:val="StyleUnderline"/>
        </w:rPr>
        <w:t xml:space="preserve">the </w:t>
      </w:r>
      <w:r w:rsidRPr="00116850">
        <w:rPr>
          <w:rStyle w:val="StyleUnderline"/>
          <w:highlight w:val="cyan"/>
        </w:rPr>
        <w:t>fundamentals remain</w:t>
      </w:r>
      <w:r w:rsidRPr="00472051">
        <w:rPr>
          <w:sz w:val="14"/>
        </w:rPr>
        <w:t xml:space="preserve"> </w:t>
      </w:r>
      <w:r w:rsidRPr="00472051">
        <w:rPr>
          <w:rStyle w:val="Emphasis"/>
        </w:rPr>
        <w:t xml:space="preserve">very much </w:t>
      </w:r>
      <w:r w:rsidRPr="00116850">
        <w:rPr>
          <w:rStyle w:val="Emphasis"/>
          <w:highlight w:val="cyan"/>
        </w:rPr>
        <w:t>with</w:t>
      </w:r>
      <w:r w:rsidRPr="00472051">
        <w:rPr>
          <w:rStyle w:val="Emphasis"/>
        </w:rPr>
        <w:t xml:space="preserve"> the </w:t>
      </w:r>
      <w:r w:rsidRPr="00116850">
        <w:rPr>
          <w:rStyle w:val="Emphasis"/>
          <w:highlight w:val="cyan"/>
        </w:rPr>
        <w:t>Democrats</w:t>
      </w:r>
      <w:r w:rsidRPr="00472051">
        <w:rPr>
          <w:sz w:val="14"/>
        </w:rPr>
        <w:t xml:space="preserve">, </w:t>
      </w:r>
      <w:r w:rsidRPr="00472051">
        <w:rPr>
          <w:rStyle w:val="StyleUnderline"/>
        </w:rPr>
        <w:t xml:space="preserve">as </w:t>
      </w:r>
      <w:r w:rsidRPr="00116850">
        <w:rPr>
          <w:rStyle w:val="StyleUnderline"/>
          <w:highlight w:val="cyan"/>
        </w:rPr>
        <w:t>they have been for</w:t>
      </w:r>
      <w:r w:rsidRPr="00472051">
        <w:rPr>
          <w:sz w:val="14"/>
        </w:rPr>
        <w:t xml:space="preserve"> </w:t>
      </w:r>
      <w:r w:rsidRPr="00472051">
        <w:rPr>
          <w:rStyle w:val="Emphasis"/>
        </w:rPr>
        <w:t xml:space="preserve">more than </w:t>
      </w:r>
      <w:r w:rsidRPr="00116850">
        <w:rPr>
          <w:rStyle w:val="Emphasis"/>
          <w:highlight w:val="cyan"/>
        </w:rPr>
        <w:t>a year</w:t>
      </w:r>
      <w:r w:rsidRPr="00472051">
        <w:rPr>
          <w:sz w:val="14"/>
        </w:rPr>
        <w:t>.</w:t>
      </w:r>
    </w:p>
    <w:p w14:paraId="0670C924" w14:textId="77777777" w:rsidR="004B4EC8" w:rsidRPr="00472051" w:rsidRDefault="004B4EC8" w:rsidP="004B4EC8">
      <w:pPr>
        <w:rPr>
          <w:sz w:val="14"/>
        </w:rPr>
      </w:pPr>
      <w:r w:rsidRPr="00472051">
        <w:rPr>
          <w:sz w:val="14"/>
        </w:rPr>
        <w:t xml:space="preserve">Midterms are almost always about the president. </w:t>
      </w:r>
      <w:r w:rsidRPr="00116850">
        <w:rPr>
          <w:rStyle w:val="Emphasis"/>
          <w:highlight w:val="cyan"/>
        </w:rPr>
        <w:t>Twenty-three</w:t>
      </w:r>
      <w:r w:rsidRPr="00116850">
        <w:rPr>
          <w:rStyle w:val="StyleUnderline"/>
          <w:highlight w:val="cyan"/>
        </w:rPr>
        <w:t xml:space="preserve"> Republicans sit in districts carried by</w:t>
      </w:r>
      <w:r w:rsidRPr="00472051">
        <w:rPr>
          <w:sz w:val="14"/>
        </w:rPr>
        <w:t xml:space="preserve"> Hillary </w:t>
      </w:r>
      <w:r w:rsidRPr="00116850">
        <w:rPr>
          <w:rStyle w:val="StyleUnderline"/>
          <w:highlight w:val="cyan"/>
        </w:rPr>
        <w:t>Clinton</w:t>
      </w:r>
      <w:r w:rsidRPr="00472051">
        <w:rPr>
          <w:sz w:val="14"/>
        </w:rPr>
        <w:t>.</w:t>
      </w:r>
    </w:p>
    <w:p w14:paraId="2FE11E9B" w14:textId="77777777" w:rsidR="004B4EC8" w:rsidRPr="00472051" w:rsidRDefault="004B4EC8" w:rsidP="004B4EC8">
      <w:pPr>
        <w:rPr>
          <w:sz w:val="14"/>
        </w:rPr>
      </w:pPr>
      <w:r w:rsidRPr="00472051">
        <w:rPr>
          <w:sz w:val="14"/>
        </w:rPr>
        <w:t xml:space="preserve">Donald </w:t>
      </w:r>
      <w:r w:rsidRPr="00116850">
        <w:rPr>
          <w:rStyle w:val="StyleUnderline"/>
          <w:highlight w:val="cyan"/>
        </w:rPr>
        <w:t>Trump’s</w:t>
      </w:r>
      <w:r w:rsidRPr="00472051">
        <w:rPr>
          <w:rStyle w:val="StyleUnderline"/>
        </w:rPr>
        <w:t xml:space="preserve"> job approval </w:t>
      </w:r>
      <w:r w:rsidRPr="00116850">
        <w:rPr>
          <w:rStyle w:val="StyleUnderline"/>
          <w:highlight w:val="cyan"/>
        </w:rPr>
        <w:t xml:space="preserve">ratings are </w:t>
      </w:r>
      <w:r w:rsidRPr="00116850">
        <w:rPr>
          <w:rStyle w:val="Emphasis"/>
          <w:highlight w:val="cyan"/>
        </w:rPr>
        <w:t>mediocre</w:t>
      </w:r>
      <w:r w:rsidRPr="00472051">
        <w:rPr>
          <w:sz w:val="14"/>
        </w:rPr>
        <w:t xml:space="preserve"> at best.</w:t>
      </w:r>
    </w:p>
    <w:p w14:paraId="6A5FE072" w14:textId="77777777" w:rsidR="004B4EC8" w:rsidRPr="00472051" w:rsidRDefault="004B4EC8" w:rsidP="004B4EC8">
      <w:pPr>
        <w:rPr>
          <w:sz w:val="14"/>
        </w:rPr>
      </w:pPr>
      <w:r w:rsidRPr="00116850">
        <w:rPr>
          <w:rStyle w:val="StyleUnderline"/>
          <w:highlight w:val="cyan"/>
        </w:rPr>
        <w:t>Democrats are</w:t>
      </w:r>
      <w:r w:rsidRPr="00472051">
        <w:rPr>
          <w:rStyle w:val="StyleUnderline"/>
        </w:rPr>
        <w:t xml:space="preserve"> </w:t>
      </w:r>
      <w:r w:rsidRPr="00472051">
        <w:rPr>
          <w:rStyle w:val="Emphasis"/>
        </w:rPr>
        <w:t xml:space="preserve">angry and </w:t>
      </w:r>
      <w:r w:rsidRPr="00116850">
        <w:rPr>
          <w:rStyle w:val="Emphasis"/>
          <w:highlight w:val="cyan"/>
        </w:rPr>
        <w:t>energized</w:t>
      </w:r>
      <w:r w:rsidRPr="00116850">
        <w:rPr>
          <w:sz w:val="14"/>
          <w:highlight w:val="cyan"/>
        </w:rPr>
        <w:t xml:space="preserve">, </w:t>
      </w:r>
      <w:r w:rsidRPr="00116850">
        <w:rPr>
          <w:rStyle w:val="StyleUnderline"/>
          <w:highlight w:val="cyan"/>
        </w:rPr>
        <w:t>as demonstrated by</w:t>
      </w:r>
      <w:r w:rsidRPr="00472051">
        <w:rPr>
          <w:rStyle w:val="StyleUnderline"/>
        </w:rPr>
        <w:t xml:space="preserve"> </w:t>
      </w:r>
      <w:r w:rsidRPr="00472051">
        <w:rPr>
          <w:rStyle w:val="Emphasis"/>
        </w:rPr>
        <w:t>high-profile</w:t>
      </w:r>
      <w:r w:rsidRPr="00472051">
        <w:rPr>
          <w:sz w:val="14"/>
        </w:rPr>
        <w:t xml:space="preserve"> </w:t>
      </w:r>
      <w:r w:rsidRPr="00472051">
        <w:rPr>
          <w:rStyle w:val="StyleUnderline"/>
        </w:rPr>
        <w:t xml:space="preserve">recent </w:t>
      </w:r>
      <w:r w:rsidRPr="00116850">
        <w:rPr>
          <w:rStyle w:val="StyleUnderline"/>
          <w:highlight w:val="cyan"/>
        </w:rPr>
        <w:t>elections</w:t>
      </w:r>
      <w:r w:rsidRPr="00472051">
        <w:rPr>
          <w:rStyle w:val="StyleUnderline"/>
        </w:rPr>
        <w:t xml:space="preserve"> in Virginia, Pennsylvania, and Wisconsin, as well as from </w:t>
      </w:r>
      <w:r w:rsidRPr="00472051">
        <w:rPr>
          <w:rStyle w:val="Emphasis"/>
        </w:rPr>
        <w:t xml:space="preserve">many local races </w:t>
      </w:r>
      <w:r w:rsidRPr="00116850">
        <w:rPr>
          <w:rStyle w:val="Emphasis"/>
          <w:highlight w:val="cyan"/>
        </w:rPr>
        <w:t>around the country</w:t>
      </w:r>
      <w:r w:rsidRPr="00472051">
        <w:rPr>
          <w:sz w:val="14"/>
        </w:rPr>
        <w:t>.</w:t>
      </w:r>
    </w:p>
    <w:p w14:paraId="7B3261D5" w14:textId="77777777" w:rsidR="004B4EC8" w:rsidRDefault="004B4EC8" w:rsidP="004B4EC8">
      <w:r w:rsidRPr="00472051">
        <w:rPr>
          <w:rStyle w:val="StyleUnderline"/>
        </w:rPr>
        <w:t xml:space="preserve">GOP </w:t>
      </w:r>
      <w:r w:rsidRPr="00116850">
        <w:rPr>
          <w:rStyle w:val="StyleUnderline"/>
          <w:highlight w:val="cyan"/>
        </w:rPr>
        <w:t>House retirements mean</w:t>
      </w:r>
      <w:r w:rsidRPr="00116850">
        <w:rPr>
          <w:highlight w:val="cyan"/>
        </w:rPr>
        <w:t xml:space="preserve"> </w:t>
      </w:r>
      <w:r w:rsidRPr="00116850">
        <w:rPr>
          <w:rStyle w:val="Emphasis"/>
          <w:highlight w:val="cyan"/>
        </w:rPr>
        <w:t>fewer incumbents</w:t>
      </w:r>
      <w:r>
        <w:t xml:space="preserve"> </w:t>
      </w:r>
      <w:r w:rsidRPr="00472051">
        <w:rPr>
          <w:rStyle w:val="StyleUnderline"/>
        </w:rPr>
        <w:t xml:space="preserve">who would be best prepared to swim against the </w:t>
      </w:r>
      <w:r w:rsidRPr="00472051">
        <w:rPr>
          <w:rStyle w:val="Emphasis"/>
        </w:rPr>
        <w:t>tide</w:t>
      </w:r>
      <w:r>
        <w:t>.</w:t>
      </w:r>
    </w:p>
    <w:p w14:paraId="56E02236" w14:textId="77777777" w:rsidR="004B4EC8" w:rsidRDefault="004B4EC8" w:rsidP="004B4EC8">
      <w:pPr>
        <w:rPr>
          <w:rStyle w:val="StyleUnderline"/>
        </w:rPr>
      </w:pPr>
      <w:r w:rsidRPr="00472051">
        <w:rPr>
          <w:sz w:val="14"/>
        </w:rPr>
        <w:t xml:space="preserve">And, </w:t>
      </w:r>
      <w:r w:rsidRPr="00116850">
        <w:rPr>
          <w:rStyle w:val="StyleUnderline"/>
          <w:highlight w:val="cyan"/>
        </w:rPr>
        <w:t>voters see</w:t>
      </w:r>
      <w:r w:rsidRPr="00472051">
        <w:rPr>
          <w:rStyle w:val="StyleUnderline"/>
        </w:rPr>
        <w:t xml:space="preserve"> the </w:t>
      </w:r>
      <w:r w:rsidRPr="00116850">
        <w:rPr>
          <w:rStyle w:val="StyleUnderline"/>
          <w:highlight w:val="cyan"/>
        </w:rPr>
        <w:t xml:space="preserve">midterms as an opportunity to “check” Trump. That’s a formula for </w:t>
      </w:r>
      <w:r w:rsidRPr="000F7EB6">
        <w:rPr>
          <w:rStyle w:val="Emphasis"/>
        </w:rPr>
        <w:t>substantial</w:t>
      </w:r>
      <w:r w:rsidRPr="00472051">
        <w:rPr>
          <w:rStyle w:val="Emphasis"/>
        </w:rPr>
        <w:t xml:space="preserve"> </w:t>
      </w:r>
      <w:r w:rsidRPr="00116850">
        <w:rPr>
          <w:rStyle w:val="Emphasis"/>
          <w:highlight w:val="cyan"/>
        </w:rPr>
        <w:t>Democratic House</w:t>
      </w:r>
      <w:r w:rsidRPr="00472051">
        <w:rPr>
          <w:rStyle w:val="Emphasis"/>
        </w:rPr>
        <w:t xml:space="preserve"> gains</w:t>
      </w:r>
      <w:r w:rsidRPr="00472051">
        <w:rPr>
          <w:sz w:val="14"/>
        </w:rPr>
        <w:t xml:space="preserve"> </w:t>
      </w:r>
      <w:r w:rsidRPr="00472051">
        <w:rPr>
          <w:rStyle w:val="StyleUnderline"/>
        </w:rPr>
        <w:t>and</w:t>
      </w:r>
      <w:r w:rsidRPr="00472051">
        <w:rPr>
          <w:sz w:val="14"/>
        </w:rPr>
        <w:t xml:space="preserve"> </w:t>
      </w:r>
      <w:r w:rsidRPr="00116850">
        <w:rPr>
          <w:rStyle w:val="Emphasis"/>
          <w:highlight w:val="cyan"/>
        </w:rPr>
        <w:t>control</w:t>
      </w:r>
      <w:r w:rsidRPr="00472051">
        <w:rPr>
          <w:rStyle w:val="Emphasis"/>
        </w:rPr>
        <w:t xml:space="preserve"> of the chamber</w:t>
      </w:r>
      <w:r w:rsidRPr="00472051">
        <w:rPr>
          <w:sz w:val="14"/>
        </w:rPr>
        <w:t xml:space="preserve"> next year. </w:t>
      </w:r>
      <w:r w:rsidRPr="00116850">
        <w:rPr>
          <w:rStyle w:val="StyleUnderline"/>
          <w:highlight w:val="cyan"/>
        </w:rPr>
        <w:t>The burden is</w:t>
      </w:r>
      <w:r w:rsidRPr="00472051">
        <w:rPr>
          <w:rStyle w:val="StyleUnderline"/>
        </w:rPr>
        <w:t xml:space="preserve"> </w:t>
      </w:r>
      <w:r w:rsidRPr="00472051">
        <w:rPr>
          <w:rStyle w:val="Emphasis"/>
        </w:rPr>
        <w:t xml:space="preserve">still </w:t>
      </w:r>
      <w:r w:rsidRPr="00116850">
        <w:rPr>
          <w:rStyle w:val="Emphasis"/>
          <w:highlight w:val="cyan"/>
        </w:rPr>
        <w:t>on Republicans</w:t>
      </w:r>
      <w:r w:rsidRPr="008C1C2B">
        <w:rPr>
          <w:rStyle w:val="Emphasis"/>
        </w:rPr>
        <w:t xml:space="preserve"> and the White </w:t>
      </w:r>
      <w:r w:rsidRPr="008C1C2B">
        <w:rPr>
          <w:rStyle w:val="StyleUnderline"/>
        </w:rPr>
        <w:t>House to change the midterms’ dynamics.</w:t>
      </w:r>
    </w:p>
    <w:p w14:paraId="6F8D58F1" w14:textId="77777777" w:rsidR="004B4EC8" w:rsidRDefault="004B4EC8" w:rsidP="004B4EC8">
      <w:pPr>
        <w:pStyle w:val="Heading4"/>
      </w:pPr>
      <w:r w:rsidRPr="00AA2C2A">
        <w:t>California</w:t>
      </w:r>
      <w:r>
        <w:t xml:space="preserve">’s </w:t>
      </w:r>
      <w:r w:rsidRPr="00CB1715">
        <w:rPr>
          <w:u w:val="single"/>
        </w:rPr>
        <w:t>primary</w:t>
      </w:r>
      <w:r>
        <w:t xml:space="preserve">, </w:t>
      </w:r>
      <w:r w:rsidRPr="00CB1715">
        <w:rPr>
          <w:u w:val="single"/>
        </w:rPr>
        <w:t>generic ballot</w:t>
      </w:r>
      <w:r>
        <w:t xml:space="preserve"> and </w:t>
      </w:r>
      <w:r w:rsidRPr="00CB1715">
        <w:rPr>
          <w:u w:val="single"/>
        </w:rPr>
        <w:t>special elections</w:t>
      </w:r>
    </w:p>
    <w:p w14:paraId="1C9A01E6" w14:textId="77777777" w:rsidR="004B4EC8" w:rsidRDefault="004B4EC8" w:rsidP="004B4EC8">
      <w:r>
        <w:rPr>
          <w:rStyle w:val="Style13ptBold"/>
        </w:rPr>
        <w:t xml:space="preserve">Yglesias 6/6 </w:t>
      </w:r>
      <w:r w:rsidRPr="00AA2C2A">
        <w:t xml:space="preserve">---- Matthew, syndicated political correspondent featured in </w:t>
      </w:r>
      <w:r w:rsidRPr="00AA2C2A">
        <w:rPr>
          <w:i/>
        </w:rPr>
        <w:t>The American Prospect</w:t>
      </w:r>
      <w:r w:rsidRPr="00AA2C2A">
        <w:t xml:space="preserve">, </w:t>
      </w:r>
      <w:r w:rsidRPr="00AA2C2A">
        <w:rPr>
          <w:i/>
        </w:rPr>
        <w:t>The Atlantic</w:t>
      </w:r>
      <w:r w:rsidRPr="00AA2C2A">
        <w:t xml:space="preserve">, and </w:t>
      </w:r>
      <w:r w:rsidRPr="00AA2C2A">
        <w:rPr>
          <w:i/>
        </w:rPr>
        <w:t>Slate</w:t>
      </w:r>
      <w:r w:rsidRPr="00AA2C2A">
        <w:t>,</w:t>
      </w:r>
      <w:r>
        <w:t xml:space="preserve"> degree in philosophy (Harvard University), “California’s Primary Results Suggest Democrats Are on Track for a House Majority,” </w:t>
      </w:r>
      <w:r>
        <w:rPr>
          <w:i/>
        </w:rPr>
        <w:t>Vox</w:t>
      </w:r>
      <w:r>
        <w:t xml:space="preserve">, 2018, </w:t>
      </w:r>
      <w:hyperlink r:id="rId7" w:history="1">
        <w:r w:rsidRPr="0004329C">
          <w:rPr>
            <w:rStyle w:val="Hyperlink"/>
          </w:rPr>
          <w:t>https://www.vox.com/policy-and-politics/2018/6/6/17433846/california-primary-results-democratic-majority</w:t>
        </w:r>
      </w:hyperlink>
    </w:p>
    <w:p w14:paraId="5B47A134" w14:textId="77777777" w:rsidR="004B4EC8" w:rsidRDefault="004B4EC8" w:rsidP="004B4EC8"/>
    <w:p w14:paraId="6600411F" w14:textId="77777777" w:rsidR="004B4EC8" w:rsidRPr="00CB1715" w:rsidRDefault="004B4EC8" w:rsidP="004B4EC8">
      <w:pPr>
        <w:rPr>
          <w:sz w:val="14"/>
        </w:rPr>
      </w:pPr>
      <w:r w:rsidRPr="00CB1715">
        <w:rPr>
          <w:sz w:val="14"/>
        </w:rPr>
        <w:t xml:space="preserve">Tuesday night’s </w:t>
      </w:r>
      <w:r w:rsidRPr="00116850">
        <w:rPr>
          <w:rStyle w:val="StyleUnderline"/>
          <w:highlight w:val="cyan"/>
        </w:rPr>
        <w:t>California primary</w:t>
      </w:r>
      <w:r w:rsidRPr="00CB1715">
        <w:rPr>
          <w:sz w:val="14"/>
        </w:rPr>
        <w:t xml:space="preserve"> election </w:t>
      </w:r>
      <w:r w:rsidRPr="00116850">
        <w:rPr>
          <w:rStyle w:val="StyleUnderline"/>
          <w:highlight w:val="cyan"/>
        </w:rPr>
        <w:t>results confirm</w:t>
      </w:r>
      <w:r w:rsidRPr="00CB1715">
        <w:rPr>
          <w:rStyle w:val="StyleUnderline"/>
        </w:rPr>
        <w:t xml:space="preserve"> that</w:t>
      </w:r>
      <w:r w:rsidRPr="00CB1715">
        <w:rPr>
          <w:sz w:val="14"/>
        </w:rPr>
        <w:t xml:space="preserve">, as best we can tell, </w:t>
      </w:r>
      <w:r w:rsidRPr="00116850">
        <w:rPr>
          <w:rStyle w:val="StyleUnderline"/>
          <w:highlight w:val="cyan"/>
        </w:rPr>
        <w:t xml:space="preserve">Democrats are on track to </w:t>
      </w:r>
      <w:r w:rsidRPr="008C1C2B">
        <w:rPr>
          <w:rStyle w:val="StyleUnderline"/>
        </w:rPr>
        <w:t xml:space="preserve">secure </w:t>
      </w:r>
      <w:r w:rsidRPr="00116850">
        <w:rPr>
          <w:rStyle w:val="StyleUnderline"/>
          <w:highlight w:val="cyan"/>
        </w:rPr>
        <w:t>a</w:t>
      </w:r>
      <w:r w:rsidRPr="00CB1715">
        <w:rPr>
          <w:sz w:val="14"/>
        </w:rPr>
        <w:t xml:space="preserve"> narrow </w:t>
      </w:r>
      <w:r w:rsidRPr="00116850">
        <w:rPr>
          <w:rStyle w:val="Emphasis"/>
          <w:highlight w:val="cyan"/>
        </w:rPr>
        <w:t>House majority</w:t>
      </w:r>
      <w:r w:rsidRPr="00CB1715">
        <w:rPr>
          <w:sz w:val="14"/>
        </w:rPr>
        <w:t xml:space="preserve"> </w:t>
      </w:r>
      <w:r w:rsidRPr="00CB1715">
        <w:rPr>
          <w:rStyle w:val="StyleUnderline"/>
        </w:rPr>
        <w:t>in the 2018 midterms</w:t>
      </w:r>
      <w:r w:rsidRPr="00CB1715">
        <w:rPr>
          <w:sz w:val="14"/>
        </w:rPr>
        <w:t>.</w:t>
      </w:r>
    </w:p>
    <w:p w14:paraId="32CF3E6B" w14:textId="77777777" w:rsidR="004B4EC8" w:rsidRPr="00CB1715" w:rsidRDefault="004B4EC8" w:rsidP="004B4EC8">
      <w:pPr>
        <w:rPr>
          <w:sz w:val="14"/>
        </w:rPr>
      </w:pPr>
      <w:r w:rsidRPr="00CB1715">
        <w:rPr>
          <w:sz w:val="14"/>
        </w:rPr>
        <w:t>Here’s how we know.</w:t>
      </w:r>
    </w:p>
    <w:p w14:paraId="539A67E3" w14:textId="77777777" w:rsidR="004B4EC8" w:rsidRPr="00CB1715" w:rsidRDefault="004B4EC8" w:rsidP="004B4EC8">
      <w:pPr>
        <w:rPr>
          <w:sz w:val="14"/>
        </w:rPr>
      </w:pPr>
      <w:r w:rsidRPr="00CB1715">
        <w:rPr>
          <w:rStyle w:val="StyleUnderline"/>
        </w:rPr>
        <w:t>Under California’s</w:t>
      </w:r>
      <w:r w:rsidRPr="00CB1715">
        <w:rPr>
          <w:sz w:val="14"/>
        </w:rPr>
        <w:t xml:space="preserve"> “top two” primary </w:t>
      </w:r>
      <w:r w:rsidRPr="00CB1715">
        <w:rPr>
          <w:rStyle w:val="StyleUnderline"/>
        </w:rPr>
        <w:t>system, it’s possible to look at any</w:t>
      </w:r>
      <w:r w:rsidRPr="00CB1715">
        <w:rPr>
          <w:sz w:val="14"/>
        </w:rPr>
        <w:t xml:space="preserve"> given </w:t>
      </w:r>
      <w:r w:rsidRPr="00CB1715">
        <w:rPr>
          <w:rStyle w:val="StyleUnderline"/>
        </w:rPr>
        <w:t>district and see the total number of votes fo</w:t>
      </w:r>
      <w:r w:rsidRPr="00CB1715">
        <w:rPr>
          <w:sz w:val="14"/>
        </w:rPr>
        <w:t xml:space="preserve">r the </w:t>
      </w:r>
      <w:r w:rsidRPr="00CB1715">
        <w:rPr>
          <w:rStyle w:val="StyleUnderline"/>
        </w:rPr>
        <w:t>Republican</w:t>
      </w:r>
      <w:r w:rsidRPr="00CB1715">
        <w:rPr>
          <w:sz w:val="14"/>
        </w:rPr>
        <w:t xml:space="preserve"> candidates </w:t>
      </w:r>
      <w:r w:rsidRPr="00CB1715">
        <w:rPr>
          <w:rStyle w:val="StyleUnderline"/>
        </w:rPr>
        <w:t>and</w:t>
      </w:r>
      <w:r w:rsidRPr="00CB1715">
        <w:rPr>
          <w:sz w:val="14"/>
        </w:rPr>
        <w:t xml:space="preserve"> for the </w:t>
      </w:r>
      <w:r w:rsidRPr="00CB1715">
        <w:rPr>
          <w:rStyle w:val="StyleUnderline"/>
        </w:rPr>
        <w:t>Democratic candidates</w:t>
      </w:r>
      <w:r w:rsidRPr="00CB1715">
        <w:rPr>
          <w:sz w:val="14"/>
        </w:rPr>
        <w:t>. In the crowded CA-49 primary, for example, Republican candidates as a whole netted 48 percent of the vote to Democrats’ 51 percent. (Some absentee votes are still being counted, and the Democratic share will likely rise somewhat.)</w:t>
      </w:r>
    </w:p>
    <w:p w14:paraId="65904136" w14:textId="77777777" w:rsidR="004B4EC8" w:rsidRPr="00CB1715" w:rsidRDefault="004B4EC8" w:rsidP="004B4EC8">
      <w:pPr>
        <w:rPr>
          <w:sz w:val="14"/>
        </w:rPr>
      </w:pPr>
      <w:r w:rsidRPr="00CB1715">
        <w:rPr>
          <w:sz w:val="14"/>
        </w:rPr>
        <w:t xml:space="preserve">We know </w:t>
      </w:r>
      <w:r w:rsidRPr="00CB1715">
        <w:rPr>
          <w:rStyle w:val="StyleUnderline"/>
        </w:rPr>
        <w:t>from history</w:t>
      </w:r>
      <w:r w:rsidRPr="00CB1715">
        <w:rPr>
          <w:sz w:val="14"/>
        </w:rPr>
        <w:t xml:space="preserve"> that </w:t>
      </w:r>
      <w:r w:rsidRPr="00116850">
        <w:rPr>
          <w:rStyle w:val="StyleUnderline"/>
          <w:highlight w:val="cyan"/>
        </w:rPr>
        <w:t>there’s a</w:t>
      </w:r>
      <w:r w:rsidRPr="00CB1715">
        <w:rPr>
          <w:rStyle w:val="StyleUnderline"/>
        </w:rPr>
        <w:t xml:space="preserve"> </w:t>
      </w:r>
      <w:r w:rsidRPr="00CB1715">
        <w:rPr>
          <w:rStyle w:val="Emphasis"/>
        </w:rPr>
        <w:t xml:space="preserve">systematic </w:t>
      </w:r>
      <w:r w:rsidRPr="00116850">
        <w:rPr>
          <w:rStyle w:val="Emphasis"/>
          <w:highlight w:val="cyan"/>
        </w:rPr>
        <w:t>relationship</w:t>
      </w:r>
      <w:r w:rsidRPr="00116850">
        <w:rPr>
          <w:sz w:val="14"/>
          <w:highlight w:val="cyan"/>
        </w:rPr>
        <w:t xml:space="preserve"> </w:t>
      </w:r>
      <w:r w:rsidRPr="00116850">
        <w:rPr>
          <w:rStyle w:val="StyleUnderline"/>
          <w:highlight w:val="cyan"/>
        </w:rPr>
        <w:t>between</w:t>
      </w:r>
      <w:r w:rsidRPr="00CB1715">
        <w:rPr>
          <w:rStyle w:val="StyleUnderline"/>
        </w:rPr>
        <w:t xml:space="preserve"> the</w:t>
      </w:r>
      <w:r w:rsidRPr="00CB1715">
        <w:rPr>
          <w:sz w:val="14"/>
        </w:rPr>
        <w:t xml:space="preserve"> cumulative </w:t>
      </w:r>
      <w:r w:rsidRPr="00116850">
        <w:rPr>
          <w:rStyle w:val="StyleUnderline"/>
          <w:highlight w:val="cyan"/>
        </w:rPr>
        <w:t>primary</w:t>
      </w:r>
      <w:r w:rsidRPr="00CB1715">
        <w:rPr>
          <w:sz w:val="14"/>
        </w:rPr>
        <w:t xml:space="preserve"> ballot </w:t>
      </w:r>
      <w:r w:rsidRPr="008C1C2B">
        <w:rPr>
          <w:rStyle w:val="StyleUnderline"/>
        </w:rPr>
        <w:t xml:space="preserve">performance </w:t>
      </w:r>
      <w:r w:rsidRPr="00116850">
        <w:rPr>
          <w:rStyle w:val="StyleUnderline"/>
          <w:highlight w:val="cyan"/>
        </w:rPr>
        <w:t>and</w:t>
      </w:r>
      <w:r w:rsidRPr="00116850">
        <w:rPr>
          <w:sz w:val="14"/>
          <w:highlight w:val="cyan"/>
        </w:rPr>
        <w:t xml:space="preserve"> </w:t>
      </w:r>
      <w:r w:rsidRPr="00116850">
        <w:rPr>
          <w:rStyle w:val="StyleUnderline"/>
          <w:highlight w:val="cyan"/>
        </w:rPr>
        <w:t>general</w:t>
      </w:r>
      <w:r w:rsidRPr="00CB1715">
        <w:rPr>
          <w:rStyle w:val="StyleUnderline"/>
        </w:rPr>
        <w:t xml:space="preserve"> election</w:t>
      </w:r>
      <w:r w:rsidRPr="00CB1715">
        <w:rPr>
          <w:sz w:val="14"/>
        </w:rPr>
        <w:t xml:space="preserve"> </w:t>
      </w:r>
      <w:r w:rsidRPr="00116850">
        <w:rPr>
          <w:rStyle w:val="StyleUnderline"/>
          <w:highlight w:val="cyan"/>
        </w:rPr>
        <w:t>performance</w:t>
      </w:r>
      <w:r w:rsidRPr="00CB1715">
        <w:rPr>
          <w:sz w:val="14"/>
        </w:rPr>
        <w:t xml:space="preserve"> in November, </w:t>
      </w:r>
      <w:r w:rsidRPr="00CB1715">
        <w:rPr>
          <w:rStyle w:val="StyleUnderline"/>
        </w:rPr>
        <w:t>with Democrats</w:t>
      </w:r>
      <w:r w:rsidRPr="00CB1715">
        <w:rPr>
          <w:sz w:val="14"/>
        </w:rPr>
        <w:t xml:space="preserve"> usually </w:t>
      </w:r>
      <w:r w:rsidRPr="00CB1715">
        <w:rPr>
          <w:rStyle w:val="StyleUnderline"/>
        </w:rPr>
        <w:t>doing a percent</w:t>
      </w:r>
      <w:r w:rsidRPr="00CB1715">
        <w:rPr>
          <w:sz w:val="14"/>
        </w:rPr>
        <w:t xml:space="preserve">age point </w:t>
      </w:r>
      <w:r w:rsidRPr="00CB1715">
        <w:rPr>
          <w:rStyle w:val="StyleUnderline"/>
        </w:rPr>
        <w:t>or two better in the general</w:t>
      </w:r>
      <w:r w:rsidRPr="00CB1715">
        <w:rPr>
          <w:sz w:val="14"/>
        </w:rPr>
        <w:t xml:space="preserve"> election </w:t>
      </w:r>
      <w:r w:rsidRPr="00CB1715">
        <w:rPr>
          <w:rStyle w:val="StyleUnderline"/>
        </w:rPr>
        <w:t>because that’s when more young people vote</w:t>
      </w:r>
      <w:r w:rsidRPr="00CB1715">
        <w:rPr>
          <w:sz w:val="14"/>
        </w:rPr>
        <w:t>.</w:t>
      </w:r>
    </w:p>
    <w:p w14:paraId="6A2294F9" w14:textId="77777777" w:rsidR="004B4EC8" w:rsidRPr="00CB1715" w:rsidRDefault="004B4EC8" w:rsidP="004B4EC8">
      <w:pPr>
        <w:rPr>
          <w:sz w:val="14"/>
        </w:rPr>
      </w:pPr>
      <w:r w:rsidRPr="00CB1715">
        <w:rPr>
          <w:rStyle w:val="StyleUnderline"/>
        </w:rPr>
        <w:t>Based on how Democrats performed</w:t>
      </w:r>
      <w:r w:rsidRPr="00CB1715">
        <w:rPr>
          <w:sz w:val="14"/>
        </w:rPr>
        <w:t xml:space="preserve"> overall </w:t>
      </w:r>
      <w:r w:rsidRPr="00CB1715">
        <w:rPr>
          <w:rStyle w:val="StyleUnderline"/>
        </w:rPr>
        <w:t>in the primary, we can project</w:t>
      </w:r>
      <w:r w:rsidRPr="00CB1715">
        <w:rPr>
          <w:sz w:val="14"/>
        </w:rPr>
        <w:t xml:space="preserve"> what </w:t>
      </w:r>
      <w:r w:rsidRPr="00CB1715">
        <w:rPr>
          <w:rStyle w:val="StyleUnderline"/>
        </w:rPr>
        <w:t>California’s</w:t>
      </w:r>
      <w:r w:rsidRPr="00CB1715">
        <w:rPr>
          <w:sz w:val="14"/>
        </w:rPr>
        <w:t xml:space="preserve"> general election </w:t>
      </w:r>
      <w:r w:rsidRPr="00CB1715">
        <w:rPr>
          <w:rStyle w:val="StyleUnderline"/>
        </w:rPr>
        <w:t>results</w:t>
      </w:r>
      <w:r w:rsidRPr="00CB1715">
        <w:rPr>
          <w:sz w:val="14"/>
        </w:rPr>
        <w:t xml:space="preserve"> will probably look like. And </w:t>
      </w:r>
      <w:r w:rsidRPr="00CB1715">
        <w:rPr>
          <w:rStyle w:val="StyleUnderline"/>
        </w:rPr>
        <w:t xml:space="preserve">even </w:t>
      </w:r>
      <w:r w:rsidRPr="00116850">
        <w:rPr>
          <w:rStyle w:val="StyleUnderline"/>
          <w:highlight w:val="cyan"/>
        </w:rPr>
        <w:t>though California is</w:t>
      </w:r>
      <w:r w:rsidRPr="00CB1715">
        <w:rPr>
          <w:sz w:val="14"/>
        </w:rPr>
        <w:t xml:space="preserve"> obviously </w:t>
      </w:r>
      <w:r w:rsidRPr="00116850">
        <w:rPr>
          <w:rStyle w:val="StyleUnderline"/>
          <w:highlight w:val="cyan"/>
        </w:rPr>
        <w:t>not a microcosm</w:t>
      </w:r>
      <w:r w:rsidRPr="00CB1715">
        <w:rPr>
          <w:sz w:val="14"/>
        </w:rPr>
        <w:t xml:space="preserve"> of the entire United States, </w:t>
      </w:r>
      <w:r w:rsidRPr="00116850">
        <w:rPr>
          <w:rStyle w:val="StyleUnderline"/>
          <w:highlight w:val="cyan"/>
        </w:rPr>
        <w:t>there is</w:t>
      </w:r>
      <w:r w:rsidRPr="00CB1715">
        <w:rPr>
          <w:rStyle w:val="StyleUnderline"/>
        </w:rPr>
        <w:t xml:space="preserve"> a </w:t>
      </w:r>
      <w:r w:rsidRPr="00CB1715">
        <w:rPr>
          <w:rStyle w:val="Emphasis"/>
        </w:rPr>
        <w:t xml:space="preserve">systematic </w:t>
      </w:r>
      <w:r w:rsidRPr="00116850">
        <w:rPr>
          <w:rStyle w:val="Emphasis"/>
          <w:highlight w:val="cyan"/>
        </w:rPr>
        <w:t>relationship</w:t>
      </w:r>
      <w:r w:rsidRPr="00116850">
        <w:rPr>
          <w:sz w:val="14"/>
          <w:highlight w:val="cyan"/>
        </w:rPr>
        <w:t xml:space="preserve"> </w:t>
      </w:r>
      <w:r w:rsidRPr="00116850">
        <w:rPr>
          <w:rStyle w:val="StyleUnderline"/>
          <w:highlight w:val="cyan"/>
        </w:rPr>
        <w:t>between the state</w:t>
      </w:r>
      <w:r w:rsidRPr="00CB1715">
        <w:rPr>
          <w:rStyle w:val="StyleUnderline"/>
        </w:rPr>
        <w:t>’s</w:t>
      </w:r>
      <w:r w:rsidRPr="00CB1715">
        <w:rPr>
          <w:sz w:val="14"/>
        </w:rPr>
        <w:t xml:space="preserve"> election results </w:t>
      </w:r>
      <w:r w:rsidRPr="00116850">
        <w:rPr>
          <w:rStyle w:val="StyleUnderline"/>
          <w:highlight w:val="cyan"/>
        </w:rPr>
        <w:t>and nation</w:t>
      </w:r>
      <w:r w:rsidRPr="00CB1715">
        <w:rPr>
          <w:rStyle w:val="StyleUnderline"/>
        </w:rPr>
        <w:t>al results</w:t>
      </w:r>
      <w:r w:rsidRPr="00CB1715">
        <w:rPr>
          <w:sz w:val="14"/>
        </w:rPr>
        <w:t xml:space="preserve">. </w:t>
      </w:r>
      <w:r w:rsidRPr="00CB1715">
        <w:rPr>
          <w:rStyle w:val="StyleUnderline"/>
        </w:rPr>
        <w:t>The way Nate Cohn calculated it</w:t>
      </w:r>
      <w:r w:rsidRPr="00CB1715">
        <w:rPr>
          <w:sz w:val="14"/>
        </w:rPr>
        <w:t xml:space="preserve"> for the Upshot: “</w:t>
      </w:r>
      <w:r w:rsidRPr="00CB1715">
        <w:rPr>
          <w:rStyle w:val="StyleUnderline"/>
        </w:rPr>
        <w:t>Democrats would be favored to win control of the House if they could gain</w:t>
      </w:r>
      <w:r w:rsidRPr="00CB1715">
        <w:rPr>
          <w:sz w:val="14"/>
        </w:rPr>
        <w:t xml:space="preserve"> an average of </w:t>
      </w:r>
      <w:r w:rsidRPr="00CB1715">
        <w:rPr>
          <w:rStyle w:val="StyleUnderline"/>
        </w:rPr>
        <w:t>4.5 points across the</w:t>
      </w:r>
      <w:r w:rsidRPr="00CB1715">
        <w:rPr>
          <w:sz w:val="14"/>
        </w:rPr>
        <w:t xml:space="preserve"> </w:t>
      </w:r>
      <w:r w:rsidRPr="00CB1715">
        <w:rPr>
          <w:rStyle w:val="StyleUnderline"/>
        </w:rPr>
        <w:t>country</w:t>
      </w:r>
      <w:r w:rsidRPr="00CB1715">
        <w:rPr>
          <w:sz w:val="14"/>
        </w:rPr>
        <w:t>, according to our estimates. A 3.5-point improvement between the 2016 general election and the California top-two primary results might put them on track to do so.”</w:t>
      </w:r>
    </w:p>
    <w:p w14:paraId="4BBA04ED" w14:textId="77777777" w:rsidR="004B4EC8" w:rsidRPr="00CB1715" w:rsidRDefault="004B4EC8" w:rsidP="004B4EC8">
      <w:pPr>
        <w:rPr>
          <w:rStyle w:val="Emphasis"/>
        </w:rPr>
      </w:pPr>
      <w:r>
        <w:t xml:space="preserve">And </w:t>
      </w:r>
      <w:r w:rsidRPr="00CB1715">
        <w:rPr>
          <w:rStyle w:val="StyleUnderline"/>
        </w:rPr>
        <w:t>guess what? Across the seven key</w:t>
      </w:r>
      <w:r>
        <w:t xml:space="preserve"> targeted </w:t>
      </w:r>
      <w:r w:rsidRPr="00CB1715">
        <w:rPr>
          <w:rStyle w:val="StyleUnderline"/>
        </w:rPr>
        <w:t xml:space="preserve">races, </w:t>
      </w:r>
      <w:r w:rsidRPr="00116850">
        <w:rPr>
          <w:rStyle w:val="StyleUnderline"/>
          <w:highlight w:val="cyan"/>
        </w:rPr>
        <w:t xml:space="preserve">Democrats secured an average swing of </w:t>
      </w:r>
      <w:r w:rsidRPr="00116850">
        <w:rPr>
          <w:rStyle w:val="Emphasis"/>
          <w:highlight w:val="cyan"/>
        </w:rPr>
        <w:t>5 points</w:t>
      </w:r>
      <w:r>
        <w:t xml:space="preserve"> — </w:t>
      </w:r>
      <w:r w:rsidRPr="00116850">
        <w:rPr>
          <w:rStyle w:val="Emphasis"/>
          <w:highlight w:val="cyan"/>
        </w:rPr>
        <w:t>enough</w:t>
      </w:r>
      <w:r w:rsidRPr="00CB1715">
        <w:rPr>
          <w:rStyle w:val="Emphasis"/>
        </w:rPr>
        <w:t xml:space="preserve"> to be favored for the majority.</w:t>
      </w:r>
    </w:p>
    <w:p w14:paraId="3A5BC43A" w14:textId="77777777" w:rsidR="004B4EC8" w:rsidRPr="00CB1715" w:rsidRDefault="004B4EC8" w:rsidP="004B4EC8">
      <w:pPr>
        <w:rPr>
          <w:sz w:val="16"/>
        </w:rPr>
      </w:pPr>
      <w:r w:rsidRPr="00CB1715">
        <w:rPr>
          <w:sz w:val="16"/>
        </w:rPr>
        <w:t xml:space="preserve">Now, to be clear, using results in seven seats to project the outcome in 435 seats is a dangerous business. There’s a lot of uncertainty here, and </w:t>
      </w:r>
      <w:r w:rsidRPr="00116850">
        <w:rPr>
          <w:rStyle w:val="StyleUnderline"/>
          <w:highlight w:val="cyan"/>
        </w:rPr>
        <w:t>while</w:t>
      </w:r>
      <w:r w:rsidRPr="00CB1715">
        <w:rPr>
          <w:rStyle w:val="StyleUnderline"/>
        </w:rPr>
        <w:t xml:space="preserve"> the </w:t>
      </w:r>
      <w:r w:rsidRPr="00116850">
        <w:rPr>
          <w:rStyle w:val="StyleUnderline"/>
          <w:highlight w:val="cyan"/>
        </w:rPr>
        <w:t>odds favor</w:t>
      </w:r>
      <w:r w:rsidRPr="00CB1715">
        <w:rPr>
          <w:rStyle w:val="StyleUnderline"/>
        </w:rPr>
        <w:t xml:space="preserve"> the </w:t>
      </w:r>
      <w:r w:rsidRPr="00116850">
        <w:rPr>
          <w:rStyle w:val="StyleUnderline"/>
          <w:highlight w:val="cyan"/>
        </w:rPr>
        <w:t xml:space="preserve">Democrats, </w:t>
      </w:r>
      <w:r w:rsidRPr="00116850">
        <w:rPr>
          <w:rStyle w:val="Emphasis"/>
          <w:highlight w:val="cyan"/>
        </w:rPr>
        <w:t>they do not do so overwhelmingly</w:t>
      </w:r>
      <w:r w:rsidRPr="00CB1715">
        <w:rPr>
          <w:sz w:val="16"/>
        </w:rPr>
        <w:t>.</w:t>
      </w:r>
    </w:p>
    <w:p w14:paraId="6D83AD86" w14:textId="77777777" w:rsidR="004B4EC8" w:rsidRPr="00CB1715" w:rsidRDefault="004B4EC8" w:rsidP="004B4EC8">
      <w:pPr>
        <w:rPr>
          <w:rStyle w:val="Emphasis"/>
        </w:rPr>
      </w:pPr>
      <w:r w:rsidRPr="00CB1715">
        <w:rPr>
          <w:rStyle w:val="Emphasis"/>
        </w:rPr>
        <w:t>But</w:t>
      </w:r>
      <w:r>
        <w:t xml:space="preserve"> </w:t>
      </w:r>
      <w:r w:rsidRPr="00116850">
        <w:rPr>
          <w:rStyle w:val="StyleUnderline"/>
          <w:highlight w:val="cyan"/>
        </w:rPr>
        <w:t>this is</w:t>
      </w:r>
      <w:r w:rsidRPr="00CB1715">
        <w:rPr>
          <w:rStyle w:val="StyleUnderline"/>
        </w:rPr>
        <w:t xml:space="preserve"> about </w:t>
      </w:r>
      <w:r w:rsidRPr="00116850">
        <w:rPr>
          <w:rStyle w:val="Emphasis"/>
          <w:highlight w:val="cyan"/>
        </w:rPr>
        <w:t>as good</w:t>
      </w:r>
      <w:r w:rsidRPr="00CB1715">
        <w:rPr>
          <w:rStyle w:val="Emphasis"/>
        </w:rPr>
        <w:t xml:space="preserve"> a method </w:t>
      </w:r>
      <w:r w:rsidRPr="00116850">
        <w:rPr>
          <w:rStyle w:val="Emphasis"/>
          <w:highlight w:val="cyan"/>
        </w:rPr>
        <w:t>as looking at generic ballot polling</w:t>
      </w:r>
      <w:r>
        <w:t xml:space="preserve">. </w:t>
      </w:r>
      <w:r w:rsidRPr="00CB1715">
        <w:rPr>
          <w:rStyle w:val="StyleUnderline"/>
        </w:rPr>
        <w:t xml:space="preserve">It’s significant that </w:t>
      </w:r>
      <w:r w:rsidRPr="00116850">
        <w:rPr>
          <w:rStyle w:val="StyleUnderline"/>
          <w:highlight w:val="cyan"/>
        </w:rPr>
        <w:t xml:space="preserve">generic </w:t>
      </w:r>
      <w:r w:rsidRPr="008C1C2B">
        <w:rPr>
          <w:rStyle w:val="StyleUnderline"/>
        </w:rPr>
        <w:t xml:space="preserve">ballot </w:t>
      </w:r>
      <w:r w:rsidRPr="00116850">
        <w:rPr>
          <w:rStyle w:val="StyleUnderline"/>
          <w:highlight w:val="cyan"/>
        </w:rPr>
        <w:t>polling also tells</w:t>
      </w:r>
      <w:r w:rsidRPr="00CB1715">
        <w:rPr>
          <w:rStyle w:val="StyleUnderline"/>
        </w:rPr>
        <w:t xml:space="preserve"> roughly </w:t>
      </w:r>
      <w:r w:rsidRPr="00116850">
        <w:rPr>
          <w:rStyle w:val="StyleUnderline"/>
          <w:highlight w:val="cyan"/>
        </w:rPr>
        <w:t xml:space="preserve">the </w:t>
      </w:r>
      <w:r w:rsidRPr="00116850">
        <w:rPr>
          <w:rStyle w:val="Emphasis"/>
          <w:highlight w:val="cyan"/>
        </w:rPr>
        <w:t>same</w:t>
      </w:r>
      <w:r w:rsidRPr="00CB1715">
        <w:rPr>
          <w:rStyle w:val="Emphasis"/>
        </w:rPr>
        <w:t xml:space="preserve"> story</w:t>
      </w:r>
      <w:r>
        <w:t xml:space="preserve">: </w:t>
      </w:r>
      <w:r w:rsidRPr="00CB1715">
        <w:rPr>
          <w:rStyle w:val="StyleUnderline"/>
        </w:rPr>
        <w:t xml:space="preserve">Democrats are more likely than not to secure a </w:t>
      </w:r>
      <w:r>
        <w:t xml:space="preserve">narrow </w:t>
      </w:r>
      <w:r w:rsidRPr="00CB1715">
        <w:rPr>
          <w:rStyle w:val="StyleUnderline"/>
        </w:rPr>
        <w:t xml:space="preserve">House majority, but the odds are </w:t>
      </w:r>
      <w:r w:rsidRPr="00CB1715">
        <w:rPr>
          <w:rStyle w:val="Emphasis"/>
        </w:rPr>
        <w:t>not overwhelming.</w:t>
      </w:r>
    </w:p>
    <w:p w14:paraId="6FA4E051" w14:textId="77777777" w:rsidR="004B4EC8" w:rsidRPr="001018C4" w:rsidRDefault="004B4EC8" w:rsidP="004B4EC8">
      <w:pPr>
        <w:rPr>
          <w:rStyle w:val="StyleUnderline"/>
        </w:rPr>
      </w:pPr>
      <w:r w:rsidRPr="00116850">
        <w:rPr>
          <w:rStyle w:val="StyleUnderline"/>
          <w:highlight w:val="cyan"/>
        </w:rPr>
        <w:t>Special election results</w:t>
      </w:r>
      <w:r w:rsidRPr="001018C4">
        <w:rPr>
          <w:sz w:val="16"/>
        </w:rPr>
        <w:t xml:space="preserve">, again, </w:t>
      </w:r>
      <w:r w:rsidRPr="00116850">
        <w:rPr>
          <w:rStyle w:val="Emphasis"/>
          <w:highlight w:val="cyan"/>
        </w:rPr>
        <w:t>tell a similar story</w:t>
      </w:r>
      <w:r w:rsidRPr="001018C4">
        <w:rPr>
          <w:sz w:val="16"/>
        </w:rPr>
        <w:t xml:space="preserve">. </w:t>
      </w:r>
      <w:r w:rsidRPr="00CB1715">
        <w:rPr>
          <w:rStyle w:val="StyleUnderline"/>
        </w:rPr>
        <w:t>Democrats have</w:t>
      </w:r>
      <w:r w:rsidRPr="001018C4">
        <w:rPr>
          <w:sz w:val="16"/>
        </w:rPr>
        <w:t xml:space="preserve">, on average, </w:t>
      </w:r>
      <w:r w:rsidRPr="00CB1715">
        <w:rPr>
          <w:rStyle w:val="StyleUnderline"/>
        </w:rPr>
        <w:t xml:space="preserve">made </w:t>
      </w:r>
      <w:r w:rsidRPr="00CB1715">
        <w:rPr>
          <w:rStyle w:val="Emphasis"/>
        </w:rPr>
        <w:t>big gains</w:t>
      </w:r>
      <w:r w:rsidRPr="00CB1715">
        <w:rPr>
          <w:rStyle w:val="StyleUnderline"/>
        </w:rPr>
        <w:t xml:space="preserve"> here</w:t>
      </w:r>
      <w:r w:rsidRPr="001018C4">
        <w:rPr>
          <w:sz w:val="16"/>
        </w:rPr>
        <w:t xml:space="preserve"> (though with a lot of variance from state to state). But in special elections, they have the luxury, by definition, of running in an open seat. </w:t>
      </w:r>
      <w:r w:rsidRPr="00116850">
        <w:rPr>
          <w:rStyle w:val="Emphasis"/>
          <w:highlight w:val="cyan"/>
        </w:rPr>
        <w:t>Accounting for incumbency</w:t>
      </w:r>
      <w:r w:rsidRPr="001018C4">
        <w:rPr>
          <w:rStyle w:val="StyleUnderline"/>
        </w:rPr>
        <w:t xml:space="preserve"> effects, </w:t>
      </w:r>
      <w:r w:rsidRPr="00116850">
        <w:rPr>
          <w:rStyle w:val="StyleUnderline"/>
          <w:highlight w:val="cyan"/>
        </w:rPr>
        <w:t>the large</w:t>
      </w:r>
      <w:r w:rsidRPr="001018C4">
        <w:rPr>
          <w:rStyle w:val="StyleUnderline"/>
        </w:rPr>
        <w:t xml:space="preserve"> </w:t>
      </w:r>
      <w:r w:rsidRPr="00116850">
        <w:rPr>
          <w:rStyle w:val="StyleUnderline"/>
          <w:highlight w:val="cyan"/>
        </w:rPr>
        <w:t>Democratic edge</w:t>
      </w:r>
      <w:r w:rsidRPr="001018C4">
        <w:rPr>
          <w:rStyle w:val="StyleUnderline"/>
        </w:rPr>
        <w:t xml:space="preserve"> in special elections </w:t>
      </w:r>
      <w:r w:rsidRPr="00116850">
        <w:rPr>
          <w:rStyle w:val="StyleUnderline"/>
          <w:highlight w:val="cyan"/>
        </w:rPr>
        <w:t>translates to a small edge</w:t>
      </w:r>
      <w:r w:rsidRPr="001018C4">
        <w:rPr>
          <w:rStyle w:val="StyleUnderline"/>
        </w:rPr>
        <w:t xml:space="preserve"> in the </w:t>
      </w:r>
      <w:r w:rsidRPr="00116850">
        <w:rPr>
          <w:rStyle w:val="StyleUnderline"/>
          <w:highlight w:val="cyan"/>
        </w:rPr>
        <w:t>overall</w:t>
      </w:r>
      <w:r w:rsidRPr="001018C4">
        <w:rPr>
          <w:rStyle w:val="StyleUnderline"/>
        </w:rPr>
        <w:t xml:space="preserve"> race.</w:t>
      </w:r>
    </w:p>
    <w:p w14:paraId="73F949AC" w14:textId="77777777" w:rsidR="004B4EC8" w:rsidRDefault="004B4EC8" w:rsidP="004B4EC8">
      <w:pPr>
        <w:pStyle w:val="Heading3"/>
      </w:pPr>
      <w:r>
        <w:t>Dem House---A2: Generic Ballot/Trump Ratings</w:t>
      </w:r>
    </w:p>
    <w:p w14:paraId="3D8C49E4" w14:textId="77777777" w:rsidR="004B4EC8" w:rsidRPr="00266A47" w:rsidRDefault="004B4EC8" w:rsidP="004B4EC8">
      <w:pPr>
        <w:pStyle w:val="Heading4"/>
        <w:rPr>
          <w:u w:val="single"/>
        </w:rPr>
      </w:pPr>
      <w:r>
        <w:t xml:space="preserve">House goes blue – </w:t>
      </w:r>
      <w:r w:rsidRPr="004045DE">
        <w:rPr>
          <w:u w:val="single"/>
        </w:rPr>
        <w:t>common sense</w:t>
      </w:r>
      <w:r>
        <w:t xml:space="preserve">, </w:t>
      </w:r>
      <w:r>
        <w:rPr>
          <w:u w:val="single"/>
        </w:rPr>
        <w:t>generic balloting</w:t>
      </w:r>
      <w:r>
        <w:t xml:space="preserve">, and </w:t>
      </w:r>
      <w:r>
        <w:rPr>
          <w:u w:val="single"/>
        </w:rPr>
        <w:t>Dem energy</w:t>
      </w:r>
      <w:r>
        <w:t xml:space="preserve"> are decisively neg – their ev is </w:t>
      </w:r>
      <w:r w:rsidRPr="004045DE">
        <w:rPr>
          <w:u w:val="single"/>
        </w:rPr>
        <w:t>misleading</w:t>
      </w:r>
      <w:r>
        <w:t xml:space="preserve"> surveys and </w:t>
      </w:r>
      <w:r>
        <w:rPr>
          <w:u w:val="single"/>
        </w:rPr>
        <w:t>snapshots</w:t>
      </w:r>
    </w:p>
    <w:p w14:paraId="49FB73CA" w14:textId="77777777" w:rsidR="004B4EC8" w:rsidRDefault="004B4EC8" w:rsidP="004B4EC8">
      <w:r>
        <w:rPr>
          <w:rStyle w:val="Style13ptBold"/>
        </w:rPr>
        <w:t xml:space="preserve">Rothenberg 6/13 </w:t>
      </w:r>
      <w:r w:rsidRPr="00133926">
        <w:t xml:space="preserve">---- Stuart, Ph.D. in Political Science (University of Connecticut), former professor of political science (Bucknell University and Catholic University of America), “Analysis: The House Blue Wave Is Alive and Well,” </w:t>
      </w:r>
      <w:r>
        <w:rPr>
          <w:i/>
        </w:rPr>
        <w:t>Roll Call</w:t>
      </w:r>
      <w:r>
        <w:t xml:space="preserve">, 2018, </w:t>
      </w:r>
      <w:hyperlink r:id="rId8" w:history="1">
        <w:r w:rsidRPr="0004329C">
          <w:rPr>
            <w:rStyle w:val="Hyperlink"/>
          </w:rPr>
          <w:t>https://www.rollcall.com/news/politics/analysis-house-blue-wave-alive-well</w:t>
        </w:r>
      </w:hyperlink>
    </w:p>
    <w:p w14:paraId="4E95DC8E" w14:textId="77777777" w:rsidR="004B4EC8" w:rsidRDefault="004B4EC8" w:rsidP="004B4EC8"/>
    <w:p w14:paraId="663B1B0F" w14:textId="77777777" w:rsidR="004B4EC8" w:rsidRPr="004045DE" w:rsidRDefault="004B4EC8" w:rsidP="004B4EC8">
      <w:pPr>
        <w:rPr>
          <w:sz w:val="14"/>
        </w:rPr>
      </w:pPr>
      <w:r w:rsidRPr="004045DE">
        <w:rPr>
          <w:sz w:val="14"/>
        </w:rPr>
        <w:t xml:space="preserve">For the last couple of months, </w:t>
      </w:r>
      <w:r w:rsidRPr="004045DE">
        <w:rPr>
          <w:rStyle w:val="StyleUnderline"/>
        </w:rPr>
        <w:t>I’ve heard</w:t>
      </w:r>
      <w:r w:rsidRPr="004045DE">
        <w:rPr>
          <w:sz w:val="14"/>
        </w:rPr>
        <w:t xml:space="preserve"> from many quarters that </w:t>
      </w:r>
      <w:r w:rsidRPr="004045DE">
        <w:rPr>
          <w:rStyle w:val="StyleUnderline"/>
        </w:rPr>
        <w:t xml:space="preserve">the “blue wave” has dissipated. </w:t>
      </w:r>
      <w:r w:rsidRPr="004045DE">
        <w:rPr>
          <w:rStyle w:val="Emphasis"/>
        </w:rPr>
        <w:t>Meh</w:t>
      </w:r>
      <w:r w:rsidRPr="004045DE">
        <w:rPr>
          <w:sz w:val="14"/>
        </w:rPr>
        <w:t xml:space="preserve">. </w:t>
      </w:r>
    </w:p>
    <w:p w14:paraId="048A08BC" w14:textId="77777777" w:rsidR="004B4EC8" w:rsidRPr="004045DE" w:rsidRDefault="004B4EC8" w:rsidP="004B4EC8">
      <w:pPr>
        <w:rPr>
          <w:sz w:val="14"/>
        </w:rPr>
      </w:pPr>
      <w:r w:rsidRPr="004045DE">
        <w:rPr>
          <w:rStyle w:val="StyleUnderline"/>
        </w:rPr>
        <w:t>Advocates of that</w:t>
      </w:r>
      <w:r w:rsidRPr="004045DE">
        <w:rPr>
          <w:sz w:val="14"/>
        </w:rPr>
        <w:t xml:space="preserve"> view usually </w:t>
      </w:r>
      <w:r w:rsidRPr="004045DE">
        <w:rPr>
          <w:rStyle w:val="StyleUnderline"/>
        </w:rPr>
        <w:t>point to the</w:t>
      </w:r>
      <w:r w:rsidRPr="004045DE">
        <w:rPr>
          <w:sz w:val="14"/>
        </w:rPr>
        <w:t xml:space="preserve"> </w:t>
      </w:r>
      <w:r w:rsidRPr="004045DE">
        <w:rPr>
          <w:rStyle w:val="StyleUnderline"/>
        </w:rPr>
        <w:t>RealClear</w:t>
      </w:r>
      <w:r w:rsidRPr="004045DE">
        <w:rPr>
          <w:sz w:val="14"/>
        </w:rPr>
        <w:t xml:space="preserve">Politics </w:t>
      </w:r>
      <w:r w:rsidRPr="004045DE">
        <w:rPr>
          <w:rStyle w:val="StyleUnderline"/>
        </w:rPr>
        <w:t>generic ballot</w:t>
      </w:r>
      <w:r w:rsidRPr="004045DE">
        <w:rPr>
          <w:sz w:val="14"/>
        </w:rPr>
        <w:t xml:space="preserve"> average </w:t>
      </w:r>
      <w:r w:rsidRPr="004045DE">
        <w:rPr>
          <w:rStyle w:val="StyleUnderline"/>
        </w:rPr>
        <w:t>or</w:t>
      </w:r>
      <w:r w:rsidRPr="004045DE">
        <w:rPr>
          <w:sz w:val="14"/>
        </w:rPr>
        <w:t xml:space="preserve"> Donald Trump’s job </w:t>
      </w:r>
      <w:r w:rsidRPr="004045DE">
        <w:rPr>
          <w:rStyle w:val="StyleUnderline"/>
        </w:rPr>
        <w:t>approval ratings</w:t>
      </w:r>
      <w:r w:rsidRPr="004045DE">
        <w:rPr>
          <w:sz w:val="14"/>
        </w:rPr>
        <w:t>, which suggest the president’s popularity has risen and the Democratic House advantage fallen.</w:t>
      </w:r>
    </w:p>
    <w:p w14:paraId="3E7DD88F" w14:textId="77777777" w:rsidR="004B4EC8" w:rsidRPr="004045DE" w:rsidRDefault="004B4EC8" w:rsidP="004B4EC8">
      <w:pPr>
        <w:rPr>
          <w:sz w:val="14"/>
        </w:rPr>
      </w:pPr>
      <w:r w:rsidRPr="004045DE">
        <w:rPr>
          <w:sz w:val="14"/>
        </w:rPr>
        <w:t>An April 16 Washington Post article was headlined “Poll: Democrats’ advantage in midterm election support is shrinking.”</w:t>
      </w:r>
    </w:p>
    <w:p w14:paraId="7CE9ABA1" w14:textId="77777777" w:rsidR="004B4EC8" w:rsidRPr="004045DE" w:rsidRDefault="004B4EC8" w:rsidP="004B4EC8">
      <w:pPr>
        <w:rPr>
          <w:sz w:val="14"/>
        </w:rPr>
      </w:pPr>
      <w:r w:rsidRPr="004045DE">
        <w:rPr>
          <w:rStyle w:val="StyleUnderline"/>
        </w:rPr>
        <w:t>The National Review went</w:t>
      </w:r>
      <w:r w:rsidRPr="004045DE">
        <w:rPr>
          <w:sz w:val="14"/>
        </w:rPr>
        <w:t xml:space="preserve"> much </w:t>
      </w:r>
      <w:r w:rsidRPr="004045DE">
        <w:rPr>
          <w:rStyle w:val="StyleUnderline"/>
        </w:rPr>
        <w:t>further</w:t>
      </w:r>
      <w:r w:rsidRPr="004045DE">
        <w:rPr>
          <w:sz w:val="14"/>
        </w:rPr>
        <w:t xml:space="preserve"> in a May 22 piece, </w:t>
      </w:r>
      <w:r w:rsidRPr="004045DE">
        <w:rPr>
          <w:rStyle w:val="StyleUnderline"/>
        </w:rPr>
        <w:t>hyping a</w:t>
      </w:r>
      <w:r w:rsidRPr="004045DE">
        <w:rPr>
          <w:sz w:val="14"/>
        </w:rPr>
        <w:t xml:space="preserve"> </w:t>
      </w:r>
      <w:r w:rsidRPr="004045DE">
        <w:rPr>
          <w:rStyle w:val="Emphasis"/>
        </w:rPr>
        <w:t>laughable</w:t>
      </w:r>
      <w:r w:rsidRPr="004045DE">
        <w:rPr>
          <w:sz w:val="14"/>
        </w:rPr>
        <w:t xml:space="preserve"> </w:t>
      </w:r>
      <w:r w:rsidRPr="004045DE">
        <w:rPr>
          <w:rStyle w:val="StyleUnderline"/>
        </w:rPr>
        <w:t>Reuters poll</w:t>
      </w:r>
      <w:r w:rsidRPr="004045DE">
        <w:rPr>
          <w:sz w:val="14"/>
        </w:rPr>
        <w:t xml:space="preserve"> that found the GOP with an advantage in the generic ballot.</w:t>
      </w:r>
    </w:p>
    <w:p w14:paraId="2B6A3CD8" w14:textId="77777777" w:rsidR="004B4EC8" w:rsidRPr="004045DE" w:rsidRDefault="004B4EC8" w:rsidP="004B4EC8">
      <w:pPr>
        <w:rPr>
          <w:sz w:val="14"/>
        </w:rPr>
      </w:pPr>
      <w:r w:rsidRPr="004045DE">
        <w:rPr>
          <w:sz w:val="14"/>
        </w:rPr>
        <w:t xml:space="preserve">“The dramatic shift is bad news for Democrats, who were a full ten points on the generic ballot as recently as the end of April. If the trend holds, their hopes of regaining control of Congress atop a blue wave in November could be dashed,” the writer observed. </w:t>
      </w:r>
    </w:p>
    <w:p w14:paraId="25ACFFF7" w14:textId="77777777" w:rsidR="004B4EC8" w:rsidRPr="004045DE" w:rsidRDefault="004B4EC8" w:rsidP="004B4EC8">
      <w:pPr>
        <w:rPr>
          <w:sz w:val="14"/>
        </w:rPr>
      </w:pPr>
      <w:r w:rsidRPr="004045DE">
        <w:rPr>
          <w:sz w:val="14"/>
        </w:rPr>
        <w:t xml:space="preserve">Vox had a bevy of journalists, academics and analysts warning in a June 7 story that the blue wave was in trouble. </w:t>
      </w:r>
    </w:p>
    <w:p w14:paraId="78E463DE" w14:textId="77777777" w:rsidR="004B4EC8" w:rsidRPr="004045DE" w:rsidRDefault="004B4EC8" w:rsidP="004B4EC8">
      <w:pPr>
        <w:rPr>
          <w:sz w:val="14"/>
        </w:rPr>
      </w:pPr>
      <w:r w:rsidRPr="004045DE">
        <w:rPr>
          <w:sz w:val="14"/>
        </w:rPr>
        <w:t>Less surprising is that the day after the June 5 primaries, the Republican National Committee sent out an email cherry-picking media tweets and comments (even from media organizations not friendly to Trump) that suggested the California results demonstrated Democratic enthusiasm was exaggerated and the Democratic wave didn’t exist.</w:t>
      </w:r>
    </w:p>
    <w:p w14:paraId="6CD8443E" w14:textId="77777777" w:rsidR="004B4EC8" w:rsidRPr="004045DE" w:rsidRDefault="004B4EC8" w:rsidP="004B4EC8">
      <w:pPr>
        <w:rPr>
          <w:rStyle w:val="Emphasis"/>
        </w:rPr>
      </w:pPr>
      <w:r w:rsidRPr="004045DE">
        <w:rPr>
          <w:rStyle w:val="Emphasis"/>
        </w:rPr>
        <w:t>Keeping the edge</w:t>
      </w:r>
    </w:p>
    <w:p w14:paraId="3FBEDD75" w14:textId="77777777" w:rsidR="004B4EC8" w:rsidRPr="004045DE" w:rsidRDefault="004B4EC8" w:rsidP="004B4EC8">
      <w:pPr>
        <w:rPr>
          <w:sz w:val="14"/>
        </w:rPr>
      </w:pPr>
      <w:r w:rsidRPr="004045DE">
        <w:rPr>
          <w:rStyle w:val="StyleUnderline"/>
        </w:rPr>
        <w:t xml:space="preserve">In fact, </w:t>
      </w:r>
      <w:r w:rsidRPr="00116850">
        <w:rPr>
          <w:rStyle w:val="StyleUnderline"/>
          <w:highlight w:val="cyan"/>
        </w:rPr>
        <w:t>there is</w:t>
      </w:r>
      <w:r w:rsidRPr="00116850">
        <w:rPr>
          <w:sz w:val="14"/>
          <w:highlight w:val="cyan"/>
        </w:rPr>
        <w:t xml:space="preserve"> </w:t>
      </w:r>
      <w:r w:rsidRPr="00116850">
        <w:rPr>
          <w:rStyle w:val="Emphasis"/>
          <w:highlight w:val="cyan"/>
        </w:rPr>
        <w:t>an abundance</w:t>
      </w:r>
      <w:r w:rsidRPr="00116850">
        <w:rPr>
          <w:sz w:val="14"/>
          <w:highlight w:val="cyan"/>
        </w:rPr>
        <w:t xml:space="preserve"> </w:t>
      </w:r>
      <w:r w:rsidRPr="00116850">
        <w:rPr>
          <w:rStyle w:val="StyleUnderline"/>
          <w:highlight w:val="cyan"/>
        </w:rPr>
        <w:t>of ev</w:t>
      </w:r>
      <w:r w:rsidRPr="004045DE">
        <w:rPr>
          <w:rStyle w:val="StyleUnderline"/>
        </w:rPr>
        <w:t>idence</w:t>
      </w:r>
      <w:r w:rsidRPr="004045DE">
        <w:rPr>
          <w:sz w:val="14"/>
        </w:rPr>
        <w:t xml:space="preserve"> that </w:t>
      </w:r>
      <w:r w:rsidRPr="00402B7C">
        <w:rPr>
          <w:rStyle w:val="StyleUnderline"/>
        </w:rPr>
        <w:t>Democratic House prospects are</w:t>
      </w:r>
      <w:r w:rsidRPr="00402B7C">
        <w:rPr>
          <w:sz w:val="14"/>
        </w:rPr>
        <w:t xml:space="preserve"> as </w:t>
      </w:r>
      <w:r w:rsidRPr="00402B7C">
        <w:rPr>
          <w:rStyle w:val="Emphasis"/>
        </w:rPr>
        <w:t>good as they have been for months</w:t>
      </w:r>
      <w:r w:rsidRPr="00402B7C">
        <w:rPr>
          <w:sz w:val="14"/>
        </w:rPr>
        <w:t xml:space="preserve"> </w:t>
      </w:r>
      <w:r w:rsidRPr="00402B7C">
        <w:rPr>
          <w:rStyle w:val="StyleUnderline"/>
        </w:rPr>
        <w:t xml:space="preserve">and </w:t>
      </w:r>
      <w:r w:rsidRPr="00116850">
        <w:rPr>
          <w:rStyle w:val="StyleUnderline"/>
          <w:highlight w:val="cyan"/>
        </w:rPr>
        <w:t>the House is</w:t>
      </w:r>
      <w:r w:rsidRPr="00402B7C">
        <w:rPr>
          <w:rStyle w:val="StyleUnderline"/>
        </w:rPr>
        <w:t xml:space="preserve"> still </w:t>
      </w:r>
      <w:r w:rsidRPr="00402B7C">
        <w:rPr>
          <w:rStyle w:val="Emphasis"/>
        </w:rPr>
        <w:t xml:space="preserve">very </w:t>
      </w:r>
      <w:r w:rsidRPr="00116850">
        <w:rPr>
          <w:rStyle w:val="Emphasis"/>
          <w:highlight w:val="cyan"/>
        </w:rPr>
        <w:t>likely to flip</w:t>
      </w:r>
      <w:r w:rsidRPr="00402B7C">
        <w:rPr>
          <w:sz w:val="14"/>
        </w:rPr>
        <w:t>.</w:t>
      </w:r>
    </w:p>
    <w:p w14:paraId="1842B0BE" w14:textId="77777777" w:rsidR="004B4EC8" w:rsidRPr="004045DE" w:rsidRDefault="004B4EC8" w:rsidP="004B4EC8">
      <w:pPr>
        <w:rPr>
          <w:sz w:val="14"/>
        </w:rPr>
      </w:pPr>
      <w:r w:rsidRPr="004045DE">
        <w:rPr>
          <w:sz w:val="14"/>
        </w:rPr>
        <w:t xml:space="preserve">Often, a healthy dose of </w:t>
      </w:r>
      <w:r w:rsidRPr="00116850">
        <w:rPr>
          <w:rStyle w:val="StyleUnderline"/>
          <w:highlight w:val="cyan"/>
        </w:rPr>
        <w:t xml:space="preserve">common sense is </w:t>
      </w:r>
      <w:r w:rsidRPr="00116850">
        <w:rPr>
          <w:rStyle w:val="Emphasis"/>
          <w:highlight w:val="cyan"/>
        </w:rPr>
        <w:t>more useful</w:t>
      </w:r>
      <w:r w:rsidRPr="00116850">
        <w:rPr>
          <w:rStyle w:val="StyleUnderline"/>
          <w:highlight w:val="cyan"/>
        </w:rPr>
        <w:t xml:space="preserve"> than a</w:t>
      </w:r>
      <w:r w:rsidRPr="004045DE">
        <w:rPr>
          <w:rStyle w:val="StyleUnderline"/>
        </w:rPr>
        <w:t xml:space="preserve"> single</w:t>
      </w:r>
      <w:r w:rsidRPr="004045DE">
        <w:rPr>
          <w:sz w:val="14"/>
        </w:rPr>
        <w:t xml:space="preserve"> </w:t>
      </w:r>
      <w:r w:rsidRPr="00116850">
        <w:rPr>
          <w:rStyle w:val="Emphasis"/>
          <w:highlight w:val="cyan"/>
        </w:rPr>
        <w:t>misleading</w:t>
      </w:r>
      <w:r w:rsidRPr="004045DE">
        <w:rPr>
          <w:rStyle w:val="Emphasis"/>
        </w:rPr>
        <w:t xml:space="preserve"> public opinion </w:t>
      </w:r>
      <w:r w:rsidRPr="00116850">
        <w:rPr>
          <w:rStyle w:val="Emphasis"/>
          <w:highlight w:val="cyan"/>
        </w:rPr>
        <w:t>survey</w:t>
      </w:r>
      <w:r w:rsidRPr="004045DE">
        <w:rPr>
          <w:sz w:val="14"/>
        </w:rPr>
        <w:t xml:space="preserve">. Less than two months ago, </w:t>
      </w:r>
      <w:r w:rsidRPr="004045DE">
        <w:rPr>
          <w:rStyle w:val="StyleUnderline"/>
        </w:rPr>
        <w:t>I wrote “</w:t>
      </w:r>
      <w:r w:rsidRPr="00116850">
        <w:rPr>
          <w:rStyle w:val="StyleUnderline"/>
          <w:highlight w:val="cyan"/>
        </w:rPr>
        <w:t>It</w:t>
      </w:r>
      <w:r w:rsidRPr="004045DE">
        <w:rPr>
          <w:rStyle w:val="StyleUnderline"/>
        </w:rPr>
        <w:t xml:space="preserve"> </w:t>
      </w:r>
      <w:r w:rsidRPr="00116850">
        <w:rPr>
          <w:rStyle w:val="StyleUnderline"/>
          <w:highlight w:val="cyan"/>
        </w:rPr>
        <w:t>seems</w:t>
      </w:r>
      <w:r w:rsidRPr="004045DE">
        <w:rPr>
          <w:sz w:val="14"/>
        </w:rPr>
        <w:t xml:space="preserve"> </w:t>
      </w:r>
      <w:r w:rsidRPr="004045DE">
        <w:rPr>
          <w:rStyle w:val="Emphasis"/>
        </w:rPr>
        <w:t xml:space="preserve">very </w:t>
      </w:r>
      <w:r w:rsidRPr="00116850">
        <w:rPr>
          <w:rStyle w:val="Emphasis"/>
          <w:highlight w:val="cyan"/>
        </w:rPr>
        <w:t>unlikely</w:t>
      </w:r>
      <w:r w:rsidRPr="004045DE">
        <w:rPr>
          <w:sz w:val="14"/>
        </w:rPr>
        <w:t xml:space="preserve"> that </w:t>
      </w:r>
      <w:r w:rsidRPr="00116850">
        <w:rPr>
          <w:rStyle w:val="StyleUnderline"/>
          <w:highlight w:val="cyan"/>
        </w:rPr>
        <w:t>there has been a fundamental shift</w:t>
      </w:r>
      <w:r w:rsidRPr="004045DE">
        <w:rPr>
          <w:rStyle w:val="StyleUnderline"/>
        </w:rPr>
        <w:t xml:space="preserve"> in sentiment (</w:t>
      </w:r>
      <w:r w:rsidRPr="00116850">
        <w:rPr>
          <w:rStyle w:val="StyleUnderline"/>
          <w:highlight w:val="cyan"/>
        </w:rPr>
        <w:t>in the generic ballot</w:t>
      </w:r>
      <w:r w:rsidRPr="004045DE">
        <w:rPr>
          <w:sz w:val="14"/>
        </w:rPr>
        <w:t xml:space="preserve">) </w:t>
      </w:r>
      <w:r w:rsidRPr="004045DE">
        <w:rPr>
          <w:rStyle w:val="StyleUnderline"/>
        </w:rPr>
        <w:t>among</w:t>
      </w:r>
      <w:r w:rsidRPr="004045DE">
        <w:rPr>
          <w:sz w:val="14"/>
        </w:rPr>
        <w:t xml:space="preserve"> registered </w:t>
      </w:r>
      <w:r w:rsidRPr="004045DE">
        <w:rPr>
          <w:rStyle w:val="StyleUnderline"/>
        </w:rPr>
        <w:t>voters</w:t>
      </w:r>
      <w:r w:rsidRPr="004045DE">
        <w:rPr>
          <w:sz w:val="14"/>
        </w:rPr>
        <w:t xml:space="preserve">,” and “If I were you, </w:t>
      </w:r>
      <w:r w:rsidRPr="004045DE">
        <w:rPr>
          <w:rStyle w:val="StyleUnderline"/>
        </w:rPr>
        <w:t>I’d wait for the next round</w:t>
      </w:r>
      <w:r w:rsidRPr="004045DE">
        <w:rPr>
          <w:sz w:val="14"/>
        </w:rPr>
        <w:t xml:space="preserve"> of generic ballot tests from the major pollsters </w:t>
      </w:r>
      <w:r w:rsidRPr="004045DE">
        <w:rPr>
          <w:rStyle w:val="StyleUnderline"/>
        </w:rPr>
        <w:t>before getting too excited</w:t>
      </w:r>
      <w:r w:rsidRPr="004045DE">
        <w:rPr>
          <w:sz w:val="14"/>
        </w:rPr>
        <w:t xml:space="preserve"> about the most recent [Washington Post-ABC News] generic ballot result,” which showed a dramatically narrower 4-point Democratic advantage.</w:t>
      </w:r>
    </w:p>
    <w:p w14:paraId="51831754" w14:textId="77777777" w:rsidR="004B4EC8" w:rsidRPr="00784662" w:rsidRDefault="004B4EC8" w:rsidP="004B4EC8">
      <w:pPr>
        <w:rPr>
          <w:sz w:val="14"/>
        </w:rPr>
      </w:pPr>
      <w:r w:rsidRPr="00784662">
        <w:rPr>
          <w:sz w:val="14"/>
        </w:rPr>
        <w:t xml:space="preserve">Two months earlier, on Feb. 12, </w:t>
      </w:r>
      <w:r w:rsidRPr="00784662">
        <w:rPr>
          <w:rStyle w:val="StyleUnderline"/>
        </w:rPr>
        <w:t>my column</w:t>
      </w:r>
      <w:r w:rsidRPr="00784662">
        <w:rPr>
          <w:sz w:val="14"/>
        </w:rPr>
        <w:t xml:space="preserve"> — “The Generic is Falling! The Generic is Falling!” — had </w:t>
      </w:r>
      <w:r w:rsidRPr="00784662">
        <w:rPr>
          <w:rStyle w:val="StyleUnderline"/>
        </w:rPr>
        <w:t>expressed</w:t>
      </w:r>
      <w:r w:rsidRPr="00784662">
        <w:rPr>
          <w:sz w:val="14"/>
        </w:rPr>
        <w:t xml:space="preserve"> </w:t>
      </w:r>
      <w:r w:rsidRPr="00784662">
        <w:rPr>
          <w:rStyle w:val="StyleUnderline"/>
        </w:rPr>
        <w:t>skepticism</w:t>
      </w:r>
      <w:r w:rsidRPr="00784662">
        <w:rPr>
          <w:sz w:val="14"/>
        </w:rPr>
        <w:t xml:space="preserve"> that </w:t>
      </w:r>
      <w:r w:rsidRPr="00784662">
        <w:rPr>
          <w:rStyle w:val="StyleUnderline"/>
        </w:rPr>
        <w:t>things had changed much and estimated that “</w:t>
      </w:r>
      <w:r w:rsidRPr="00116850">
        <w:rPr>
          <w:rStyle w:val="StyleUnderline"/>
          <w:highlight w:val="cyan"/>
        </w:rPr>
        <w:t>the generic ballot probably</w:t>
      </w:r>
      <w:r w:rsidRPr="00784662">
        <w:rPr>
          <w:rStyle w:val="StyleUnderline"/>
        </w:rPr>
        <w:t xml:space="preserve"> now </w:t>
      </w:r>
      <w:r w:rsidRPr="00116850">
        <w:rPr>
          <w:rStyle w:val="StyleUnderline"/>
          <w:highlight w:val="cyan"/>
        </w:rPr>
        <w:t>sits</w:t>
      </w:r>
      <w:r w:rsidRPr="00784662">
        <w:rPr>
          <w:rStyle w:val="StyleUnderline"/>
        </w:rPr>
        <w:t xml:space="preserve"> in the mid-single digits</w:t>
      </w:r>
      <w:r w:rsidRPr="00784662">
        <w:rPr>
          <w:sz w:val="14"/>
        </w:rPr>
        <w:t xml:space="preserve">, in the 5- to 8-point range,” </w:t>
      </w:r>
      <w:r w:rsidRPr="00784662">
        <w:rPr>
          <w:rStyle w:val="StyleUnderline"/>
        </w:rPr>
        <w:t xml:space="preserve">which I thought put the fall campaign </w:t>
      </w:r>
      <w:r w:rsidRPr="00116850">
        <w:rPr>
          <w:rStyle w:val="StyleUnderline"/>
          <w:highlight w:val="cyan"/>
        </w:rPr>
        <w:t xml:space="preserve">on a </w:t>
      </w:r>
      <w:r w:rsidRPr="00116850">
        <w:rPr>
          <w:rStyle w:val="Emphasis"/>
          <w:highlight w:val="cyan"/>
        </w:rPr>
        <w:t>trajectory toward Democratic control</w:t>
      </w:r>
      <w:r w:rsidRPr="00784662">
        <w:rPr>
          <w:rStyle w:val="Emphasis"/>
        </w:rPr>
        <w:t xml:space="preserve"> of the House</w:t>
      </w:r>
      <w:r w:rsidRPr="00784662">
        <w:rPr>
          <w:sz w:val="14"/>
        </w:rPr>
        <w:t>.</w:t>
      </w:r>
    </w:p>
    <w:p w14:paraId="2D22D519" w14:textId="77777777" w:rsidR="004B4EC8" w:rsidRDefault="004B4EC8" w:rsidP="004B4EC8">
      <w:pPr>
        <w:rPr>
          <w:sz w:val="14"/>
        </w:rPr>
      </w:pPr>
      <w:r w:rsidRPr="00784662">
        <w:rPr>
          <w:sz w:val="14"/>
        </w:rPr>
        <w:t xml:space="preserve">Well, </w:t>
      </w:r>
      <w:r w:rsidRPr="00784662">
        <w:rPr>
          <w:rStyle w:val="StyleUnderline"/>
        </w:rPr>
        <w:t xml:space="preserve">the newest </w:t>
      </w:r>
      <w:r w:rsidRPr="00116850">
        <w:rPr>
          <w:rStyle w:val="StyleUnderline"/>
          <w:highlight w:val="cyan"/>
        </w:rPr>
        <w:t>NBC</w:t>
      </w:r>
      <w:r w:rsidRPr="00784662">
        <w:rPr>
          <w:sz w:val="14"/>
        </w:rPr>
        <w:t xml:space="preserve"> News/</w:t>
      </w:r>
      <w:r w:rsidRPr="00784662">
        <w:rPr>
          <w:rStyle w:val="StyleUnderline"/>
        </w:rPr>
        <w:t xml:space="preserve">Wall Street Journal poll </w:t>
      </w:r>
      <w:r w:rsidRPr="00116850">
        <w:rPr>
          <w:rStyle w:val="StyleUnderline"/>
          <w:highlight w:val="cyan"/>
        </w:rPr>
        <w:t>has</w:t>
      </w:r>
      <w:r w:rsidRPr="00784662">
        <w:rPr>
          <w:sz w:val="14"/>
        </w:rPr>
        <w:t xml:space="preserve"> the </w:t>
      </w:r>
      <w:r w:rsidRPr="00116850">
        <w:rPr>
          <w:rStyle w:val="StyleUnderline"/>
          <w:highlight w:val="cyan"/>
        </w:rPr>
        <w:t xml:space="preserve">Democrats with a </w:t>
      </w:r>
      <w:r w:rsidRPr="00116850">
        <w:rPr>
          <w:rStyle w:val="Emphasis"/>
          <w:highlight w:val="cyan"/>
        </w:rPr>
        <w:t>10-point advantage</w:t>
      </w:r>
      <w:r w:rsidRPr="00784662">
        <w:rPr>
          <w:sz w:val="14"/>
        </w:rPr>
        <w:t xml:space="preserve"> </w:t>
      </w:r>
      <w:r w:rsidRPr="00784662">
        <w:rPr>
          <w:rStyle w:val="StyleUnderline"/>
        </w:rPr>
        <w:t>in the generic ballot</w:t>
      </w:r>
      <w:r w:rsidRPr="00784662">
        <w:rPr>
          <w:sz w:val="14"/>
        </w:rPr>
        <w:t xml:space="preserve">, </w:t>
      </w:r>
      <w:r w:rsidRPr="00784662">
        <w:rPr>
          <w:rStyle w:val="StyleUnderline"/>
        </w:rPr>
        <w:t>Fox News has it at</w:t>
      </w:r>
      <w:r w:rsidRPr="00784662">
        <w:rPr>
          <w:sz w:val="14"/>
        </w:rPr>
        <w:t xml:space="preserve"> </w:t>
      </w:r>
      <w:r w:rsidRPr="00784662">
        <w:rPr>
          <w:rStyle w:val="StyleUnderline"/>
        </w:rPr>
        <w:t>9</w:t>
      </w:r>
      <w:r w:rsidRPr="00784662">
        <w:rPr>
          <w:sz w:val="14"/>
        </w:rPr>
        <w:t xml:space="preserve"> points </w:t>
      </w:r>
      <w:r w:rsidRPr="00784662">
        <w:rPr>
          <w:rStyle w:val="StyleUnderline"/>
        </w:rPr>
        <w:t>and Quinnipiac at 7</w:t>
      </w:r>
      <w:r w:rsidRPr="00784662">
        <w:rPr>
          <w:sz w:val="14"/>
        </w:rPr>
        <w:t xml:space="preserve"> points — </w:t>
      </w:r>
      <w:r w:rsidRPr="00784662">
        <w:rPr>
          <w:rStyle w:val="StyleUnderline"/>
        </w:rPr>
        <w:t>all</w:t>
      </w:r>
      <w:r w:rsidRPr="00784662">
        <w:rPr>
          <w:sz w:val="14"/>
        </w:rPr>
        <w:t xml:space="preserve"> </w:t>
      </w:r>
      <w:r w:rsidRPr="00784662">
        <w:rPr>
          <w:rStyle w:val="Emphasis"/>
        </w:rPr>
        <w:t>very reasonable</w:t>
      </w:r>
      <w:r w:rsidRPr="00784662">
        <w:rPr>
          <w:sz w:val="14"/>
        </w:rPr>
        <w:t xml:space="preserve"> numbers </w:t>
      </w:r>
      <w:r w:rsidRPr="00784662">
        <w:rPr>
          <w:rStyle w:val="StyleUnderline"/>
        </w:rPr>
        <w:t>and</w:t>
      </w:r>
      <w:r w:rsidRPr="00784662">
        <w:rPr>
          <w:sz w:val="14"/>
        </w:rPr>
        <w:t xml:space="preserve"> all generally </w:t>
      </w:r>
      <w:r w:rsidRPr="00784662">
        <w:rPr>
          <w:rStyle w:val="StyleUnderline"/>
        </w:rPr>
        <w:t>consistent with my view that Democrats have a</w:t>
      </w:r>
      <w:r w:rsidRPr="00784662">
        <w:rPr>
          <w:sz w:val="14"/>
        </w:rPr>
        <w:t xml:space="preserve"> </w:t>
      </w:r>
      <w:r w:rsidRPr="00784662">
        <w:rPr>
          <w:rStyle w:val="Emphasis"/>
        </w:rPr>
        <w:t>clear and consistent advantage</w:t>
      </w:r>
      <w:r w:rsidRPr="00784662">
        <w:rPr>
          <w:sz w:val="14"/>
        </w:rPr>
        <w:t xml:space="preserve"> in the generic somewhere in the mid- to upper-single digits.</w:t>
      </w:r>
    </w:p>
    <w:p w14:paraId="2C55E2EB" w14:textId="77777777" w:rsidR="004B4EC8" w:rsidRPr="00E8031D" w:rsidRDefault="004B4EC8" w:rsidP="004B4EC8">
      <w:pPr>
        <w:rPr>
          <w:rStyle w:val="Emphasis"/>
        </w:rPr>
      </w:pPr>
      <w:r w:rsidRPr="00E8031D">
        <w:rPr>
          <w:rStyle w:val="Emphasis"/>
        </w:rPr>
        <w:t>Poll truths</w:t>
      </w:r>
    </w:p>
    <w:p w14:paraId="75EF2C1B" w14:textId="77777777" w:rsidR="004B4EC8" w:rsidRPr="00E8031D" w:rsidRDefault="004B4EC8" w:rsidP="004B4EC8">
      <w:pPr>
        <w:rPr>
          <w:sz w:val="14"/>
        </w:rPr>
      </w:pPr>
      <w:r w:rsidRPr="00116850">
        <w:rPr>
          <w:rStyle w:val="StyleUnderline"/>
          <w:highlight w:val="cyan"/>
        </w:rPr>
        <w:t>Skeptics</w:t>
      </w:r>
      <w:r w:rsidRPr="00E8031D">
        <w:rPr>
          <w:sz w:val="14"/>
        </w:rPr>
        <w:t xml:space="preserve"> of this assessment </w:t>
      </w:r>
      <w:r w:rsidRPr="00E8031D">
        <w:rPr>
          <w:rStyle w:val="StyleUnderline"/>
        </w:rPr>
        <w:t xml:space="preserve">might </w:t>
      </w:r>
      <w:r w:rsidRPr="00116850">
        <w:rPr>
          <w:rStyle w:val="StyleUnderline"/>
          <w:highlight w:val="cyan"/>
        </w:rPr>
        <w:t>point to</w:t>
      </w:r>
      <w:r w:rsidRPr="00E8031D">
        <w:rPr>
          <w:rStyle w:val="StyleUnderline"/>
        </w:rPr>
        <w:t xml:space="preserve"> the president’s</w:t>
      </w:r>
      <w:r w:rsidRPr="00E8031D">
        <w:rPr>
          <w:sz w:val="14"/>
        </w:rPr>
        <w:t xml:space="preserve"> </w:t>
      </w:r>
      <w:r w:rsidRPr="00116850">
        <w:rPr>
          <w:rStyle w:val="StyleUnderline"/>
          <w:highlight w:val="cyan"/>
        </w:rPr>
        <w:t>job approval</w:t>
      </w:r>
      <w:r w:rsidRPr="00E8031D">
        <w:rPr>
          <w:sz w:val="14"/>
        </w:rPr>
        <w:t xml:space="preserve"> in the NBC/Journal survey, </w:t>
      </w:r>
      <w:r w:rsidRPr="00E8031D">
        <w:rPr>
          <w:rStyle w:val="StyleUnderline"/>
        </w:rPr>
        <w:t>asking how the survey’s generic ballot favoring Democrats could inch up</w:t>
      </w:r>
      <w:r w:rsidRPr="00E8031D">
        <w:rPr>
          <w:sz w:val="14"/>
        </w:rPr>
        <w:t xml:space="preserve"> from an advantage of 7 points to 10 points </w:t>
      </w:r>
      <w:r w:rsidRPr="00E8031D">
        <w:rPr>
          <w:rStyle w:val="StyleUnderline"/>
        </w:rPr>
        <w:t>while Trump’s job approval</w:t>
      </w:r>
      <w:r w:rsidRPr="00E8031D">
        <w:rPr>
          <w:sz w:val="14"/>
        </w:rPr>
        <w:t xml:space="preserve"> </w:t>
      </w:r>
      <w:r w:rsidRPr="00E8031D">
        <w:rPr>
          <w:rStyle w:val="StyleUnderline"/>
        </w:rPr>
        <w:t>increased</w:t>
      </w:r>
      <w:r w:rsidRPr="00E8031D">
        <w:rPr>
          <w:sz w:val="14"/>
        </w:rPr>
        <w:t xml:space="preserve"> to 44 percent (from 39 percent in April).</w:t>
      </w:r>
    </w:p>
    <w:p w14:paraId="737C06BC" w14:textId="77777777" w:rsidR="004B4EC8" w:rsidRDefault="004B4EC8" w:rsidP="004B4EC8">
      <w:r w:rsidRPr="00E8031D">
        <w:rPr>
          <w:rStyle w:val="StyleUnderline"/>
        </w:rPr>
        <w:t>The answer is</w:t>
      </w:r>
      <w:r>
        <w:t xml:space="preserve"> </w:t>
      </w:r>
      <w:r w:rsidRPr="00E8031D">
        <w:rPr>
          <w:rStyle w:val="Emphasis"/>
        </w:rPr>
        <w:t>easy</w:t>
      </w:r>
      <w:r>
        <w:t>.</w:t>
      </w:r>
    </w:p>
    <w:p w14:paraId="781B4F1B" w14:textId="77777777" w:rsidR="004B4EC8" w:rsidRPr="00AE6B6A" w:rsidRDefault="004B4EC8" w:rsidP="004B4EC8">
      <w:pPr>
        <w:rPr>
          <w:sz w:val="14"/>
        </w:rPr>
      </w:pPr>
      <w:r w:rsidRPr="00E8031D">
        <w:rPr>
          <w:rStyle w:val="StyleUnderline"/>
        </w:rPr>
        <w:t xml:space="preserve">First, the </w:t>
      </w:r>
      <w:r w:rsidRPr="00116850">
        <w:rPr>
          <w:rStyle w:val="StyleUnderline"/>
          <w:highlight w:val="cyan"/>
        </w:rPr>
        <w:t>NBC</w:t>
      </w:r>
      <w:r w:rsidRPr="00E8031D">
        <w:rPr>
          <w:rStyle w:val="StyleUnderline"/>
        </w:rPr>
        <w:t xml:space="preserve">/Journal’s generic ballot </w:t>
      </w:r>
      <w:r w:rsidRPr="00116850">
        <w:rPr>
          <w:rStyle w:val="StyleUnderline"/>
          <w:highlight w:val="cyan"/>
        </w:rPr>
        <w:t>has been</w:t>
      </w:r>
      <w:r w:rsidRPr="00116850">
        <w:rPr>
          <w:sz w:val="14"/>
          <w:highlight w:val="cyan"/>
        </w:rPr>
        <w:t xml:space="preserve"> </w:t>
      </w:r>
      <w:r w:rsidRPr="00116850">
        <w:rPr>
          <w:rStyle w:val="Emphasis"/>
          <w:highlight w:val="cyan"/>
        </w:rPr>
        <w:t>remarkably stable</w:t>
      </w:r>
      <w:r w:rsidRPr="00E8031D">
        <w:rPr>
          <w:rStyle w:val="Emphasis"/>
        </w:rPr>
        <w:t xml:space="preserve"> for months</w:t>
      </w:r>
      <w:r w:rsidRPr="00AE6B6A">
        <w:rPr>
          <w:sz w:val="14"/>
        </w:rPr>
        <w:t>. The percentage of respondents who want a Democratic-controlled Congress has fluctuated between 47 percent and 50 percent in multiple surveys since April 2017.</w:t>
      </w:r>
    </w:p>
    <w:p w14:paraId="4AB6C5E7" w14:textId="77777777" w:rsidR="004B4EC8" w:rsidRPr="00E8031D" w:rsidRDefault="004B4EC8" w:rsidP="004B4EC8">
      <w:pPr>
        <w:rPr>
          <w:sz w:val="14"/>
        </w:rPr>
      </w:pPr>
      <w:r w:rsidRPr="00E8031D">
        <w:rPr>
          <w:sz w:val="14"/>
        </w:rPr>
        <w:t xml:space="preserve">So, the survey’s generic ballot hasn’t really “moved” at all. </w:t>
      </w:r>
      <w:r w:rsidRPr="00116850">
        <w:rPr>
          <w:rStyle w:val="StyleUnderline"/>
          <w:highlight w:val="cyan"/>
        </w:rPr>
        <w:t>That makes sense, given</w:t>
      </w:r>
      <w:r w:rsidRPr="00E8031D">
        <w:rPr>
          <w:rStyle w:val="StyleUnderline"/>
        </w:rPr>
        <w:t xml:space="preserve"> how </w:t>
      </w:r>
      <w:r w:rsidRPr="00116850">
        <w:rPr>
          <w:rStyle w:val="Emphasis"/>
          <w:highlight w:val="cyan"/>
        </w:rPr>
        <w:t>stark</w:t>
      </w:r>
      <w:r w:rsidRPr="00E8031D">
        <w:rPr>
          <w:rStyle w:val="Emphasis"/>
        </w:rPr>
        <w:t>ly</w:t>
      </w:r>
      <w:r w:rsidRPr="00E8031D">
        <w:rPr>
          <w:sz w:val="14"/>
        </w:rPr>
        <w:t xml:space="preserve"> the </w:t>
      </w:r>
      <w:r w:rsidRPr="00E8031D">
        <w:rPr>
          <w:rStyle w:val="StyleUnderline"/>
        </w:rPr>
        <w:t xml:space="preserve">partisan </w:t>
      </w:r>
      <w:r w:rsidRPr="00116850">
        <w:rPr>
          <w:rStyle w:val="StyleUnderline"/>
          <w:highlight w:val="cyan"/>
        </w:rPr>
        <w:t>battle lines</w:t>
      </w:r>
      <w:r w:rsidRPr="00E8031D">
        <w:rPr>
          <w:sz w:val="14"/>
        </w:rPr>
        <w:t xml:space="preserve"> </w:t>
      </w:r>
      <w:r w:rsidRPr="00E8031D">
        <w:rPr>
          <w:rStyle w:val="StyleUnderline"/>
        </w:rPr>
        <w:t>have been drawn</w:t>
      </w:r>
      <w:r w:rsidRPr="00E8031D">
        <w:rPr>
          <w:sz w:val="14"/>
        </w:rPr>
        <w:t xml:space="preserve"> for months.</w:t>
      </w:r>
    </w:p>
    <w:p w14:paraId="60D31BF0" w14:textId="77777777" w:rsidR="004B4EC8" w:rsidRPr="00575D0C" w:rsidRDefault="004B4EC8" w:rsidP="004B4EC8">
      <w:pPr>
        <w:rPr>
          <w:sz w:val="14"/>
        </w:rPr>
      </w:pPr>
      <w:r w:rsidRPr="00116850">
        <w:rPr>
          <w:rStyle w:val="Emphasis"/>
          <w:highlight w:val="cyan"/>
        </w:rPr>
        <w:t>Key</w:t>
      </w:r>
      <w:r w:rsidRPr="00E8031D">
        <w:rPr>
          <w:rStyle w:val="StyleUnderline"/>
        </w:rPr>
        <w:t xml:space="preserve"> Democratic and swing </w:t>
      </w:r>
      <w:r w:rsidRPr="00116850">
        <w:rPr>
          <w:rStyle w:val="StyleUnderline"/>
          <w:highlight w:val="cyan"/>
        </w:rPr>
        <w:t>groups</w:t>
      </w:r>
      <w:r w:rsidRPr="00E8031D">
        <w:rPr>
          <w:rStyle w:val="StyleUnderline"/>
        </w:rPr>
        <w:t xml:space="preserve"> — including younger voters, college-educated whites and suburban voters — </w:t>
      </w:r>
      <w:r w:rsidRPr="00E8031D">
        <w:rPr>
          <w:rStyle w:val="Emphasis"/>
        </w:rPr>
        <w:t xml:space="preserve">continue to </w:t>
      </w:r>
      <w:r w:rsidRPr="00116850">
        <w:rPr>
          <w:rStyle w:val="Emphasis"/>
          <w:highlight w:val="cyan"/>
        </w:rPr>
        <w:t>look energized</w:t>
      </w:r>
      <w:r w:rsidRPr="00575D0C">
        <w:rPr>
          <w:sz w:val="14"/>
        </w:rPr>
        <w:t xml:space="preserve"> </w:t>
      </w:r>
      <w:r w:rsidRPr="00E8031D">
        <w:rPr>
          <w:rStyle w:val="StyleUnderline"/>
        </w:rPr>
        <w:t>and</w:t>
      </w:r>
      <w:r w:rsidRPr="00575D0C">
        <w:rPr>
          <w:sz w:val="14"/>
        </w:rPr>
        <w:t xml:space="preserve"> </w:t>
      </w:r>
      <w:r w:rsidRPr="00E8031D">
        <w:rPr>
          <w:rStyle w:val="Emphasis"/>
        </w:rPr>
        <w:t>prepared to deliver a message</w:t>
      </w:r>
      <w:r w:rsidRPr="00575D0C">
        <w:rPr>
          <w:sz w:val="14"/>
        </w:rPr>
        <w:t xml:space="preserve"> to the White House.</w:t>
      </w:r>
    </w:p>
    <w:p w14:paraId="1DE3AB0B" w14:textId="77777777" w:rsidR="004B4EC8" w:rsidRPr="00E8031D" w:rsidRDefault="004B4EC8" w:rsidP="004B4EC8">
      <w:pPr>
        <w:rPr>
          <w:sz w:val="14"/>
        </w:rPr>
      </w:pPr>
      <w:r w:rsidRPr="00E8031D">
        <w:rPr>
          <w:sz w:val="14"/>
        </w:rPr>
        <w:t xml:space="preserve">Just </w:t>
      </w:r>
      <w:r w:rsidRPr="00E8031D">
        <w:rPr>
          <w:rStyle w:val="StyleUnderline"/>
        </w:rPr>
        <w:t xml:space="preserve">as important, the </w:t>
      </w:r>
      <w:r w:rsidRPr="00116850">
        <w:rPr>
          <w:rStyle w:val="StyleUnderline"/>
          <w:highlight w:val="cyan"/>
        </w:rPr>
        <w:t>NBC</w:t>
      </w:r>
      <w:r w:rsidRPr="00E8031D">
        <w:rPr>
          <w:rStyle w:val="StyleUnderline"/>
        </w:rPr>
        <w:t xml:space="preserve">/Journal poll </w:t>
      </w:r>
      <w:r w:rsidRPr="00116850">
        <w:rPr>
          <w:rStyle w:val="StyleUnderline"/>
          <w:highlight w:val="cyan"/>
        </w:rPr>
        <w:t>found</w:t>
      </w:r>
      <w:r w:rsidRPr="00E8031D">
        <w:rPr>
          <w:rStyle w:val="StyleUnderline"/>
        </w:rPr>
        <w:t xml:space="preserve"> many </w:t>
      </w:r>
      <w:r w:rsidRPr="00116850">
        <w:rPr>
          <w:rStyle w:val="StyleUnderline"/>
          <w:highlight w:val="cyan"/>
        </w:rPr>
        <w:t>voters from</w:t>
      </w:r>
      <w:r w:rsidRPr="00116850">
        <w:rPr>
          <w:sz w:val="14"/>
          <w:highlight w:val="cyan"/>
        </w:rPr>
        <w:t xml:space="preserve"> </w:t>
      </w:r>
      <w:r w:rsidRPr="00116850">
        <w:rPr>
          <w:rStyle w:val="Emphasis"/>
          <w:highlight w:val="cyan"/>
        </w:rPr>
        <w:t>key</w:t>
      </w:r>
      <w:r w:rsidRPr="00E8031D">
        <w:rPr>
          <w:rStyle w:val="Emphasis"/>
        </w:rPr>
        <w:t xml:space="preserve"> voting </w:t>
      </w:r>
      <w:r w:rsidRPr="00116850">
        <w:rPr>
          <w:rStyle w:val="Emphasis"/>
          <w:highlight w:val="cyan"/>
        </w:rPr>
        <w:t>groups</w:t>
      </w:r>
      <w:r w:rsidRPr="00E8031D">
        <w:rPr>
          <w:sz w:val="14"/>
        </w:rPr>
        <w:t xml:space="preserve"> </w:t>
      </w:r>
      <w:r w:rsidRPr="00E8031D">
        <w:rPr>
          <w:rStyle w:val="StyleUnderline"/>
        </w:rPr>
        <w:t xml:space="preserve">would be </w:t>
      </w:r>
      <w:r w:rsidRPr="00116850">
        <w:rPr>
          <w:rStyle w:val="StyleUnderline"/>
          <w:highlight w:val="cyan"/>
        </w:rPr>
        <w:t>more likely to support a</w:t>
      </w:r>
      <w:r w:rsidRPr="00E8031D">
        <w:rPr>
          <w:sz w:val="14"/>
        </w:rPr>
        <w:t xml:space="preserve"> </w:t>
      </w:r>
      <w:r w:rsidRPr="00116850">
        <w:rPr>
          <w:rStyle w:val="StyleUnderline"/>
          <w:highlight w:val="cyan"/>
        </w:rPr>
        <w:t>candidate</w:t>
      </w:r>
      <w:r w:rsidRPr="00E8031D">
        <w:rPr>
          <w:sz w:val="14"/>
        </w:rPr>
        <w:t xml:space="preserve"> for Congress </w:t>
      </w:r>
      <w:r w:rsidRPr="00116850">
        <w:rPr>
          <w:rStyle w:val="StyleUnderline"/>
          <w:highlight w:val="cyan"/>
        </w:rPr>
        <w:t>who opposes Trump</w:t>
      </w:r>
      <w:r w:rsidRPr="00E8031D">
        <w:rPr>
          <w:sz w:val="14"/>
        </w:rPr>
        <w:t xml:space="preserve"> and much of his agenda.</w:t>
      </w:r>
    </w:p>
    <w:p w14:paraId="42258B34" w14:textId="77777777" w:rsidR="004B4EC8" w:rsidRPr="00E8031D" w:rsidRDefault="004B4EC8" w:rsidP="004B4EC8">
      <w:pPr>
        <w:rPr>
          <w:sz w:val="14"/>
        </w:rPr>
      </w:pPr>
      <w:r w:rsidRPr="00E8031D">
        <w:rPr>
          <w:rStyle w:val="StyleUnderline"/>
        </w:rPr>
        <w:t xml:space="preserve">Second, </w:t>
      </w:r>
      <w:r w:rsidRPr="00116850">
        <w:rPr>
          <w:rStyle w:val="StyleUnderline"/>
          <w:highlight w:val="cyan"/>
        </w:rPr>
        <w:t>Trump</w:t>
      </w:r>
      <w:r w:rsidRPr="00E8031D">
        <w:rPr>
          <w:rStyle w:val="StyleUnderline"/>
        </w:rPr>
        <w:t xml:space="preserve"> has gotten </w:t>
      </w:r>
      <w:r w:rsidRPr="00116850">
        <w:rPr>
          <w:rStyle w:val="StyleUnderline"/>
          <w:highlight w:val="cyan"/>
        </w:rPr>
        <w:t>good news</w:t>
      </w:r>
      <w:r w:rsidRPr="00E8031D">
        <w:rPr>
          <w:sz w:val="14"/>
        </w:rPr>
        <w:t xml:space="preserve"> recently, both on the economy and from North Korea, and that could easily explain his improved job approval numbers. </w:t>
      </w:r>
      <w:r w:rsidRPr="00E8031D">
        <w:rPr>
          <w:rStyle w:val="Emphasis"/>
        </w:rPr>
        <w:t>But</w:t>
      </w:r>
      <w:r w:rsidRPr="00E8031D">
        <w:rPr>
          <w:sz w:val="14"/>
        </w:rPr>
        <w:t xml:space="preserve"> even </w:t>
      </w:r>
      <w:r w:rsidRPr="00E8031D">
        <w:rPr>
          <w:rStyle w:val="StyleUnderline"/>
        </w:rPr>
        <w:t xml:space="preserve">this assessment </w:t>
      </w:r>
      <w:r w:rsidRPr="00116850">
        <w:rPr>
          <w:rStyle w:val="StyleUnderline"/>
          <w:highlight w:val="cyan"/>
        </w:rPr>
        <w:t>must be</w:t>
      </w:r>
      <w:r w:rsidRPr="00116850">
        <w:rPr>
          <w:sz w:val="14"/>
          <w:highlight w:val="cyan"/>
        </w:rPr>
        <w:t xml:space="preserve"> </w:t>
      </w:r>
      <w:r w:rsidRPr="00116850">
        <w:rPr>
          <w:rStyle w:val="Emphasis"/>
          <w:highlight w:val="cyan"/>
        </w:rPr>
        <w:t>tentative</w:t>
      </w:r>
      <w:r w:rsidRPr="00E8031D">
        <w:rPr>
          <w:sz w:val="14"/>
        </w:rPr>
        <w:t>.</w:t>
      </w:r>
    </w:p>
    <w:p w14:paraId="355A2B4C" w14:textId="77777777" w:rsidR="004B4EC8" w:rsidRPr="00E8031D" w:rsidRDefault="004B4EC8" w:rsidP="004B4EC8">
      <w:pPr>
        <w:rPr>
          <w:sz w:val="14"/>
        </w:rPr>
      </w:pPr>
      <w:r w:rsidRPr="00E8031D">
        <w:rPr>
          <w:sz w:val="14"/>
        </w:rPr>
        <w:t xml:space="preserve">The Trump </w:t>
      </w:r>
      <w:r w:rsidRPr="00116850">
        <w:rPr>
          <w:rStyle w:val="StyleUnderline"/>
          <w:highlight w:val="cyan"/>
        </w:rPr>
        <w:t xml:space="preserve">approval numbers have </w:t>
      </w:r>
      <w:r w:rsidRPr="00116850">
        <w:rPr>
          <w:rStyle w:val="Emphasis"/>
          <w:highlight w:val="cyan"/>
        </w:rPr>
        <w:t>bounced</w:t>
      </w:r>
      <w:r w:rsidRPr="00E8031D">
        <w:rPr>
          <w:rStyle w:val="Emphasis"/>
        </w:rPr>
        <w:t xml:space="preserve"> around</w:t>
      </w:r>
      <w:r w:rsidRPr="00E8031D">
        <w:rPr>
          <w:sz w:val="14"/>
        </w:rPr>
        <w:t xml:space="preserve"> for the past six months in NBC/Journal polling — 44 percent in June, 39 percent in April, 43 percent in March and 39 percent in January — </w:t>
      </w:r>
      <w:r w:rsidRPr="00E8031D">
        <w:rPr>
          <w:rStyle w:val="StyleUnderline"/>
        </w:rPr>
        <w:t>so it is hard to know exactly where the public is</w:t>
      </w:r>
      <w:r w:rsidRPr="00E8031D">
        <w:rPr>
          <w:sz w:val="14"/>
        </w:rPr>
        <w:t xml:space="preserve"> now on the president’s performance.</w:t>
      </w:r>
    </w:p>
    <w:p w14:paraId="1C3AB823" w14:textId="77777777" w:rsidR="004B4EC8" w:rsidRDefault="004B4EC8" w:rsidP="004B4EC8">
      <w:pPr>
        <w:pStyle w:val="Heading3"/>
      </w:pPr>
      <w:r>
        <w:t>Dem Senate</w:t>
      </w:r>
    </w:p>
    <w:p w14:paraId="13B6D967" w14:textId="77777777" w:rsidR="004B4EC8" w:rsidRDefault="004B4EC8" w:rsidP="004B4EC8">
      <w:pPr>
        <w:pStyle w:val="Heading4"/>
      </w:pPr>
      <w:r>
        <w:t>Dems can win the senate despite all odds – new polling proves it’s mathematically possible</w:t>
      </w:r>
    </w:p>
    <w:p w14:paraId="68BF1138" w14:textId="77777777" w:rsidR="004B4EC8" w:rsidRDefault="004B4EC8" w:rsidP="004B4EC8">
      <w:r w:rsidRPr="0098566B">
        <w:rPr>
          <w:rStyle w:val="Style13ptBold"/>
        </w:rPr>
        <w:t>Scott 7-10</w:t>
      </w:r>
      <w:r>
        <w:t xml:space="preserve"> [Dylan, Policy Reporter. “New polls show Democrats have a narrow path to a Senate majority” https://www.vox.com/policy-and-politics/2018/7/10/17553404/senate-elections-2018-polls-florida-arizona-nevada]</w:t>
      </w:r>
    </w:p>
    <w:p w14:paraId="05047228" w14:textId="77777777" w:rsidR="004B4EC8" w:rsidRPr="0098566B" w:rsidRDefault="004B4EC8" w:rsidP="004B4EC8">
      <w:pPr>
        <w:rPr>
          <w:sz w:val="16"/>
        </w:rPr>
      </w:pPr>
      <w:r w:rsidRPr="0098566B">
        <w:rPr>
          <w:sz w:val="16"/>
        </w:rPr>
        <w:t>Axios, in conjunction with Survey Monkey, just dropped a big batch of polls from battleground states for the 2018 Senate elections, which are either good or bad news for Democrats, depending on how you look at it.</w:t>
      </w:r>
    </w:p>
    <w:p w14:paraId="169C0FB9" w14:textId="77777777" w:rsidR="004B4EC8" w:rsidRPr="0098566B" w:rsidRDefault="004B4EC8" w:rsidP="004B4EC8">
      <w:pPr>
        <w:rPr>
          <w:sz w:val="16"/>
        </w:rPr>
      </w:pPr>
      <w:r w:rsidRPr="0098566B">
        <w:rPr>
          <w:sz w:val="16"/>
        </w:rPr>
        <w:t>Democrats are on the defensive, with incumbents in 10 states that Donald Trump won in 2016, while having only a couple of obvious opportunities to win Republican-held seats. The Democrats’ path to victory is narrow if they want to flip the GOP’s current 51-to-49 majority.</w:t>
      </w:r>
    </w:p>
    <w:p w14:paraId="7C13DF9B" w14:textId="77777777" w:rsidR="004B4EC8" w:rsidRPr="0098566B" w:rsidRDefault="004B4EC8" w:rsidP="004B4EC8">
      <w:pPr>
        <w:rPr>
          <w:sz w:val="16"/>
        </w:rPr>
      </w:pPr>
      <w:r w:rsidRPr="0098566B">
        <w:rPr>
          <w:sz w:val="16"/>
        </w:rPr>
        <w:t>The Democrats won’t flip the Senate, according to this new Axios survey that contacted more than 12,600 voters across 13 states. Yes, they are expected to win Arizona and Nevada away from the Republicans, but Democrats are narrowly trailing in Florida, North Dakota, and Indiana. That would mean a 52-to-48 Republican majority.</w:t>
      </w:r>
    </w:p>
    <w:p w14:paraId="21762E61" w14:textId="77777777" w:rsidR="004B4EC8" w:rsidRPr="00003A85" w:rsidRDefault="004B4EC8" w:rsidP="004B4EC8">
      <w:pPr>
        <w:rPr>
          <w:rStyle w:val="StyleUnderline"/>
        </w:rPr>
      </w:pPr>
      <w:r w:rsidRPr="0098566B">
        <w:rPr>
          <w:sz w:val="16"/>
        </w:rPr>
        <w:t xml:space="preserve">Yet considering how tough a map the Democrats are facing, that’s not terrible. And </w:t>
      </w:r>
      <w:r w:rsidRPr="00003A85">
        <w:rPr>
          <w:rStyle w:val="StyleUnderline"/>
        </w:rPr>
        <w:t>by looking closer at the Axios</w:t>
      </w:r>
      <w:r w:rsidRPr="0098566B">
        <w:rPr>
          <w:sz w:val="16"/>
        </w:rPr>
        <w:t xml:space="preserve">/SurveyMonkey </w:t>
      </w:r>
      <w:r w:rsidRPr="00003A85">
        <w:rPr>
          <w:rStyle w:val="StyleUnderline"/>
        </w:rPr>
        <w:t xml:space="preserve">poll while accounting for other surveys, </w:t>
      </w:r>
      <w:r w:rsidRPr="00116850">
        <w:rPr>
          <w:rStyle w:val="StyleUnderline"/>
          <w:highlight w:val="cyan"/>
        </w:rPr>
        <w:t>an observer can</w:t>
      </w:r>
      <w:r w:rsidRPr="00003A85">
        <w:rPr>
          <w:rStyle w:val="StyleUnderline"/>
        </w:rPr>
        <w:t xml:space="preserve"> indeed </w:t>
      </w:r>
      <w:r w:rsidRPr="00116850">
        <w:rPr>
          <w:rStyle w:val="StyleUnderline"/>
          <w:highlight w:val="cyan"/>
        </w:rPr>
        <w:t>identify a path to</w:t>
      </w:r>
      <w:r w:rsidRPr="00003A85">
        <w:rPr>
          <w:rStyle w:val="StyleUnderline"/>
        </w:rPr>
        <w:t xml:space="preserve"> narrow </w:t>
      </w:r>
      <w:r w:rsidRPr="00116850">
        <w:rPr>
          <w:rStyle w:val="StyleUnderline"/>
          <w:highlight w:val="cyan"/>
        </w:rPr>
        <w:t>Dem</w:t>
      </w:r>
      <w:r w:rsidRPr="00003A85">
        <w:rPr>
          <w:rStyle w:val="StyleUnderline"/>
        </w:rPr>
        <w:t xml:space="preserve">ocratic </w:t>
      </w:r>
      <w:r w:rsidRPr="00116850">
        <w:rPr>
          <w:rStyle w:val="StyleUnderline"/>
          <w:highlight w:val="cyan"/>
        </w:rPr>
        <w:t>victory.</w:t>
      </w:r>
    </w:p>
    <w:p w14:paraId="4DDDF676" w14:textId="77777777" w:rsidR="004B4EC8" w:rsidRPr="0098566B" w:rsidRDefault="004B4EC8" w:rsidP="004B4EC8">
      <w:pPr>
        <w:rPr>
          <w:sz w:val="16"/>
        </w:rPr>
      </w:pPr>
      <w:r w:rsidRPr="0098566B">
        <w:rPr>
          <w:sz w:val="16"/>
        </w:rPr>
        <w:t>Perhaps the most important state to watch — and certainly the one with the most expensive race — is in Florida. It should be a tight race; this was the site of one of Trump’s closest wins, and Nelson has been in office a long time. Operatives in the state have said that Nelson would need strong fundraising to match that of Scott, who is able to significantly self-fund his campaign. The polling average, from Real Clear Politics, is narrow: Scott holds a 2 point advantage. The Axios poll found the Republican up by 3 points.</w:t>
      </w:r>
    </w:p>
    <w:p w14:paraId="5744E1AF" w14:textId="77777777" w:rsidR="004B4EC8" w:rsidRPr="0098566B" w:rsidRDefault="004B4EC8" w:rsidP="004B4EC8">
      <w:pPr>
        <w:rPr>
          <w:sz w:val="16"/>
        </w:rPr>
      </w:pPr>
      <w:r w:rsidRPr="00116850">
        <w:rPr>
          <w:rStyle w:val="StyleUnderline"/>
          <w:highlight w:val="cyan"/>
        </w:rPr>
        <w:t xml:space="preserve">Polling has been consistently strong for </w:t>
      </w:r>
      <w:r w:rsidRPr="0098566B">
        <w:rPr>
          <w:rStyle w:val="StyleUnderline"/>
        </w:rPr>
        <w:t xml:space="preserve">Democrat </w:t>
      </w:r>
      <w:r w:rsidRPr="0098566B">
        <w:rPr>
          <w:sz w:val="16"/>
        </w:rPr>
        <w:t xml:space="preserve">Kyrsten </w:t>
      </w:r>
      <w:r w:rsidRPr="00116850">
        <w:rPr>
          <w:rStyle w:val="StyleUnderline"/>
          <w:highlight w:val="cyan"/>
        </w:rPr>
        <w:t>Sinema in Arizona.</w:t>
      </w:r>
      <w:r w:rsidRPr="0098566B">
        <w:rPr>
          <w:sz w:val="16"/>
        </w:rPr>
        <w:t xml:space="preserve"> With a kind of fierce and late Republican primary there, she looks like </w:t>
      </w:r>
      <w:r w:rsidRPr="00116850">
        <w:rPr>
          <w:rStyle w:val="StyleUnderline"/>
          <w:highlight w:val="cyan"/>
        </w:rPr>
        <w:t>a strong bet to flip</w:t>
      </w:r>
      <w:r w:rsidRPr="0098566B">
        <w:rPr>
          <w:sz w:val="16"/>
        </w:rPr>
        <w:t xml:space="preserve"> the seat.</w:t>
      </w:r>
    </w:p>
    <w:p w14:paraId="0892E818" w14:textId="77777777" w:rsidR="004B4EC8" w:rsidRPr="0098566B" w:rsidRDefault="004B4EC8" w:rsidP="004B4EC8">
      <w:pPr>
        <w:rPr>
          <w:sz w:val="16"/>
        </w:rPr>
      </w:pPr>
      <w:r w:rsidRPr="00116850">
        <w:rPr>
          <w:rStyle w:val="StyleUnderline"/>
          <w:highlight w:val="cyan"/>
        </w:rPr>
        <w:t>Nevada is also favorable</w:t>
      </w:r>
      <w:r w:rsidRPr="0098566B">
        <w:rPr>
          <w:sz w:val="16"/>
        </w:rPr>
        <w:t xml:space="preserve"> for Democrats, and Rep. Jacky Rosen, who is now officially the Democratic candidate, should be a strong challenger to Republican Sen. Dean Heller. He is the only Republican facing a reelection race in a state that presidential candidate Hillary Clinton won in 2016. </w:t>
      </w:r>
      <w:r w:rsidRPr="00116850">
        <w:rPr>
          <w:rStyle w:val="StyleUnderline"/>
          <w:highlight w:val="cyan"/>
        </w:rPr>
        <w:t>Axios puts Rosen in the lead</w:t>
      </w:r>
      <w:r w:rsidRPr="0098566B">
        <w:rPr>
          <w:sz w:val="16"/>
        </w:rPr>
        <w:t>, 48 percent to 45 percent.</w:t>
      </w:r>
    </w:p>
    <w:p w14:paraId="06DE9B51" w14:textId="77777777" w:rsidR="004B4EC8" w:rsidRPr="0098566B" w:rsidRDefault="004B4EC8" w:rsidP="004B4EC8">
      <w:pPr>
        <w:rPr>
          <w:sz w:val="16"/>
        </w:rPr>
      </w:pPr>
      <w:r w:rsidRPr="0098566B">
        <w:rPr>
          <w:sz w:val="16"/>
        </w:rPr>
        <w:t>Tennessee is looking a little more like a long shot for Democrats, if Axios is onto something. A Democratic win always seemed like a bit of a stretch; the state pretty consistently votes for Republican, and Trump is still pretty popular here. Democrats did get a strong recruit in popular former Gov. Phil Bredesen, and he had been leading in the polls. But Axios found Republican Rep. Marsha Blackburn leading by a whopping 14 points. Bredesen had been holding a 5-point advantage in the polling average before that.</w:t>
      </w:r>
    </w:p>
    <w:p w14:paraId="24F9278D" w14:textId="77777777" w:rsidR="004B4EC8" w:rsidRPr="0098566B" w:rsidRDefault="004B4EC8" w:rsidP="004B4EC8">
      <w:pPr>
        <w:rPr>
          <w:sz w:val="16"/>
        </w:rPr>
      </w:pPr>
      <w:r w:rsidRPr="0098566B">
        <w:rPr>
          <w:sz w:val="16"/>
        </w:rPr>
        <w:t xml:space="preserve">Two </w:t>
      </w:r>
      <w:r w:rsidRPr="00116850">
        <w:rPr>
          <w:rStyle w:val="StyleUnderline"/>
          <w:highlight w:val="cyan"/>
        </w:rPr>
        <w:t xml:space="preserve">Democrats in Trump </w:t>
      </w:r>
      <w:r w:rsidRPr="0098566B">
        <w:rPr>
          <w:sz w:val="16"/>
        </w:rPr>
        <w:t xml:space="preserve">country </w:t>
      </w:r>
      <w:r w:rsidRPr="00116850">
        <w:rPr>
          <w:rStyle w:val="StyleUnderline"/>
          <w:highlight w:val="cyan"/>
        </w:rPr>
        <w:t>states are performing pretty strongly</w:t>
      </w:r>
      <w:r w:rsidRPr="0098566B">
        <w:rPr>
          <w:sz w:val="16"/>
        </w:rPr>
        <w:t xml:space="preserve"> in polls, according to Axios and the averages. The </w:t>
      </w:r>
      <w:r w:rsidRPr="0098566B">
        <w:rPr>
          <w:rStyle w:val="StyleUnderline"/>
        </w:rPr>
        <w:t>new Axios poll shows Montana’s Jon Tester ahead by 12 points, and that has pretty consistently been his margin in other polling. West Virginia’s Joe Manchin’s chances are also looking pretty strong in the state that likes Trump best; he’s holding a 13-point lead in the Axios poll and a 6-point lead in the polling average</w:t>
      </w:r>
      <w:r w:rsidRPr="0098566B">
        <w:rPr>
          <w:sz w:val="16"/>
        </w:rPr>
        <w:t>.</w:t>
      </w:r>
    </w:p>
    <w:p w14:paraId="056F1DC0" w14:textId="77777777" w:rsidR="004B4EC8" w:rsidRPr="0098566B" w:rsidRDefault="004B4EC8" w:rsidP="004B4EC8">
      <w:pPr>
        <w:rPr>
          <w:sz w:val="16"/>
        </w:rPr>
      </w:pPr>
      <w:r w:rsidRPr="0098566B">
        <w:rPr>
          <w:sz w:val="16"/>
        </w:rPr>
        <w:t>Axios also found Democratic Sen. Claire McCaskill 2 points ahead of Republican Attorney General Josh Hawley in a Missouri contest. That race should be close, but a state GOP tainted by scandal could be a boon for the Democrat.</w:t>
      </w:r>
    </w:p>
    <w:p w14:paraId="12D4F3D8" w14:textId="77777777" w:rsidR="004B4EC8" w:rsidRPr="0098566B" w:rsidRDefault="004B4EC8" w:rsidP="004B4EC8">
      <w:pPr>
        <w:rPr>
          <w:sz w:val="16"/>
        </w:rPr>
      </w:pPr>
      <w:r w:rsidRPr="0098566B">
        <w:rPr>
          <w:sz w:val="16"/>
        </w:rPr>
        <w:t>Indiana and North Dakota might present the toughest races for Democrats. Axios found incumbent Sen. Joe Donnelly down 2 points to Republican Mike Braun in Indiana, and the only other poll about the race put Braun ahead by 1 point. In North Dakota Democratic Sen. Heidi Heitkamp trailed Republican Rep. Kevin Cramer by 5 points in the new Axios survey. The other polling also indicates a close contest there.</w:t>
      </w:r>
    </w:p>
    <w:p w14:paraId="0E9B5593" w14:textId="77777777" w:rsidR="004B4EC8" w:rsidRPr="0098566B" w:rsidRDefault="004B4EC8" w:rsidP="004B4EC8">
      <w:pPr>
        <w:rPr>
          <w:sz w:val="16"/>
        </w:rPr>
      </w:pPr>
      <w:r w:rsidRPr="0098566B">
        <w:rPr>
          <w:sz w:val="16"/>
        </w:rPr>
        <w:t>(The Axios survey also did not include Texas, where Democratic Rep. Beto O’Rourke has flirted with competing against incumbent Republican Sen. Ted Cruz.)</w:t>
      </w:r>
    </w:p>
    <w:p w14:paraId="782EB367" w14:textId="77777777" w:rsidR="004B4EC8" w:rsidRPr="00217221" w:rsidRDefault="004B4EC8" w:rsidP="004B4EC8">
      <w:pPr>
        <w:rPr>
          <w:sz w:val="16"/>
        </w:rPr>
      </w:pPr>
      <w:r w:rsidRPr="0098566B">
        <w:rPr>
          <w:sz w:val="16"/>
        </w:rPr>
        <w:t xml:space="preserve">It’s an uphill battle for Democrats. They’ve known that from the start. If there is good news to be found here, </w:t>
      </w:r>
      <w:r w:rsidRPr="00116850">
        <w:rPr>
          <w:rStyle w:val="StyleUnderline"/>
          <w:highlight w:val="cyan"/>
        </w:rPr>
        <w:t>they</w:t>
      </w:r>
      <w:r w:rsidRPr="0098566B">
        <w:rPr>
          <w:sz w:val="16"/>
        </w:rPr>
        <w:t xml:space="preserve"> seem to </w:t>
      </w:r>
      <w:r w:rsidRPr="00116850">
        <w:rPr>
          <w:rStyle w:val="StyleUnderline"/>
          <w:highlight w:val="cyan"/>
        </w:rPr>
        <w:t>have a genuinely good shot at holding onto a lot of</w:t>
      </w:r>
      <w:r w:rsidRPr="0098566B">
        <w:rPr>
          <w:sz w:val="16"/>
        </w:rPr>
        <w:t xml:space="preserve"> the </w:t>
      </w:r>
      <w:r w:rsidRPr="00116850">
        <w:rPr>
          <w:rStyle w:val="StyleUnderline"/>
          <w:highlight w:val="cyan"/>
        </w:rPr>
        <w:t>Senate seats</w:t>
      </w:r>
      <w:r w:rsidRPr="0098566B">
        <w:rPr>
          <w:sz w:val="16"/>
        </w:rPr>
        <w:t xml:space="preserve"> in these Trump-won states. If they can do that, while flipping Arizona and Nevada from red to blue, </w:t>
      </w:r>
      <w:r w:rsidRPr="00116850">
        <w:rPr>
          <w:rStyle w:val="Emphasis"/>
          <w:highlight w:val="cyan"/>
        </w:rPr>
        <w:t>they can</w:t>
      </w:r>
      <w:r w:rsidRPr="0098566B">
        <w:rPr>
          <w:sz w:val="16"/>
        </w:rPr>
        <w:t xml:space="preserve"> conceivably </w:t>
      </w:r>
      <w:r w:rsidRPr="00116850">
        <w:rPr>
          <w:rStyle w:val="Emphasis"/>
          <w:highlight w:val="cyan"/>
        </w:rPr>
        <w:t>get</w:t>
      </w:r>
      <w:r w:rsidRPr="0098566B">
        <w:rPr>
          <w:sz w:val="16"/>
        </w:rPr>
        <w:t xml:space="preserve"> those </w:t>
      </w:r>
      <w:r w:rsidRPr="00116850">
        <w:rPr>
          <w:rStyle w:val="Emphasis"/>
          <w:highlight w:val="cyan"/>
        </w:rPr>
        <w:t>51 votes</w:t>
      </w:r>
      <w:r w:rsidRPr="0098566B">
        <w:rPr>
          <w:sz w:val="16"/>
        </w:rPr>
        <w:t xml:space="preserve"> in the next Congress.</w:t>
      </w:r>
    </w:p>
    <w:p w14:paraId="32A56FCE" w14:textId="77777777" w:rsidR="004B4EC8" w:rsidRDefault="004B4EC8" w:rsidP="004B4EC8">
      <w:pPr>
        <w:pStyle w:val="Heading4"/>
      </w:pPr>
      <w:r>
        <w:t xml:space="preserve">Dem </w:t>
      </w:r>
      <w:r w:rsidRPr="00D07EA0">
        <w:rPr>
          <w:u w:val="single"/>
        </w:rPr>
        <w:t>momentum</w:t>
      </w:r>
      <w:r>
        <w:t xml:space="preserve"> towards Senate majority – huge media presence, record fundraising, voter perceptions, </w:t>
      </w:r>
    </w:p>
    <w:p w14:paraId="0FBEEF35" w14:textId="77777777" w:rsidR="004B4EC8" w:rsidRDefault="004B4EC8" w:rsidP="004B4EC8">
      <w:r>
        <w:rPr>
          <w:rStyle w:val="Style13ptBold"/>
        </w:rPr>
        <w:t xml:space="preserve">Connolly 6/11 </w:t>
      </w:r>
      <w:r w:rsidRPr="00DC0771">
        <w:t xml:space="preserve">---- Griffin, political columnist for </w:t>
      </w:r>
      <w:r w:rsidRPr="00DC0771">
        <w:rPr>
          <w:i/>
        </w:rPr>
        <w:t>Roll Call</w:t>
      </w:r>
      <w:r w:rsidRPr="00DC0771">
        <w:t>,</w:t>
      </w:r>
      <w:r>
        <w:t xml:space="preserve"> Bachelor’s degree in History (Boston College), “Democrats’ Senate Majority PAC Sinks $80 Million Into 9 Key States,” 2018, </w:t>
      </w:r>
      <w:hyperlink r:id="rId9" w:history="1">
        <w:r w:rsidRPr="0004329C">
          <w:rPr>
            <w:rStyle w:val="Hyperlink"/>
          </w:rPr>
          <w:t>https://www.rollcall.com/news/politics/democrats-senate-majority-pac-sinks-80-million-9-key-states</w:t>
        </w:r>
      </w:hyperlink>
    </w:p>
    <w:p w14:paraId="2AEB6EAA" w14:textId="77777777" w:rsidR="004B4EC8" w:rsidRDefault="004B4EC8" w:rsidP="004B4EC8"/>
    <w:p w14:paraId="25014241" w14:textId="77777777" w:rsidR="004B4EC8" w:rsidRPr="00D07EA0" w:rsidRDefault="004B4EC8" w:rsidP="004B4EC8">
      <w:pPr>
        <w:rPr>
          <w:sz w:val="14"/>
        </w:rPr>
      </w:pPr>
      <w:r w:rsidRPr="00116850">
        <w:rPr>
          <w:rStyle w:val="StyleUnderline"/>
          <w:highlight w:val="cyan"/>
        </w:rPr>
        <w:t>The Democratic</w:t>
      </w:r>
      <w:r w:rsidRPr="00D07EA0">
        <w:rPr>
          <w:rStyle w:val="StyleUnderline"/>
        </w:rPr>
        <w:t xml:space="preserve"> Senate Majority </w:t>
      </w:r>
      <w:r w:rsidRPr="00116850">
        <w:rPr>
          <w:rStyle w:val="StyleUnderline"/>
          <w:highlight w:val="cyan"/>
        </w:rPr>
        <w:t>PAC announced</w:t>
      </w:r>
      <w:r w:rsidRPr="00D07EA0">
        <w:rPr>
          <w:sz w:val="14"/>
        </w:rPr>
        <w:t xml:space="preserve"> Monday it will sink </w:t>
      </w:r>
      <w:r w:rsidRPr="00116850">
        <w:rPr>
          <w:rStyle w:val="Emphasis"/>
          <w:highlight w:val="cyan"/>
        </w:rPr>
        <w:t>$80 million</w:t>
      </w:r>
      <w:r w:rsidRPr="00116850">
        <w:rPr>
          <w:sz w:val="14"/>
          <w:highlight w:val="cyan"/>
        </w:rPr>
        <w:t xml:space="preserve"> </w:t>
      </w:r>
      <w:r w:rsidRPr="00116850">
        <w:rPr>
          <w:rStyle w:val="StyleUnderline"/>
          <w:highlight w:val="cyan"/>
        </w:rPr>
        <w:t>for</w:t>
      </w:r>
      <w:r w:rsidRPr="00D07EA0">
        <w:rPr>
          <w:rStyle w:val="StyleUnderline"/>
        </w:rPr>
        <w:t xml:space="preserve"> TV </w:t>
      </w:r>
      <w:r w:rsidRPr="00116850">
        <w:rPr>
          <w:rStyle w:val="StyleUnderline"/>
          <w:highlight w:val="cyan"/>
        </w:rPr>
        <w:t>ads into</w:t>
      </w:r>
      <w:r w:rsidRPr="00D07EA0">
        <w:rPr>
          <w:rStyle w:val="StyleUnderline"/>
        </w:rPr>
        <w:t xml:space="preserve"> nine states with</w:t>
      </w:r>
      <w:r w:rsidRPr="00D07EA0">
        <w:rPr>
          <w:sz w:val="14"/>
        </w:rPr>
        <w:t xml:space="preserve"> </w:t>
      </w:r>
      <w:r w:rsidRPr="00116850">
        <w:rPr>
          <w:rStyle w:val="Emphasis"/>
          <w:highlight w:val="cyan"/>
        </w:rPr>
        <w:t>battleground</w:t>
      </w:r>
      <w:r w:rsidRPr="00D07EA0">
        <w:rPr>
          <w:sz w:val="14"/>
        </w:rPr>
        <w:t xml:space="preserve"> </w:t>
      </w:r>
      <w:r w:rsidRPr="00D07EA0">
        <w:rPr>
          <w:rStyle w:val="StyleUnderline"/>
        </w:rPr>
        <w:t xml:space="preserve">Senate </w:t>
      </w:r>
      <w:r w:rsidRPr="00116850">
        <w:rPr>
          <w:rStyle w:val="StyleUnderline"/>
          <w:highlight w:val="cyan"/>
        </w:rPr>
        <w:t>races</w:t>
      </w:r>
      <w:r w:rsidRPr="00D07EA0">
        <w:rPr>
          <w:sz w:val="14"/>
        </w:rPr>
        <w:t xml:space="preserve"> this fall </w:t>
      </w:r>
      <w:r w:rsidRPr="00D07EA0">
        <w:rPr>
          <w:rStyle w:val="StyleUnderline"/>
        </w:rPr>
        <w:t>in an initial wave of spending</w:t>
      </w:r>
      <w:r w:rsidRPr="00D07EA0">
        <w:rPr>
          <w:sz w:val="14"/>
        </w:rPr>
        <w:t xml:space="preserve"> for the 2018 midterms.</w:t>
      </w:r>
    </w:p>
    <w:p w14:paraId="3C5790EE" w14:textId="77777777" w:rsidR="004B4EC8" w:rsidRPr="00D07EA0" w:rsidRDefault="004B4EC8" w:rsidP="004B4EC8">
      <w:pPr>
        <w:rPr>
          <w:sz w:val="14"/>
        </w:rPr>
      </w:pPr>
      <w:r w:rsidRPr="00D07EA0">
        <w:rPr>
          <w:sz w:val="14"/>
        </w:rPr>
        <w:t>SMP will air ads beginning on Labor Day and continuing to election night on Nov. 7 in races for three Republican-held seats in Nevada, Arizona and Tennessee, and six Democratically controlled seats in Indiana, Florida, Missouri, Montana, North Dakota and West Virginia.</w:t>
      </w:r>
    </w:p>
    <w:p w14:paraId="065FC1B9" w14:textId="77777777" w:rsidR="004B4EC8" w:rsidRPr="00D07EA0" w:rsidRDefault="004B4EC8" w:rsidP="004B4EC8">
      <w:pPr>
        <w:rPr>
          <w:sz w:val="14"/>
        </w:rPr>
      </w:pPr>
      <w:r w:rsidRPr="00D07EA0">
        <w:rPr>
          <w:sz w:val="14"/>
        </w:rPr>
        <w:t xml:space="preserve">SMP President J.B. </w:t>
      </w:r>
      <w:r w:rsidRPr="00116850">
        <w:rPr>
          <w:rStyle w:val="StyleUnderline"/>
          <w:highlight w:val="cyan"/>
        </w:rPr>
        <w:t xml:space="preserve">Poersch attributed the </w:t>
      </w:r>
      <w:r w:rsidRPr="00116850">
        <w:rPr>
          <w:rStyle w:val="Emphasis"/>
          <w:highlight w:val="cyan"/>
        </w:rPr>
        <w:t>massive</w:t>
      </w:r>
      <w:r w:rsidRPr="00D07EA0">
        <w:rPr>
          <w:sz w:val="14"/>
        </w:rPr>
        <w:t xml:space="preserve"> initial TV ad </w:t>
      </w:r>
      <w:r w:rsidRPr="00116850">
        <w:rPr>
          <w:rStyle w:val="StyleUnderline"/>
          <w:highlight w:val="cyan"/>
        </w:rPr>
        <w:t>package to</w:t>
      </w:r>
      <w:r w:rsidRPr="00116850">
        <w:rPr>
          <w:sz w:val="14"/>
          <w:highlight w:val="cyan"/>
        </w:rPr>
        <w:t xml:space="preserve"> </w:t>
      </w:r>
      <w:r w:rsidRPr="00116850">
        <w:rPr>
          <w:rStyle w:val="Emphasis"/>
          <w:highlight w:val="cyan"/>
        </w:rPr>
        <w:t>“record fundraising</w:t>
      </w:r>
      <w:r w:rsidRPr="00D07EA0">
        <w:rPr>
          <w:rStyle w:val="Emphasis"/>
        </w:rPr>
        <w:t>”</w:t>
      </w:r>
      <w:r w:rsidRPr="00D07EA0">
        <w:rPr>
          <w:sz w:val="14"/>
        </w:rPr>
        <w:t xml:space="preserve"> this cycle.</w:t>
      </w:r>
    </w:p>
    <w:p w14:paraId="22977FB8" w14:textId="77777777" w:rsidR="004B4EC8" w:rsidRPr="00402B7C" w:rsidRDefault="004B4EC8" w:rsidP="004B4EC8">
      <w:pPr>
        <w:rPr>
          <w:sz w:val="14"/>
        </w:rPr>
      </w:pPr>
      <w:r w:rsidRPr="00402B7C">
        <w:rPr>
          <w:sz w:val="14"/>
        </w:rPr>
        <w:t>As of April 30, the group had raised more than $50 million to spend on winning back Democratic control of the Senate, per OpenSecrets.org.</w:t>
      </w:r>
    </w:p>
    <w:p w14:paraId="290B8173" w14:textId="77777777" w:rsidR="004B4EC8" w:rsidRPr="00D07EA0" w:rsidRDefault="004B4EC8" w:rsidP="004B4EC8">
      <w:pPr>
        <w:rPr>
          <w:sz w:val="14"/>
        </w:rPr>
      </w:pPr>
      <w:r w:rsidRPr="00D07EA0">
        <w:rPr>
          <w:sz w:val="14"/>
        </w:rPr>
        <w:t>“</w:t>
      </w:r>
      <w:r w:rsidRPr="00116850">
        <w:rPr>
          <w:rStyle w:val="StyleUnderline"/>
          <w:highlight w:val="cyan"/>
        </w:rPr>
        <w:t>Democrats’ chances</w:t>
      </w:r>
      <w:r w:rsidRPr="00D07EA0">
        <w:rPr>
          <w:rStyle w:val="StyleUnderline"/>
        </w:rPr>
        <w:t xml:space="preserve"> in Senate races</w:t>
      </w:r>
      <w:r w:rsidRPr="00D07EA0">
        <w:rPr>
          <w:sz w:val="14"/>
        </w:rPr>
        <w:t xml:space="preserve"> across the country </w:t>
      </w:r>
      <w:r w:rsidRPr="00116850">
        <w:rPr>
          <w:rStyle w:val="Emphasis"/>
          <w:highlight w:val="cyan"/>
        </w:rPr>
        <w:t>continue improving</w:t>
      </w:r>
      <w:r w:rsidRPr="00D07EA0">
        <w:rPr>
          <w:rStyle w:val="StyleUnderline"/>
        </w:rPr>
        <w:t xml:space="preserve"> because voters see that they are the candidates fighting for hardworking, middle class families</w:t>
      </w:r>
      <w:r w:rsidRPr="00D07EA0">
        <w:rPr>
          <w:sz w:val="14"/>
        </w:rPr>
        <w:t>,” Poersch said in a statement.</w:t>
      </w:r>
    </w:p>
    <w:p w14:paraId="3971D6D2" w14:textId="77777777" w:rsidR="004B4EC8" w:rsidRPr="00D07EA0" w:rsidRDefault="004B4EC8" w:rsidP="004B4EC8">
      <w:pPr>
        <w:rPr>
          <w:sz w:val="14"/>
        </w:rPr>
      </w:pPr>
      <w:r w:rsidRPr="00D07EA0">
        <w:rPr>
          <w:rStyle w:val="StyleUnderline"/>
        </w:rPr>
        <w:t>“We are implementing an</w:t>
      </w:r>
      <w:r w:rsidRPr="00D07EA0">
        <w:rPr>
          <w:sz w:val="14"/>
        </w:rPr>
        <w:t xml:space="preserve"> </w:t>
      </w:r>
      <w:r w:rsidRPr="00D07EA0">
        <w:rPr>
          <w:rStyle w:val="Emphasis"/>
        </w:rPr>
        <w:t>aggressive media strategy</w:t>
      </w:r>
      <w:r w:rsidRPr="00D07EA0">
        <w:rPr>
          <w:sz w:val="14"/>
        </w:rPr>
        <w:t xml:space="preserve"> </w:t>
      </w:r>
      <w:r w:rsidRPr="00D07EA0">
        <w:rPr>
          <w:rStyle w:val="StyleUnderline"/>
        </w:rPr>
        <w:t>to combat</w:t>
      </w:r>
      <w:r w:rsidRPr="00D07EA0">
        <w:rPr>
          <w:sz w:val="14"/>
        </w:rPr>
        <w:t xml:space="preserve"> the </w:t>
      </w:r>
      <w:r w:rsidRPr="00D07EA0">
        <w:rPr>
          <w:rStyle w:val="StyleUnderline"/>
        </w:rPr>
        <w:t>Republicans’</w:t>
      </w:r>
      <w:r w:rsidRPr="00D07EA0">
        <w:rPr>
          <w:sz w:val="14"/>
        </w:rPr>
        <w:t xml:space="preserve"> baseless, partisan attacks and promote our candidates that are fighting for higher wages and lower health care premiums,” he said. “</w:t>
      </w:r>
      <w:r w:rsidRPr="00116850">
        <w:rPr>
          <w:rStyle w:val="StyleUnderline"/>
          <w:highlight w:val="cyan"/>
        </w:rPr>
        <w:t>We look</w:t>
      </w:r>
      <w:r w:rsidRPr="00D07EA0">
        <w:rPr>
          <w:rStyle w:val="StyleUnderline"/>
        </w:rPr>
        <w:t xml:space="preserve"> forward </w:t>
      </w:r>
      <w:r w:rsidRPr="00116850">
        <w:rPr>
          <w:rStyle w:val="StyleUnderline"/>
          <w:highlight w:val="cyan"/>
        </w:rPr>
        <w:t>to build</w:t>
      </w:r>
      <w:r w:rsidRPr="00D07EA0">
        <w:rPr>
          <w:rStyle w:val="StyleUnderline"/>
        </w:rPr>
        <w:t xml:space="preserve">ing </w:t>
      </w:r>
      <w:r w:rsidRPr="00116850">
        <w:rPr>
          <w:rStyle w:val="StyleUnderline"/>
          <w:highlight w:val="cyan"/>
        </w:rPr>
        <w:t>off</w:t>
      </w:r>
      <w:r w:rsidRPr="00D07EA0">
        <w:rPr>
          <w:rStyle w:val="StyleUnderline"/>
        </w:rPr>
        <w:t xml:space="preserve"> our</w:t>
      </w:r>
      <w:r w:rsidRPr="00D07EA0">
        <w:rPr>
          <w:sz w:val="14"/>
        </w:rPr>
        <w:t xml:space="preserve"> </w:t>
      </w:r>
      <w:r w:rsidRPr="00D07EA0">
        <w:rPr>
          <w:rStyle w:val="Emphasis"/>
        </w:rPr>
        <w:t xml:space="preserve">existing </w:t>
      </w:r>
      <w:r w:rsidRPr="00116850">
        <w:rPr>
          <w:rStyle w:val="Emphasis"/>
          <w:highlight w:val="cyan"/>
        </w:rPr>
        <w:t>momentum</w:t>
      </w:r>
      <w:r w:rsidRPr="00D07EA0">
        <w:rPr>
          <w:sz w:val="14"/>
        </w:rPr>
        <w:t xml:space="preserve"> </w:t>
      </w:r>
      <w:r w:rsidRPr="00D07EA0">
        <w:rPr>
          <w:rStyle w:val="StyleUnderline"/>
        </w:rPr>
        <w:t>with</w:t>
      </w:r>
      <w:r w:rsidRPr="00D07EA0">
        <w:rPr>
          <w:sz w:val="14"/>
        </w:rPr>
        <w:t xml:space="preserve"> </w:t>
      </w:r>
      <w:r w:rsidRPr="00D07EA0">
        <w:rPr>
          <w:rStyle w:val="Emphasis"/>
        </w:rPr>
        <w:t>smart, tactical planning to ensure victory</w:t>
      </w:r>
      <w:r w:rsidRPr="00D07EA0">
        <w:rPr>
          <w:sz w:val="14"/>
        </w:rPr>
        <w:t xml:space="preserve"> in November.”</w:t>
      </w:r>
    </w:p>
    <w:p w14:paraId="5F4AF90C" w14:textId="77777777" w:rsidR="004B4EC8" w:rsidRPr="00D07EA0" w:rsidRDefault="004B4EC8" w:rsidP="004B4EC8">
      <w:pPr>
        <w:rPr>
          <w:sz w:val="14"/>
        </w:rPr>
      </w:pPr>
      <w:r w:rsidRPr="00D07EA0">
        <w:rPr>
          <w:sz w:val="14"/>
        </w:rPr>
        <w:t xml:space="preserve">Inside Elections with Nathan L. </w:t>
      </w:r>
      <w:r w:rsidRPr="00116850">
        <w:rPr>
          <w:rStyle w:val="StyleUnderline"/>
          <w:highlight w:val="cyan"/>
        </w:rPr>
        <w:t>Gonzales rates seven of</w:t>
      </w:r>
      <w:r w:rsidRPr="00D07EA0">
        <w:rPr>
          <w:rStyle w:val="StyleUnderline"/>
        </w:rPr>
        <w:t xml:space="preserve"> the </w:t>
      </w:r>
      <w:r w:rsidRPr="00116850">
        <w:rPr>
          <w:rStyle w:val="StyleUnderline"/>
          <w:highlight w:val="cyan"/>
        </w:rPr>
        <w:t>nine races</w:t>
      </w:r>
      <w:r w:rsidRPr="00D07EA0">
        <w:rPr>
          <w:sz w:val="14"/>
        </w:rPr>
        <w:t xml:space="preserve"> SMP will target </w:t>
      </w:r>
      <w:r w:rsidRPr="00D07EA0">
        <w:rPr>
          <w:rStyle w:val="StyleUnderline"/>
        </w:rPr>
        <w:t>as</w:t>
      </w:r>
      <w:r w:rsidRPr="00D07EA0">
        <w:rPr>
          <w:sz w:val="14"/>
        </w:rPr>
        <w:t xml:space="preserve"> </w:t>
      </w:r>
      <w:r w:rsidRPr="00116850">
        <w:rPr>
          <w:rStyle w:val="Emphasis"/>
          <w:highlight w:val="cyan"/>
        </w:rPr>
        <w:t>Toss-ups</w:t>
      </w:r>
      <w:r w:rsidRPr="00D07EA0">
        <w:rPr>
          <w:sz w:val="14"/>
        </w:rPr>
        <w:t>.</w:t>
      </w:r>
    </w:p>
    <w:p w14:paraId="5A413B7E" w14:textId="77777777" w:rsidR="004B4EC8" w:rsidRDefault="004B4EC8" w:rsidP="004B4EC8">
      <w:pPr>
        <w:rPr>
          <w:sz w:val="14"/>
        </w:rPr>
      </w:pPr>
      <w:r w:rsidRPr="00D07EA0">
        <w:rPr>
          <w:sz w:val="14"/>
        </w:rPr>
        <w:t>Montana, rated Tilts Democratic, and Tennessee, rated Leans Republican, are the only states where Inside Elections has one party with a slight edge.</w:t>
      </w:r>
    </w:p>
    <w:p w14:paraId="13942D76" w14:textId="77777777" w:rsidR="004B4EC8" w:rsidRPr="001C03B9" w:rsidRDefault="004B4EC8" w:rsidP="004B4EC8">
      <w:pPr>
        <w:pStyle w:val="Heading4"/>
        <w:rPr>
          <w:b w:val="0"/>
        </w:rPr>
      </w:pPr>
      <w:r>
        <w:t xml:space="preserve">Dems can take the Senate – trends, insiders, democratic enthusiasm, and fundraising </w:t>
      </w:r>
      <w:r>
        <w:rPr>
          <w:b w:val="0"/>
        </w:rPr>
        <w:t>– assumes GOP map advantages</w:t>
      </w:r>
    </w:p>
    <w:p w14:paraId="36A0D5CB" w14:textId="77777777" w:rsidR="004B4EC8" w:rsidRDefault="004B4EC8" w:rsidP="004B4EC8">
      <w:r>
        <w:rPr>
          <w:rStyle w:val="Style13ptBold"/>
        </w:rPr>
        <w:t xml:space="preserve">Taylor 5/7 </w:t>
      </w:r>
      <w:r w:rsidRPr="00613601">
        <w:t>---- Jessica, lead digital political reporter for NPR</w:t>
      </w:r>
      <w:r>
        <w:t>, “Republican Fears About Holding the Senate Start To Sink In,” 2018, https://www.npr.org/2018/05/07/608649799/republican-fears-about-holding-the-senate-start-to-sink-in</w:t>
      </w:r>
    </w:p>
    <w:p w14:paraId="5336A2FD" w14:textId="77777777" w:rsidR="004B4EC8" w:rsidRPr="00613601" w:rsidRDefault="004B4EC8" w:rsidP="004B4EC8"/>
    <w:p w14:paraId="7217A05E" w14:textId="77777777" w:rsidR="004B4EC8" w:rsidRPr="001C03B9" w:rsidRDefault="004B4EC8" w:rsidP="004B4EC8">
      <w:pPr>
        <w:rPr>
          <w:sz w:val="14"/>
        </w:rPr>
      </w:pPr>
      <w:r w:rsidRPr="00116850">
        <w:rPr>
          <w:rStyle w:val="StyleUnderline"/>
          <w:highlight w:val="cyan"/>
        </w:rPr>
        <w:t xml:space="preserve">Democrats </w:t>
      </w:r>
      <w:r w:rsidRPr="00402B7C">
        <w:rPr>
          <w:rStyle w:val="StyleUnderline"/>
        </w:rPr>
        <w:t>are going into</w:t>
      </w:r>
      <w:r w:rsidRPr="001C03B9">
        <w:rPr>
          <w:rStyle w:val="StyleUnderline"/>
        </w:rPr>
        <w:t xml:space="preserve"> the</w:t>
      </w:r>
      <w:r w:rsidRPr="001C03B9">
        <w:rPr>
          <w:sz w:val="14"/>
        </w:rPr>
        <w:t xml:space="preserve"> 2018 </w:t>
      </w:r>
      <w:r w:rsidRPr="001C03B9">
        <w:rPr>
          <w:rStyle w:val="StyleUnderline"/>
        </w:rPr>
        <w:t xml:space="preserve">elections </w:t>
      </w:r>
      <w:r w:rsidRPr="00116850">
        <w:rPr>
          <w:rStyle w:val="StyleUnderline"/>
          <w:highlight w:val="cyan"/>
        </w:rPr>
        <w:t>with</w:t>
      </w:r>
      <w:r w:rsidRPr="001C03B9">
        <w:rPr>
          <w:sz w:val="14"/>
        </w:rPr>
        <w:t xml:space="preserve"> the </w:t>
      </w:r>
      <w:r w:rsidRPr="00116850">
        <w:rPr>
          <w:rStyle w:val="Emphasis"/>
          <w:highlight w:val="cyan"/>
        </w:rPr>
        <w:t>wind</w:t>
      </w:r>
      <w:r w:rsidRPr="001C03B9">
        <w:rPr>
          <w:rStyle w:val="Emphasis"/>
        </w:rPr>
        <w:t xml:space="preserve"> at their backs</w:t>
      </w:r>
      <w:r w:rsidRPr="001C03B9">
        <w:rPr>
          <w:sz w:val="14"/>
        </w:rPr>
        <w:t xml:space="preserve">, </w:t>
      </w:r>
      <w:r w:rsidRPr="001C03B9">
        <w:rPr>
          <w:rStyle w:val="StyleUnderline"/>
        </w:rPr>
        <w:t xml:space="preserve">which </w:t>
      </w:r>
      <w:r w:rsidRPr="00116850">
        <w:rPr>
          <w:rStyle w:val="StyleUnderline"/>
          <w:highlight w:val="cyan"/>
        </w:rPr>
        <w:t>could</w:t>
      </w:r>
      <w:r w:rsidRPr="001C03B9">
        <w:rPr>
          <w:rStyle w:val="StyleUnderline"/>
        </w:rPr>
        <w:t xml:space="preserve"> even be enough to </w:t>
      </w:r>
      <w:r w:rsidRPr="00116850">
        <w:rPr>
          <w:rStyle w:val="Emphasis"/>
          <w:highlight w:val="cyan"/>
        </w:rPr>
        <w:t>flip a Senate map</w:t>
      </w:r>
      <w:r w:rsidRPr="001C03B9">
        <w:rPr>
          <w:sz w:val="14"/>
        </w:rPr>
        <w:t xml:space="preserve"> </w:t>
      </w:r>
      <w:r w:rsidRPr="001C03B9">
        <w:rPr>
          <w:rStyle w:val="StyleUnderline"/>
        </w:rPr>
        <w:t xml:space="preserve">heavily </w:t>
      </w:r>
      <w:r w:rsidRPr="00116850">
        <w:rPr>
          <w:rStyle w:val="StyleUnderline"/>
          <w:highlight w:val="cyan"/>
        </w:rPr>
        <w:t>stacked for Republicans</w:t>
      </w:r>
      <w:r w:rsidRPr="001C03B9">
        <w:rPr>
          <w:sz w:val="14"/>
        </w:rPr>
        <w:t xml:space="preserve"> come November.</w:t>
      </w:r>
    </w:p>
    <w:p w14:paraId="0F703BE6" w14:textId="77777777" w:rsidR="004B4EC8" w:rsidRPr="002308DB" w:rsidRDefault="004B4EC8" w:rsidP="004B4EC8">
      <w:pPr>
        <w:rPr>
          <w:rStyle w:val="StyleUnderline"/>
        </w:rPr>
      </w:pPr>
      <w:r w:rsidRPr="002308DB">
        <w:rPr>
          <w:rStyle w:val="StyleUnderline"/>
        </w:rPr>
        <w:t xml:space="preserve">In conversations with </w:t>
      </w:r>
      <w:r w:rsidRPr="002308DB">
        <w:rPr>
          <w:sz w:val="14"/>
        </w:rPr>
        <w:t xml:space="preserve">several </w:t>
      </w:r>
      <w:r w:rsidRPr="002308DB">
        <w:rPr>
          <w:rStyle w:val="StyleUnderline"/>
        </w:rPr>
        <w:t xml:space="preserve">top GOP </w:t>
      </w:r>
      <w:r w:rsidRPr="00116850">
        <w:rPr>
          <w:rStyle w:val="StyleUnderline"/>
          <w:highlight w:val="cyan"/>
        </w:rPr>
        <w:t>strategists</w:t>
      </w:r>
      <w:r w:rsidRPr="002308DB">
        <w:rPr>
          <w:rStyle w:val="StyleUnderline"/>
        </w:rPr>
        <w:t>, nearly all</w:t>
      </w:r>
      <w:r w:rsidRPr="002308DB">
        <w:rPr>
          <w:sz w:val="14"/>
        </w:rPr>
        <w:t xml:space="preserve"> </w:t>
      </w:r>
      <w:r w:rsidRPr="00116850">
        <w:rPr>
          <w:rStyle w:val="Emphasis"/>
          <w:highlight w:val="cyan"/>
        </w:rPr>
        <w:t>conceded</w:t>
      </w:r>
      <w:r w:rsidRPr="002308DB">
        <w:rPr>
          <w:sz w:val="14"/>
        </w:rPr>
        <w:t xml:space="preserve"> that </w:t>
      </w:r>
      <w:r w:rsidRPr="002308DB">
        <w:rPr>
          <w:rStyle w:val="StyleUnderline"/>
        </w:rPr>
        <w:t xml:space="preserve">the overwhelming </w:t>
      </w:r>
      <w:r w:rsidRPr="00116850">
        <w:rPr>
          <w:rStyle w:val="StyleUnderline"/>
          <w:highlight w:val="cyan"/>
        </w:rPr>
        <w:t>Democratic enthusiasm</w:t>
      </w:r>
      <w:r w:rsidRPr="002308DB">
        <w:rPr>
          <w:rStyle w:val="StyleUnderline"/>
        </w:rPr>
        <w:t xml:space="preserve"> they're facing</w:t>
      </w:r>
      <w:r w:rsidRPr="002308DB">
        <w:rPr>
          <w:sz w:val="14"/>
        </w:rPr>
        <w:t xml:space="preserve"> this November </w:t>
      </w:r>
      <w:r w:rsidRPr="00116850">
        <w:rPr>
          <w:rStyle w:val="StyleUnderline"/>
          <w:highlight w:val="cyan"/>
        </w:rPr>
        <w:t>is</w:t>
      </w:r>
      <w:r w:rsidRPr="002308DB">
        <w:rPr>
          <w:sz w:val="14"/>
        </w:rPr>
        <w:t xml:space="preserve"> </w:t>
      </w:r>
      <w:r w:rsidRPr="002308DB">
        <w:rPr>
          <w:rStyle w:val="Emphasis"/>
        </w:rPr>
        <w:t xml:space="preserve">incredibly </w:t>
      </w:r>
      <w:r w:rsidRPr="00116850">
        <w:rPr>
          <w:rStyle w:val="Emphasis"/>
          <w:highlight w:val="cyan"/>
        </w:rPr>
        <w:t>worrisome</w:t>
      </w:r>
      <w:r w:rsidRPr="002308DB">
        <w:rPr>
          <w:sz w:val="14"/>
        </w:rPr>
        <w:t xml:space="preserve">. Most still think it's a better than even chance that they do keep the Senate — albeit narrowly — but </w:t>
      </w:r>
      <w:r w:rsidRPr="002308DB">
        <w:rPr>
          <w:rStyle w:val="StyleUnderline"/>
        </w:rPr>
        <w:t>it's no longer out of the realm</w:t>
      </w:r>
      <w:r w:rsidRPr="002308DB">
        <w:rPr>
          <w:sz w:val="14"/>
        </w:rPr>
        <w:t xml:space="preserve"> of possibility </w:t>
      </w:r>
      <w:r w:rsidRPr="002308DB">
        <w:rPr>
          <w:rStyle w:val="StyleUnderline"/>
        </w:rPr>
        <w:t xml:space="preserve">that </w:t>
      </w:r>
      <w:r w:rsidRPr="00116850">
        <w:rPr>
          <w:rStyle w:val="StyleUnderline"/>
          <w:highlight w:val="cyan"/>
        </w:rPr>
        <w:t xml:space="preserve">the upper chamber could </w:t>
      </w:r>
      <w:r w:rsidRPr="00116850">
        <w:rPr>
          <w:rStyle w:val="Emphasis"/>
          <w:highlight w:val="cyan"/>
        </w:rPr>
        <w:t>change hands</w:t>
      </w:r>
      <w:r w:rsidRPr="002308DB">
        <w:rPr>
          <w:sz w:val="14"/>
        </w:rPr>
        <w:t xml:space="preserve">, </w:t>
      </w:r>
      <w:r w:rsidRPr="002308DB">
        <w:rPr>
          <w:rStyle w:val="StyleUnderline"/>
        </w:rPr>
        <w:t xml:space="preserve">especially </w:t>
      </w:r>
      <w:r w:rsidRPr="00116850">
        <w:rPr>
          <w:rStyle w:val="StyleUnderline"/>
          <w:highlight w:val="cyan"/>
        </w:rPr>
        <w:t>given</w:t>
      </w:r>
      <w:r w:rsidRPr="002308DB">
        <w:rPr>
          <w:rStyle w:val="StyleUnderline"/>
        </w:rPr>
        <w:t xml:space="preserve"> the </w:t>
      </w:r>
      <w:r w:rsidRPr="00116850">
        <w:rPr>
          <w:rStyle w:val="StyleUnderline"/>
          <w:highlight w:val="cyan"/>
        </w:rPr>
        <w:t>volatility</w:t>
      </w:r>
      <w:r w:rsidRPr="002308DB">
        <w:rPr>
          <w:rStyle w:val="StyleUnderline"/>
        </w:rPr>
        <w:t xml:space="preserve"> of the GOP's two-seat majority.</w:t>
      </w:r>
    </w:p>
    <w:p w14:paraId="5FB6A2DF" w14:textId="77777777" w:rsidR="004B4EC8" w:rsidRPr="002308DB" w:rsidRDefault="004B4EC8" w:rsidP="004B4EC8">
      <w:pPr>
        <w:rPr>
          <w:sz w:val="14"/>
        </w:rPr>
      </w:pPr>
      <w:r w:rsidRPr="002308DB">
        <w:rPr>
          <w:sz w:val="14"/>
        </w:rPr>
        <w:t xml:space="preserve">"Generally speaking, </w:t>
      </w:r>
      <w:r w:rsidRPr="002308DB">
        <w:rPr>
          <w:rStyle w:val="StyleUnderline"/>
        </w:rPr>
        <w:t>close races aren't won by the party with the wind in their face</w:t>
      </w:r>
      <w:r w:rsidRPr="002308DB">
        <w:rPr>
          <w:sz w:val="14"/>
        </w:rPr>
        <w:t xml:space="preserve">. </w:t>
      </w:r>
      <w:r w:rsidRPr="002308DB">
        <w:rPr>
          <w:rStyle w:val="Emphasis"/>
        </w:rPr>
        <w:t>That's not the way it works</w:t>
      </w:r>
      <w:r w:rsidRPr="002308DB">
        <w:rPr>
          <w:sz w:val="14"/>
        </w:rPr>
        <w:t xml:space="preserve">," </w:t>
      </w:r>
      <w:r w:rsidRPr="002308DB">
        <w:rPr>
          <w:rStyle w:val="StyleUnderline"/>
        </w:rPr>
        <w:t>said one top GOP Senate race veteran. "</w:t>
      </w:r>
      <w:r w:rsidRPr="00116850">
        <w:rPr>
          <w:rStyle w:val="StyleUnderline"/>
          <w:highlight w:val="cyan"/>
        </w:rPr>
        <w:t>If we lose</w:t>
      </w:r>
      <w:r w:rsidRPr="002308DB">
        <w:rPr>
          <w:sz w:val="14"/>
        </w:rPr>
        <w:t xml:space="preserve"> 40 to </w:t>
      </w:r>
      <w:r w:rsidRPr="00116850">
        <w:rPr>
          <w:rStyle w:val="Emphasis"/>
          <w:highlight w:val="cyan"/>
        </w:rPr>
        <w:t>50 seats</w:t>
      </w:r>
      <w:r w:rsidRPr="00116850">
        <w:rPr>
          <w:sz w:val="14"/>
          <w:highlight w:val="cyan"/>
        </w:rPr>
        <w:t xml:space="preserve"> </w:t>
      </w:r>
      <w:r w:rsidRPr="00116850">
        <w:rPr>
          <w:rStyle w:val="StyleUnderline"/>
          <w:highlight w:val="cyan"/>
        </w:rPr>
        <w:t>in the House, you can't pick up</w:t>
      </w:r>
      <w:r w:rsidRPr="002308DB">
        <w:rPr>
          <w:sz w:val="14"/>
        </w:rPr>
        <w:t xml:space="preserve"> three to four </w:t>
      </w:r>
      <w:r w:rsidRPr="00116850">
        <w:rPr>
          <w:rStyle w:val="StyleUnderline"/>
          <w:highlight w:val="cyan"/>
        </w:rPr>
        <w:t>Senate seats</w:t>
      </w:r>
      <w:r w:rsidRPr="002308DB">
        <w:rPr>
          <w:rStyle w:val="StyleUnderline"/>
        </w:rPr>
        <w:t>."</w:t>
      </w:r>
    </w:p>
    <w:p w14:paraId="7C932750" w14:textId="77777777" w:rsidR="004B4EC8" w:rsidRPr="002308DB" w:rsidRDefault="004B4EC8" w:rsidP="004B4EC8">
      <w:pPr>
        <w:rPr>
          <w:sz w:val="14"/>
        </w:rPr>
      </w:pPr>
      <w:r w:rsidRPr="002308DB">
        <w:rPr>
          <w:sz w:val="14"/>
        </w:rPr>
        <w:t>"If we hold the Senate, I think it will be close. It will be closer than it should be when the cycle started," said another longtime Republican Senate operative. "</w:t>
      </w:r>
      <w:r w:rsidRPr="002308DB">
        <w:rPr>
          <w:rStyle w:val="StyleUnderline"/>
        </w:rPr>
        <w:t>There's no question</w:t>
      </w:r>
      <w:r w:rsidRPr="002308DB">
        <w:rPr>
          <w:sz w:val="14"/>
        </w:rPr>
        <w:t xml:space="preserve"> </w:t>
      </w:r>
      <w:r w:rsidRPr="002308DB">
        <w:rPr>
          <w:rStyle w:val="Emphasis"/>
        </w:rPr>
        <w:t>it's far more in play</w:t>
      </w:r>
      <w:r w:rsidRPr="002308DB">
        <w:rPr>
          <w:sz w:val="14"/>
        </w:rPr>
        <w:t xml:space="preserve"> than it was a year ago."</w:t>
      </w:r>
    </w:p>
    <w:p w14:paraId="34583441" w14:textId="77777777" w:rsidR="004B4EC8" w:rsidRPr="002308DB" w:rsidRDefault="004B4EC8" w:rsidP="004B4EC8">
      <w:pPr>
        <w:rPr>
          <w:sz w:val="14"/>
        </w:rPr>
      </w:pPr>
      <w:r w:rsidRPr="002308DB">
        <w:rPr>
          <w:rStyle w:val="Emphasis"/>
        </w:rPr>
        <w:t>Moreover</w:t>
      </w:r>
      <w:r w:rsidRPr="002308DB">
        <w:rPr>
          <w:sz w:val="14"/>
        </w:rPr>
        <w:t xml:space="preserve">, </w:t>
      </w:r>
      <w:r w:rsidRPr="00116850">
        <w:rPr>
          <w:rStyle w:val="StyleUnderline"/>
          <w:highlight w:val="cyan"/>
        </w:rPr>
        <w:t>lackluster fundraising</w:t>
      </w:r>
      <w:r w:rsidRPr="002308DB">
        <w:rPr>
          <w:rStyle w:val="StyleUnderline"/>
        </w:rPr>
        <w:t xml:space="preserve"> as of late </w:t>
      </w:r>
      <w:r w:rsidRPr="00116850">
        <w:rPr>
          <w:rStyle w:val="StyleUnderline"/>
          <w:highlight w:val="cyan"/>
        </w:rPr>
        <w:t>from GOP challengers and</w:t>
      </w:r>
      <w:r w:rsidRPr="00116850">
        <w:rPr>
          <w:sz w:val="14"/>
          <w:highlight w:val="cyan"/>
        </w:rPr>
        <w:t xml:space="preserve"> </w:t>
      </w:r>
      <w:r w:rsidRPr="00116850">
        <w:rPr>
          <w:rStyle w:val="Emphasis"/>
          <w:highlight w:val="cyan"/>
        </w:rPr>
        <w:t>stronger</w:t>
      </w:r>
      <w:r w:rsidRPr="002308DB">
        <w:rPr>
          <w:rStyle w:val="Emphasis"/>
        </w:rPr>
        <w:t xml:space="preserve">-than-expected </w:t>
      </w:r>
      <w:r w:rsidRPr="00116850">
        <w:rPr>
          <w:rStyle w:val="Emphasis"/>
          <w:highlight w:val="cyan"/>
        </w:rPr>
        <w:t>hauls</w:t>
      </w:r>
      <w:r w:rsidRPr="00116850">
        <w:rPr>
          <w:sz w:val="14"/>
          <w:highlight w:val="cyan"/>
        </w:rPr>
        <w:t xml:space="preserve"> </w:t>
      </w:r>
      <w:r w:rsidRPr="00116850">
        <w:rPr>
          <w:rStyle w:val="StyleUnderline"/>
          <w:highlight w:val="cyan"/>
        </w:rPr>
        <w:t>from Democratic</w:t>
      </w:r>
      <w:r w:rsidRPr="002308DB">
        <w:rPr>
          <w:rStyle w:val="StyleUnderline"/>
        </w:rPr>
        <w:t xml:space="preserve"> </w:t>
      </w:r>
      <w:r w:rsidRPr="00116850">
        <w:rPr>
          <w:rStyle w:val="StyleUnderline"/>
          <w:highlight w:val="cyan"/>
        </w:rPr>
        <w:t>incumbents</w:t>
      </w:r>
      <w:r w:rsidRPr="002308DB">
        <w:rPr>
          <w:rStyle w:val="StyleUnderline"/>
        </w:rPr>
        <w:t xml:space="preserve"> has</w:t>
      </w:r>
      <w:r w:rsidRPr="002308DB">
        <w:rPr>
          <w:sz w:val="14"/>
        </w:rPr>
        <w:t xml:space="preserve"> </w:t>
      </w:r>
      <w:r w:rsidRPr="002308DB">
        <w:rPr>
          <w:rStyle w:val="Emphasis"/>
        </w:rPr>
        <w:t xml:space="preserve">further </w:t>
      </w:r>
      <w:r w:rsidRPr="00116850">
        <w:rPr>
          <w:rStyle w:val="Emphasis"/>
          <w:highlight w:val="cyan"/>
        </w:rPr>
        <w:t>stoked worry</w:t>
      </w:r>
      <w:r w:rsidRPr="002308DB">
        <w:rPr>
          <w:sz w:val="14"/>
        </w:rPr>
        <w:t xml:space="preserve"> </w:t>
      </w:r>
      <w:r w:rsidRPr="002308DB">
        <w:rPr>
          <w:rStyle w:val="StyleUnderline"/>
        </w:rPr>
        <w:t>among Republicans</w:t>
      </w:r>
      <w:r w:rsidRPr="002308DB">
        <w:rPr>
          <w:sz w:val="14"/>
        </w:rPr>
        <w:t>.</w:t>
      </w:r>
    </w:p>
    <w:p w14:paraId="36D975C2" w14:textId="77777777" w:rsidR="004B4EC8" w:rsidRPr="003E323A" w:rsidRDefault="004B4EC8" w:rsidP="004B4EC8">
      <w:pPr>
        <w:rPr>
          <w:sz w:val="14"/>
        </w:rPr>
      </w:pPr>
      <w:r w:rsidRPr="00116850">
        <w:rPr>
          <w:rStyle w:val="Emphasis"/>
          <w:highlight w:val="cyan"/>
        </w:rPr>
        <w:t>Many</w:t>
      </w:r>
      <w:r w:rsidRPr="00116850">
        <w:rPr>
          <w:sz w:val="14"/>
          <w:highlight w:val="cyan"/>
        </w:rPr>
        <w:t xml:space="preserve"> </w:t>
      </w:r>
      <w:r w:rsidRPr="00116850">
        <w:rPr>
          <w:rStyle w:val="StyleUnderline"/>
          <w:highlight w:val="cyan"/>
        </w:rPr>
        <w:t>Republicans</w:t>
      </w:r>
      <w:r w:rsidRPr="002308DB">
        <w:rPr>
          <w:rStyle w:val="StyleUnderline"/>
        </w:rPr>
        <w:t xml:space="preserve"> are already </w:t>
      </w:r>
      <w:r w:rsidRPr="00116850">
        <w:rPr>
          <w:rStyle w:val="StyleUnderline"/>
          <w:highlight w:val="cyan"/>
        </w:rPr>
        <w:t>begin</w:t>
      </w:r>
      <w:r w:rsidRPr="002308DB">
        <w:rPr>
          <w:rStyle w:val="StyleUnderline"/>
        </w:rPr>
        <w:t xml:space="preserve">ning to make </w:t>
      </w:r>
      <w:r w:rsidRPr="00116850">
        <w:rPr>
          <w:rStyle w:val="StyleUnderline"/>
          <w:highlight w:val="cyan"/>
        </w:rPr>
        <w:t>the argument</w:t>
      </w:r>
      <w:r w:rsidRPr="002308DB">
        <w:rPr>
          <w:rStyle w:val="StyleUnderline"/>
        </w:rPr>
        <w:t xml:space="preserve"> in some</w:t>
      </w:r>
      <w:r w:rsidRPr="003E323A">
        <w:rPr>
          <w:sz w:val="14"/>
        </w:rPr>
        <w:t xml:space="preserve"> </w:t>
      </w:r>
      <w:r w:rsidRPr="002308DB">
        <w:rPr>
          <w:rStyle w:val="Emphasis"/>
        </w:rPr>
        <w:t>surprisingly volatile states</w:t>
      </w:r>
      <w:r w:rsidRPr="003E323A">
        <w:rPr>
          <w:sz w:val="14"/>
        </w:rPr>
        <w:t xml:space="preserve"> </w:t>
      </w:r>
      <w:r w:rsidRPr="002308DB">
        <w:rPr>
          <w:rStyle w:val="StyleUnderline"/>
        </w:rPr>
        <w:t>like Tennessee</w:t>
      </w:r>
      <w:r w:rsidRPr="003E323A">
        <w:rPr>
          <w:sz w:val="14"/>
        </w:rPr>
        <w:t xml:space="preserve"> that </w:t>
      </w:r>
      <w:r w:rsidRPr="00116850">
        <w:rPr>
          <w:rStyle w:val="StyleUnderline"/>
          <w:highlight w:val="cyan"/>
        </w:rPr>
        <w:t>the</w:t>
      </w:r>
      <w:r w:rsidRPr="003E323A">
        <w:rPr>
          <w:sz w:val="14"/>
        </w:rPr>
        <w:t xml:space="preserve"> Senate </w:t>
      </w:r>
      <w:r w:rsidRPr="00116850">
        <w:rPr>
          <w:rStyle w:val="StyleUnderline"/>
          <w:highlight w:val="cyan"/>
        </w:rPr>
        <w:t>majority is on the line</w:t>
      </w:r>
      <w:r w:rsidRPr="003E323A">
        <w:rPr>
          <w:sz w:val="14"/>
        </w:rPr>
        <w:t xml:space="preserve"> — hoping to woo voters to the polls by hammering home the implication that something as important as another Supreme Court vacancy could be left in the hands of Senate Democratic Leader Chuck Schumer.</w:t>
      </w:r>
    </w:p>
    <w:p w14:paraId="4F876CA4" w14:textId="77777777" w:rsidR="004B4EC8" w:rsidRDefault="004B4EC8" w:rsidP="004B4EC8">
      <w:pPr>
        <w:pStyle w:val="Heading4"/>
      </w:pPr>
      <w:r>
        <w:t>Member tallies go neg</w:t>
      </w:r>
    </w:p>
    <w:p w14:paraId="195FAF44" w14:textId="77777777" w:rsidR="004B4EC8" w:rsidRDefault="004B4EC8" w:rsidP="004B4EC8">
      <w:r>
        <w:rPr>
          <w:rStyle w:val="Style13ptBold"/>
        </w:rPr>
        <w:t xml:space="preserve">Taylor 5/7 </w:t>
      </w:r>
      <w:r w:rsidRPr="00613601">
        <w:t>---- Jessica, lead digital political reporter for NPR</w:t>
      </w:r>
      <w:r>
        <w:t>, “Republican Fears About Holding the Senate Start To Sink In,” 2018, https://www.npr.org/2018/05/07/608649799/republican-fears-about-holding-the-senate-start-to-sink-in</w:t>
      </w:r>
    </w:p>
    <w:p w14:paraId="06D37576" w14:textId="77777777" w:rsidR="004B4EC8" w:rsidRPr="003E323A" w:rsidRDefault="004B4EC8" w:rsidP="004B4EC8"/>
    <w:p w14:paraId="794DD45B" w14:textId="77777777" w:rsidR="004B4EC8" w:rsidRPr="003E323A" w:rsidRDefault="004B4EC8" w:rsidP="004B4EC8">
      <w:pPr>
        <w:rPr>
          <w:sz w:val="14"/>
        </w:rPr>
      </w:pPr>
      <w:r w:rsidRPr="003E323A">
        <w:rPr>
          <w:rStyle w:val="Emphasis"/>
        </w:rPr>
        <w:t>Overall</w:t>
      </w:r>
      <w:r w:rsidRPr="003E323A">
        <w:rPr>
          <w:sz w:val="14"/>
        </w:rPr>
        <w:t xml:space="preserve"> though, </w:t>
      </w:r>
      <w:r w:rsidRPr="00116850">
        <w:rPr>
          <w:rStyle w:val="StyleUnderline"/>
          <w:highlight w:val="cyan"/>
        </w:rPr>
        <w:t>Republican fortunes</w:t>
      </w:r>
      <w:r w:rsidRPr="003E323A">
        <w:rPr>
          <w:sz w:val="14"/>
        </w:rPr>
        <w:t xml:space="preserve"> in keeping the Senate </w:t>
      </w:r>
      <w:r w:rsidRPr="00116850">
        <w:rPr>
          <w:rStyle w:val="Emphasis"/>
          <w:highlight w:val="cyan"/>
        </w:rPr>
        <w:t>aren't</w:t>
      </w:r>
      <w:r w:rsidRPr="003E323A">
        <w:rPr>
          <w:rStyle w:val="Emphasis"/>
        </w:rPr>
        <w:t xml:space="preserve"> as </w:t>
      </w:r>
      <w:r w:rsidRPr="00116850">
        <w:rPr>
          <w:rStyle w:val="Emphasis"/>
          <w:highlight w:val="cyan"/>
        </w:rPr>
        <w:t>good</w:t>
      </w:r>
      <w:r w:rsidRPr="003E323A">
        <w:rPr>
          <w:rStyle w:val="Emphasis"/>
        </w:rPr>
        <w:t xml:space="preserve"> as they should be</w:t>
      </w:r>
      <w:r w:rsidRPr="003E323A">
        <w:rPr>
          <w:sz w:val="14"/>
        </w:rPr>
        <w:t xml:space="preserve">, </w:t>
      </w:r>
      <w:r w:rsidRPr="003E323A">
        <w:rPr>
          <w:rStyle w:val="StyleUnderline"/>
        </w:rPr>
        <w:t>especially given the near</w:t>
      </w:r>
      <w:r w:rsidRPr="003E323A">
        <w:rPr>
          <w:sz w:val="14"/>
        </w:rPr>
        <w:t>-</w:t>
      </w:r>
      <w:r w:rsidRPr="003E323A">
        <w:rPr>
          <w:rStyle w:val="StyleUnderline"/>
        </w:rPr>
        <w:t>perfect map</w:t>
      </w:r>
      <w:r w:rsidRPr="003E323A">
        <w:rPr>
          <w:sz w:val="14"/>
        </w:rPr>
        <w:t xml:space="preserve"> they were gifted this cycle. Democrats are defending 26 seats — 10 of which are in states that President Trump carried — while Republicans have nine seats on the ballot, and only one (Nevada) in a state that Hillary Clinton carried.</w:t>
      </w:r>
    </w:p>
    <w:p w14:paraId="39D89282" w14:textId="77777777" w:rsidR="004B4EC8" w:rsidRPr="003E323A" w:rsidRDefault="004B4EC8" w:rsidP="004B4EC8">
      <w:pPr>
        <w:rPr>
          <w:sz w:val="14"/>
        </w:rPr>
      </w:pPr>
      <w:r w:rsidRPr="003E323A">
        <w:rPr>
          <w:rStyle w:val="StyleUnderline"/>
        </w:rPr>
        <w:t>Most Republicans believe</w:t>
      </w:r>
      <w:r w:rsidRPr="003E323A">
        <w:rPr>
          <w:sz w:val="14"/>
        </w:rPr>
        <w:t xml:space="preserve"> Sens. Joe </w:t>
      </w:r>
      <w:r w:rsidRPr="003E323A">
        <w:rPr>
          <w:rStyle w:val="StyleUnderline"/>
        </w:rPr>
        <w:t>Donnelly</w:t>
      </w:r>
      <w:r w:rsidRPr="003E323A">
        <w:rPr>
          <w:sz w:val="14"/>
        </w:rPr>
        <w:t xml:space="preserve"> in Indiana </w:t>
      </w:r>
      <w:r w:rsidRPr="003E323A">
        <w:rPr>
          <w:rStyle w:val="StyleUnderline"/>
        </w:rPr>
        <w:t>and</w:t>
      </w:r>
      <w:r w:rsidRPr="003E323A">
        <w:rPr>
          <w:sz w:val="14"/>
        </w:rPr>
        <w:t xml:space="preserve"> Claire </w:t>
      </w:r>
      <w:r w:rsidRPr="003E323A">
        <w:rPr>
          <w:rStyle w:val="StyleUnderline"/>
        </w:rPr>
        <w:t>McCaskill</w:t>
      </w:r>
      <w:r w:rsidRPr="003E323A">
        <w:rPr>
          <w:sz w:val="14"/>
        </w:rPr>
        <w:t xml:space="preserve"> in Missouri </w:t>
      </w:r>
      <w:r w:rsidRPr="003E323A">
        <w:rPr>
          <w:rStyle w:val="StyleUnderline"/>
        </w:rPr>
        <w:t>are their best chances</w:t>
      </w:r>
      <w:r w:rsidRPr="003E323A">
        <w:rPr>
          <w:sz w:val="14"/>
        </w:rPr>
        <w:t xml:space="preserve"> to win seats currently held by Democrats. In recent weeks, one of the best bits of </w:t>
      </w:r>
      <w:r w:rsidRPr="003E323A">
        <w:rPr>
          <w:rStyle w:val="StyleUnderline"/>
        </w:rPr>
        <w:t>news for Republicans was</w:t>
      </w:r>
      <w:r w:rsidRPr="003E323A">
        <w:rPr>
          <w:sz w:val="14"/>
        </w:rPr>
        <w:t xml:space="preserve"> when Florida Gov. Rick </w:t>
      </w:r>
      <w:r w:rsidRPr="003E323A">
        <w:rPr>
          <w:rStyle w:val="StyleUnderline"/>
        </w:rPr>
        <w:t>Scott</w:t>
      </w:r>
      <w:r w:rsidRPr="003E323A">
        <w:rPr>
          <w:sz w:val="14"/>
        </w:rPr>
        <w:t xml:space="preserve"> announced that he would challenge Sen. Bill Nelson. The billionaire Scott can give freely to his own campaign, forcing Democrats to perhaps divert resources from other contests.</w:t>
      </w:r>
    </w:p>
    <w:p w14:paraId="44794AFC" w14:textId="77777777" w:rsidR="004B4EC8" w:rsidRPr="003E323A" w:rsidRDefault="004B4EC8" w:rsidP="004B4EC8">
      <w:pPr>
        <w:rPr>
          <w:sz w:val="14"/>
        </w:rPr>
      </w:pPr>
      <w:r w:rsidRPr="003E323A">
        <w:rPr>
          <w:rStyle w:val="StyleUnderline"/>
        </w:rPr>
        <w:t>In the next tier are Democratic incumbents in states President Trump won by more than 20</w:t>
      </w:r>
      <w:r w:rsidRPr="003E323A">
        <w:rPr>
          <w:sz w:val="14"/>
        </w:rPr>
        <w:t xml:space="preserve"> points — North Dakota's Heidi </w:t>
      </w:r>
      <w:r w:rsidRPr="00116850">
        <w:rPr>
          <w:rStyle w:val="StyleUnderline"/>
          <w:highlight w:val="cyan"/>
        </w:rPr>
        <w:t>Heitkamp</w:t>
      </w:r>
      <w:r w:rsidRPr="003E323A">
        <w:rPr>
          <w:sz w:val="14"/>
        </w:rPr>
        <w:t xml:space="preserve">, West Virginia's Joe </w:t>
      </w:r>
      <w:r w:rsidRPr="00116850">
        <w:rPr>
          <w:rStyle w:val="StyleUnderline"/>
          <w:highlight w:val="cyan"/>
        </w:rPr>
        <w:t>Manchin and</w:t>
      </w:r>
      <w:r w:rsidRPr="003E323A">
        <w:rPr>
          <w:sz w:val="14"/>
        </w:rPr>
        <w:t xml:space="preserve"> Montana's Jon </w:t>
      </w:r>
      <w:r w:rsidRPr="00116850">
        <w:rPr>
          <w:rStyle w:val="StyleUnderline"/>
          <w:highlight w:val="cyan"/>
        </w:rPr>
        <w:t>Tester</w:t>
      </w:r>
      <w:r w:rsidRPr="003E323A">
        <w:rPr>
          <w:sz w:val="14"/>
        </w:rPr>
        <w:t xml:space="preserve">. </w:t>
      </w:r>
      <w:r w:rsidRPr="003E323A">
        <w:rPr>
          <w:rStyle w:val="Emphasis"/>
        </w:rPr>
        <w:t>But</w:t>
      </w:r>
      <w:r w:rsidRPr="003E323A">
        <w:rPr>
          <w:sz w:val="14"/>
        </w:rPr>
        <w:t xml:space="preserve"> </w:t>
      </w:r>
      <w:r w:rsidRPr="003E323A">
        <w:rPr>
          <w:rStyle w:val="StyleUnderline"/>
        </w:rPr>
        <w:t>even Republicans admit</w:t>
      </w:r>
      <w:r w:rsidRPr="003E323A">
        <w:rPr>
          <w:sz w:val="14"/>
        </w:rPr>
        <w:t xml:space="preserve"> </w:t>
      </w:r>
      <w:r w:rsidRPr="003E323A">
        <w:rPr>
          <w:rStyle w:val="Emphasis"/>
        </w:rPr>
        <w:t>all three</w:t>
      </w:r>
      <w:r w:rsidRPr="003E323A">
        <w:rPr>
          <w:sz w:val="14"/>
        </w:rPr>
        <w:t xml:space="preserve"> </w:t>
      </w:r>
      <w:r w:rsidRPr="00116850">
        <w:rPr>
          <w:rStyle w:val="StyleUnderline"/>
          <w:highlight w:val="cyan"/>
        </w:rPr>
        <w:t>have strong</w:t>
      </w:r>
      <w:r w:rsidRPr="003E323A">
        <w:rPr>
          <w:sz w:val="14"/>
        </w:rPr>
        <w:t xml:space="preserve"> </w:t>
      </w:r>
      <w:r w:rsidRPr="003E323A">
        <w:rPr>
          <w:rStyle w:val="StyleUnderline"/>
        </w:rPr>
        <w:t xml:space="preserve">political </w:t>
      </w:r>
      <w:r w:rsidRPr="00116850">
        <w:rPr>
          <w:rStyle w:val="StyleUnderline"/>
          <w:highlight w:val="cyan"/>
        </w:rPr>
        <w:t>identities</w:t>
      </w:r>
      <w:r w:rsidRPr="003E323A">
        <w:rPr>
          <w:sz w:val="14"/>
        </w:rPr>
        <w:t xml:space="preserve"> distinct from the national Democratic Party </w:t>
      </w:r>
      <w:r w:rsidRPr="00116850">
        <w:rPr>
          <w:rStyle w:val="StyleUnderline"/>
          <w:highlight w:val="cyan"/>
        </w:rPr>
        <w:t>and</w:t>
      </w:r>
      <w:r w:rsidRPr="003E323A">
        <w:rPr>
          <w:rStyle w:val="StyleUnderline"/>
        </w:rPr>
        <w:t xml:space="preserve"> that </w:t>
      </w:r>
      <w:r w:rsidRPr="003E323A">
        <w:rPr>
          <w:rStyle w:val="Emphasis"/>
        </w:rPr>
        <w:t xml:space="preserve">they </w:t>
      </w:r>
      <w:r w:rsidRPr="00116850">
        <w:rPr>
          <w:rStyle w:val="Emphasis"/>
          <w:highlight w:val="cyan"/>
        </w:rPr>
        <w:t>won't be</w:t>
      </w:r>
      <w:r w:rsidRPr="003E323A">
        <w:rPr>
          <w:rStyle w:val="Emphasis"/>
        </w:rPr>
        <w:t xml:space="preserve"> as </w:t>
      </w:r>
      <w:r w:rsidRPr="00116850">
        <w:rPr>
          <w:rStyle w:val="Emphasis"/>
          <w:highlight w:val="cyan"/>
        </w:rPr>
        <w:t>easy to knock off</w:t>
      </w:r>
      <w:r w:rsidRPr="003E323A">
        <w:rPr>
          <w:rStyle w:val="Emphasis"/>
        </w:rPr>
        <w:t xml:space="preserve"> as once thought</w:t>
      </w:r>
      <w:r w:rsidRPr="003E323A">
        <w:rPr>
          <w:sz w:val="14"/>
        </w:rPr>
        <w:t>.</w:t>
      </w:r>
    </w:p>
    <w:p w14:paraId="7C3E8381" w14:textId="77777777" w:rsidR="004B4EC8" w:rsidRPr="003E323A" w:rsidRDefault="004B4EC8" w:rsidP="004B4EC8">
      <w:pPr>
        <w:rPr>
          <w:sz w:val="14"/>
        </w:rPr>
      </w:pPr>
      <w:r w:rsidRPr="003E323A">
        <w:rPr>
          <w:rStyle w:val="Emphasis"/>
        </w:rPr>
        <w:t>In addition</w:t>
      </w:r>
      <w:r w:rsidRPr="003E323A">
        <w:rPr>
          <w:sz w:val="14"/>
        </w:rPr>
        <w:t xml:space="preserve">, </w:t>
      </w:r>
      <w:r w:rsidRPr="003E323A">
        <w:rPr>
          <w:rStyle w:val="StyleUnderline"/>
        </w:rPr>
        <w:t xml:space="preserve">once-competitive states such as </w:t>
      </w:r>
      <w:r w:rsidRPr="00116850">
        <w:rPr>
          <w:rStyle w:val="StyleUnderline"/>
          <w:highlight w:val="cyan"/>
        </w:rPr>
        <w:t>Ohio and Pennsylvania</w:t>
      </w:r>
      <w:r w:rsidRPr="003E323A">
        <w:rPr>
          <w:sz w:val="14"/>
        </w:rPr>
        <w:t xml:space="preserve"> </w:t>
      </w:r>
      <w:r w:rsidRPr="003E323A">
        <w:rPr>
          <w:rStyle w:val="Emphasis"/>
        </w:rPr>
        <w:t xml:space="preserve">have </w:t>
      </w:r>
      <w:r w:rsidRPr="00116850">
        <w:rPr>
          <w:rStyle w:val="Emphasis"/>
          <w:highlight w:val="cyan"/>
        </w:rPr>
        <w:t>slipped</w:t>
      </w:r>
      <w:r w:rsidRPr="003E323A">
        <w:rPr>
          <w:sz w:val="14"/>
        </w:rPr>
        <w:t xml:space="preserve"> </w:t>
      </w:r>
      <w:r w:rsidRPr="003E323A">
        <w:rPr>
          <w:rStyle w:val="StyleUnderline"/>
        </w:rPr>
        <w:t>from being realistic opportunities</w:t>
      </w:r>
      <w:r w:rsidRPr="003E323A">
        <w:rPr>
          <w:sz w:val="14"/>
        </w:rPr>
        <w:t xml:space="preserve">, according to multiple GOP sources, </w:t>
      </w:r>
      <w:r w:rsidRPr="003E323A">
        <w:rPr>
          <w:rStyle w:val="StyleUnderline"/>
        </w:rPr>
        <w:t>both</w:t>
      </w:r>
      <w:r w:rsidRPr="003E323A">
        <w:rPr>
          <w:sz w:val="14"/>
        </w:rPr>
        <w:t xml:space="preserve"> in part because </w:t>
      </w:r>
      <w:r w:rsidRPr="00116850">
        <w:rPr>
          <w:rStyle w:val="StyleUnderline"/>
          <w:highlight w:val="cyan"/>
        </w:rPr>
        <w:t>Republicans have struggled to attract</w:t>
      </w:r>
      <w:r w:rsidRPr="003E323A">
        <w:rPr>
          <w:rStyle w:val="StyleUnderline"/>
        </w:rPr>
        <w:t xml:space="preserve"> strong </w:t>
      </w:r>
      <w:r w:rsidRPr="00116850">
        <w:rPr>
          <w:rStyle w:val="StyleUnderline"/>
          <w:highlight w:val="cyan"/>
        </w:rPr>
        <w:t>candidates</w:t>
      </w:r>
      <w:r w:rsidRPr="003E323A">
        <w:rPr>
          <w:sz w:val="14"/>
        </w:rPr>
        <w:t>. Some Republicans still mention Wisconsin as a possible sleeper race, where Democratic Sen. Tammy Baldwin is running for re-election.</w:t>
      </w:r>
    </w:p>
    <w:p w14:paraId="0547E387" w14:textId="77777777" w:rsidR="004B4EC8" w:rsidRPr="003E323A" w:rsidRDefault="004B4EC8" w:rsidP="004B4EC8">
      <w:pPr>
        <w:rPr>
          <w:sz w:val="14"/>
        </w:rPr>
      </w:pPr>
      <w:r w:rsidRPr="003E323A">
        <w:rPr>
          <w:rStyle w:val="StyleUnderline"/>
        </w:rPr>
        <w:t xml:space="preserve">Meanwhile, </w:t>
      </w:r>
      <w:r w:rsidRPr="00116850">
        <w:rPr>
          <w:rStyle w:val="StyleUnderline"/>
          <w:highlight w:val="cyan"/>
        </w:rPr>
        <w:t>Republicans</w:t>
      </w:r>
      <w:r w:rsidRPr="003E323A">
        <w:rPr>
          <w:rStyle w:val="StyleUnderline"/>
        </w:rPr>
        <w:t xml:space="preserve"> are at </w:t>
      </w:r>
      <w:r w:rsidRPr="00116850">
        <w:rPr>
          <w:rStyle w:val="StyleUnderline"/>
          <w:highlight w:val="cyan"/>
        </w:rPr>
        <w:t>risk</w:t>
      </w:r>
      <w:r w:rsidRPr="003E323A">
        <w:rPr>
          <w:rStyle w:val="StyleUnderline"/>
        </w:rPr>
        <w:t xml:space="preserve"> of </w:t>
      </w:r>
      <w:r w:rsidRPr="00116850">
        <w:rPr>
          <w:rStyle w:val="StyleUnderline"/>
          <w:highlight w:val="cyan"/>
        </w:rPr>
        <w:t>losing</w:t>
      </w:r>
      <w:r w:rsidRPr="003E323A">
        <w:rPr>
          <w:sz w:val="14"/>
        </w:rPr>
        <w:t xml:space="preserve"> </w:t>
      </w:r>
      <w:r w:rsidRPr="003E323A">
        <w:rPr>
          <w:rStyle w:val="Emphasis"/>
        </w:rPr>
        <w:t xml:space="preserve">as many as </w:t>
      </w:r>
      <w:r w:rsidRPr="00116850">
        <w:rPr>
          <w:rStyle w:val="Emphasis"/>
          <w:highlight w:val="cyan"/>
        </w:rPr>
        <w:t>three</w:t>
      </w:r>
      <w:r w:rsidRPr="003E323A">
        <w:rPr>
          <w:rStyle w:val="Emphasis"/>
        </w:rPr>
        <w:t xml:space="preserve"> </w:t>
      </w:r>
      <w:r w:rsidRPr="003E323A">
        <w:rPr>
          <w:rStyle w:val="StyleUnderline"/>
        </w:rPr>
        <w:t xml:space="preserve">of their own </w:t>
      </w:r>
      <w:r w:rsidRPr="00116850">
        <w:rPr>
          <w:rStyle w:val="StyleUnderline"/>
          <w:highlight w:val="cyan"/>
        </w:rPr>
        <w:t>seats</w:t>
      </w:r>
      <w:r w:rsidRPr="003E323A">
        <w:rPr>
          <w:sz w:val="14"/>
        </w:rPr>
        <w:t xml:space="preserve">. The </w:t>
      </w:r>
      <w:r w:rsidRPr="00116850">
        <w:rPr>
          <w:rStyle w:val="StyleUnderline"/>
          <w:highlight w:val="cyan"/>
        </w:rPr>
        <w:t>most endangered is</w:t>
      </w:r>
      <w:r w:rsidRPr="003E323A">
        <w:rPr>
          <w:sz w:val="14"/>
        </w:rPr>
        <w:t xml:space="preserve"> Sen. Dean </w:t>
      </w:r>
      <w:r w:rsidRPr="00116850">
        <w:rPr>
          <w:rStyle w:val="StyleUnderline"/>
          <w:highlight w:val="cyan"/>
        </w:rPr>
        <w:t>Heller</w:t>
      </w:r>
      <w:r w:rsidRPr="007C1F59">
        <w:rPr>
          <w:rStyle w:val="StyleUnderline"/>
        </w:rPr>
        <w:t>'s</w:t>
      </w:r>
      <w:r w:rsidRPr="003E323A">
        <w:rPr>
          <w:rStyle w:val="StyleUnderline"/>
        </w:rPr>
        <w:t xml:space="preserve"> seat</w:t>
      </w:r>
      <w:r w:rsidRPr="003E323A">
        <w:rPr>
          <w:sz w:val="14"/>
        </w:rPr>
        <w:t xml:space="preserve"> in Nevada, </w:t>
      </w:r>
      <w:r w:rsidRPr="003E323A">
        <w:rPr>
          <w:rStyle w:val="StyleUnderline"/>
        </w:rPr>
        <w:t>a state won twice by</w:t>
      </w:r>
      <w:r w:rsidRPr="003E323A">
        <w:rPr>
          <w:sz w:val="14"/>
        </w:rPr>
        <w:t xml:space="preserve"> Barack </w:t>
      </w:r>
      <w:r w:rsidRPr="003E323A">
        <w:rPr>
          <w:rStyle w:val="StyleUnderline"/>
        </w:rPr>
        <w:t>Obama and by</w:t>
      </w:r>
      <w:r w:rsidRPr="003E323A">
        <w:rPr>
          <w:sz w:val="14"/>
        </w:rPr>
        <w:t xml:space="preserve"> Hillary </w:t>
      </w:r>
      <w:r w:rsidRPr="003E323A">
        <w:rPr>
          <w:rStyle w:val="StyleUnderline"/>
        </w:rPr>
        <w:t>Clinton</w:t>
      </w:r>
      <w:r w:rsidRPr="003E323A">
        <w:rPr>
          <w:sz w:val="14"/>
        </w:rPr>
        <w:t xml:space="preserve"> in 2016. The contest to replace retiring Sen. Jeff </w:t>
      </w:r>
      <w:r w:rsidRPr="00116850">
        <w:rPr>
          <w:rStyle w:val="StyleUnderline"/>
          <w:highlight w:val="cyan"/>
        </w:rPr>
        <w:t>Flake</w:t>
      </w:r>
      <w:r w:rsidRPr="003E323A">
        <w:rPr>
          <w:sz w:val="14"/>
        </w:rPr>
        <w:t xml:space="preserve"> in Arizona </w:t>
      </w:r>
      <w:r w:rsidRPr="00116850">
        <w:rPr>
          <w:rStyle w:val="Emphasis"/>
          <w:highlight w:val="cyan"/>
        </w:rPr>
        <w:t>worries many</w:t>
      </w:r>
      <w:r w:rsidRPr="003E323A">
        <w:rPr>
          <w:rStyle w:val="Emphasis"/>
        </w:rPr>
        <w:t xml:space="preserve"> Republicans</w:t>
      </w:r>
      <w:r w:rsidRPr="003E323A">
        <w:rPr>
          <w:sz w:val="14"/>
        </w:rPr>
        <w:t xml:space="preserve"> </w:t>
      </w:r>
      <w:r w:rsidRPr="00116850">
        <w:rPr>
          <w:rStyle w:val="StyleUnderline"/>
          <w:highlight w:val="cyan"/>
        </w:rPr>
        <w:t>because a</w:t>
      </w:r>
      <w:r w:rsidRPr="003E323A">
        <w:rPr>
          <w:rStyle w:val="StyleUnderline"/>
        </w:rPr>
        <w:t xml:space="preserve"> late unsettled </w:t>
      </w:r>
      <w:r w:rsidRPr="00116850">
        <w:rPr>
          <w:rStyle w:val="StyleUnderline"/>
          <w:highlight w:val="cyan"/>
        </w:rPr>
        <w:t>primary</w:t>
      </w:r>
      <w:r w:rsidRPr="003E323A">
        <w:rPr>
          <w:rStyle w:val="StyleUnderline"/>
        </w:rPr>
        <w:t xml:space="preserve"> contest </w:t>
      </w:r>
      <w:r w:rsidRPr="00116850">
        <w:rPr>
          <w:rStyle w:val="StyleUnderline"/>
          <w:highlight w:val="cyan"/>
        </w:rPr>
        <w:t>could weaken the party</w:t>
      </w:r>
      <w:r w:rsidRPr="003E323A">
        <w:rPr>
          <w:sz w:val="14"/>
        </w:rPr>
        <w:t xml:space="preserve">'s nominee </w:t>
      </w:r>
      <w:r w:rsidRPr="003E323A">
        <w:rPr>
          <w:rStyle w:val="StyleUnderline"/>
        </w:rPr>
        <w:t xml:space="preserve">in a state that's </w:t>
      </w:r>
      <w:r w:rsidRPr="003E323A">
        <w:rPr>
          <w:rStyle w:val="Emphasis"/>
        </w:rPr>
        <w:t>changing rapidly</w:t>
      </w:r>
      <w:r w:rsidRPr="003E323A">
        <w:rPr>
          <w:sz w:val="14"/>
        </w:rPr>
        <w:t xml:space="preserve">. And what should be a safe seat in </w:t>
      </w:r>
      <w:r w:rsidRPr="00116850">
        <w:rPr>
          <w:rStyle w:val="StyleUnderline"/>
          <w:highlight w:val="cyan"/>
        </w:rPr>
        <w:t>Tennessee is</w:t>
      </w:r>
      <w:r w:rsidRPr="003E323A">
        <w:rPr>
          <w:rStyle w:val="StyleUnderline"/>
        </w:rPr>
        <w:t xml:space="preserve"> becoming anything but a sure thing,</w:t>
      </w:r>
      <w:r w:rsidRPr="003E323A">
        <w:rPr>
          <w:sz w:val="14"/>
        </w:rPr>
        <w:t xml:space="preserve"> </w:t>
      </w:r>
      <w:r w:rsidRPr="00116850">
        <w:rPr>
          <w:rStyle w:val="Emphasis"/>
          <w:highlight w:val="cyan"/>
        </w:rPr>
        <w:t>rocketing up the list of</w:t>
      </w:r>
      <w:r w:rsidRPr="003E323A">
        <w:rPr>
          <w:rStyle w:val="Emphasis"/>
        </w:rPr>
        <w:t xml:space="preserve"> GOP </w:t>
      </w:r>
      <w:r w:rsidRPr="00116850">
        <w:rPr>
          <w:rStyle w:val="Emphasis"/>
          <w:highlight w:val="cyan"/>
        </w:rPr>
        <w:t>concerns</w:t>
      </w:r>
      <w:r w:rsidRPr="003E323A">
        <w:rPr>
          <w:sz w:val="14"/>
        </w:rPr>
        <w:t>.</w:t>
      </w:r>
    </w:p>
    <w:p w14:paraId="31F068AB" w14:textId="77777777" w:rsidR="004B4EC8" w:rsidRPr="003E323A" w:rsidRDefault="004B4EC8" w:rsidP="004B4EC8">
      <w:pPr>
        <w:rPr>
          <w:rStyle w:val="StyleUnderline"/>
        </w:rPr>
      </w:pPr>
      <w:r w:rsidRPr="003E323A">
        <w:rPr>
          <w:rStyle w:val="StyleUnderline"/>
        </w:rPr>
        <w:t>All in all, everything has to go right for Democrats</w:t>
      </w:r>
      <w:r w:rsidRPr="003E323A">
        <w:rPr>
          <w:sz w:val="14"/>
        </w:rPr>
        <w:t xml:space="preserve"> to flip the two seats they need to win control of the Senate, including hanging on to most of their own endangered incumbents. </w:t>
      </w:r>
      <w:r w:rsidRPr="003E323A">
        <w:rPr>
          <w:rStyle w:val="Emphasis"/>
        </w:rPr>
        <w:t>But</w:t>
      </w:r>
      <w:r w:rsidRPr="003E323A">
        <w:rPr>
          <w:sz w:val="14"/>
        </w:rPr>
        <w:t xml:space="preserve"> </w:t>
      </w:r>
      <w:r w:rsidRPr="00116850">
        <w:rPr>
          <w:rStyle w:val="StyleUnderline"/>
          <w:highlight w:val="cyan"/>
        </w:rPr>
        <w:t>Republicans are</w:t>
      </w:r>
      <w:r w:rsidRPr="003E323A">
        <w:rPr>
          <w:rStyle w:val="StyleUnderline"/>
        </w:rPr>
        <w:t xml:space="preserve"> growing </w:t>
      </w:r>
      <w:r w:rsidRPr="003E323A">
        <w:rPr>
          <w:rStyle w:val="Emphasis"/>
        </w:rPr>
        <w:t xml:space="preserve">increasingly </w:t>
      </w:r>
      <w:r w:rsidRPr="00116850">
        <w:rPr>
          <w:rStyle w:val="Emphasis"/>
          <w:highlight w:val="cyan"/>
        </w:rPr>
        <w:t>pessimistic</w:t>
      </w:r>
      <w:r w:rsidRPr="003E323A">
        <w:rPr>
          <w:sz w:val="14"/>
        </w:rPr>
        <w:t xml:space="preserve"> about their chances come November — and as many privately note, </w:t>
      </w:r>
      <w:r w:rsidRPr="00116850">
        <w:rPr>
          <w:rStyle w:val="StyleUnderline"/>
          <w:highlight w:val="cyan"/>
        </w:rPr>
        <w:t>the environment</w:t>
      </w:r>
      <w:r w:rsidRPr="003E323A">
        <w:rPr>
          <w:rStyle w:val="StyleUnderline"/>
        </w:rPr>
        <w:t xml:space="preserve"> </w:t>
      </w:r>
      <w:r w:rsidRPr="00116850">
        <w:rPr>
          <w:rStyle w:val="StyleUnderline"/>
          <w:highlight w:val="cyan"/>
        </w:rPr>
        <w:t>is</w:t>
      </w:r>
      <w:r w:rsidRPr="003E323A">
        <w:rPr>
          <w:rStyle w:val="StyleUnderline"/>
        </w:rPr>
        <w:t xml:space="preserve"> probably </w:t>
      </w:r>
      <w:r w:rsidRPr="00116850">
        <w:rPr>
          <w:rStyle w:val="Emphasis"/>
          <w:highlight w:val="cyan"/>
        </w:rPr>
        <w:t>going to get worse</w:t>
      </w:r>
      <w:r w:rsidRPr="003E323A">
        <w:rPr>
          <w:rStyle w:val="StyleUnderline"/>
        </w:rPr>
        <w:t xml:space="preserve"> for them before it gets better.</w:t>
      </w:r>
    </w:p>
    <w:p w14:paraId="1DA54E57" w14:textId="77777777" w:rsidR="00BD29EF" w:rsidRDefault="00BD29EF" w:rsidP="00BD29EF">
      <w:pPr>
        <w:pStyle w:val="Heading3"/>
      </w:pPr>
      <w:r>
        <w:t>Blue Wave</w:t>
      </w:r>
    </w:p>
    <w:p w14:paraId="69BB3206" w14:textId="77777777" w:rsidR="00BD29EF" w:rsidRPr="000B3D35" w:rsidRDefault="00BD29EF" w:rsidP="00BD29EF">
      <w:pPr>
        <w:pStyle w:val="Heading4"/>
        <w:rPr>
          <w:b w:val="0"/>
        </w:rPr>
      </w:pPr>
      <w:r>
        <w:t xml:space="preserve">Blue wave likely – even if predictions are imperfect, the evidence is there – </w:t>
      </w:r>
      <w:r>
        <w:rPr>
          <w:b w:val="0"/>
        </w:rPr>
        <w:t xml:space="preserve">special elections, </w:t>
      </w:r>
    </w:p>
    <w:p w14:paraId="4D7B08E3" w14:textId="77777777" w:rsidR="00BD29EF" w:rsidRDefault="00BD29EF" w:rsidP="00BD29EF">
      <w:r>
        <w:rPr>
          <w:rStyle w:val="Style13ptBold"/>
        </w:rPr>
        <w:t xml:space="preserve">Schneider 6/15 </w:t>
      </w:r>
      <w:r w:rsidRPr="000B3D35">
        <w:t xml:space="preserve">---- Christian, political columnist for </w:t>
      </w:r>
      <w:r>
        <w:rPr>
          <w:i/>
        </w:rPr>
        <w:t>USA Today</w:t>
      </w:r>
      <w:r>
        <w:t xml:space="preserve">, former Senior Fellow at the Wisconsin Policy Research Institute, former Policy Analyst for the Wisconsin State Legislature, M.A. in Political Science (Marquette University), B.S. in Political Science (University of Utah), “Losing the November elections might be the only way to save Republican Party,” 2018, </w:t>
      </w:r>
      <w:hyperlink r:id="rId10" w:history="1">
        <w:r w:rsidRPr="0004329C">
          <w:rPr>
            <w:rStyle w:val="Hyperlink"/>
          </w:rPr>
          <w:t>https://www.usatoday.com/story/opinion/2018/06/15/losing-midterms-save-republican-party-trump-blue-wave-column/702567002/</w:t>
        </w:r>
      </w:hyperlink>
    </w:p>
    <w:p w14:paraId="0410DE36" w14:textId="77777777" w:rsidR="00BD29EF" w:rsidRDefault="00BD29EF" w:rsidP="00BD29EF"/>
    <w:p w14:paraId="162966C1" w14:textId="77777777" w:rsidR="00BD29EF" w:rsidRPr="000B3D35" w:rsidRDefault="00BD29EF" w:rsidP="00BD29EF">
      <w:pPr>
        <w:rPr>
          <w:sz w:val="14"/>
        </w:rPr>
      </w:pPr>
      <w:r w:rsidRPr="000B3D35">
        <w:rPr>
          <w:sz w:val="14"/>
        </w:rPr>
        <w:t xml:space="preserve">Yet </w:t>
      </w:r>
      <w:r w:rsidRPr="000B3D35">
        <w:rPr>
          <w:rStyle w:val="StyleUnderline"/>
        </w:rPr>
        <w:t xml:space="preserve">while pro-Trump forces dominate GOP primaries, </w:t>
      </w:r>
      <w:r w:rsidRPr="00116850">
        <w:rPr>
          <w:rStyle w:val="StyleUnderline"/>
          <w:highlight w:val="cyan"/>
        </w:rPr>
        <w:t>Republicans</w:t>
      </w:r>
      <w:r w:rsidRPr="000B3D35">
        <w:rPr>
          <w:rStyle w:val="StyleUnderline"/>
        </w:rPr>
        <w:t xml:space="preserve"> nationally </w:t>
      </w:r>
      <w:r w:rsidRPr="00116850">
        <w:rPr>
          <w:rStyle w:val="StyleUnderline"/>
          <w:highlight w:val="cyan"/>
        </w:rPr>
        <w:t>continue to</w:t>
      </w:r>
      <w:r w:rsidRPr="00116850">
        <w:rPr>
          <w:sz w:val="14"/>
          <w:highlight w:val="cyan"/>
        </w:rPr>
        <w:t xml:space="preserve"> </w:t>
      </w:r>
      <w:r w:rsidRPr="00116850">
        <w:rPr>
          <w:rStyle w:val="Emphasis"/>
          <w:highlight w:val="cyan"/>
        </w:rPr>
        <w:t>hemorrhage seats</w:t>
      </w:r>
      <w:r w:rsidRPr="00116850">
        <w:rPr>
          <w:sz w:val="14"/>
          <w:highlight w:val="cyan"/>
        </w:rPr>
        <w:t xml:space="preserve"> </w:t>
      </w:r>
      <w:r w:rsidRPr="00116850">
        <w:rPr>
          <w:rStyle w:val="StyleUnderline"/>
          <w:highlight w:val="cyan"/>
        </w:rPr>
        <w:t>when</w:t>
      </w:r>
      <w:r w:rsidRPr="000B3D35">
        <w:rPr>
          <w:sz w:val="14"/>
        </w:rPr>
        <w:t xml:space="preserve"> those </w:t>
      </w:r>
      <w:r w:rsidRPr="00116850">
        <w:rPr>
          <w:rStyle w:val="StyleUnderline"/>
          <w:highlight w:val="cyan"/>
        </w:rPr>
        <w:t>Trumpist candidates run</w:t>
      </w:r>
      <w:r w:rsidRPr="000B3D35">
        <w:rPr>
          <w:rStyle w:val="StyleUnderline"/>
        </w:rPr>
        <w:t xml:space="preserve"> in general elections. Consider</w:t>
      </w:r>
      <w:r w:rsidRPr="000B3D35">
        <w:rPr>
          <w:sz w:val="14"/>
        </w:rPr>
        <w:t xml:space="preserve"> the fact </w:t>
      </w:r>
      <w:r w:rsidRPr="000B3D35">
        <w:rPr>
          <w:rStyle w:val="StyleUnderline"/>
        </w:rPr>
        <w:t xml:space="preserve">that </w:t>
      </w:r>
      <w:r w:rsidRPr="00116850">
        <w:rPr>
          <w:rStyle w:val="StyleUnderline"/>
          <w:highlight w:val="cyan"/>
        </w:rPr>
        <w:t>Alabama</w:t>
      </w:r>
      <w:r w:rsidRPr="000B3D35">
        <w:rPr>
          <w:sz w:val="14"/>
        </w:rPr>
        <w:t xml:space="preserve"> (!) </w:t>
      </w:r>
      <w:r w:rsidRPr="00116850">
        <w:rPr>
          <w:rStyle w:val="StyleUnderline"/>
          <w:highlight w:val="cyan"/>
        </w:rPr>
        <w:t>has a Democratic</w:t>
      </w:r>
      <w:r w:rsidRPr="000B3D35">
        <w:rPr>
          <w:rStyle w:val="StyleUnderline"/>
        </w:rPr>
        <w:t xml:space="preserve"> U.S. </w:t>
      </w:r>
      <w:r w:rsidRPr="00116850">
        <w:rPr>
          <w:rStyle w:val="StyleUnderline"/>
          <w:highlight w:val="cyan"/>
        </w:rPr>
        <w:t>Senator</w:t>
      </w:r>
      <w:r w:rsidRPr="000B3D35">
        <w:rPr>
          <w:rStyle w:val="StyleUnderline"/>
        </w:rPr>
        <w:t>, which seems</w:t>
      </w:r>
      <w:r w:rsidRPr="000B3D35">
        <w:rPr>
          <w:sz w:val="14"/>
        </w:rPr>
        <w:t xml:space="preserve"> about </w:t>
      </w:r>
      <w:r w:rsidRPr="00120E70">
        <w:rPr>
          <w:rStyle w:val="StyleUnderline"/>
        </w:rPr>
        <w:t>as likely as the NAACP electing Roseanne</w:t>
      </w:r>
      <w:r w:rsidRPr="000B3D35">
        <w:rPr>
          <w:sz w:val="14"/>
        </w:rPr>
        <w:t xml:space="preserve"> Barr </w:t>
      </w:r>
      <w:r w:rsidRPr="00120E70">
        <w:rPr>
          <w:rStyle w:val="StyleUnderline"/>
        </w:rPr>
        <w:t>as its next president</w:t>
      </w:r>
      <w:r w:rsidRPr="000B3D35">
        <w:rPr>
          <w:sz w:val="14"/>
        </w:rPr>
        <w:t>.</w:t>
      </w:r>
    </w:p>
    <w:p w14:paraId="4D57C93D" w14:textId="77777777" w:rsidR="00BD29EF" w:rsidRDefault="00BD29EF" w:rsidP="00BD29EF">
      <w:pPr>
        <w:rPr>
          <w:sz w:val="14"/>
        </w:rPr>
      </w:pPr>
      <w:r w:rsidRPr="00120E70">
        <w:rPr>
          <w:rStyle w:val="StyleUnderline"/>
        </w:rPr>
        <w:t>Granted, there are</w:t>
      </w:r>
      <w:r w:rsidRPr="00120E70">
        <w:rPr>
          <w:sz w:val="14"/>
        </w:rPr>
        <w:t xml:space="preserve"> still </w:t>
      </w:r>
      <w:r w:rsidRPr="00120E70">
        <w:rPr>
          <w:rStyle w:val="StyleUnderline"/>
        </w:rPr>
        <w:t>signs a “blue wave” may not be imminent</w:t>
      </w:r>
      <w:r w:rsidRPr="00120E70">
        <w:rPr>
          <w:sz w:val="14"/>
        </w:rPr>
        <w:t xml:space="preserve">, and nobody can predict what’s going to happen in one month, much less five. </w:t>
      </w:r>
      <w:r w:rsidRPr="00120E70">
        <w:rPr>
          <w:rStyle w:val="Emphasis"/>
        </w:rPr>
        <w:t>But</w:t>
      </w:r>
      <w:r w:rsidRPr="00120E70">
        <w:rPr>
          <w:sz w:val="14"/>
        </w:rPr>
        <w:t xml:space="preserve"> </w:t>
      </w:r>
      <w:r w:rsidRPr="00120E70">
        <w:rPr>
          <w:rStyle w:val="StyleUnderline"/>
        </w:rPr>
        <w:t xml:space="preserve">the </w:t>
      </w:r>
      <w:r w:rsidRPr="00116850">
        <w:rPr>
          <w:rStyle w:val="StyleUnderline"/>
          <w:highlight w:val="cyan"/>
        </w:rPr>
        <w:t xml:space="preserve">early returns are </w:t>
      </w:r>
      <w:r w:rsidRPr="00116850">
        <w:rPr>
          <w:rStyle w:val="Emphasis"/>
          <w:highlight w:val="cyan"/>
        </w:rPr>
        <w:t>disastrous</w:t>
      </w:r>
      <w:r w:rsidRPr="00120E70">
        <w:rPr>
          <w:sz w:val="14"/>
        </w:rPr>
        <w:t xml:space="preserve">. Just as Trump wore the Republican Party to his political benefit, </w:t>
      </w:r>
      <w:r w:rsidRPr="00116850">
        <w:rPr>
          <w:rStyle w:val="StyleUnderline"/>
          <w:highlight w:val="cyan"/>
        </w:rPr>
        <w:t>the party must</w:t>
      </w:r>
      <w:r w:rsidRPr="00120E70">
        <w:rPr>
          <w:rStyle w:val="StyleUnderline"/>
        </w:rPr>
        <w:t xml:space="preserve"> now </w:t>
      </w:r>
      <w:r w:rsidRPr="00116850">
        <w:rPr>
          <w:rStyle w:val="StyleUnderline"/>
          <w:highlight w:val="cyan"/>
        </w:rPr>
        <w:t>wear Trump to their</w:t>
      </w:r>
      <w:r w:rsidRPr="00120E70">
        <w:rPr>
          <w:rStyle w:val="StyleUnderline"/>
        </w:rPr>
        <w:t xml:space="preserve"> </w:t>
      </w:r>
      <w:r w:rsidRPr="00120E70">
        <w:rPr>
          <w:rStyle w:val="Emphasis"/>
        </w:rPr>
        <w:t xml:space="preserve">likely </w:t>
      </w:r>
      <w:r w:rsidRPr="00116850">
        <w:rPr>
          <w:rStyle w:val="Emphasis"/>
          <w:highlight w:val="cyan"/>
        </w:rPr>
        <w:t>demise</w:t>
      </w:r>
      <w:r w:rsidRPr="00120E70">
        <w:rPr>
          <w:sz w:val="14"/>
        </w:rPr>
        <w:t>.</w:t>
      </w:r>
    </w:p>
    <w:p w14:paraId="3BCFFBCF" w14:textId="77777777" w:rsidR="00BD29EF" w:rsidRDefault="00BD29EF" w:rsidP="00BD29EF">
      <w:pPr>
        <w:pStyle w:val="Heading4"/>
      </w:pPr>
      <w:r>
        <w:t xml:space="preserve">Dems can roll – </w:t>
      </w:r>
      <w:r w:rsidRPr="00440EE2">
        <w:rPr>
          <w:u w:val="single"/>
        </w:rPr>
        <w:t>Trump unpopularity</w:t>
      </w:r>
      <w:r>
        <w:t xml:space="preserve"> and </w:t>
      </w:r>
      <w:r w:rsidRPr="00440EE2">
        <w:rPr>
          <w:u w:val="single"/>
        </w:rPr>
        <w:t>Dem strategy</w:t>
      </w:r>
    </w:p>
    <w:p w14:paraId="34FBF517" w14:textId="77777777" w:rsidR="00BD29EF" w:rsidRDefault="00BD29EF" w:rsidP="00BD29EF">
      <w:r>
        <w:rPr>
          <w:rStyle w:val="Style13ptBold"/>
        </w:rPr>
        <w:t xml:space="preserve">Sargent 5/8 </w:t>
      </w:r>
      <w:r w:rsidRPr="001F04A4">
        <w:t xml:space="preserve">---- Greg, national politics writer for </w:t>
      </w:r>
      <w:r w:rsidRPr="001F04A4">
        <w:rPr>
          <w:i/>
        </w:rPr>
        <w:t>The Washington Post</w:t>
      </w:r>
      <w:r>
        <w:rPr>
          <w:i/>
        </w:rPr>
        <w:t xml:space="preserve"> </w:t>
      </w:r>
      <w:r>
        <w:t xml:space="preserve">featured in </w:t>
      </w:r>
      <w:r>
        <w:rPr>
          <w:i/>
        </w:rPr>
        <w:t>Talking Points Memo</w:t>
      </w:r>
      <w:r>
        <w:t xml:space="preserve">, </w:t>
      </w:r>
      <w:r>
        <w:rPr>
          <w:i/>
        </w:rPr>
        <w:t>New York Magazine</w:t>
      </w:r>
      <w:r>
        <w:t xml:space="preserve">, </w:t>
      </w:r>
      <w:r>
        <w:rPr>
          <w:i/>
        </w:rPr>
        <w:t>The Denver Post</w:t>
      </w:r>
      <w:r>
        <w:t xml:space="preserve">, and </w:t>
      </w:r>
      <w:r>
        <w:rPr>
          <w:i/>
        </w:rPr>
        <w:t>Huff Post</w:t>
      </w:r>
      <w:r>
        <w:t xml:space="preserve">, “Trump Is a Disaster, and That’s Helping Democrats. But Not How You Think.,” </w:t>
      </w:r>
      <w:r>
        <w:rPr>
          <w:i/>
        </w:rPr>
        <w:t>The Washington Post</w:t>
      </w:r>
      <w:r>
        <w:t xml:space="preserve">, 2018, </w:t>
      </w:r>
      <w:hyperlink r:id="rId11" w:history="1">
        <w:r w:rsidRPr="0004329C">
          <w:rPr>
            <w:rStyle w:val="Hyperlink"/>
          </w:rPr>
          <w:t>https://www.washingtonpost.com/blogs/plum-line/wp/2018/05/08/trump-is-a-disaster-and-thats-helping-democrats-but-not-how-you-think/?utm_term=.11d87b55d882</w:t>
        </w:r>
      </w:hyperlink>
    </w:p>
    <w:p w14:paraId="40F6325F" w14:textId="77777777" w:rsidR="00BD29EF" w:rsidRPr="00440EE2" w:rsidRDefault="00BD29EF" w:rsidP="00BD29EF"/>
    <w:p w14:paraId="3FF73723" w14:textId="77777777" w:rsidR="00BD29EF" w:rsidRPr="00440EE2" w:rsidRDefault="00BD29EF" w:rsidP="00BD29EF">
      <w:pPr>
        <w:rPr>
          <w:rStyle w:val="StyleUnderline"/>
        </w:rPr>
      </w:pPr>
      <w:r w:rsidRPr="00440EE2">
        <w:rPr>
          <w:sz w:val="14"/>
        </w:rPr>
        <w:t xml:space="preserve">In other words, </w:t>
      </w:r>
      <w:r w:rsidRPr="00116850">
        <w:rPr>
          <w:rStyle w:val="StyleUnderline"/>
          <w:highlight w:val="cyan"/>
        </w:rPr>
        <w:t xml:space="preserve">Trump is </w:t>
      </w:r>
      <w:r w:rsidRPr="00116850">
        <w:rPr>
          <w:rStyle w:val="Emphasis"/>
          <w:highlight w:val="cyan"/>
        </w:rPr>
        <w:t>doing</w:t>
      </w:r>
      <w:r w:rsidRPr="00440EE2">
        <w:rPr>
          <w:rStyle w:val="Emphasis"/>
        </w:rPr>
        <w:t xml:space="preserve"> part of the </w:t>
      </w:r>
      <w:r w:rsidRPr="00116850">
        <w:rPr>
          <w:rStyle w:val="Emphasis"/>
          <w:highlight w:val="cyan"/>
        </w:rPr>
        <w:t>work for Democrats</w:t>
      </w:r>
      <w:r w:rsidRPr="00440EE2">
        <w:rPr>
          <w:sz w:val="14"/>
        </w:rPr>
        <w:t xml:space="preserve"> without their help, </w:t>
      </w:r>
      <w:r w:rsidRPr="00116850">
        <w:rPr>
          <w:rStyle w:val="StyleUnderline"/>
          <w:highlight w:val="cyan"/>
        </w:rPr>
        <w:t>allowing them to focus on</w:t>
      </w:r>
      <w:r w:rsidRPr="00440EE2">
        <w:rPr>
          <w:sz w:val="14"/>
        </w:rPr>
        <w:t xml:space="preserve"> things such as improving </w:t>
      </w:r>
      <w:r w:rsidRPr="00116850">
        <w:rPr>
          <w:rStyle w:val="StyleUnderline"/>
          <w:highlight w:val="cyan"/>
        </w:rPr>
        <w:t>health care or</w:t>
      </w:r>
      <w:r w:rsidRPr="00440EE2">
        <w:rPr>
          <w:sz w:val="14"/>
        </w:rPr>
        <w:t xml:space="preserve"> fortifying </w:t>
      </w:r>
      <w:r w:rsidRPr="001B6718">
        <w:rPr>
          <w:rStyle w:val="StyleUnderline"/>
        </w:rPr>
        <w:t>social insurance</w:t>
      </w:r>
      <w:r w:rsidRPr="00440EE2">
        <w:rPr>
          <w:rStyle w:val="StyleUnderline"/>
        </w:rPr>
        <w:t xml:space="preserve"> (as</w:t>
      </w:r>
      <w:r w:rsidRPr="00440EE2">
        <w:rPr>
          <w:sz w:val="14"/>
        </w:rPr>
        <w:t xml:space="preserve"> Conor </w:t>
      </w:r>
      <w:r w:rsidRPr="001B6718">
        <w:rPr>
          <w:rStyle w:val="StyleUnderline"/>
        </w:rPr>
        <w:t>Lamb did</w:t>
      </w:r>
      <w:r w:rsidRPr="00440EE2">
        <w:rPr>
          <w:rStyle w:val="StyleUnderline"/>
        </w:rPr>
        <w:t>) or even on hyper-</w:t>
      </w:r>
      <w:r w:rsidRPr="00116850">
        <w:rPr>
          <w:rStyle w:val="StyleUnderline"/>
          <w:highlight w:val="cyan"/>
        </w:rPr>
        <w:t>local issues</w:t>
      </w:r>
      <w:r w:rsidRPr="00440EE2">
        <w:rPr>
          <w:sz w:val="14"/>
        </w:rPr>
        <w:t xml:space="preserve"> (as many state legislative candidates have done). </w:t>
      </w:r>
      <w:r w:rsidRPr="00440EE2">
        <w:rPr>
          <w:rStyle w:val="StyleUnderline"/>
        </w:rPr>
        <w:t xml:space="preserve">If </w:t>
      </w:r>
      <w:r w:rsidRPr="00116850">
        <w:rPr>
          <w:rStyle w:val="StyleUnderline"/>
          <w:highlight w:val="cyan"/>
        </w:rPr>
        <w:t>Democrats</w:t>
      </w:r>
      <w:r w:rsidRPr="00440EE2">
        <w:rPr>
          <w:rStyle w:val="StyleUnderline"/>
        </w:rPr>
        <w:t xml:space="preserve"> are running against Trump, it’s subtle: They</w:t>
      </w:r>
      <w:r w:rsidRPr="00440EE2">
        <w:rPr>
          <w:sz w:val="14"/>
        </w:rPr>
        <w:t xml:space="preserve"> are trying to </w:t>
      </w:r>
      <w:r w:rsidRPr="00116850">
        <w:rPr>
          <w:rStyle w:val="StyleUnderline"/>
          <w:highlight w:val="cyan"/>
        </w:rPr>
        <w:t>project calm</w:t>
      </w:r>
      <w:r w:rsidRPr="00440EE2">
        <w:rPr>
          <w:sz w:val="14"/>
        </w:rPr>
        <w:t xml:space="preserve">, </w:t>
      </w:r>
      <w:r w:rsidRPr="00440EE2">
        <w:rPr>
          <w:rStyle w:val="StyleUnderline"/>
        </w:rPr>
        <w:t>stability, decency and respect</w:t>
      </w:r>
      <w:r w:rsidRPr="00440EE2">
        <w:rPr>
          <w:sz w:val="14"/>
        </w:rPr>
        <w:t xml:space="preserve"> for tolerance and the rule of law, </w:t>
      </w:r>
      <w:r w:rsidRPr="00116850">
        <w:rPr>
          <w:rStyle w:val="StyleUnderline"/>
          <w:highlight w:val="cyan"/>
        </w:rPr>
        <w:t>drawing</w:t>
      </w:r>
      <w:r w:rsidRPr="00440EE2">
        <w:rPr>
          <w:rStyle w:val="StyleUnderline"/>
        </w:rPr>
        <w:t xml:space="preserve"> </w:t>
      </w:r>
      <w:r w:rsidRPr="00116850">
        <w:rPr>
          <w:rStyle w:val="StyleUnderline"/>
          <w:highlight w:val="cyan"/>
        </w:rPr>
        <w:t>an implicit contrast with Trump</w:t>
      </w:r>
      <w:r w:rsidRPr="00440EE2">
        <w:rPr>
          <w:sz w:val="14"/>
        </w:rPr>
        <w:t xml:space="preserve">, </w:t>
      </w:r>
      <w:r w:rsidRPr="00440EE2">
        <w:rPr>
          <w:rStyle w:val="StyleUnderline"/>
        </w:rPr>
        <w:t>and are challenging</w:t>
      </w:r>
      <w:r w:rsidRPr="00440EE2">
        <w:rPr>
          <w:sz w:val="14"/>
        </w:rPr>
        <w:t xml:space="preserve"> </w:t>
      </w:r>
      <w:r w:rsidRPr="00440EE2">
        <w:rPr>
          <w:rStyle w:val="StyleUnderline"/>
        </w:rPr>
        <w:t>their</w:t>
      </w:r>
      <w:r w:rsidRPr="00440EE2">
        <w:rPr>
          <w:sz w:val="14"/>
        </w:rPr>
        <w:t xml:space="preserve"> Republican </w:t>
      </w:r>
      <w:r w:rsidRPr="00440EE2">
        <w:rPr>
          <w:rStyle w:val="StyleUnderline"/>
        </w:rPr>
        <w:t>foes when they dabble in Trumpist xenophobia</w:t>
      </w:r>
      <w:r w:rsidRPr="00440EE2">
        <w:rPr>
          <w:sz w:val="14"/>
        </w:rPr>
        <w:t xml:space="preserve"> and veiled racism, </w:t>
      </w:r>
      <w:r w:rsidRPr="00440EE2">
        <w:rPr>
          <w:rStyle w:val="StyleUnderline"/>
        </w:rPr>
        <w:t>as opposed to making it overtly all about the president.</w:t>
      </w:r>
    </w:p>
    <w:p w14:paraId="0A0AFE47" w14:textId="77777777" w:rsidR="00BD29EF" w:rsidRPr="00440EE2" w:rsidRDefault="00BD29EF" w:rsidP="00BD29EF">
      <w:pPr>
        <w:rPr>
          <w:sz w:val="14"/>
        </w:rPr>
      </w:pPr>
      <w:r w:rsidRPr="00440EE2">
        <w:rPr>
          <w:sz w:val="14"/>
        </w:rPr>
        <w:t xml:space="preserve">These </w:t>
      </w:r>
      <w:r w:rsidRPr="00116850">
        <w:rPr>
          <w:rStyle w:val="StyleUnderline"/>
          <w:highlight w:val="cyan"/>
        </w:rPr>
        <w:t>campaigns are</w:t>
      </w:r>
      <w:r w:rsidRPr="00440EE2">
        <w:rPr>
          <w:rStyle w:val="StyleUnderline"/>
        </w:rPr>
        <w:t xml:space="preserve"> unfolding </w:t>
      </w:r>
      <w:r w:rsidRPr="00116850">
        <w:rPr>
          <w:rStyle w:val="Emphasis"/>
          <w:highlight w:val="cyan"/>
        </w:rPr>
        <w:t>outside</w:t>
      </w:r>
      <w:r w:rsidRPr="00440EE2">
        <w:rPr>
          <w:rStyle w:val="Emphasis"/>
        </w:rPr>
        <w:t xml:space="preserve"> of </w:t>
      </w:r>
      <w:r w:rsidRPr="00116850">
        <w:rPr>
          <w:rStyle w:val="Emphasis"/>
          <w:highlight w:val="cyan"/>
        </w:rPr>
        <w:t>our debates</w:t>
      </w:r>
      <w:r w:rsidRPr="00440EE2">
        <w:rPr>
          <w:rStyle w:val="StyleUnderline"/>
        </w:rPr>
        <w:t xml:space="preserve"> inside the Beltway and on Twitter over how much Trump’s scandals</w:t>
      </w:r>
      <w:r w:rsidRPr="00440EE2">
        <w:rPr>
          <w:sz w:val="14"/>
        </w:rPr>
        <w:t xml:space="preserve"> </w:t>
      </w:r>
      <w:r w:rsidRPr="00440EE2">
        <w:rPr>
          <w:rStyle w:val="StyleUnderline"/>
        </w:rPr>
        <w:t>will matter</w:t>
      </w:r>
      <w:r w:rsidRPr="00440EE2">
        <w:rPr>
          <w:sz w:val="14"/>
        </w:rPr>
        <w:t xml:space="preserve"> in the midterms and what Democrats should and should not be doing. Indeed, </w:t>
      </w:r>
      <w:r w:rsidRPr="00440EE2">
        <w:rPr>
          <w:rStyle w:val="StyleUnderline"/>
        </w:rPr>
        <w:t>to find clear evidence of what Democrats are</w:t>
      </w:r>
      <w:r w:rsidRPr="00440EE2">
        <w:rPr>
          <w:sz w:val="14"/>
        </w:rPr>
        <w:t xml:space="preserve"> actually </w:t>
      </w:r>
      <w:r w:rsidRPr="00440EE2">
        <w:rPr>
          <w:rStyle w:val="StyleUnderline"/>
        </w:rPr>
        <w:t>doing, look no further than how Republicans are responding</w:t>
      </w:r>
      <w:r w:rsidRPr="00440EE2">
        <w:rPr>
          <w:sz w:val="14"/>
        </w:rPr>
        <w:t xml:space="preserve"> to it. </w:t>
      </w:r>
      <w:r w:rsidRPr="00440EE2">
        <w:rPr>
          <w:rStyle w:val="StyleUnderline"/>
        </w:rPr>
        <w:t>Savvy Democrats think</w:t>
      </w:r>
      <w:r w:rsidRPr="00440EE2">
        <w:rPr>
          <w:sz w:val="14"/>
        </w:rPr>
        <w:t xml:space="preserve"> that </w:t>
      </w:r>
      <w:r w:rsidRPr="00440EE2">
        <w:rPr>
          <w:rStyle w:val="StyleUnderline"/>
        </w:rPr>
        <w:t>Republicans are cycling out of</w:t>
      </w:r>
      <w:r w:rsidRPr="00440EE2">
        <w:rPr>
          <w:sz w:val="14"/>
        </w:rPr>
        <w:t xml:space="preserve"> their </w:t>
      </w:r>
      <w:r w:rsidRPr="00440EE2">
        <w:rPr>
          <w:rStyle w:val="StyleUnderline"/>
        </w:rPr>
        <w:t>tax-cut messaging, and</w:t>
      </w:r>
      <w:r w:rsidRPr="00440EE2">
        <w:rPr>
          <w:sz w:val="14"/>
        </w:rPr>
        <w:t xml:space="preserve"> that </w:t>
      </w:r>
      <w:r w:rsidRPr="00440EE2">
        <w:rPr>
          <w:rStyle w:val="StyleUnderline"/>
        </w:rPr>
        <w:t>Trump is doubling down on the xenophobia</w:t>
      </w:r>
      <w:r w:rsidRPr="00440EE2">
        <w:rPr>
          <w:sz w:val="14"/>
        </w:rPr>
        <w:t xml:space="preserve"> and attacks on special counsel Robert S. Mueller III, precisely </w:t>
      </w:r>
      <w:r w:rsidRPr="00440EE2">
        <w:rPr>
          <w:rStyle w:val="StyleUnderline"/>
        </w:rPr>
        <w:t xml:space="preserve">because they are trying to adapt to how these Democratic candidates are actually being run </w:t>
      </w:r>
      <w:r w:rsidRPr="00440EE2">
        <w:rPr>
          <w:sz w:val="14"/>
        </w:rPr>
        <w:t>by falling back on a last-ditch juice-the-base strategy.</w:t>
      </w:r>
    </w:p>
    <w:p w14:paraId="62C9A4FC" w14:textId="77777777" w:rsidR="00BD29EF" w:rsidRPr="00440EE2" w:rsidRDefault="00BD29EF" w:rsidP="00BD29EF">
      <w:pPr>
        <w:rPr>
          <w:sz w:val="14"/>
        </w:rPr>
      </w:pPr>
      <w:r w:rsidRPr="00440EE2">
        <w:rPr>
          <w:sz w:val="14"/>
        </w:rPr>
        <w:t>“</w:t>
      </w:r>
      <w:r w:rsidRPr="00116850">
        <w:rPr>
          <w:rStyle w:val="StyleUnderline"/>
          <w:highlight w:val="cyan"/>
        </w:rPr>
        <w:t>Trump is leaning</w:t>
      </w:r>
      <w:r w:rsidRPr="00440EE2">
        <w:rPr>
          <w:rStyle w:val="StyleUnderline"/>
        </w:rPr>
        <w:t xml:space="preserve"> hard </w:t>
      </w:r>
      <w:r w:rsidRPr="00116850">
        <w:rPr>
          <w:rStyle w:val="StyleUnderline"/>
          <w:highlight w:val="cyan"/>
        </w:rPr>
        <w:t>into Mueller and</w:t>
      </w:r>
      <w:r w:rsidRPr="00440EE2">
        <w:rPr>
          <w:sz w:val="14"/>
        </w:rPr>
        <w:t xml:space="preserve"> his brand of white </w:t>
      </w:r>
      <w:r w:rsidRPr="00116850">
        <w:rPr>
          <w:rStyle w:val="StyleUnderline"/>
          <w:highlight w:val="cyan"/>
        </w:rPr>
        <w:t>nationalism, which is</w:t>
      </w:r>
      <w:r w:rsidRPr="00440EE2">
        <w:rPr>
          <w:rStyle w:val="StyleUnderline"/>
        </w:rPr>
        <w:t xml:space="preserve"> born </w:t>
      </w:r>
      <w:r w:rsidRPr="00116850">
        <w:rPr>
          <w:rStyle w:val="StyleUnderline"/>
          <w:highlight w:val="cyan"/>
        </w:rPr>
        <w:t>of the</w:t>
      </w:r>
      <w:r w:rsidRPr="00440EE2">
        <w:rPr>
          <w:rStyle w:val="StyleUnderline"/>
        </w:rPr>
        <w:t xml:space="preserve"> </w:t>
      </w:r>
      <w:r w:rsidRPr="00440EE2">
        <w:rPr>
          <w:rStyle w:val="Emphasis"/>
        </w:rPr>
        <w:t xml:space="preserve">growing GOP </w:t>
      </w:r>
      <w:r w:rsidRPr="00116850">
        <w:rPr>
          <w:rStyle w:val="Emphasis"/>
          <w:highlight w:val="cyan"/>
        </w:rPr>
        <w:t>realization</w:t>
      </w:r>
      <w:r w:rsidRPr="00440EE2">
        <w:rPr>
          <w:sz w:val="14"/>
        </w:rPr>
        <w:t xml:space="preserve"> that </w:t>
      </w:r>
      <w:r w:rsidRPr="00116850">
        <w:rPr>
          <w:rStyle w:val="StyleUnderline"/>
          <w:highlight w:val="cyan"/>
        </w:rPr>
        <w:t>Democrats are</w:t>
      </w:r>
      <w:r w:rsidRPr="00440EE2">
        <w:rPr>
          <w:rStyle w:val="StyleUnderline"/>
        </w:rPr>
        <w:t xml:space="preserve"> </w:t>
      </w:r>
      <w:r w:rsidRPr="00440EE2">
        <w:rPr>
          <w:rStyle w:val="Emphasis"/>
        </w:rPr>
        <w:t xml:space="preserve">running and </w:t>
      </w:r>
      <w:r w:rsidRPr="00116850">
        <w:rPr>
          <w:rStyle w:val="Emphasis"/>
          <w:highlight w:val="cyan"/>
        </w:rPr>
        <w:t>winning</w:t>
      </w:r>
      <w:r w:rsidRPr="00440EE2">
        <w:rPr>
          <w:sz w:val="14"/>
        </w:rPr>
        <w:t xml:space="preserve"> on health care and cleaning up Washington — the things that really matter to voters,” Democratic strategist Simon Rosenberg told me today.</w:t>
      </w:r>
    </w:p>
    <w:p w14:paraId="6CCB446A" w14:textId="77777777" w:rsidR="00BD29EF" w:rsidRPr="00440EE2" w:rsidRDefault="00BD29EF" w:rsidP="00BD29EF">
      <w:pPr>
        <w:rPr>
          <w:sz w:val="14"/>
        </w:rPr>
      </w:pPr>
      <w:r w:rsidRPr="00440EE2">
        <w:rPr>
          <w:rStyle w:val="StyleUnderline"/>
        </w:rPr>
        <w:t xml:space="preserve">None of this is to say Democrats will necessarily win </w:t>
      </w:r>
      <w:r w:rsidRPr="00116850">
        <w:rPr>
          <w:rStyle w:val="StyleUnderline"/>
          <w:highlight w:val="cyan"/>
        </w:rPr>
        <w:t>the House and</w:t>
      </w:r>
      <w:r w:rsidRPr="00440EE2">
        <w:rPr>
          <w:sz w:val="14"/>
        </w:rPr>
        <w:t xml:space="preserve">/or the </w:t>
      </w:r>
      <w:r w:rsidRPr="00116850">
        <w:rPr>
          <w:rStyle w:val="StyleUnderline"/>
          <w:highlight w:val="cyan"/>
        </w:rPr>
        <w:t>Senate</w:t>
      </w:r>
      <w:r w:rsidRPr="00440EE2">
        <w:rPr>
          <w:rStyle w:val="StyleUnderline"/>
        </w:rPr>
        <w:t xml:space="preserve">, though right now the former </w:t>
      </w:r>
      <w:r w:rsidRPr="00116850">
        <w:rPr>
          <w:rStyle w:val="StyleUnderline"/>
          <w:highlight w:val="cyan"/>
        </w:rPr>
        <w:t xml:space="preserve">looks </w:t>
      </w:r>
      <w:r w:rsidRPr="00116850">
        <w:rPr>
          <w:rStyle w:val="Emphasis"/>
          <w:highlight w:val="cyan"/>
        </w:rPr>
        <w:t>very</w:t>
      </w:r>
      <w:r w:rsidRPr="00440EE2">
        <w:rPr>
          <w:rStyle w:val="Emphasis"/>
        </w:rPr>
        <w:t xml:space="preserve"> </w:t>
      </w:r>
      <w:r w:rsidRPr="00116850">
        <w:rPr>
          <w:rStyle w:val="Emphasis"/>
          <w:highlight w:val="cyan"/>
        </w:rPr>
        <w:t>plausible</w:t>
      </w:r>
      <w:r w:rsidRPr="00116850">
        <w:rPr>
          <w:sz w:val="14"/>
          <w:highlight w:val="cyan"/>
        </w:rPr>
        <w:t xml:space="preserve"> </w:t>
      </w:r>
      <w:r w:rsidRPr="00116850">
        <w:rPr>
          <w:rStyle w:val="StyleUnderline"/>
          <w:highlight w:val="cyan"/>
        </w:rPr>
        <w:t>and</w:t>
      </w:r>
      <w:r w:rsidRPr="00440EE2">
        <w:rPr>
          <w:rStyle w:val="StyleUnderline"/>
        </w:rPr>
        <w:t xml:space="preserve"> the latter looks </w:t>
      </w:r>
      <w:r w:rsidRPr="00440EE2">
        <w:rPr>
          <w:sz w:val="14"/>
        </w:rPr>
        <w:t>at least</w:t>
      </w:r>
      <w:r w:rsidRPr="00440EE2">
        <w:rPr>
          <w:rStyle w:val="StyleUnderline"/>
        </w:rPr>
        <w:t xml:space="preserve"> </w:t>
      </w:r>
      <w:r w:rsidRPr="00116850">
        <w:rPr>
          <w:rStyle w:val="Emphasis"/>
          <w:highlight w:val="cyan"/>
        </w:rPr>
        <w:t>possible</w:t>
      </w:r>
      <w:r w:rsidRPr="00440EE2">
        <w:rPr>
          <w:sz w:val="14"/>
        </w:rPr>
        <w:t>. But let’s at least get it right on what Democrats are actually doing to make it happen.</w:t>
      </w:r>
    </w:p>
    <w:p w14:paraId="4D0C93CA" w14:textId="77777777" w:rsidR="00BD29EF" w:rsidRDefault="00BD29EF" w:rsidP="00BD29EF">
      <w:pPr>
        <w:pStyle w:val="Heading3"/>
      </w:pPr>
      <w:r>
        <w:t>Blue Wave---A2: Economics</w:t>
      </w:r>
    </w:p>
    <w:p w14:paraId="768E7AD4" w14:textId="77777777" w:rsidR="00BD29EF" w:rsidRDefault="00BD29EF" w:rsidP="00BD29EF">
      <w:pPr>
        <w:pStyle w:val="Heading4"/>
      </w:pPr>
      <w:r>
        <w:t xml:space="preserve">Economic conditions </w:t>
      </w:r>
      <w:r w:rsidRPr="00CF32AA">
        <w:rPr>
          <w:u w:val="single"/>
        </w:rPr>
        <w:t>won’t protect the GOP</w:t>
      </w:r>
      <w:r>
        <w:t xml:space="preserve"> – most metrics don’t impact voters</w:t>
      </w:r>
    </w:p>
    <w:p w14:paraId="530B1E09" w14:textId="77777777" w:rsidR="00BD29EF" w:rsidRPr="00CF32AA" w:rsidRDefault="00BD29EF" w:rsidP="00BD29EF">
      <w:r>
        <w:rPr>
          <w:rStyle w:val="Style13ptBold"/>
        </w:rPr>
        <w:t xml:space="preserve">Bedford 6/1 </w:t>
      </w:r>
      <w:r w:rsidRPr="00CF32AA">
        <w:t>---- Tori, Associate Producer at Boston Public Radio, “Sen. Elizabeth Warren: Democratic "Blue Wave" Won't Be Stopped by Trump's Economic Claims,”</w:t>
      </w:r>
      <w:r>
        <w:t xml:space="preserve"> 2018, https://www.wgbh.org/news/politics/2018/06/01/sen-elizabeth-warren-democratic-blue-wave-wont-be-stopped-by-trumps-economic-claims</w:t>
      </w:r>
    </w:p>
    <w:p w14:paraId="6C8C2565" w14:textId="77777777" w:rsidR="00BD29EF" w:rsidRPr="00CF32AA" w:rsidRDefault="00BD29EF" w:rsidP="00BD29EF">
      <w:pPr>
        <w:rPr>
          <w:rStyle w:val="Style13ptBold"/>
        </w:rPr>
      </w:pPr>
    </w:p>
    <w:p w14:paraId="578383A2" w14:textId="77777777" w:rsidR="00BD29EF" w:rsidRPr="00D769C2" w:rsidRDefault="00BD29EF" w:rsidP="00BD29EF">
      <w:pPr>
        <w:rPr>
          <w:sz w:val="14"/>
        </w:rPr>
      </w:pPr>
      <w:r w:rsidRPr="00D769C2">
        <w:rPr>
          <w:rStyle w:val="StyleUnderline"/>
        </w:rPr>
        <w:t xml:space="preserve">“People say </w:t>
      </w:r>
      <w:r w:rsidRPr="00116850">
        <w:rPr>
          <w:rStyle w:val="StyleUnderline"/>
          <w:highlight w:val="cyan"/>
        </w:rPr>
        <w:t>unemployment is</w:t>
      </w:r>
      <w:r w:rsidRPr="00D769C2">
        <w:rPr>
          <w:rStyle w:val="StyleUnderline"/>
        </w:rPr>
        <w:t xml:space="preserve"> down</w:t>
      </w:r>
      <w:r w:rsidRPr="00D769C2">
        <w:rPr>
          <w:sz w:val="14"/>
        </w:rPr>
        <w:t xml:space="preserve">, and boy I’m glad to hear that unemployment is down, </w:t>
      </w:r>
      <w:r w:rsidRPr="00D769C2">
        <w:rPr>
          <w:rStyle w:val="StyleUnderline"/>
        </w:rPr>
        <w:t>except you’ve got to pause</w:t>
      </w:r>
      <w:r w:rsidRPr="00D769C2">
        <w:rPr>
          <w:sz w:val="14"/>
        </w:rPr>
        <w:t xml:space="preserve"> for a minute," she said. "When </w:t>
      </w:r>
      <w:r w:rsidRPr="00D769C2">
        <w:rPr>
          <w:rStyle w:val="StyleUnderline"/>
        </w:rPr>
        <w:t xml:space="preserve">it’s </w:t>
      </w:r>
      <w:r w:rsidRPr="00116850">
        <w:rPr>
          <w:rStyle w:val="StyleUnderline"/>
          <w:highlight w:val="cyan"/>
        </w:rPr>
        <w:t>down because people are working</w:t>
      </w:r>
      <w:r w:rsidRPr="00D769C2">
        <w:rPr>
          <w:sz w:val="14"/>
        </w:rPr>
        <w:t xml:space="preserve"> two and three </w:t>
      </w:r>
      <w:r w:rsidRPr="00116850">
        <w:rPr>
          <w:rStyle w:val="StyleUnderline"/>
          <w:highlight w:val="cyan"/>
        </w:rPr>
        <w:t>part-time</w:t>
      </w:r>
      <w:r w:rsidRPr="00D769C2">
        <w:rPr>
          <w:rStyle w:val="StyleUnderline"/>
        </w:rPr>
        <w:t xml:space="preserve"> jobs, </w:t>
      </w:r>
      <w:r w:rsidRPr="00116850">
        <w:rPr>
          <w:rStyle w:val="StyleUnderline"/>
          <w:highlight w:val="cyan"/>
        </w:rPr>
        <w:t xml:space="preserve">that’s </w:t>
      </w:r>
      <w:r w:rsidRPr="00116850">
        <w:rPr>
          <w:rStyle w:val="Emphasis"/>
          <w:highlight w:val="cyan"/>
        </w:rPr>
        <w:t>not</w:t>
      </w:r>
      <w:r w:rsidRPr="00D769C2">
        <w:rPr>
          <w:rStyle w:val="Emphasis"/>
        </w:rPr>
        <w:t xml:space="preserve"> such </w:t>
      </w:r>
      <w:r w:rsidRPr="00116850">
        <w:rPr>
          <w:rStyle w:val="Emphasis"/>
          <w:highlight w:val="cyan"/>
        </w:rPr>
        <w:t>good</w:t>
      </w:r>
      <w:r w:rsidRPr="00D769C2">
        <w:rPr>
          <w:rStyle w:val="Emphasis"/>
        </w:rPr>
        <w:t xml:space="preserve"> economic news.</w:t>
      </w:r>
      <w:r w:rsidRPr="00D769C2">
        <w:rPr>
          <w:sz w:val="14"/>
        </w:rPr>
        <w:t xml:space="preserve"> When </w:t>
      </w:r>
      <w:r w:rsidRPr="00116850">
        <w:rPr>
          <w:rStyle w:val="StyleUnderline"/>
          <w:highlight w:val="cyan"/>
        </w:rPr>
        <w:t>it’s down because we</w:t>
      </w:r>
      <w:r w:rsidRPr="00D769C2">
        <w:rPr>
          <w:rStyle w:val="StyleUnderline"/>
        </w:rPr>
        <w:t xml:space="preserve"> </w:t>
      </w:r>
      <w:r w:rsidRPr="00116850">
        <w:rPr>
          <w:rStyle w:val="StyleUnderline"/>
          <w:highlight w:val="cyan"/>
        </w:rPr>
        <w:t>don’t count</w:t>
      </w:r>
      <w:r w:rsidRPr="00D769C2">
        <w:rPr>
          <w:rStyle w:val="StyleUnderline"/>
        </w:rPr>
        <w:t xml:space="preserve"> all the </w:t>
      </w:r>
      <w:r w:rsidRPr="00116850">
        <w:rPr>
          <w:rStyle w:val="StyleUnderline"/>
          <w:highlight w:val="cyan"/>
        </w:rPr>
        <w:t>people who’ve dropped out</w:t>
      </w:r>
      <w:r w:rsidRPr="00D769C2">
        <w:rPr>
          <w:rStyle w:val="StyleUnderline"/>
        </w:rPr>
        <w:t xml:space="preserve"> of the labor force</w:t>
      </w:r>
      <w:r w:rsidRPr="00D769C2">
        <w:rPr>
          <w:sz w:val="14"/>
        </w:rPr>
        <w:t xml:space="preserve"> for a whole host of reasons, </w:t>
      </w:r>
      <w:r w:rsidRPr="00116850">
        <w:rPr>
          <w:rStyle w:val="StyleUnderline"/>
          <w:highlight w:val="cyan"/>
        </w:rPr>
        <w:t>that’s</w:t>
      </w:r>
      <w:r w:rsidRPr="00116850">
        <w:rPr>
          <w:sz w:val="14"/>
          <w:highlight w:val="cyan"/>
        </w:rPr>
        <w:t xml:space="preserve"> </w:t>
      </w:r>
      <w:r w:rsidRPr="00116850">
        <w:rPr>
          <w:rStyle w:val="Emphasis"/>
          <w:highlight w:val="cyan"/>
        </w:rPr>
        <w:t>not</w:t>
      </w:r>
      <w:r w:rsidRPr="00D769C2">
        <w:rPr>
          <w:rStyle w:val="Emphasis"/>
        </w:rPr>
        <w:t xml:space="preserve"> very </w:t>
      </w:r>
      <w:r w:rsidRPr="00116850">
        <w:rPr>
          <w:rStyle w:val="Emphasis"/>
          <w:highlight w:val="cyan"/>
        </w:rPr>
        <w:t>good</w:t>
      </w:r>
      <w:r w:rsidRPr="00D769C2">
        <w:rPr>
          <w:rStyle w:val="Emphasis"/>
        </w:rPr>
        <w:t xml:space="preserve"> economic news.”</w:t>
      </w:r>
    </w:p>
    <w:p w14:paraId="6B5DC613" w14:textId="77777777" w:rsidR="00BD29EF" w:rsidRPr="00D769C2" w:rsidRDefault="00BD29EF" w:rsidP="00BD29EF">
      <w:pPr>
        <w:rPr>
          <w:sz w:val="14"/>
        </w:rPr>
      </w:pPr>
      <w:r w:rsidRPr="00D769C2">
        <w:rPr>
          <w:sz w:val="14"/>
        </w:rPr>
        <w:t xml:space="preserve">Analysts say the Labor Department’s May jobs report shows a strong economy with some of the best employment numbers in almost 20 years, and President </w:t>
      </w:r>
      <w:r w:rsidRPr="00116850">
        <w:rPr>
          <w:rStyle w:val="StyleUnderline"/>
          <w:highlight w:val="cyan"/>
        </w:rPr>
        <w:t>Trump says</w:t>
      </w:r>
      <w:r w:rsidRPr="00D769C2">
        <w:rPr>
          <w:rStyle w:val="StyleUnderline"/>
        </w:rPr>
        <w:t xml:space="preserve"> that </w:t>
      </w:r>
      <w:r w:rsidRPr="00116850">
        <w:rPr>
          <w:rStyle w:val="StyleUnderline"/>
          <w:highlight w:val="cyan"/>
        </w:rPr>
        <w:t xml:space="preserve">he’s driven </w:t>
      </w:r>
      <w:r w:rsidRPr="001B6718">
        <w:rPr>
          <w:rStyle w:val="StyleUnderline"/>
        </w:rPr>
        <w:t xml:space="preserve">stock </w:t>
      </w:r>
      <w:r w:rsidRPr="00116850">
        <w:rPr>
          <w:rStyle w:val="StyleUnderline"/>
          <w:highlight w:val="cyan"/>
        </w:rPr>
        <w:t>markets</w:t>
      </w:r>
      <w:r w:rsidRPr="00D769C2">
        <w:rPr>
          <w:sz w:val="14"/>
        </w:rPr>
        <w:t xml:space="preserve"> and the economy to historic highs.</w:t>
      </w:r>
    </w:p>
    <w:p w14:paraId="0784BA25" w14:textId="77777777" w:rsidR="00BD29EF" w:rsidRPr="00D769C2" w:rsidRDefault="00BD29EF" w:rsidP="00BD29EF">
      <w:pPr>
        <w:rPr>
          <w:sz w:val="14"/>
        </w:rPr>
      </w:pPr>
      <w:r w:rsidRPr="00D769C2">
        <w:rPr>
          <w:sz w:val="14"/>
        </w:rPr>
        <w:t xml:space="preserve">“The stock market is rising, everyone says, ’Yay, the stock market is up!’ — only, </w:t>
      </w:r>
      <w:r w:rsidRPr="00116850">
        <w:rPr>
          <w:rStyle w:val="StyleUnderline"/>
          <w:highlight w:val="cyan"/>
        </w:rPr>
        <w:t>most</w:t>
      </w:r>
      <w:r w:rsidRPr="00D769C2">
        <w:rPr>
          <w:rStyle w:val="StyleUnderline"/>
        </w:rPr>
        <w:t xml:space="preserve"> Americans </w:t>
      </w:r>
      <w:r w:rsidRPr="00116850">
        <w:rPr>
          <w:rStyle w:val="StyleUnderline"/>
          <w:highlight w:val="cyan"/>
        </w:rPr>
        <w:t xml:space="preserve">don’t have </w:t>
      </w:r>
      <w:r w:rsidRPr="00116850">
        <w:rPr>
          <w:rStyle w:val="Emphasis"/>
          <w:highlight w:val="cyan"/>
        </w:rPr>
        <w:t>any shares</w:t>
      </w:r>
      <w:r w:rsidRPr="00D769C2">
        <w:rPr>
          <w:sz w:val="14"/>
        </w:rPr>
        <w:t xml:space="preserve"> of stocks. Fewer than half of all Americans actually have a share of stock, </w:t>
      </w:r>
      <w:r w:rsidRPr="00D769C2">
        <w:rPr>
          <w:rStyle w:val="StyleUnderline"/>
        </w:rPr>
        <w:t>and that includes</w:t>
      </w:r>
      <w:r w:rsidRPr="00D769C2">
        <w:rPr>
          <w:sz w:val="14"/>
        </w:rPr>
        <w:t xml:space="preserve"> in their </w:t>
      </w:r>
      <w:r w:rsidRPr="00D769C2">
        <w:rPr>
          <w:rStyle w:val="StyleUnderline"/>
        </w:rPr>
        <w:t>pension funds,” Warren</w:t>
      </w:r>
      <w:r w:rsidRPr="00D769C2">
        <w:rPr>
          <w:sz w:val="14"/>
        </w:rPr>
        <w:t xml:space="preserve"> </w:t>
      </w:r>
      <w:r w:rsidRPr="00D769C2">
        <w:rPr>
          <w:rStyle w:val="StyleUnderline"/>
        </w:rPr>
        <w:t>said</w:t>
      </w:r>
      <w:r w:rsidRPr="00D769C2">
        <w:rPr>
          <w:sz w:val="14"/>
        </w:rPr>
        <w:t>. “</w:t>
      </w:r>
      <w:r w:rsidRPr="00D769C2">
        <w:rPr>
          <w:rStyle w:val="StyleUnderline"/>
        </w:rPr>
        <w:t>So a rising</w:t>
      </w:r>
      <w:r w:rsidRPr="00D769C2">
        <w:rPr>
          <w:sz w:val="14"/>
        </w:rPr>
        <w:t xml:space="preserve"> stock </w:t>
      </w:r>
      <w:r w:rsidRPr="00D769C2">
        <w:rPr>
          <w:rStyle w:val="StyleUnderline"/>
        </w:rPr>
        <w:t>market leaves behind</w:t>
      </w:r>
      <w:r w:rsidRPr="00D769C2">
        <w:rPr>
          <w:sz w:val="14"/>
        </w:rPr>
        <w:t xml:space="preserve"> at least </w:t>
      </w:r>
      <w:r w:rsidRPr="00D769C2">
        <w:rPr>
          <w:rStyle w:val="Emphasis"/>
        </w:rPr>
        <w:t>half of America</w:t>
      </w:r>
      <w:r w:rsidRPr="00D769C2">
        <w:rPr>
          <w:sz w:val="14"/>
        </w:rPr>
        <w:t>.”</w:t>
      </w:r>
    </w:p>
    <w:p w14:paraId="09E5DF02" w14:textId="77777777" w:rsidR="00BD29EF" w:rsidRPr="00D769C2" w:rsidRDefault="00BD29EF" w:rsidP="00BD29EF">
      <w:pPr>
        <w:rPr>
          <w:sz w:val="14"/>
        </w:rPr>
      </w:pPr>
      <w:r w:rsidRPr="00D769C2">
        <w:rPr>
          <w:rStyle w:val="StyleUnderline"/>
        </w:rPr>
        <w:t>Some</w:t>
      </w:r>
      <w:r w:rsidRPr="00D769C2">
        <w:rPr>
          <w:sz w:val="14"/>
        </w:rPr>
        <w:t xml:space="preserve"> political </w:t>
      </w:r>
      <w:r w:rsidRPr="00116850">
        <w:rPr>
          <w:rStyle w:val="StyleUnderline"/>
          <w:highlight w:val="cyan"/>
        </w:rPr>
        <w:t>pundits say</w:t>
      </w:r>
      <w:r w:rsidRPr="00D769C2">
        <w:rPr>
          <w:sz w:val="14"/>
        </w:rPr>
        <w:t xml:space="preserve"> robust </w:t>
      </w:r>
      <w:r w:rsidRPr="00116850">
        <w:rPr>
          <w:rStyle w:val="StyleUnderline"/>
          <w:highlight w:val="cyan"/>
        </w:rPr>
        <w:t>job growth</w:t>
      </w:r>
      <w:r w:rsidRPr="00D769C2">
        <w:rPr>
          <w:sz w:val="14"/>
        </w:rPr>
        <w:t xml:space="preserve"> in May </w:t>
      </w:r>
      <w:r w:rsidRPr="00116850">
        <w:rPr>
          <w:rStyle w:val="StyleUnderline"/>
          <w:highlight w:val="cyan"/>
        </w:rPr>
        <w:t>could dull any</w:t>
      </w:r>
      <w:r w:rsidRPr="00D769C2">
        <w:rPr>
          <w:rStyle w:val="StyleUnderline"/>
        </w:rPr>
        <w:t xml:space="preserve"> Democratic </w:t>
      </w:r>
      <w:r w:rsidRPr="00116850">
        <w:rPr>
          <w:rStyle w:val="StyleUnderline"/>
          <w:highlight w:val="cyan"/>
        </w:rPr>
        <w:t>wave</w:t>
      </w:r>
      <w:r w:rsidRPr="00D769C2">
        <w:rPr>
          <w:sz w:val="14"/>
        </w:rPr>
        <w:t xml:space="preserve"> in the upcoming midterm elections, </w:t>
      </w:r>
      <w:r w:rsidRPr="00D769C2">
        <w:rPr>
          <w:rStyle w:val="StyleUnderline"/>
        </w:rPr>
        <w:t>but</w:t>
      </w:r>
      <w:r w:rsidRPr="00D769C2">
        <w:rPr>
          <w:sz w:val="14"/>
        </w:rPr>
        <w:t xml:space="preserve"> </w:t>
      </w:r>
      <w:r w:rsidRPr="00116850">
        <w:rPr>
          <w:rStyle w:val="StyleUnderline"/>
          <w:highlight w:val="cyan"/>
        </w:rPr>
        <w:t>Warren thinks voters</w:t>
      </w:r>
      <w:r w:rsidRPr="00D769C2">
        <w:rPr>
          <w:rStyle w:val="StyleUnderline"/>
        </w:rPr>
        <w:t xml:space="preserve"> will </w:t>
      </w:r>
      <w:r w:rsidRPr="00116850">
        <w:rPr>
          <w:rStyle w:val="StyleUnderline"/>
          <w:highlight w:val="cyan"/>
        </w:rPr>
        <w:t>see beyond</w:t>
      </w:r>
      <w:r w:rsidRPr="00D769C2">
        <w:rPr>
          <w:rStyle w:val="StyleUnderline"/>
        </w:rPr>
        <w:t xml:space="preserve"> the </w:t>
      </w:r>
      <w:r w:rsidRPr="00116850">
        <w:rPr>
          <w:rStyle w:val="StyleUnderline"/>
          <w:highlight w:val="cyan"/>
        </w:rPr>
        <w:t>numbers</w:t>
      </w:r>
      <w:r w:rsidRPr="00D769C2">
        <w:rPr>
          <w:sz w:val="14"/>
        </w:rPr>
        <w:t>.</w:t>
      </w:r>
    </w:p>
    <w:p w14:paraId="52A900BB" w14:textId="77777777" w:rsidR="00BD29EF" w:rsidRPr="00D769C2" w:rsidRDefault="00BD29EF" w:rsidP="00BD29EF">
      <w:pPr>
        <w:rPr>
          <w:sz w:val="14"/>
        </w:rPr>
      </w:pPr>
      <w:r w:rsidRPr="00D769C2">
        <w:rPr>
          <w:sz w:val="14"/>
        </w:rPr>
        <w:t xml:space="preserve">“I believe in statistics,” Warren said, “You can live your life there, or </w:t>
      </w:r>
      <w:r w:rsidRPr="00116850">
        <w:rPr>
          <w:rStyle w:val="StyleUnderline"/>
          <w:highlight w:val="cyan"/>
        </w:rPr>
        <w:t>you can</w:t>
      </w:r>
      <w:r w:rsidRPr="00D769C2">
        <w:rPr>
          <w:rStyle w:val="StyleUnderline"/>
        </w:rPr>
        <w:t xml:space="preserve"> go out and </w:t>
      </w:r>
      <w:r w:rsidRPr="00116850">
        <w:rPr>
          <w:rStyle w:val="StyleUnderline"/>
          <w:highlight w:val="cyan"/>
        </w:rPr>
        <w:t>see how people are living</w:t>
      </w:r>
      <w:r w:rsidRPr="00D769C2">
        <w:rPr>
          <w:sz w:val="14"/>
        </w:rPr>
        <w:t xml:space="preserve"> it, day-to-day, and ask them, do you think you’re better off than you were a year ago, five years ago, ten years ago? Do you see a possibility for paying for your kids to go to school? Do you see a possibility of a retirement where you’ll be able to maintain the life that you’ve built right now? Do you see a possibility when the time will come, where your mortgage will be paid off and you ... can kick back a little?”</w:t>
      </w:r>
    </w:p>
    <w:p w14:paraId="388DD7D5" w14:textId="77777777" w:rsidR="00BD29EF" w:rsidRDefault="00BD29EF" w:rsidP="00BD29EF">
      <w:pPr>
        <w:pStyle w:val="Heading3"/>
      </w:pPr>
      <w:r>
        <w:t>Blue Wave---A2: Generic Ballot</w:t>
      </w:r>
    </w:p>
    <w:p w14:paraId="349DCE50" w14:textId="77777777" w:rsidR="00BD29EF" w:rsidRDefault="00BD29EF" w:rsidP="00BD29EF">
      <w:pPr>
        <w:pStyle w:val="Heading4"/>
      </w:pPr>
      <w:r>
        <w:t>Dems wave possible despite generic ballot results – cool the hot takes!</w:t>
      </w:r>
    </w:p>
    <w:p w14:paraId="250094ED" w14:textId="77777777" w:rsidR="00BD29EF" w:rsidRDefault="00BD29EF" w:rsidP="00BD29EF">
      <w:r>
        <w:rPr>
          <w:rStyle w:val="Style13ptBold"/>
        </w:rPr>
        <w:t xml:space="preserve">Zhou citing Murray 6/7 </w:t>
      </w:r>
      <w:r w:rsidRPr="0034008B">
        <w:t xml:space="preserve">---- Li, Congressional reporter for </w:t>
      </w:r>
      <w:r>
        <w:rPr>
          <w:i/>
        </w:rPr>
        <w:t>Vox</w:t>
      </w:r>
      <w:r>
        <w:t xml:space="preserve">, Patrick Murray is the director of the Monmouth University Polling Institute, “Is the Blue Wave Crashing? 11 Experts on Democrats’ Chances in 2018,” </w:t>
      </w:r>
      <w:r>
        <w:rPr>
          <w:i/>
        </w:rPr>
        <w:t>Vox</w:t>
      </w:r>
      <w:r>
        <w:t xml:space="preserve">, 2018, </w:t>
      </w:r>
      <w:hyperlink r:id="rId12" w:history="1">
        <w:r w:rsidRPr="0004329C">
          <w:rPr>
            <w:rStyle w:val="Hyperlink"/>
          </w:rPr>
          <w:t>https://www.vox.com/2018/6/7/17427014/blue-wave-democrats-generic-ballot-midterms</w:t>
        </w:r>
      </w:hyperlink>
    </w:p>
    <w:p w14:paraId="225E14FA" w14:textId="77777777" w:rsidR="00BD29EF" w:rsidRDefault="00BD29EF" w:rsidP="00BD29EF"/>
    <w:p w14:paraId="0E577C3C" w14:textId="77777777" w:rsidR="00BD29EF" w:rsidRPr="00C85434" w:rsidRDefault="00BD29EF" w:rsidP="00BD29EF">
      <w:pPr>
        <w:rPr>
          <w:sz w:val="14"/>
        </w:rPr>
      </w:pPr>
      <w:r w:rsidRPr="00C85434">
        <w:rPr>
          <w:rStyle w:val="StyleUnderline"/>
        </w:rPr>
        <w:t xml:space="preserve">The </w:t>
      </w:r>
      <w:r w:rsidRPr="00116850">
        <w:rPr>
          <w:rStyle w:val="StyleUnderline"/>
          <w:highlight w:val="cyan"/>
        </w:rPr>
        <w:t>data</w:t>
      </w:r>
      <w:r w:rsidRPr="00C85434">
        <w:rPr>
          <w:rStyle w:val="StyleUnderline"/>
        </w:rPr>
        <w:t xml:space="preserve"> has changed for</w:t>
      </w:r>
      <w:r w:rsidRPr="00C85434">
        <w:rPr>
          <w:sz w:val="14"/>
        </w:rPr>
        <w:t xml:space="preserve"> the </w:t>
      </w:r>
      <w:r w:rsidRPr="00C85434">
        <w:rPr>
          <w:rStyle w:val="StyleUnderline"/>
        </w:rPr>
        <w:t>Democrats</w:t>
      </w:r>
      <w:r w:rsidRPr="00C85434">
        <w:rPr>
          <w:sz w:val="14"/>
        </w:rPr>
        <w:t xml:space="preserve"> — </w:t>
      </w:r>
      <w:r w:rsidRPr="00C85434">
        <w:rPr>
          <w:rStyle w:val="Emphasis"/>
        </w:rPr>
        <w:t>but</w:t>
      </w:r>
      <w:r w:rsidRPr="00C85434">
        <w:rPr>
          <w:sz w:val="14"/>
        </w:rPr>
        <w:t xml:space="preserve"> </w:t>
      </w:r>
      <w:r w:rsidRPr="00C85434">
        <w:rPr>
          <w:rStyle w:val="StyleUnderline"/>
        </w:rPr>
        <w:t xml:space="preserve">it </w:t>
      </w:r>
      <w:r w:rsidRPr="00116850">
        <w:rPr>
          <w:rStyle w:val="StyleUnderline"/>
          <w:highlight w:val="cyan"/>
        </w:rPr>
        <w:t>could still go either way</w:t>
      </w:r>
    </w:p>
    <w:p w14:paraId="4D45D33A" w14:textId="77777777" w:rsidR="00BD29EF" w:rsidRPr="00C85434" w:rsidRDefault="00BD29EF" w:rsidP="00BD29EF">
      <w:pPr>
        <w:rPr>
          <w:sz w:val="14"/>
        </w:rPr>
      </w:pPr>
      <w:r w:rsidRPr="00C85434">
        <w:rPr>
          <w:sz w:val="14"/>
        </w:rPr>
        <w:t xml:space="preserve">Patrick </w:t>
      </w:r>
      <w:r w:rsidRPr="00116850">
        <w:rPr>
          <w:rStyle w:val="StyleUnderline"/>
          <w:highlight w:val="cyan"/>
        </w:rPr>
        <w:t>Murray</w:t>
      </w:r>
      <w:r w:rsidRPr="00C85434">
        <w:rPr>
          <w:sz w:val="14"/>
        </w:rPr>
        <w:t xml:space="preserve">, director of the Monmouth University Polling Institute, </w:t>
      </w:r>
      <w:r w:rsidRPr="00C85434">
        <w:rPr>
          <w:rStyle w:val="StyleUnderline"/>
        </w:rPr>
        <w:t>says the influx of recent data has</w:t>
      </w:r>
      <w:r w:rsidRPr="00C85434">
        <w:rPr>
          <w:sz w:val="14"/>
        </w:rPr>
        <w:t xml:space="preserve">, indeed, </w:t>
      </w:r>
      <w:r w:rsidRPr="00C85434">
        <w:rPr>
          <w:rStyle w:val="StyleUnderline"/>
        </w:rPr>
        <w:t>tempered</w:t>
      </w:r>
      <w:r w:rsidRPr="00C85434">
        <w:rPr>
          <w:sz w:val="14"/>
        </w:rPr>
        <w:t xml:space="preserve"> </w:t>
      </w:r>
      <w:r w:rsidRPr="00C85434">
        <w:rPr>
          <w:rStyle w:val="StyleUnderline"/>
        </w:rPr>
        <w:t xml:space="preserve">the Democratic lead in the generic ballot. He </w:t>
      </w:r>
      <w:r w:rsidRPr="00116850">
        <w:rPr>
          <w:rStyle w:val="StyleUnderline"/>
          <w:highlight w:val="cyan"/>
        </w:rPr>
        <w:t>emphasized</w:t>
      </w:r>
      <w:r w:rsidRPr="00C85434">
        <w:rPr>
          <w:sz w:val="14"/>
        </w:rPr>
        <w:t xml:space="preserve">, </w:t>
      </w:r>
      <w:r w:rsidRPr="00C85434">
        <w:rPr>
          <w:rStyle w:val="Emphasis"/>
        </w:rPr>
        <w:t>however</w:t>
      </w:r>
      <w:r w:rsidRPr="00C85434">
        <w:rPr>
          <w:sz w:val="14"/>
        </w:rPr>
        <w:t xml:space="preserve">, </w:t>
      </w:r>
      <w:r w:rsidRPr="00C85434">
        <w:rPr>
          <w:rStyle w:val="StyleUnderline"/>
        </w:rPr>
        <w:t xml:space="preserve">that a lot </w:t>
      </w:r>
      <w:r w:rsidRPr="00116850">
        <w:rPr>
          <w:rStyle w:val="StyleUnderline"/>
          <w:highlight w:val="cyan"/>
        </w:rPr>
        <w:t>more information was likely</w:t>
      </w:r>
      <w:r w:rsidRPr="00C85434">
        <w:rPr>
          <w:rStyle w:val="StyleUnderline"/>
        </w:rPr>
        <w:t xml:space="preserve"> to continue</w:t>
      </w:r>
      <w:r w:rsidRPr="00C85434">
        <w:rPr>
          <w:sz w:val="14"/>
        </w:rPr>
        <w:t xml:space="preserve"> </w:t>
      </w:r>
      <w:r w:rsidRPr="00C85434">
        <w:rPr>
          <w:rStyle w:val="StyleUnderline"/>
        </w:rPr>
        <w:t>affecting the polls</w:t>
      </w:r>
      <w:r w:rsidRPr="00C85434">
        <w:rPr>
          <w:sz w:val="14"/>
        </w:rPr>
        <w:t xml:space="preserve"> in the months to come until Election Day.</w:t>
      </w:r>
    </w:p>
    <w:p w14:paraId="0AC53236" w14:textId="77777777" w:rsidR="00BD29EF" w:rsidRPr="00C85434" w:rsidRDefault="00BD29EF" w:rsidP="00BD29EF">
      <w:pPr>
        <w:rPr>
          <w:sz w:val="14"/>
        </w:rPr>
      </w:pPr>
      <w:r w:rsidRPr="00C85434">
        <w:rPr>
          <w:rStyle w:val="Emphasis"/>
        </w:rPr>
        <w:t>“</w:t>
      </w:r>
      <w:r w:rsidRPr="00116850">
        <w:rPr>
          <w:rStyle w:val="Emphasis"/>
          <w:highlight w:val="cyan"/>
        </w:rPr>
        <w:t>Let’s pour</w:t>
      </w:r>
      <w:r w:rsidRPr="00C85434">
        <w:rPr>
          <w:rStyle w:val="Emphasis"/>
        </w:rPr>
        <w:t xml:space="preserve"> a little </w:t>
      </w:r>
      <w:r w:rsidRPr="00116850">
        <w:rPr>
          <w:rStyle w:val="Emphasis"/>
          <w:highlight w:val="cyan"/>
        </w:rPr>
        <w:t>water on</w:t>
      </w:r>
      <w:r w:rsidRPr="00C85434">
        <w:rPr>
          <w:rStyle w:val="Emphasis"/>
        </w:rPr>
        <w:t xml:space="preserve"> the </w:t>
      </w:r>
      <w:r w:rsidRPr="00116850">
        <w:rPr>
          <w:rStyle w:val="Emphasis"/>
          <w:highlight w:val="cyan"/>
        </w:rPr>
        <w:t>hot takes,”</w:t>
      </w:r>
      <w:r w:rsidRPr="00C85434">
        <w:rPr>
          <w:sz w:val="14"/>
        </w:rPr>
        <w:t xml:space="preserve"> he said. “</w:t>
      </w:r>
      <w:r w:rsidRPr="00116850">
        <w:rPr>
          <w:rStyle w:val="StyleUnderline"/>
          <w:highlight w:val="cyan"/>
        </w:rPr>
        <w:t>The generic</w:t>
      </w:r>
      <w:r w:rsidRPr="00C85434">
        <w:rPr>
          <w:rStyle w:val="StyleUnderline"/>
        </w:rPr>
        <w:t xml:space="preserve"> House </w:t>
      </w:r>
      <w:r w:rsidRPr="00116850">
        <w:rPr>
          <w:rStyle w:val="StyleUnderline"/>
          <w:highlight w:val="cyan"/>
        </w:rPr>
        <w:t>ballot</w:t>
      </w:r>
      <w:r w:rsidRPr="00C85434">
        <w:rPr>
          <w:rStyle w:val="StyleUnderline"/>
        </w:rPr>
        <w:t xml:space="preserve"> seems to have improved for</w:t>
      </w:r>
      <w:r w:rsidRPr="00C85434">
        <w:rPr>
          <w:sz w:val="14"/>
        </w:rPr>
        <w:t xml:space="preserve"> </w:t>
      </w:r>
      <w:r w:rsidRPr="000F7EB6">
        <w:rPr>
          <w:rStyle w:val="StyleUnderline"/>
        </w:rPr>
        <w:t>the Republicans</w:t>
      </w:r>
      <w:r w:rsidRPr="00C85434">
        <w:rPr>
          <w:sz w:val="14"/>
        </w:rPr>
        <w:t xml:space="preserve"> … </w:t>
      </w:r>
      <w:r w:rsidRPr="00C85434">
        <w:rPr>
          <w:rStyle w:val="Emphasis"/>
        </w:rPr>
        <w:t>although</w:t>
      </w:r>
      <w:r w:rsidRPr="00C85434">
        <w:rPr>
          <w:sz w:val="14"/>
        </w:rPr>
        <w:t xml:space="preserve"> </w:t>
      </w:r>
      <w:r w:rsidRPr="00C85434">
        <w:rPr>
          <w:rStyle w:val="StyleUnderline"/>
        </w:rPr>
        <w:t xml:space="preserve">this average </w:t>
      </w:r>
      <w:r w:rsidRPr="00116850">
        <w:rPr>
          <w:rStyle w:val="StyleUnderline"/>
          <w:highlight w:val="cyan"/>
        </w:rPr>
        <w:t xml:space="preserve">is driven </w:t>
      </w:r>
      <w:r w:rsidRPr="000F7EB6">
        <w:rPr>
          <w:rStyle w:val="StyleUnderline"/>
        </w:rPr>
        <w:t xml:space="preserve">largely </w:t>
      </w:r>
      <w:r w:rsidRPr="00116850">
        <w:rPr>
          <w:rStyle w:val="StyleUnderline"/>
          <w:highlight w:val="cyan"/>
        </w:rPr>
        <w:t xml:space="preserve">by a </w:t>
      </w:r>
      <w:r w:rsidRPr="00116850">
        <w:rPr>
          <w:rStyle w:val="Emphasis"/>
          <w:highlight w:val="cyan"/>
        </w:rPr>
        <w:t>few</w:t>
      </w:r>
      <w:r w:rsidRPr="00116850">
        <w:rPr>
          <w:rStyle w:val="StyleUnderline"/>
          <w:highlight w:val="cyan"/>
        </w:rPr>
        <w:t xml:space="preserve"> polls </w:t>
      </w:r>
      <w:r w:rsidRPr="000F7EB6">
        <w:rPr>
          <w:rStyle w:val="StyleUnderline"/>
        </w:rPr>
        <w:t>that have been</w:t>
      </w:r>
      <w:r w:rsidRPr="00C85434">
        <w:rPr>
          <w:rStyle w:val="StyleUnderline"/>
        </w:rPr>
        <w:t xml:space="preserve"> </w:t>
      </w:r>
      <w:r w:rsidRPr="00116850">
        <w:rPr>
          <w:rStyle w:val="Emphasis"/>
          <w:highlight w:val="cyan"/>
        </w:rPr>
        <w:t>bouncing</w:t>
      </w:r>
      <w:r w:rsidRPr="00C85434">
        <w:rPr>
          <w:rStyle w:val="Emphasis"/>
        </w:rPr>
        <w:t xml:space="preserve"> around a lot.”</w:t>
      </w:r>
    </w:p>
    <w:p w14:paraId="4A2408CC" w14:textId="77777777" w:rsidR="00BD29EF" w:rsidRPr="00C85434" w:rsidRDefault="00BD29EF" w:rsidP="00BD29EF">
      <w:pPr>
        <w:rPr>
          <w:sz w:val="14"/>
        </w:rPr>
      </w:pPr>
      <w:r w:rsidRPr="00C85434">
        <w:rPr>
          <w:sz w:val="14"/>
        </w:rPr>
        <w:t>Murray says this variability is what makes it tough to make any sort of definitive call at this point in the race. “In reality, the generic ballot has been pretty stable since March but is significantly worse for Democrats than where it was at the start of the year,” he said. “</w:t>
      </w:r>
      <w:r w:rsidRPr="000F7EB6">
        <w:rPr>
          <w:sz w:val="14"/>
        </w:rPr>
        <w:t xml:space="preserve">The </w:t>
      </w:r>
      <w:r w:rsidRPr="000F7EB6">
        <w:rPr>
          <w:rStyle w:val="StyleUnderline"/>
        </w:rPr>
        <w:t>Democrats are not in the same enviable position</w:t>
      </w:r>
      <w:r w:rsidRPr="000F7EB6">
        <w:rPr>
          <w:sz w:val="14"/>
        </w:rPr>
        <w:t xml:space="preserve"> they were five months ago, </w:t>
      </w:r>
      <w:r w:rsidRPr="000F7EB6">
        <w:rPr>
          <w:rStyle w:val="Emphasis"/>
        </w:rPr>
        <w:t>but</w:t>
      </w:r>
      <w:r w:rsidRPr="000F7EB6">
        <w:rPr>
          <w:sz w:val="14"/>
        </w:rPr>
        <w:t xml:space="preserve"> </w:t>
      </w:r>
      <w:r w:rsidRPr="000F7EB6">
        <w:rPr>
          <w:rStyle w:val="StyleUnderline"/>
        </w:rPr>
        <w:t>that doesn’t mean we have any idea what the next five months will bring</w:t>
      </w:r>
      <w:r w:rsidRPr="00C85434">
        <w:rPr>
          <w:sz w:val="14"/>
        </w:rPr>
        <w:t xml:space="preserve">.” </w:t>
      </w:r>
    </w:p>
    <w:p w14:paraId="365CA709" w14:textId="77777777" w:rsidR="00BD29EF" w:rsidRDefault="00BD29EF" w:rsidP="00BD29EF">
      <w:pPr>
        <w:pStyle w:val="Heading3"/>
      </w:pPr>
      <w:r>
        <w:t>Dem Turnout</w:t>
      </w:r>
    </w:p>
    <w:p w14:paraId="1B80C2FD" w14:textId="77777777" w:rsidR="00BD29EF" w:rsidRDefault="00BD29EF" w:rsidP="00BD29EF">
      <w:pPr>
        <w:pStyle w:val="Heading4"/>
      </w:pPr>
      <w:r>
        <w:t>Dem turnout beating GOP now but can change</w:t>
      </w:r>
    </w:p>
    <w:p w14:paraId="35C518A9" w14:textId="77777777" w:rsidR="00BD29EF" w:rsidRDefault="00BD29EF" w:rsidP="00BD29EF">
      <w:r w:rsidRPr="00E10541">
        <w:rPr>
          <w:rStyle w:val="Style13ptBold"/>
        </w:rPr>
        <w:t>Greenblatt 7-11</w:t>
      </w:r>
      <w:r>
        <w:t xml:space="preserve"> [Alan, covers politics as well as policy issues for Governing. He is the coauthor of a standard textbook on state and local governments. He previously worked as a reporter for NPR and CQ and has written about politics and culture for many other outlets, print and online. “Voter Turnout Is Up, Especially Among Democrats. What Does That Mean for November?” http://www.governing.com/topics/politics/gov-voter-turnout-midterm-elections.html]</w:t>
      </w:r>
    </w:p>
    <w:p w14:paraId="654FE070" w14:textId="77777777" w:rsidR="00BD29EF" w:rsidRPr="00297CC2" w:rsidRDefault="00BD29EF" w:rsidP="00BD29EF">
      <w:pPr>
        <w:rPr>
          <w:rStyle w:val="StyleUnderline"/>
        </w:rPr>
      </w:pPr>
      <w:r w:rsidRPr="00E10541">
        <w:rPr>
          <w:sz w:val="16"/>
        </w:rPr>
        <w:t xml:space="preserve">So far this year, </w:t>
      </w:r>
      <w:r w:rsidRPr="00116850">
        <w:rPr>
          <w:rStyle w:val="StyleUnderline"/>
          <w:highlight w:val="cyan"/>
        </w:rPr>
        <w:t>voter turnout has bounced back</w:t>
      </w:r>
      <w:r w:rsidRPr="00E10541">
        <w:rPr>
          <w:sz w:val="16"/>
        </w:rPr>
        <w:t xml:space="preserve"> from the anemic levels seen during the 2014 midterm primaries. A lot of the increase is being </w:t>
      </w:r>
      <w:r w:rsidRPr="00116850">
        <w:rPr>
          <w:rStyle w:val="StyleUnderline"/>
          <w:highlight w:val="cyan"/>
        </w:rPr>
        <w:t>driven by Democrats.</w:t>
      </w:r>
    </w:p>
    <w:p w14:paraId="446208BF" w14:textId="77777777" w:rsidR="00BD29EF" w:rsidRPr="00297CC2" w:rsidRDefault="00BD29EF" w:rsidP="00BD29EF">
      <w:pPr>
        <w:rPr>
          <w:rStyle w:val="StyleUnderline"/>
        </w:rPr>
      </w:pPr>
      <w:r w:rsidRPr="00E10541">
        <w:rPr>
          <w:sz w:val="16"/>
        </w:rPr>
        <w:t xml:space="preserve">More than half the states have held primary contests this year, representing nearly two-thirds of the country's population. Nearly 14 million people have cast votes in Democratic primaries so far -- </w:t>
      </w:r>
      <w:r w:rsidRPr="00116850">
        <w:rPr>
          <w:rStyle w:val="StyleUnderline"/>
          <w:highlight w:val="cyan"/>
        </w:rPr>
        <w:t>an increase of</w:t>
      </w:r>
      <w:r w:rsidRPr="00297CC2">
        <w:rPr>
          <w:rStyle w:val="StyleUnderline"/>
        </w:rPr>
        <w:t xml:space="preserve"> nearly </w:t>
      </w:r>
      <w:r w:rsidRPr="00116850">
        <w:rPr>
          <w:rStyle w:val="StyleUnderline"/>
          <w:highlight w:val="cyan"/>
        </w:rPr>
        <w:t>60 percent</w:t>
      </w:r>
      <w:r w:rsidRPr="00E10541">
        <w:rPr>
          <w:sz w:val="16"/>
        </w:rPr>
        <w:t xml:space="preserve"> from four years ago. </w:t>
      </w:r>
      <w:r w:rsidRPr="00116850">
        <w:rPr>
          <w:rStyle w:val="StyleUnderline"/>
          <w:highlight w:val="cyan"/>
        </w:rPr>
        <w:t>On the Republican side</w:t>
      </w:r>
      <w:r w:rsidRPr="00E10541">
        <w:rPr>
          <w:sz w:val="16"/>
        </w:rPr>
        <w:t xml:space="preserve">, 12.3 million people have cast votes, which is an increase of just </w:t>
      </w:r>
      <w:r w:rsidRPr="00116850">
        <w:rPr>
          <w:rStyle w:val="StyleUnderline"/>
          <w:highlight w:val="cyan"/>
        </w:rPr>
        <w:t xml:space="preserve">under 20 </w:t>
      </w:r>
      <w:r w:rsidRPr="00297CC2">
        <w:rPr>
          <w:rStyle w:val="StyleUnderline"/>
        </w:rPr>
        <w:t>percent.</w:t>
      </w:r>
    </w:p>
    <w:p w14:paraId="7FF65BFA" w14:textId="77777777" w:rsidR="00BD29EF" w:rsidRPr="00E10541" w:rsidRDefault="00BD29EF" w:rsidP="00BD29EF">
      <w:pPr>
        <w:rPr>
          <w:sz w:val="16"/>
        </w:rPr>
      </w:pPr>
      <w:r w:rsidRPr="00116850">
        <w:rPr>
          <w:rStyle w:val="StyleUnderline"/>
          <w:highlight w:val="cyan"/>
        </w:rPr>
        <w:t>In</w:t>
      </w:r>
      <w:r w:rsidRPr="00297CC2">
        <w:rPr>
          <w:rStyle w:val="StyleUnderline"/>
        </w:rPr>
        <w:t xml:space="preserve"> the </w:t>
      </w:r>
      <w:r w:rsidRPr="00116850">
        <w:rPr>
          <w:rStyle w:val="StyleUnderline"/>
          <w:highlight w:val="cyan"/>
        </w:rPr>
        <w:t>Colorado</w:t>
      </w:r>
      <w:r w:rsidRPr="00297CC2">
        <w:rPr>
          <w:rStyle w:val="StyleUnderline"/>
        </w:rPr>
        <w:t xml:space="preserve"> primary last month, Democratic </w:t>
      </w:r>
      <w:r w:rsidRPr="00116850">
        <w:rPr>
          <w:rStyle w:val="StyleUnderline"/>
          <w:highlight w:val="cyan"/>
        </w:rPr>
        <w:t>turnout</w:t>
      </w:r>
      <w:r w:rsidRPr="00297CC2">
        <w:rPr>
          <w:rStyle w:val="StyleUnderline"/>
        </w:rPr>
        <w:t xml:space="preserve"> nearly </w:t>
      </w:r>
      <w:r w:rsidRPr="00116850">
        <w:rPr>
          <w:rStyle w:val="StyleUnderline"/>
          <w:highlight w:val="cyan"/>
        </w:rPr>
        <w:t>tripled</w:t>
      </w:r>
      <w:r w:rsidRPr="00E10541">
        <w:rPr>
          <w:sz w:val="16"/>
        </w:rPr>
        <w:t>, rising 197 percent from 2014 levels. Republican turnout, by comparison, was up by about 30 percent.</w:t>
      </w:r>
    </w:p>
    <w:p w14:paraId="293388CC" w14:textId="77777777" w:rsidR="00BD29EF" w:rsidRPr="00E10541" w:rsidRDefault="00BD29EF" w:rsidP="00BD29EF">
      <w:pPr>
        <w:rPr>
          <w:sz w:val="16"/>
        </w:rPr>
      </w:pPr>
      <w:r w:rsidRPr="00E10541">
        <w:rPr>
          <w:sz w:val="16"/>
        </w:rPr>
        <w:t xml:space="preserve">"I don't think you can look at that and not see that </w:t>
      </w:r>
      <w:r w:rsidRPr="00116850">
        <w:rPr>
          <w:rStyle w:val="StyleUnderline"/>
          <w:highlight w:val="cyan"/>
        </w:rPr>
        <w:t>the intensity is on the Democratic side</w:t>
      </w:r>
      <w:r w:rsidRPr="00E10541">
        <w:rPr>
          <w:sz w:val="16"/>
        </w:rPr>
        <w:t>," says Dick Wadhams, a GOP consultant and former chair of the Colorado Republican Party. "We would sure be crowing about it if more Republicans were voting in primaries."</w:t>
      </w:r>
    </w:p>
    <w:p w14:paraId="3913C111" w14:textId="77777777" w:rsidR="00BD29EF" w:rsidRPr="00E10541" w:rsidRDefault="00BD29EF" w:rsidP="00BD29EF">
      <w:pPr>
        <w:rPr>
          <w:sz w:val="16"/>
        </w:rPr>
      </w:pPr>
      <w:r w:rsidRPr="00E10541">
        <w:rPr>
          <w:sz w:val="16"/>
        </w:rPr>
        <w:t xml:space="preserve">Colorado may be a special case. For the first time, unaffiliated voters -- who outnumber both Republicans and Democrats in the state -- were able to participate in primary elections. Still, a clear majority of </w:t>
      </w:r>
      <w:r w:rsidRPr="00116850">
        <w:rPr>
          <w:rStyle w:val="StyleUnderline"/>
          <w:highlight w:val="cyan"/>
        </w:rPr>
        <w:t>independents chose</w:t>
      </w:r>
      <w:r w:rsidRPr="00E10541">
        <w:rPr>
          <w:sz w:val="16"/>
        </w:rPr>
        <w:t xml:space="preserve"> to cast ballots on the </w:t>
      </w:r>
      <w:r w:rsidRPr="00116850">
        <w:rPr>
          <w:rStyle w:val="StyleUnderline"/>
          <w:highlight w:val="cyan"/>
        </w:rPr>
        <w:t>Democrat</w:t>
      </w:r>
      <w:r w:rsidRPr="00E10541">
        <w:rPr>
          <w:sz w:val="16"/>
        </w:rPr>
        <w:t>ic side.</w:t>
      </w:r>
    </w:p>
    <w:p w14:paraId="45E2838A" w14:textId="77777777" w:rsidR="00BD29EF" w:rsidRPr="00E10541" w:rsidRDefault="00BD29EF" w:rsidP="00BD29EF">
      <w:pPr>
        <w:rPr>
          <w:sz w:val="16"/>
        </w:rPr>
      </w:pPr>
      <w:r w:rsidRPr="00E10541">
        <w:rPr>
          <w:sz w:val="16"/>
        </w:rPr>
        <w:t>"Consistent with what we're seeing with special elections over the past year" -- in which Democrats have picked up numerous legislative seats previously held by the GOP -- "</w:t>
      </w:r>
      <w:r w:rsidRPr="00116850">
        <w:rPr>
          <w:rStyle w:val="StyleUnderline"/>
          <w:highlight w:val="cyan"/>
        </w:rPr>
        <w:t>there's more motivation</w:t>
      </w:r>
      <w:r w:rsidRPr="00E10541">
        <w:rPr>
          <w:sz w:val="16"/>
        </w:rPr>
        <w:t xml:space="preserve"> </w:t>
      </w:r>
      <w:r w:rsidRPr="00E10541">
        <w:rPr>
          <w:rStyle w:val="StyleUnderline"/>
        </w:rPr>
        <w:t>among Democrats than Republicans</w:t>
      </w:r>
      <w:r w:rsidRPr="00E10541">
        <w:rPr>
          <w:sz w:val="16"/>
        </w:rPr>
        <w:t xml:space="preserve">," says Seth </w:t>
      </w:r>
      <w:r w:rsidRPr="00E10541">
        <w:rPr>
          <w:rStyle w:val="StyleUnderline"/>
        </w:rPr>
        <w:t>Masket, a political scientist at the University of Denver.</w:t>
      </w:r>
      <w:r w:rsidRPr="00E10541">
        <w:rPr>
          <w:sz w:val="16"/>
        </w:rPr>
        <w:t xml:space="preserve"> </w:t>
      </w:r>
      <w:r w:rsidRPr="00E10541">
        <w:rPr>
          <w:rStyle w:val="StyleUnderline"/>
        </w:rPr>
        <w:t>"Unless we have an unusually popular president, which Trump is not,</w:t>
      </w:r>
      <w:r w:rsidRPr="00E10541">
        <w:rPr>
          <w:sz w:val="16"/>
        </w:rPr>
        <w:t xml:space="preserve"> the midterms are a chance for voters in the out-party to register their anger and frustration."</w:t>
      </w:r>
    </w:p>
    <w:p w14:paraId="1DDD2139" w14:textId="77777777" w:rsidR="00BD29EF" w:rsidRPr="00E10541" w:rsidRDefault="00BD29EF" w:rsidP="00BD29EF">
      <w:pPr>
        <w:rPr>
          <w:sz w:val="16"/>
        </w:rPr>
      </w:pPr>
      <w:r w:rsidRPr="00E10541">
        <w:rPr>
          <w:sz w:val="16"/>
        </w:rPr>
        <w:t>Still, Masket and other political scientists think it's too soon for Democrats to celebrate. Increased primary turnout, he says, "doesn't necessarily match up that well for general elections."</w:t>
      </w:r>
    </w:p>
    <w:p w14:paraId="47504440" w14:textId="77777777" w:rsidR="00BD29EF" w:rsidRPr="00E10541" w:rsidRDefault="00BD29EF" w:rsidP="00BD29EF">
      <w:pPr>
        <w:rPr>
          <w:sz w:val="16"/>
        </w:rPr>
      </w:pPr>
      <w:r w:rsidRPr="00E10541">
        <w:rPr>
          <w:sz w:val="16"/>
        </w:rPr>
        <w:t>Studies show that people choose to vote in primaries for different reasons than in general elections. One older study found that the increased numbers of presidential primaries in the 1970s and 1980s actually lowered turnout in the fall by 5 percentage points.</w:t>
      </w:r>
    </w:p>
    <w:p w14:paraId="6D571C18" w14:textId="77777777" w:rsidR="00BD29EF" w:rsidRPr="00E10541" w:rsidRDefault="00BD29EF" w:rsidP="00BD29EF">
      <w:pPr>
        <w:rPr>
          <w:sz w:val="16"/>
        </w:rPr>
      </w:pPr>
      <w:r w:rsidRPr="00E10541">
        <w:rPr>
          <w:sz w:val="16"/>
        </w:rPr>
        <w:t>"Presidential and state primaries divert resources away from the general election and reduce turnout among the peripheral electorate who are most dependent on a mobilization effort," according to the study.</w:t>
      </w:r>
    </w:p>
    <w:p w14:paraId="41DDC48C" w14:textId="77777777" w:rsidR="00BD29EF" w:rsidRPr="00E10541" w:rsidRDefault="00BD29EF" w:rsidP="00BD29EF">
      <w:pPr>
        <w:rPr>
          <w:sz w:val="16"/>
        </w:rPr>
      </w:pPr>
      <w:r w:rsidRPr="00E10541">
        <w:rPr>
          <w:sz w:val="16"/>
        </w:rPr>
        <w:t>And while turnout is up relative to 2014, it's worth remembering that turnout that year was the lowest for any election since World War II.</w:t>
      </w:r>
    </w:p>
    <w:p w14:paraId="73CA0433" w14:textId="77777777" w:rsidR="00BD29EF" w:rsidRPr="00E10541" w:rsidRDefault="00BD29EF" w:rsidP="00BD29EF">
      <w:pPr>
        <w:rPr>
          <w:sz w:val="16"/>
        </w:rPr>
      </w:pPr>
      <w:r w:rsidRPr="00E10541">
        <w:rPr>
          <w:sz w:val="16"/>
        </w:rPr>
        <w:t>In California, Democratic turnout increased this year by more than 80 percent, while Republicans' numbers were up 45 percent. But overall turnout was still only 37 percent -- an improvement from 25 percent in 2014 but right around the average turnout for midterms there over the past quarter-century. Similarly in Maryland, Democratic turnout rose by 21 percent, compared to just 2 percent among Republicans. But the actual turnout rate for the state primary was an unimpressive 25 percent.</w:t>
      </w:r>
    </w:p>
    <w:p w14:paraId="28101476" w14:textId="77777777" w:rsidR="00BD29EF" w:rsidRPr="00E10541" w:rsidRDefault="00BD29EF" w:rsidP="00BD29EF">
      <w:pPr>
        <w:rPr>
          <w:sz w:val="16"/>
        </w:rPr>
      </w:pPr>
      <w:r w:rsidRPr="00E10541">
        <w:rPr>
          <w:sz w:val="16"/>
        </w:rPr>
        <w:t>It's not as though all the numbers point to bad news for Republicans. In several states, the party has made voter registration gains since President Trump's election two years ago.</w:t>
      </w:r>
    </w:p>
    <w:p w14:paraId="0BEDB721" w14:textId="77777777" w:rsidR="00BD29EF" w:rsidRPr="00E10541" w:rsidRDefault="00BD29EF" w:rsidP="00BD29EF">
      <w:pPr>
        <w:rPr>
          <w:sz w:val="16"/>
        </w:rPr>
      </w:pPr>
      <w:r w:rsidRPr="00E10541">
        <w:rPr>
          <w:sz w:val="16"/>
        </w:rPr>
        <w:t>Over the past year in Kentucky, the GOP has added more than 34,000 registered voters, while the Democrats have lost more than 2,000. That's in keeping with trends in the state since Barack Obama became president. Democrats, once dominant, have dipped below 50 percent of registered Kentucky voters. Many longtime registered Democrats have been voting Republican without formally switching their allegiance. Now, a good number are taking advantage of the ease of online registration to change their affiliation.</w:t>
      </w:r>
    </w:p>
    <w:p w14:paraId="399732AC" w14:textId="77777777" w:rsidR="00BD29EF" w:rsidRPr="00E10541" w:rsidRDefault="00BD29EF" w:rsidP="00BD29EF">
      <w:pPr>
        <w:rPr>
          <w:sz w:val="16"/>
        </w:rPr>
      </w:pPr>
      <w:r w:rsidRPr="00E10541">
        <w:rPr>
          <w:sz w:val="16"/>
        </w:rPr>
        <w:t>"We have people who are still Democrats because granddaddy was a Democrat, and granddaddy was a Democrat because of FDR," says Tres Watson, communications director for the Kentucky Republican Party.</w:t>
      </w:r>
    </w:p>
    <w:p w14:paraId="787FC779" w14:textId="77777777" w:rsidR="00BD29EF" w:rsidRPr="00E10541" w:rsidRDefault="00BD29EF" w:rsidP="00BD29EF">
      <w:pPr>
        <w:rPr>
          <w:sz w:val="16"/>
        </w:rPr>
      </w:pPr>
      <w:r w:rsidRPr="00116850">
        <w:rPr>
          <w:rStyle w:val="StyleUnderline"/>
          <w:highlight w:val="cyan"/>
        </w:rPr>
        <w:t>Primary turnout</w:t>
      </w:r>
      <w:r w:rsidRPr="00E10541">
        <w:rPr>
          <w:rStyle w:val="StyleUnderline"/>
        </w:rPr>
        <w:t xml:space="preserve"> and registration </w:t>
      </w:r>
      <w:r w:rsidRPr="00116850">
        <w:rPr>
          <w:rStyle w:val="StyleUnderline"/>
          <w:highlight w:val="cyan"/>
        </w:rPr>
        <w:t>numbers offer</w:t>
      </w:r>
      <w:r w:rsidRPr="00E10541">
        <w:rPr>
          <w:sz w:val="16"/>
        </w:rPr>
        <w:t xml:space="preserve"> some </w:t>
      </w:r>
      <w:r w:rsidRPr="00116850">
        <w:rPr>
          <w:rStyle w:val="StyleUnderline"/>
          <w:highlight w:val="cyan"/>
        </w:rPr>
        <w:t>clues</w:t>
      </w:r>
      <w:r w:rsidRPr="00E10541">
        <w:rPr>
          <w:sz w:val="16"/>
        </w:rPr>
        <w:t xml:space="preserve"> as to </w:t>
      </w:r>
      <w:r w:rsidRPr="00116850">
        <w:rPr>
          <w:rStyle w:val="StyleUnderline"/>
          <w:highlight w:val="cyan"/>
        </w:rPr>
        <w:t>which direction voters are heading</w:t>
      </w:r>
      <w:r w:rsidRPr="00E10541">
        <w:rPr>
          <w:sz w:val="16"/>
        </w:rPr>
        <w:t>. But they can't say definitively who will turn out -- or which party will come out on top -- in November.</w:t>
      </w:r>
    </w:p>
    <w:p w14:paraId="591468BD" w14:textId="77777777" w:rsidR="00BD29EF" w:rsidRPr="00217221" w:rsidRDefault="00BD29EF" w:rsidP="00BD29EF">
      <w:pPr>
        <w:rPr>
          <w:sz w:val="16"/>
        </w:rPr>
      </w:pPr>
      <w:r w:rsidRPr="00E10541">
        <w:rPr>
          <w:sz w:val="16"/>
        </w:rPr>
        <w:t xml:space="preserve">"It's kind of like </w:t>
      </w:r>
      <w:r w:rsidRPr="00116850">
        <w:rPr>
          <w:rStyle w:val="StyleUnderline"/>
          <w:highlight w:val="cyan"/>
        </w:rPr>
        <w:t>who's ahead at halftime</w:t>
      </w:r>
      <w:r w:rsidRPr="00E10541">
        <w:rPr>
          <w:sz w:val="16"/>
        </w:rPr>
        <w:t>," says Jeff Hays, the current Colorado GOP chair. "</w:t>
      </w:r>
      <w:r w:rsidRPr="00116850">
        <w:rPr>
          <w:rStyle w:val="Emphasis"/>
          <w:highlight w:val="cyan"/>
        </w:rPr>
        <w:t>What can happen</w:t>
      </w:r>
      <w:r w:rsidRPr="00E10541">
        <w:rPr>
          <w:sz w:val="16"/>
        </w:rPr>
        <w:t xml:space="preserve"> in the </w:t>
      </w:r>
      <w:r w:rsidRPr="00116850">
        <w:rPr>
          <w:rStyle w:val="Emphasis"/>
          <w:highlight w:val="cyan"/>
        </w:rPr>
        <w:t>next</w:t>
      </w:r>
      <w:r w:rsidRPr="00E10541">
        <w:rPr>
          <w:sz w:val="16"/>
        </w:rPr>
        <w:t xml:space="preserve"> four months </w:t>
      </w:r>
      <w:r w:rsidRPr="00116850">
        <w:rPr>
          <w:rStyle w:val="Emphasis"/>
          <w:highlight w:val="cyan"/>
        </w:rPr>
        <w:t>matters</w:t>
      </w:r>
      <w:r w:rsidRPr="00E10541">
        <w:rPr>
          <w:sz w:val="16"/>
        </w:rPr>
        <w:t xml:space="preserve"> more to me."</w:t>
      </w:r>
    </w:p>
    <w:p w14:paraId="7F02F731" w14:textId="77777777" w:rsidR="00BD29EF" w:rsidRDefault="00BD29EF" w:rsidP="00BD29EF">
      <w:pPr>
        <w:pStyle w:val="Heading4"/>
      </w:pPr>
      <w:r>
        <w:t>Trump’s driving turnout</w:t>
      </w:r>
    </w:p>
    <w:p w14:paraId="2FD21F84" w14:textId="77777777" w:rsidR="00BD29EF" w:rsidRDefault="00BD29EF" w:rsidP="00BD29EF">
      <w:r>
        <w:rPr>
          <w:rStyle w:val="Style13ptBold"/>
        </w:rPr>
        <w:t xml:space="preserve">Sargent 5/8 </w:t>
      </w:r>
      <w:r w:rsidRPr="001F04A4">
        <w:t xml:space="preserve">---- Greg, national politics writer for </w:t>
      </w:r>
      <w:r w:rsidRPr="001F04A4">
        <w:rPr>
          <w:i/>
        </w:rPr>
        <w:t>The Washington Post</w:t>
      </w:r>
      <w:r>
        <w:rPr>
          <w:i/>
        </w:rPr>
        <w:t xml:space="preserve"> </w:t>
      </w:r>
      <w:r>
        <w:t xml:space="preserve">featured in </w:t>
      </w:r>
      <w:r>
        <w:rPr>
          <w:i/>
        </w:rPr>
        <w:t>Talking Points Memo</w:t>
      </w:r>
      <w:r>
        <w:t xml:space="preserve">, </w:t>
      </w:r>
      <w:r>
        <w:rPr>
          <w:i/>
        </w:rPr>
        <w:t>New York Magazine</w:t>
      </w:r>
      <w:r>
        <w:t xml:space="preserve">, </w:t>
      </w:r>
      <w:r>
        <w:rPr>
          <w:i/>
        </w:rPr>
        <w:t>The Denver Post</w:t>
      </w:r>
      <w:r>
        <w:t xml:space="preserve">, and </w:t>
      </w:r>
      <w:r>
        <w:rPr>
          <w:i/>
        </w:rPr>
        <w:t>Huff Post</w:t>
      </w:r>
      <w:r>
        <w:t xml:space="preserve">, “Trump Is a Disaster, and That’s Helping Democrats. But Not How You Think.,” </w:t>
      </w:r>
      <w:r>
        <w:rPr>
          <w:i/>
        </w:rPr>
        <w:t>The Washington Post</w:t>
      </w:r>
      <w:r>
        <w:t xml:space="preserve">, 2018, </w:t>
      </w:r>
      <w:hyperlink r:id="rId13" w:history="1">
        <w:r w:rsidRPr="0004329C">
          <w:rPr>
            <w:rStyle w:val="Hyperlink"/>
          </w:rPr>
          <w:t>https://www.washingtonpost.com/blogs/plum-line/wp/2018/05/08/trump-is-a-disaster-and-thats-helping-democrats-but-not-how-you-think/?utm_term=.11d87b55d882</w:t>
        </w:r>
      </w:hyperlink>
    </w:p>
    <w:p w14:paraId="2B0FE997" w14:textId="77777777" w:rsidR="00BD29EF" w:rsidRPr="001F04A4" w:rsidRDefault="00BD29EF" w:rsidP="00BD29EF"/>
    <w:p w14:paraId="1C810925" w14:textId="77777777" w:rsidR="00BD29EF" w:rsidRPr="00440EE2" w:rsidRDefault="00BD29EF" w:rsidP="00BD29EF">
      <w:pPr>
        <w:rPr>
          <w:sz w:val="14"/>
        </w:rPr>
      </w:pPr>
      <w:r w:rsidRPr="00440EE2">
        <w:rPr>
          <w:sz w:val="14"/>
        </w:rPr>
        <w:t xml:space="preserve">There is an additional nuance that should be noted, and it gets at how </w:t>
      </w:r>
      <w:r w:rsidRPr="00116850">
        <w:rPr>
          <w:rStyle w:val="StyleUnderline"/>
          <w:highlight w:val="cyan"/>
        </w:rPr>
        <w:t>Democrats</w:t>
      </w:r>
      <w:r w:rsidRPr="00440EE2">
        <w:rPr>
          <w:sz w:val="14"/>
        </w:rPr>
        <w:t xml:space="preserve"> actually </w:t>
      </w:r>
      <w:r w:rsidRPr="00116850">
        <w:rPr>
          <w:rStyle w:val="StyleUnderline"/>
          <w:highlight w:val="cyan"/>
        </w:rPr>
        <w:t>are</w:t>
      </w:r>
      <w:r w:rsidRPr="00116850">
        <w:rPr>
          <w:sz w:val="14"/>
          <w:highlight w:val="cyan"/>
        </w:rPr>
        <w:t xml:space="preserve"> </w:t>
      </w:r>
      <w:r w:rsidRPr="00116850">
        <w:rPr>
          <w:rStyle w:val="Emphasis"/>
          <w:highlight w:val="cyan"/>
        </w:rPr>
        <w:t>capitalizing</w:t>
      </w:r>
      <w:r w:rsidRPr="00116850">
        <w:rPr>
          <w:sz w:val="14"/>
          <w:highlight w:val="cyan"/>
        </w:rPr>
        <w:t xml:space="preserve"> </w:t>
      </w:r>
      <w:r w:rsidRPr="00116850">
        <w:rPr>
          <w:rStyle w:val="StyleUnderline"/>
          <w:highlight w:val="cyan"/>
        </w:rPr>
        <w:t>on Trump’s unpopularity</w:t>
      </w:r>
      <w:r w:rsidRPr="001F04A4">
        <w:rPr>
          <w:rStyle w:val="StyleUnderline"/>
        </w:rPr>
        <w:t>. What we have seen in</w:t>
      </w:r>
      <w:r w:rsidRPr="00440EE2">
        <w:rPr>
          <w:sz w:val="14"/>
        </w:rPr>
        <w:t xml:space="preserve"> the last year of </w:t>
      </w:r>
      <w:r w:rsidRPr="001F04A4">
        <w:rPr>
          <w:rStyle w:val="StyleUnderline"/>
        </w:rPr>
        <w:t xml:space="preserve">elections, </w:t>
      </w:r>
      <w:r w:rsidRPr="00116850">
        <w:rPr>
          <w:rStyle w:val="StyleUnderline"/>
          <w:highlight w:val="cyan"/>
        </w:rPr>
        <w:t>in Virginia</w:t>
      </w:r>
      <w:r w:rsidRPr="00440EE2">
        <w:rPr>
          <w:sz w:val="14"/>
        </w:rPr>
        <w:t xml:space="preserve">, in </w:t>
      </w:r>
      <w:r w:rsidRPr="00116850">
        <w:rPr>
          <w:rStyle w:val="StyleUnderline"/>
          <w:highlight w:val="cyan"/>
        </w:rPr>
        <w:t>Alabama</w:t>
      </w:r>
      <w:r w:rsidRPr="00440EE2">
        <w:rPr>
          <w:sz w:val="14"/>
        </w:rPr>
        <w:t xml:space="preserve">, in </w:t>
      </w:r>
      <w:r w:rsidRPr="00116850">
        <w:rPr>
          <w:rStyle w:val="StyleUnderline"/>
          <w:highlight w:val="cyan"/>
        </w:rPr>
        <w:t>Pennsylvania</w:t>
      </w:r>
      <w:r w:rsidRPr="001F04A4">
        <w:rPr>
          <w:rStyle w:val="StyleUnderline"/>
        </w:rPr>
        <w:t>’s</w:t>
      </w:r>
      <w:r w:rsidRPr="00440EE2">
        <w:rPr>
          <w:sz w:val="14"/>
        </w:rPr>
        <w:t xml:space="preserve"> 18th District </w:t>
      </w:r>
      <w:r w:rsidRPr="00116850">
        <w:rPr>
          <w:rStyle w:val="StyleUnderline"/>
          <w:highlight w:val="cyan"/>
        </w:rPr>
        <w:t>and</w:t>
      </w:r>
      <w:r w:rsidRPr="00440EE2">
        <w:rPr>
          <w:sz w:val="14"/>
        </w:rPr>
        <w:t xml:space="preserve"> in dozens of </w:t>
      </w:r>
      <w:r w:rsidRPr="00116850">
        <w:rPr>
          <w:rStyle w:val="StyleUnderline"/>
          <w:highlight w:val="cyan"/>
        </w:rPr>
        <w:t>state</w:t>
      </w:r>
      <w:r w:rsidRPr="001F04A4">
        <w:rPr>
          <w:rStyle w:val="StyleUnderline"/>
        </w:rPr>
        <w:t xml:space="preserve"> legislative </w:t>
      </w:r>
      <w:r w:rsidRPr="00116850">
        <w:rPr>
          <w:rStyle w:val="StyleUnderline"/>
          <w:highlight w:val="cyan"/>
        </w:rPr>
        <w:t>races</w:t>
      </w:r>
      <w:r w:rsidRPr="001F04A4">
        <w:rPr>
          <w:rStyle w:val="StyleUnderline"/>
        </w:rPr>
        <w:t xml:space="preserve">, is that </w:t>
      </w:r>
      <w:r w:rsidRPr="00116850">
        <w:rPr>
          <w:rStyle w:val="StyleUnderline"/>
          <w:highlight w:val="cyan"/>
        </w:rPr>
        <w:t>Trump’s</w:t>
      </w:r>
      <w:r w:rsidRPr="001F04A4">
        <w:rPr>
          <w:rStyle w:val="StyleUnderline"/>
        </w:rPr>
        <w:t xml:space="preserve"> unpopularity is</w:t>
      </w:r>
      <w:r w:rsidRPr="00440EE2">
        <w:rPr>
          <w:sz w:val="14"/>
        </w:rPr>
        <w:t xml:space="preserve"> </w:t>
      </w:r>
      <w:r w:rsidRPr="00116850">
        <w:rPr>
          <w:rStyle w:val="Emphasis"/>
          <w:highlight w:val="cyan"/>
        </w:rPr>
        <w:t>driving</w:t>
      </w:r>
      <w:r w:rsidRPr="001F04A4">
        <w:rPr>
          <w:rStyle w:val="Emphasis"/>
        </w:rPr>
        <w:t xml:space="preserve"> Democratic </w:t>
      </w:r>
      <w:r w:rsidRPr="00116850">
        <w:rPr>
          <w:rStyle w:val="Emphasis"/>
          <w:highlight w:val="cyan"/>
        </w:rPr>
        <w:t>turnout</w:t>
      </w:r>
      <w:r w:rsidRPr="001F04A4">
        <w:rPr>
          <w:rStyle w:val="Emphasis"/>
        </w:rPr>
        <w:t xml:space="preserve"> and Democratic volunteering</w:t>
      </w:r>
      <w:r w:rsidRPr="00440EE2">
        <w:rPr>
          <w:sz w:val="14"/>
        </w:rPr>
        <w:t xml:space="preserve">, </w:t>
      </w:r>
      <w:r w:rsidRPr="00440EE2">
        <w:rPr>
          <w:rStyle w:val="StyleUnderline"/>
        </w:rPr>
        <w:t>and is turning white,</w:t>
      </w:r>
      <w:r w:rsidRPr="00440EE2">
        <w:rPr>
          <w:sz w:val="14"/>
        </w:rPr>
        <w:t xml:space="preserve"> better-</w:t>
      </w:r>
      <w:r w:rsidRPr="00440EE2">
        <w:rPr>
          <w:rStyle w:val="StyleUnderline"/>
        </w:rPr>
        <w:t xml:space="preserve">educated, suburban swing voters and independents </w:t>
      </w:r>
      <w:r w:rsidRPr="00440EE2">
        <w:rPr>
          <w:rStyle w:val="Emphasis"/>
        </w:rPr>
        <w:t>against the GOP</w:t>
      </w:r>
      <w:r w:rsidRPr="00440EE2">
        <w:rPr>
          <w:sz w:val="14"/>
        </w:rPr>
        <w:t xml:space="preserve"> — because </w:t>
      </w:r>
      <w:r w:rsidRPr="00116850">
        <w:rPr>
          <w:rStyle w:val="StyleUnderline"/>
          <w:highlight w:val="cyan"/>
        </w:rPr>
        <w:t>alienation</w:t>
      </w:r>
      <w:r w:rsidRPr="00440EE2">
        <w:rPr>
          <w:rStyle w:val="StyleUnderline"/>
        </w:rPr>
        <w:t xml:space="preserve"> from Trump </w:t>
      </w:r>
      <w:r w:rsidRPr="00116850">
        <w:rPr>
          <w:rStyle w:val="StyleUnderline"/>
          <w:highlight w:val="cyan"/>
        </w:rPr>
        <w:t>has led</w:t>
      </w:r>
      <w:r w:rsidRPr="00440EE2">
        <w:rPr>
          <w:rStyle w:val="StyleUnderline"/>
        </w:rPr>
        <w:t xml:space="preserve"> such </w:t>
      </w:r>
      <w:r w:rsidRPr="00116850">
        <w:rPr>
          <w:rStyle w:val="StyleUnderline"/>
          <w:highlight w:val="cyan"/>
        </w:rPr>
        <w:t>voters to give Democrats</w:t>
      </w:r>
      <w:r w:rsidRPr="006A2B9F">
        <w:rPr>
          <w:rStyle w:val="StyleUnderline"/>
        </w:rPr>
        <w:t xml:space="preserve"> more</w:t>
      </w:r>
      <w:r w:rsidRPr="00440EE2">
        <w:rPr>
          <w:rStyle w:val="StyleUnderline"/>
        </w:rPr>
        <w:t xml:space="preserve"> of </w:t>
      </w:r>
      <w:r w:rsidRPr="00116850">
        <w:rPr>
          <w:rStyle w:val="StyleUnderline"/>
          <w:highlight w:val="cyan"/>
        </w:rPr>
        <w:t>a hearing. The</w:t>
      </w:r>
      <w:r w:rsidRPr="00116850">
        <w:rPr>
          <w:sz w:val="14"/>
          <w:highlight w:val="cyan"/>
        </w:rPr>
        <w:t xml:space="preserve"> </w:t>
      </w:r>
      <w:r w:rsidRPr="00116850">
        <w:rPr>
          <w:rStyle w:val="Emphasis"/>
          <w:highlight w:val="cyan"/>
        </w:rPr>
        <w:t>intensity</w:t>
      </w:r>
      <w:r w:rsidRPr="00440EE2">
        <w:rPr>
          <w:sz w:val="14"/>
        </w:rPr>
        <w:t xml:space="preserve"> </w:t>
      </w:r>
      <w:r w:rsidRPr="00440EE2">
        <w:rPr>
          <w:rStyle w:val="StyleUnderline"/>
        </w:rPr>
        <w:t xml:space="preserve">of this </w:t>
      </w:r>
      <w:r w:rsidRPr="00440EE2">
        <w:rPr>
          <w:rStyle w:val="Emphasis"/>
        </w:rPr>
        <w:t>outpouring</w:t>
      </w:r>
      <w:r w:rsidRPr="00440EE2">
        <w:rPr>
          <w:sz w:val="14"/>
        </w:rPr>
        <w:t xml:space="preserve"> against Trump </w:t>
      </w:r>
      <w:r w:rsidRPr="00116850">
        <w:rPr>
          <w:rStyle w:val="StyleUnderline"/>
          <w:highlight w:val="cyan"/>
        </w:rPr>
        <w:t>is</w:t>
      </w:r>
      <w:r w:rsidRPr="00440EE2">
        <w:rPr>
          <w:rStyle w:val="StyleUnderline"/>
        </w:rPr>
        <w:t xml:space="preserve"> undoubtedly </w:t>
      </w:r>
      <w:r w:rsidRPr="00116850">
        <w:rPr>
          <w:rStyle w:val="StyleUnderline"/>
          <w:highlight w:val="cyan"/>
        </w:rPr>
        <w:t>driven</w:t>
      </w:r>
      <w:r w:rsidRPr="00440EE2">
        <w:rPr>
          <w:rStyle w:val="StyleUnderline"/>
        </w:rPr>
        <w:t xml:space="preserve"> in part by Trump’s </w:t>
      </w:r>
      <w:r w:rsidRPr="00116850">
        <w:rPr>
          <w:rStyle w:val="StyleUnderline"/>
          <w:highlight w:val="cyan"/>
        </w:rPr>
        <w:t>scandals</w:t>
      </w:r>
      <w:r w:rsidRPr="00440EE2">
        <w:rPr>
          <w:rStyle w:val="StyleUnderline"/>
        </w:rPr>
        <w:t xml:space="preserve"> and his response to them</w:t>
      </w:r>
      <w:r w:rsidRPr="00440EE2">
        <w:rPr>
          <w:sz w:val="14"/>
        </w:rPr>
        <w:t xml:space="preserve">, and crucially, </w:t>
      </w:r>
      <w:r w:rsidRPr="00440EE2">
        <w:rPr>
          <w:rStyle w:val="StyleUnderline"/>
        </w:rPr>
        <w:t>it is happening</w:t>
      </w:r>
      <w:r w:rsidRPr="00440EE2">
        <w:rPr>
          <w:sz w:val="14"/>
        </w:rPr>
        <w:t xml:space="preserve"> </w:t>
      </w:r>
      <w:r w:rsidRPr="00116850">
        <w:rPr>
          <w:rStyle w:val="Emphasis"/>
          <w:highlight w:val="cyan"/>
        </w:rPr>
        <w:t>even as</w:t>
      </w:r>
      <w:r w:rsidRPr="00440EE2">
        <w:rPr>
          <w:rStyle w:val="Emphasis"/>
        </w:rPr>
        <w:t xml:space="preserve"> Democratic </w:t>
      </w:r>
      <w:r w:rsidRPr="00116850">
        <w:rPr>
          <w:rStyle w:val="Emphasis"/>
          <w:highlight w:val="cyan"/>
        </w:rPr>
        <w:t>candidates are not</w:t>
      </w:r>
      <w:r w:rsidRPr="00440EE2">
        <w:rPr>
          <w:rStyle w:val="Emphasis"/>
        </w:rPr>
        <w:t xml:space="preserve"> particularly </w:t>
      </w:r>
      <w:r w:rsidRPr="00116850">
        <w:rPr>
          <w:rStyle w:val="Emphasis"/>
          <w:highlight w:val="cyan"/>
        </w:rPr>
        <w:t>focused on Trump</w:t>
      </w:r>
      <w:r w:rsidRPr="00440EE2">
        <w:rPr>
          <w:sz w:val="14"/>
        </w:rPr>
        <w:t xml:space="preserve"> in their own campaigns.</w:t>
      </w:r>
    </w:p>
    <w:p w14:paraId="1D488844" w14:textId="77777777" w:rsidR="00BD29EF" w:rsidRPr="002E3B7B" w:rsidRDefault="00BD29EF" w:rsidP="00BD29EF">
      <w:pPr>
        <w:pStyle w:val="Heading4"/>
      </w:pPr>
      <w:r>
        <w:t>Dem activism is massively expanding – huge presence</w:t>
      </w:r>
    </w:p>
    <w:p w14:paraId="02A0588C" w14:textId="77777777" w:rsidR="00BD29EF" w:rsidRDefault="00BD29EF" w:rsidP="00BD29EF">
      <w:r>
        <w:rPr>
          <w:rStyle w:val="Style13ptBold"/>
        </w:rPr>
        <w:t xml:space="preserve">Gaillard 6/13 </w:t>
      </w:r>
      <w:r w:rsidRPr="0057311F">
        <w:t xml:space="preserve">---- Scott, former Senior Legislative Assistant in the US House of Representatives, politics correspondent, J.D. (Florida State University College of Law), B.A. in Political Science (University of Florida), </w:t>
      </w:r>
      <w:r>
        <w:t xml:space="preserve">“Democrats Predict Sweeping Elections in November … but Maybe Only They Can Screw It Up,” </w:t>
      </w:r>
      <w:r>
        <w:rPr>
          <w:i/>
        </w:rPr>
        <w:t xml:space="preserve">Folio Magazine, </w:t>
      </w:r>
      <w:r>
        <w:t xml:space="preserve">2018, </w:t>
      </w:r>
      <w:hyperlink r:id="rId14" w:history="1">
        <w:r w:rsidRPr="0004329C">
          <w:rPr>
            <w:rStyle w:val="Hyperlink"/>
          </w:rPr>
          <w:t>http://folioweekly.com/stories/is-the-blue-wave-for-real,19973</w:t>
        </w:r>
      </w:hyperlink>
    </w:p>
    <w:p w14:paraId="5C719D0B" w14:textId="77777777" w:rsidR="00BD29EF" w:rsidRPr="002E3B7B" w:rsidRDefault="00BD29EF" w:rsidP="00BD29EF"/>
    <w:p w14:paraId="0DA292F5" w14:textId="77777777" w:rsidR="00BD29EF" w:rsidRPr="002E3B7B" w:rsidRDefault="00BD29EF" w:rsidP="00BD29EF">
      <w:pPr>
        <w:rPr>
          <w:rStyle w:val="StyleUnderline"/>
        </w:rPr>
      </w:pPr>
      <w:r w:rsidRPr="002E3B7B">
        <w:rPr>
          <w:rStyle w:val="StyleUnderline"/>
        </w:rPr>
        <w:t>Since November</w:t>
      </w:r>
      <w:r w:rsidRPr="002E3B7B">
        <w:rPr>
          <w:sz w:val="14"/>
        </w:rPr>
        <w:t xml:space="preserve"> 2016, </w:t>
      </w:r>
      <w:r w:rsidRPr="00116850">
        <w:rPr>
          <w:rStyle w:val="Emphasis"/>
          <w:highlight w:val="cyan"/>
        </w:rPr>
        <w:t>nationally and locally</w:t>
      </w:r>
      <w:r w:rsidRPr="00116850">
        <w:rPr>
          <w:sz w:val="14"/>
          <w:highlight w:val="cyan"/>
        </w:rPr>
        <w:t xml:space="preserve">, </w:t>
      </w:r>
      <w:r w:rsidRPr="00116850">
        <w:rPr>
          <w:rStyle w:val="StyleUnderline"/>
          <w:highlight w:val="cyan"/>
        </w:rPr>
        <w:t xml:space="preserve">the country has seen </w:t>
      </w:r>
      <w:r w:rsidRPr="00116850">
        <w:rPr>
          <w:rStyle w:val="Emphasis"/>
          <w:highlight w:val="cyan"/>
        </w:rPr>
        <w:t>increased activism</w:t>
      </w:r>
      <w:r w:rsidRPr="00116850">
        <w:rPr>
          <w:sz w:val="14"/>
          <w:highlight w:val="cyan"/>
        </w:rPr>
        <w:t xml:space="preserve"> </w:t>
      </w:r>
      <w:r w:rsidRPr="00116850">
        <w:rPr>
          <w:rStyle w:val="StyleUnderline"/>
          <w:highlight w:val="cyan"/>
        </w:rPr>
        <w:t>by liberals</w:t>
      </w:r>
      <w:r w:rsidRPr="002E3B7B">
        <w:rPr>
          <w:rStyle w:val="StyleUnderline"/>
        </w:rPr>
        <w:t xml:space="preserve"> and</w:t>
      </w:r>
      <w:r w:rsidRPr="002E3B7B">
        <w:rPr>
          <w:sz w:val="14"/>
        </w:rPr>
        <w:t xml:space="preserve"> other </w:t>
      </w:r>
      <w:r w:rsidRPr="002E3B7B">
        <w:rPr>
          <w:rStyle w:val="StyleUnderline"/>
        </w:rPr>
        <w:t>progressives</w:t>
      </w:r>
      <w:r w:rsidRPr="002E3B7B">
        <w:rPr>
          <w:sz w:val="14"/>
        </w:rPr>
        <w:t xml:space="preserve">. </w:t>
      </w:r>
      <w:r w:rsidRPr="002E3B7B">
        <w:rPr>
          <w:rStyle w:val="StyleUnderline"/>
        </w:rPr>
        <w:t xml:space="preserve">The </w:t>
      </w:r>
      <w:r w:rsidRPr="00116850">
        <w:rPr>
          <w:rStyle w:val="StyleUnderline"/>
          <w:highlight w:val="cyan"/>
        </w:rPr>
        <w:t>Women's March</w:t>
      </w:r>
      <w:r w:rsidRPr="002E3B7B">
        <w:rPr>
          <w:sz w:val="14"/>
        </w:rPr>
        <w:t xml:space="preserve"> in Washington, D.C. in January 2017 </w:t>
      </w:r>
      <w:r w:rsidRPr="00116850">
        <w:rPr>
          <w:rStyle w:val="StyleUnderline"/>
          <w:highlight w:val="cyan"/>
        </w:rPr>
        <w:t>included</w:t>
      </w:r>
      <w:r w:rsidRPr="002E3B7B">
        <w:rPr>
          <w:rStyle w:val="StyleUnderline"/>
        </w:rPr>
        <w:t xml:space="preserve"> more than</w:t>
      </w:r>
      <w:r w:rsidRPr="002E3B7B">
        <w:rPr>
          <w:sz w:val="14"/>
        </w:rPr>
        <w:t xml:space="preserve"> </w:t>
      </w:r>
      <w:r w:rsidRPr="00116850">
        <w:rPr>
          <w:rStyle w:val="Emphasis"/>
          <w:highlight w:val="cyan"/>
        </w:rPr>
        <w:t>four million</w:t>
      </w:r>
      <w:r w:rsidRPr="002E3B7B">
        <w:rPr>
          <w:sz w:val="14"/>
        </w:rPr>
        <w:t xml:space="preserve"> participants worldwide. February's mass murder in </w:t>
      </w:r>
      <w:r w:rsidRPr="00116850">
        <w:rPr>
          <w:rStyle w:val="StyleUnderline"/>
          <w:highlight w:val="cyan"/>
        </w:rPr>
        <w:t>Parkland</w:t>
      </w:r>
      <w:r w:rsidRPr="002E3B7B">
        <w:rPr>
          <w:rStyle w:val="StyleUnderline"/>
        </w:rPr>
        <w:t xml:space="preserve"> </w:t>
      </w:r>
      <w:r w:rsidRPr="00116850">
        <w:rPr>
          <w:rStyle w:val="Emphasis"/>
          <w:highlight w:val="cyan"/>
        </w:rPr>
        <w:t>galvanized</w:t>
      </w:r>
      <w:r w:rsidRPr="002E3B7B">
        <w:rPr>
          <w:sz w:val="14"/>
        </w:rPr>
        <w:t xml:space="preserve"> gun </w:t>
      </w:r>
      <w:r w:rsidRPr="002E3B7B">
        <w:rPr>
          <w:rStyle w:val="StyleUnderline"/>
        </w:rPr>
        <w:t xml:space="preserve">safety </w:t>
      </w:r>
      <w:r w:rsidRPr="006A2B9F">
        <w:rPr>
          <w:rStyle w:val="StyleUnderline"/>
        </w:rPr>
        <w:t xml:space="preserve">advocates, including many </w:t>
      </w:r>
      <w:r w:rsidRPr="00116850">
        <w:rPr>
          <w:rStyle w:val="StyleUnderline"/>
          <w:highlight w:val="cyan"/>
        </w:rPr>
        <w:t>progressives</w:t>
      </w:r>
      <w:r w:rsidRPr="006A2B9F">
        <w:rPr>
          <w:rStyle w:val="StyleUnderline"/>
        </w:rPr>
        <w:t>. The</w:t>
      </w:r>
      <w:r w:rsidRPr="002E3B7B">
        <w:rPr>
          <w:rStyle w:val="StyleUnderline"/>
        </w:rPr>
        <w:t xml:space="preserve"> March For Our Lives events brought many passionate and dedicated young activists together</w:t>
      </w:r>
      <w:r w:rsidRPr="002E3B7B">
        <w:rPr>
          <w:sz w:val="14"/>
        </w:rPr>
        <w:t xml:space="preserve"> for a cause that's considered more in tune with progressives. </w:t>
      </w:r>
      <w:r w:rsidRPr="00116850">
        <w:rPr>
          <w:rStyle w:val="StyleUnderline"/>
          <w:highlight w:val="cyan"/>
        </w:rPr>
        <w:t>Inspired</w:t>
      </w:r>
      <w:r w:rsidRPr="002E3B7B">
        <w:rPr>
          <w:rStyle w:val="StyleUnderline"/>
        </w:rPr>
        <w:t xml:space="preserve"> by marches and events</w:t>
      </w:r>
      <w:r w:rsidRPr="002E3B7B">
        <w:rPr>
          <w:sz w:val="14"/>
        </w:rPr>
        <w:t xml:space="preserve">, </w:t>
      </w:r>
      <w:r w:rsidRPr="00116850">
        <w:rPr>
          <w:rStyle w:val="Emphasis"/>
          <w:highlight w:val="cyan"/>
        </w:rPr>
        <w:t>many more</w:t>
      </w:r>
      <w:r w:rsidRPr="00116850">
        <w:rPr>
          <w:sz w:val="14"/>
          <w:highlight w:val="cyan"/>
        </w:rPr>
        <w:t xml:space="preserve"> </w:t>
      </w:r>
      <w:r w:rsidRPr="00116850">
        <w:rPr>
          <w:rStyle w:val="StyleUnderline"/>
          <w:highlight w:val="cyan"/>
        </w:rPr>
        <w:t>have</w:t>
      </w:r>
      <w:r w:rsidRPr="002E3B7B">
        <w:rPr>
          <w:rStyle w:val="StyleUnderline"/>
        </w:rPr>
        <w:t xml:space="preserve"> </w:t>
      </w:r>
      <w:r w:rsidRPr="00116850">
        <w:rPr>
          <w:rStyle w:val="StyleUnderline"/>
          <w:highlight w:val="cyan"/>
        </w:rPr>
        <w:t>joined</w:t>
      </w:r>
      <w:r w:rsidRPr="002E3B7B">
        <w:rPr>
          <w:rStyle w:val="StyleUnderline"/>
        </w:rPr>
        <w:t xml:space="preserve"> the ranks of progressive organizations and </w:t>
      </w:r>
      <w:r w:rsidRPr="00116850">
        <w:rPr>
          <w:rStyle w:val="StyleUnderline"/>
          <w:highlight w:val="cyan"/>
        </w:rPr>
        <w:t>election teams</w:t>
      </w:r>
    </w:p>
    <w:p w14:paraId="30EC70F6" w14:textId="77777777" w:rsidR="00BD29EF" w:rsidRPr="00A14D74" w:rsidRDefault="00BD29EF" w:rsidP="00BD29EF">
      <w:pPr>
        <w:pStyle w:val="Heading4"/>
      </w:pPr>
      <w:r>
        <w:t xml:space="preserve">GOP turnout </w:t>
      </w:r>
      <w:r w:rsidRPr="0026385D">
        <w:rPr>
          <w:u w:val="single"/>
        </w:rPr>
        <w:t>down</w:t>
      </w:r>
      <w:r>
        <w:t xml:space="preserve"> and Dem increases </w:t>
      </w:r>
      <w:r w:rsidRPr="00322346">
        <w:rPr>
          <w:u w:val="single"/>
        </w:rPr>
        <w:t>outweigh</w:t>
      </w:r>
      <w:r>
        <w:t xml:space="preserve"> </w:t>
      </w:r>
    </w:p>
    <w:p w14:paraId="79B64A6E" w14:textId="77777777" w:rsidR="00BD29EF" w:rsidRDefault="00BD29EF" w:rsidP="00BD29EF">
      <w:r>
        <w:rPr>
          <w:rStyle w:val="Style13ptBold"/>
        </w:rPr>
        <w:t xml:space="preserve">Clement 2/4 </w:t>
      </w:r>
      <w:r w:rsidRPr="00612469">
        <w:t xml:space="preserve">---- Scott, polling director at </w:t>
      </w:r>
      <w:r w:rsidRPr="00FE437C">
        <w:rPr>
          <w:i/>
        </w:rPr>
        <w:t>The Washington Post</w:t>
      </w:r>
      <w:r w:rsidRPr="00612469">
        <w:t xml:space="preserve">, </w:t>
      </w:r>
      <w:r>
        <w:t xml:space="preserve">B.A. in Political Science (Vanderbilt University), M.S. in Survey Methodology (University of Maryland), </w:t>
      </w:r>
      <w:r w:rsidRPr="00612469">
        <w:t xml:space="preserve">“Early Gauge of 2018 Turnout Shows Good Signs for Democrats,” 2018, </w:t>
      </w:r>
      <w:hyperlink r:id="rId15" w:history="1">
        <w:r w:rsidRPr="0004329C">
          <w:rPr>
            <w:rStyle w:val="Hyperlink"/>
          </w:rPr>
          <w:t>https://www.washingtonpost.com/news/the-fix/wp/2018/04/04/early-gauge-of-2018-turnout-shows-good-signs-for-democrats/?utm_term=.581f62d74d62</w:t>
        </w:r>
      </w:hyperlink>
    </w:p>
    <w:p w14:paraId="61525F96" w14:textId="77777777" w:rsidR="00BD29EF" w:rsidRDefault="00BD29EF" w:rsidP="00BD29EF"/>
    <w:p w14:paraId="3029E0A0" w14:textId="77777777" w:rsidR="00BD29EF" w:rsidRPr="00FE437C" w:rsidRDefault="00BD29EF" w:rsidP="00BD29EF">
      <w:pPr>
        <w:rPr>
          <w:sz w:val="14"/>
        </w:rPr>
      </w:pPr>
      <w:r w:rsidRPr="00116850">
        <w:rPr>
          <w:rStyle w:val="StyleUnderline"/>
          <w:highlight w:val="cyan"/>
        </w:rPr>
        <w:t>Democrats are</w:t>
      </w:r>
      <w:r w:rsidRPr="00FE437C">
        <w:rPr>
          <w:sz w:val="14"/>
        </w:rPr>
        <w:t xml:space="preserve"> </w:t>
      </w:r>
      <w:r w:rsidRPr="00FE437C">
        <w:rPr>
          <w:rStyle w:val="Emphasis"/>
        </w:rPr>
        <w:t xml:space="preserve">just about </w:t>
      </w:r>
      <w:r w:rsidRPr="00116850">
        <w:rPr>
          <w:rStyle w:val="Emphasis"/>
          <w:highlight w:val="cyan"/>
        </w:rPr>
        <w:t>as likely as Republicans</w:t>
      </w:r>
      <w:r w:rsidRPr="00116850">
        <w:rPr>
          <w:sz w:val="14"/>
          <w:highlight w:val="cyan"/>
        </w:rPr>
        <w:t xml:space="preserve"> </w:t>
      </w:r>
      <w:r w:rsidRPr="00116850">
        <w:rPr>
          <w:rStyle w:val="StyleUnderline"/>
          <w:highlight w:val="cyan"/>
        </w:rPr>
        <w:t>to</w:t>
      </w:r>
      <w:r w:rsidRPr="00FE437C">
        <w:rPr>
          <w:rStyle w:val="StyleUnderline"/>
        </w:rPr>
        <w:t xml:space="preserve"> say they </w:t>
      </w:r>
      <w:r w:rsidRPr="00116850">
        <w:rPr>
          <w:rStyle w:val="StyleUnderline"/>
          <w:highlight w:val="cyan"/>
        </w:rPr>
        <w:t>plan to vote</w:t>
      </w:r>
      <w:r w:rsidRPr="00FE437C">
        <w:rPr>
          <w:rStyle w:val="StyleUnderline"/>
        </w:rPr>
        <w:t xml:space="preserve"> in </w:t>
      </w:r>
      <w:r w:rsidRPr="00116850">
        <w:rPr>
          <w:rStyle w:val="StyleUnderline"/>
          <w:highlight w:val="cyan"/>
        </w:rPr>
        <w:t>this year</w:t>
      </w:r>
      <w:r w:rsidRPr="00FE437C">
        <w:rPr>
          <w:rStyle w:val="StyleUnderline"/>
        </w:rPr>
        <w:t>’s congressional elections</w:t>
      </w:r>
      <w:r w:rsidRPr="00116850">
        <w:rPr>
          <w:sz w:val="14"/>
          <w:highlight w:val="cyan"/>
        </w:rPr>
        <w:t xml:space="preserve">, </w:t>
      </w:r>
      <w:r w:rsidRPr="00116850">
        <w:rPr>
          <w:rStyle w:val="Emphasis"/>
          <w:highlight w:val="cyan"/>
        </w:rPr>
        <w:t>a break</w:t>
      </w:r>
      <w:r w:rsidRPr="00FE437C">
        <w:rPr>
          <w:rStyle w:val="Emphasis"/>
        </w:rPr>
        <w:t xml:space="preserve"> from the two previous midterm elections</w:t>
      </w:r>
      <w:r w:rsidRPr="00FE437C">
        <w:rPr>
          <w:sz w:val="14"/>
        </w:rPr>
        <w:t xml:space="preserve">, </w:t>
      </w:r>
      <w:r w:rsidRPr="00FE437C">
        <w:rPr>
          <w:rStyle w:val="StyleUnderline"/>
        </w:rPr>
        <w:t>in which Republicans were significantly more inclined</w:t>
      </w:r>
      <w:r w:rsidRPr="00FE437C">
        <w:rPr>
          <w:sz w:val="14"/>
        </w:rPr>
        <w:t xml:space="preserve"> to vote, </w:t>
      </w:r>
      <w:r w:rsidRPr="00FE437C">
        <w:rPr>
          <w:rStyle w:val="StyleUnderline"/>
        </w:rPr>
        <w:t>according to a</w:t>
      </w:r>
      <w:r w:rsidRPr="00FE437C">
        <w:rPr>
          <w:sz w:val="14"/>
        </w:rPr>
        <w:t xml:space="preserve"> </w:t>
      </w:r>
      <w:r w:rsidRPr="00FE437C">
        <w:rPr>
          <w:rStyle w:val="StyleUnderline"/>
        </w:rPr>
        <w:t>Washington Post-ABC</w:t>
      </w:r>
      <w:r w:rsidRPr="00FE437C">
        <w:rPr>
          <w:sz w:val="14"/>
        </w:rPr>
        <w:t xml:space="preserve"> News </w:t>
      </w:r>
      <w:r w:rsidRPr="00FE437C">
        <w:rPr>
          <w:rStyle w:val="StyleUnderline"/>
        </w:rPr>
        <w:t>poll</w:t>
      </w:r>
      <w:r w:rsidRPr="00FE437C">
        <w:rPr>
          <w:sz w:val="14"/>
        </w:rPr>
        <w:t xml:space="preserve"> conducted in January.</w:t>
      </w:r>
    </w:p>
    <w:p w14:paraId="519B1983" w14:textId="77777777" w:rsidR="00BD29EF" w:rsidRPr="0038437F" w:rsidRDefault="00BD29EF" w:rsidP="00BD29EF">
      <w:pPr>
        <w:rPr>
          <w:sz w:val="14"/>
        </w:rPr>
      </w:pPr>
      <w:r w:rsidRPr="0038437F">
        <w:rPr>
          <w:rStyle w:val="StyleUnderline"/>
        </w:rPr>
        <w:t xml:space="preserve">Democratic congressional </w:t>
      </w:r>
      <w:r w:rsidRPr="00116850">
        <w:rPr>
          <w:rStyle w:val="StyleUnderline"/>
          <w:highlight w:val="cyan"/>
        </w:rPr>
        <w:t>leaders hope anti-Trump sentiment can boost the party</w:t>
      </w:r>
      <w:r w:rsidRPr="0038437F">
        <w:rPr>
          <w:sz w:val="14"/>
        </w:rPr>
        <w:t xml:space="preserve"> to regain control of the House and possibly the U.S. Senate, and </w:t>
      </w:r>
      <w:r w:rsidRPr="0038437F">
        <w:rPr>
          <w:rStyle w:val="StyleUnderline"/>
        </w:rPr>
        <w:t xml:space="preserve">the </w:t>
      </w:r>
      <w:r w:rsidRPr="00116850">
        <w:rPr>
          <w:rStyle w:val="StyleUnderline"/>
          <w:highlight w:val="cyan"/>
        </w:rPr>
        <w:t>poll finds</w:t>
      </w:r>
      <w:r w:rsidRPr="0038437F">
        <w:rPr>
          <w:rStyle w:val="StyleUnderline"/>
        </w:rPr>
        <w:t xml:space="preserve"> many fellow partisans feel a </w:t>
      </w:r>
      <w:r w:rsidRPr="0038437F">
        <w:rPr>
          <w:rStyle w:val="Emphasis"/>
        </w:rPr>
        <w:t xml:space="preserve">similar </w:t>
      </w:r>
      <w:r w:rsidRPr="00116850">
        <w:rPr>
          <w:rStyle w:val="Emphasis"/>
          <w:highlight w:val="cyan"/>
        </w:rPr>
        <w:t>urgency</w:t>
      </w:r>
      <w:r w:rsidRPr="0038437F">
        <w:rPr>
          <w:sz w:val="14"/>
        </w:rPr>
        <w:t xml:space="preserve">. </w:t>
      </w:r>
      <w:r w:rsidRPr="0038437F">
        <w:rPr>
          <w:rStyle w:val="StyleUnderline"/>
        </w:rPr>
        <w:t xml:space="preserve">Just over </w:t>
      </w:r>
      <w:r w:rsidRPr="00116850">
        <w:rPr>
          <w:rStyle w:val="Emphasis"/>
          <w:highlight w:val="cyan"/>
        </w:rPr>
        <w:t>half</w:t>
      </w:r>
      <w:r w:rsidRPr="00116850">
        <w:rPr>
          <w:sz w:val="14"/>
          <w:highlight w:val="cyan"/>
        </w:rPr>
        <w:t xml:space="preserve"> </w:t>
      </w:r>
      <w:r w:rsidRPr="00116850">
        <w:rPr>
          <w:rStyle w:val="StyleUnderline"/>
          <w:highlight w:val="cyan"/>
        </w:rPr>
        <w:t>of Democratic</w:t>
      </w:r>
      <w:r w:rsidRPr="0038437F">
        <w:rPr>
          <w:rStyle w:val="StyleUnderline"/>
        </w:rPr>
        <w:t>-leaning</w:t>
      </w:r>
      <w:r w:rsidRPr="0038437F">
        <w:rPr>
          <w:sz w:val="14"/>
        </w:rPr>
        <w:t xml:space="preserve"> </w:t>
      </w:r>
      <w:r w:rsidRPr="0038437F">
        <w:rPr>
          <w:rStyle w:val="StyleUnderline"/>
        </w:rPr>
        <w:t xml:space="preserve">registered </w:t>
      </w:r>
      <w:r w:rsidRPr="00116850">
        <w:rPr>
          <w:rStyle w:val="StyleUnderline"/>
          <w:highlight w:val="cyan"/>
        </w:rPr>
        <w:t>voters</w:t>
      </w:r>
      <w:r w:rsidRPr="0038437F">
        <w:rPr>
          <w:sz w:val="14"/>
        </w:rPr>
        <w:t xml:space="preserve">, 51 percent, </w:t>
      </w:r>
      <w:r w:rsidRPr="00116850">
        <w:rPr>
          <w:rStyle w:val="StyleUnderline"/>
          <w:highlight w:val="cyan"/>
        </w:rPr>
        <w:t>say it</w:t>
      </w:r>
      <w:r w:rsidRPr="0038437F">
        <w:rPr>
          <w:rStyle w:val="StyleUnderline"/>
        </w:rPr>
        <w:t xml:space="preserve"> </w:t>
      </w:r>
      <w:r w:rsidRPr="00116850">
        <w:rPr>
          <w:rStyle w:val="StyleUnderline"/>
          <w:highlight w:val="cyan"/>
        </w:rPr>
        <w:t>is “more important to vote</w:t>
      </w:r>
      <w:r w:rsidRPr="0038437F">
        <w:rPr>
          <w:rStyle w:val="StyleUnderline"/>
        </w:rPr>
        <w:t>” this year</w:t>
      </w:r>
      <w:r w:rsidRPr="0038437F">
        <w:rPr>
          <w:sz w:val="14"/>
        </w:rPr>
        <w:t xml:space="preserve"> than in previous elections, </w:t>
      </w:r>
      <w:r w:rsidRPr="00116850">
        <w:rPr>
          <w:rStyle w:val="StyleUnderline"/>
          <w:highlight w:val="cyan"/>
        </w:rPr>
        <w:t xml:space="preserve">compared with </w:t>
      </w:r>
      <w:r w:rsidRPr="00116850">
        <w:rPr>
          <w:rStyle w:val="Emphasis"/>
          <w:highlight w:val="cyan"/>
        </w:rPr>
        <w:t>34 percent</w:t>
      </w:r>
      <w:r w:rsidRPr="00116850">
        <w:rPr>
          <w:sz w:val="14"/>
          <w:highlight w:val="cyan"/>
        </w:rPr>
        <w:t xml:space="preserve"> </w:t>
      </w:r>
      <w:r w:rsidRPr="00116850">
        <w:rPr>
          <w:rStyle w:val="StyleUnderline"/>
          <w:highlight w:val="cyan"/>
        </w:rPr>
        <w:t>of Republican</w:t>
      </w:r>
      <w:r w:rsidRPr="0038437F">
        <w:rPr>
          <w:rStyle w:val="StyleUnderline"/>
        </w:rPr>
        <w:t xml:space="preserve">-leaning </w:t>
      </w:r>
      <w:r w:rsidRPr="00116850">
        <w:rPr>
          <w:rStyle w:val="StyleUnderline"/>
          <w:highlight w:val="cyan"/>
        </w:rPr>
        <w:t>voters</w:t>
      </w:r>
      <w:r w:rsidRPr="0038437F">
        <w:rPr>
          <w:sz w:val="14"/>
        </w:rPr>
        <w:t xml:space="preserve"> who say the same.</w:t>
      </w:r>
    </w:p>
    <w:p w14:paraId="462EAA0E" w14:textId="77777777" w:rsidR="00BD29EF" w:rsidRPr="0038437F" w:rsidRDefault="00BD29EF" w:rsidP="00BD29EF">
      <w:pPr>
        <w:rPr>
          <w:sz w:val="14"/>
        </w:rPr>
      </w:pPr>
      <w:r w:rsidRPr="0038437F">
        <w:rPr>
          <w:rStyle w:val="StyleUnderline"/>
        </w:rPr>
        <w:t>In the past two midterm years,</w:t>
      </w:r>
      <w:r w:rsidRPr="0038437F">
        <w:rPr>
          <w:sz w:val="14"/>
        </w:rPr>
        <w:t xml:space="preserve"> </w:t>
      </w:r>
      <w:r w:rsidRPr="0038437F">
        <w:rPr>
          <w:rStyle w:val="StyleUnderline"/>
        </w:rPr>
        <w:t>Republicans parlayed heightened conservative enthusiasm and disapproval of</w:t>
      </w:r>
      <w:r w:rsidRPr="0038437F">
        <w:rPr>
          <w:sz w:val="14"/>
        </w:rPr>
        <w:t xml:space="preserve"> President Barack </w:t>
      </w:r>
      <w:r w:rsidRPr="0038437F">
        <w:rPr>
          <w:rStyle w:val="StyleUnderline"/>
        </w:rPr>
        <w:t>Obama into</w:t>
      </w:r>
      <w:r w:rsidRPr="0038437F">
        <w:rPr>
          <w:sz w:val="14"/>
        </w:rPr>
        <w:t xml:space="preserve"> consecutive </w:t>
      </w:r>
      <w:r w:rsidRPr="0038437F">
        <w:rPr>
          <w:rStyle w:val="StyleUnderline"/>
        </w:rPr>
        <w:t>victories and control</w:t>
      </w:r>
      <w:r w:rsidRPr="0038437F">
        <w:rPr>
          <w:sz w:val="14"/>
        </w:rPr>
        <w:t xml:space="preserve"> of the House and Senate. Post-ABC polls in 2014 found that, on average, Republican-leaning voters were 10 points more likely to say they were “absolutely certain to vote” than were voters who leaned toward the Democratic Party. In 2010, Republicans held a 12-point advantage on this question.</w:t>
      </w:r>
    </w:p>
    <w:p w14:paraId="073EB168" w14:textId="77777777" w:rsidR="00BD29EF" w:rsidRDefault="00BD29EF" w:rsidP="00BD29EF">
      <w:r w:rsidRPr="0038437F">
        <w:rPr>
          <w:rStyle w:val="Emphasis"/>
        </w:rPr>
        <w:t>But</w:t>
      </w:r>
      <w:r w:rsidRPr="0038437F">
        <w:rPr>
          <w:sz w:val="14"/>
        </w:rPr>
        <w:t xml:space="preserve"> </w:t>
      </w:r>
      <w:r w:rsidRPr="00116850">
        <w:rPr>
          <w:rStyle w:val="StyleUnderline"/>
          <w:highlight w:val="cyan"/>
        </w:rPr>
        <w:t>turnout appears</w:t>
      </w:r>
      <w:r w:rsidRPr="0038437F">
        <w:rPr>
          <w:rStyle w:val="StyleUnderline"/>
        </w:rPr>
        <w:t xml:space="preserve"> to be shaping up</w:t>
      </w:r>
      <w:r w:rsidRPr="0038437F">
        <w:rPr>
          <w:sz w:val="14"/>
        </w:rPr>
        <w:t xml:space="preserve"> </w:t>
      </w:r>
      <w:r w:rsidRPr="00116850">
        <w:rPr>
          <w:rStyle w:val="Emphasis"/>
          <w:highlight w:val="cyan"/>
        </w:rPr>
        <w:t>differently</w:t>
      </w:r>
      <w:r w:rsidRPr="0038437F">
        <w:rPr>
          <w:sz w:val="14"/>
        </w:rPr>
        <w:t xml:space="preserve"> this year, </w:t>
      </w:r>
      <w:r w:rsidRPr="00116850">
        <w:rPr>
          <w:rStyle w:val="StyleUnderline"/>
          <w:highlight w:val="cyan"/>
        </w:rPr>
        <w:t>with</w:t>
      </w:r>
      <w:r w:rsidRPr="0038437F">
        <w:rPr>
          <w:sz w:val="14"/>
        </w:rPr>
        <w:t xml:space="preserve"> President </w:t>
      </w:r>
      <w:r w:rsidRPr="00116850">
        <w:rPr>
          <w:rStyle w:val="StyleUnderline"/>
          <w:highlight w:val="cyan"/>
        </w:rPr>
        <w:t xml:space="preserve">Trump in the White House and </w:t>
      </w:r>
      <w:r w:rsidRPr="00116850">
        <w:rPr>
          <w:rStyle w:val="Emphasis"/>
          <w:highlight w:val="cyan"/>
        </w:rPr>
        <w:t>most</w:t>
      </w:r>
      <w:r w:rsidRPr="0038437F">
        <w:rPr>
          <w:rStyle w:val="StyleUnderline"/>
        </w:rPr>
        <w:t xml:space="preserve"> Americans</w:t>
      </w:r>
      <w:r w:rsidRPr="0038437F">
        <w:rPr>
          <w:sz w:val="14"/>
        </w:rPr>
        <w:t xml:space="preserve"> </w:t>
      </w:r>
      <w:r w:rsidRPr="00116850">
        <w:rPr>
          <w:rStyle w:val="Emphasis"/>
          <w:highlight w:val="cyan"/>
        </w:rPr>
        <w:t>disapproving</w:t>
      </w:r>
      <w:r w:rsidRPr="0038437F">
        <w:rPr>
          <w:sz w:val="14"/>
        </w:rPr>
        <w:t xml:space="preserve"> of his performance. </w:t>
      </w:r>
      <w:r w:rsidRPr="0038437F">
        <w:rPr>
          <w:rStyle w:val="StyleUnderline"/>
        </w:rPr>
        <w:t>Sixty-five percent of Democrats and Democratic-leaning independent voters say they are</w:t>
      </w:r>
      <w:r w:rsidRPr="0038437F">
        <w:rPr>
          <w:sz w:val="14"/>
        </w:rPr>
        <w:t xml:space="preserve"> </w:t>
      </w:r>
      <w:r w:rsidRPr="0038437F">
        <w:rPr>
          <w:rStyle w:val="Emphasis"/>
        </w:rPr>
        <w:t>certain</w:t>
      </w:r>
      <w:r w:rsidRPr="0038437F">
        <w:rPr>
          <w:sz w:val="14"/>
        </w:rPr>
        <w:t xml:space="preserve"> to vote, </w:t>
      </w:r>
      <w:r w:rsidRPr="0038437F">
        <w:rPr>
          <w:rStyle w:val="StyleUnderline"/>
        </w:rPr>
        <w:t>compared with 63 percent of Republican-leaning voters</w:t>
      </w:r>
      <w:r w:rsidRPr="0038437F">
        <w:rPr>
          <w:sz w:val="14"/>
        </w:rPr>
        <w:t xml:space="preserve">. </w:t>
      </w:r>
      <w:r w:rsidRPr="0038437F">
        <w:rPr>
          <w:rStyle w:val="StyleUnderline"/>
        </w:rPr>
        <w:t xml:space="preserve">Among Republicans, motivation </w:t>
      </w:r>
      <w:r w:rsidRPr="0038437F">
        <w:rPr>
          <w:sz w:val="14"/>
        </w:rPr>
        <w:t xml:space="preserve">to vote </w:t>
      </w:r>
      <w:r w:rsidRPr="0038437F">
        <w:rPr>
          <w:rStyle w:val="StyleUnderline"/>
        </w:rPr>
        <w:t>appears to</w:t>
      </w:r>
      <w:r w:rsidRPr="0038437F">
        <w:rPr>
          <w:sz w:val="14"/>
        </w:rPr>
        <w:t xml:space="preserve"> </w:t>
      </w:r>
      <w:r w:rsidRPr="0038437F">
        <w:rPr>
          <w:rStyle w:val="StyleUnderline"/>
        </w:rPr>
        <w:t xml:space="preserve">be </w:t>
      </w:r>
      <w:r w:rsidRPr="0038437F">
        <w:rPr>
          <w:rStyle w:val="Emphasis"/>
        </w:rPr>
        <w:t>down</w:t>
      </w:r>
      <w:r w:rsidRPr="0038437F">
        <w:rPr>
          <w:sz w:val="14"/>
        </w:rPr>
        <w:t xml:space="preserve"> from the past two cycles, </w:t>
      </w:r>
      <w:r w:rsidRPr="0038437F">
        <w:rPr>
          <w:rStyle w:val="StyleUnderline"/>
        </w:rPr>
        <w:t>while Democrats have changed less,</w:t>
      </w:r>
      <w:r w:rsidRPr="0038437F">
        <w:rPr>
          <w:sz w:val="14"/>
        </w:rPr>
        <w:t xml:space="preserve"> although this may reflect the fact that the surveys in previous years were conducted later in those election years.</w:t>
      </w:r>
    </w:p>
    <w:p w14:paraId="0B289FDA" w14:textId="77777777" w:rsidR="00BD29EF" w:rsidRPr="0038437F" w:rsidRDefault="00BD29EF" w:rsidP="00BD29EF">
      <w:pPr>
        <w:rPr>
          <w:sz w:val="14"/>
        </w:rPr>
      </w:pPr>
      <w:r w:rsidRPr="00116850">
        <w:rPr>
          <w:rStyle w:val="StyleUnderline"/>
          <w:highlight w:val="cyan"/>
        </w:rPr>
        <w:t>Turnout in midterm elections</w:t>
      </w:r>
      <w:r w:rsidRPr="0038437F">
        <w:rPr>
          <w:rStyle w:val="StyleUnderline"/>
        </w:rPr>
        <w:t xml:space="preserve"> overall </w:t>
      </w:r>
      <w:r w:rsidRPr="00116850">
        <w:rPr>
          <w:rStyle w:val="StyleUnderline"/>
          <w:highlight w:val="cyan"/>
        </w:rPr>
        <w:t>is</w:t>
      </w:r>
      <w:r w:rsidRPr="00116850">
        <w:rPr>
          <w:sz w:val="14"/>
          <w:highlight w:val="cyan"/>
        </w:rPr>
        <w:t xml:space="preserve"> </w:t>
      </w:r>
      <w:r w:rsidRPr="00116850">
        <w:rPr>
          <w:rStyle w:val="Emphasis"/>
          <w:highlight w:val="cyan"/>
        </w:rPr>
        <w:t>far lower</w:t>
      </w:r>
      <w:r w:rsidRPr="0038437F">
        <w:rPr>
          <w:sz w:val="14"/>
        </w:rPr>
        <w:t xml:space="preserve"> </w:t>
      </w:r>
      <w:r w:rsidRPr="0038437F">
        <w:rPr>
          <w:rStyle w:val="StyleUnderline"/>
        </w:rPr>
        <w:t>than</w:t>
      </w:r>
      <w:r w:rsidRPr="0038437F">
        <w:rPr>
          <w:sz w:val="14"/>
        </w:rPr>
        <w:t xml:space="preserve"> turnout </w:t>
      </w:r>
      <w:r w:rsidRPr="0038437F">
        <w:rPr>
          <w:rStyle w:val="StyleUnderline"/>
        </w:rPr>
        <w:t>in presidential-election years</w:t>
      </w:r>
      <w:r w:rsidRPr="0038437F">
        <w:rPr>
          <w:sz w:val="14"/>
        </w:rPr>
        <w:t xml:space="preserve">, with fewer than 4 in 10 eligible voters casting ballots in 2014. </w:t>
      </w:r>
      <w:r w:rsidRPr="0038437F">
        <w:rPr>
          <w:rStyle w:val="StyleUnderline"/>
        </w:rPr>
        <w:t>Enthusiasm to vote this year ranges sharply within each party</w:t>
      </w:r>
      <w:r w:rsidRPr="0038437F">
        <w:rPr>
          <w:sz w:val="14"/>
        </w:rPr>
        <w:t>. The Post-ABC poll finds 54 percent of Americans who say that at the least they will “probably vote” also say it is more important to vote in 2018 than in previous midterm elections, while 44 percent say it is about as important as in the past and only 1 percent say it is less important.</w:t>
      </w:r>
    </w:p>
    <w:p w14:paraId="30892319" w14:textId="77777777" w:rsidR="00BD29EF" w:rsidRDefault="00BD29EF" w:rsidP="00BD29EF">
      <w:pPr>
        <w:pStyle w:val="Heading3"/>
      </w:pPr>
      <w:r>
        <w:t>Trump Unpopular</w:t>
      </w:r>
    </w:p>
    <w:p w14:paraId="181432B4" w14:textId="77777777" w:rsidR="00BD29EF" w:rsidRDefault="00BD29EF" w:rsidP="00BD29EF">
      <w:pPr>
        <w:pStyle w:val="Heading4"/>
      </w:pPr>
      <w:r>
        <w:t>Trump is historically unpopular – gains have been offset</w:t>
      </w:r>
    </w:p>
    <w:p w14:paraId="59E9D4D8" w14:textId="77777777" w:rsidR="00BD29EF" w:rsidRDefault="00BD29EF" w:rsidP="00BD29EF">
      <w:r w:rsidRPr="00AB0BFA">
        <w:rPr>
          <w:rStyle w:val="Style13ptBold"/>
        </w:rPr>
        <w:t>Vankin 7-8</w:t>
      </w:r>
      <w:r>
        <w:t xml:space="preserve"> [Jonathan, writer for The Inquisitr. Jonathan has won several journalism awards and written for such publications as "The New York Times Magazine," "Wired" and "Salon" in the course of a career spanning more than three decades. “Donald Trump Approval Rating Remains At Historic Low, Polls Show Women Key To Trump’s 2020 Reelection Hopes” https://www.inquisitr.com/4976869/donald-trump-approval-rating-women-low/]</w:t>
      </w:r>
    </w:p>
    <w:p w14:paraId="7A9737CF" w14:textId="77777777" w:rsidR="00BD29EF" w:rsidRPr="00AB0BFA" w:rsidRDefault="00BD29EF" w:rsidP="00BD29EF">
      <w:pPr>
        <w:rPr>
          <w:sz w:val="16"/>
        </w:rPr>
      </w:pPr>
      <w:r w:rsidRPr="00AB0BFA">
        <w:rPr>
          <w:sz w:val="16"/>
        </w:rPr>
        <w:t xml:space="preserve">Another tumultuous week has gone by and Donald </w:t>
      </w:r>
      <w:r w:rsidRPr="00116850">
        <w:rPr>
          <w:rStyle w:val="StyleUnderline"/>
          <w:highlight w:val="cyan"/>
        </w:rPr>
        <w:t>Trump’s approval rating</w:t>
      </w:r>
      <w:r w:rsidRPr="00AB0BFA">
        <w:rPr>
          <w:sz w:val="16"/>
        </w:rPr>
        <w:t xml:space="preserve">, despite a very slight uptick, has </w:t>
      </w:r>
      <w:r w:rsidRPr="00116850">
        <w:rPr>
          <w:rStyle w:val="StyleUnderline"/>
          <w:highlight w:val="cyan"/>
        </w:rPr>
        <w:t>remained</w:t>
      </w:r>
      <w:r w:rsidRPr="00AB0BFA">
        <w:rPr>
          <w:sz w:val="16"/>
        </w:rPr>
        <w:t xml:space="preserve"> at a </w:t>
      </w:r>
      <w:r w:rsidRPr="00116850">
        <w:rPr>
          <w:rStyle w:val="StyleUnderline"/>
          <w:highlight w:val="cyan"/>
        </w:rPr>
        <w:t>historically low</w:t>
      </w:r>
      <w:r w:rsidRPr="00AB0BFA">
        <w:rPr>
          <w:sz w:val="16"/>
        </w:rPr>
        <w:t xml:space="preserve"> level, registering </w:t>
      </w:r>
      <w:r w:rsidRPr="00116850">
        <w:rPr>
          <w:rStyle w:val="StyleUnderline"/>
          <w:highlight w:val="cyan"/>
        </w:rPr>
        <w:t>at only 42.2 percent.</w:t>
      </w:r>
      <w:r w:rsidRPr="00A07E69">
        <w:rPr>
          <w:rStyle w:val="StyleUnderline"/>
        </w:rPr>
        <w:t xml:space="preserve"> </w:t>
      </w:r>
      <w:r w:rsidRPr="00AB0BFA">
        <w:rPr>
          <w:sz w:val="16"/>
        </w:rPr>
        <w:t xml:space="preserve">Of those polled, 53 percent say that they actively disapprove of Trump, according to the statistically weighted average of all Trump approval rating polls compiled by the data-crunching site FiveThirtyEight. While after 535 days in office, Trump ranks a slim 0.1 percentage point higher than President Jimmy Carer after his first 535 days in 1978, and 9.2 points higher than the rating suffered by Harry Truman, who inherited the office after the death of Franklin D. Roosevelt. Trump’s rating is </w:t>
      </w:r>
      <w:r w:rsidRPr="00116850">
        <w:rPr>
          <w:rStyle w:val="StyleUnderline"/>
          <w:highlight w:val="cyan"/>
        </w:rPr>
        <w:t>well below every other president since 1945</w:t>
      </w:r>
      <w:r w:rsidRPr="00AB0BFA">
        <w:rPr>
          <w:sz w:val="16"/>
        </w:rPr>
        <w:t>.</w:t>
      </w:r>
    </w:p>
    <w:p w14:paraId="1644FC22" w14:textId="77777777" w:rsidR="00BD29EF" w:rsidRPr="00AB0BFA" w:rsidRDefault="00BD29EF" w:rsidP="00BD29EF">
      <w:pPr>
        <w:rPr>
          <w:sz w:val="16"/>
        </w:rPr>
      </w:pPr>
      <w:r w:rsidRPr="00AB0BFA">
        <w:rPr>
          <w:sz w:val="16"/>
        </w:rPr>
        <w:t>Truman enjoyed a high rating of 87 percent, according to the Washington Post, as he basked in the afterglow of the World War II victory in Europe. But a little more than a year later, Truman’s approval took a beating, dropping as low 36 percent after he ordered the racial integration of the U.S. armed forces, costing him most of his support in southern states, according to the history blog Presidential History Geeks.</w:t>
      </w:r>
    </w:p>
    <w:p w14:paraId="6F89689C" w14:textId="77777777" w:rsidR="00BD29EF" w:rsidRPr="00AB0BFA" w:rsidRDefault="00BD29EF" w:rsidP="00BD29EF">
      <w:pPr>
        <w:rPr>
          <w:sz w:val="16"/>
        </w:rPr>
      </w:pPr>
      <w:r w:rsidRPr="00AB0BFA">
        <w:rPr>
          <w:sz w:val="16"/>
        </w:rPr>
        <w:t>Carter was plagued by an economy ravaged by double-digit inflation in 1978, which later that year led him to push for strict austerity measures on government spending, according to the Washington Post.</w:t>
      </w:r>
    </w:p>
    <w:p w14:paraId="057F14B9" w14:textId="77777777" w:rsidR="00BD29EF" w:rsidRPr="00116850" w:rsidRDefault="00BD29EF" w:rsidP="00BD29EF">
      <w:pPr>
        <w:rPr>
          <w:rStyle w:val="StyleUnderline"/>
          <w:highlight w:val="cyan"/>
        </w:rPr>
      </w:pPr>
      <w:r w:rsidRPr="00AB0BFA">
        <w:rPr>
          <w:sz w:val="16"/>
        </w:rPr>
        <w:t xml:space="preserve">But while </w:t>
      </w:r>
      <w:r w:rsidRPr="00116850">
        <w:rPr>
          <w:rStyle w:val="StyleUnderline"/>
          <w:highlight w:val="cyan"/>
        </w:rPr>
        <w:t>Trump was expected to receive a boost</w:t>
      </w:r>
      <w:r w:rsidRPr="00AB0BFA">
        <w:rPr>
          <w:sz w:val="16"/>
        </w:rPr>
        <w:t xml:space="preserve"> in the polls </w:t>
      </w:r>
      <w:r w:rsidRPr="00116850">
        <w:rPr>
          <w:rStyle w:val="StyleUnderline"/>
          <w:highlight w:val="cyan"/>
        </w:rPr>
        <w:t>after his</w:t>
      </w:r>
      <w:r w:rsidRPr="00AB0BFA">
        <w:rPr>
          <w:sz w:val="16"/>
        </w:rPr>
        <w:t xml:space="preserve"> supposed diplomatic </w:t>
      </w:r>
      <w:r w:rsidRPr="00116850">
        <w:rPr>
          <w:rStyle w:val="StyleUnderline"/>
          <w:highlight w:val="cyan"/>
        </w:rPr>
        <w:t>outreach to North Korea</w:t>
      </w:r>
      <w:r w:rsidRPr="00AB0BFA">
        <w:rPr>
          <w:sz w:val="16"/>
        </w:rPr>
        <w:t xml:space="preserve">, as The Telegraph reported, </w:t>
      </w:r>
      <w:r w:rsidRPr="00116850">
        <w:rPr>
          <w:rStyle w:val="StyleUnderline"/>
          <w:highlight w:val="cyan"/>
        </w:rPr>
        <w:t>no significant bump ever materialized.</w:t>
      </w:r>
    </w:p>
    <w:p w14:paraId="774AADFB" w14:textId="77777777" w:rsidR="00BD29EF" w:rsidRPr="00217221" w:rsidRDefault="00BD29EF" w:rsidP="00BD29EF">
      <w:pPr>
        <w:rPr>
          <w:u w:val="single"/>
        </w:rPr>
      </w:pPr>
      <w:r w:rsidRPr="00AB0BFA">
        <w:rPr>
          <w:sz w:val="16"/>
        </w:rPr>
        <w:t>Trump’s approval rating did tick up slightly compared to his rating of 41.8 percent seven days earlier, as the Inquisitr reported.</w:t>
      </w:r>
      <w:r>
        <w:rPr>
          <w:rStyle w:val="StyleUnderline"/>
        </w:rPr>
        <w:t xml:space="preserve"> However, his </w:t>
      </w:r>
      <w:r w:rsidRPr="00116850">
        <w:rPr>
          <w:rStyle w:val="StyleUnderline"/>
          <w:highlight w:val="cyan"/>
        </w:rPr>
        <w:t>disapproval</w:t>
      </w:r>
      <w:r>
        <w:rPr>
          <w:rStyle w:val="StyleUnderline"/>
        </w:rPr>
        <w:t xml:space="preserve"> rating also </w:t>
      </w:r>
      <w:r w:rsidRPr="00116850">
        <w:rPr>
          <w:rStyle w:val="StyleUnderline"/>
          <w:highlight w:val="cyan"/>
        </w:rPr>
        <w:t>showed a</w:t>
      </w:r>
      <w:r>
        <w:rPr>
          <w:rStyle w:val="StyleUnderline"/>
        </w:rPr>
        <w:t xml:space="preserve"> slight, but </w:t>
      </w:r>
      <w:r w:rsidRPr="00116850">
        <w:rPr>
          <w:rStyle w:val="StyleUnderline"/>
          <w:highlight w:val="cyan"/>
        </w:rPr>
        <w:t>larger increase</w:t>
      </w:r>
      <w:r>
        <w:rPr>
          <w:rStyle w:val="StyleUnderline"/>
        </w:rPr>
        <w:t xml:space="preserve"> in the FiveThirtyEight average, rising from 52.3 percent on July 1, to an even 53 percent on July 8.</w:t>
      </w:r>
    </w:p>
    <w:p w14:paraId="07017FE8" w14:textId="77777777" w:rsidR="00BD29EF" w:rsidRDefault="00BD29EF" w:rsidP="00BD29EF">
      <w:pPr>
        <w:pStyle w:val="Heading4"/>
      </w:pPr>
      <w:r>
        <w:t>Trump is historically unpopular – don’t be fooled by snapshots</w:t>
      </w:r>
    </w:p>
    <w:p w14:paraId="5F94955C" w14:textId="77777777" w:rsidR="00BD29EF" w:rsidRDefault="00BD29EF" w:rsidP="00BD29EF">
      <w:r>
        <w:rPr>
          <w:rStyle w:val="Style13ptBold"/>
        </w:rPr>
        <w:t xml:space="preserve">Sargent 5/8 </w:t>
      </w:r>
      <w:r w:rsidRPr="001F04A4">
        <w:t xml:space="preserve">---- Greg, national politics writer for </w:t>
      </w:r>
      <w:r w:rsidRPr="001F04A4">
        <w:rPr>
          <w:i/>
        </w:rPr>
        <w:t>The Washington Post</w:t>
      </w:r>
      <w:r>
        <w:rPr>
          <w:i/>
        </w:rPr>
        <w:t xml:space="preserve"> </w:t>
      </w:r>
      <w:r>
        <w:t xml:space="preserve">featured in </w:t>
      </w:r>
      <w:r>
        <w:rPr>
          <w:i/>
        </w:rPr>
        <w:t>Talking Points Memo</w:t>
      </w:r>
      <w:r>
        <w:t xml:space="preserve">, </w:t>
      </w:r>
      <w:r>
        <w:rPr>
          <w:i/>
        </w:rPr>
        <w:t>New York Magazine</w:t>
      </w:r>
      <w:r>
        <w:t xml:space="preserve">, </w:t>
      </w:r>
      <w:r>
        <w:rPr>
          <w:i/>
        </w:rPr>
        <w:t>The Denver Post</w:t>
      </w:r>
      <w:r>
        <w:t xml:space="preserve">, and </w:t>
      </w:r>
      <w:r>
        <w:rPr>
          <w:i/>
        </w:rPr>
        <w:t>Huff Post</w:t>
      </w:r>
      <w:r>
        <w:t xml:space="preserve">, “Trump Is a Disaster, and That’s Helping Democrats. But Not How You Think.,” </w:t>
      </w:r>
      <w:r>
        <w:rPr>
          <w:i/>
        </w:rPr>
        <w:t>The Washington Post</w:t>
      </w:r>
      <w:r>
        <w:t xml:space="preserve">, 2018, </w:t>
      </w:r>
      <w:hyperlink r:id="rId16" w:history="1">
        <w:r w:rsidRPr="0004329C">
          <w:rPr>
            <w:rStyle w:val="Hyperlink"/>
          </w:rPr>
          <w:t>https://www.washingtonpost.com/blogs/plum-line/wp/2018/05/08/trump-is-a-disaster-and-thats-helping-democrats-but-not-how-you-think/?utm_term=.11d87b55d882</w:t>
        </w:r>
      </w:hyperlink>
    </w:p>
    <w:p w14:paraId="6232DF75" w14:textId="77777777" w:rsidR="00BD29EF" w:rsidRPr="001F04A4" w:rsidRDefault="00BD29EF" w:rsidP="00BD29EF">
      <w:pPr>
        <w:rPr>
          <w:sz w:val="14"/>
        </w:rPr>
      </w:pPr>
      <w:r w:rsidRPr="001F04A4">
        <w:rPr>
          <w:sz w:val="14"/>
        </w:rPr>
        <w:t xml:space="preserve">But this narrative is entirely wrong, and two new pieces this morning help set the record straight. Taken together, they point to a much more accurate version of what’s happening: </w:t>
      </w:r>
      <w:r w:rsidRPr="00116850">
        <w:rPr>
          <w:rStyle w:val="StyleUnderline"/>
          <w:highlight w:val="cyan"/>
        </w:rPr>
        <w:t>Trump’s</w:t>
      </w:r>
      <w:r w:rsidRPr="001F04A4">
        <w:rPr>
          <w:rStyle w:val="StyleUnderline"/>
        </w:rPr>
        <w:t xml:space="preserve"> </w:t>
      </w:r>
      <w:r w:rsidRPr="00116850">
        <w:rPr>
          <w:rStyle w:val="StyleUnderline"/>
          <w:highlight w:val="cyan"/>
        </w:rPr>
        <w:t>unpopularity does</w:t>
      </w:r>
      <w:r w:rsidRPr="001F04A4">
        <w:rPr>
          <w:rStyle w:val="StyleUnderline"/>
        </w:rPr>
        <w:t xml:space="preserve"> in fact </w:t>
      </w:r>
      <w:r w:rsidRPr="00116850">
        <w:rPr>
          <w:rStyle w:val="StyleUnderline"/>
          <w:highlight w:val="cyan"/>
        </w:rPr>
        <w:t>remain</w:t>
      </w:r>
      <w:r w:rsidRPr="00116850">
        <w:rPr>
          <w:sz w:val="14"/>
          <w:highlight w:val="cyan"/>
        </w:rPr>
        <w:t xml:space="preserve"> </w:t>
      </w:r>
      <w:r w:rsidRPr="00116850">
        <w:rPr>
          <w:rStyle w:val="Emphasis"/>
          <w:highlight w:val="cyan"/>
        </w:rPr>
        <w:t>historically abysmal</w:t>
      </w:r>
      <w:r w:rsidRPr="001F04A4">
        <w:rPr>
          <w:sz w:val="14"/>
        </w:rPr>
        <w:t xml:space="preserve">. This and </w:t>
      </w:r>
      <w:r w:rsidRPr="001F04A4">
        <w:rPr>
          <w:rStyle w:val="StyleUnderline"/>
        </w:rPr>
        <w:t xml:space="preserve">Trump’s </w:t>
      </w:r>
      <w:r w:rsidRPr="001F04A4">
        <w:rPr>
          <w:rStyle w:val="Emphasis"/>
        </w:rPr>
        <w:t xml:space="preserve">many </w:t>
      </w:r>
      <w:r w:rsidRPr="00116850">
        <w:rPr>
          <w:rStyle w:val="Emphasis"/>
          <w:highlight w:val="cyan"/>
        </w:rPr>
        <w:t>scandals</w:t>
      </w:r>
      <w:r w:rsidRPr="00116850">
        <w:rPr>
          <w:sz w:val="14"/>
          <w:highlight w:val="cyan"/>
        </w:rPr>
        <w:t xml:space="preserve"> </w:t>
      </w:r>
      <w:r w:rsidRPr="00116850">
        <w:rPr>
          <w:rStyle w:val="StyleUnderline"/>
          <w:highlight w:val="cyan"/>
        </w:rPr>
        <w:t>are</w:t>
      </w:r>
      <w:r w:rsidRPr="001F04A4">
        <w:rPr>
          <w:sz w:val="14"/>
        </w:rPr>
        <w:t xml:space="preserve"> in fact </w:t>
      </w:r>
      <w:r w:rsidRPr="00116850">
        <w:rPr>
          <w:rStyle w:val="Emphasis"/>
          <w:highlight w:val="cyan"/>
        </w:rPr>
        <w:t>helping Democrats</w:t>
      </w:r>
      <w:r w:rsidRPr="001F04A4">
        <w:rPr>
          <w:sz w:val="14"/>
        </w:rPr>
        <w:t xml:space="preserve"> — but not in a way that is immediately apparent and not in a manner that betrays any unhealthy Democratic obsession with those things.</w:t>
      </w:r>
    </w:p>
    <w:p w14:paraId="54B38111" w14:textId="77777777" w:rsidR="00BD29EF" w:rsidRPr="001F04A4" w:rsidRDefault="00BD29EF" w:rsidP="00BD29EF">
      <w:pPr>
        <w:rPr>
          <w:sz w:val="14"/>
        </w:rPr>
      </w:pPr>
      <w:r w:rsidRPr="001F04A4">
        <w:rPr>
          <w:sz w:val="14"/>
        </w:rPr>
        <w:t xml:space="preserve">The first article is by </w:t>
      </w:r>
      <w:r w:rsidRPr="001F04A4">
        <w:rPr>
          <w:rStyle w:val="StyleUnderline"/>
        </w:rPr>
        <w:t>Nate Silver</w:t>
      </w:r>
      <w:r w:rsidRPr="001F04A4">
        <w:rPr>
          <w:sz w:val="14"/>
        </w:rPr>
        <w:t xml:space="preserve">, and it </w:t>
      </w:r>
      <w:r w:rsidRPr="001F04A4">
        <w:rPr>
          <w:rStyle w:val="StyleUnderline"/>
        </w:rPr>
        <w:t xml:space="preserve">puts Trump’s job-approval numbers in their proper perspective. </w:t>
      </w:r>
      <w:r w:rsidRPr="006A2B9F">
        <w:rPr>
          <w:rStyle w:val="StyleUnderline"/>
        </w:rPr>
        <w:t>You</w:t>
      </w:r>
      <w:r w:rsidRPr="001F04A4">
        <w:rPr>
          <w:rStyle w:val="StyleUnderline"/>
        </w:rPr>
        <w:t xml:space="preserve"> </w:t>
      </w:r>
      <w:r w:rsidRPr="001F04A4">
        <w:rPr>
          <w:rStyle w:val="Emphasis"/>
        </w:rPr>
        <w:t>constantly</w:t>
      </w:r>
      <w:r w:rsidRPr="001F04A4">
        <w:rPr>
          <w:rStyle w:val="StyleUnderline"/>
        </w:rPr>
        <w:t xml:space="preserve"> read</w:t>
      </w:r>
      <w:r w:rsidRPr="001F04A4">
        <w:rPr>
          <w:sz w:val="14"/>
        </w:rPr>
        <w:t xml:space="preserve"> </w:t>
      </w:r>
      <w:r w:rsidRPr="001F04A4">
        <w:rPr>
          <w:rStyle w:val="StyleUnderline"/>
        </w:rPr>
        <w:t>headlines and punditry claiming</w:t>
      </w:r>
      <w:r w:rsidRPr="001F04A4">
        <w:rPr>
          <w:sz w:val="14"/>
        </w:rPr>
        <w:t xml:space="preserve"> that </w:t>
      </w:r>
      <w:r w:rsidRPr="001F04A4">
        <w:rPr>
          <w:rStyle w:val="StyleUnderline"/>
        </w:rPr>
        <w:t>Trump’s approval is rising</w:t>
      </w:r>
      <w:r w:rsidRPr="001F04A4">
        <w:rPr>
          <w:sz w:val="14"/>
        </w:rPr>
        <w:t xml:space="preserve">. </w:t>
      </w:r>
      <w:r w:rsidRPr="001F04A4">
        <w:rPr>
          <w:rStyle w:val="Emphasis"/>
        </w:rPr>
        <w:t>But</w:t>
      </w:r>
      <w:r w:rsidRPr="001F04A4">
        <w:rPr>
          <w:sz w:val="14"/>
        </w:rPr>
        <w:t xml:space="preserve">, </w:t>
      </w:r>
      <w:r w:rsidRPr="00116850">
        <w:rPr>
          <w:rStyle w:val="StyleUnderline"/>
          <w:highlight w:val="cyan"/>
        </w:rPr>
        <w:t>while</w:t>
      </w:r>
      <w:r w:rsidRPr="001F04A4">
        <w:rPr>
          <w:rStyle w:val="StyleUnderline"/>
        </w:rPr>
        <w:t xml:space="preserve"> Silver agrees</w:t>
      </w:r>
      <w:r w:rsidRPr="001F04A4">
        <w:rPr>
          <w:sz w:val="14"/>
        </w:rPr>
        <w:t xml:space="preserve"> that </w:t>
      </w:r>
      <w:r w:rsidRPr="00116850">
        <w:rPr>
          <w:rStyle w:val="StyleUnderline"/>
          <w:highlight w:val="cyan"/>
        </w:rPr>
        <w:t>Trump’s approval has</w:t>
      </w:r>
      <w:r w:rsidRPr="00116850">
        <w:rPr>
          <w:sz w:val="14"/>
          <w:highlight w:val="cyan"/>
        </w:rPr>
        <w:t xml:space="preserve"> “</w:t>
      </w:r>
      <w:r w:rsidRPr="00116850">
        <w:rPr>
          <w:rStyle w:val="StyleUnderline"/>
          <w:highlight w:val="cyan"/>
        </w:rPr>
        <w:t>increased</w:t>
      </w:r>
      <w:r w:rsidRPr="001F04A4">
        <w:rPr>
          <w:rStyle w:val="StyleUnderline"/>
        </w:rPr>
        <w:t xml:space="preserve"> slightly,” </w:t>
      </w:r>
      <w:r w:rsidRPr="00116850">
        <w:rPr>
          <w:rStyle w:val="StyleUnderline"/>
          <w:highlight w:val="cyan"/>
        </w:rPr>
        <w:t xml:space="preserve">the </w:t>
      </w:r>
      <w:r w:rsidRPr="00116850">
        <w:rPr>
          <w:rStyle w:val="Emphasis"/>
          <w:highlight w:val="cyan"/>
        </w:rPr>
        <w:t>big picture</w:t>
      </w:r>
      <w:r w:rsidRPr="00116850">
        <w:rPr>
          <w:rStyle w:val="StyleUnderline"/>
          <w:highlight w:val="cyan"/>
        </w:rPr>
        <w:t xml:space="preserve"> is this</w:t>
      </w:r>
      <w:r w:rsidRPr="00116850">
        <w:rPr>
          <w:sz w:val="14"/>
          <w:highlight w:val="cyan"/>
        </w:rPr>
        <w:t>:</w:t>
      </w:r>
    </w:p>
    <w:p w14:paraId="056B42CB" w14:textId="77777777" w:rsidR="00BD29EF" w:rsidRPr="001F04A4" w:rsidRDefault="00BD29EF" w:rsidP="00BD29EF">
      <w:pPr>
        <w:rPr>
          <w:sz w:val="14"/>
        </w:rPr>
      </w:pPr>
      <w:r w:rsidRPr="001F04A4">
        <w:rPr>
          <w:rStyle w:val="StyleUnderline"/>
        </w:rPr>
        <w:t xml:space="preserve">For the past 66 days, </w:t>
      </w:r>
      <w:r w:rsidRPr="00116850">
        <w:rPr>
          <w:rStyle w:val="StyleUnderline"/>
          <w:highlight w:val="cyan"/>
        </w:rPr>
        <w:t>Trump’s</w:t>
      </w:r>
      <w:r w:rsidRPr="001F04A4">
        <w:rPr>
          <w:rStyle w:val="StyleUnderline"/>
        </w:rPr>
        <w:t xml:space="preserve"> approval </w:t>
      </w:r>
      <w:r w:rsidRPr="00116850">
        <w:rPr>
          <w:rStyle w:val="StyleUnderline"/>
          <w:highlight w:val="cyan"/>
        </w:rPr>
        <w:t>rating has been</w:t>
      </w:r>
      <w:r w:rsidRPr="001F04A4">
        <w:rPr>
          <w:rStyle w:val="StyleUnderline"/>
        </w:rPr>
        <w:t xml:space="preserve"> somewhere </w:t>
      </w:r>
      <w:r w:rsidRPr="00116850">
        <w:rPr>
          <w:rStyle w:val="StyleUnderline"/>
          <w:highlight w:val="cyan"/>
        </w:rPr>
        <w:t>between 40</w:t>
      </w:r>
      <w:r w:rsidRPr="001F04A4">
        <w:rPr>
          <w:sz w:val="14"/>
        </w:rPr>
        <w:t xml:space="preserve">.0 percent </w:t>
      </w:r>
      <w:r w:rsidRPr="00116850">
        <w:rPr>
          <w:rStyle w:val="StyleUnderline"/>
          <w:highlight w:val="cyan"/>
        </w:rPr>
        <w:t>and 42</w:t>
      </w:r>
      <w:r w:rsidRPr="001F04A4">
        <w:rPr>
          <w:sz w:val="14"/>
        </w:rPr>
        <w:t xml:space="preserve">.1 percent, according to our tracker. It’s been toward the higher end of that range recently — but </w:t>
      </w:r>
      <w:r w:rsidRPr="00116850">
        <w:rPr>
          <w:rStyle w:val="Emphasis"/>
          <w:highlight w:val="cyan"/>
        </w:rPr>
        <w:t>that isn’t much</w:t>
      </w:r>
      <w:r w:rsidRPr="001F04A4">
        <w:rPr>
          <w:rStyle w:val="Emphasis"/>
        </w:rPr>
        <w:t xml:space="preserve"> of range</w:t>
      </w:r>
      <w:r w:rsidRPr="001F04A4">
        <w:rPr>
          <w:sz w:val="14"/>
        </w:rPr>
        <w:t xml:space="preserve">. Indeed, </w:t>
      </w:r>
      <w:r w:rsidRPr="001F04A4">
        <w:rPr>
          <w:rStyle w:val="StyleUnderline"/>
        </w:rPr>
        <w:t>over the</w:t>
      </w:r>
      <w:r w:rsidRPr="001F04A4">
        <w:rPr>
          <w:sz w:val="14"/>
        </w:rPr>
        <w:t xml:space="preserve"> </w:t>
      </w:r>
      <w:r w:rsidRPr="001F04A4">
        <w:rPr>
          <w:rStyle w:val="Emphasis"/>
        </w:rPr>
        <w:t>whole course of his presidency</w:t>
      </w:r>
      <w:r w:rsidRPr="001F04A4">
        <w:rPr>
          <w:sz w:val="14"/>
        </w:rPr>
        <w:t xml:space="preserve">, </w:t>
      </w:r>
      <w:r w:rsidRPr="001F04A4">
        <w:rPr>
          <w:rStyle w:val="StyleUnderline"/>
        </w:rPr>
        <w:t xml:space="preserve">the range Trump’s approval ratings travel in has been </w:t>
      </w:r>
      <w:r w:rsidRPr="001F04A4">
        <w:rPr>
          <w:rStyle w:val="Emphasis"/>
        </w:rPr>
        <w:t>remarkably narrow</w:t>
      </w:r>
      <w:r w:rsidRPr="001F04A4">
        <w:rPr>
          <w:sz w:val="14"/>
        </w:rPr>
        <w:t>.</w:t>
      </w:r>
    </w:p>
    <w:p w14:paraId="7EEE2282" w14:textId="77777777" w:rsidR="00BD29EF" w:rsidRDefault="00BD29EF" w:rsidP="00BD29EF">
      <w:pPr>
        <w:rPr>
          <w:rStyle w:val="StyleUnderline"/>
        </w:rPr>
      </w:pPr>
      <w:r w:rsidRPr="001F04A4">
        <w:rPr>
          <w:rStyle w:val="StyleUnderline"/>
        </w:rPr>
        <w:t xml:space="preserve">If </w:t>
      </w:r>
      <w:r w:rsidRPr="00116850">
        <w:rPr>
          <w:rStyle w:val="StyleUnderline"/>
          <w:highlight w:val="cyan"/>
        </w:rPr>
        <w:t>Trump’s numbers</w:t>
      </w:r>
      <w:r w:rsidRPr="001F04A4">
        <w:rPr>
          <w:rStyle w:val="StyleUnderline"/>
        </w:rPr>
        <w:t xml:space="preserve"> </w:t>
      </w:r>
      <w:r w:rsidRPr="00116850">
        <w:rPr>
          <w:rStyle w:val="StyleUnderline"/>
          <w:highlight w:val="cyan"/>
        </w:rPr>
        <w:t>are</w:t>
      </w:r>
      <w:r w:rsidRPr="001F04A4">
        <w:rPr>
          <w:rStyle w:val="StyleUnderline"/>
        </w:rPr>
        <w:t xml:space="preserve"> rising, they are only doing so </w:t>
      </w:r>
      <w:r w:rsidRPr="00116850">
        <w:rPr>
          <w:rStyle w:val="StyleUnderline"/>
          <w:highlight w:val="cyan"/>
        </w:rPr>
        <w:t xml:space="preserve">inside a </w:t>
      </w:r>
      <w:r w:rsidRPr="00116850">
        <w:rPr>
          <w:rStyle w:val="Emphasis"/>
          <w:highlight w:val="cyan"/>
        </w:rPr>
        <w:t>very narrow range</w:t>
      </w:r>
      <w:r w:rsidRPr="00116850">
        <w:rPr>
          <w:sz w:val="14"/>
          <w:highlight w:val="cyan"/>
        </w:rPr>
        <w:t xml:space="preserve"> </w:t>
      </w:r>
      <w:r w:rsidRPr="00116850">
        <w:rPr>
          <w:rStyle w:val="StyleUnderline"/>
          <w:highlight w:val="cyan"/>
        </w:rPr>
        <w:t>that remains</w:t>
      </w:r>
      <w:r w:rsidRPr="00116850">
        <w:rPr>
          <w:sz w:val="14"/>
          <w:highlight w:val="cyan"/>
        </w:rPr>
        <w:t xml:space="preserve"> </w:t>
      </w:r>
      <w:r w:rsidRPr="00116850">
        <w:rPr>
          <w:rStyle w:val="Emphasis"/>
          <w:highlight w:val="cyan"/>
        </w:rPr>
        <w:t>abysmally low</w:t>
      </w:r>
      <w:r w:rsidRPr="001F04A4">
        <w:rPr>
          <w:sz w:val="14"/>
        </w:rPr>
        <w:t xml:space="preserve">. And </w:t>
      </w:r>
      <w:r w:rsidRPr="001F04A4">
        <w:rPr>
          <w:rStyle w:val="StyleUnderline"/>
        </w:rPr>
        <w:t>don’t</w:t>
      </w:r>
      <w:r w:rsidRPr="001F04A4">
        <w:rPr>
          <w:sz w:val="14"/>
        </w:rPr>
        <w:t xml:space="preserve"> </w:t>
      </w:r>
      <w:r w:rsidRPr="001F04A4">
        <w:rPr>
          <w:rStyle w:val="StyleUnderline"/>
        </w:rPr>
        <w:t>forget</w:t>
      </w:r>
      <w:r w:rsidRPr="001F04A4">
        <w:rPr>
          <w:sz w:val="14"/>
        </w:rPr>
        <w:t xml:space="preserve"> the </w:t>
      </w:r>
      <w:r w:rsidRPr="00116850">
        <w:rPr>
          <w:rStyle w:val="StyleUnderline"/>
          <w:highlight w:val="cyan"/>
        </w:rPr>
        <w:t>polling</w:t>
      </w:r>
      <w:r w:rsidRPr="001F04A4">
        <w:rPr>
          <w:sz w:val="14"/>
        </w:rPr>
        <w:t xml:space="preserve"> that </w:t>
      </w:r>
      <w:r w:rsidRPr="00116850">
        <w:rPr>
          <w:rStyle w:val="StyleUnderline"/>
          <w:highlight w:val="cyan"/>
        </w:rPr>
        <w:t>shows</w:t>
      </w:r>
      <w:r w:rsidRPr="00116850">
        <w:rPr>
          <w:sz w:val="14"/>
          <w:highlight w:val="cyan"/>
        </w:rPr>
        <w:t xml:space="preserve"> </w:t>
      </w:r>
      <w:r w:rsidRPr="00116850">
        <w:rPr>
          <w:rStyle w:val="Emphasis"/>
          <w:highlight w:val="cyan"/>
        </w:rPr>
        <w:t>strong disapproval</w:t>
      </w:r>
      <w:r w:rsidRPr="001F04A4">
        <w:rPr>
          <w:sz w:val="14"/>
        </w:rPr>
        <w:t xml:space="preserve"> of Trump </w:t>
      </w:r>
      <w:r w:rsidRPr="001F04A4">
        <w:rPr>
          <w:rStyle w:val="StyleUnderline"/>
        </w:rPr>
        <w:t xml:space="preserve">is running </w:t>
      </w:r>
      <w:r w:rsidRPr="00116850">
        <w:rPr>
          <w:rStyle w:val="StyleUnderline"/>
          <w:highlight w:val="cyan"/>
        </w:rPr>
        <w:t>higher than strong approval, which could impact</w:t>
      </w:r>
      <w:r w:rsidRPr="006A2B9F">
        <w:rPr>
          <w:rStyle w:val="StyleUnderline"/>
        </w:rPr>
        <w:t xml:space="preserve"> disparities in voter </w:t>
      </w:r>
      <w:r w:rsidRPr="00116850">
        <w:rPr>
          <w:rStyle w:val="StyleUnderline"/>
          <w:highlight w:val="cyan"/>
        </w:rPr>
        <w:t>engagement</w:t>
      </w:r>
      <w:r w:rsidRPr="006A2B9F">
        <w:rPr>
          <w:rStyle w:val="StyleUnderline"/>
        </w:rPr>
        <w:t>.</w:t>
      </w:r>
    </w:p>
    <w:p w14:paraId="10AEE158" w14:textId="77777777" w:rsidR="00BD29EF" w:rsidRDefault="00BD29EF" w:rsidP="00BD29EF">
      <w:pPr>
        <w:pStyle w:val="Heading3"/>
      </w:pPr>
      <w:r>
        <w:t>A2: SCOTUS Thumps</w:t>
      </w:r>
    </w:p>
    <w:p w14:paraId="2007BA39" w14:textId="77777777" w:rsidR="00BD29EF" w:rsidRPr="00745884" w:rsidRDefault="00BD29EF" w:rsidP="00BD29EF">
      <w:pPr>
        <w:pStyle w:val="Heading4"/>
      </w:pPr>
      <w:r>
        <w:t>Appointment wouldn’t affect swing voters, there’s too many conflicting stories, and voter skepticism favors dems anyways</w:t>
      </w:r>
    </w:p>
    <w:p w14:paraId="637FDA99" w14:textId="77777777" w:rsidR="00BD29EF" w:rsidRDefault="00BD29EF" w:rsidP="00BD29EF">
      <w:r w:rsidRPr="00745884">
        <w:rPr>
          <w:b/>
          <w:sz w:val="26"/>
          <w:szCs w:val="26"/>
        </w:rPr>
        <w:t xml:space="preserve">Silver </w:t>
      </w:r>
      <w:r>
        <w:rPr>
          <w:b/>
          <w:sz w:val="26"/>
          <w:szCs w:val="26"/>
        </w:rPr>
        <w:t>6-28</w:t>
      </w:r>
      <w:r w:rsidRPr="00745884">
        <w:t xml:space="preserve"> (Nate Silver</w:t>
      </w:r>
      <w:r w:rsidRPr="007111D8">
        <w:t xml:space="preserve"> </w:t>
      </w:r>
      <w:r>
        <w:t>is an author at FiveThirtyEight and a professional political analyst</w:t>
      </w:r>
      <w:r w:rsidRPr="00745884">
        <w:t>, 6-28-2018, "Will Kennedy’s Retirement Help Republicans At The Midterms?," FiveThirtyEight, https://fivethirtyeight.com/features/will-kennedys-retirement-help-republ</w:t>
      </w:r>
      <w:r>
        <w:t>icans-at-the-midterms/) //JackH</w:t>
      </w:r>
    </w:p>
    <w:p w14:paraId="3AF1FAC5" w14:textId="77777777" w:rsidR="00BD29EF" w:rsidRPr="00185189" w:rsidRDefault="00BD29EF" w:rsidP="00BD29EF">
      <w:pPr>
        <w:rPr>
          <w:u w:val="single"/>
        </w:rPr>
      </w:pPr>
      <w:r w:rsidRPr="00477BBA">
        <w:rPr>
          <w:sz w:val="12"/>
        </w:rPr>
        <w:t xml:space="preserve">But let me pick a few nits with French’s claim. </w:t>
      </w:r>
      <w:r w:rsidRPr="009A6B2C">
        <w:rPr>
          <w:rStyle w:val="StyleUnderline"/>
        </w:rPr>
        <w:t xml:space="preserve">One questionable assertion is his idea that “a </w:t>
      </w:r>
      <w:r w:rsidRPr="00EC5E70">
        <w:rPr>
          <w:rStyle w:val="StyleUnderline"/>
        </w:rPr>
        <w:t>new Supreme Court pick will galvanize the</w:t>
      </w:r>
      <w:r w:rsidRPr="009A6B2C">
        <w:rPr>
          <w:rStyle w:val="StyleUnderline"/>
        </w:rPr>
        <w:t xml:space="preserve"> entire [Republican] base for months.</w:t>
      </w:r>
      <w:r w:rsidRPr="00477BBA">
        <w:rPr>
          <w:sz w:val="12"/>
        </w:rPr>
        <w:t xml:space="preserve">” </w:t>
      </w:r>
      <w:r w:rsidRPr="00116850">
        <w:rPr>
          <w:rStyle w:val="Emphasis"/>
          <w:highlight w:val="cyan"/>
        </w:rPr>
        <w:t>That may understate how many other stories the Supreme Court pick will compete with for attention</w:t>
      </w:r>
      <w:r w:rsidRPr="00477BBA">
        <w:rPr>
          <w:sz w:val="12"/>
        </w:rPr>
        <w:t xml:space="preserve">. The news cycle moves very quickly these days, and </w:t>
      </w:r>
      <w:r w:rsidRPr="009A6B2C">
        <w:rPr>
          <w:rStyle w:val="StyleUnderline"/>
        </w:rPr>
        <w:t xml:space="preserve">Trump’s nomination of Neil </w:t>
      </w:r>
      <w:r w:rsidRPr="00116850">
        <w:rPr>
          <w:rStyle w:val="StyleUnderline"/>
          <w:highlight w:val="cyan"/>
        </w:rPr>
        <w:t>Gorsuch</w:t>
      </w:r>
      <w:r w:rsidRPr="009A6B2C">
        <w:rPr>
          <w:rStyle w:val="StyleUnderline"/>
        </w:rPr>
        <w:t xml:space="preserve"> for the Supreme Court last year </w:t>
      </w:r>
      <w:r w:rsidRPr="00116850">
        <w:rPr>
          <w:rStyle w:val="StyleUnderline"/>
          <w:highlight w:val="cyan"/>
        </w:rPr>
        <w:t>was a major news story for only a couple of weeks</w:t>
      </w:r>
      <w:r w:rsidRPr="009A6B2C">
        <w:rPr>
          <w:rStyle w:val="StyleUnderline"/>
        </w:rPr>
        <w:t>.</w:t>
      </w:r>
      <w:r w:rsidRPr="00477BBA">
        <w:rPr>
          <w:sz w:val="12"/>
        </w:rPr>
        <w:t xml:space="preserve"> The death of Antonin Scalia and the Republican refusal to consider Barack Obama’s nomination of Merrick </w:t>
      </w:r>
      <w:r w:rsidRPr="00116850">
        <w:rPr>
          <w:rStyle w:val="StyleUnderline"/>
          <w:highlight w:val="cyan"/>
        </w:rPr>
        <w:t>Garland</w:t>
      </w:r>
      <w:r w:rsidRPr="009A6B2C">
        <w:rPr>
          <w:rStyle w:val="StyleUnderline"/>
        </w:rPr>
        <w:t xml:space="preserve"> also </w:t>
      </w:r>
      <w:r w:rsidRPr="00116850">
        <w:rPr>
          <w:rStyle w:val="StyleUnderline"/>
          <w:highlight w:val="cyan"/>
        </w:rPr>
        <w:t>did not gain much traction</w:t>
      </w:r>
      <w:r w:rsidRPr="009A6B2C">
        <w:rPr>
          <w:rStyle w:val="StyleUnderline"/>
        </w:rPr>
        <w:t xml:space="preserve"> as a news story in the 2016 campaign</w:t>
      </w:r>
      <w:r w:rsidRPr="00477BBA">
        <w:rPr>
          <w:sz w:val="12"/>
        </w:rPr>
        <w:t xml:space="preserve"> given how much else was going on. Perhaps, as the exit-poll data implies, </w:t>
      </w:r>
      <w:r w:rsidRPr="009A6B2C">
        <w:rPr>
          <w:rStyle w:val="StyleUnderline"/>
        </w:rPr>
        <w:t>the Supreme Court</w:t>
      </w:r>
      <w:r w:rsidRPr="00477BBA">
        <w:rPr>
          <w:sz w:val="12"/>
        </w:rPr>
        <w:t xml:space="preserve"> was an overlooked issue in 2016 that was more important to evangelical voters and other parts of the Republican base than the media assumed. But </w:t>
      </w:r>
      <w:r w:rsidRPr="00EC5E70">
        <w:rPr>
          <w:sz w:val="12"/>
        </w:rPr>
        <w:t xml:space="preserve">it </w:t>
      </w:r>
      <w:r w:rsidRPr="00EC5E70">
        <w:rPr>
          <w:rStyle w:val="StyleUnderline"/>
        </w:rPr>
        <w:t>was not necessarily a top-of-mind issue to</w:t>
      </w:r>
      <w:r w:rsidRPr="009A6B2C">
        <w:rPr>
          <w:rStyle w:val="StyleUnderline"/>
        </w:rPr>
        <w:t xml:space="preserve"> these voters</w:t>
      </w:r>
      <w:r w:rsidRPr="00477BBA">
        <w:rPr>
          <w:sz w:val="12"/>
        </w:rPr>
        <w:t xml:space="preserve">. The exit poll question specifically prompted voters to think about the Supreme Court. But </w:t>
      </w:r>
      <w:r w:rsidRPr="00116850">
        <w:rPr>
          <w:rStyle w:val="StyleUnderline"/>
          <w:highlight w:val="cyan"/>
        </w:rPr>
        <w:t>when</w:t>
      </w:r>
      <w:r w:rsidRPr="009A6B2C">
        <w:rPr>
          <w:rStyle w:val="StyleUnderline"/>
        </w:rPr>
        <w:t xml:space="preserve"> Gallup and other </w:t>
      </w:r>
      <w:r w:rsidRPr="00116850">
        <w:rPr>
          <w:rStyle w:val="StyleUnderline"/>
          <w:highlight w:val="cyan"/>
        </w:rPr>
        <w:t>pollsters ask</w:t>
      </w:r>
      <w:r w:rsidRPr="009A6B2C">
        <w:rPr>
          <w:rStyle w:val="StyleUnderline"/>
        </w:rPr>
        <w:t xml:space="preserve"> open-ended questions about what issues are most important, </w:t>
      </w:r>
      <w:r w:rsidRPr="00116850">
        <w:rPr>
          <w:rStyle w:val="StyleUnderline"/>
          <w:highlight w:val="cyan"/>
        </w:rPr>
        <w:t xml:space="preserve">the Supreme Court </w:t>
      </w:r>
      <w:r w:rsidRPr="00116850">
        <w:rPr>
          <w:rStyle w:val="Emphasis"/>
          <w:highlight w:val="cyan"/>
        </w:rPr>
        <w:t>doesn’t really register</w:t>
      </w:r>
      <w:r w:rsidRPr="00477BBA">
        <w:rPr>
          <w:sz w:val="12"/>
        </w:rPr>
        <w:t xml:space="preserve">. Nor does abortion, for that matter — issues such as immigration and the economy are rated as being much more important. Also, </w:t>
      </w:r>
      <w:r w:rsidRPr="009A6B2C">
        <w:rPr>
          <w:rStyle w:val="StyleUnderline"/>
        </w:rPr>
        <w:t>assuming Trump has his choice confirmed by the Senate before the midterms, the Supreme Court will arguably be more of a backward-looking issue in 2018 than it was in 2016</w:t>
      </w:r>
      <w:r w:rsidRPr="00477BBA">
        <w:rPr>
          <w:sz w:val="12"/>
        </w:rPr>
        <w:t xml:space="preserve">.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 Finally, </w:t>
      </w:r>
      <w:r w:rsidRPr="009A6B2C">
        <w:rPr>
          <w:rStyle w:val="StyleUnderline"/>
        </w:rPr>
        <w:t xml:space="preserve">even if base motivation is crucial in midterm elections, </w:t>
      </w:r>
      <w:r w:rsidRPr="009A6B2C">
        <w:rPr>
          <w:rStyle w:val="Emphasis"/>
        </w:rPr>
        <w:t>it’s worth considering its effect on swing voters</w:t>
      </w:r>
      <w:r w:rsidRPr="00477BBA">
        <w:rPr>
          <w:sz w:val="12"/>
        </w:rPr>
        <w:t xml:space="preserve">. </w:t>
      </w:r>
      <w:r w:rsidRPr="00477BBA">
        <w:rPr>
          <w:rStyle w:val="StyleUnderline"/>
        </w:rPr>
        <w:t>In 2016, voters preferred Hillary Clinton’s prospective Supreme Court appointments to Trump’s</w:t>
      </w:r>
      <w:r w:rsidRPr="00477BBA">
        <w:rPr>
          <w:sz w:val="12"/>
        </w:rPr>
        <w:t xml:space="preserve">. </w:t>
      </w:r>
      <w:r w:rsidRPr="00477BBA">
        <w:rPr>
          <w:rStyle w:val="StyleUnderline"/>
        </w:rPr>
        <w:t>Despite that, Gorsuch was a reasonably popular nominee last year</w:t>
      </w:r>
      <w:r w:rsidRPr="00477BBA">
        <w:rPr>
          <w:sz w:val="12"/>
        </w:rPr>
        <w:t xml:space="preserve">. </w:t>
      </w:r>
      <w:r w:rsidRPr="00477BBA">
        <w:rPr>
          <w:rStyle w:val="StyleUnderline"/>
        </w:rPr>
        <w:t>But he was replacing another conservative justice, whereas a replacement for Kennedy could potentially produce a big ideological shift in the court</w:t>
      </w:r>
      <w:r w:rsidRPr="00477BBA">
        <w:rPr>
          <w:sz w:val="12"/>
        </w:rPr>
        <w:t xml:space="preserve">. For instance, If Democrats can frame Trump’s nominee as threatening Roe v. Wade, they could find public opinion on their side, as voters oppose overturning Roe v. Wade by more than a 2-to-1 margin.3 </w:t>
      </w:r>
      <w:r w:rsidRPr="00116850">
        <w:rPr>
          <w:rStyle w:val="StyleUnderline"/>
          <w:highlight w:val="cyan"/>
        </w:rPr>
        <w:t>The nomination is</w:t>
      </w:r>
      <w:r w:rsidRPr="00477BBA">
        <w:rPr>
          <w:rStyle w:val="StyleUnderline"/>
        </w:rPr>
        <w:t xml:space="preserve"> also </w:t>
      </w:r>
      <w:r w:rsidRPr="00116850">
        <w:rPr>
          <w:rStyle w:val="StyleUnderline"/>
          <w:highlight w:val="cyan"/>
        </w:rPr>
        <w:t>coming against the background of a midterm</w:t>
      </w:r>
      <w:r w:rsidRPr="00477BBA">
        <w:rPr>
          <w:rStyle w:val="StyleUnderline"/>
        </w:rPr>
        <w:t xml:space="preserve"> election, and </w:t>
      </w:r>
      <w:r w:rsidRPr="00116850">
        <w:rPr>
          <w:rStyle w:val="Emphasis"/>
          <w:highlight w:val="cyan"/>
        </w:rPr>
        <w:t>voters tend to view the ruling party skeptically</w:t>
      </w:r>
      <w:r w:rsidRPr="00477BBA">
        <w:rPr>
          <w:rStyle w:val="StyleUnderline"/>
        </w:rPr>
        <w:t xml:space="preserve"> at the midterms, seeking to elect members of the opposition party to check its power.</w:t>
      </w:r>
    </w:p>
    <w:p w14:paraId="702E3393" w14:textId="77777777" w:rsidR="00BD29EF" w:rsidRDefault="00BD29EF" w:rsidP="00BD29EF">
      <w:pPr>
        <w:pStyle w:val="Heading4"/>
      </w:pPr>
      <w:r>
        <w:t>No SCOTUS thumper – can’t know precise effect and will be overshadowed</w:t>
      </w:r>
    </w:p>
    <w:p w14:paraId="377D90B4" w14:textId="77777777" w:rsidR="00BD29EF" w:rsidRDefault="00BD29EF" w:rsidP="00BD29EF">
      <w:r w:rsidRPr="00185189">
        <w:rPr>
          <w:rStyle w:val="Style13ptBold"/>
        </w:rPr>
        <w:t>Kilgore 6-28</w:t>
      </w:r>
      <w:r>
        <w:t xml:space="preserve"> [Ed, Political Analyst and Columnist for Daily Intelligencer. “How Will the SCOTUS Confirmation Fight Affect the Midterms?” https://mail.google.com/mail/u/0/#inbox/1649519bf8b15884]</w:t>
      </w:r>
    </w:p>
    <w:p w14:paraId="67251E6F" w14:textId="77777777" w:rsidR="00BD29EF" w:rsidRPr="004F670D" w:rsidRDefault="00BD29EF" w:rsidP="00BD29EF">
      <w:pPr>
        <w:rPr>
          <w:rStyle w:val="StyleUnderline"/>
        </w:rPr>
      </w:pPr>
      <w:r w:rsidRPr="00185189">
        <w:rPr>
          <w:sz w:val="16"/>
        </w:rPr>
        <w:t xml:space="preserve">There is no question that </w:t>
      </w:r>
      <w:r w:rsidRPr="00116850">
        <w:rPr>
          <w:rStyle w:val="StyleUnderline"/>
          <w:highlight w:val="cyan"/>
        </w:rPr>
        <w:t>the retirement</w:t>
      </w:r>
      <w:r w:rsidRPr="00185189">
        <w:rPr>
          <w:sz w:val="16"/>
        </w:rPr>
        <w:t xml:space="preserve"> of Justice Anthony Kennedy is one of the biggest political stories of 2018, and it </w:t>
      </w:r>
      <w:r w:rsidRPr="00116850">
        <w:rPr>
          <w:rStyle w:val="StyleUnderline"/>
          <w:highlight w:val="cyan"/>
        </w:rPr>
        <w:t>will duel for attention</w:t>
      </w:r>
      <w:r w:rsidRPr="00185189">
        <w:rPr>
          <w:sz w:val="16"/>
        </w:rPr>
        <w:t xml:space="preserve"> with the fall midterms. </w:t>
      </w:r>
      <w:r w:rsidRPr="00116850">
        <w:rPr>
          <w:rStyle w:val="StyleUnderline"/>
          <w:highlight w:val="cyan"/>
        </w:rPr>
        <w:t>It is</w:t>
      </w:r>
      <w:r w:rsidRPr="00185189">
        <w:rPr>
          <w:sz w:val="16"/>
        </w:rPr>
        <w:t xml:space="preserve"> a little </w:t>
      </w:r>
      <w:r w:rsidRPr="00116850">
        <w:rPr>
          <w:rStyle w:val="StyleUnderline"/>
          <w:highlight w:val="cyan"/>
        </w:rPr>
        <w:t>less clear how the two</w:t>
      </w:r>
      <w:r w:rsidRPr="00185189">
        <w:rPr>
          <w:sz w:val="16"/>
        </w:rPr>
        <w:t xml:space="preserve"> big stories </w:t>
      </w:r>
      <w:r w:rsidRPr="00116850">
        <w:rPr>
          <w:rStyle w:val="StyleUnderline"/>
          <w:highlight w:val="cyan"/>
        </w:rPr>
        <w:t>will intersect.</w:t>
      </w:r>
    </w:p>
    <w:p w14:paraId="160D6863" w14:textId="77777777" w:rsidR="00BD29EF" w:rsidRPr="00185189" w:rsidRDefault="00BD29EF" w:rsidP="00BD29EF">
      <w:pPr>
        <w:rPr>
          <w:sz w:val="16"/>
        </w:rPr>
      </w:pPr>
      <w:r w:rsidRPr="00185189">
        <w:rPr>
          <w:sz w:val="16"/>
        </w:rPr>
        <w:t>Democrats are calling on the White House and Mitch McConnell to delay the confirmation of a new justice until after the midterms, citing the rhetoric McConnell used in 2016 to deny Obama nominee Merrick Garland a timely vote:</w:t>
      </w:r>
    </w:p>
    <w:p w14:paraId="1B6A4C33" w14:textId="77777777" w:rsidR="00BD29EF" w:rsidRPr="004F670D" w:rsidRDefault="00BD29EF" w:rsidP="00BD29EF">
      <w:pPr>
        <w:rPr>
          <w:rStyle w:val="StyleUnderline"/>
        </w:rPr>
      </w:pPr>
      <w:r w:rsidRPr="00185189">
        <w:rPr>
          <w:sz w:val="16"/>
        </w:rPr>
        <w:t xml:space="preserve">If </w:t>
      </w:r>
      <w:r w:rsidRPr="00116850">
        <w:rPr>
          <w:rStyle w:val="StyleUnderline"/>
          <w:highlight w:val="cyan"/>
        </w:rPr>
        <w:t>Republicans</w:t>
      </w:r>
      <w:r w:rsidRPr="00185189">
        <w:rPr>
          <w:sz w:val="16"/>
        </w:rPr>
        <w:t xml:space="preserve"> bent to this logic, the midterms would become, in part, a referendum on the Supreme Court, probably to an unprecedented extent given the gravity of this particular appointment. But so far they have </w:t>
      </w:r>
      <w:r w:rsidRPr="00116850">
        <w:rPr>
          <w:rStyle w:val="StyleUnderline"/>
          <w:highlight w:val="cyan"/>
        </w:rPr>
        <w:t>show</w:t>
      </w:r>
      <w:r w:rsidRPr="00185189">
        <w:rPr>
          <w:sz w:val="16"/>
        </w:rPr>
        <w:t xml:space="preserve">n </w:t>
      </w:r>
      <w:r w:rsidRPr="00116850">
        <w:rPr>
          <w:rStyle w:val="StyleUnderline"/>
          <w:highlight w:val="cyan"/>
        </w:rPr>
        <w:t>zero interest in</w:t>
      </w:r>
      <w:r w:rsidRPr="00185189">
        <w:rPr>
          <w:sz w:val="16"/>
        </w:rPr>
        <w:t xml:space="preserve"> any sort of </w:t>
      </w:r>
      <w:r w:rsidRPr="00116850">
        <w:rPr>
          <w:rStyle w:val="StyleUnderline"/>
          <w:highlight w:val="cyan"/>
        </w:rPr>
        <w:t>delay</w:t>
      </w:r>
      <w:r w:rsidRPr="00185189">
        <w:rPr>
          <w:sz w:val="16"/>
        </w:rPr>
        <w:t xml:space="preserve"> in getting a second Trump justice onto the bench, </w:t>
      </w:r>
      <w:r w:rsidRPr="00116850">
        <w:rPr>
          <w:rStyle w:val="StyleUnderline"/>
          <w:highlight w:val="cyan"/>
        </w:rPr>
        <w:t>with McConnell planning confirmation hearings in August</w:t>
      </w:r>
      <w:r w:rsidRPr="004F670D">
        <w:rPr>
          <w:rStyle w:val="StyleUnderline"/>
        </w:rPr>
        <w:t xml:space="preserve"> and</w:t>
      </w:r>
      <w:r w:rsidRPr="00185189">
        <w:rPr>
          <w:sz w:val="16"/>
        </w:rPr>
        <w:t xml:space="preserve"> </w:t>
      </w:r>
      <w:r w:rsidRPr="004F670D">
        <w:rPr>
          <w:rStyle w:val="StyleUnderline"/>
        </w:rPr>
        <w:t>a Senate debate and vote as soon as possible thereafter.</w:t>
      </w:r>
    </w:p>
    <w:p w14:paraId="57F9F6C6" w14:textId="77777777" w:rsidR="00BD29EF" w:rsidRPr="00185189" w:rsidRDefault="00BD29EF" w:rsidP="00BD29EF">
      <w:pPr>
        <w:rPr>
          <w:sz w:val="16"/>
        </w:rPr>
      </w:pPr>
      <w:r w:rsidRPr="00185189">
        <w:rPr>
          <w:sz w:val="16"/>
        </w:rPr>
        <w:t>So if a new justice is in fact confirmed in September or October, will the saga actually affect voting in November?</w:t>
      </w:r>
    </w:p>
    <w:p w14:paraId="2B7CF740" w14:textId="77777777" w:rsidR="00BD29EF" w:rsidRPr="00185189" w:rsidRDefault="00BD29EF" w:rsidP="00BD29EF">
      <w:pPr>
        <w:rPr>
          <w:sz w:val="16"/>
        </w:rPr>
      </w:pPr>
      <w:r w:rsidRPr="00185189">
        <w:rPr>
          <w:sz w:val="16"/>
        </w:rPr>
        <w:t>Nate Silver addressed that question today, and found no clear answer. He stipulates that any development that equally stimulates the two parties’ bases could on balance help the GOP:</w:t>
      </w:r>
    </w:p>
    <w:p w14:paraId="74262C9C" w14:textId="77777777" w:rsidR="00BD29EF" w:rsidRPr="00185189" w:rsidRDefault="00BD29EF" w:rsidP="00BD29EF">
      <w:pPr>
        <w:rPr>
          <w:sz w:val="16"/>
        </w:rPr>
      </w:pPr>
      <w:r w:rsidRPr="00185189">
        <w:rPr>
          <w:sz w:val="16"/>
        </w:rPr>
        <w:t>If the midterm elections look more like the special elections we’ve had so far this cycle, in which Democratic turnout significantly outpaced Republican turnout, the GOP is very likely to lose the House and the Democratic wave could reach epic proportions. But without that enthusiasm gap, control of the House looks like more of a toss-up, at least based on the current generic ballot average.</w:t>
      </w:r>
    </w:p>
    <w:p w14:paraId="778A5F1E" w14:textId="77777777" w:rsidR="00BD29EF" w:rsidRPr="00185189" w:rsidRDefault="00BD29EF" w:rsidP="00BD29EF">
      <w:pPr>
        <w:rPr>
          <w:sz w:val="16"/>
        </w:rPr>
      </w:pPr>
      <w:r w:rsidRPr="00185189">
        <w:rPr>
          <w:sz w:val="16"/>
        </w:rPr>
        <w:t>Since on balance Republican voters have shown more concern about SCOTUS than Democrats (as reflected in 2016 exit polls), a national obsession over the topic might goose GOP turnout disproportionately. But if the confirmation fight is all over by the time voters vote, will it still matter?</w:t>
      </w:r>
    </w:p>
    <w:p w14:paraId="12700B3F" w14:textId="77777777" w:rsidR="00BD29EF" w:rsidRPr="00185189" w:rsidRDefault="00BD29EF" w:rsidP="00BD29EF">
      <w:pPr>
        <w:rPr>
          <w:sz w:val="16"/>
        </w:rPr>
      </w:pPr>
      <w:r w:rsidRPr="00185189">
        <w:rPr>
          <w:sz w:val="16"/>
        </w:rPr>
        <w:t>[A]ssuming Trump has his choice confirmed by the Senate before the midterms, the Supreme Court will arguably be more of a backward-looking issue in 2018 than it was in 2016. I say “arguably” because Kennedy probably won’t be the last justice to retire under Trump; liberals Ginsburg and Breyer are retirement risks, as is conservative Clarence Thomas. Still, in 2016, voters were deciding on an open Supreme Court seat and not just the prospect of further vacancies.</w:t>
      </w:r>
    </w:p>
    <w:p w14:paraId="6F6C2169" w14:textId="77777777" w:rsidR="00BD29EF" w:rsidRPr="00185189" w:rsidRDefault="00BD29EF" w:rsidP="00BD29EF">
      <w:pPr>
        <w:rPr>
          <w:sz w:val="16"/>
        </w:rPr>
      </w:pPr>
      <w:r w:rsidRPr="00116850">
        <w:rPr>
          <w:rStyle w:val="StyleUnderline"/>
          <w:highlight w:val="cyan"/>
        </w:rPr>
        <w:t>While it’s uncertain how much the SCOTUS fight will affect the midterms</w:t>
      </w:r>
      <w:r w:rsidRPr="00185189">
        <w:rPr>
          <w:sz w:val="16"/>
        </w:rPr>
        <w:t>, the midterms could most definitely affect the SCOTUS fight. The last thing the large group of Democratic senators running in pro-Trump states need right now is a vote that could either infuriate the GOP’s right-to-life base or discourage anti-Trump Democratic voters. Three of them who are especially vulnerable — Joe Donnelly, Heidi Heitkamp, and Joe Manchin — voted for Neil Gorsuch’s confirmation.</w:t>
      </w:r>
    </w:p>
    <w:p w14:paraId="224ABBD2" w14:textId="77777777" w:rsidR="00BD29EF" w:rsidRPr="00185189" w:rsidRDefault="00BD29EF" w:rsidP="00BD29EF">
      <w:pPr>
        <w:rPr>
          <w:sz w:val="16"/>
        </w:rPr>
      </w:pPr>
      <w:r w:rsidRPr="00185189">
        <w:rPr>
          <w:sz w:val="16"/>
        </w:rPr>
        <w:t xml:space="preserve">At this point, </w:t>
      </w:r>
      <w:r w:rsidRPr="00116850">
        <w:rPr>
          <w:rStyle w:val="StyleUnderline"/>
          <w:highlight w:val="cyan"/>
        </w:rPr>
        <w:t>the strategy</w:t>
      </w:r>
      <w:r w:rsidRPr="00185189">
        <w:rPr>
          <w:sz w:val="16"/>
        </w:rPr>
        <w:t xml:space="preserve"> for McConnell &amp; Co. </w:t>
      </w:r>
      <w:r w:rsidRPr="00116850">
        <w:rPr>
          <w:rStyle w:val="StyleUnderline"/>
          <w:highlight w:val="cyan"/>
        </w:rPr>
        <w:t>is</w:t>
      </w:r>
      <w:r w:rsidRPr="00185189">
        <w:rPr>
          <w:sz w:val="16"/>
        </w:rPr>
        <w:t xml:space="preserve"> pretty obvious: Proceed with the confirmation process as quickly as possible (The Hill noted today that confirmation of the last four justices took between 66 and 87 days), preserving the option, if the final vote looks dicey and/or something newly controversial about the nominee pops up, of </w:t>
      </w:r>
      <w:r w:rsidRPr="00116850">
        <w:rPr>
          <w:rStyle w:val="StyleUnderline"/>
          <w:highlight w:val="cyan"/>
        </w:rPr>
        <w:t>pushing the whole thing into next year and then making the midterms a referendum on</w:t>
      </w:r>
      <w:r w:rsidRPr="00185189">
        <w:rPr>
          <w:sz w:val="16"/>
        </w:rPr>
        <w:t xml:space="preserve"> abortion and </w:t>
      </w:r>
      <w:r w:rsidRPr="00116850">
        <w:rPr>
          <w:rStyle w:val="StyleUnderline"/>
          <w:highlight w:val="cyan"/>
        </w:rPr>
        <w:t>other</w:t>
      </w:r>
      <w:r w:rsidRPr="004F670D">
        <w:rPr>
          <w:rStyle w:val="StyleUnderline"/>
        </w:rPr>
        <w:t xml:space="preserve"> </w:t>
      </w:r>
      <w:r w:rsidRPr="00185189">
        <w:rPr>
          <w:sz w:val="16"/>
        </w:rPr>
        <w:t xml:space="preserve">constitutional </w:t>
      </w:r>
      <w:r w:rsidRPr="00116850">
        <w:rPr>
          <w:rStyle w:val="StyleUnderline"/>
          <w:highlight w:val="cyan"/>
        </w:rPr>
        <w:t>issues</w:t>
      </w:r>
      <w:r w:rsidRPr="004F670D">
        <w:rPr>
          <w:rStyle w:val="StyleUnderline"/>
        </w:rPr>
        <w:t xml:space="preserve"> </w:t>
      </w:r>
      <w:r w:rsidRPr="00185189">
        <w:rPr>
          <w:sz w:val="16"/>
        </w:rPr>
        <w:t>for real. Even in the current environment, the Senate landscape gives Republicans a reasonable chance of adding to their slim margin in the upper chamber, as evidenced by this startling datum:</w:t>
      </w:r>
    </w:p>
    <w:p w14:paraId="281438BD" w14:textId="77777777" w:rsidR="00BD29EF" w:rsidRPr="00217221" w:rsidRDefault="00BD29EF" w:rsidP="00BD29EF">
      <w:pPr>
        <w:rPr>
          <w:sz w:val="16"/>
        </w:rPr>
      </w:pPr>
      <w:r w:rsidRPr="00185189">
        <w:rPr>
          <w:sz w:val="16"/>
        </w:rPr>
        <w:t>It’s all a high-stakes poker game at this point, but if the SCOTUS confirmation fight reaches its potential decibel level, it’s possible ears will still be ringing when early voting begins in October.</w:t>
      </w:r>
    </w:p>
    <w:p w14:paraId="04F7FAA3" w14:textId="5C4A1F76" w:rsidR="00E759C6" w:rsidRDefault="00E759C6" w:rsidP="00B545B1">
      <w:pPr>
        <w:pStyle w:val="Heading1"/>
      </w:pPr>
      <w:r>
        <w:t>Links</w:t>
      </w:r>
    </w:p>
    <w:p w14:paraId="763847A7" w14:textId="6821BC4A" w:rsidR="00E759C6" w:rsidRDefault="00E759C6" w:rsidP="00E759C6"/>
    <w:p w14:paraId="71414F00" w14:textId="72D854BB" w:rsidR="00E759C6" w:rsidRDefault="00E759C6" w:rsidP="00E759C6">
      <w:pPr>
        <w:pStyle w:val="Heading3"/>
      </w:pPr>
      <w:r>
        <w:t>Links---Clean DREAM Act</w:t>
      </w:r>
    </w:p>
    <w:p w14:paraId="70377142" w14:textId="1A00DD67" w:rsidR="00E759C6" w:rsidRDefault="00E759C6" w:rsidP="00E759C6"/>
    <w:p w14:paraId="11588CBB" w14:textId="77777777" w:rsidR="00E759C6" w:rsidRPr="00C76F6F" w:rsidRDefault="00E759C6" w:rsidP="00E759C6">
      <w:pPr>
        <w:pStyle w:val="Heading4"/>
        <w:rPr>
          <w:color w:val="000000" w:themeColor="text1"/>
        </w:rPr>
      </w:pPr>
      <w:r w:rsidRPr="00C76F6F">
        <w:rPr>
          <w:color w:val="000000" w:themeColor="text1"/>
        </w:rPr>
        <w:t xml:space="preserve">GOP must stand behind a clean DREAM Act for a successful midterm election </w:t>
      </w:r>
    </w:p>
    <w:p w14:paraId="0D1B95DD" w14:textId="77777777" w:rsidR="00E759C6" w:rsidRPr="00C76F6F" w:rsidRDefault="00E759C6" w:rsidP="00E759C6">
      <w:pPr>
        <w:rPr>
          <w:rFonts w:eastAsia="Times New Roman"/>
          <w:color w:val="000000" w:themeColor="text1"/>
          <w:sz w:val="18"/>
          <w:szCs w:val="18"/>
        </w:rPr>
      </w:pPr>
      <w:r w:rsidRPr="001E7FE4">
        <w:rPr>
          <w:rFonts w:eastAsiaTheme="majorEastAsia" w:cstheme="majorBidi"/>
          <w:b/>
          <w:bCs/>
          <w:sz w:val="26"/>
          <w:szCs w:val="26"/>
        </w:rPr>
        <w:t>Cardona 18</w:t>
      </w:r>
      <w:r w:rsidRPr="00C76F6F">
        <w:rPr>
          <w:b/>
          <w:color w:val="000000" w:themeColor="text1"/>
          <w:sz w:val="18"/>
        </w:rPr>
        <w:t xml:space="preserve">---- </w:t>
      </w:r>
      <w:r w:rsidRPr="00C76F6F">
        <w:rPr>
          <w:iCs/>
          <w:color w:val="000000" w:themeColor="text1"/>
          <w:sz w:val="18"/>
          <w:szCs w:val="18"/>
        </w:rPr>
        <w:t>Maria Cardona is a principal at the Dewey Square Group, a Democratic strategist and a CNN/CNN Español political commentator. “GOP should support DREAM act to support itself in midterms.” The Hill. January 3, 2018,</w:t>
      </w:r>
      <w:r w:rsidRPr="00C76F6F">
        <w:rPr>
          <w:rFonts w:eastAsia="Times New Roman"/>
          <w:bCs/>
          <w:caps/>
          <w:color w:val="000000" w:themeColor="text1"/>
          <w:sz w:val="18"/>
          <w:szCs w:val="18"/>
        </w:rPr>
        <w:t xml:space="preserve"> 09:20 AM EST</w:t>
      </w:r>
      <w:r w:rsidRPr="00C76F6F">
        <w:rPr>
          <w:rFonts w:eastAsia="Times New Roman"/>
          <w:color w:val="000000" w:themeColor="text1"/>
          <w:sz w:val="18"/>
          <w:szCs w:val="18"/>
        </w:rPr>
        <w:t xml:space="preserve"> </w:t>
      </w:r>
      <w:r w:rsidRPr="00C76F6F">
        <w:rPr>
          <w:color w:val="000000" w:themeColor="text1"/>
          <w:sz w:val="18"/>
          <w:szCs w:val="18"/>
        </w:rPr>
        <w:t>http://thehill.com/opinion/immigration/367185-gop-should-support-dream-act-to-support-themselves-in-midterms</w:t>
      </w:r>
    </w:p>
    <w:p w14:paraId="7650EE0A" w14:textId="77777777" w:rsidR="00E759C6" w:rsidRPr="001A6D64" w:rsidRDefault="00E759C6" w:rsidP="00E759C6">
      <w:pPr>
        <w:spacing w:line="240" w:lineRule="auto"/>
        <w:rPr>
          <w:b/>
          <w:iCs/>
          <w:color w:val="000000" w:themeColor="text1"/>
          <w:u w:val="single"/>
        </w:rPr>
      </w:pPr>
      <w:r w:rsidRPr="00C76F6F">
        <w:rPr>
          <w:color w:val="000000" w:themeColor="text1"/>
          <w:sz w:val="14"/>
          <w:szCs w:val="16"/>
        </w:rPr>
        <w:t xml:space="preserve">Donald Trump had a </w:t>
      </w:r>
      <w:hyperlink r:id="rId17" w:tgtFrame="_blank" w:history="1">
        <w:r w:rsidRPr="00C76F6F">
          <w:rPr>
            <w:color w:val="000000" w:themeColor="text1"/>
            <w:sz w:val="14"/>
            <w:szCs w:val="16"/>
          </w:rPr>
          <w:t>fabulous New Year’s Eve party</w:t>
        </w:r>
      </w:hyperlink>
      <w:r w:rsidRPr="00C76F6F">
        <w:rPr>
          <w:color w:val="000000" w:themeColor="text1"/>
          <w:sz w:val="14"/>
          <w:szCs w:val="16"/>
        </w:rPr>
        <w:t xml:space="preserve"> at his glitzy Mar-a-Lago Resort. All the while, thanks to this president, nearly 1 million young, undocumented immigrants, brought to this country through no fault of their own, rung in the New Year feeling fear, uncertainty and anguish the likes of which few Americans will ever know or understand. </w:t>
      </w:r>
      <w:r w:rsidRPr="00C76F6F">
        <w:rPr>
          <w:rStyle w:val="Emphasis"/>
          <w:color w:val="000000" w:themeColor="text1"/>
        </w:rPr>
        <w:t xml:space="preserve">The dichotomy is striking because in mid-2017, </w:t>
      </w:r>
      <w:r w:rsidRPr="00C76F6F">
        <w:rPr>
          <w:rStyle w:val="Emphasis"/>
          <w:color w:val="000000" w:themeColor="text1"/>
          <w:highlight w:val="cyan"/>
        </w:rPr>
        <w:t>Trump, in one</w:t>
      </w:r>
      <w:r w:rsidRPr="00C76F6F">
        <w:rPr>
          <w:color w:val="000000" w:themeColor="text1"/>
          <w:sz w:val="14"/>
          <w:szCs w:val="27"/>
        </w:rPr>
        <w:t xml:space="preserve"> fell, callous </w:t>
      </w:r>
      <w:r w:rsidRPr="00C76F6F">
        <w:rPr>
          <w:rStyle w:val="Emphasis"/>
          <w:color w:val="000000" w:themeColor="text1"/>
          <w:highlight w:val="cyan"/>
        </w:rPr>
        <w:t>swoop, ended</w:t>
      </w:r>
      <w:r w:rsidRPr="00C76F6F">
        <w:rPr>
          <w:rStyle w:val="Emphasis"/>
          <w:color w:val="000000" w:themeColor="text1"/>
        </w:rPr>
        <w:t xml:space="preserve"> Deferred Action for Childhood Arrivals (</w:t>
      </w:r>
      <w:r w:rsidRPr="00C76F6F">
        <w:rPr>
          <w:rStyle w:val="Emphasis"/>
          <w:color w:val="000000" w:themeColor="text1"/>
          <w:highlight w:val="cyan"/>
        </w:rPr>
        <w:t>DACA</w:t>
      </w:r>
      <w:r w:rsidRPr="00C76F6F">
        <w:rPr>
          <w:rStyle w:val="Emphasis"/>
          <w:color w:val="000000" w:themeColor="text1"/>
        </w:rPr>
        <w:t xml:space="preserve">), </w:t>
      </w:r>
      <w:r w:rsidRPr="00C76F6F">
        <w:rPr>
          <w:color w:val="000000" w:themeColor="text1"/>
          <w:sz w:val="14"/>
          <w:szCs w:val="27"/>
        </w:rPr>
        <w:t xml:space="preserve">the Obama-era program for these young immigrants, known as "Dreamers", that </w:t>
      </w:r>
      <w:r w:rsidRPr="00C76F6F">
        <w:rPr>
          <w:rStyle w:val="Emphasis"/>
          <w:color w:val="000000" w:themeColor="text1"/>
        </w:rPr>
        <w:t>let them temporarily stay and work, study or serve in the military until a permanent solution could be found for them</w:t>
      </w:r>
      <w:r w:rsidRPr="00C76F6F">
        <w:rPr>
          <w:color w:val="000000" w:themeColor="text1"/>
          <w:sz w:val="14"/>
          <w:szCs w:val="27"/>
        </w:rPr>
        <w:t xml:space="preserve">. </w:t>
      </w:r>
      <w:r w:rsidRPr="00C76F6F">
        <w:rPr>
          <w:rFonts w:eastAsia="Times New Roman"/>
          <w:color w:val="000000" w:themeColor="text1"/>
          <w:sz w:val="14"/>
          <w:szCs w:val="27"/>
          <w:shd w:val="clear" w:color="auto" w:fill="FFFFFF"/>
        </w:rPr>
        <w:t xml:space="preserve">At the time, </w:t>
      </w:r>
      <w:r w:rsidRPr="00C76F6F">
        <w:rPr>
          <w:rStyle w:val="Emphasis"/>
          <w:color w:val="000000" w:themeColor="text1"/>
          <w:highlight w:val="cyan"/>
        </w:rPr>
        <w:t>Trump promised they would be taken care of</w:t>
      </w:r>
      <w:r w:rsidRPr="00C76F6F">
        <w:rPr>
          <w:rStyle w:val="Emphasis"/>
          <w:color w:val="000000" w:themeColor="text1"/>
        </w:rPr>
        <w:t xml:space="preserve"> and they didn’t need to worry</w:t>
      </w:r>
      <w:r w:rsidRPr="00C76F6F">
        <w:rPr>
          <w:rFonts w:eastAsia="Times New Roman"/>
          <w:color w:val="000000" w:themeColor="text1"/>
          <w:sz w:val="14"/>
          <w:szCs w:val="27"/>
          <w:shd w:val="clear" w:color="auto" w:fill="FFFFFF"/>
        </w:rPr>
        <w:t xml:space="preserve"> — an easy thing to say when you are sipping champagne in your gilded golf club while these kids are worried they may be deported at any time.</w:t>
      </w:r>
      <w:r w:rsidRPr="00C76F6F">
        <w:rPr>
          <w:rFonts w:eastAsia="Times New Roman"/>
          <w:color w:val="000000" w:themeColor="text1"/>
          <w:sz w:val="14"/>
        </w:rPr>
        <w:t xml:space="preserve"> </w:t>
      </w:r>
      <w:r w:rsidRPr="00C76F6F">
        <w:rPr>
          <w:rStyle w:val="Emphasis"/>
          <w:color w:val="000000" w:themeColor="text1"/>
          <w:highlight w:val="cyan"/>
        </w:rPr>
        <w:t xml:space="preserve">While Trump may not care about </w:t>
      </w:r>
      <w:r w:rsidRPr="00C76F6F">
        <w:rPr>
          <w:rStyle w:val="Emphasis"/>
          <w:color w:val="000000" w:themeColor="text1"/>
        </w:rPr>
        <w:t xml:space="preserve">the </w:t>
      </w:r>
      <w:r w:rsidRPr="00C76F6F">
        <w:rPr>
          <w:rStyle w:val="Emphasis"/>
          <w:color w:val="000000" w:themeColor="text1"/>
          <w:sz w:val="14"/>
          <w:u w:val="none"/>
        </w:rPr>
        <w:t>fate of</w:t>
      </w:r>
      <w:r w:rsidRPr="00C76F6F">
        <w:rPr>
          <w:rStyle w:val="Emphasis"/>
          <w:color w:val="000000" w:themeColor="text1"/>
        </w:rPr>
        <w:t xml:space="preserve"> </w:t>
      </w:r>
      <w:r w:rsidRPr="00C76F6F">
        <w:rPr>
          <w:rStyle w:val="Emphasis"/>
          <w:color w:val="000000" w:themeColor="text1"/>
          <w:highlight w:val="cyan"/>
        </w:rPr>
        <w:t>these young immigrants, he should care about</w:t>
      </w:r>
      <w:r w:rsidRPr="00C76F6F">
        <w:rPr>
          <w:rStyle w:val="Emphasis"/>
          <w:color w:val="000000" w:themeColor="text1"/>
        </w:rPr>
        <w:t xml:space="preserve"> his </w:t>
      </w:r>
      <w:r w:rsidRPr="00C76F6F">
        <w:rPr>
          <w:rStyle w:val="Emphasis"/>
          <w:color w:val="000000" w:themeColor="text1"/>
          <w:highlight w:val="cyan"/>
        </w:rPr>
        <w:t>political fate and</w:t>
      </w:r>
      <w:r w:rsidRPr="00C76F6F">
        <w:rPr>
          <w:rStyle w:val="Emphasis"/>
          <w:color w:val="000000" w:themeColor="text1"/>
        </w:rPr>
        <w:t xml:space="preserve"> that of </w:t>
      </w:r>
      <w:r w:rsidRPr="00C76F6F">
        <w:rPr>
          <w:rStyle w:val="Emphasis"/>
          <w:color w:val="000000" w:themeColor="text1"/>
          <w:highlight w:val="cyan"/>
        </w:rPr>
        <w:t>his party, which is</w:t>
      </w:r>
      <w:r w:rsidRPr="00C76F6F">
        <w:rPr>
          <w:rStyle w:val="Emphasis"/>
          <w:color w:val="000000" w:themeColor="text1"/>
        </w:rPr>
        <w:t xml:space="preserve"> already </w:t>
      </w:r>
      <w:r w:rsidRPr="00C76F6F">
        <w:rPr>
          <w:rStyle w:val="Emphasis"/>
          <w:color w:val="000000" w:themeColor="text1"/>
          <w:highlight w:val="cyan"/>
        </w:rPr>
        <w:t>in jeopardy</w:t>
      </w:r>
      <w:r w:rsidRPr="00C76F6F">
        <w:rPr>
          <w:rStyle w:val="Emphasis"/>
          <w:color w:val="000000" w:themeColor="text1"/>
        </w:rPr>
        <w:t xml:space="preserve"> </w:t>
      </w:r>
      <w:r w:rsidRPr="00C76F6F">
        <w:rPr>
          <w:rStyle w:val="Emphasis"/>
          <w:color w:val="000000" w:themeColor="text1"/>
          <w:sz w:val="14"/>
          <w:u w:val="none"/>
        </w:rPr>
        <w:t>in 2018.</w:t>
      </w:r>
      <w:r w:rsidRPr="00C76F6F">
        <w:rPr>
          <w:color w:val="000000" w:themeColor="text1"/>
          <w:sz w:val="14"/>
          <w:szCs w:val="27"/>
        </w:rPr>
        <w:t xml:space="preserve"> </w:t>
      </w:r>
      <w:r w:rsidRPr="00C76F6F">
        <w:rPr>
          <w:rStyle w:val="Emphasis"/>
          <w:color w:val="000000" w:themeColor="text1"/>
          <w:highlight w:val="cyan"/>
        </w:rPr>
        <w:t>It will be further in danger if he doesn’t work toward a</w:t>
      </w:r>
      <w:r w:rsidRPr="00C76F6F">
        <w:rPr>
          <w:rStyle w:val="Emphasis"/>
          <w:color w:val="000000" w:themeColor="text1"/>
        </w:rPr>
        <w:t xml:space="preserve"> </w:t>
      </w:r>
      <w:r w:rsidRPr="00C76F6F">
        <w:rPr>
          <w:rStyle w:val="Emphasis"/>
          <w:color w:val="000000" w:themeColor="text1"/>
          <w:sz w:val="14"/>
          <w:u w:val="none"/>
        </w:rPr>
        <w:t xml:space="preserve">fair </w:t>
      </w:r>
      <w:r w:rsidRPr="00C76F6F">
        <w:rPr>
          <w:rStyle w:val="Emphasis"/>
          <w:color w:val="000000" w:themeColor="text1"/>
          <w:highlight w:val="cyan"/>
        </w:rPr>
        <w:t>solution that keeps his word</w:t>
      </w:r>
      <w:r w:rsidRPr="00C76F6F">
        <w:rPr>
          <w:rStyle w:val="Emphasis"/>
          <w:color w:val="000000" w:themeColor="text1"/>
        </w:rPr>
        <w:t xml:space="preserve"> to protect these workers, students and military </w:t>
      </w:r>
      <w:r w:rsidRPr="00C76F6F">
        <w:rPr>
          <w:rStyle w:val="Emphasis"/>
          <w:color w:val="000000" w:themeColor="text1"/>
          <w:sz w:val="14"/>
          <w:u w:val="none"/>
        </w:rPr>
        <w:t xml:space="preserve">personnel </w:t>
      </w:r>
      <w:r w:rsidRPr="00C76F6F">
        <w:rPr>
          <w:rStyle w:val="Emphasis"/>
          <w:color w:val="000000" w:themeColor="text1"/>
        </w:rPr>
        <w:t>who are as American as he is except for a piece of paper.</w:t>
      </w:r>
      <w:r w:rsidRPr="00C76F6F">
        <w:rPr>
          <w:color w:val="000000" w:themeColor="text1"/>
          <w:sz w:val="14"/>
          <w:szCs w:val="27"/>
        </w:rPr>
        <w:t xml:space="preserve"> Trump’s most recent tweet about DACA betrays this fear. </w:t>
      </w:r>
      <w:r w:rsidRPr="00C76F6F">
        <w:rPr>
          <w:rStyle w:val="Emphasis"/>
          <w:color w:val="000000" w:themeColor="text1"/>
        </w:rPr>
        <w:t>He hypocritically accuses Democrats of “doing nothing on DACA”</w:t>
      </w:r>
      <w:r w:rsidRPr="00C76F6F">
        <w:rPr>
          <w:color w:val="000000" w:themeColor="text1"/>
          <w:sz w:val="14"/>
          <w:szCs w:val="27"/>
        </w:rPr>
        <w:t xml:space="preserve"> and goes on to laughably predict that “Hispanics will go hard against Dems, will start ‘falling in love’ with Republicans and their President!” Let’s not insult the intelligence of the American people, especially Hispanics. </w:t>
      </w:r>
      <w:r w:rsidRPr="00C76F6F">
        <w:rPr>
          <w:rStyle w:val="Emphasis"/>
          <w:color w:val="000000" w:themeColor="text1"/>
          <w:highlight w:val="cyan"/>
        </w:rPr>
        <w:t xml:space="preserve">Trump’s current approval rating among Latinos </w:t>
      </w:r>
      <w:hyperlink r:id="rId18" w:tgtFrame="_blank" w:history="1">
        <w:r w:rsidRPr="00C76F6F">
          <w:rPr>
            <w:rStyle w:val="Emphasis"/>
            <w:color w:val="000000" w:themeColor="text1"/>
            <w:highlight w:val="cyan"/>
          </w:rPr>
          <w:t>remains dismally low</w:t>
        </w:r>
      </w:hyperlink>
      <w:r w:rsidRPr="00C76F6F">
        <w:rPr>
          <w:color w:val="000000" w:themeColor="text1"/>
          <w:sz w:val="14"/>
          <w:szCs w:val="27"/>
          <w:highlight w:val="cyan"/>
        </w:rPr>
        <w:t>.</w:t>
      </w:r>
      <w:r w:rsidRPr="00C76F6F">
        <w:rPr>
          <w:color w:val="000000" w:themeColor="text1"/>
          <w:sz w:val="14"/>
          <w:szCs w:val="27"/>
        </w:rPr>
        <w:t xml:space="preserve"> They know who it was that called Mexicans </w:t>
      </w:r>
      <w:hyperlink r:id="rId19" w:tgtFrame="_blank" w:history="1">
        <w:r w:rsidRPr="00C76F6F">
          <w:rPr>
            <w:color w:val="000000" w:themeColor="text1"/>
            <w:sz w:val="14"/>
            <w:szCs w:val="27"/>
          </w:rPr>
          <w:t>rapists and who accused a Mexican-American judge of not being capable of doing his job</w:t>
        </w:r>
      </w:hyperlink>
      <w:r w:rsidRPr="00C76F6F">
        <w:rPr>
          <w:color w:val="000000" w:themeColor="text1"/>
          <w:sz w:val="14"/>
          <w:szCs w:val="27"/>
        </w:rPr>
        <w:t xml:space="preserve"> because of his Mexican heritage. They know who wants to get rid of </w:t>
      </w:r>
      <w:hyperlink r:id="rId20" w:tgtFrame="_blank" w:history="1">
        <w:r w:rsidRPr="00C76F6F">
          <w:rPr>
            <w:color w:val="000000" w:themeColor="text1"/>
            <w:sz w:val="14"/>
            <w:szCs w:val="27"/>
          </w:rPr>
          <w:t>birthright citizenship</w:t>
        </w:r>
      </w:hyperlink>
      <w:r w:rsidRPr="00C76F6F">
        <w:rPr>
          <w:color w:val="000000" w:themeColor="text1"/>
          <w:sz w:val="14"/>
          <w:szCs w:val="27"/>
        </w:rPr>
        <w:t xml:space="preserve">, who wants to build a 2,200-mile wall and make Mexico pay for it, and who speaks of the public safety threat from illegal aliens when in fact, </w:t>
      </w:r>
      <w:hyperlink r:id="rId21" w:tgtFrame="_blank" w:history="1">
        <w:r w:rsidRPr="00C76F6F">
          <w:rPr>
            <w:color w:val="000000" w:themeColor="text1"/>
            <w:sz w:val="14"/>
            <w:szCs w:val="27"/>
          </w:rPr>
          <w:t>the immigrant population commits crimes at a much lower rate than those who are American-born</w:t>
        </w:r>
      </w:hyperlink>
      <w:r w:rsidRPr="00C76F6F">
        <w:rPr>
          <w:color w:val="000000" w:themeColor="text1"/>
          <w:sz w:val="14"/>
          <w:szCs w:val="27"/>
        </w:rPr>
        <w:t xml:space="preserve">. </w:t>
      </w:r>
      <w:r w:rsidRPr="00C76F6F">
        <w:rPr>
          <w:rStyle w:val="Emphasis"/>
          <w:color w:val="000000" w:themeColor="text1"/>
          <w:highlight w:val="cyan"/>
        </w:rPr>
        <w:t>Latino voters</w:t>
      </w:r>
      <w:r w:rsidRPr="00C76F6F">
        <w:rPr>
          <w:color w:val="000000" w:themeColor="text1"/>
          <w:sz w:val="14"/>
          <w:szCs w:val="27"/>
        </w:rPr>
        <w:t xml:space="preserve"> also </w:t>
      </w:r>
      <w:r w:rsidRPr="00C76F6F">
        <w:rPr>
          <w:rStyle w:val="Emphasis"/>
          <w:color w:val="000000" w:themeColor="text1"/>
          <w:highlight w:val="cyan"/>
        </w:rPr>
        <w:t>know</w:t>
      </w:r>
      <w:r w:rsidRPr="00C76F6F">
        <w:rPr>
          <w:rStyle w:val="Emphasis"/>
          <w:color w:val="000000" w:themeColor="text1"/>
        </w:rPr>
        <w:t>, as do most Americans</w:t>
      </w:r>
      <w:r w:rsidRPr="00C76F6F">
        <w:rPr>
          <w:rStyle w:val="Emphasis"/>
          <w:color w:val="000000" w:themeColor="text1"/>
          <w:sz w:val="14"/>
          <w:u w:val="none"/>
        </w:rPr>
        <w:t xml:space="preserve">, over 80 percent of whom favor letting the Dreamers stay in this country legally, </w:t>
      </w:r>
      <w:r w:rsidRPr="00C76F6F">
        <w:rPr>
          <w:rStyle w:val="Emphasis"/>
          <w:color w:val="000000" w:themeColor="text1"/>
          <w:highlight w:val="cyan"/>
        </w:rPr>
        <w:t>that</w:t>
      </w:r>
      <w:r w:rsidRPr="00C76F6F">
        <w:rPr>
          <w:rStyle w:val="Emphasis"/>
          <w:color w:val="000000" w:themeColor="text1"/>
        </w:rPr>
        <w:t xml:space="preserve"> these </w:t>
      </w:r>
      <w:r w:rsidRPr="00C76F6F">
        <w:rPr>
          <w:rStyle w:val="Emphasis"/>
          <w:color w:val="000000" w:themeColor="text1"/>
          <w:highlight w:val="cyan"/>
        </w:rPr>
        <w:t>young immigrants positively contribute to</w:t>
      </w:r>
      <w:r w:rsidRPr="00C76F6F">
        <w:rPr>
          <w:rStyle w:val="Emphasis"/>
          <w:color w:val="000000" w:themeColor="text1"/>
        </w:rPr>
        <w:t xml:space="preserve"> our </w:t>
      </w:r>
      <w:r w:rsidRPr="00C76F6F">
        <w:rPr>
          <w:rStyle w:val="Emphasis"/>
          <w:color w:val="000000" w:themeColor="text1"/>
          <w:highlight w:val="cyan"/>
        </w:rPr>
        <w:t>society and</w:t>
      </w:r>
      <w:r w:rsidRPr="00C76F6F">
        <w:rPr>
          <w:rStyle w:val="Emphasis"/>
          <w:color w:val="000000" w:themeColor="text1"/>
        </w:rPr>
        <w:t xml:space="preserve"> to our </w:t>
      </w:r>
      <w:r w:rsidRPr="00C76F6F">
        <w:rPr>
          <w:rStyle w:val="Emphasis"/>
          <w:color w:val="000000" w:themeColor="text1"/>
          <w:highlight w:val="cyan"/>
        </w:rPr>
        <w:t>economy</w:t>
      </w:r>
      <w:r w:rsidRPr="00C76F6F">
        <w:rPr>
          <w:color w:val="000000" w:themeColor="text1"/>
          <w:sz w:val="14"/>
          <w:szCs w:val="27"/>
        </w:rPr>
        <w:t xml:space="preserve"> and that the vast majority of them are living honest and honorable lives. </w:t>
      </w:r>
      <w:hyperlink r:id="rId22" w:tgtFrame="_blank" w:history="1">
        <w:r w:rsidRPr="00C76F6F">
          <w:rPr>
            <w:color w:val="000000" w:themeColor="text1"/>
            <w:sz w:val="14"/>
            <w:szCs w:val="27"/>
          </w:rPr>
          <w:t>In fact,</w:t>
        </w:r>
      </w:hyperlink>
      <w:r w:rsidRPr="00C76F6F">
        <w:rPr>
          <w:color w:val="000000" w:themeColor="text1"/>
          <w:sz w:val="14"/>
          <w:szCs w:val="27"/>
        </w:rPr>
        <w:t xml:space="preserve"> </w:t>
      </w:r>
      <w:r w:rsidRPr="00C76F6F">
        <w:rPr>
          <w:rStyle w:val="Emphasis"/>
          <w:color w:val="000000" w:themeColor="text1"/>
          <w:highlight w:val="cyan"/>
        </w:rPr>
        <w:t>removing these workers from</w:t>
      </w:r>
      <w:r w:rsidRPr="00C76F6F">
        <w:rPr>
          <w:rStyle w:val="Emphasis"/>
          <w:color w:val="000000" w:themeColor="text1"/>
        </w:rPr>
        <w:t xml:space="preserve"> their </w:t>
      </w:r>
      <w:r w:rsidRPr="00C76F6F">
        <w:rPr>
          <w:rStyle w:val="Emphasis"/>
          <w:color w:val="000000" w:themeColor="text1"/>
          <w:highlight w:val="cyan"/>
        </w:rPr>
        <w:t>jobs would cost the U.S</w:t>
      </w:r>
      <w:r w:rsidRPr="00C76F6F">
        <w:rPr>
          <w:rStyle w:val="Emphasis"/>
          <w:color w:val="000000" w:themeColor="text1"/>
        </w:rPr>
        <w:t xml:space="preserve">. economy nearly </w:t>
      </w:r>
      <w:r w:rsidRPr="00C76F6F">
        <w:rPr>
          <w:rStyle w:val="Emphasis"/>
          <w:color w:val="000000" w:themeColor="text1"/>
          <w:highlight w:val="cyan"/>
        </w:rPr>
        <w:t>half a trillion dollars</w:t>
      </w:r>
      <w:r w:rsidRPr="00C76F6F">
        <w:rPr>
          <w:rStyle w:val="Emphasis"/>
          <w:color w:val="000000" w:themeColor="text1"/>
        </w:rPr>
        <w:t xml:space="preserve"> in GDP loss over the next decade</w:t>
      </w:r>
      <w:r w:rsidRPr="00C76F6F">
        <w:rPr>
          <w:color w:val="000000" w:themeColor="text1"/>
          <w:sz w:val="14"/>
          <w:szCs w:val="27"/>
        </w:rPr>
        <w:t xml:space="preserve">. Additionally, employers would face more than $6.3 billion in unnecessary turnover costs to recruit, replace and train almost 800,000 new employees. There are brilliant Dreamer students </w:t>
      </w:r>
      <w:hyperlink r:id="rId23" w:tgtFrame="_blank" w:history="1">
        <w:r w:rsidRPr="00C76F6F">
          <w:rPr>
            <w:color w:val="000000" w:themeColor="text1"/>
            <w:sz w:val="14"/>
            <w:szCs w:val="27"/>
          </w:rPr>
          <w:t>at our universities</w:t>
        </w:r>
      </w:hyperlink>
      <w:r w:rsidRPr="00C76F6F">
        <w:rPr>
          <w:color w:val="000000" w:themeColor="text1"/>
          <w:sz w:val="14"/>
          <w:szCs w:val="27"/>
        </w:rPr>
        <w:t xml:space="preserve"> working on life-saving research on the human heart and on drone technology to make agricultural work more efficient, while their parents are doing back-breaking labor in those same fields. </w:t>
      </w:r>
      <w:r w:rsidRPr="00C76F6F">
        <w:rPr>
          <w:rStyle w:val="Emphasis"/>
          <w:color w:val="000000" w:themeColor="text1"/>
        </w:rPr>
        <w:t>Many are putting their lives on the line to defend this great country — the only country they have ever known and the one they call home.</w:t>
      </w:r>
      <w:r w:rsidRPr="00C76F6F">
        <w:rPr>
          <w:color w:val="000000" w:themeColor="text1"/>
          <w:sz w:val="14"/>
          <w:szCs w:val="27"/>
        </w:rPr>
        <w:t xml:space="preserve"> They deserve better than a president who has used them as political fodder at his rallies. </w:t>
      </w:r>
      <w:r w:rsidRPr="00C76F6F">
        <w:rPr>
          <w:rStyle w:val="Emphasis"/>
          <w:color w:val="000000" w:themeColor="text1"/>
          <w:highlight w:val="cyan"/>
        </w:rPr>
        <w:t>Trump knows rescinding</w:t>
      </w:r>
      <w:r w:rsidRPr="00C76F6F">
        <w:rPr>
          <w:rStyle w:val="Emphasis"/>
          <w:color w:val="000000" w:themeColor="text1"/>
        </w:rPr>
        <w:t xml:space="preserve"> the </w:t>
      </w:r>
      <w:r w:rsidRPr="00C76F6F">
        <w:rPr>
          <w:rStyle w:val="Emphasis"/>
          <w:color w:val="000000" w:themeColor="text1"/>
          <w:highlight w:val="cyan"/>
        </w:rPr>
        <w:t>DACA</w:t>
      </w:r>
      <w:r w:rsidRPr="00C76F6F">
        <w:rPr>
          <w:rStyle w:val="Emphasis"/>
          <w:color w:val="000000" w:themeColor="text1"/>
        </w:rPr>
        <w:t xml:space="preserve"> program </w:t>
      </w:r>
      <w:r w:rsidRPr="00C76F6F">
        <w:rPr>
          <w:rStyle w:val="Emphasis"/>
          <w:color w:val="000000" w:themeColor="text1"/>
          <w:highlight w:val="cyan"/>
        </w:rPr>
        <w:t>was</w:t>
      </w:r>
      <w:r w:rsidRPr="00C76F6F">
        <w:rPr>
          <w:rStyle w:val="Emphasis"/>
          <w:color w:val="000000" w:themeColor="text1"/>
        </w:rPr>
        <w:t xml:space="preserve"> a </w:t>
      </w:r>
      <w:r w:rsidRPr="00C76F6F">
        <w:rPr>
          <w:rStyle w:val="Emphasis"/>
          <w:color w:val="000000" w:themeColor="text1"/>
          <w:highlight w:val="cyan"/>
        </w:rPr>
        <w:t>politically fraught</w:t>
      </w:r>
      <w:r w:rsidRPr="00C76F6F">
        <w:rPr>
          <w:rStyle w:val="Emphasis"/>
          <w:color w:val="000000" w:themeColor="text1"/>
        </w:rPr>
        <w:t xml:space="preserve"> move. </w:t>
      </w:r>
      <w:r w:rsidRPr="00C76F6F">
        <w:rPr>
          <w:color w:val="000000" w:themeColor="text1"/>
          <w:sz w:val="14"/>
          <w:szCs w:val="27"/>
        </w:rPr>
        <w:t xml:space="preserve">Let’s remember that shortly after that, it was </w:t>
      </w:r>
      <w:hyperlink r:id="rId24" w:history="1">
        <w:r w:rsidRPr="00C76F6F">
          <w:rPr>
            <w:color w:val="000000" w:themeColor="text1"/>
            <w:sz w:val="14"/>
            <w:szCs w:val="27"/>
          </w:rPr>
          <w:t>President Trump</w:t>
        </w:r>
      </w:hyperlink>
      <w:r w:rsidRPr="00C76F6F">
        <w:rPr>
          <w:color w:val="000000" w:themeColor="text1"/>
          <w:sz w:val="14"/>
          <w:szCs w:val="27"/>
        </w:rPr>
        <w:t xml:space="preserve"> who, during a meeting at the White House, promised to work with Democratic leaders on a DACA solution without demanding construction of his ridiculous wall, or any other obvious poison pill that would do nothing but guarantee gridlock. He has since cynically gone back on that promise. After all, much of his base would not forgive him for letting undocumented immigrants stay in this country. Rep. </w:t>
      </w:r>
      <w:hyperlink r:id="rId25" w:history="1">
        <w:r w:rsidRPr="00C76F6F">
          <w:rPr>
            <w:color w:val="000000" w:themeColor="text1"/>
            <w:sz w:val="14"/>
            <w:szCs w:val="27"/>
          </w:rPr>
          <w:t>Steve King</w:t>
        </w:r>
      </w:hyperlink>
      <w:r w:rsidRPr="00C76F6F">
        <w:rPr>
          <w:color w:val="000000" w:themeColor="text1"/>
          <w:sz w:val="14"/>
          <w:szCs w:val="27"/>
        </w:rPr>
        <w:t xml:space="preserve"> (R-Iowa), one of the most anti-immigrant activists in Congress, privately </w:t>
      </w:r>
      <w:hyperlink r:id="rId26" w:tgtFrame="_blank" w:history="1">
        <w:r w:rsidRPr="00C76F6F">
          <w:rPr>
            <w:color w:val="000000" w:themeColor="text1"/>
            <w:sz w:val="14"/>
            <w:szCs w:val="27"/>
          </w:rPr>
          <w:t>urged Trump to not allow any passage of DACA</w:t>
        </w:r>
      </w:hyperlink>
      <w:r w:rsidRPr="00C76F6F">
        <w:rPr>
          <w:color w:val="000000" w:themeColor="text1"/>
          <w:sz w:val="14"/>
          <w:szCs w:val="27"/>
        </w:rPr>
        <w:t xml:space="preserve">. Trump is now demanding construction of the wall and an end to chain migration in exchange for a DACA deal. Let’s be clear: Democrats have always supported strong robust and additional border security, whatever it is called. But a 2,200-mile wall is physically impossible to build on the southern border, is fiscally irresponsible and is </w:t>
      </w:r>
      <w:hyperlink r:id="rId27" w:tgtFrame="_blank" w:history="1">
        <w:r w:rsidRPr="00C76F6F">
          <w:rPr>
            <w:color w:val="000000" w:themeColor="text1"/>
            <w:sz w:val="14"/>
            <w:szCs w:val="27"/>
          </w:rPr>
          <w:t>not supported by many Republican members of Congress</w:t>
        </w:r>
      </w:hyperlink>
      <w:r w:rsidRPr="00C76F6F">
        <w:rPr>
          <w:color w:val="000000" w:themeColor="text1"/>
          <w:sz w:val="14"/>
          <w:szCs w:val="27"/>
        </w:rPr>
        <w:t xml:space="preserve"> and governors from border states. It is a non-starter with Democrats. </w:t>
      </w:r>
      <w:r w:rsidRPr="00C76F6F">
        <w:rPr>
          <w:rStyle w:val="Emphasis"/>
          <w:color w:val="000000" w:themeColor="text1"/>
          <w:highlight w:val="cyan"/>
        </w:rPr>
        <w:t>Caught between</w:t>
      </w:r>
      <w:r w:rsidRPr="00C76F6F">
        <w:rPr>
          <w:rStyle w:val="Emphasis"/>
          <w:color w:val="000000" w:themeColor="text1"/>
        </w:rPr>
        <w:t xml:space="preserve"> his</w:t>
      </w:r>
      <w:r w:rsidRPr="00C76F6F">
        <w:rPr>
          <w:color w:val="000000" w:themeColor="text1"/>
          <w:sz w:val="14"/>
          <w:szCs w:val="27"/>
        </w:rPr>
        <w:t xml:space="preserve"> unforgiving </w:t>
      </w:r>
      <w:r w:rsidRPr="00C76F6F">
        <w:rPr>
          <w:rStyle w:val="Emphasis"/>
          <w:color w:val="000000" w:themeColor="text1"/>
          <w:highlight w:val="cyan"/>
        </w:rPr>
        <w:t>supporters and</w:t>
      </w:r>
      <w:r w:rsidRPr="00C76F6F">
        <w:rPr>
          <w:rStyle w:val="Emphasis"/>
          <w:color w:val="000000" w:themeColor="text1"/>
        </w:rPr>
        <w:t xml:space="preserve"> what he knows is </w:t>
      </w:r>
      <w:r w:rsidRPr="00C76F6F">
        <w:rPr>
          <w:rStyle w:val="Emphasis"/>
          <w:color w:val="000000" w:themeColor="text1"/>
          <w:highlight w:val="cyan"/>
        </w:rPr>
        <w:t>a politically dangerous path if he does not pass DACA, Trump is now</w:t>
      </w:r>
      <w:r w:rsidRPr="00C76F6F">
        <w:rPr>
          <w:rStyle w:val="Emphasis"/>
          <w:color w:val="000000" w:themeColor="text1"/>
        </w:rPr>
        <w:t xml:space="preserve"> disingenuously </w:t>
      </w:r>
      <w:r w:rsidRPr="00C76F6F">
        <w:rPr>
          <w:rStyle w:val="Emphasis"/>
          <w:color w:val="000000" w:themeColor="text1"/>
          <w:highlight w:val="cyan"/>
        </w:rPr>
        <w:t>accusing Democrats of “doing nothing for DACA</w:t>
      </w:r>
      <w:r w:rsidRPr="00C76F6F">
        <w:rPr>
          <w:rStyle w:val="Emphasis"/>
          <w:color w:val="000000" w:themeColor="text1"/>
        </w:rPr>
        <w:t>”</w:t>
      </w:r>
      <w:r w:rsidRPr="00C76F6F">
        <w:rPr>
          <w:color w:val="000000" w:themeColor="text1"/>
          <w:sz w:val="14"/>
          <w:szCs w:val="27"/>
        </w:rPr>
        <w:t xml:space="preserve"> even though they have been the ones, along with sensible Republicans, who have worked on a DREAM Act that would protect Dreamers and allow them to continue their valuable contributions to our country. In fact, a bipartisan DREAM Act is sitting on House Speaker </w:t>
      </w:r>
      <w:hyperlink r:id="rId28" w:history="1">
        <w:r w:rsidRPr="00C76F6F">
          <w:rPr>
            <w:color w:val="000000" w:themeColor="text1"/>
            <w:sz w:val="14"/>
            <w:szCs w:val="27"/>
          </w:rPr>
          <w:t>Paul Ryan</w:t>
        </w:r>
      </w:hyperlink>
      <w:r w:rsidRPr="00C76F6F">
        <w:rPr>
          <w:color w:val="000000" w:themeColor="text1"/>
          <w:sz w:val="14"/>
          <w:szCs w:val="27"/>
        </w:rPr>
        <w:t>’s (R-Wis.) desk right now and could be brought to a vote tomorrow and pass with overwhelming bipartisan support</w:t>
      </w:r>
      <w:r w:rsidRPr="00C76F6F">
        <w:rPr>
          <w:b/>
          <w:color w:val="000000" w:themeColor="text1"/>
          <w:sz w:val="14"/>
          <w:szCs w:val="27"/>
        </w:rPr>
        <w:t xml:space="preserve">. </w:t>
      </w:r>
      <w:r w:rsidRPr="00C76F6F">
        <w:rPr>
          <w:rStyle w:val="Emphasis"/>
          <w:color w:val="000000" w:themeColor="text1"/>
        </w:rPr>
        <w:t>Every day that passes without that bill being called to a vote is one more day Trump and</w:t>
      </w:r>
      <w:r w:rsidRPr="00C76F6F">
        <w:rPr>
          <w:rStyle w:val="Emphasis"/>
          <w:color w:val="000000" w:themeColor="text1"/>
          <w:highlight w:val="cyan"/>
        </w:rPr>
        <w:t xml:space="preserve"> the GOP</w:t>
      </w:r>
      <w:r w:rsidRPr="00C76F6F">
        <w:rPr>
          <w:rStyle w:val="Emphasis"/>
          <w:color w:val="000000" w:themeColor="text1"/>
        </w:rPr>
        <w:t xml:space="preserve"> leadership </w:t>
      </w:r>
      <w:r w:rsidRPr="00C76F6F">
        <w:rPr>
          <w:rStyle w:val="Emphasis"/>
          <w:color w:val="000000" w:themeColor="text1"/>
          <w:highlight w:val="cyan"/>
        </w:rPr>
        <w:t>prove they are prioritizing</w:t>
      </w:r>
      <w:r w:rsidRPr="00C76F6F">
        <w:rPr>
          <w:rStyle w:val="Emphasis"/>
          <w:color w:val="000000" w:themeColor="text1"/>
        </w:rPr>
        <w:t xml:space="preserve"> short-term </w:t>
      </w:r>
      <w:r w:rsidRPr="00C76F6F">
        <w:rPr>
          <w:rStyle w:val="Emphasis"/>
          <w:color w:val="000000" w:themeColor="text1"/>
          <w:highlight w:val="cyan"/>
        </w:rPr>
        <w:t>political expediency</w:t>
      </w:r>
      <w:r w:rsidRPr="00C76F6F">
        <w:rPr>
          <w:rStyle w:val="Emphasis"/>
          <w:color w:val="000000" w:themeColor="text1"/>
        </w:rPr>
        <w:t xml:space="preserve"> </w:t>
      </w:r>
      <w:r w:rsidRPr="00C76F6F">
        <w:rPr>
          <w:rStyle w:val="Emphasis"/>
          <w:color w:val="000000" w:themeColor="text1"/>
          <w:highlight w:val="cyan"/>
        </w:rPr>
        <w:t>over a</w:t>
      </w:r>
      <w:r w:rsidRPr="00C76F6F">
        <w:rPr>
          <w:rStyle w:val="Emphasis"/>
          <w:color w:val="000000" w:themeColor="text1"/>
        </w:rPr>
        <w:t xml:space="preserve"> common-sense </w:t>
      </w:r>
      <w:r w:rsidRPr="00C76F6F">
        <w:rPr>
          <w:rStyle w:val="Emphasis"/>
          <w:color w:val="000000" w:themeColor="text1"/>
          <w:highlight w:val="cyan"/>
        </w:rPr>
        <w:t xml:space="preserve">permanent solution </w:t>
      </w:r>
      <w:r w:rsidRPr="00C76F6F">
        <w:rPr>
          <w:rStyle w:val="Emphasis"/>
          <w:color w:val="000000" w:themeColor="text1"/>
        </w:rPr>
        <w:t>for these brave young immigrants.</w:t>
      </w:r>
      <w:r w:rsidRPr="00C76F6F">
        <w:rPr>
          <w:rStyle w:val="Emphasis"/>
          <w:color w:val="000000" w:themeColor="text1"/>
          <w:highlight w:val="cyan"/>
        </w:rPr>
        <w:t xml:space="preserve"> That is not </w:t>
      </w:r>
      <w:r w:rsidRPr="00C76F6F">
        <w:rPr>
          <w:rStyle w:val="Emphasis"/>
          <w:color w:val="000000" w:themeColor="text1"/>
        </w:rPr>
        <w:t>a</w:t>
      </w:r>
      <w:r w:rsidRPr="00C76F6F">
        <w:rPr>
          <w:rStyle w:val="Emphasis"/>
          <w:color w:val="000000" w:themeColor="text1"/>
          <w:highlight w:val="cyan"/>
        </w:rPr>
        <w:t xml:space="preserve"> good </w:t>
      </w:r>
      <w:r w:rsidRPr="00C76F6F">
        <w:rPr>
          <w:rStyle w:val="Emphasis"/>
          <w:color w:val="000000" w:themeColor="text1"/>
        </w:rPr>
        <w:t xml:space="preserve">look </w:t>
      </w:r>
      <w:r w:rsidRPr="00C76F6F">
        <w:rPr>
          <w:rStyle w:val="Emphasis"/>
          <w:color w:val="000000" w:themeColor="text1"/>
          <w:highlight w:val="cyan"/>
        </w:rPr>
        <w:t>for Republicans</w:t>
      </w:r>
      <w:r w:rsidRPr="00C76F6F">
        <w:rPr>
          <w:rStyle w:val="Emphasis"/>
          <w:color w:val="000000" w:themeColor="text1"/>
        </w:rPr>
        <w:t xml:space="preserve">, who are </w:t>
      </w:r>
      <w:r w:rsidRPr="00C76F6F">
        <w:rPr>
          <w:rStyle w:val="Emphasis"/>
          <w:color w:val="000000" w:themeColor="text1"/>
          <w:highlight w:val="cyan"/>
        </w:rPr>
        <w:t>already in the political danger</w:t>
      </w:r>
      <w:r w:rsidRPr="00C76F6F">
        <w:rPr>
          <w:rStyle w:val="Emphasis"/>
          <w:color w:val="000000" w:themeColor="text1"/>
        </w:rPr>
        <w:t xml:space="preserve"> zone </w:t>
      </w:r>
      <w:r w:rsidRPr="00C76F6F">
        <w:rPr>
          <w:rStyle w:val="Emphasis"/>
          <w:color w:val="000000" w:themeColor="text1"/>
          <w:highlight w:val="cyan"/>
        </w:rPr>
        <w:t>going into</w:t>
      </w:r>
      <w:r w:rsidRPr="00C76F6F">
        <w:rPr>
          <w:rStyle w:val="Emphasis"/>
          <w:color w:val="000000" w:themeColor="text1"/>
        </w:rPr>
        <w:t xml:space="preserve"> the 2018 </w:t>
      </w:r>
      <w:r w:rsidRPr="00C76F6F">
        <w:rPr>
          <w:rStyle w:val="Emphasis"/>
          <w:color w:val="000000" w:themeColor="text1"/>
          <w:highlight w:val="cyan"/>
        </w:rPr>
        <w:t>midterm elections</w:t>
      </w:r>
      <w:r w:rsidRPr="00C76F6F">
        <w:rPr>
          <w:rStyle w:val="Emphasis"/>
          <w:color w:val="000000" w:themeColor="text1"/>
        </w:rPr>
        <w:t xml:space="preserve">, where </w:t>
      </w:r>
      <w:r w:rsidRPr="00C76F6F">
        <w:rPr>
          <w:rStyle w:val="Emphasis"/>
          <w:color w:val="000000" w:themeColor="text1"/>
          <w:highlight w:val="cyan"/>
        </w:rPr>
        <w:t>they will need to appeal to minority voters</w:t>
      </w:r>
      <w:r w:rsidRPr="00C76F6F">
        <w:rPr>
          <w:rStyle w:val="Emphasis"/>
          <w:color w:val="000000" w:themeColor="text1"/>
        </w:rPr>
        <w:t xml:space="preserve"> in order to prevent a shellacking. </w:t>
      </w:r>
      <w:r w:rsidRPr="00C76F6F">
        <w:rPr>
          <w:rStyle w:val="Emphasis"/>
          <w:color w:val="000000" w:themeColor="text1"/>
          <w:highlight w:val="cyan"/>
        </w:rPr>
        <w:t>If Trump and Republicans</w:t>
      </w:r>
      <w:r w:rsidRPr="00C76F6F">
        <w:rPr>
          <w:rStyle w:val="Emphasis"/>
          <w:color w:val="000000" w:themeColor="text1"/>
        </w:rPr>
        <w:t xml:space="preserve"> would </w:t>
      </w:r>
      <w:r w:rsidRPr="00C76F6F">
        <w:rPr>
          <w:rStyle w:val="Emphasis"/>
          <w:color w:val="000000" w:themeColor="text1"/>
          <w:highlight w:val="cyan"/>
        </w:rPr>
        <w:t>support</w:t>
      </w:r>
      <w:r w:rsidRPr="00C76F6F">
        <w:rPr>
          <w:rStyle w:val="Emphasis"/>
          <w:color w:val="000000" w:themeColor="text1"/>
        </w:rPr>
        <w:t xml:space="preserve"> a </w:t>
      </w:r>
      <w:r w:rsidRPr="00C76F6F">
        <w:rPr>
          <w:rStyle w:val="Emphasis"/>
          <w:color w:val="000000" w:themeColor="text1"/>
          <w:highlight w:val="cyan"/>
        </w:rPr>
        <w:t>clean DREAM Act</w:t>
      </w:r>
      <w:r w:rsidRPr="00C76F6F">
        <w:rPr>
          <w:rStyle w:val="Emphasis"/>
          <w:color w:val="000000" w:themeColor="text1"/>
        </w:rPr>
        <w:t>, which Americans want and Dreamers deserve</w:t>
      </w:r>
      <w:r w:rsidRPr="00C76F6F">
        <w:rPr>
          <w:color w:val="000000" w:themeColor="text1"/>
          <w:sz w:val="14"/>
          <w:szCs w:val="27"/>
        </w:rPr>
        <w:t xml:space="preserve">, it would indeed be a Happy New Year for these young immigrants. </w:t>
      </w:r>
      <w:r w:rsidRPr="00C76F6F">
        <w:rPr>
          <w:rStyle w:val="Emphasis"/>
          <w:color w:val="000000" w:themeColor="text1"/>
          <w:highlight w:val="cyan"/>
        </w:rPr>
        <w:t>It could</w:t>
      </w:r>
      <w:r w:rsidRPr="00C76F6F">
        <w:rPr>
          <w:color w:val="000000" w:themeColor="text1"/>
          <w:sz w:val="14"/>
          <w:szCs w:val="27"/>
        </w:rPr>
        <w:t xml:space="preserve"> also </w:t>
      </w:r>
      <w:r w:rsidRPr="00C76F6F">
        <w:rPr>
          <w:rStyle w:val="Emphasis"/>
          <w:color w:val="000000" w:themeColor="text1"/>
          <w:highlight w:val="cyan"/>
        </w:rPr>
        <w:t>shape up to be a better year for Republicans than what it is</w:t>
      </w:r>
      <w:r w:rsidRPr="00C76F6F">
        <w:rPr>
          <w:rStyle w:val="Emphasis"/>
          <w:color w:val="000000" w:themeColor="text1"/>
        </w:rPr>
        <w:t xml:space="preserve"> looking like </w:t>
      </w:r>
      <w:r w:rsidRPr="00C76F6F">
        <w:rPr>
          <w:rStyle w:val="Emphasis"/>
          <w:color w:val="000000" w:themeColor="text1"/>
          <w:highlight w:val="cyan"/>
        </w:rPr>
        <w:t>so far.</w:t>
      </w:r>
      <w:r w:rsidRPr="00C76F6F">
        <w:rPr>
          <w:rStyle w:val="Emphasis"/>
          <w:color w:val="000000" w:themeColor="text1"/>
        </w:rPr>
        <w:t xml:space="preserve"> </w:t>
      </w:r>
    </w:p>
    <w:p w14:paraId="2E3A659A" w14:textId="7A6EA10C" w:rsidR="00E759C6" w:rsidRDefault="00E759C6" w:rsidP="00E759C6"/>
    <w:p w14:paraId="3ACD1DE5" w14:textId="6DE7F20B" w:rsidR="00A34258" w:rsidRDefault="00A34258" w:rsidP="00E759C6">
      <w:pPr>
        <w:pStyle w:val="Heading3"/>
      </w:pPr>
      <w:r>
        <w:t>A2:  Health Care Thumps</w:t>
      </w:r>
    </w:p>
    <w:p w14:paraId="763D74C6" w14:textId="2EB5B59C" w:rsidR="00A34258" w:rsidRDefault="00A34258" w:rsidP="00A34258"/>
    <w:p w14:paraId="0C04E7E2" w14:textId="33408425" w:rsidR="00A34258" w:rsidRDefault="00A34258" w:rsidP="00A34258"/>
    <w:p w14:paraId="07A3680A" w14:textId="7C7C5F91" w:rsidR="00A34258" w:rsidRDefault="00A34258" w:rsidP="00A34258">
      <w:pPr>
        <w:pStyle w:val="Heading4"/>
      </w:pPr>
      <w:r>
        <w:t>Health care is not the top issue – immigration outrank</w:t>
      </w:r>
    </w:p>
    <w:p w14:paraId="22DAEEF9" w14:textId="77777777" w:rsidR="00A34258" w:rsidRPr="0014224B" w:rsidRDefault="00A34258" w:rsidP="00A34258">
      <w:pPr>
        <w:rPr>
          <w:sz w:val="16"/>
          <w:szCs w:val="16"/>
        </w:rPr>
      </w:pPr>
      <w:r>
        <w:rPr>
          <w:rStyle w:val="Style13ptBold"/>
        </w:rPr>
        <w:t xml:space="preserve">Caspani 7/5 </w:t>
      </w:r>
      <w:r w:rsidRPr="0014224B">
        <w:rPr>
          <w:sz w:val="16"/>
          <w:szCs w:val="16"/>
        </w:rPr>
        <w:t>Maria Caspani is a skilled reporter and editor working for the Thomson Reuters Foundation. She devises digital and social media strategy for Reuters business content and curate the Future of Money. She manages partnerships with content distributors to best distribute Reuters content to different publishing platforms. She has an M.A. in journalism and a B.A. in philosophy. (“Immigration top issue for U.S. voters, economy a close second: Reuters/Ipsos poll”, Reuters, 07/05/2018, https://www.reuters.com/article/us-usa-election-immigration/immigration-top-issue-for-u-s-voters-economy-a-close-second-reuters-ipsos-poll-idUSKBN1JV31K)</w:t>
      </w:r>
    </w:p>
    <w:p w14:paraId="440E87CB" w14:textId="77777777" w:rsidR="00A34258" w:rsidRDefault="00A34258" w:rsidP="00A34258">
      <w:pPr>
        <w:rPr>
          <w:sz w:val="16"/>
        </w:rPr>
      </w:pPr>
      <w:r w:rsidRPr="003B0106">
        <w:rPr>
          <w:rStyle w:val="Emphasis"/>
          <w:highlight w:val="cyan"/>
        </w:rPr>
        <w:t>Immigration tops the economy and healthcare as the most important issue</w:t>
      </w:r>
      <w:r w:rsidRPr="003B0106">
        <w:rPr>
          <w:rStyle w:val="StyleUnderline"/>
          <w:highlight w:val="cyan"/>
        </w:rPr>
        <w:t xml:space="preserve"> determining</w:t>
      </w:r>
      <w:r w:rsidRPr="003B0106">
        <w:rPr>
          <w:rStyle w:val="StyleUnderline"/>
        </w:rPr>
        <w:t xml:space="preserve"> Americans’ vote ahead of </w:t>
      </w:r>
      <w:r w:rsidRPr="003B0106">
        <w:rPr>
          <w:rStyle w:val="StyleUnderline"/>
          <w:highlight w:val="cyan"/>
        </w:rPr>
        <w:t>the midterm elections</w:t>
      </w:r>
      <w:r w:rsidRPr="003B0106">
        <w:rPr>
          <w:rStyle w:val="StyleUnderline"/>
        </w:rPr>
        <w:t xml:space="preserve"> in November, a new Reuters/Ipsos opinion poll shows. Reuters/Ipsos </w:t>
      </w:r>
      <w:r w:rsidRPr="00724C5B">
        <w:rPr>
          <w:rStyle w:val="StyleUnderline"/>
        </w:rPr>
        <w:t>data shows that immigration became a top concern for registered voters in the United States</w:t>
      </w:r>
      <w:r w:rsidRPr="003B0106">
        <w:rPr>
          <w:rStyle w:val="StyleUnderline"/>
        </w:rPr>
        <w:t xml:space="preserve"> </w:t>
      </w:r>
      <w:r w:rsidRPr="003B0106">
        <w:rPr>
          <w:rStyle w:val="StyleUnderline"/>
          <w:highlight w:val="cyan"/>
        </w:rPr>
        <w:t>after</w:t>
      </w:r>
      <w:r w:rsidRPr="003B0106">
        <w:rPr>
          <w:rStyle w:val="StyleUnderline"/>
        </w:rPr>
        <w:t xml:space="preserve"> the </w:t>
      </w:r>
      <w:r w:rsidRPr="003B0106">
        <w:rPr>
          <w:rStyle w:val="StyleUnderline"/>
          <w:highlight w:val="cyan"/>
        </w:rPr>
        <w:t>Trump</w:t>
      </w:r>
      <w:r w:rsidRPr="003B0106">
        <w:rPr>
          <w:rStyle w:val="StyleUnderline"/>
        </w:rPr>
        <w:t xml:space="preserve"> administration in May </w:t>
      </w:r>
      <w:r w:rsidRPr="003B0106">
        <w:rPr>
          <w:rStyle w:val="StyleUnderline"/>
          <w:highlight w:val="cyan"/>
        </w:rPr>
        <w:t>announced its “zero tolerance” policy on illegal immigrants</w:t>
      </w:r>
      <w:r w:rsidRPr="003B0106">
        <w:rPr>
          <w:rStyle w:val="StyleUnderline"/>
        </w:rPr>
        <w:t>, saying they would be criminally charged.</w:t>
      </w:r>
      <w:r w:rsidRPr="003B0106">
        <w:rPr>
          <w:sz w:val="16"/>
        </w:rPr>
        <w:t xml:space="preserve"> The policy became a political lightning rod in mid-June with disclosures that thousands of children were separated from their parents who were accused of crossing illegally into the country. The poll, conducted between June 28 and July 2, found: </w:t>
      </w:r>
      <w:r w:rsidRPr="003B0106">
        <w:rPr>
          <w:rStyle w:val="StyleUnderline"/>
        </w:rPr>
        <w:t xml:space="preserve">- </w:t>
      </w:r>
      <w:r w:rsidRPr="00724C5B">
        <w:rPr>
          <w:rStyle w:val="Emphasis"/>
          <w:highlight w:val="cyan"/>
        </w:rPr>
        <w:t>Fifteen percent of</w:t>
      </w:r>
      <w:r w:rsidRPr="00724C5B">
        <w:rPr>
          <w:rStyle w:val="Emphasis"/>
        </w:rPr>
        <w:t xml:space="preserve"> U.S. registered </w:t>
      </w:r>
      <w:r w:rsidRPr="00724C5B">
        <w:rPr>
          <w:rStyle w:val="Emphasis"/>
          <w:highlight w:val="cyan"/>
        </w:rPr>
        <w:t>voters said immigration was the top issue</w:t>
      </w:r>
      <w:r w:rsidRPr="003B0106">
        <w:rPr>
          <w:rStyle w:val="StyleUnderline"/>
          <w:highlight w:val="cyan"/>
        </w:rPr>
        <w:t xml:space="preserve"> </w:t>
      </w:r>
      <w:r w:rsidRPr="00724C5B">
        <w:rPr>
          <w:rStyle w:val="StyleUnderline"/>
        </w:rPr>
        <w:t>determining how they will cast their ballot</w:t>
      </w:r>
      <w:r w:rsidRPr="003B0106">
        <w:rPr>
          <w:rStyle w:val="StyleUnderline"/>
        </w:rPr>
        <w:t xml:space="preserve"> in November, </w:t>
      </w:r>
      <w:r w:rsidRPr="003B0106">
        <w:rPr>
          <w:rStyle w:val="StyleUnderline"/>
          <w:highlight w:val="cyan"/>
        </w:rPr>
        <w:t>while 14 percent said the economy was</w:t>
      </w:r>
      <w:r w:rsidRPr="003B0106">
        <w:rPr>
          <w:rStyle w:val="StyleUnderline"/>
        </w:rPr>
        <w:t xml:space="preserve"> their biggest concern. - </w:t>
      </w:r>
      <w:r w:rsidRPr="003B0106">
        <w:rPr>
          <w:rStyle w:val="StyleUnderline"/>
          <w:highlight w:val="cyan"/>
        </w:rPr>
        <w:t>Twenty-six percent of</w:t>
      </w:r>
      <w:r w:rsidRPr="003B0106">
        <w:rPr>
          <w:rStyle w:val="StyleUnderline"/>
        </w:rPr>
        <w:t xml:space="preserve"> registered </w:t>
      </w:r>
      <w:r w:rsidRPr="003B0106">
        <w:rPr>
          <w:rStyle w:val="StyleUnderline"/>
          <w:highlight w:val="cyan"/>
        </w:rPr>
        <w:t xml:space="preserve">Republicans </w:t>
      </w:r>
      <w:r w:rsidRPr="00724C5B">
        <w:rPr>
          <w:rStyle w:val="StyleUnderline"/>
        </w:rPr>
        <w:t>cited immigration as the most important issue likely to determine their vote, up 14 percentage points from a similar poll conducted at the beginning of J</w:t>
      </w:r>
      <w:r w:rsidRPr="003B0106">
        <w:rPr>
          <w:rStyle w:val="StyleUnderline"/>
        </w:rPr>
        <w:t xml:space="preserve">une. </w:t>
      </w:r>
      <w:r w:rsidRPr="003B0106">
        <w:rPr>
          <w:sz w:val="16"/>
        </w:rPr>
        <w:t xml:space="preserve">- Healthcare remains the top issue for registered Democrats (16 percent), followed by the economy (14 percent), the Reuters/Ipsos poll shows. </w:t>
      </w:r>
      <w:r w:rsidRPr="00724C5B">
        <w:rPr>
          <w:rStyle w:val="StyleUnderline"/>
          <w:highlight w:val="cyan"/>
        </w:rPr>
        <w:t>Seven percent of Democrats cited immigration as their top concern</w:t>
      </w:r>
      <w:r w:rsidRPr="00724C5B">
        <w:rPr>
          <w:rStyle w:val="StyleUnderline"/>
        </w:rPr>
        <w:t>. -</w:t>
      </w:r>
      <w:r w:rsidRPr="003B0106">
        <w:rPr>
          <w:sz w:val="16"/>
        </w:rPr>
        <w:t xml:space="preserve"> </w:t>
      </w:r>
      <w:r w:rsidRPr="003B0106">
        <w:rPr>
          <w:rStyle w:val="StyleUnderline"/>
          <w:highlight w:val="cyan"/>
        </w:rPr>
        <w:t>However</w:t>
      </w:r>
      <w:r w:rsidRPr="003B0106">
        <w:rPr>
          <w:rStyle w:val="StyleUnderline"/>
        </w:rPr>
        <w:t xml:space="preserve">, Trump’s approval on his handling of immigration remains little changed since the beginning of the year, with </w:t>
      </w:r>
      <w:r w:rsidRPr="003B0106">
        <w:rPr>
          <w:rStyle w:val="StyleUnderline"/>
          <w:highlight w:val="cyan"/>
        </w:rPr>
        <w:t>52 percent of</w:t>
      </w:r>
      <w:r w:rsidRPr="003B0106">
        <w:rPr>
          <w:rStyle w:val="StyleUnderline"/>
        </w:rPr>
        <w:t xml:space="preserve"> registered </w:t>
      </w:r>
      <w:r w:rsidRPr="003B0106">
        <w:rPr>
          <w:rStyle w:val="StyleUnderline"/>
          <w:highlight w:val="cyan"/>
        </w:rPr>
        <w:t>voters say</w:t>
      </w:r>
      <w:r w:rsidRPr="003B0106">
        <w:rPr>
          <w:rStyle w:val="StyleUnderline"/>
        </w:rPr>
        <w:t xml:space="preserve">ing in an ongoing Reuters/Ipsos poll that </w:t>
      </w:r>
      <w:r w:rsidRPr="003B0106">
        <w:rPr>
          <w:rStyle w:val="StyleUnderline"/>
          <w:highlight w:val="cyan"/>
        </w:rPr>
        <w:t>they disapprove of the way the president is handling immigration.</w:t>
      </w:r>
      <w:r w:rsidRPr="003B0106">
        <w:rPr>
          <w:sz w:val="16"/>
        </w:rPr>
        <w:t xml:space="preserve"> Americans are squarely divided along partisan lines on Trump’s stance on immigration: Eighty-one percent of Republicans said they approve of his handling of the issue while 84 percent of registered Democrats said they disapprove. </w:t>
      </w:r>
    </w:p>
    <w:p w14:paraId="4D1A5E60" w14:textId="3E3388BD" w:rsidR="00A34258" w:rsidRDefault="00A34258" w:rsidP="00A34258"/>
    <w:p w14:paraId="70D97464" w14:textId="77777777" w:rsidR="00A34258" w:rsidRPr="002478EB" w:rsidRDefault="00A34258" w:rsidP="00A34258">
      <w:pPr>
        <w:pStyle w:val="Heading4"/>
        <w:rPr>
          <w:b w:val="0"/>
        </w:rPr>
      </w:pPr>
      <w:r>
        <w:t xml:space="preserve">Immigration is the top issue, </w:t>
      </w:r>
      <w:r w:rsidRPr="00E67B81">
        <w:rPr>
          <w:i/>
        </w:rPr>
        <w:t>not</w:t>
      </w:r>
      <w:r>
        <w:t xml:space="preserve"> health care nor the economy – </w:t>
      </w:r>
      <w:r>
        <w:rPr>
          <w:b w:val="0"/>
        </w:rPr>
        <w:t>voters respond more to Trump’s controversial immigration policies</w:t>
      </w:r>
    </w:p>
    <w:p w14:paraId="61531C08" w14:textId="77777777" w:rsidR="00A34258" w:rsidRPr="002478EB" w:rsidRDefault="00A34258" w:rsidP="00A34258">
      <w:pPr>
        <w:rPr>
          <w:b/>
          <w:bCs/>
          <w:sz w:val="16"/>
          <w:szCs w:val="16"/>
        </w:rPr>
      </w:pPr>
      <w:r>
        <w:rPr>
          <w:rStyle w:val="Style13ptBold"/>
        </w:rPr>
        <w:t xml:space="preserve">Nilsen 06/20 </w:t>
      </w:r>
      <w:r w:rsidRPr="002478EB">
        <w:rPr>
          <w:sz w:val="16"/>
          <w:szCs w:val="16"/>
        </w:rPr>
        <w:t>Ella Nilsen covers Congress and the Democrats for Vox and also writes the daily Vox Sentences newsletter. Before coming to Vox, she worked at the Concord Monitor newspaper in New Hampshire, where she covered Bernie Sanders and Donald Trump in the 2016 primary. She has a B.A. in history. (“Poll: immigration has become the No. 1 issue for voters in 2018”, Vox, 06/20/2018, https://www.vox.com/2018/6/20/17485162/pew-research-center-poll-immigration-issue-2018-midterms)</w:t>
      </w:r>
    </w:p>
    <w:p w14:paraId="4C675AEA" w14:textId="77777777" w:rsidR="00A34258" w:rsidRDefault="00A34258" w:rsidP="00A34258">
      <w:pPr>
        <w:rPr>
          <w:sz w:val="14"/>
        </w:rPr>
      </w:pPr>
      <w:r w:rsidRPr="008C22EF">
        <w:rPr>
          <w:sz w:val="14"/>
        </w:rPr>
        <w:t xml:space="preserve">Democrats have been hammering home two issues in particular ahead of the 2018 midterms: jobs and health care. </w:t>
      </w:r>
      <w:r w:rsidRPr="00B6126C">
        <w:rPr>
          <w:rStyle w:val="StyleUnderline"/>
        </w:rPr>
        <w:t xml:space="preserve">But </w:t>
      </w:r>
      <w:r w:rsidRPr="00544E59">
        <w:rPr>
          <w:rStyle w:val="StyleUnderline"/>
          <w:highlight w:val="cyan"/>
        </w:rPr>
        <w:t>between the recent outrage over</w:t>
      </w:r>
      <w:r w:rsidRPr="00B6126C">
        <w:rPr>
          <w:rStyle w:val="StyleUnderline"/>
        </w:rPr>
        <w:t xml:space="preserve"> the </w:t>
      </w:r>
      <w:r w:rsidRPr="00544E59">
        <w:rPr>
          <w:rStyle w:val="StyleUnderline"/>
          <w:highlight w:val="cyan"/>
        </w:rPr>
        <w:t>Trump</w:t>
      </w:r>
      <w:r w:rsidRPr="00B6126C">
        <w:rPr>
          <w:rStyle w:val="StyleUnderline"/>
        </w:rPr>
        <w:t xml:space="preserve"> </w:t>
      </w:r>
      <w:r w:rsidRPr="00544E59">
        <w:rPr>
          <w:rStyle w:val="StyleUnderline"/>
          <w:highlight w:val="cyan"/>
        </w:rPr>
        <w:t>administration’s family separation policy and</w:t>
      </w:r>
      <w:r w:rsidRPr="00B6126C">
        <w:rPr>
          <w:rStyle w:val="StyleUnderline"/>
        </w:rPr>
        <w:t xml:space="preserve"> House </w:t>
      </w:r>
      <w:r w:rsidRPr="00544E59">
        <w:rPr>
          <w:rStyle w:val="StyleUnderline"/>
          <w:highlight w:val="cyan"/>
        </w:rPr>
        <w:t>Republicans taking up a</w:t>
      </w:r>
      <w:r w:rsidRPr="00B6126C">
        <w:rPr>
          <w:rStyle w:val="StyleUnderline"/>
        </w:rPr>
        <w:t xml:space="preserve"> comprehensive </w:t>
      </w:r>
      <w:r w:rsidRPr="00544E59">
        <w:rPr>
          <w:rStyle w:val="StyleUnderline"/>
          <w:highlight w:val="cyan"/>
        </w:rPr>
        <w:t>bill aimed at fixing</w:t>
      </w:r>
      <w:r w:rsidRPr="00B6126C">
        <w:rPr>
          <w:rStyle w:val="StyleUnderline"/>
        </w:rPr>
        <w:t xml:space="preserve"> the </w:t>
      </w:r>
      <w:r w:rsidRPr="00544E59">
        <w:rPr>
          <w:rStyle w:val="StyleUnderline"/>
          <w:highlight w:val="cyan"/>
        </w:rPr>
        <w:t>D</w:t>
      </w:r>
      <w:r w:rsidRPr="00B6126C">
        <w:rPr>
          <w:rStyle w:val="StyleUnderline"/>
        </w:rPr>
        <w:t xml:space="preserve">eferred </w:t>
      </w:r>
      <w:r w:rsidRPr="00544E59">
        <w:rPr>
          <w:rStyle w:val="StyleUnderline"/>
          <w:highlight w:val="cyan"/>
        </w:rPr>
        <w:t>A</w:t>
      </w:r>
      <w:r w:rsidRPr="00B6126C">
        <w:rPr>
          <w:rStyle w:val="StyleUnderline"/>
        </w:rPr>
        <w:t xml:space="preserve">ction for </w:t>
      </w:r>
      <w:r w:rsidRPr="00544E59">
        <w:rPr>
          <w:rStyle w:val="StyleUnderline"/>
          <w:highlight w:val="cyan"/>
        </w:rPr>
        <w:t>C</w:t>
      </w:r>
      <w:r w:rsidRPr="00B6126C">
        <w:rPr>
          <w:rStyle w:val="StyleUnderline"/>
        </w:rPr>
        <w:t xml:space="preserve">hildhood </w:t>
      </w:r>
      <w:r w:rsidRPr="00544E59">
        <w:rPr>
          <w:rStyle w:val="StyleUnderline"/>
          <w:highlight w:val="cyan"/>
        </w:rPr>
        <w:t>A</w:t>
      </w:r>
      <w:r w:rsidRPr="00B6126C">
        <w:rPr>
          <w:rStyle w:val="StyleUnderline"/>
        </w:rPr>
        <w:t xml:space="preserve">rrivals program, </w:t>
      </w:r>
      <w:r w:rsidRPr="00544E59">
        <w:rPr>
          <w:rStyle w:val="StyleUnderline"/>
          <w:highlight w:val="cyan"/>
        </w:rPr>
        <w:t>one new poll finds that voters</w:t>
      </w:r>
      <w:r w:rsidRPr="00B6126C">
        <w:rPr>
          <w:rStyle w:val="StyleUnderline"/>
        </w:rPr>
        <w:t xml:space="preserve"> thinking about 2018 </w:t>
      </w:r>
      <w:r w:rsidRPr="00544E59">
        <w:rPr>
          <w:rStyle w:val="StyleUnderline"/>
          <w:highlight w:val="cyan"/>
        </w:rPr>
        <w:t>care most about immigration. Out of 2,002 Republican and Democratic</w:t>
      </w:r>
      <w:r w:rsidRPr="00B6126C">
        <w:rPr>
          <w:rStyle w:val="StyleUnderline"/>
        </w:rPr>
        <w:t xml:space="preserve"> adults (including 1,608 registered voters) </w:t>
      </w:r>
      <w:r w:rsidRPr="00544E59">
        <w:rPr>
          <w:rStyle w:val="StyleUnderline"/>
          <w:highlight w:val="cyan"/>
        </w:rPr>
        <w:t>surveyed by the Pew Research Center</w:t>
      </w:r>
      <w:r w:rsidRPr="00B6126C">
        <w:rPr>
          <w:rStyle w:val="StyleUnderline"/>
        </w:rPr>
        <w:t xml:space="preserve"> from June 5 to 12, </w:t>
      </w:r>
      <w:r w:rsidRPr="008C22EF">
        <w:rPr>
          <w:rStyle w:val="Emphasis"/>
          <w:highlight w:val="cyan"/>
        </w:rPr>
        <w:t>immigration emerged as the top issue</w:t>
      </w:r>
      <w:r w:rsidRPr="00B6126C">
        <w:rPr>
          <w:rStyle w:val="StyleUnderline"/>
        </w:rPr>
        <w:t xml:space="preserve"> they most wanted to hear 2018 candidates talk about. In fact, about </w:t>
      </w:r>
      <w:r w:rsidRPr="008C22EF">
        <w:rPr>
          <w:rStyle w:val="Emphasis"/>
          <w:highlight w:val="cyan"/>
        </w:rPr>
        <w:t>one in five voters mentioned immigration — more than</w:t>
      </w:r>
      <w:r w:rsidRPr="008C22EF">
        <w:rPr>
          <w:rStyle w:val="Emphasis"/>
        </w:rPr>
        <w:t xml:space="preserve"> mentioned either </w:t>
      </w:r>
      <w:r w:rsidRPr="008C22EF">
        <w:rPr>
          <w:rStyle w:val="Emphasis"/>
          <w:highlight w:val="cyan"/>
        </w:rPr>
        <w:t>health care or the economy</w:t>
      </w:r>
      <w:r w:rsidRPr="008C22EF">
        <w:rPr>
          <w:rStyle w:val="Emphasis"/>
        </w:rPr>
        <w:t>.</w:t>
      </w:r>
      <w:r w:rsidRPr="008C22EF">
        <w:rPr>
          <w:sz w:val="14"/>
        </w:rPr>
        <w:t xml:space="preserve"> Republican voters or those who lean Republican were slightly more likely to mention immigration as their most important issue than their Democratic counterparts; </w:t>
      </w:r>
      <w:r w:rsidRPr="008C22EF">
        <w:rPr>
          <w:rStyle w:val="Emphasis"/>
          <w:highlight w:val="cyan"/>
        </w:rPr>
        <w:t>21 percent of Republicans</w:t>
      </w:r>
      <w:r w:rsidRPr="00544E59">
        <w:rPr>
          <w:rStyle w:val="StyleUnderline"/>
          <w:highlight w:val="cyan"/>
        </w:rPr>
        <w:t xml:space="preserve"> mentioned immigration</w:t>
      </w:r>
      <w:r w:rsidRPr="00B6126C">
        <w:rPr>
          <w:rStyle w:val="StyleUnderline"/>
        </w:rPr>
        <w:t xml:space="preserve"> as their top issue, </w:t>
      </w:r>
      <w:r w:rsidRPr="00000785">
        <w:rPr>
          <w:rStyle w:val="StyleUnderline"/>
          <w:highlight w:val="cyan"/>
        </w:rPr>
        <w:t xml:space="preserve">compared to </w:t>
      </w:r>
      <w:r w:rsidRPr="008C22EF">
        <w:rPr>
          <w:rStyle w:val="Emphasis"/>
          <w:highlight w:val="cyan"/>
        </w:rPr>
        <w:t>18 percent of Democrats</w:t>
      </w:r>
      <w:r w:rsidRPr="00000785">
        <w:rPr>
          <w:rStyle w:val="StyleUnderline"/>
          <w:highlight w:val="cyan"/>
        </w:rPr>
        <w:t>. Health care was the next most important priority for Dem</w:t>
      </w:r>
      <w:r w:rsidRPr="00B6126C">
        <w:rPr>
          <w:rStyle w:val="StyleUnderline"/>
        </w:rPr>
        <w:t>ocratic voter</w:t>
      </w:r>
      <w:r w:rsidRPr="00000785">
        <w:rPr>
          <w:rStyle w:val="StyleUnderline"/>
          <w:highlight w:val="cyan"/>
        </w:rPr>
        <w:t>s</w:t>
      </w:r>
      <w:r w:rsidRPr="00B6126C">
        <w:rPr>
          <w:rStyle w:val="StyleUnderline"/>
        </w:rPr>
        <w:t xml:space="preserve">, </w:t>
      </w:r>
      <w:r w:rsidRPr="00000785">
        <w:rPr>
          <w:rStyle w:val="StyleUnderline"/>
          <w:highlight w:val="cyan"/>
        </w:rPr>
        <w:t>while Republicans</w:t>
      </w:r>
      <w:r w:rsidRPr="00B6126C">
        <w:rPr>
          <w:rStyle w:val="StyleUnderline"/>
        </w:rPr>
        <w:t xml:space="preserve"> were </w:t>
      </w:r>
      <w:r w:rsidRPr="00000785">
        <w:rPr>
          <w:rStyle w:val="StyleUnderline"/>
          <w:highlight w:val="cyan"/>
        </w:rPr>
        <w:t>focused on the economy</w:t>
      </w:r>
      <w:r w:rsidRPr="00B6126C">
        <w:rPr>
          <w:rStyle w:val="StyleUnderline"/>
        </w:rPr>
        <w:t xml:space="preserve"> and economic issues. </w:t>
      </w:r>
      <w:r w:rsidRPr="008C22EF">
        <w:rPr>
          <w:sz w:val="14"/>
        </w:rPr>
        <w:t>Democratic voters were twice as likely as Republicans to mention health care as a key issue. Americans tend to vote pretty reliably on the economy, but polls leading up to the 2018 midterms have been all over the map with voter issues. In May, a Morning Consult poll found that while the majority of registered voters identified the economy as their top priority in 2018, Republican voters were more likely to say they were concerned about national security</w:t>
      </w:r>
      <w:r w:rsidRPr="00B6126C">
        <w:rPr>
          <w:rStyle w:val="StyleUnderline"/>
        </w:rPr>
        <w:t xml:space="preserve">. And </w:t>
      </w:r>
      <w:r w:rsidRPr="00000785">
        <w:rPr>
          <w:rStyle w:val="StyleUnderline"/>
          <w:highlight w:val="cyan"/>
        </w:rPr>
        <w:t>the Pew poll was conducted</w:t>
      </w:r>
      <w:r w:rsidRPr="00B6126C">
        <w:rPr>
          <w:rStyle w:val="StyleUnderline"/>
        </w:rPr>
        <w:t xml:space="preserve"> just </w:t>
      </w:r>
      <w:r w:rsidRPr="00000785">
        <w:rPr>
          <w:rStyle w:val="StyleUnderline"/>
          <w:highlight w:val="cyan"/>
        </w:rPr>
        <w:t>as the family separation issue was starting to blow up, which shows that voters are responsive to</w:t>
      </w:r>
      <w:r w:rsidRPr="00B6126C">
        <w:rPr>
          <w:rStyle w:val="StyleUnderline"/>
        </w:rPr>
        <w:t xml:space="preserve"> the </w:t>
      </w:r>
      <w:r w:rsidRPr="00000785">
        <w:rPr>
          <w:rStyle w:val="StyleUnderline"/>
          <w:highlight w:val="cyan"/>
        </w:rPr>
        <w:t>Trump</w:t>
      </w:r>
      <w:r w:rsidRPr="00B6126C">
        <w:rPr>
          <w:rStyle w:val="StyleUnderline"/>
        </w:rPr>
        <w:t xml:space="preserve"> </w:t>
      </w:r>
      <w:r w:rsidRPr="00000785">
        <w:rPr>
          <w:rStyle w:val="StyleUnderline"/>
        </w:rPr>
        <w:t>administration</w:t>
      </w:r>
      <w:r w:rsidRPr="00000785">
        <w:rPr>
          <w:rStyle w:val="StyleUnderline"/>
          <w:highlight w:val="cyan"/>
        </w:rPr>
        <w:t xml:space="preserve">’s </w:t>
      </w:r>
      <w:r w:rsidRPr="008C22EF">
        <w:rPr>
          <w:rStyle w:val="StyleUnderline"/>
        </w:rPr>
        <w:t xml:space="preserve">most </w:t>
      </w:r>
      <w:r w:rsidRPr="002478EB">
        <w:rPr>
          <w:rStyle w:val="StyleUnderline"/>
          <w:highlight w:val="cyan"/>
        </w:rPr>
        <w:t>controversial policies</w:t>
      </w:r>
      <w:r w:rsidRPr="00B6126C">
        <w:rPr>
          <w:rStyle w:val="StyleUnderline"/>
        </w:rPr>
        <w:t>.</w:t>
      </w:r>
      <w:r w:rsidRPr="008C22EF">
        <w:rPr>
          <w:sz w:val="14"/>
        </w:rPr>
        <w:t xml:space="preserve"> However, Democrats have been clear their first priority will be jobs and advancing legislation to put people back to work. Even with low unemployment numbers, Democrats have been hammering home points about raising wages and providing job training for more people. House and Senate Democrats unveiled a platform called A Better Deal, which focuses largely on increasing the minimum wage, putting a dent in rising income inequality, and solving the crisis of unaffordable housing. But such focus on jobs could mean that immigration legislation gets pushed to the side again, even if Democrats are able to retake the House in 2018. Voters may not be happy if interest in immigration issues remains high through the fall.</w:t>
      </w:r>
    </w:p>
    <w:p w14:paraId="5A119DA4" w14:textId="77777777" w:rsidR="00A34258" w:rsidRPr="00A34258" w:rsidRDefault="00A34258" w:rsidP="00A34258"/>
    <w:p w14:paraId="0125448C" w14:textId="12009126" w:rsidR="00E759C6" w:rsidRDefault="00E759C6" w:rsidP="00E759C6">
      <w:pPr>
        <w:pStyle w:val="Heading3"/>
      </w:pPr>
      <w:r>
        <w:t xml:space="preserve">A2:  Tax Bill </w:t>
      </w:r>
      <w:r w:rsidR="00A34258">
        <w:t>Thumps</w:t>
      </w:r>
    </w:p>
    <w:p w14:paraId="7D78D70D" w14:textId="1FDF066F" w:rsidR="00E759C6" w:rsidRDefault="00E759C6" w:rsidP="00E759C6"/>
    <w:p w14:paraId="4A069BC7" w14:textId="7A92F7C2" w:rsidR="00E759C6" w:rsidRDefault="00E759C6" w:rsidP="00E759C6"/>
    <w:p w14:paraId="3CA13791" w14:textId="77777777" w:rsidR="00E759C6" w:rsidRPr="007E5660" w:rsidRDefault="00E759C6" w:rsidP="00E759C6">
      <w:pPr>
        <w:pStyle w:val="Heading4"/>
      </w:pPr>
      <w:r>
        <w:t xml:space="preserve">GOP tax bill won’t play a role in upcoming midterms election </w:t>
      </w:r>
    </w:p>
    <w:p w14:paraId="0FDD7A17" w14:textId="77777777" w:rsidR="00E759C6" w:rsidRPr="00E759C6" w:rsidRDefault="00E759C6" w:rsidP="00E759C6">
      <w:r w:rsidRPr="00E759C6">
        <w:rPr>
          <w:rStyle w:val="Style13ptBold"/>
        </w:rPr>
        <w:t>Enten 17----</w:t>
      </w:r>
      <w:r w:rsidRPr="00E759C6">
        <w:t xml:space="preserve"> Harry Enten is a senior political writer and analyst for FiveThirtEight. Enten is also a published author for CNN, and a writer for politics and economics. “Will Passing The Tax Bill Help The GOP in 2018? Probably Not.” FiveThirtyEight. December 18, 2017, at 5.56 AM. </w:t>
      </w:r>
      <w:hyperlink r:id="rId29" w:history="1">
        <w:r w:rsidRPr="00E759C6">
          <w:rPr>
            <w:rStyle w:val="Hyperlink"/>
          </w:rPr>
          <w:t>https://fivethirtyeight.com/features/will-passing-the-tax-bill-help-the-gop-in-2018-probably-not/</w:t>
        </w:r>
      </w:hyperlink>
    </w:p>
    <w:p w14:paraId="3EA1719D" w14:textId="77777777" w:rsidR="00E759C6" w:rsidRDefault="00E759C6" w:rsidP="00E759C6">
      <w:pPr>
        <w:pStyle w:val="NormalWeb"/>
        <w:shd w:val="clear" w:color="auto" w:fill="FFFFFF"/>
        <w:spacing w:before="0" w:beforeAutospacing="0" w:after="0" w:afterAutospacing="0"/>
        <w:textAlignment w:val="baseline"/>
        <w:rPr>
          <w:rFonts w:cs="Arial"/>
          <w:color w:val="000000" w:themeColor="text1"/>
          <w:sz w:val="26"/>
          <w:szCs w:val="26"/>
        </w:rPr>
      </w:pPr>
      <w:r w:rsidRPr="005558E3">
        <w:rPr>
          <w:color w:val="000000" w:themeColor="text1"/>
          <w:sz w:val="16"/>
          <w:szCs w:val="26"/>
        </w:rPr>
        <w:t xml:space="preserve">President Trump’s first year has been marked by </w:t>
      </w:r>
      <w:hyperlink r:id="rId30" w:history="1">
        <w:r w:rsidRPr="005558E3">
          <w:rPr>
            <w:rStyle w:val="Hyperlink"/>
            <w:color w:val="000000" w:themeColor="text1"/>
            <w:sz w:val="16"/>
            <w:szCs w:val="26"/>
            <w:bdr w:val="none" w:sz="0" w:space="0" w:color="auto" w:frame="1"/>
          </w:rPr>
          <w:t>an almost complete lack of major policy wins</w:t>
        </w:r>
      </w:hyperlink>
      <w:r w:rsidRPr="005558E3">
        <w:rPr>
          <w:color w:val="000000" w:themeColor="text1"/>
          <w:sz w:val="16"/>
          <w:szCs w:val="26"/>
        </w:rPr>
        <w:t>.</w:t>
      </w:r>
      <w:hyperlink r:id="rId31" w:anchor="fn-1" w:history="1">
        <w:r w:rsidRPr="005558E3">
          <w:rPr>
            <w:rStyle w:val="Hyperlink"/>
            <w:color w:val="000000" w:themeColor="text1"/>
            <w:sz w:val="16"/>
            <w:szCs w:val="18"/>
            <w:bdr w:val="none" w:sz="0" w:space="0" w:color="auto" w:frame="1"/>
            <w:vertAlign w:val="superscript"/>
          </w:rPr>
          <w:t>1</w:t>
        </w:r>
      </w:hyperlink>
      <w:r w:rsidRPr="005558E3">
        <w:rPr>
          <w:color w:val="000000" w:themeColor="text1"/>
          <w:sz w:val="16"/>
          <w:szCs w:val="26"/>
        </w:rPr>
        <w:t xml:space="preserve"> But that could come to an end this week. </w:t>
      </w:r>
      <w:r w:rsidRPr="00AE1B06">
        <w:rPr>
          <w:rStyle w:val="Emphasis"/>
          <w:highlight w:val="cyan"/>
        </w:rPr>
        <w:t>Congress is on the verge of passing a</w:t>
      </w:r>
      <w:r w:rsidRPr="00AE1B06">
        <w:rPr>
          <w:rStyle w:val="Emphasis"/>
        </w:rPr>
        <w:t xml:space="preserve"> massive </w:t>
      </w:r>
      <w:r w:rsidRPr="00AE1B06">
        <w:rPr>
          <w:rStyle w:val="Emphasis"/>
          <w:highlight w:val="cyan"/>
        </w:rPr>
        <w:t>tax bill</w:t>
      </w:r>
      <w:r w:rsidRPr="00AE1B06">
        <w:rPr>
          <w:rStyle w:val="Emphasis"/>
        </w:rPr>
        <w:t xml:space="preserve"> into law. It would be the first major legislative victory for Trump and the Republicans</w:t>
      </w:r>
      <w:r w:rsidRPr="00C76F6F">
        <w:rPr>
          <w:rStyle w:val="Emphasis"/>
        </w:rPr>
        <w:t>.</w:t>
      </w:r>
      <w:r w:rsidRPr="005558E3">
        <w:rPr>
          <w:color w:val="000000" w:themeColor="text1"/>
          <w:sz w:val="16"/>
          <w:szCs w:val="26"/>
        </w:rPr>
        <w:t xml:space="preserve"> And it would accomplish a </w:t>
      </w:r>
      <w:hyperlink r:id="rId32" w:history="1">
        <w:r w:rsidRPr="005558E3">
          <w:rPr>
            <w:rStyle w:val="Hyperlink"/>
            <w:color w:val="000000" w:themeColor="text1"/>
            <w:sz w:val="16"/>
            <w:szCs w:val="26"/>
            <w:bdr w:val="none" w:sz="0" w:space="0" w:color="auto" w:frame="1"/>
          </w:rPr>
          <w:t>long-held GOP goal</w:t>
        </w:r>
      </w:hyperlink>
      <w:r w:rsidRPr="005558E3">
        <w:rPr>
          <w:color w:val="000000" w:themeColor="text1"/>
          <w:sz w:val="16"/>
          <w:szCs w:val="26"/>
        </w:rPr>
        <w:t xml:space="preserve">: cutting the corporate tax rate. </w:t>
      </w:r>
      <w:r w:rsidRPr="005558E3">
        <w:rPr>
          <w:rStyle w:val="Emphasis"/>
          <w:highlight w:val="cyan"/>
        </w:rPr>
        <w:t>But policy wins and political wins don’t</w:t>
      </w:r>
      <w:r w:rsidRPr="005558E3">
        <w:rPr>
          <w:color w:val="000000" w:themeColor="text1"/>
          <w:sz w:val="16"/>
          <w:szCs w:val="26"/>
        </w:rPr>
        <w:t xml:space="preserve"> always </w:t>
      </w:r>
      <w:r w:rsidRPr="005558E3">
        <w:rPr>
          <w:rStyle w:val="Emphasis"/>
          <w:highlight w:val="cyan"/>
        </w:rPr>
        <w:t>go hand in hand</w:t>
      </w:r>
      <w:r w:rsidRPr="00C76F6F">
        <w:rPr>
          <w:rStyle w:val="Emphasis"/>
        </w:rPr>
        <w:t>.</w:t>
      </w:r>
      <w:r w:rsidRPr="005558E3">
        <w:rPr>
          <w:color w:val="000000" w:themeColor="text1"/>
          <w:sz w:val="16"/>
          <w:szCs w:val="26"/>
        </w:rPr>
        <w:t xml:space="preserve"> Republicans who believe that failing to pass </w:t>
      </w:r>
      <w:r w:rsidRPr="00AE1B06">
        <w:rPr>
          <w:rStyle w:val="Emphasis"/>
          <w:highlight w:val="cyan"/>
        </w:rPr>
        <w:t>this tax bill will be</w:t>
      </w:r>
      <w:r w:rsidRPr="005558E3">
        <w:rPr>
          <w:rStyle w:val="Emphasis"/>
          <w:highlight w:val="cyan"/>
        </w:rPr>
        <w:t xml:space="preserve"> a disaster </w:t>
      </w:r>
      <w:r w:rsidRPr="00AE1B06">
        <w:rPr>
          <w:rStyle w:val="Emphasis"/>
          <w:highlight w:val="cyan"/>
        </w:rPr>
        <w:t>for them in the 2018</w:t>
      </w:r>
      <w:r w:rsidRPr="005558E3">
        <w:rPr>
          <w:rStyle w:val="Emphasis"/>
          <w:highlight w:val="cyan"/>
        </w:rPr>
        <w:t xml:space="preserve"> midterm elections</w:t>
      </w:r>
      <w:r w:rsidRPr="005558E3">
        <w:rPr>
          <w:color w:val="000000" w:themeColor="text1"/>
          <w:sz w:val="16"/>
          <w:szCs w:val="26"/>
        </w:rPr>
        <w:t xml:space="preserve">, like </w:t>
      </w:r>
      <w:hyperlink r:id="rId33" w:history="1">
        <w:r w:rsidRPr="005558E3">
          <w:rPr>
            <w:rStyle w:val="Hyperlink"/>
            <w:color w:val="000000" w:themeColor="text1"/>
            <w:sz w:val="16"/>
            <w:szCs w:val="26"/>
            <w:bdr w:val="none" w:sz="0" w:space="0" w:color="auto" w:frame="1"/>
          </w:rPr>
          <w:t>Trump</w:t>
        </w:r>
      </w:hyperlink>
      <w:r w:rsidRPr="005558E3">
        <w:rPr>
          <w:color w:val="000000" w:themeColor="text1"/>
          <w:sz w:val="16"/>
          <w:szCs w:val="26"/>
        </w:rPr>
        <w:t xml:space="preserve"> and </w:t>
      </w:r>
      <w:hyperlink r:id="rId34" w:history="1">
        <w:r w:rsidRPr="005558E3">
          <w:rPr>
            <w:rStyle w:val="Hyperlink"/>
            <w:color w:val="000000" w:themeColor="text1"/>
            <w:sz w:val="16"/>
            <w:szCs w:val="26"/>
            <w:bdr w:val="none" w:sz="0" w:space="0" w:color="auto" w:frame="1"/>
          </w:rPr>
          <w:t>Sen. Lindsey Graham</w:t>
        </w:r>
      </w:hyperlink>
      <w:r w:rsidRPr="005558E3">
        <w:rPr>
          <w:color w:val="000000" w:themeColor="text1"/>
          <w:sz w:val="16"/>
          <w:szCs w:val="26"/>
        </w:rPr>
        <w:t xml:space="preserve">, are likely to be disappointed. </w:t>
      </w:r>
      <w:r w:rsidRPr="00C76F6F">
        <w:rPr>
          <w:rStyle w:val="Emphasis"/>
        </w:rPr>
        <w:t xml:space="preserve">This </w:t>
      </w:r>
      <w:r w:rsidRPr="00AE1B06">
        <w:rPr>
          <w:rStyle w:val="Emphasis"/>
          <w:highlight w:val="cyan"/>
        </w:rPr>
        <w:t xml:space="preserve">tax bill </w:t>
      </w:r>
      <w:hyperlink r:id="rId35" w:history="1">
        <w:r w:rsidRPr="00AE1B06">
          <w:rPr>
            <w:rStyle w:val="Emphasis"/>
            <w:highlight w:val="cyan"/>
          </w:rPr>
          <w:t>remains historically unpopular</w:t>
        </w:r>
      </w:hyperlink>
      <w:r w:rsidRPr="005558E3">
        <w:rPr>
          <w:color w:val="000000" w:themeColor="text1"/>
          <w:sz w:val="16"/>
          <w:szCs w:val="26"/>
        </w:rPr>
        <w:t xml:space="preserve">. According to an average of nine surveys taken this month, </w:t>
      </w:r>
      <w:r w:rsidRPr="00AE1B06">
        <w:rPr>
          <w:rStyle w:val="Emphasis"/>
        </w:rPr>
        <w:t xml:space="preserve">33 percent of Americans are in favor of it, and </w:t>
      </w:r>
      <w:r w:rsidRPr="00AE1B06">
        <w:rPr>
          <w:rStyle w:val="Emphasis"/>
          <w:highlight w:val="cyan"/>
        </w:rPr>
        <w:t>52 percent</w:t>
      </w:r>
      <w:r w:rsidRPr="00AE1B06">
        <w:rPr>
          <w:rStyle w:val="Emphasis"/>
        </w:rPr>
        <w:t xml:space="preserve"> are </w:t>
      </w:r>
      <w:r w:rsidRPr="00AE1B06">
        <w:rPr>
          <w:rStyle w:val="Emphasis"/>
          <w:highlight w:val="cyan"/>
        </w:rPr>
        <w:t>opposed</w:t>
      </w:r>
      <w:r w:rsidRPr="00AE1B06">
        <w:rPr>
          <w:b/>
          <w:color w:val="000000" w:themeColor="text1"/>
          <w:sz w:val="16"/>
          <w:szCs w:val="26"/>
        </w:rPr>
        <w:t xml:space="preserve">. </w:t>
      </w:r>
      <w:r w:rsidRPr="00AE1B06">
        <w:rPr>
          <w:rStyle w:val="Emphasis"/>
        </w:rPr>
        <w:t>That</w:t>
      </w:r>
      <w:r w:rsidRPr="005558E3">
        <w:rPr>
          <w:color w:val="000000" w:themeColor="text1"/>
          <w:sz w:val="16"/>
          <w:szCs w:val="26"/>
        </w:rPr>
        <w:t xml:space="preserve"> -19 percentage point </w:t>
      </w:r>
      <w:r w:rsidRPr="00AE1B06">
        <w:rPr>
          <w:rStyle w:val="Emphasis"/>
        </w:rPr>
        <w:t>split between support and opposition makes it the least popular major tax bill since</w:t>
      </w:r>
      <w:r w:rsidRPr="005558E3">
        <w:rPr>
          <w:color w:val="000000" w:themeColor="text1"/>
          <w:sz w:val="16"/>
          <w:szCs w:val="26"/>
        </w:rPr>
        <w:t xml:space="preserve"> at least the Ronald Reagan tax cuts in </w:t>
      </w:r>
      <w:r w:rsidRPr="00AE1B06">
        <w:rPr>
          <w:rStyle w:val="Emphasis"/>
        </w:rPr>
        <w:t>1981</w:t>
      </w:r>
      <w:r w:rsidRPr="005558E3">
        <w:rPr>
          <w:color w:val="000000" w:themeColor="text1"/>
          <w:sz w:val="16"/>
          <w:szCs w:val="26"/>
        </w:rPr>
        <w:t xml:space="preserve">. So, all else being equal, we’d assume that </w:t>
      </w:r>
      <w:r w:rsidRPr="00AE1B06">
        <w:rPr>
          <w:rStyle w:val="Emphasis"/>
          <w:highlight w:val="cyan"/>
        </w:rPr>
        <w:t xml:space="preserve">passing an unpopular tax bill wouldn’t help </w:t>
      </w:r>
      <w:r w:rsidRPr="00AE1B06">
        <w:rPr>
          <w:rStyle w:val="Emphasis"/>
        </w:rPr>
        <w:t xml:space="preserve">a party’s </w:t>
      </w:r>
      <w:r w:rsidRPr="00AE1B06">
        <w:rPr>
          <w:rStyle w:val="Emphasis"/>
          <w:highlight w:val="cyan"/>
        </w:rPr>
        <w:t>chances</w:t>
      </w:r>
      <w:r w:rsidRPr="00AE1B06">
        <w:rPr>
          <w:rStyle w:val="Emphasis"/>
        </w:rPr>
        <w:t xml:space="preserve"> heading</w:t>
      </w:r>
      <w:r w:rsidRPr="00AE1B06">
        <w:rPr>
          <w:rStyle w:val="Emphasis"/>
          <w:highlight w:val="cyan"/>
        </w:rPr>
        <w:t xml:space="preserve"> in</w:t>
      </w:r>
      <w:r w:rsidRPr="00AE1B06">
        <w:rPr>
          <w:rStyle w:val="Emphasis"/>
        </w:rPr>
        <w:t xml:space="preserve">to an </w:t>
      </w:r>
      <w:r w:rsidRPr="00AE1B06">
        <w:rPr>
          <w:rStyle w:val="Emphasis"/>
          <w:highlight w:val="cyan"/>
        </w:rPr>
        <w:t>election</w:t>
      </w:r>
      <w:r w:rsidRPr="005558E3">
        <w:rPr>
          <w:color w:val="000000" w:themeColor="text1"/>
          <w:sz w:val="16"/>
          <w:szCs w:val="26"/>
        </w:rPr>
        <w:t xml:space="preserve">. Congressional Republicans seem to disagree — arguing 1) that the party will be rewarded for passing something even if it’s unpopular, 2) that voters will like the bill more once they understand its benefits and 3) that the bill will rally the base. I’m skeptical of each of those points — </w:t>
      </w:r>
      <w:r w:rsidRPr="00AE1B06">
        <w:rPr>
          <w:rStyle w:val="Emphasis"/>
        </w:rPr>
        <w:t>passing tax reform may not hurt Republicans, but it’s difficult to see it helping</w:t>
      </w:r>
      <w:r w:rsidRPr="005558E3">
        <w:rPr>
          <w:color w:val="000000" w:themeColor="text1"/>
          <w:sz w:val="16"/>
          <w:szCs w:val="26"/>
        </w:rPr>
        <w:t xml:space="preserve"> — and here’s why: </w:t>
      </w:r>
      <w:r w:rsidRPr="005558E3">
        <w:rPr>
          <w:color w:val="000000" w:themeColor="text1"/>
          <w:sz w:val="16"/>
        </w:rPr>
        <w:t xml:space="preserve">1. Republicans will be rewarded for passing </w:t>
      </w:r>
      <w:r w:rsidRPr="005558E3">
        <w:rPr>
          <w:i/>
          <w:iCs/>
          <w:color w:val="000000" w:themeColor="text1"/>
          <w:sz w:val="16"/>
          <w:bdr w:val="none" w:sz="0" w:space="0" w:color="auto" w:frame="1"/>
        </w:rPr>
        <w:t>something</w:t>
      </w:r>
      <w:r w:rsidRPr="005558E3">
        <w:rPr>
          <w:color w:val="000000" w:themeColor="text1"/>
          <w:sz w:val="16"/>
        </w:rPr>
        <w:t xml:space="preserve"> even if it’s unpopular</w:t>
      </w:r>
      <w:r w:rsidRPr="005558E3">
        <w:rPr>
          <w:color w:val="000000" w:themeColor="text1"/>
          <w:sz w:val="16"/>
          <w:szCs w:val="36"/>
        </w:rPr>
        <w:t xml:space="preserve"> </w:t>
      </w:r>
      <w:r w:rsidRPr="005558E3">
        <w:rPr>
          <w:color w:val="000000" w:themeColor="text1"/>
          <w:sz w:val="16"/>
          <w:szCs w:val="26"/>
        </w:rPr>
        <w:t xml:space="preserve">This argument, as made by </w:t>
      </w:r>
      <w:hyperlink r:id="rId36" w:history="1">
        <w:r w:rsidRPr="005558E3">
          <w:rPr>
            <w:rStyle w:val="Hyperlink"/>
            <w:color w:val="000000" w:themeColor="text1"/>
            <w:sz w:val="16"/>
            <w:szCs w:val="26"/>
            <w:bdr w:val="none" w:sz="0" w:space="0" w:color="auto" w:frame="1"/>
          </w:rPr>
          <w:t>Graham</w:t>
        </w:r>
      </w:hyperlink>
      <w:r w:rsidRPr="005558E3">
        <w:rPr>
          <w:color w:val="000000" w:themeColor="text1"/>
          <w:sz w:val="16"/>
          <w:szCs w:val="26"/>
        </w:rPr>
        <w:t xml:space="preserve">, is that </w:t>
      </w:r>
      <w:r w:rsidRPr="00AE1B06">
        <w:rPr>
          <w:rStyle w:val="Emphasis"/>
        </w:rPr>
        <w:t>Republicans want to pass something — anything</w:t>
      </w:r>
      <w:r w:rsidRPr="005558E3">
        <w:rPr>
          <w:color w:val="000000" w:themeColor="text1"/>
          <w:sz w:val="16"/>
          <w:szCs w:val="26"/>
        </w:rPr>
        <w:t xml:space="preserve"> — after failing to deliver on health care reform. </w:t>
      </w:r>
      <w:r w:rsidRPr="00AE1B06">
        <w:rPr>
          <w:rStyle w:val="Emphasis"/>
        </w:rPr>
        <w:t>A party that can’t do anything</w:t>
      </w:r>
      <w:r w:rsidRPr="00AE1B06">
        <w:rPr>
          <w:b/>
          <w:color w:val="000000" w:themeColor="text1"/>
          <w:sz w:val="16"/>
          <w:szCs w:val="26"/>
        </w:rPr>
        <w:t>,</w:t>
      </w:r>
      <w:r w:rsidRPr="005558E3">
        <w:rPr>
          <w:color w:val="000000" w:themeColor="text1"/>
          <w:sz w:val="16"/>
          <w:szCs w:val="26"/>
        </w:rPr>
        <w:t xml:space="preserve"> this </w:t>
      </w:r>
      <w:hyperlink r:id="rId37" w:history="1">
        <w:r w:rsidRPr="005558E3">
          <w:rPr>
            <w:rStyle w:val="Hyperlink"/>
            <w:color w:val="000000" w:themeColor="text1"/>
            <w:sz w:val="16"/>
            <w:szCs w:val="26"/>
            <w:bdr w:val="none" w:sz="0" w:space="0" w:color="auto" w:frame="1"/>
          </w:rPr>
          <w:t>line of thinking</w:t>
        </w:r>
      </w:hyperlink>
      <w:r w:rsidRPr="005558E3">
        <w:rPr>
          <w:color w:val="000000" w:themeColor="text1"/>
          <w:sz w:val="16"/>
          <w:szCs w:val="26"/>
        </w:rPr>
        <w:t xml:space="preserve"> contends, </w:t>
      </w:r>
      <w:r w:rsidRPr="00AE1B06">
        <w:rPr>
          <w:rStyle w:val="Emphasis"/>
        </w:rPr>
        <w:t>is worse than a party that passes unpopular bills</w:t>
      </w:r>
      <w:r w:rsidRPr="005558E3">
        <w:rPr>
          <w:color w:val="000000" w:themeColor="text1"/>
          <w:sz w:val="16"/>
          <w:szCs w:val="26"/>
        </w:rPr>
        <w:t xml:space="preserve">. But so far, there is little evidence that the general electorate is warming to the bill or Republicans as passage has gotten closer. </w:t>
      </w:r>
      <w:r w:rsidRPr="00AE1B06">
        <w:rPr>
          <w:rStyle w:val="Emphasis"/>
          <w:highlight w:val="cyan"/>
        </w:rPr>
        <w:t>Opposition has risen by 6</w:t>
      </w:r>
      <w:r w:rsidRPr="00C76F6F">
        <w:rPr>
          <w:rStyle w:val="Emphasis"/>
        </w:rPr>
        <w:t xml:space="preserve"> </w:t>
      </w:r>
      <w:r w:rsidRPr="005558E3">
        <w:rPr>
          <w:color w:val="000000" w:themeColor="text1"/>
          <w:sz w:val="16"/>
          <w:szCs w:val="26"/>
        </w:rPr>
        <w:t xml:space="preserve">percentage </w:t>
      </w:r>
      <w:r w:rsidRPr="00AE1B06">
        <w:rPr>
          <w:rStyle w:val="Emphasis"/>
          <w:highlight w:val="cyan"/>
        </w:rPr>
        <w:t>points</w:t>
      </w:r>
      <w:r w:rsidRPr="00AE1B06">
        <w:rPr>
          <w:rStyle w:val="Emphasis"/>
        </w:rPr>
        <w:t>,</w:t>
      </w:r>
      <w:r w:rsidRPr="005558E3">
        <w:rPr>
          <w:color w:val="000000" w:themeColor="text1"/>
          <w:sz w:val="16"/>
          <w:szCs w:val="26"/>
        </w:rPr>
        <w:t xml:space="preserve"> from </w:t>
      </w:r>
      <w:hyperlink r:id="rId38" w:history="1">
        <w:r w:rsidRPr="005558E3">
          <w:rPr>
            <w:rStyle w:val="Hyperlink"/>
            <w:color w:val="000000" w:themeColor="text1"/>
            <w:sz w:val="16"/>
            <w:szCs w:val="26"/>
            <w:bdr w:val="none" w:sz="0" w:space="0" w:color="auto" w:frame="1"/>
          </w:rPr>
          <w:t>46 percent</w:t>
        </w:r>
      </w:hyperlink>
      <w:r w:rsidRPr="005558E3">
        <w:rPr>
          <w:color w:val="000000" w:themeColor="text1"/>
          <w:sz w:val="16"/>
          <w:szCs w:val="26"/>
        </w:rPr>
        <w:t xml:space="preserve"> last month to 52 percent this month. Trump’s </w:t>
      </w:r>
      <w:hyperlink r:id="rId39" w:history="1">
        <w:r w:rsidRPr="005558E3">
          <w:rPr>
            <w:rStyle w:val="Hyperlink"/>
            <w:color w:val="000000" w:themeColor="text1"/>
            <w:sz w:val="16"/>
            <w:szCs w:val="26"/>
            <w:bdr w:val="none" w:sz="0" w:space="0" w:color="auto" w:frame="1"/>
          </w:rPr>
          <w:t>approval rating</w:t>
        </w:r>
      </w:hyperlink>
      <w:r w:rsidRPr="005558E3">
        <w:rPr>
          <w:color w:val="000000" w:themeColor="text1"/>
          <w:sz w:val="16"/>
          <w:szCs w:val="26"/>
        </w:rPr>
        <w:t xml:space="preserve"> has fallen from 38 percent when the </w:t>
      </w:r>
      <w:hyperlink r:id="rId40" w:history="1">
        <w:r w:rsidRPr="005558E3">
          <w:rPr>
            <w:rStyle w:val="Hyperlink"/>
            <w:color w:val="000000" w:themeColor="text1"/>
            <w:sz w:val="16"/>
            <w:szCs w:val="26"/>
            <w:bdr w:val="none" w:sz="0" w:space="0" w:color="auto" w:frame="1"/>
          </w:rPr>
          <w:t>House passed tax reform on Nov. 16</w:t>
        </w:r>
      </w:hyperlink>
      <w:r w:rsidRPr="005558E3">
        <w:rPr>
          <w:color w:val="000000" w:themeColor="text1"/>
          <w:sz w:val="16"/>
          <w:szCs w:val="26"/>
        </w:rPr>
        <w:t xml:space="preserve"> to 37 percent as of Sunday evening. Republicans continue to face a double-digit deficit on the </w:t>
      </w:r>
      <w:hyperlink r:id="rId41" w:history="1">
        <w:r w:rsidRPr="005558E3">
          <w:rPr>
            <w:rStyle w:val="Hyperlink"/>
            <w:color w:val="000000" w:themeColor="text1"/>
            <w:sz w:val="16"/>
            <w:szCs w:val="26"/>
            <w:bdr w:val="none" w:sz="0" w:space="0" w:color="auto" w:frame="1"/>
          </w:rPr>
          <w:t>generic congressional ballot</w:t>
        </w:r>
      </w:hyperlink>
      <w:r w:rsidRPr="005558E3">
        <w:rPr>
          <w:color w:val="000000" w:themeColor="text1"/>
          <w:sz w:val="16"/>
          <w:szCs w:val="26"/>
        </w:rPr>
        <w:t>. And by a 25-point margin</w:t>
      </w:r>
      <w:r w:rsidRPr="00C76F6F">
        <w:rPr>
          <w:rStyle w:val="Emphasis"/>
        </w:rPr>
        <w:t xml:space="preserve">, </w:t>
      </w:r>
      <w:hyperlink r:id="rId42" w:history="1">
        <w:r w:rsidRPr="005558E3">
          <w:rPr>
            <w:rStyle w:val="Emphasis"/>
            <w:highlight w:val="cyan"/>
          </w:rPr>
          <w:t>voters say they are less likely</w:t>
        </w:r>
      </w:hyperlink>
      <w:r w:rsidRPr="005558E3">
        <w:rPr>
          <w:rStyle w:val="Emphasis"/>
          <w:highlight w:val="cyan"/>
        </w:rPr>
        <w:t xml:space="preserve"> to vote for their member of Congress if he or she votes for the tax bill</w:t>
      </w:r>
      <w:r w:rsidRPr="00C76F6F">
        <w:rPr>
          <w:rStyle w:val="Emphasis"/>
        </w:rPr>
        <w:t xml:space="preserve"> </w:t>
      </w:r>
      <w:r w:rsidRPr="005558E3">
        <w:rPr>
          <w:color w:val="000000" w:themeColor="text1"/>
          <w:sz w:val="16"/>
          <w:szCs w:val="26"/>
        </w:rPr>
        <w:t xml:space="preserve">(43 percent, compared with 18 percent who said they’re more likely to vote for re-election). So, there’s nothing in the polling to suggest that voters want the GOP to simply “pass something.” There’s also nothing in recent history that supports that line of thinking. Indeed, for a while at least, Congress wasn’t in the habit of passing clearly unpopular bills. The closest analog, however, might be the passage of the Affordable Care Act in 2010. That bill </w:t>
      </w:r>
      <w:hyperlink r:id="rId43" w:anchor="!minpct=0&amp;maxpct=100&amp;mindate=2008-01-01&amp;maxdate=2017-12-16&amp;smoothing=moderate&amp;showpoints=no&amp;showsplines=yes&amp;hiddenpollsters=&amp;hiddensubpops=&amp;partisanship=S,P,N&amp;parties=D,R,I,N&amp;selected=favor,oppose&amp;fudge=0.8" w:history="1">
        <w:r w:rsidRPr="005558E3">
          <w:rPr>
            <w:rStyle w:val="Hyperlink"/>
            <w:color w:val="000000" w:themeColor="text1"/>
            <w:sz w:val="16"/>
            <w:szCs w:val="26"/>
            <w:bdr w:val="none" w:sz="0" w:space="0" w:color="auto" w:frame="1"/>
          </w:rPr>
          <w:t>was unpopular with the American public</w:t>
        </w:r>
      </w:hyperlink>
      <w:r w:rsidRPr="005558E3">
        <w:rPr>
          <w:color w:val="000000" w:themeColor="text1"/>
          <w:sz w:val="16"/>
          <w:szCs w:val="26"/>
        </w:rPr>
        <w:t xml:space="preserve"> (though, not as unpopular as the GOP’s tax plan). Nevertheless, then-President Obama </w:t>
      </w:r>
      <w:hyperlink r:id="rId44" w:history="1">
        <w:r w:rsidRPr="005558E3">
          <w:rPr>
            <w:rStyle w:val="Hyperlink"/>
            <w:color w:val="000000" w:themeColor="text1"/>
            <w:sz w:val="16"/>
            <w:szCs w:val="26"/>
            <w:bdr w:val="none" w:sz="0" w:space="0" w:color="auto" w:frame="1"/>
          </w:rPr>
          <w:t>argued that his party needed</w:t>
        </w:r>
      </w:hyperlink>
      <w:r w:rsidRPr="005558E3">
        <w:rPr>
          <w:color w:val="000000" w:themeColor="text1"/>
          <w:sz w:val="16"/>
          <w:szCs w:val="26"/>
        </w:rPr>
        <w:t xml:space="preserve"> to pass the health care bill to save Democrats’ fate in the midterm elections that year. Obama signed the ACA, and in the following midterms, Democrats </w:t>
      </w:r>
      <w:hyperlink r:id="rId45" w:history="1">
        <w:r w:rsidRPr="005558E3">
          <w:rPr>
            <w:rStyle w:val="Hyperlink"/>
            <w:color w:val="000000" w:themeColor="text1"/>
            <w:sz w:val="16"/>
            <w:szCs w:val="26"/>
            <w:bdr w:val="none" w:sz="0" w:space="0" w:color="auto" w:frame="1"/>
          </w:rPr>
          <w:t>lost their House majority</w:t>
        </w:r>
      </w:hyperlink>
      <w:r w:rsidRPr="005558E3">
        <w:rPr>
          <w:color w:val="000000" w:themeColor="text1"/>
          <w:sz w:val="16"/>
          <w:szCs w:val="26"/>
        </w:rPr>
        <w:t xml:space="preserve">. At least </w:t>
      </w:r>
      <w:hyperlink r:id="rId46" w:history="1">
        <w:r w:rsidRPr="005558E3">
          <w:rPr>
            <w:rStyle w:val="Hyperlink"/>
            <w:color w:val="000000" w:themeColor="text1"/>
            <w:sz w:val="16"/>
            <w:szCs w:val="26"/>
            <w:bdr w:val="none" w:sz="0" w:space="0" w:color="auto" w:frame="1"/>
          </w:rPr>
          <w:t>one study shows</w:t>
        </w:r>
      </w:hyperlink>
      <w:r w:rsidRPr="005558E3">
        <w:rPr>
          <w:color w:val="000000" w:themeColor="text1"/>
          <w:sz w:val="16"/>
          <w:szCs w:val="26"/>
        </w:rPr>
        <w:t xml:space="preserve"> that Obamacare may have been the cause. It is true that voters don’t like when nothing gets done in Washington. Political scientist Sarah Binder’s 2003 book “</w:t>
      </w:r>
      <w:hyperlink r:id="rId47" w:history="1">
        <w:r w:rsidRPr="005558E3">
          <w:rPr>
            <w:rStyle w:val="Hyperlink"/>
            <w:color w:val="000000" w:themeColor="text1"/>
            <w:sz w:val="16"/>
            <w:szCs w:val="26"/>
            <w:bdr w:val="none" w:sz="0" w:space="0" w:color="auto" w:frame="1"/>
          </w:rPr>
          <w:t>Stalemate</w:t>
        </w:r>
      </w:hyperlink>
      <w:r w:rsidRPr="005558E3">
        <w:rPr>
          <w:color w:val="000000" w:themeColor="text1"/>
          <w:sz w:val="16"/>
          <w:szCs w:val="26"/>
        </w:rPr>
        <w:t xml:space="preserve">” looked at how legislative gridlock in Congress affected the president’s approval rating, which is linked to his </w:t>
      </w:r>
      <w:hyperlink r:id="rId48" w:history="1">
        <w:r w:rsidRPr="005558E3">
          <w:rPr>
            <w:rStyle w:val="Hyperlink"/>
            <w:color w:val="000000" w:themeColor="text1"/>
            <w:sz w:val="16"/>
            <w:szCs w:val="26"/>
            <w:bdr w:val="none" w:sz="0" w:space="0" w:color="auto" w:frame="1"/>
          </w:rPr>
          <w:t>party’s fate in midterm elections</w:t>
        </w:r>
      </w:hyperlink>
      <w:r w:rsidRPr="005558E3">
        <w:rPr>
          <w:color w:val="000000" w:themeColor="text1"/>
          <w:sz w:val="16"/>
          <w:szCs w:val="26"/>
        </w:rPr>
        <w:t xml:space="preserve">. She found that when Congress and the presidency are controlled by the same party, the president’s approval rating </w:t>
      </w:r>
      <w:r w:rsidRPr="005558E3">
        <w:rPr>
          <w:i/>
          <w:iCs/>
          <w:color w:val="000000" w:themeColor="text1"/>
          <w:sz w:val="16"/>
          <w:szCs w:val="26"/>
          <w:bdr w:val="none" w:sz="0" w:space="0" w:color="auto" w:frame="1"/>
        </w:rPr>
        <w:t>does</w:t>
      </w:r>
      <w:r w:rsidRPr="005558E3">
        <w:rPr>
          <w:color w:val="000000" w:themeColor="text1"/>
          <w:sz w:val="16"/>
          <w:szCs w:val="26"/>
        </w:rPr>
        <w:t xml:space="preserve"> seem to drop when policy initiatives fail to advance. The effect, however, was relatively small. And as I’ve said, the alternative to getting nothing passed has typically been getting something at least mildly popular passed. As Binder was quick to point out to me over email: </w:t>
      </w:r>
      <w:r w:rsidRPr="00C76F6F">
        <w:rPr>
          <w:rStyle w:val="Emphasis"/>
        </w:rPr>
        <w:t>“Presidents are held accountable for their party’s overall record when they also control Congress — so it’s hard to escape accountability for an unpopular bill.”</w:t>
      </w:r>
      <w:r w:rsidRPr="005558E3">
        <w:rPr>
          <w:color w:val="000000" w:themeColor="text1"/>
          <w:sz w:val="16"/>
          <w:szCs w:val="26"/>
        </w:rPr>
        <w:t xml:space="preserve"> </w:t>
      </w:r>
      <w:r w:rsidRPr="005558E3">
        <w:rPr>
          <w:color w:val="000000" w:themeColor="text1"/>
          <w:sz w:val="16"/>
        </w:rPr>
        <w:t>2. Voters will like the bill more once they see the benefits</w:t>
      </w:r>
      <w:r w:rsidRPr="005558E3">
        <w:rPr>
          <w:color w:val="000000" w:themeColor="text1"/>
          <w:sz w:val="16"/>
          <w:szCs w:val="36"/>
        </w:rPr>
        <w:t xml:space="preserve"> </w:t>
      </w:r>
      <w:r w:rsidRPr="005558E3">
        <w:rPr>
          <w:color w:val="000000" w:themeColor="text1"/>
          <w:sz w:val="16"/>
          <w:szCs w:val="26"/>
        </w:rPr>
        <w:t xml:space="preserve">Perhaps the biggest public-opinion problem with the GOP bill is that voters </w:t>
      </w:r>
      <w:hyperlink r:id="rId49" w:history="1">
        <w:r w:rsidRPr="005558E3">
          <w:rPr>
            <w:rStyle w:val="Hyperlink"/>
            <w:color w:val="000000" w:themeColor="text1"/>
            <w:sz w:val="16"/>
            <w:szCs w:val="26"/>
            <w:bdr w:val="none" w:sz="0" w:space="0" w:color="auto" w:frame="1"/>
          </w:rPr>
          <w:t>believe it will mostly benefit the rich</w:t>
        </w:r>
      </w:hyperlink>
      <w:r w:rsidRPr="005558E3">
        <w:rPr>
          <w:color w:val="000000" w:themeColor="text1"/>
          <w:sz w:val="16"/>
          <w:szCs w:val="26"/>
        </w:rPr>
        <w:t xml:space="preserve">. Most Americans </w:t>
      </w:r>
      <w:hyperlink r:id="rId50" w:history="1">
        <w:r w:rsidRPr="005558E3">
          <w:rPr>
            <w:rStyle w:val="Hyperlink"/>
            <w:color w:val="000000" w:themeColor="text1"/>
            <w:sz w:val="16"/>
            <w:szCs w:val="26"/>
            <w:bdr w:val="none" w:sz="0" w:space="0" w:color="auto" w:frame="1"/>
          </w:rPr>
          <w:t>don’t think they</w:t>
        </w:r>
      </w:hyperlink>
      <w:r w:rsidRPr="005558E3">
        <w:rPr>
          <w:color w:val="000000" w:themeColor="text1"/>
          <w:sz w:val="16"/>
          <w:szCs w:val="26"/>
        </w:rPr>
        <w:t xml:space="preserve"> will get a tax cut. But, as Ben Casselman and Jim Tankersley of The New York Times wrote, </w:t>
      </w:r>
      <w:r w:rsidRPr="00D91472">
        <w:rPr>
          <w:rStyle w:val="Emphasis"/>
        </w:rPr>
        <w:t xml:space="preserve">most Americans will </w:t>
      </w:r>
      <w:hyperlink r:id="rId51" w:history="1">
        <w:r w:rsidRPr="00D91472">
          <w:rPr>
            <w:rStyle w:val="Emphasis"/>
          </w:rPr>
          <w:t>get a tax cut under the bill</w:t>
        </w:r>
      </w:hyperlink>
      <w:r w:rsidRPr="005558E3">
        <w:rPr>
          <w:color w:val="000000" w:themeColor="text1"/>
          <w:sz w:val="16"/>
          <w:szCs w:val="26"/>
        </w:rPr>
        <w:t xml:space="preserve"> (at least in the </w:t>
      </w:r>
      <w:hyperlink r:id="rId52" w:history="1">
        <w:r w:rsidRPr="005558E3">
          <w:rPr>
            <w:rStyle w:val="Hyperlink"/>
            <w:color w:val="000000" w:themeColor="text1"/>
            <w:sz w:val="16"/>
            <w:szCs w:val="26"/>
            <w:bdr w:val="none" w:sz="0" w:space="0" w:color="auto" w:frame="1"/>
          </w:rPr>
          <w:t>short term</w:t>
        </w:r>
      </w:hyperlink>
      <w:r w:rsidRPr="005558E3">
        <w:rPr>
          <w:color w:val="000000" w:themeColor="text1"/>
          <w:sz w:val="16"/>
          <w:szCs w:val="26"/>
        </w:rPr>
        <w:t xml:space="preserve">). As House Majority Whip Steve Scalise said, “Whatever the polling </w:t>
      </w:r>
      <w:r w:rsidRPr="005558E3">
        <w:rPr>
          <w:rStyle w:val="Emphasis"/>
          <w:sz w:val="16"/>
          <w:u w:val="none"/>
        </w:rPr>
        <w:t>data</w:t>
      </w:r>
      <w:r w:rsidRPr="005558E3">
        <w:rPr>
          <w:color w:val="000000" w:themeColor="text1"/>
          <w:sz w:val="16"/>
          <w:szCs w:val="26"/>
        </w:rPr>
        <w:t xml:space="preserve"> is that’s out there today doesn’t recognize just how powerful this bill is going to be to put more money in the pockets of hard-working families.” But we’ve heard Scalise’s argument before, and it hasn’t panned out. </w:t>
      </w:r>
      <w:r w:rsidRPr="00AE1B06">
        <w:rPr>
          <w:rStyle w:val="Emphasis"/>
          <w:highlight w:val="cyan"/>
        </w:rPr>
        <w:t>Before</w:t>
      </w:r>
      <w:r w:rsidRPr="00AE1B06">
        <w:rPr>
          <w:rStyle w:val="Emphasis"/>
        </w:rPr>
        <w:t xml:space="preserve"> the </w:t>
      </w:r>
      <w:r w:rsidRPr="00AE1B06">
        <w:rPr>
          <w:rStyle w:val="Emphasis"/>
          <w:highlight w:val="cyan"/>
        </w:rPr>
        <w:t>Reagan</w:t>
      </w:r>
      <w:r w:rsidRPr="005558E3">
        <w:rPr>
          <w:color w:val="000000" w:themeColor="text1"/>
          <w:sz w:val="16"/>
          <w:szCs w:val="26"/>
        </w:rPr>
        <w:t xml:space="preserve"> </w:t>
      </w:r>
      <w:hyperlink r:id="rId53" w:history="1">
        <w:r w:rsidRPr="005558E3">
          <w:rPr>
            <w:rStyle w:val="Hyperlink"/>
            <w:color w:val="000000" w:themeColor="text1"/>
            <w:sz w:val="16"/>
            <w:szCs w:val="26"/>
            <w:bdr w:val="none" w:sz="0" w:space="0" w:color="auto" w:frame="1"/>
          </w:rPr>
          <w:t>tax cuts of the 1980s</w:t>
        </w:r>
      </w:hyperlink>
      <w:r w:rsidRPr="005558E3">
        <w:rPr>
          <w:color w:val="000000" w:themeColor="text1"/>
          <w:sz w:val="16"/>
          <w:szCs w:val="26"/>
        </w:rPr>
        <w:t xml:space="preserve"> </w:t>
      </w:r>
      <w:r w:rsidRPr="00AE1B06">
        <w:rPr>
          <w:rStyle w:val="Emphasis"/>
          <w:highlight w:val="cyan"/>
        </w:rPr>
        <w:t>and</w:t>
      </w:r>
      <w:r w:rsidRPr="005558E3">
        <w:rPr>
          <w:color w:val="000000" w:themeColor="text1"/>
          <w:sz w:val="16"/>
          <w:szCs w:val="26"/>
        </w:rPr>
        <w:t xml:space="preserve"> </w:t>
      </w:r>
      <w:r w:rsidRPr="00AE1B06">
        <w:rPr>
          <w:color w:val="000000" w:themeColor="text1"/>
          <w:sz w:val="16"/>
          <w:szCs w:val="26"/>
        </w:rPr>
        <w:t>the</w:t>
      </w:r>
      <w:r w:rsidRPr="00AE1B06">
        <w:rPr>
          <w:b/>
          <w:color w:val="000000" w:themeColor="text1"/>
          <w:sz w:val="16"/>
          <w:szCs w:val="26"/>
        </w:rPr>
        <w:t xml:space="preserve"> </w:t>
      </w:r>
      <w:hyperlink r:id="rId54" w:history="1">
        <w:r w:rsidRPr="00AE1B06">
          <w:rPr>
            <w:rStyle w:val="Emphasis"/>
            <w:highlight w:val="cyan"/>
          </w:rPr>
          <w:t>Bush tax cuts</w:t>
        </w:r>
      </w:hyperlink>
      <w:r w:rsidRPr="005558E3">
        <w:rPr>
          <w:color w:val="000000" w:themeColor="text1"/>
          <w:sz w:val="16"/>
          <w:szCs w:val="26"/>
        </w:rPr>
        <w:t xml:space="preserve"> of the 2000s, </w:t>
      </w:r>
      <w:r w:rsidRPr="00AE1B06">
        <w:rPr>
          <w:rStyle w:val="Emphasis"/>
          <w:highlight w:val="cyan"/>
        </w:rPr>
        <w:t>Republicans argued that the middle class would benefit</w:t>
      </w:r>
      <w:r w:rsidRPr="00AE1B06">
        <w:rPr>
          <w:b/>
          <w:color w:val="000000" w:themeColor="text1"/>
          <w:sz w:val="16"/>
          <w:szCs w:val="26"/>
          <w:highlight w:val="cyan"/>
        </w:rPr>
        <w:t xml:space="preserve">. </w:t>
      </w:r>
      <w:r w:rsidRPr="00AE1B06">
        <w:rPr>
          <w:rStyle w:val="Emphasis"/>
          <w:highlight w:val="cyan"/>
        </w:rPr>
        <w:t>Yet</w:t>
      </w:r>
      <w:r w:rsidRPr="005558E3">
        <w:rPr>
          <w:color w:val="000000" w:themeColor="text1"/>
          <w:sz w:val="16"/>
          <w:szCs w:val="26"/>
        </w:rPr>
        <w:t xml:space="preserve"> the percentage of </w:t>
      </w:r>
      <w:r w:rsidRPr="00AE1B06">
        <w:rPr>
          <w:rStyle w:val="Emphasis"/>
          <w:highlight w:val="cyan"/>
        </w:rPr>
        <w:t>Americans who thought</w:t>
      </w:r>
      <w:r w:rsidRPr="00AE1B06">
        <w:rPr>
          <w:rStyle w:val="Emphasis"/>
        </w:rPr>
        <w:t xml:space="preserve"> those </w:t>
      </w:r>
      <w:r w:rsidRPr="00AE1B06">
        <w:rPr>
          <w:rStyle w:val="Emphasis"/>
          <w:highlight w:val="cyan"/>
        </w:rPr>
        <w:t>policies helped the richest Americans</w:t>
      </w:r>
      <w:r w:rsidRPr="005558E3">
        <w:rPr>
          <w:color w:val="000000" w:themeColor="text1"/>
          <w:sz w:val="16"/>
          <w:szCs w:val="26"/>
        </w:rPr>
        <w:t xml:space="preserve"> the most actually </w:t>
      </w:r>
      <w:r w:rsidRPr="00AE1B06">
        <w:rPr>
          <w:rStyle w:val="Emphasis"/>
          <w:highlight w:val="cyan"/>
        </w:rPr>
        <w:t>rose</w:t>
      </w:r>
      <w:r w:rsidRPr="00AE1B06">
        <w:rPr>
          <w:rStyle w:val="Emphasis"/>
        </w:rPr>
        <w:t xml:space="preserve"> over time</w:t>
      </w:r>
      <w:r w:rsidRPr="005558E3">
        <w:rPr>
          <w:rStyle w:val="Emphasis"/>
        </w:rPr>
        <w:t>.</w:t>
      </w:r>
      <w:r w:rsidRPr="005558E3">
        <w:rPr>
          <w:color w:val="000000" w:themeColor="text1"/>
          <w:sz w:val="16"/>
          <w:szCs w:val="26"/>
        </w:rPr>
        <w:t xml:space="preserve"> With regard to the 1981 Reagan tax cuts, that number went from 59 percent in April 1981 to 69 percent in July 1984. And with regard to the 1986 Reagan tax cuts, it climbed from 48 percent in October 1986 to 65 percent in April 1988. For the Bush tax cuts, the percentage of Americans who thought the rich benefited the most went from 55 percent in April 2001 to 60 percent in October 2004. </w:t>
      </w:r>
      <w:r w:rsidRPr="005558E3">
        <w:rPr>
          <w:color w:val="000000" w:themeColor="text1"/>
          <w:sz w:val="16"/>
        </w:rPr>
        <w:t>3. This bill will help rally the base</w:t>
      </w:r>
      <w:r w:rsidRPr="005558E3">
        <w:rPr>
          <w:color w:val="000000" w:themeColor="text1"/>
          <w:sz w:val="16"/>
          <w:szCs w:val="36"/>
        </w:rPr>
        <w:t xml:space="preserve">. </w:t>
      </w:r>
      <w:r w:rsidRPr="005558E3">
        <w:rPr>
          <w:color w:val="000000" w:themeColor="text1"/>
          <w:sz w:val="16"/>
          <w:szCs w:val="26"/>
        </w:rPr>
        <w:t xml:space="preserve">Turnout is </w:t>
      </w:r>
      <w:hyperlink r:id="rId55" w:anchor="voter_turnout_101" w:history="1">
        <w:r w:rsidRPr="005558E3">
          <w:rPr>
            <w:rStyle w:val="Hyperlink"/>
            <w:color w:val="000000" w:themeColor="text1"/>
            <w:sz w:val="16"/>
            <w:szCs w:val="26"/>
            <w:bdr w:val="none" w:sz="0" w:space="0" w:color="auto" w:frame="1"/>
          </w:rPr>
          <w:t>always lower</w:t>
        </w:r>
      </w:hyperlink>
      <w:r w:rsidRPr="005558E3">
        <w:rPr>
          <w:color w:val="000000" w:themeColor="text1"/>
          <w:sz w:val="16"/>
          <w:szCs w:val="26"/>
        </w:rPr>
        <w:t xml:space="preserve"> in midterm election years than in years when a presidential race is on the ballot. And this drop in turnout tends to disproportionately hurt the party that </w:t>
      </w:r>
      <w:hyperlink r:id="rId56" w:history="1">
        <w:r w:rsidRPr="005558E3">
          <w:rPr>
            <w:rStyle w:val="Hyperlink"/>
            <w:color w:val="000000" w:themeColor="text1"/>
            <w:sz w:val="16"/>
            <w:szCs w:val="26"/>
            <w:bdr w:val="none" w:sz="0" w:space="0" w:color="auto" w:frame="1"/>
          </w:rPr>
          <w:t>controls the presidency</w:t>
        </w:r>
      </w:hyperlink>
      <w:r w:rsidRPr="005558E3">
        <w:rPr>
          <w:color w:val="000000" w:themeColor="text1"/>
          <w:sz w:val="16"/>
          <w:szCs w:val="26"/>
        </w:rPr>
        <w:t xml:space="preserve">. In other words, Republicans really need their base voters to turn out in 2018. Republican </w:t>
      </w:r>
      <w:hyperlink r:id="rId57" w:history="1">
        <w:r w:rsidRPr="005558E3">
          <w:rPr>
            <w:rStyle w:val="Hyperlink"/>
            <w:color w:val="000000" w:themeColor="text1"/>
            <w:sz w:val="16"/>
            <w:szCs w:val="26"/>
            <w:bdr w:val="none" w:sz="0" w:space="0" w:color="auto" w:frame="1"/>
          </w:rPr>
          <w:t>U.S. Rep. Chris Collins of New York said</w:t>
        </w:r>
      </w:hyperlink>
      <w:r w:rsidRPr="005558E3">
        <w:rPr>
          <w:color w:val="000000" w:themeColor="text1"/>
          <w:sz w:val="16"/>
          <w:szCs w:val="26"/>
        </w:rPr>
        <w:t xml:space="preserve"> this about the tax bill: “We’ve got to deliver this to keep our base enthused to turn out in the midterms.” I get where Collins is coming from, but the polling just doesn’t support his view. For one, if Republicans want to goose turnout, taxes aren’t the issue to use. </w:t>
      </w:r>
      <w:r w:rsidRPr="004A2F64">
        <w:rPr>
          <w:rStyle w:val="Emphasis"/>
        </w:rPr>
        <w:t xml:space="preserve">In </w:t>
      </w:r>
      <w:r w:rsidRPr="004A2F64">
        <w:rPr>
          <w:rStyle w:val="Emphasis"/>
          <w:highlight w:val="cyan"/>
        </w:rPr>
        <w:t>the latest</w:t>
      </w:r>
      <w:r w:rsidRPr="005558E3">
        <w:rPr>
          <w:color w:val="000000" w:themeColor="text1"/>
          <w:sz w:val="16"/>
          <w:szCs w:val="26"/>
        </w:rPr>
        <w:t xml:space="preserve"> YouGov </w:t>
      </w:r>
      <w:r w:rsidRPr="004A2F64">
        <w:rPr>
          <w:rStyle w:val="Emphasis"/>
          <w:highlight w:val="cyan"/>
        </w:rPr>
        <w:t>poll, only</w:t>
      </w:r>
      <w:r w:rsidRPr="005558E3">
        <w:rPr>
          <w:rStyle w:val="Emphasis"/>
          <w:highlight w:val="cyan"/>
        </w:rPr>
        <w:t xml:space="preserve"> 8 percent of</w:t>
      </w:r>
      <w:r w:rsidRPr="005558E3">
        <w:rPr>
          <w:color w:val="000000" w:themeColor="text1"/>
          <w:sz w:val="16"/>
          <w:szCs w:val="26"/>
        </w:rPr>
        <w:t xml:space="preserve"> self-identified </w:t>
      </w:r>
      <w:r w:rsidRPr="005558E3">
        <w:rPr>
          <w:rStyle w:val="Emphasis"/>
          <w:highlight w:val="cyan"/>
        </w:rPr>
        <w:t xml:space="preserve">Republicans said taxes were the most important issue </w:t>
      </w:r>
      <w:r w:rsidRPr="005558E3">
        <w:rPr>
          <w:rStyle w:val="Emphasis"/>
        </w:rPr>
        <w:t>to them</w:t>
      </w:r>
      <w:r w:rsidRPr="005558E3">
        <w:rPr>
          <w:color w:val="000000" w:themeColor="text1"/>
          <w:sz w:val="16"/>
          <w:szCs w:val="26"/>
        </w:rPr>
        <w:t xml:space="preserve"> — </w:t>
      </w:r>
      <w:r w:rsidRPr="005558E3">
        <w:rPr>
          <w:rStyle w:val="Emphasis"/>
          <w:highlight w:val="cyan"/>
        </w:rPr>
        <w:t>behind</w:t>
      </w:r>
      <w:r w:rsidRPr="005558E3">
        <w:rPr>
          <w:color w:val="000000" w:themeColor="text1"/>
          <w:sz w:val="16"/>
          <w:szCs w:val="26"/>
        </w:rPr>
        <w:t xml:space="preserve"> the economy, terrorism, Social Security, health care and </w:t>
      </w:r>
      <w:r w:rsidRPr="005558E3">
        <w:rPr>
          <w:rStyle w:val="Emphasis"/>
          <w:highlight w:val="cyan"/>
        </w:rPr>
        <w:t>immigration</w:t>
      </w:r>
      <w:r w:rsidRPr="005558E3">
        <w:rPr>
          <w:color w:val="000000" w:themeColor="text1"/>
          <w:sz w:val="16"/>
          <w:szCs w:val="26"/>
        </w:rPr>
        <w:t xml:space="preserve">. According to </w:t>
      </w:r>
      <w:hyperlink r:id="rId58" w:history="1">
        <w:r w:rsidRPr="005558E3">
          <w:rPr>
            <w:rStyle w:val="Hyperlink"/>
            <w:color w:val="000000" w:themeColor="text1"/>
            <w:sz w:val="16"/>
            <w:szCs w:val="26"/>
            <w:bdr w:val="none" w:sz="0" w:space="0" w:color="auto" w:frame="1"/>
          </w:rPr>
          <w:t>Gallup</w:t>
        </w:r>
      </w:hyperlink>
      <w:r w:rsidRPr="005558E3">
        <w:rPr>
          <w:color w:val="000000" w:themeColor="text1"/>
          <w:sz w:val="16"/>
          <w:szCs w:val="26"/>
        </w:rPr>
        <w:t xml:space="preserve">, just </w:t>
      </w:r>
      <w:r w:rsidRPr="004A2F64">
        <w:rPr>
          <w:rStyle w:val="Emphasis"/>
          <w:highlight w:val="cyan"/>
        </w:rPr>
        <w:t>2 percent of</w:t>
      </w:r>
      <w:r w:rsidRPr="004A2F64">
        <w:rPr>
          <w:rStyle w:val="Emphasis"/>
        </w:rPr>
        <w:t xml:space="preserve"> all </w:t>
      </w:r>
      <w:r w:rsidRPr="004A2F64">
        <w:rPr>
          <w:rStyle w:val="Emphasis"/>
          <w:highlight w:val="cyan"/>
        </w:rPr>
        <w:t>Americans say taxes are</w:t>
      </w:r>
      <w:r w:rsidRPr="004A2F64">
        <w:rPr>
          <w:rStyle w:val="Emphasis"/>
        </w:rPr>
        <w:t xml:space="preserve"> one of </w:t>
      </w:r>
      <w:r w:rsidRPr="004A2F64">
        <w:rPr>
          <w:rStyle w:val="Emphasis"/>
          <w:highlight w:val="cyan"/>
        </w:rPr>
        <w:t>the most important problem</w:t>
      </w:r>
      <w:r w:rsidRPr="004A2F64">
        <w:rPr>
          <w:rStyle w:val="Emphasis"/>
        </w:rPr>
        <w:t>s facing the country</w:t>
      </w:r>
      <w:r w:rsidRPr="005558E3">
        <w:rPr>
          <w:color w:val="000000" w:themeColor="text1"/>
          <w:sz w:val="16"/>
          <w:szCs w:val="26"/>
        </w:rPr>
        <w:t xml:space="preserve">. If anything, the </w:t>
      </w:r>
      <w:hyperlink r:id="rId59" w:history="1">
        <w:r w:rsidRPr="005558E3">
          <w:rPr>
            <w:rStyle w:val="Hyperlink"/>
            <w:color w:val="000000" w:themeColor="text1"/>
            <w:sz w:val="16"/>
            <w:szCs w:val="26"/>
            <w:bdr w:val="none" w:sz="0" w:space="0" w:color="auto" w:frame="1"/>
          </w:rPr>
          <w:t>polling indicates</w:t>
        </w:r>
      </w:hyperlink>
      <w:r w:rsidRPr="005558E3">
        <w:rPr>
          <w:color w:val="000000" w:themeColor="text1"/>
          <w:sz w:val="16"/>
          <w:szCs w:val="26"/>
        </w:rPr>
        <w:t xml:space="preserve"> that </w:t>
      </w:r>
      <w:r w:rsidRPr="005558E3">
        <w:rPr>
          <w:rStyle w:val="Emphasis"/>
          <w:highlight w:val="cyan"/>
        </w:rPr>
        <w:t>Democratic opposition to the tax bill is more</w:t>
      </w:r>
      <w:r w:rsidRPr="005558E3">
        <w:rPr>
          <w:rStyle w:val="Emphasis"/>
        </w:rPr>
        <w:t xml:space="preserve"> </w:t>
      </w:r>
      <w:r w:rsidRPr="004A2F64">
        <w:rPr>
          <w:rStyle w:val="Emphasis"/>
        </w:rPr>
        <w:t>deeply felt</w:t>
      </w:r>
      <w:r w:rsidRPr="005558E3">
        <w:rPr>
          <w:rStyle w:val="Emphasis"/>
        </w:rPr>
        <w:t xml:space="preserve"> </w:t>
      </w:r>
      <w:r w:rsidRPr="005558E3">
        <w:rPr>
          <w:rStyle w:val="Emphasis"/>
          <w:highlight w:val="cyan"/>
        </w:rPr>
        <w:t>than Republican affection for it</w:t>
      </w:r>
      <w:r w:rsidRPr="005558E3">
        <w:rPr>
          <w:color w:val="000000" w:themeColor="text1"/>
          <w:sz w:val="16"/>
          <w:szCs w:val="26"/>
        </w:rPr>
        <w:t xml:space="preserve">. That is, passing this bill might end up firing up Democrats to vote more than Republicans. To understand how lackluster these numbers are for the Republican base, consider health care polling from earlier this year. In a May Gallup poll, health care </w:t>
      </w:r>
      <w:hyperlink r:id="rId60" w:history="1">
        <w:r w:rsidRPr="005558E3">
          <w:rPr>
            <w:rStyle w:val="Hyperlink"/>
            <w:color w:val="000000" w:themeColor="text1"/>
            <w:sz w:val="16"/>
            <w:szCs w:val="26"/>
            <w:bdr w:val="none" w:sz="0" w:space="0" w:color="auto" w:frame="1"/>
          </w:rPr>
          <w:t>was tied for the most important problem</w:t>
        </w:r>
      </w:hyperlink>
      <w:r w:rsidRPr="005558E3">
        <w:rPr>
          <w:color w:val="000000" w:themeColor="text1"/>
          <w:sz w:val="16"/>
          <w:szCs w:val="26"/>
        </w:rPr>
        <w:t xml:space="preserve"> among all Americans. Democrats, to this day, </w:t>
      </w:r>
      <w:hyperlink r:id="rId61" w:history="1">
        <w:r w:rsidRPr="005558E3">
          <w:rPr>
            <w:rStyle w:val="Hyperlink"/>
            <w:color w:val="000000" w:themeColor="text1"/>
            <w:sz w:val="16"/>
            <w:szCs w:val="26"/>
            <w:bdr w:val="none" w:sz="0" w:space="0" w:color="auto" w:frame="1"/>
          </w:rPr>
          <w:t>say health care</w:t>
        </w:r>
      </w:hyperlink>
      <w:r w:rsidRPr="005558E3">
        <w:rPr>
          <w:color w:val="000000" w:themeColor="text1"/>
          <w:sz w:val="16"/>
          <w:szCs w:val="26"/>
        </w:rPr>
        <w:t xml:space="preserve"> is the most important issue to them. The 24 percent of Democrats who list health care as No. 1 is three times the share of Republicans who put taxes on top. Perhaps the most convincing argument for Republicans to pass their tax reform legislation, from an electoral standpoint, is one that polling can’t shed light on. </w:t>
      </w:r>
      <w:hyperlink r:id="rId62" w:history="1">
        <w:r w:rsidRPr="005558E3">
          <w:rPr>
            <w:rStyle w:val="Hyperlink"/>
            <w:color w:val="000000" w:themeColor="text1"/>
            <w:sz w:val="16"/>
            <w:szCs w:val="26"/>
            <w:bdr w:val="none" w:sz="0" w:space="0" w:color="auto" w:frame="1"/>
          </w:rPr>
          <w:t>Some Republican lawmakers</w:t>
        </w:r>
      </w:hyperlink>
      <w:r w:rsidRPr="005558E3">
        <w:rPr>
          <w:color w:val="000000" w:themeColor="text1"/>
          <w:sz w:val="16"/>
          <w:szCs w:val="26"/>
        </w:rPr>
        <w:t xml:space="preserve"> believe that if they don’t pass the bill, donors will be less likely to give them money. They may be right. (However, the GOP tax plan </w:t>
      </w:r>
      <w:hyperlink r:id="rId63" w:history="1">
        <w:r w:rsidRPr="005558E3">
          <w:rPr>
            <w:rStyle w:val="Hyperlink"/>
            <w:color w:val="000000" w:themeColor="text1"/>
            <w:sz w:val="16"/>
            <w:szCs w:val="26"/>
            <w:bdr w:val="none" w:sz="0" w:space="0" w:color="auto" w:frame="1"/>
          </w:rPr>
          <w:t>could hurt</w:t>
        </w:r>
      </w:hyperlink>
      <w:r w:rsidRPr="005558E3">
        <w:rPr>
          <w:color w:val="000000" w:themeColor="text1"/>
          <w:sz w:val="16"/>
          <w:szCs w:val="26"/>
        </w:rPr>
        <w:t xml:space="preserve"> </w:t>
      </w:r>
      <w:hyperlink r:id="rId64" w:history="1">
        <w:r w:rsidRPr="005558E3">
          <w:rPr>
            <w:rStyle w:val="Hyperlink"/>
            <w:color w:val="000000" w:themeColor="text1"/>
            <w:sz w:val="16"/>
            <w:szCs w:val="26"/>
            <w:bdr w:val="none" w:sz="0" w:space="0" w:color="auto" w:frame="1"/>
          </w:rPr>
          <w:t>many wealthy donors</w:t>
        </w:r>
      </w:hyperlink>
      <w:r w:rsidRPr="005558E3">
        <w:rPr>
          <w:color w:val="000000" w:themeColor="text1"/>
          <w:sz w:val="16"/>
          <w:szCs w:val="26"/>
        </w:rPr>
        <w:t xml:space="preserve"> in </w:t>
      </w:r>
      <w:hyperlink r:id="rId65" w:history="1">
        <w:r w:rsidRPr="005558E3">
          <w:rPr>
            <w:rStyle w:val="Hyperlink"/>
            <w:color w:val="000000" w:themeColor="text1"/>
            <w:sz w:val="16"/>
            <w:szCs w:val="26"/>
            <w:bdr w:val="none" w:sz="0" w:space="0" w:color="auto" w:frame="1"/>
          </w:rPr>
          <w:t>key fundraising areas</w:t>
        </w:r>
      </w:hyperlink>
      <w:r w:rsidRPr="005558E3">
        <w:rPr>
          <w:color w:val="000000" w:themeColor="text1"/>
          <w:sz w:val="16"/>
          <w:szCs w:val="26"/>
        </w:rPr>
        <w:t xml:space="preserve"> like New York and California, and some of those people are </w:t>
      </w:r>
      <w:hyperlink r:id="rId66" w:history="1">
        <w:r w:rsidRPr="005558E3">
          <w:rPr>
            <w:rStyle w:val="Hyperlink"/>
            <w:color w:val="000000" w:themeColor="text1"/>
            <w:sz w:val="16"/>
            <w:szCs w:val="26"/>
            <w:bdr w:val="none" w:sz="0" w:space="0" w:color="auto" w:frame="1"/>
          </w:rPr>
          <w:t>threatening not to donate</w:t>
        </w:r>
      </w:hyperlink>
      <w:r w:rsidRPr="005558E3">
        <w:rPr>
          <w:color w:val="000000" w:themeColor="text1"/>
          <w:sz w:val="16"/>
          <w:szCs w:val="26"/>
        </w:rPr>
        <w:t xml:space="preserve">.) But the point of fundraising is to turn around and use donations to persuade and turn out voters. </w:t>
      </w:r>
      <w:r w:rsidRPr="004A2F64">
        <w:rPr>
          <w:rStyle w:val="Emphasis"/>
          <w:highlight w:val="cyan"/>
        </w:rPr>
        <w:t>There isn’t</w:t>
      </w:r>
      <w:r w:rsidRPr="004A2F64">
        <w:rPr>
          <w:rStyle w:val="Emphasis"/>
        </w:rPr>
        <w:t xml:space="preserve"> much of a </w:t>
      </w:r>
      <w:r w:rsidRPr="004A2F64">
        <w:rPr>
          <w:rStyle w:val="Emphasis"/>
          <w:highlight w:val="cyan"/>
        </w:rPr>
        <w:t>reason to think an unpopular tax bill will help Republicans</w:t>
      </w:r>
      <w:r w:rsidRPr="005558E3">
        <w:rPr>
          <w:color w:val="000000" w:themeColor="text1"/>
          <w:sz w:val="16"/>
          <w:szCs w:val="26"/>
        </w:rPr>
        <w:t xml:space="preserve"> do that</w:t>
      </w:r>
      <w:r>
        <w:rPr>
          <w:color w:val="000000" w:themeColor="text1"/>
          <w:sz w:val="16"/>
          <w:szCs w:val="26"/>
        </w:rPr>
        <w:t>.</w:t>
      </w:r>
      <w:r w:rsidRPr="00C76F6F">
        <w:rPr>
          <w:rFonts w:cs="Arial"/>
          <w:color w:val="000000" w:themeColor="text1"/>
          <w:sz w:val="26"/>
          <w:szCs w:val="26"/>
        </w:rPr>
        <w:t xml:space="preserve"> </w:t>
      </w:r>
    </w:p>
    <w:p w14:paraId="529062C9" w14:textId="77777777" w:rsidR="00E759C6" w:rsidRDefault="00E759C6" w:rsidP="00E759C6">
      <w:pPr>
        <w:pStyle w:val="Heading4"/>
      </w:pPr>
      <w:r>
        <w:t xml:space="preserve">New studies show immigration has surpassed tax reform as the top issue in midterms </w:t>
      </w:r>
    </w:p>
    <w:p w14:paraId="082A8F31" w14:textId="77777777" w:rsidR="00E759C6" w:rsidRDefault="00E759C6" w:rsidP="00E759C6">
      <w:pPr>
        <w:spacing w:after="0" w:line="240" w:lineRule="auto"/>
        <w:rPr>
          <w:rFonts w:eastAsia="Times New Roman"/>
          <w:color w:val="000000" w:themeColor="text1"/>
          <w:sz w:val="18"/>
          <w:szCs w:val="18"/>
          <w:shd w:val="clear" w:color="auto" w:fill="FFFFFF"/>
        </w:rPr>
      </w:pPr>
      <w:r w:rsidRPr="00B520AD">
        <w:rPr>
          <w:rFonts w:eastAsiaTheme="majorEastAsia" w:cstheme="majorBidi"/>
          <w:b/>
          <w:bCs/>
          <w:sz w:val="26"/>
          <w:szCs w:val="26"/>
        </w:rPr>
        <w:t>Nilsen 6/20</w:t>
      </w:r>
      <w:r>
        <w:rPr>
          <w:rFonts w:eastAsia="Times New Roman"/>
          <w:color w:val="000000" w:themeColor="text1"/>
          <w:sz w:val="18"/>
          <w:szCs w:val="18"/>
        </w:rPr>
        <w:t xml:space="preserve"> ----</w:t>
      </w:r>
      <w:hyperlink r:id="rId67" w:history="1">
        <w:r w:rsidRPr="00B520AD">
          <w:rPr>
            <w:rStyle w:val="Hyperlink"/>
            <w:rFonts w:eastAsia="Times New Roman"/>
            <w:color w:val="000000" w:themeColor="text1"/>
            <w:sz w:val="18"/>
            <w:szCs w:val="18"/>
          </w:rPr>
          <w:t>Ella Nilsen</w:t>
        </w:r>
      </w:hyperlink>
      <w:r>
        <w:rPr>
          <w:rStyle w:val="c-bylineitem"/>
          <w:rFonts w:eastAsia="Times New Roman"/>
          <w:color w:val="000000" w:themeColor="text1"/>
          <w:sz w:val="18"/>
          <w:szCs w:val="18"/>
        </w:rPr>
        <w:t xml:space="preserve"> is a political writer that </w:t>
      </w:r>
      <w:r w:rsidRPr="00B520AD">
        <w:rPr>
          <w:rFonts w:eastAsia="Times New Roman"/>
          <w:color w:val="000000" w:themeColor="text1"/>
          <w:sz w:val="18"/>
          <w:szCs w:val="18"/>
          <w:shd w:val="clear" w:color="auto" w:fill="FFFFFF"/>
        </w:rPr>
        <w:t>covers Congress and the Democrats for Vox and also writes the daily Vox Sentences newsletter. Before coming to Vox, she worked at the Concord Monitor newspaper in New Hampshire, where she covered Bernie Sanders and Donald Trump in the 2016 primary.</w:t>
      </w:r>
      <w:r>
        <w:rPr>
          <w:rFonts w:eastAsia="Times New Roman"/>
          <w:color w:val="000000" w:themeColor="text1"/>
          <w:sz w:val="18"/>
          <w:szCs w:val="18"/>
          <w:shd w:val="clear" w:color="auto" w:fill="FFFFFF"/>
        </w:rPr>
        <w:t xml:space="preserve"> “Poll: Immigration Has Become the No. 1 Issue for Voters in 2018.” June 20, 2018, 4:45pm EDT. Vox. </w:t>
      </w:r>
      <w:hyperlink r:id="rId68" w:history="1">
        <w:r w:rsidRPr="00F00910">
          <w:rPr>
            <w:rStyle w:val="Hyperlink"/>
            <w:rFonts w:eastAsia="Times New Roman"/>
            <w:sz w:val="18"/>
            <w:szCs w:val="18"/>
            <w:shd w:val="clear" w:color="auto" w:fill="FFFFFF"/>
          </w:rPr>
          <w:t>https://www.vox.com/authors/ella-nilsen</w:t>
        </w:r>
      </w:hyperlink>
    </w:p>
    <w:p w14:paraId="63C3F9EE" w14:textId="77777777" w:rsidR="00E759C6" w:rsidRDefault="00E759C6" w:rsidP="00E759C6">
      <w:pPr>
        <w:spacing w:after="0" w:line="240" w:lineRule="auto"/>
        <w:rPr>
          <w:rFonts w:ascii="Helvetica" w:hAnsi="Helvetica"/>
          <w:b/>
          <w:color w:val="000000" w:themeColor="text1"/>
          <w:sz w:val="16"/>
        </w:rPr>
      </w:pPr>
      <w:r w:rsidRPr="00980D1C">
        <w:rPr>
          <w:rStyle w:val="Emphasis"/>
        </w:rPr>
        <w:t xml:space="preserve">A </w:t>
      </w:r>
      <w:r w:rsidRPr="00980D1C">
        <w:rPr>
          <w:rStyle w:val="Emphasis"/>
          <w:highlight w:val="cyan"/>
        </w:rPr>
        <w:t>new</w:t>
      </w:r>
      <w:r w:rsidRPr="00980D1C">
        <w:rPr>
          <w:rStyle w:val="Emphasis"/>
        </w:rPr>
        <w:t xml:space="preserve"> Pew </w:t>
      </w:r>
      <w:r w:rsidRPr="00980D1C">
        <w:rPr>
          <w:rStyle w:val="Emphasis"/>
          <w:highlight w:val="cyan"/>
        </w:rPr>
        <w:t>poll finds immigration has overtaken</w:t>
      </w:r>
      <w:r w:rsidRPr="00980D1C">
        <w:rPr>
          <w:rStyle w:val="Emphasis"/>
        </w:rPr>
        <w:t xml:space="preserve"> health care and </w:t>
      </w:r>
      <w:r w:rsidRPr="00980D1C">
        <w:rPr>
          <w:rStyle w:val="Emphasis"/>
          <w:highlight w:val="cyan"/>
        </w:rPr>
        <w:t>the economy as a top 2018 issue</w:t>
      </w:r>
      <w:r w:rsidRPr="00980D1C">
        <w:rPr>
          <w:rStyle w:val="Emphasis"/>
        </w:rPr>
        <w:t>.</w:t>
      </w:r>
      <w:r w:rsidRPr="00980D1C">
        <w:rPr>
          <w:b/>
          <w:color w:val="000000" w:themeColor="text1"/>
          <w:sz w:val="16"/>
        </w:rPr>
        <w:t xml:space="preserve"> </w:t>
      </w:r>
      <w:r w:rsidRPr="00980D1C">
        <w:rPr>
          <w:color w:val="000000" w:themeColor="text1"/>
          <w:sz w:val="16"/>
        </w:rPr>
        <w:t xml:space="preserve">Democrats have been hammering home two issues in particular ahead of the 2018 midterms: jobs and health care. But </w:t>
      </w:r>
      <w:r w:rsidRPr="00980D1C">
        <w:rPr>
          <w:rStyle w:val="Emphasis"/>
          <w:highlight w:val="cyan"/>
        </w:rPr>
        <w:t>between</w:t>
      </w:r>
      <w:r w:rsidRPr="00980D1C">
        <w:rPr>
          <w:b/>
          <w:color w:val="000000" w:themeColor="text1"/>
          <w:sz w:val="16"/>
        </w:rPr>
        <w:t xml:space="preserve"> the </w:t>
      </w:r>
      <w:r w:rsidRPr="00980D1C">
        <w:rPr>
          <w:rStyle w:val="Emphasis"/>
        </w:rPr>
        <w:t xml:space="preserve">recent </w:t>
      </w:r>
      <w:r w:rsidRPr="00980D1C">
        <w:rPr>
          <w:rStyle w:val="Emphasis"/>
          <w:highlight w:val="cyan"/>
        </w:rPr>
        <w:t>outrage over</w:t>
      </w:r>
      <w:r w:rsidRPr="00980D1C">
        <w:rPr>
          <w:rStyle w:val="Emphasis"/>
        </w:rPr>
        <w:t xml:space="preserve"> the </w:t>
      </w:r>
      <w:r w:rsidRPr="00980D1C">
        <w:rPr>
          <w:rStyle w:val="Emphasis"/>
          <w:highlight w:val="cyan"/>
        </w:rPr>
        <w:t>Trump</w:t>
      </w:r>
      <w:r w:rsidRPr="00980D1C">
        <w:rPr>
          <w:rStyle w:val="Emphasis"/>
        </w:rPr>
        <w:t xml:space="preserve"> administration’s </w:t>
      </w:r>
      <w:r w:rsidRPr="00980D1C">
        <w:rPr>
          <w:rStyle w:val="Emphasis"/>
          <w:highlight w:val="cyan"/>
        </w:rPr>
        <w:t>family separation policy and</w:t>
      </w:r>
      <w:r w:rsidRPr="00980D1C">
        <w:rPr>
          <w:b/>
          <w:color w:val="000000" w:themeColor="text1"/>
          <w:sz w:val="16"/>
        </w:rPr>
        <w:t xml:space="preserve"> House </w:t>
      </w:r>
      <w:r w:rsidRPr="00980D1C">
        <w:rPr>
          <w:rStyle w:val="Emphasis"/>
          <w:highlight w:val="cyan"/>
        </w:rPr>
        <w:t xml:space="preserve">Republicans </w:t>
      </w:r>
      <w:hyperlink r:id="rId69" w:history="1">
        <w:r w:rsidRPr="00980D1C">
          <w:rPr>
            <w:rStyle w:val="Emphasis"/>
            <w:highlight w:val="cyan"/>
          </w:rPr>
          <w:t>taking up a comprehensive bill</w:t>
        </w:r>
      </w:hyperlink>
      <w:r w:rsidRPr="00980D1C">
        <w:rPr>
          <w:rStyle w:val="Emphasis"/>
        </w:rPr>
        <w:t xml:space="preserve"> aimed </w:t>
      </w:r>
      <w:r w:rsidRPr="00980D1C">
        <w:rPr>
          <w:rStyle w:val="Emphasis"/>
          <w:highlight w:val="cyan"/>
        </w:rPr>
        <w:t>at fixing</w:t>
      </w:r>
      <w:r w:rsidRPr="00980D1C">
        <w:rPr>
          <w:rStyle w:val="Emphasis"/>
        </w:rPr>
        <w:t xml:space="preserve"> the </w:t>
      </w:r>
      <w:r w:rsidRPr="00980D1C">
        <w:rPr>
          <w:rStyle w:val="Emphasis"/>
          <w:highlight w:val="cyan"/>
        </w:rPr>
        <w:t>D</w:t>
      </w:r>
      <w:r w:rsidRPr="00980D1C">
        <w:rPr>
          <w:rStyle w:val="Emphasis"/>
        </w:rPr>
        <w:t xml:space="preserve">eferred </w:t>
      </w:r>
      <w:r w:rsidRPr="00980D1C">
        <w:rPr>
          <w:rStyle w:val="Emphasis"/>
          <w:highlight w:val="cyan"/>
        </w:rPr>
        <w:t>A</w:t>
      </w:r>
      <w:r w:rsidRPr="00980D1C">
        <w:rPr>
          <w:rStyle w:val="Emphasis"/>
        </w:rPr>
        <w:t xml:space="preserve">ction for </w:t>
      </w:r>
      <w:r w:rsidRPr="00980D1C">
        <w:rPr>
          <w:rStyle w:val="Emphasis"/>
          <w:highlight w:val="cyan"/>
        </w:rPr>
        <w:t>C</w:t>
      </w:r>
      <w:r w:rsidRPr="00980D1C">
        <w:rPr>
          <w:rStyle w:val="Emphasis"/>
        </w:rPr>
        <w:t xml:space="preserve">hildhood </w:t>
      </w:r>
      <w:r w:rsidRPr="00980D1C">
        <w:rPr>
          <w:rStyle w:val="Emphasis"/>
          <w:highlight w:val="cyan"/>
        </w:rPr>
        <w:t>A</w:t>
      </w:r>
      <w:r w:rsidRPr="00980D1C">
        <w:rPr>
          <w:rStyle w:val="Emphasis"/>
        </w:rPr>
        <w:t>rrivals program</w:t>
      </w:r>
      <w:r w:rsidRPr="00980D1C">
        <w:rPr>
          <w:color w:val="000000" w:themeColor="text1"/>
          <w:sz w:val="16"/>
        </w:rPr>
        <w:t xml:space="preserve">, one new poll finds that </w:t>
      </w:r>
      <w:r w:rsidRPr="00980D1C">
        <w:rPr>
          <w:rStyle w:val="Emphasis"/>
          <w:highlight w:val="cyan"/>
        </w:rPr>
        <w:t>voters</w:t>
      </w:r>
      <w:r w:rsidRPr="00980D1C">
        <w:rPr>
          <w:color w:val="000000" w:themeColor="text1"/>
          <w:sz w:val="16"/>
        </w:rPr>
        <w:t xml:space="preserve"> thinking about 2018 </w:t>
      </w:r>
      <w:r w:rsidRPr="00980D1C">
        <w:rPr>
          <w:rStyle w:val="Emphasis"/>
          <w:highlight w:val="cyan"/>
        </w:rPr>
        <w:t>care most about immigration</w:t>
      </w:r>
      <w:r w:rsidRPr="00980D1C">
        <w:rPr>
          <w:b/>
          <w:color w:val="000000" w:themeColor="text1"/>
          <w:sz w:val="16"/>
          <w:highlight w:val="cyan"/>
        </w:rPr>
        <w:t xml:space="preserve">. </w:t>
      </w:r>
      <w:r w:rsidRPr="00980D1C">
        <w:rPr>
          <w:rStyle w:val="Emphasis"/>
          <w:highlight w:val="cyan"/>
        </w:rPr>
        <w:t>Out of 2,002 Republican and Democratic adults</w:t>
      </w:r>
      <w:r w:rsidRPr="00980D1C">
        <w:rPr>
          <w:color w:val="000000" w:themeColor="text1"/>
          <w:sz w:val="16"/>
        </w:rPr>
        <w:t xml:space="preserve"> (including 1,608 registered voters</w:t>
      </w:r>
      <w:r w:rsidRPr="00980D1C">
        <w:rPr>
          <w:b/>
          <w:color w:val="000000" w:themeColor="text1"/>
          <w:sz w:val="16"/>
          <w:highlight w:val="cyan"/>
        </w:rPr>
        <w:t xml:space="preserve">) </w:t>
      </w:r>
      <w:hyperlink r:id="rId70" w:history="1">
        <w:r w:rsidRPr="00980D1C">
          <w:rPr>
            <w:rStyle w:val="Emphasis"/>
            <w:highlight w:val="cyan"/>
          </w:rPr>
          <w:t>surveyed by the Pew Research Center</w:t>
        </w:r>
      </w:hyperlink>
      <w:r w:rsidRPr="00980D1C">
        <w:rPr>
          <w:rStyle w:val="Emphasis"/>
        </w:rPr>
        <w:t xml:space="preserve"> </w:t>
      </w:r>
      <w:r w:rsidRPr="00980D1C">
        <w:rPr>
          <w:color w:val="000000" w:themeColor="text1"/>
          <w:sz w:val="16"/>
        </w:rPr>
        <w:t xml:space="preserve">from June 5 to 12, </w:t>
      </w:r>
      <w:r w:rsidRPr="00980D1C">
        <w:rPr>
          <w:rStyle w:val="Emphasis"/>
          <w:highlight w:val="cyan"/>
        </w:rPr>
        <w:t>immigration emerged as the top issue</w:t>
      </w:r>
      <w:r w:rsidRPr="00980D1C">
        <w:rPr>
          <w:color w:val="000000" w:themeColor="text1"/>
          <w:sz w:val="16"/>
        </w:rPr>
        <w:t xml:space="preserve"> they most wanted to hear 2018 candidates talk about. </w:t>
      </w:r>
      <w:r w:rsidRPr="00980D1C">
        <w:rPr>
          <w:rStyle w:val="Emphasis"/>
        </w:rPr>
        <w:t>In fact,</w:t>
      </w:r>
      <w:r w:rsidRPr="00980D1C">
        <w:rPr>
          <w:color w:val="000000" w:themeColor="text1"/>
          <w:sz w:val="16"/>
        </w:rPr>
        <w:t xml:space="preserve"> about </w:t>
      </w:r>
      <w:r w:rsidRPr="00980D1C">
        <w:rPr>
          <w:rStyle w:val="Emphasis"/>
          <w:highlight w:val="cyan"/>
        </w:rPr>
        <w:t>one in five voters mentioned immigration</w:t>
      </w:r>
      <w:r w:rsidRPr="00980D1C">
        <w:rPr>
          <w:color w:val="000000" w:themeColor="text1"/>
          <w:sz w:val="16"/>
        </w:rPr>
        <w:t xml:space="preserve"> — </w:t>
      </w:r>
      <w:r w:rsidRPr="00980D1C">
        <w:rPr>
          <w:rStyle w:val="Emphasis"/>
          <w:highlight w:val="cyan"/>
        </w:rPr>
        <w:t>more than mentioned</w:t>
      </w:r>
      <w:r w:rsidRPr="00980D1C">
        <w:rPr>
          <w:rStyle w:val="Emphasis"/>
        </w:rPr>
        <w:t xml:space="preserve"> </w:t>
      </w:r>
      <w:r w:rsidRPr="00980D1C">
        <w:rPr>
          <w:rStyle w:val="Emphasis"/>
          <w:sz w:val="16"/>
          <w:u w:val="none"/>
        </w:rPr>
        <w:t>either</w:t>
      </w:r>
      <w:r w:rsidRPr="00980D1C">
        <w:rPr>
          <w:color w:val="000000" w:themeColor="text1"/>
          <w:sz w:val="16"/>
        </w:rPr>
        <w:t xml:space="preserve"> health care or the </w:t>
      </w:r>
      <w:r w:rsidRPr="00980D1C">
        <w:rPr>
          <w:rStyle w:val="Emphasis"/>
          <w:highlight w:val="cyan"/>
        </w:rPr>
        <w:t>economy</w:t>
      </w:r>
      <w:r w:rsidRPr="00980D1C">
        <w:rPr>
          <w:color w:val="000000" w:themeColor="text1"/>
          <w:sz w:val="16"/>
          <w:highlight w:val="cyan"/>
        </w:rPr>
        <w:t>.</w:t>
      </w:r>
      <w:r w:rsidRPr="00980D1C">
        <w:rPr>
          <w:color w:val="000000" w:themeColor="text1"/>
          <w:sz w:val="16"/>
        </w:rPr>
        <w:t xml:space="preserve"> Republican voters or those who lean Republican were slightly more likely to mention immigration as their most important issue than their Democratic counterparts; 21 percent of Republicans mentioned immigration as their top issue, compared to 18 percent of Democrats.</w:t>
      </w:r>
      <w:r w:rsidRPr="00980D1C">
        <w:rPr>
          <w:sz w:val="16"/>
        </w:rPr>
        <w:t xml:space="preserve"> </w:t>
      </w:r>
      <w:r w:rsidRPr="00980D1C">
        <w:rPr>
          <w:color w:val="000000" w:themeColor="text1"/>
          <w:sz w:val="16"/>
        </w:rPr>
        <w:t>Health care was the next most important priority for Democratic voters, while Republicans were focused on the economy and economic issues. Democratic voters were twice as likely as Republicans to mention health care as a key issue.</w:t>
      </w:r>
      <w:r w:rsidRPr="00980D1C">
        <w:rPr>
          <w:b/>
          <w:color w:val="000000" w:themeColor="text1"/>
          <w:sz w:val="16"/>
        </w:rPr>
        <w:t xml:space="preserve"> </w:t>
      </w:r>
      <w:r w:rsidRPr="00980D1C">
        <w:rPr>
          <w:rStyle w:val="Emphasis"/>
        </w:rPr>
        <w:t>Americans tend to vote pretty reliably on the economy</w:t>
      </w:r>
      <w:r w:rsidRPr="00980D1C">
        <w:rPr>
          <w:rFonts w:ascii="Helvetica" w:hAnsi="Helvetica"/>
          <w:color w:val="000000" w:themeColor="text1"/>
          <w:sz w:val="16"/>
        </w:rPr>
        <w:t xml:space="preserve">, but </w:t>
      </w:r>
      <w:r w:rsidRPr="00980D1C">
        <w:rPr>
          <w:rStyle w:val="Emphasis"/>
          <w:highlight w:val="cyan"/>
        </w:rPr>
        <w:t xml:space="preserve">polls leading up to the </w:t>
      </w:r>
      <w:r w:rsidRPr="00980D1C">
        <w:rPr>
          <w:rStyle w:val="Emphasis"/>
        </w:rPr>
        <w:t xml:space="preserve">2018 </w:t>
      </w:r>
      <w:r w:rsidRPr="00980D1C">
        <w:rPr>
          <w:rStyle w:val="Emphasis"/>
          <w:highlight w:val="cyan"/>
        </w:rPr>
        <w:t xml:space="preserve">midterms have been all over </w:t>
      </w:r>
      <w:r w:rsidRPr="00980D1C">
        <w:rPr>
          <w:rStyle w:val="Emphasis"/>
        </w:rPr>
        <w:t xml:space="preserve">the map </w:t>
      </w:r>
      <w:r w:rsidRPr="00980D1C">
        <w:rPr>
          <w:rStyle w:val="Emphasis"/>
          <w:highlight w:val="cyan"/>
        </w:rPr>
        <w:t>with voter issues</w:t>
      </w:r>
      <w:r w:rsidRPr="00980D1C">
        <w:rPr>
          <w:rStyle w:val="Emphasis"/>
        </w:rPr>
        <w:t>.</w:t>
      </w:r>
      <w:r w:rsidRPr="00980D1C">
        <w:rPr>
          <w:rFonts w:ascii="Helvetica" w:hAnsi="Helvetica"/>
          <w:color w:val="000000" w:themeColor="text1"/>
          <w:sz w:val="16"/>
        </w:rPr>
        <w:t xml:space="preserve"> In May,</w:t>
      </w:r>
      <w:r w:rsidRPr="00980D1C">
        <w:rPr>
          <w:rFonts w:ascii="Helvetica" w:hAnsi="Helvetica"/>
          <w:b/>
          <w:color w:val="000000" w:themeColor="text1"/>
          <w:sz w:val="16"/>
        </w:rPr>
        <w:t xml:space="preserve"> </w:t>
      </w:r>
      <w:hyperlink r:id="rId71" w:history="1">
        <w:r w:rsidRPr="00980D1C">
          <w:rPr>
            <w:rStyle w:val="Hyperlink"/>
            <w:rFonts w:ascii="inherit" w:hAnsi="inherit"/>
            <w:bCs/>
            <w:color w:val="000000" w:themeColor="text1"/>
            <w:sz w:val="16"/>
            <w:szCs w:val="27"/>
          </w:rPr>
          <w:t>a Morning Consult poll found</w:t>
        </w:r>
      </w:hyperlink>
      <w:r w:rsidRPr="00980D1C">
        <w:rPr>
          <w:rFonts w:ascii="Helvetica" w:hAnsi="Helvetica"/>
          <w:b/>
          <w:color w:val="000000" w:themeColor="text1"/>
          <w:sz w:val="16"/>
        </w:rPr>
        <w:t xml:space="preserve"> </w:t>
      </w:r>
      <w:r w:rsidRPr="00980D1C">
        <w:rPr>
          <w:rFonts w:ascii="Helvetica" w:hAnsi="Helvetica"/>
          <w:color w:val="000000" w:themeColor="text1"/>
          <w:sz w:val="16"/>
        </w:rPr>
        <w:t>that while the majority of registered voters identified the economy as their top priority in 2018, Republican voters were more likely to say they were concerned about national security.</w:t>
      </w:r>
      <w:r w:rsidRPr="00980D1C">
        <w:rPr>
          <w:rFonts w:ascii="Helvetica" w:hAnsi="Helvetica"/>
          <w:b/>
          <w:color w:val="000000" w:themeColor="text1"/>
          <w:sz w:val="16"/>
        </w:rPr>
        <w:t xml:space="preserve"> </w:t>
      </w:r>
      <w:r w:rsidRPr="00980D1C">
        <w:rPr>
          <w:rFonts w:ascii="Helvetica" w:hAnsi="Helvetica"/>
          <w:color w:val="000000" w:themeColor="text1"/>
          <w:sz w:val="16"/>
        </w:rPr>
        <w:t>And the Pew poll was conducted just as the family separation issue was starting to blow up, which shows</w:t>
      </w:r>
      <w:r w:rsidRPr="00980D1C">
        <w:rPr>
          <w:rStyle w:val="Strong"/>
          <w:rFonts w:ascii="inherit" w:hAnsi="inherit"/>
          <w:color w:val="000000" w:themeColor="text1"/>
          <w:sz w:val="16"/>
          <w:szCs w:val="27"/>
        </w:rPr>
        <w:t xml:space="preserve"> </w:t>
      </w:r>
      <w:r w:rsidRPr="00980D1C">
        <w:rPr>
          <w:rFonts w:ascii="Helvetica" w:hAnsi="Helvetica"/>
          <w:color w:val="000000" w:themeColor="text1"/>
          <w:sz w:val="16"/>
        </w:rPr>
        <w:t>that voters are responsive to the Trump administration’s most controversial policies.</w:t>
      </w:r>
      <w:r w:rsidRPr="00980D1C">
        <w:rPr>
          <w:rFonts w:ascii="Helvetica" w:hAnsi="Helvetica"/>
          <w:b/>
          <w:color w:val="000000" w:themeColor="text1"/>
          <w:sz w:val="16"/>
        </w:rPr>
        <w:t xml:space="preserve"> </w:t>
      </w:r>
      <w:r w:rsidRPr="00980D1C">
        <w:rPr>
          <w:rFonts w:ascii="Helvetica" w:hAnsi="Helvetica"/>
          <w:color w:val="000000" w:themeColor="text1"/>
          <w:sz w:val="16"/>
        </w:rPr>
        <w:t>However, Democrats have</w:t>
      </w:r>
      <w:r w:rsidRPr="00980D1C">
        <w:rPr>
          <w:rFonts w:ascii="Helvetica" w:hAnsi="Helvetica"/>
          <w:b/>
          <w:color w:val="000000" w:themeColor="text1"/>
          <w:sz w:val="16"/>
        </w:rPr>
        <w:t xml:space="preserve"> </w:t>
      </w:r>
      <w:hyperlink r:id="rId72" w:history="1">
        <w:r w:rsidRPr="00980D1C">
          <w:rPr>
            <w:rStyle w:val="Hyperlink"/>
            <w:rFonts w:ascii="inherit" w:hAnsi="inherit"/>
            <w:bCs/>
            <w:color w:val="000000" w:themeColor="text1"/>
            <w:sz w:val="16"/>
            <w:szCs w:val="27"/>
          </w:rPr>
          <w:t>been clear their first priority will be jobs</w:t>
        </w:r>
      </w:hyperlink>
      <w:r w:rsidRPr="00980D1C">
        <w:rPr>
          <w:rFonts w:ascii="Helvetica" w:hAnsi="Helvetica"/>
          <w:b/>
          <w:color w:val="000000" w:themeColor="text1"/>
          <w:sz w:val="16"/>
        </w:rPr>
        <w:t xml:space="preserve"> </w:t>
      </w:r>
      <w:r w:rsidRPr="00980D1C">
        <w:rPr>
          <w:rFonts w:ascii="Helvetica" w:hAnsi="Helvetica"/>
          <w:color w:val="000000" w:themeColor="text1"/>
          <w:sz w:val="16"/>
        </w:rPr>
        <w:t>and advancing legislation to put people back to work. Even with low unemployment numbers, Democrats have been</w:t>
      </w:r>
      <w:r w:rsidRPr="00980D1C">
        <w:rPr>
          <w:rFonts w:ascii="Helvetica" w:hAnsi="Helvetica"/>
          <w:b/>
          <w:color w:val="000000" w:themeColor="text1"/>
          <w:sz w:val="16"/>
        </w:rPr>
        <w:t xml:space="preserve"> </w:t>
      </w:r>
      <w:hyperlink r:id="rId73" w:history="1">
        <w:r w:rsidRPr="00980D1C">
          <w:rPr>
            <w:rStyle w:val="Hyperlink"/>
            <w:rFonts w:ascii="inherit" w:hAnsi="inherit"/>
            <w:bCs/>
            <w:color w:val="000000" w:themeColor="text1"/>
            <w:sz w:val="16"/>
            <w:szCs w:val="27"/>
          </w:rPr>
          <w:t>hammering home points about raising wages and providing job training</w:t>
        </w:r>
      </w:hyperlink>
      <w:r w:rsidRPr="00980D1C">
        <w:rPr>
          <w:rFonts w:ascii="Helvetica" w:hAnsi="Helvetica"/>
          <w:b/>
          <w:color w:val="000000" w:themeColor="text1"/>
          <w:sz w:val="16"/>
        </w:rPr>
        <w:t xml:space="preserve"> </w:t>
      </w:r>
      <w:r w:rsidRPr="00980D1C">
        <w:rPr>
          <w:rFonts w:ascii="Helvetica" w:hAnsi="Helvetica"/>
          <w:color w:val="000000" w:themeColor="text1"/>
          <w:sz w:val="16"/>
        </w:rPr>
        <w:t>for more people. House and Senate Democrats unveiled a platform called</w:t>
      </w:r>
      <w:r w:rsidRPr="00980D1C">
        <w:rPr>
          <w:rFonts w:ascii="Helvetica" w:hAnsi="Helvetica"/>
          <w:b/>
          <w:color w:val="000000" w:themeColor="text1"/>
          <w:sz w:val="16"/>
        </w:rPr>
        <w:t xml:space="preserve"> </w:t>
      </w:r>
      <w:hyperlink r:id="rId74" w:history="1">
        <w:r w:rsidRPr="00980D1C">
          <w:rPr>
            <w:rStyle w:val="Hyperlink"/>
            <w:rFonts w:ascii="inherit" w:hAnsi="inherit"/>
            <w:bCs/>
            <w:color w:val="000000" w:themeColor="text1"/>
            <w:sz w:val="16"/>
            <w:szCs w:val="27"/>
          </w:rPr>
          <w:t>A Better Deal</w:t>
        </w:r>
      </w:hyperlink>
      <w:r w:rsidRPr="00980D1C">
        <w:rPr>
          <w:rFonts w:ascii="Helvetica" w:hAnsi="Helvetica"/>
          <w:color w:val="000000" w:themeColor="text1"/>
          <w:sz w:val="16"/>
        </w:rPr>
        <w:t>, which focuses largely on increasing the minimum wage, putting a dent in rising income inequality, and solving the crisis of unaffordable housing.</w:t>
      </w:r>
      <w:r w:rsidRPr="00980D1C">
        <w:rPr>
          <w:rFonts w:ascii="Helvetica" w:hAnsi="Helvetica"/>
          <w:b/>
          <w:color w:val="000000" w:themeColor="text1"/>
          <w:sz w:val="16"/>
        </w:rPr>
        <w:t xml:space="preserve"> </w:t>
      </w:r>
      <w:r w:rsidRPr="00980D1C">
        <w:rPr>
          <w:rFonts w:ascii="Helvetica" w:hAnsi="Helvetica"/>
          <w:color w:val="000000" w:themeColor="text1"/>
          <w:sz w:val="16"/>
        </w:rPr>
        <w:t>But such focus on jobs could mean that immigration legislation gets pushed to the side again, even if Democrats are able to retake the House in 2018. Voters may not be happy if interest in immigration issues remains high through the fall.</w:t>
      </w:r>
      <w:r w:rsidRPr="00980D1C">
        <w:rPr>
          <w:rFonts w:ascii="Helvetica" w:hAnsi="Helvetica"/>
          <w:b/>
          <w:color w:val="000000" w:themeColor="text1"/>
          <w:sz w:val="16"/>
        </w:rPr>
        <w:t xml:space="preserve"> </w:t>
      </w:r>
    </w:p>
    <w:p w14:paraId="705802F7" w14:textId="77777777" w:rsidR="00E759C6" w:rsidRDefault="00E759C6" w:rsidP="00E759C6">
      <w:pPr>
        <w:pStyle w:val="Heading4"/>
      </w:pPr>
      <w:r>
        <w:t xml:space="preserve">Economy and tax bill won’t save the GOP in upcoming midterm elections </w:t>
      </w:r>
    </w:p>
    <w:p w14:paraId="7B769FF5" w14:textId="02978C36" w:rsidR="00E759C6" w:rsidRPr="00E759C6" w:rsidRDefault="00E759C6" w:rsidP="00E759C6">
      <w:r w:rsidRPr="00E759C6">
        <w:rPr>
          <w:rStyle w:val="Style13ptBold"/>
        </w:rPr>
        <w:t>Lu 5/29 ----</w:t>
      </w:r>
      <w:r w:rsidRPr="00E759C6">
        <w:t xml:space="preserve"> Chris Lu is the former Deputy Secretary of Labor. Lu is an expert on economics and currently a writer about the modern political environment. “Why a Strong Economy Won’t Save Republicans in the 2018 Midterms.” May 29, 2018. CNBC. </w:t>
      </w:r>
      <w:hyperlink r:id="rId75" w:history="1">
        <w:r w:rsidRPr="00E759C6">
          <w:rPr>
            <w:rStyle w:val="Hyperlink"/>
          </w:rPr>
          <w:t>https://www.cnbc.com/2018/05/29/in-2081-midterm-elections-a-strong-economy-wont-save-republicans.html</w:t>
        </w:r>
      </w:hyperlink>
    </w:p>
    <w:p w14:paraId="0AEAA1ED" w14:textId="77777777" w:rsidR="00E759C6" w:rsidRPr="00E759C6" w:rsidRDefault="00E759C6" w:rsidP="00E759C6"/>
    <w:p w14:paraId="10E37F4E" w14:textId="77777777" w:rsidR="00E759C6" w:rsidRPr="00115A16" w:rsidRDefault="00E759C6" w:rsidP="00E759C6">
      <w:pPr>
        <w:pStyle w:val="NormalWeb"/>
        <w:shd w:val="clear" w:color="auto" w:fill="FFFFFF"/>
        <w:spacing w:before="0" w:beforeAutospacing="0" w:after="270" w:afterAutospacing="0"/>
        <w:rPr>
          <w:rStyle w:val="Emphasis"/>
        </w:rPr>
      </w:pPr>
      <w:r w:rsidRPr="00F57D6D">
        <w:rPr>
          <w:color w:val="000000" w:themeColor="text1"/>
          <w:sz w:val="16"/>
          <w:szCs w:val="26"/>
        </w:rPr>
        <w:t>For the Trump Administration, the centerpiece of its economic record is strong jobs numbers, with the unemployment rate now at the lowest level since 2000.</w:t>
      </w:r>
      <w:r w:rsidRPr="00E806B1">
        <w:rPr>
          <w:color w:val="000000" w:themeColor="text1"/>
          <w:sz w:val="16"/>
          <w:szCs w:val="26"/>
        </w:rPr>
        <w:t xml:space="preserve"> </w:t>
      </w:r>
      <w:r w:rsidRPr="00F57D6D">
        <w:rPr>
          <w:color w:val="000000" w:themeColor="text1"/>
          <w:sz w:val="16"/>
          <w:szCs w:val="26"/>
        </w:rPr>
        <w:t>Last year's tax cut also allows the White House and congressional Republicans to argue they're putting more money in people's pockets.</w:t>
      </w:r>
      <w:r w:rsidRPr="00E806B1">
        <w:rPr>
          <w:color w:val="000000" w:themeColor="text1"/>
          <w:sz w:val="16"/>
          <w:szCs w:val="26"/>
        </w:rPr>
        <w:t xml:space="preserve"> </w:t>
      </w:r>
      <w:r w:rsidRPr="00C61563">
        <w:rPr>
          <w:rStyle w:val="Emphasis"/>
          <w:highlight w:val="cyan"/>
        </w:rPr>
        <w:t>The problem for Trump and</w:t>
      </w:r>
      <w:r w:rsidRPr="00C61563">
        <w:rPr>
          <w:rStyle w:val="Emphasis"/>
        </w:rPr>
        <w:t xml:space="preserve"> the </w:t>
      </w:r>
      <w:r w:rsidRPr="00C61563">
        <w:rPr>
          <w:rStyle w:val="Emphasis"/>
          <w:highlight w:val="cyan"/>
        </w:rPr>
        <w:t>GOP as</w:t>
      </w:r>
      <w:r w:rsidRPr="00C61563">
        <w:rPr>
          <w:rStyle w:val="Emphasis"/>
        </w:rPr>
        <w:t xml:space="preserve"> the </w:t>
      </w:r>
      <w:r w:rsidRPr="00C61563">
        <w:rPr>
          <w:rStyle w:val="Emphasis"/>
          <w:highlight w:val="cyan"/>
        </w:rPr>
        <w:t>midterms approach</w:t>
      </w:r>
      <w:r w:rsidRPr="00C61563">
        <w:rPr>
          <w:rStyle w:val="Emphasis"/>
        </w:rPr>
        <w:t xml:space="preserve">, however, </w:t>
      </w:r>
      <w:r w:rsidRPr="00C61563">
        <w:rPr>
          <w:rStyle w:val="Emphasis"/>
          <w:highlight w:val="cyan"/>
        </w:rPr>
        <w:t>is that</w:t>
      </w:r>
      <w:r w:rsidRPr="001556A5">
        <w:rPr>
          <w:rStyle w:val="Emphasis"/>
        </w:rPr>
        <w:t xml:space="preserve"> strong </w:t>
      </w:r>
      <w:r w:rsidRPr="00115A16">
        <w:rPr>
          <w:rStyle w:val="Emphasis"/>
          <w:highlight w:val="cyan"/>
        </w:rPr>
        <w:t xml:space="preserve">jobs numbers </w:t>
      </w:r>
      <w:r w:rsidRPr="00C61563">
        <w:rPr>
          <w:rStyle w:val="Emphasis"/>
          <w:highlight w:val="cyan"/>
        </w:rPr>
        <w:t>don't</w:t>
      </w:r>
      <w:r w:rsidRPr="00C61563">
        <w:rPr>
          <w:rStyle w:val="Emphasis"/>
        </w:rPr>
        <w:t xml:space="preserve"> necessarily</w:t>
      </w:r>
      <w:r w:rsidRPr="001556A5">
        <w:rPr>
          <w:rStyle w:val="Emphasis"/>
        </w:rPr>
        <w:t xml:space="preserve"> </w:t>
      </w:r>
      <w:r w:rsidRPr="00115A16">
        <w:rPr>
          <w:rStyle w:val="Emphasis"/>
          <w:highlight w:val="cyan"/>
        </w:rPr>
        <w:t xml:space="preserve">tell the full economic story </w:t>
      </w:r>
      <w:r w:rsidRPr="00C61563">
        <w:rPr>
          <w:rStyle w:val="Emphasis"/>
          <w:highlight w:val="cyan"/>
        </w:rPr>
        <w:t>for</w:t>
      </w:r>
      <w:r w:rsidRPr="00C61563">
        <w:rPr>
          <w:rStyle w:val="Emphasis"/>
        </w:rPr>
        <w:t xml:space="preserve"> most </w:t>
      </w:r>
      <w:r w:rsidRPr="00C61563">
        <w:rPr>
          <w:rStyle w:val="Emphasis"/>
          <w:highlight w:val="cyan"/>
        </w:rPr>
        <w:t>people in this country</w:t>
      </w:r>
      <w:r w:rsidRPr="00F57D6D">
        <w:rPr>
          <w:color w:val="000000" w:themeColor="text1"/>
          <w:sz w:val="16"/>
          <w:szCs w:val="26"/>
        </w:rPr>
        <w:t>.</w:t>
      </w:r>
      <w:r w:rsidRPr="00E806B1">
        <w:rPr>
          <w:b/>
          <w:color w:val="000000" w:themeColor="text1"/>
          <w:sz w:val="16"/>
          <w:szCs w:val="26"/>
        </w:rPr>
        <w:t xml:space="preserve"> </w:t>
      </w:r>
      <w:r w:rsidRPr="00E806B1">
        <w:rPr>
          <w:color w:val="000000" w:themeColor="text1"/>
          <w:sz w:val="16"/>
          <w:szCs w:val="26"/>
        </w:rPr>
        <w:t xml:space="preserve">One of the best-known slogans in recent political history is: "It's the economy, stupid." This simple message helped propel Bill Clinton to the White House in 1992 and later sustained his popularity when he faced impeachment. Candidates over the past quarter century have harkened back to this catchphrase – as incumbents running when the economy is strong or as challengers when the economy is weak. </w:t>
      </w:r>
      <w:r w:rsidRPr="00452901">
        <w:rPr>
          <w:rStyle w:val="Emphasis"/>
        </w:rPr>
        <w:t>This yea</w:t>
      </w:r>
      <w:r w:rsidRPr="001556A5">
        <w:rPr>
          <w:rStyle w:val="Emphasis"/>
        </w:rPr>
        <w:t>r</w:t>
      </w:r>
      <w:r w:rsidRPr="00E806B1">
        <w:rPr>
          <w:color w:val="000000" w:themeColor="text1"/>
          <w:sz w:val="16"/>
          <w:szCs w:val="26"/>
        </w:rPr>
        <w:t xml:space="preserve">, Donald </w:t>
      </w:r>
      <w:r w:rsidRPr="00452901">
        <w:rPr>
          <w:rStyle w:val="Emphasis"/>
          <w:highlight w:val="cyan"/>
        </w:rPr>
        <w:t>Trump and</w:t>
      </w:r>
      <w:r w:rsidRPr="00452901">
        <w:rPr>
          <w:rStyle w:val="Emphasis"/>
        </w:rPr>
        <w:t xml:space="preserve"> congressional </w:t>
      </w:r>
      <w:r w:rsidRPr="00452901">
        <w:rPr>
          <w:rStyle w:val="Emphasis"/>
          <w:highlight w:val="cyan"/>
        </w:rPr>
        <w:t>Republicans are banking on</w:t>
      </w:r>
      <w:r w:rsidRPr="00E806B1">
        <w:rPr>
          <w:color w:val="000000" w:themeColor="text1"/>
          <w:sz w:val="16"/>
          <w:szCs w:val="26"/>
        </w:rPr>
        <w:t xml:space="preserve"> the </w:t>
      </w:r>
      <w:r w:rsidRPr="00452901">
        <w:rPr>
          <w:rStyle w:val="Emphasis"/>
          <w:highlight w:val="cyan"/>
        </w:rPr>
        <w:t>strength of the</w:t>
      </w:r>
      <w:r w:rsidRPr="00E806B1">
        <w:rPr>
          <w:color w:val="000000" w:themeColor="text1"/>
          <w:sz w:val="16"/>
          <w:szCs w:val="26"/>
        </w:rPr>
        <w:t xml:space="preserve"> U.S. </w:t>
      </w:r>
      <w:r w:rsidRPr="00452901">
        <w:rPr>
          <w:rStyle w:val="Emphasis"/>
          <w:highlight w:val="cyan"/>
        </w:rPr>
        <w:t>economy</w:t>
      </w:r>
      <w:r w:rsidRPr="00452901">
        <w:rPr>
          <w:rStyle w:val="Emphasis"/>
        </w:rPr>
        <w:t xml:space="preserve"> to defy</w:t>
      </w:r>
      <w:r w:rsidRPr="00E806B1">
        <w:rPr>
          <w:color w:val="000000" w:themeColor="text1"/>
          <w:sz w:val="16"/>
          <w:szCs w:val="26"/>
        </w:rPr>
        <w:t xml:space="preserve"> the </w:t>
      </w:r>
      <w:r w:rsidRPr="00452901">
        <w:rPr>
          <w:rStyle w:val="Emphasis"/>
        </w:rPr>
        <w:t>history of big midterm losses for the president's party</w:t>
      </w:r>
      <w:r w:rsidRPr="00E806B1">
        <w:rPr>
          <w:b/>
          <w:color w:val="000000" w:themeColor="text1"/>
          <w:sz w:val="16"/>
          <w:szCs w:val="26"/>
        </w:rPr>
        <w:t xml:space="preserve">. </w:t>
      </w:r>
      <w:r w:rsidRPr="00115A16">
        <w:rPr>
          <w:rStyle w:val="Emphasis"/>
          <w:highlight w:val="cyan"/>
        </w:rPr>
        <w:t>But what if "It's the economy, stupid" turns out not to be so meaningful this year?</w:t>
      </w:r>
      <w:r w:rsidRPr="00E806B1">
        <w:rPr>
          <w:color w:val="000000" w:themeColor="text1"/>
          <w:sz w:val="16"/>
          <w:szCs w:val="26"/>
        </w:rPr>
        <w:t xml:space="preserve"> Arguably, </w:t>
      </w:r>
      <w:r w:rsidRPr="00452901">
        <w:rPr>
          <w:rStyle w:val="Emphasis"/>
          <w:highlight w:val="cyan"/>
        </w:rPr>
        <w:t>this slogan didn't</w:t>
      </w:r>
      <w:r w:rsidRPr="00E806B1">
        <w:rPr>
          <w:color w:val="000000" w:themeColor="text1"/>
          <w:sz w:val="16"/>
          <w:szCs w:val="26"/>
        </w:rPr>
        <w:t xml:space="preserve"> even </w:t>
      </w:r>
      <w:r w:rsidRPr="00452901">
        <w:rPr>
          <w:rStyle w:val="Emphasis"/>
          <w:highlight w:val="cyan"/>
        </w:rPr>
        <w:t>apply after Clinton's</w:t>
      </w:r>
      <w:r w:rsidRPr="00452901">
        <w:rPr>
          <w:rStyle w:val="Emphasis"/>
        </w:rPr>
        <w:t xml:space="preserve"> successful presidential </w:t>
      </w:r>
      <w:r w:rsidRPr="00452901">
        <w:rPr>
          <w:rStyle w:val="Emphasis"/>
          <w:highlight w:val="cyan"/>
        </w:rPr>
        <w:t>campaign</w:t>
      </w:r>
      <w:r w:rsidRPr="00E806B1">
        <w:rPr>
          <w:b/>
          <w:color w:val="000000" w:themeColor="text1"/>
          <w:sz w:val="16"/>
          <w:szCs w:val="26"/>
        </w:rPr>
        <w:t xml:space="preserve">. </w:t>
      </w:r>
      <w:r w:rsidRPr="00452901">
        <w:rPr>
          <w:rStyle w:val="Emphasis"/>
          <w:highlight w:val="cyan"/>
        </w:rPr>
        <w:t>Despite</w:t>
      </w:r>
      <w:r w:rsidRPr="00E806B1">
        <w:rPr>
          <w:b/>
          <w:color w:val="000000" w:themeColor="text1"/>
          <w:sz w:val="16"/>
          <w:szCs w:val="26"/>
        </w:rPr>
        <w:t xml:space="preserve"> </w:t>
      </w:r>
      <w:r w:rsidRPr="00E806B1">
        <w:rPr>
          <w:color w:val="000000" w:themeColor="text1"/>
          <w:sz w:val="16"/>
          <w:szCs w:val="26"/>
        </w:rPr>
        <w:t>a</w:t>
      </w:r>
      <w:r w:rsidRPr="00E806B1">
        <w:rPr>
          <w:b/>
          <w:color w:val="000000" w:themeColor="text1"/>
          <w:sz w:val="16"/>
          <w:szCs w:val="26"/>
        </w:rPr>
        <w:t xml:space="preserve"> </w:t>
      </w:r>
      <w:r w:rsidRPr="00452901">
        <w:rPr>
          <w:rStyle w:val="Emphasis"/>
          <w:highlight w:val="cyan"/>
        </w:rPr>
        <w:t>booming economy in the</w:t>
      </w:r>
      <w:r w:rsidRPr="00E806B1">
        <w:rPr>
          <w:color w:val="000000" w:themeColor="text1"/>
          <w:sz w:val="16"/>
          <w:szCs w:val="26"/>
        </w:rPr>
        <w:t xml:space="preserve"> late </w:t>
      </w:r>
      <w:r w:rsidRPr="00452901">
        <w:rPr>
          <w:rStyle w:val="Emphasis"/>
          <w:highlight w:val="cyan"/>
        </w:rPr>
        <w:t>1990s, Democrats couldn't win</w:t>
      </w:r>
      <w:r w:rsidRPr="00452901">
        <w:rPr>
          <w:rStyle w:val="Emphasis"/>
        </w:rPr>
        <w:t xml:space="preserve"> back control of </w:t>
      </w:r>
      <w:r w:rsidRPr="00452901">
        <w:rPr>
          <w:rStyle w:val="Emphasis"/>
          <w:highlight w:val="cyan"/>
        </w:rPr>
        <w:t>Congress</w:t>
      </w:r>
      <w:r w:rsidRPr="00115A16">
        <w:rPr>
          <w:rStyle w:val="Emphasis"/>
        </w:rPr>
        <w:t>.</w:t>
      </w:r>
      <w:r w:rsidRPr="00E806B1">
        <w:rPr>
          <w:color w:val="000000" w:themeColor="text1"/>
          <w:sz w:val="16"/>
          <w:szCs w:val="26"/>
        </w:rPr>
        <w:t xml:space="preserve"> Clinton's vice president, Al Gore, wasn't able to translate a strong economy and huge stock market gains into victory in 2000. </w:t>
      </w:r>
      <w:r w:rsidRPr="00E806B1">
        <w:rPr>
          <w:rStyle w:val="quote1"/>
          <w:color w:val="000000" w:themeColor="text1"/>
          <w:spacing w:val="-8"/>
          <w:sz w:val="16"/>
          <w:szCs w:val="26"/>
        </w:rPr>
        <w:t>"</w:t>
      </w:r>
      <w:r w:rsidRPr="00452901">
        <w:rPr>
          <w:rStyle w:val="Emphasis"/>
          <w:highlight w:val="cyan"/>
        </w:rPr>
        <w:t>Only</w:t>
      </w:r>
      <w:r w:rsidRPr="00452901">
        <w:rPr>
          <w:rStyle w:val="Emphasis"/>
        </w:rPr>
        <w:t xml:space="preserve"> about</w:t>
      </w:r>
      <w:r w:rsidRPr="00115A16">
        <w:rPr>
          <w:rStyle w:val="Emphasis"/>
        </w:rPr>
        <w:t xml:space="preserve"> </w:t>
      </w:r>
      <w:r w:rsidRPr="00D07600">
        <w:rPr>
          <w:rStyle w:val="Emphasis"/>
          <w:highlight w:val="cyan"/>
        </w:rPr>
        <w:t xml:space="preserve">one-fifth of Americans said they've </w:t>
      </w:r>
      <w:r w:rsidRPr="00452901">
        <w:rPr>
          <w:rStyle w:val="Emphasis"/>
          <w:highlight w:val="cyan"/>
        </w:rPr>
        <w:t>seen</w:t>
      </w:r>
      <w:r w:rsidRPr="00452901">
        <w:rPr>
          <w:rStyle w:val="Emphasis"/>
        </w:rPr>
        <w:t xml:space="preserve"> any financial</w:t>
      </w:r>
      <w:r w:rsidRPr="00115A16">
        <w:rPr>
          <w:rStyle w:val="Emphasis"/>
        </w:rPr>
        <w:t xml:space="preserve"> </w:t>
      </w:r>
      <w:r w:rsidRPr="00D07600">
        <w:rPr>
          <w:rStyle w:val="Emphasis"/>
          <w:highlight w:val="cyan"/>
        </w:rPr>
        <w:t>benefit from the tax cuts</w:t>
      </w:r>
      <w:r w:rsidRPr="00115A16">
        <w:rPr>
          <w:rStyle w:val="Emphasis"/>
        </w:rPr>
        <w:t xml:space="preserve"> </w:t>
      </w:r>
      <w:r w:rsidRPr="00452901">
        <w:rPr>
          <w:rStyle w:val="Emphasis"/>
        </w:rPr>
        <w:t>– a not-unexpected result given that the tax benefits were aimed at corporations and wealthier Americans</w:t>
      </w:r>
      <w:r w:rsidRPr="00115A16">
        <w:rPr>
          <w:rStyle w:val="Emphasis"/>
        </w:rPr>
        <w:t>."</w:t>
      </w:r>
      <w:r w:rsidRPr="00E806B1">
        <w:rPr>
          <w:color w:val="000000" w:themeColor="text1"/>
          <w:sz w:val="16"/>
          <w:szCs w:val="26"/>
        </w:rPr>
        <w:t xml:space="preserve"> More recently, Barack Obama won re-election in 2012 when the country was still climbing out of a recession. Four years later, </w:t>
      </w:r>
      <w:r w:rsidRPr="00452901">
        <w:rPr>
          <w:rStyle w:val="Emphasis"/>
        </w:rPr>
        <w:t>Hillary Clinton couldn't leverage a fully-recovered economy into an electoral victory</w:t>
      </w:r>
      <w:r w:rsidRPr="00E806B1">
        <w:rPr>
          <w:color w:val="000000" w:themeColor="text1"/>
          <w:sz w:val="16"/>
          <w:szCs w:val="26"/>
        </w:rPr>
        <w:t xml:space="preserve">. For the Trump Administration, the centerpiece of its economic record is strong jobs numbers, with the unemployment rate now at the lowest level since 2000. Last year's tax cut also allows the White House and congressional Republicans to argue they're putting more money in people's pockets. Not surprisingly, Trump has used every occasion to tout his economic record. He even marked Memorial Day by boasting that fallen soldiers would be "happy and proud" about low unemployment numbers. The problem for Trump, however, is that </w:t>
      </w:r>
      <w:r w:rsidRPr="00452901">
        <w:rPr>
          <w:rStyle w:val="Emphasis"/>
          <w:highlight w:val="cyan"/>
        </w:rPr>
        <w:t>strong jobs numbers don't</w:t>
      </w:r>
      <w:r w:rsidRPr="00452901">
        <w:rPr>
          <w:rStyle w:val="Emphasis"/>
        </w:rPr>
        <w:t xml:space="preserve"> necessarily </w:t>
      </w:r>
      <w:r w:rsidRPr="00452901">
        <w:rPr>
          <w:rStyle w:val="Emphasis"/>
          <w:highlight w:val="cyan"/>
        </w:rPr>
        <w:t>tell the full</w:t>
      </w:r>
      <w:r w:rsidRPr="00452901">
        <w:rPr>
          <w:rStyle w:val="Emphasis"/>
        </w:rPr>
        <w:t xml:space="preserve"> economic </w:t>
      </w:r>
      <w:r w:rsidRPr="00452901">
        <w:rPr>
          <w:rStyle w:val="Emphasis"/>
          <w:highlight w:val="cyan"/>
        </w:rPr>
        <w:t>story for most people</w:t>
      </w:r>
      <w:r w:rsidRPr="00452901">
        <w:rPr>
          <w:rStyle w:val="Emphasis"/>
        </w:rPr>
        <w:t xml:space="preserve"> in this country</w:t>
      </w:r>
      <w:r w:rsidRPr="00E806B1">
        <w:rPr>
          <w:color w:val="000000" w:themeColor="text1"/>
          <w:sz w:val="16"/>
          <w:szCs w:val="26"/>
        </w:rPr>
        <w:t xml:space="preserve">. According to a recent Monmouth University </w:t>
      </w:r>
      <w:hyperlink r:id="rId76" w:history="1">
        <w:r w:rsidRPr="00E806B1">
          <w:rPr>
            <w:rStyle w:val="Hyperlink"/>
            <w:color w:val="000000" w:themeColor="text1"/>
            <w:sz w:val="16"/>
            <w:szCs w:val="26"/>
          </w:rPr>
          <w:t>poll</w:t>
        </w:r>
      </w:hyperlink>
      <w:r w:rsidRPr="00E806B1">
        <w:rPr>
          <w:color w:val="000000" w:themeColor="text1"/>
          <w:sz w:val="16"/>
          <w:szCs w:val="26"/>
        </w:rPr>
        <w:t xml:space="preserve">, </w:t>
      </w:r>
      <w:r w:rsidRPr="00452901">
        <w:rPr>
          <w:rStyle w:val="Emphasis"/>
        </w:rPr>
        <w:t>only 12 percent of Americans said their family has benefited a great deal from recent economic growth.</w:t>
      </w:r>
      <w:r w:rsidRPr="00115A16">
        <w:rPr>
          <w:rStyle w:val="Emphasis"/>
        </w:rPr>
        <w:t xml:space="preserve"> </w:t>
      </w:r>
      <w:r w:rsidRPr="00D07600">
        <w:rPr>
          <w:rStyle w:val="Emphasis"/>
          <w:highlight w:val="cyan"/>
        </w:rPr>
        <w:t>A whopping 53 percent said they've been helped</w:t>
      </w:r>
      <w:r w:rsidRPr="00115A16">
        <w:rPr>
          <w:rStyle w:val="Emphasis"/>
        </w:rPr>
        <w:t xml:space="preserve"> </w:t>
      </w:r>
      <w:r w:rsidRPr="00452901">
        <w:rPr>
          <w:rStyle w:val="Emphasis"/>
        </w:rPr>
        <w:t>"not much" or</w:t>
      </w:r>
      <w:r w:rsidRPr="00115A16">
        <w:rPr>
          <w:rStyle w:val="Emphasis"/>
        </w:rPr>
        <w:t xml:space="preserve"> "</w:t>
      </w:r>
      <w:r w:rsidRPr="00D07600">
        <w:rPr>
          <w:rStyle w:val="Emphasis"/>
          <w:highlight w:val="cyan"/>
        </w:rPr>
        <w:t>not at all" by economic growth.</w:t>
      </w:r>
      <w:r w:rsidRPr="00E806B1">
        <w:rPr>
          <w:color w:val="000000" w:themeColor="text1"/>
          <w:sz w:val="16"/>
          <w:szCs w:val="26"/>
        </w:rPr>
        <w:t xml:space="preserve"> These figures are virtually the same as when Trump took office in January 2017. Despite the strong unemployment numbers, the percentage of working-age Americans who are employed today is actually </w:t>
      </w:r>
      <w:hyperlink r:id="rId77" w:history="1">
        <w:r w:rsidRPr="00E806B1">
          <w:rPr>
            <w:rStyle w:val="Hyperlink"/>
            <w:color w:val="000000" w:themeColor="text1"/>
            <w:sz w:val="16"/>
            <w:szCs w:val="26"/>
          </w:rPr>
          <w:t>lower</w:t>
        </w:r>
      </w:hyperlink>
      <w:r w:rsidRPr="00E806B1">
        <w:rPr>
          <w:color w:val="000000" w:themeColor="text1"/>
          <w:sz w:val="16"/>
          <w:szCs w:val="26"/>
        </w:rPr>
        <w:t xml:space="preserve"> than in 2008. College graduates hitting the </w:t>
      </w:r>
      <w:hyperlink r:id="rId78" w:history="1">
        <w:r w:rsidRPr="00E806B1">
          <w:rPr>
            <w:rStyle w:val="Hyperlink"/>
            <w:color w:val="000000" w:themeColor="text1"/>
            <w:sz w:val="16"/>
            <w:szCs w:val="26"/>
          </w:rPr>
          <w:t>job market</w:t>
        </w:r>
      </w:hyperlink>
      <w:r w:rsidRPr="00E806B1">
        <w:rPr>
          <w:color w:val="000000" w:themeColor="text1"/>
          <w:sz w:val="16"/>
          <w:szCs w:val="26"/>
        </w:rPr>
        <w:t xml:space="preserve"> this year will find 1.3 percent fewer jobs waiting for them, compared with last year. And wages are growing at a meager 2.6 percent rate, which won't make up for a long period of wage stagnation. </w:t>
      </w:r>
      <w:r w:rsidRPr="00D07600">
        <w:rPr>
          <w:rStyle w:val="Emphasis"/>
          <w:highlight w:val="cyan"/>
        </w:rPr>
        <w:t>As for the much-touted tax cuts, the law remains unpopular</w:t>
      </w:r>
      <w:r w:rsidRPr="00115A16">
        <w:rPr>
          <w:rStyle w:val="Emphasis"/>
        </w:rPr>
        <w:t xml:space="preserve">. </w:t>
      </w:r>
      <w:r w:rsidRPr="00452901">
        <w:rPr>
          <w:rStyle w:val="Emphasis"/>
        </w:rPr>
        <w:t xml:space="preserve">In a troubling sign for Republican candidates, only about </w:t>
      </w:r>
      <w:hyperlink r:id="rId79" w:history="1">
        <w:r w:rsidRPr="00452901">
          <w:rPr>
            <w:rStyle w:val="Emphasis"/>
          </w:rPr>
          <w:t>one-fifth</w:t>
        </w:r>
      </w:hyperlink>
      <w:r w:rsidRPr="00452901">
        <w:rPr>
          <w:rStyle w:val="Emphasis"/>
        </w:rPr>
        <w:t xml:space="preserve"> of Americans said they've seen any financial benefit from the tax cuts</w:t>
      </w:r>
      <w:r w:rsidRPr="00115A16">
        <w:rPr>
          <w:rStyle w:val="Emphasis"/>
        </w:rPr>
        <w:t xml:space="preserve"> </w:t>
      </w:r>
      <w:r w:rsidRPr="00E806B1">
        <w:rPr>
          <w:color w:val="000000" w:themeColor="text1"/>
          <w:sz w:val="16"/>
          <w:szCs w:val="26"/>
        </w:rPr>
        <w:t xml:space="preserve">– a not-unexpected result given that the tax benefits were aimed at corporations and wealthier Americans. At the same time, the price for everything else is going up. Gas prices have risen over 50 cents over the past year and are now at the highest level since 2014. An average household is expected to </w:t>
      </w:r>
      <w:hyperlink r:id="rId80" w:history="1">
        <w:r w:rsidRPr="00E806B1">
          <w:rPr>
            <w:rStyle w:val="Hyperlink"/>
            <w:color w:val="000000" w:themeColor="text1"/>
            <w:sz w:val="16"/>
            <w:szCs w:val="26"/>
          </w:rPr>
          <w:t>spend</w:t>
        </w:r>
      </w:hyperlink>
      <w:r w:rsidRPr="00E806B1">
        <w:rPr>
          <w:color w:val="000000" w:themeColor="text1"/>
          <w:sz w:val="16"/>
          <w:szCs w:val="26"/>
        </w:rPr>
        <w:t xml:space="preserve"> $248 more on gas this summer compared to last year. For the bottom one-fifth of households, the rise in gas prices has already </w:t>
      </w:r>
      <w:hyperlink r:id="rId81" w:history="1">
        <w:r w:rsidRPr="00E806B1">
          <w:rPr>
            <w:rStyle w:val="Hyperlink"/>
            <w:color w:val="000000" w:themeColor="text1"/>
            <w:sz w:val="16"/>
            <w:szCs w:val="26"/>
          </w:rPr>
          <w:t>offset</w:t>
        </w:r>
      </w:hyperlink>
      <w:r w:rsidRPr="00E806B1">
        <w:rPr>
          <w:color w:val="000000" w:themeColor="text1"/>
          <w:sz w:val="16"/>
          <w:szCs w:val="26"/>
        </w:rPr>
        <w:t xml:space="preserve"> whatever windfall they received from tax changes. The cost of other necessities is rising as well. Rent prices are </w:t>
      </w:r>
      <w:hyperlink r:id="rId82" w:history="1">
        <w:r w:rsidRPr="00E806B1">
          <w:rPr>
            <w:rStyle w:val="Hyperlink"/>
            <w:color w:val="000000" w:themeColor="text1"/>
            <w:sz w:val="16"/>
            <w:szCs w:val="26"/>
          </w:rPr>
          <w:t>soaring</w:t>
        </w:r>
      </w:hyperlink>
      <w:r w:rsidRPr="00E806B1">
        <w:rPr>
          <w:color w:val="000000" w:themeColor="text1"/>
          <w:sz w:val="16"/>
          <w:szCs w:val="26"/>
        </w:rPr>
        <w:t xml:space="preserve"> in cities like Orlando, Las Vegas, and Sacramento. Health care premiums for Americans on Obamacare will </w:t>
      </w:r>
      <w:hyperlink r:id="rId83" w:history="1">
        <w:r w:rsidRPr="00E806B1">
          <w:rPr>
            <w:rStyle w:val="Hyperlink"/>
            <w:color w:val="000000" w:themeColor="text1"/>
            <w:sz w:val="16"/>
            <w:szCs w:val="26"/>
          </w:rPr>
          <w:t>increase</w:t>
        </w:r>
      </w:hyperlink>
      <w:r w:rsidRPr="00E806B1">
        <w:rPr>
          <w:color w:val="000000" w:themeColor="text1"/>
          <w:sz w:val="16"/>
          <w:szCs w:val="26"/>
        </w:rPr>
        <w:t xml:space="preserve"> an average of 15 percent this year, largely because of Trump's actions to undermine the law. In individual states, the premium increases are much higher. One health plan has asked to </w:t>
      </w:r>
      <w:hyperlink r:id="rId84" w:history="1">
        <w:r w:rsidRPr="00E806B1">
          <w:rPr>
            <w:rStyle w:val="Hyperlink"/>
            <w:color w:val="000000" w:themeColor="text1"/>
            <w:sz w:val="16"/>
            <w:szCs w:val="26"/>
          </w:rPr>
          <w:t>boost</w:t>
        </w:r>
      </w:hyperlink>
      <w:r w:rsidRPr="00E806B1">
        <w:rPr>
          <w:color w:val="000000" w:themeColor="text1"/>
          <w:sz w:val="16"/>
          <w:szCs w:val="26"/>
        </w:rPr>
        <w:t xml:space="preserve"> rates by 64 percent in Virginia and 91 percent in Maryland. For the least fortunate in this country, the Administration is engaged in a systematic effort to make Medicaid, food stamps, and federal housing assistance more difficult to receive. Overall, four in ten Americans can't </w:t>
      </w:r>
      <w:hyperlink r:id="rId85" w:history="1">
        <w:r w:rsidRPr="00E806B1">
          <w:rPr>
            <w:rStyle w:val="Hyperlink"/>
            <w:color w:val="000000" w:themeColor="text1"/>
            <w:sz w:val="16"/>
            <w:szCs w:val="26"/>
          </w:rPr>
          <w:t>cover</w:t>
        </w:r>
      </w:hyperlink>
      <w:r w:rsidRPr="00E806B1">
        <w:rPr>
          <w:color w:val="000000" w:themeColor="text1"/>
          <w:sz w:val="16"/>
          <w:szCs w:val="26"/>
        </w:rPr>
        <w:t xml:space="preserve"> an unexpected $400 expense without borrowing money or selling something. </w:t>
      </w:r>
      <w:r w:rsidRPr="00464AD7">
        <w:rPr>
          <w:rStyle w:val="Emphasis"/>
          <w:highlight w:val="cyan"/>
        </w:rPr>
        <w:t>When you consider all aspects</w:t>
      </w:r>
      <w:r w:rsidRPr="00E806B1">
        <w:rPr>
          <w:color w:val="000000" w:themeColor="text1"/>
          <w:sz w:val="16"/>
          <w:szCs w:val="26"/>
        </w:rPr>
        <w:t xml:space="preserve"> of a typical household budget, </w:t>
      </w:r>
      <w:r w:rsidRPr="00464AD7">
        <w:rPr>
          <w:rStyle w:val="Emphasis"/>
          <w:highlight w:val="cyan"/>
        </w:rPr>
        <w:t>it's no wonder that</w:t>
      </w:r>
      <w:r w:rsidRPr="00452901">
        <w:rPr>
          <w:rStyle w:val="Emphasis"/>
        </w:rPr>
        <w:t>, despite low unemployment,</w:t>
      </w:r>
      <w:r w:rsidRPr="00115A16">
        <w:rPr>
          <w:rStyle w:val="Emphasis"/>
        </w:rPr>
        <w:t xml:space="preserve"> </w:t>
      </w:r>
      <w:r w:rsidRPr="00464AD7">
        <w:rPr>
          <w:rStyle w:val="Emphasis"/>
          <w:highlight w:val="cyan"/>
        </w:rPr>
        <w:t>only</w:t>
      </w:r>
      <w:r w:rsidRPr="00115A16">
        <w:rPr>
          <w:rStyle w:val="Emphasis"/>
        </w:rPr>
        <w:t xml:space="preserve"> </w:t>
      </w:r>
      <w:r w:rsidRPr="00452901">
        <w:rPr>
          <w:rStyle w:val="Emphasis"/>
        </w:rPr>
        <w:t xml:space="preserve">about </w:t>
      </w:r>
      <w:hyperlink r:id="rId86" w:history="1">
        <w:r w:rsidRPr="00464AD7">
          <w:rPr>
            <w:rStyle w:val="Emphasis"/>
            <w:highlight w:val="cyan"/>
          </w:rPr>
          <w:t>one-third</w:t>
        </w:r>
      </w:hyperlink>
      <w:r w:rsidRPr="00464AD7">
        <w:rPr>
          <w:rStyle w:val="Emphasis"/>
          <w:highlight w:val="cyan"/>
        </w:rPr>
        <w:t xml:space="preserve"> of Americans say the country is</w:t>
      </w:r>
      <w:r w:rsidRPr="00464AD7">
        <w:rPr>
          <w:rStyle w:val="Emphasis"/>
        </w:rPr>
        <w:t xml:space="preserve"> </w:t>
      </w:r>
      <w:r w:rsidRPr="00452901">
        <w:rPr>
          <w:rStyle w:val="Emphasis"/>
        </w:rPr>
        <w:t>headed</w:t>
      </w:r>
      <w:r w:rsidRPr="00464AD7">
        <w:rPr>
          <w:rStyle w:val="Emphasis"/>
        </w:rPr>
        <w:t xml:space="preserve"> </w:t>
      </w:r>
      <w:r w:rsidRPr="00464AD7">
        <w:rPr>
          <w:rStyle w:val="Emphasis"/>
          <w:highlight w:val="cyan"/>
        </w:rPr>
        <w:t>in the right direction</w:t>
      </w:r>
      <w:r w:rsidRPr="00E806B1">
        <w:rPr>
          <w:color w:val="000000" w:themeColor="text1"/>
          <w:sz w:val="16"/>
          <w:szCs w:val="26"/>
        </w:rPr>
        <w:t xml:space="preserve">, compared with 52 percent who say it's on the wrong track. Certainly, low unemployment numbers can provide Trump with an important rhetorical weapon against a potential Democratic wave. However, </w:t>
      </w:r>
      <w:r w:rsidRPr="00452901">
        <w:rPr>
          <w:rStyle w:val="Emphasis"/>
          <w:highlight w:val="cyan"/>
        </w:rPr>
        <w:t>unless the</w:t>
      </w:r>
      <w:r w:rsidRPr="00452901">
        <w:rPr>
          <w:rStyle w:val="Emphasis"/>
        </w:rPr>
        <w:t xml:space="preserve"> rosy </w:t>
      </w:r>
      <w:r w:rsidRPr="00452901">
        <w:rPr>
          <w:rStyle w:val="Emphasis"/>
          <w:highlight w:val="cyan"/>
        </w:rPr>
        <w:t>picture presented by</w:t>
      </w:r>
      <w:r w:rsidRPr="00452901">
        <w:rPr>
          <w:rStyle w:val="Emphasis"/>
        </w:rPr>
        <w:t xml:space="preserve"> Trump and his allies </w:t>
      </w:r>
      <w:r w:rsidRPr="00452901">
        <w:rPr>
          <w:rStyle w:val="Emphasis"/>
          <w:highlight w:val="cyan"/>
        </w:rPr>
        <w:t>matches the reality for most Americans, a strong</w:t>
      </w:r>
      <w:r w:rsidRPr="00452901">
        <w:rPr>
          <w:rStyle w:val="Emphasis"/>
        </w:rPr>
        <w:t xml:space="preserve"> overall </w:t>
      </w:r>
      <w:r w:rsidRPr="00452901">
        <w:rPr>
          <w:rStyle w:val="Emphasis"/>
          <w:highlight w:val="cyan"/>
        </w:rPr>
        <w:t>economy won't be a decisive issue for midterm voters</w:t>
      </w:r>
      <w:r w:rsidRPr="00452901">
        <w:rPr>
          <w:rStyle w:val="Emphasis"/>
        </w:rPr>
        <w:t>, especially given the constant swirl of controversy, chaos, and divisiveness surrounding Trump</w:t>
      </w:r>
      <w:r w:rsidRPr="00E806B1">
        <w:rPr>
          <w:color w:val="000000" w:themeColor="text1"/>
          <w:sz w:val="16"/>
          <w:szCs w:val="26"/>
        </w:rPr>
        <w:t xml:space="preserve">. Much can change over the next five months. But if Donald Trump thinks that low unemployment alone will ensure Republican control of Congress, he'll be in for a rude awakening the morning of November 7. </w:t>
      </w:r>
      <w:r w:rsidRPr="00464AD7">
        <w:rPr>
          <w:rStyle w:val="Emphasis"/>
          <w:highlight w:val="cyan"/>
        </w:rPr>
        <w:t>This year, understanding voter sentiment won't be as simple as reading a few pieces of economic data.</w:t>
      </w:r>
    </w:p>
    <w:p w14:paraId="7337BED7" w14:textId="79443242" w:rsidR="00E759C6" w:rsidRDefault="00E759C6" w:rsidP="00E759C6"/>
    <w:p w14:paraId="48491200" w14:textId="5DD56742" w:rsidR="00A34258" w:rsidRDefault="00A34258" w:rsidP="00A34258">
      <w:pPr>
        <w:pStyle w:val="Heading3"/>
      </w:pPr>
      <w:r>
        <w:t>A2:  Kavanaugh Thumps</w:t>
      </w:r>
    </w:p>
    <w:p w14:paraId="5EE74968" w14:textId="69F81357" w:rsidR="00A34258" w:rsidRDefault="00A34258" w:rsidP="00A34258"/>
    <w:p w14:paraId="6D0AD468" w14:textId="538397E2" w:rsidR="00A34258" w:rsidRDefault="00A34258" w:rsidP="00A34258"/>
    <w:p w14:paraId="7A66ADE9" w14:textId="52ADC4B1" w:rsidR="00A34258" w:rsidRDefault="00A34258" w:rsidP="00A34258">
      <w:pPr>
        <w:pStyle w:val="Heading4"/>
      </w:pPr>
      <w:r>
        <w:t>Kavanaugh not key – court noms less important in midterms</w:t>
      </w:r>
    </w:p>
    <w:p w14:paraId="3FF12431" w14:textId="77777777" w:rsidR="00A34258" w:rsidRPr="00A34258" w:rsidRDefault="00A34258" w:rsidP="00A34258">
      <w:pPr>
        <w:rPr>
          <w:rStyle w:val="Style13ptBold"/>
        </w:rPr>
      </w:pPr>
      <w:r w:rsidRPr="00A34258">
        <w:rPr>
          <w:rStyle w:val="Style13ptBold"/>
        </w:rPr>
        <w:t>Golshan ‘18</w:t>
      </w:r>
    </w:p>
    <w:p w14:paraId="21063F33" w14:textId="77777777" w:rsidR="00A34258" w:rsidRPr="00A34258" w:rsidRDefault="00A34258" w:rsidP="00A34258">
      <w:r w:rsidRPr="00A34258">
        <w:t xml:space="preserve">Tara Golshan covers Congress, elections, and just about anything in politics that needs explaining. she's written comprehensive explainers about congressional budgets, spending fights, the immigration debate, health care and tax reform. She profiled Mark Meadows and keeps close tabs on the internal divisions within the Republican party. Tara started at Vox in January 2016. “Will Brett Kavanaugh turn out the Republican base in 2018? Republicans aren’t sure.” https://www.vox.com/2018/7/11/17553792/brett-kavanaugh-republican-base-2018-midterms.  </w:t>
      </w:r>
    </w:p>
    <w:p w14:paraId="07B34160" w14:textId="77777777" w:rsidR="00A34258" w:rsidRPr="004D2AF5" w:rsidRDefault="00A34258" w:rsidP="00A34258">
      <w:pPr>
        <w:rPr>
          <w:rStyle w:val="Style13ptBold"/>
          <w:b w:val="0"/>
        </w:rPr>
      </w:pPr>
    </w:p>
    <w:p w14:paraId="48EFCBDB" w14:textId="77777777" w:rsidR="00A34258" w:rsidRPr="00CD1B76" w:rsidRDefault="00A34258" w:rsidP="00A34258">
      <w:pPr>
        <w:rPr>
          <w:bCs/>
          <w:sz w:val="16"/>
          <w:szCs w:val="16"/>
        </w:rPr>
      </w:pPr>
      <w:r w:rsidRPr="00CD1B76">
        <w:rPr>
          <w:bCs/>
          <w:sz w:val="16"/>
          <w:szCs w:val="16"/>
        </w:rPr>
        <w:t xml:space="preserve">But </w:t>
      </w:r>
      <w:r w:rsidRPr="00A34258">
        <w:rPr>
          <w:rStyle w:val="StyleUnderline"/>
          <w:highlight w:val="yellow"/>
        </w:rPr>
        <w:t>is Kavanaugh the kind of win that can stop a</w:t>
      </w:r>
      <w:r w:rsidRPr="00CD1B76">
        <w:rPr>
          <w:bCs/>
          <w:sz w:val="16"/>
          <w:szCs w:val="16"/>
        </w:rPr>
        <w:t xml:space="preserve"> so-called “</w:t>
      </w:r>
      <w:r w:rsidRPr="00A34258">
        <w:rPr>
          <w:rStyle w:val="StyleUnderline"/>
          <w:highlight w:val="yellow"/>
        </w:rPr>
        <w:t>blue wave”</w:t>
      </w:r>
      <w:r w:rsidRPr="00CD1B76">
        <w:rPr>
          <w:bCs/>
          <w:sz w:val="16"/>
          <w:szCs w:val="16"/>
        </w:rPr>
        <w:t xml:space="preserve"> election year?</w:t>
      </w:r>
    </w:p>
    <w:p w14:paraId="326C7AE2" w14:textId="77777777" w:rsidR="00A34258" w:rsidRPr="00CD1B76" w:rsidRDefault="00A34258" w:rsidP="00A34258">
      <w:pPr>
        <w:rPr>
          <w:bCs/>
          <w:sz w:val="16"/>
          <w:szCs w:val="16"/>
        </w:rPr>
      </w:pPr>
      <w:r w:rsidRPr="00CD1B76">
        <w:rPr>
          <w:bCs/>
          <w:sz w:val="16"/>
          <w:szCs w:val="16"/>
        </w:rPr>
        <w:t>Endangered Sen. Dean Heller certainly seemed to think so back in March, when he correctly predicted that Supreme Court Justice John Kennedy would retire, musing a Supreme Court nomination could motivate the Republican base — and possibly save his fraught reelection bid.</w:t>
      </w:r>
    </w:p>
    <w:p w14:paraId="06B30047" w14:textId="77777777" w:rsidR="00A34258" w:rsidRPr="00CD1B76" w:rsidRDefault="00A34258" w:rsidP="00A34258">
      <w:pPr>
        <w:rPr>
          <w:bCs/>
          <w:sz w:val="16"/>
        </w:rPr>
      </w:pPr>
      <w:r w:rsidRPr="00A34258">
        <w:rPr>
          <w:bCs/>
          <w:sz w:val="16"/>
        </w:rPr>
        <w:t>“</w:t>
      </w:r>
      <w:r w:rsidRPr="00A34258">
        <w:rPr>
          <w:rStyle w:val="Emphasis"/>
        </w:rPr>
        <w:t>Republicans are going to have an opportunity</w:t>
      </w:r>
      <w:r w:rsidRPr="00A34258">
        <w:rPr>
          <w:bCs/>
          <w:sz w:val="16"/>
        </w:rPr>
        <w:t xml:space="preserve"> now </w:t>
      </w:r>
      <w:r w:rsidRPr="00A34258">
        <w:rPr>
          <w:rStyle w:val="Emphasis"/>
        </w:rPr>
        <w:t>to put another Supreme Court justice in place</w:t>
      </w:r>
      <w:r w:rsidRPr="00A34258">
        <w:rPr>
          <w:bCs/>
          <w:sz w:val="16"/>
        </w:rPr>
        <w:t xml:space="preserve">, </w:t>
      </w:r>
      <w:r w:rsidRPr="00A34258">
        <w:rPr>
          <w:rStyle w:val="Emphasis"/>
        </w:rPr>
        <w:t>which</w:t>
      </w:r>
      <w:r w:rsidRPr="00A34258">
        <w:rPr>
          <w:bCs/>
          <w:sz w:val="16"/>
        </w:rPr>
        <w:t xml:space="preserve"> I’m hoping </w:t>
      </w:r>
      <w:r w:rsidRPr="00A34258">
        <w:rPr>
          <w:rStyle w:val="Emphasis"/>
        </w:rPr>
        <w:t>will get our base a little motivated</w:t>
      </w:r>
      <w:r w:rsidRPr="00A34258">
        <w:rPr>
          <w:bCs/>
          <w:sz w:val="16"/>
        </w:rPr>
        <w:t xml:space="preserve"> because</w:t>
      </w:r>
      <w:r w:rsidRPr="00CD1B76">
        <w:rPr>
          <w:bCs/>
          <w:sz w:val="16"/>
        </w:rPr>
        <w:t xml:space="preserve"> right now, they’re not very motivated,” Heller said during a private event, then, according to audio obtained by Politico. “But I think a new Supreme Court justice will get them motivated.”</w:t>
      </w:r>
    </w:p>
    <w:p w14:paraId="1C1E64E8" w14:textId="77777777" w:rsidR="00A34258" w:rsidRPr="00CD1B76" w:rsidRDefault="00A34258" w:rsidP="00A34258">
      <w:pPr>
        <w:rPr>
          <w:bCs/>
          <w:sz w:val="16"/>
          <w:szCs w:val="16"/>
        </w:rPr>
      </w:pPr>
      <w:r w:rsidRPr="00CD1B76">
        <w:rPr>
          <w:bCs/>
          <w:sz w:val="16"/>
          <w:szCs w:val="16"/>
        </w:rPr>
        <w:t>But Republican senators are reluctant to repeat Heller’s thoughts this week.</w:t>
      </w:r>
    </w:p>
    <w:p w14:paraId="5511EC33" w14:textId="77777777" w:rsidR="00A34258" w:rsidRPr="00CD1B76" w:rsidRDefault="00A34258" w:rsidP="00A34258">
      <w:pPr>
        <w:rPr>
          <w:bCs/>
          <w:sz w:val="16"/>
          <w:szCs w:val="16"/>
        </w:rPr>
      </w:pPr>
      <w:r w:rsidRPr="00CD1B76">
        <w:rPr>
          <w:bCs/>
          <w:sz w:val="16"/>
          <w:szCs w:val="16"/>
        </w:rPr>
        <w:t>“Don’t know, don’t know,” Sen. Jeff Flake (AZ), who is retiring rather than face the brutal 2018 election cycle, told Vox on Tuesday of the prospects of motivating Republican voters. “I think people will say it’s a strong pick.”</w:t>
      </w:r>
    </w:p>
    <w:p w14:paraId="2B9F4B27" w14:textId="77777777" w:rsidR="00A34258" w:rsidRPr="004D2AF5" w:rsidRDefault="00A34258" w:rsidP="00A34258">
      <w:pPr>
        <w:rPr>
          <w:bCs/>
          <w:sz w:val="26"/>
        </w:rPr>
      </w:pPr>
      <w:r w:rsidRPr="00CD1B76">
        <w:rPr>
          <w:bCs/>
          <w:sz w:val="16"/>
          <w:szCs w:val="16"/>
        </w:rPr>
        <w:t>This was repeated by Sen. Lamar Alexander (TN), the chair of the Senate Republican Conference, who said, “we’ll see.” Sen. Roger Wicker (MS) said, “well, I’m not sure.”</w:t>
      </w:r>
    </w:p>
    <w:p w14:paraId="1912DCDB" w14:textId="77777777" w:rsidR="00A34258" w:rsidRPr="00CD1B76" w:rsidRDefault="00A34258" w:rsidP="00A34258">
      <w:pPr>
        <w:rPr>
          <w:bCs/>
          <w:sz w:val="16"/>
        </w:rPr>
      </w:pPr>
      <w:r w:rsidRPr="00C27755">
        <w:rPr>
          <w:rStyle w:val="Emphasis"/>
        </w:rPr>
        <w:t xml:space="preserve">Matt </w:t>
      </w:r>
      <w:r w:rsidRPr="00CD1B76">
        <w:rPr>
          <w:rStyle w:val="Emphasis"/>
          <w:highlight w:val="yellow"/>
        </w:rPr>
        <w:t>Mackowiak</w:t>
      </w:r>
      <w:r w:rsidRPr="00CD1B76">
        <w:rPr>
          <w:bCs/>
          <w:sz w:val="16"/>
        </w:rPr>
        <w:t xml:space="preserve">, a conservative </w:t>
      </w:r>
      <w:r w:rsidRPr="00C27755">
        <w:rPr>
          <w:rStyle w:val="StyleUnderline"/>
          <w:highlight w:val="yellow"/>
        </w:rPr>
        <w:t>political strategist</w:t>
      </w:r>
      <w:r w:rsidRPr="00CD1B76">
        <w:rPr>
          <w:bCs/>
          <w:sz w:val="16"/>
        </w:rPr>
        <w:t xml:space="preserve">, also </w:t>
      </w:r>
      <w:r w:rsidRPr="00CD1B76">
        <w:rPr>
          <w:rStyle w:val="Emphasis"/>
          <w:highlight w:val="yellow"/>
        </w:rPr>
        <w:t>wasn’t certain. “Generally, I don’t think the Supreme Court is all that important in midterms</w:t>
      </w:r>
      <w:r w:rsidRPr="00CD1B76">
        <w:rPr>
          <w:bCs/>
          <w:sz w:val="16"/>
        </w:rPr>
        <w:t xml:space="preserve"> — </w:t>
      </w:r>
      <w:r w:rsidRPr="00CD1B76">
        <w:rPr>
          <w:rStyle w:val="Emphasis"/>
          <w:highlight w:val="yellow"/>
        </w:rPr>
        <w:t>it was more important in this presidential election because there was an understanding there would be a couple openings and Trump and Hillary Clinton had such different ideas on what a judge should be,”</w:t>
      </w:r>
      <w:r w:rsidRPr="00CD1B76">
        <w:rPr>
          <w:bCs/>
          <w:sz w:val="16"/>
        </w:rPr>
        <w:t xml:space="preserve"> he said.</w:t>
      </w:r>
    </w:p>
    <w:p w14:paraId="6F5F8EAB" w14:textId="77777777" w:rsidR="00A34258" w:rsidRPr="00A34258" w:rsidRDefault="00A34258" w:rsidP="00A34258"/>
    <w:p w14:paraId="77AA14CB" w14:textId="1A4FDDAD" w:rsidR="00B545B1" w:rsidRDefault="00B545B1" w:rsidP="00B545B1">
      <w:pPr>
        <w:pStyle w:val="Heading1"/>
      </w:pPr>
      <w:r>
        <w:t>Impacts---Filibuster---The Wall</w:t>
      </w:r>
    </w:p>
    <w:p w14:paraId="52EC9AAB" w14:textId="77777777" w:rsidR="00B545B1" w:rsidRDefault="00B545B1" w:rsidP="00B545B1">
      <w:pPr>
        <w:pStyle w:val="Heading3"/>
      </w:pPr>
      <w:r>
        <w:t>The Wall – 1NC/2NC</w:t>
      </w:r>
    </w:p>
    <w:p w14:paraId="59F673C0" w14:textId="77777777" w:rsidR="00B545B1" w:rsidRDefault="00B545B1" w:rsidP="00B545B1"/>
    <w:p w14:paraId="5EC38096" w14:textId="77777777" w:rsidR="00B545B1" w:rsidRDefault="00B545B1" w:rsidP="00B545B1">
      <w:pPr>
        <w:pStyle w:val="Heading4"/>
      </w:pPr>
      <w:r>
        <w:t xml:space="preserve">Dem Filibuster is only thing preventing the wall now. </w:t>
      </w:r>
    </w:p>
    <w:p w14:paraId="0D28F3A8" w14:textId="77777777" w:rsidR="00B545B1" w:rsidRPr="00E8246F" w:rsidRDefault="00B545B1" w:rsidP="00B545B1">
      <w:r w:rsidRPr="00E8246F">
        <w:rPr>
          <w:rStyle w:val="Style13ptBold"/>
        </w:rPr>
        <w:t>Miller 17.</w:t>
      </w:r>
      <w:r w:rsidRPr="00E8246F">
        <w:t xml:space="preserve"> [S.A., White House reporter, "Trump allies embrace president’s call to eliminate Senate filibuster as means to advance agenda" The Washington Times -- August 27 -- www.washingtontimes.com/news/2017/aug/27/donald-trumps-case-against-filibuster-gains-suppor/</w:t>
      </w:r>
      <w:r>
        <w:t>]</w:t>
      </w:r>
    </w:p>
    <w:p w14:paraId="77181C7D" w14:textId="77777777" w:rsidR="00B545B1" w:rsidRDefault="00B545B1" w:rsidP="00B545B1">
      <w:pPr>
        <w:rPr>
          <w:sz w:val="16"/>
        </w:rPr>
      </w:pPr>
      <w:r w:rsidRPr="00E8246F">
        <w:rPr>
          <w:rStyle w:val="StyleUnderline"/>
        </w:rPr>
        <w:t>The Senate is no longer a stately cooling saucer for overheated legislation but a stagnant swamp where bills putrefy</w:t>
      </w:r>
      <w:r w:rsidRPr="00E8246F">
        <w:rPr>
          <w:sz w:val="16"/>
        </w:rPr>
        <w:t xml:space="preserve">, the argument goes. </w:t>
      </w:r>
      <w:r w:rsidRPr="002A1B31">
        <w:rPr>
          <w:rStyle w:val="StyleUnderline"/>
          <w:highlight w:val="yellow"/>
        </w:rPr>
        <w:t>Because of the requirement for 60 votes</w:t>
      </w:r>
      <w:r w:rsidRPr="00E8246F">
        <w:rPr>
          <w:rStyle w:val="StyleUnderline"/>
        </w:rPr>
        <w:t xml:space="preserve"> to advance most legislation in the Senate</w:t>
      </w:r>
      <w:r w:rsidRPr="00E8246F">
        <w:rPr>
          <w:sz w:val="16"/>
        </w:rPr>
        <w:t xml:space="preserve">, </w:t>
      </w:r>
      <w:r w:rsidRPr="002A1B31">
        <w:rPr>
          <w:rStyle w:val="StyleUnderline"/>
          <w:highlight w:val="yellow"/>
        </w:rPr>
        <w:t>the fate of</w:t>
      </w:r>
      <w:r w:rsidRPr="00E8246F">
        <w:rPr>
          <w:rStyle w:val="StyleUnderline"/>
        </w:rPr>
        <w:t xml:space="preserve"> Mr. </w:t>
      </w:r>
      <w:r w:rsidRPr="002A1B31">
        <w:rPr>
          <w:rStyle w:val="StyleUnderline"/>
          <w:highlight w:val="yellow"/>
        </w:rPr>
        <w:t>Trump’s top priority to build a wall</w:t>
      </w:r>
      <w:r w:rsidRPr="00E8246F">
        <w:rPr>
          <w:rStyle w:val="StyleUnderline"/>
        </w:rPr>
        <w:t xml:space="preserve"> on the southeastern border now </w:t>
      </w:r>
      <w:r w:rsidRPr="002A1B31">
        <w:rPr>
          <w:rStyle w:val="StyleUnderline"/>
          <w:highlight w:val="yellow"/>
        </w:rPr>
        <w:t>rests in the hands of the minority</w:t>
      </w:r>
      <w:r w:rsidRPr="00E8246F">
        <w:rPr>
          <w:rStyle w:val="StyleUnderline"/>
        </w:rPr>
        <w:t xml:space="preserve"> party</w:t>
      </w:r>
      <w:r w:rsidRPr="00E8246F">
        <w:rPr>
          <w:sz w:val="16"/>
        </w:rPr>
        <w:t xml:space="preserve">. </w:t>
      </w:r>
      <w:r w:rsidRPr="00E8246F">
        <w:rPr>
          <w:rStyle w:val="StyleUnderline"/>
        </w:rPr>
        <w:t xml:space="preserve">Senate </w:t>
      </w:r>
      <w:r w:rsidRPr="002A1B31">
        <w:rPr>
          <w:rStyle w:val="StyleUnderline"/>
          <w:highlight w:val="yellow"/>
        </w:rPr>
        <w:t>Democrats’ lockstep opposition to the wall is enough to derail</w:t>
      </w:r>
      <w:r w:rsidRPr="00E8246F">
        <w:rPr>
          <w:rStyle w:val="StyleUnderline"/>
        </w:rPr>
        <w:t xml:space="preserve"> a funding bill</w:t>
      </w:r>
      <w:r w:rsidRPr="00E8246F">
        <w:rPr>
          <w:sz w:val="16"/>
        </w:rPr>
        <w:t xml:space="preserve">, potentially provoking a government shutdown over the issue despite support from the White House and majorities in the House and Senate. </w:t>
      </w:r>
      <w:r w:rsidRPr="00E8246F">
        <w:rPr>
          <w:rStyle w:val="StyleUnderline"/>
        </w:rPr>
        <w:t>It also created a roadblock for more than 300 bills passed by the Republican-run House, including measures such as Kate’s Law that would increase penalties for deported illegal immigrants who return to the U.S</w:t>
      </w:r>
      <w:r w:rsidRPr="00E8246F">
        <w:rPr>
          <w:sz w:val="16"/>
        </w:rPr>
        <w:t>., a rewrite of the Dodd-Frank financial law and numerous bills to combat human trafficking.</w:t>
      </w:r>
    </w:p>
    <w:p w14:paraId="7309EAE8" w14:textId="77777777" w:rsidR="00B545B1" w:rsidRDefault="00B545B1" w:rsidP="00B545B1"/>
    <w:p w14:paraId="5E85BE17" w14:textId="77777777" w:rsidR="00B545B1" w:rsidRDefault="00B545B1" w:rsidP="00B545B1">
      <w:pPr>
        <w:pStyle w:val="Heading4"/>
      </w:pPr>
      <w:r>
        <w:t xml:space="preserve">The wall crushes US-Mexico relations. </w:t>
      </w:r>
    </w:p>
    <w:p w14:paraId="4BDA6347" w14:textId="77777777" w:rsidR="00B545B1" w:rsidRPr="003B602B" w:rsidRDefault="00B545B1" w:rsidP="00B545B1">
      <w:r w:rsidRPr="003B602B">
        <w:rPr>
          <w:rStyle w:val="Style13ptBold"/>
        </w:rPr>
        <w:t>Shephard 16.</w:t>
      </w:r>
      <w:r w:rsidRPr="003B602B">
        <w:t xml:space="preserve"> [Alex, news editor, The New Republic -- https://newrepublic.com/minutes/132390/donald-trumps-new-plan-pay-mexican-border-wall-upend-lives-thousands-mexicans-destroy-us-mexico-relations</w:t>
      </w:r>
      <w:r>
        <w:t>]</w:t>
      </w:r>
    </w:p>
    <w:p w14:paraId="141F7C5A" w14:textId="77777777" w:rsidR="00B545B1" w:rsidRPr="00E148D5" w:rsidRDefault="00B545B1" w:rsidP="00B545B1">
      <w:pPr>
        <w:rPr>
          <w:sz w:val="16"/>
        </w:rPr>
      </w:pPr>
      <w:r w:rsidRPr="00E148D5">
        <w:rPr>
          <w:sz w:val="16"/>
        </w:rPr>
        <w:t xml:space="preserve">Donald </w:t>
      </w:r>
      <w:r w:rsidRPr="00283E36">
        <w:rPr>
          <w:rStyle w:val="StyleUnderline"/>
          <w:highlight w:val="yellow"/>
        </w:rPr>
        <w:t>Trump’s new plan</w:t>
      </w:r>
      <w:r w:rsidRPr="003B602B">
        <w:rPr>
          <w:rStyle w:val="StyleUnderline"/>
        </w:rPr>
        <w:t xml:space="preserve"> to pay </w:t>
      </w:r>
      <w:r w:rsidRPr="00283E36">
        <w:rPr>
          <w:rStyle w:val="StyleUnderline"/>
          <w:highlight w:val="yellow"/>
        </w:rPr>
        <w:t>for a</w:t>
      </w:r>
      <w:r w:rsidRPr="003B602B">
        <w:rPr>
          <w:rStyle w:val="StyleUnderline"/>
        </w:rPr>
        <w:t xml:space="preserve"> Mexican </w:t>
      </w:r>
      <w:r w:rsidRPr="00283E36">
        <w:rPr>
          <w:rStyle w:val="StyleUnderline"/>
          <w:highlight w:val="yellow"/>
        </w:rPr>
        <w:t>border wall would</w:t>
      </w:r>
      <w:r w:rsidRPr="003B602B">
        <w:rPr>
          <w:rStyle w:val="StyleUnderline"/>
        </w:rPr>
        <w:t xml:space="preserve"> upend the lives of thousands of Mexicans and </w:t>
      </w:r>
      <w:r w:rsidRPr="00B10B8B">
        <w:rPr>
          <w:rStyle w:val="Emphasis"/>
          <w:highlight w:val="yellow"/>
        </w:rPr>
        <w:t>destroy U.S.-Mexico relations</w:t>
      </w:r>
      <w:r w:rsidRPr="00E148D5">
        <w:rPr>
          <w:sz w:val="16"/>
        </w:rPr>
        <w:t xml:space="preserve">.For most of his campaign, </w:t>
      </w:r>
      <w:r w:rsidRPr="00283E36">
        <w:rPr>
          <w:rStyle w:val="StyleUnderline"/>
          <w:highlight w:val="yellow"/>
        </w:rPr>
        <w:t>Trump has promised that Mexico would pay</w:t>
      </w:r>
      <w:r w:rsidRPr="00E148D5">
        <w:rPr>
          <w:rStyle w:val="StyleUnderline"/>
        </w:rPr>
        <w:t xml:space="preserve"> for the colossal</w:t>
      </w:r>
      <w:r w:rsidRPr="00E148D5">
        <w:rPr>
          <w:sz w:val="16"/>
        </w:rPr>
        <w:t xml:space="preserve">, Game of Thrones-esque </w:t>
      </w:r>
      <w:r w:rsidRPr="00E148D5">
        <w:rPr>
          <w:rStyle w:val="StyleUnderline"/>
        </w:rPr>
        <w:t>wall</w:t>
      </w:r>
      <w:r w:rsidRPr="00E148D5">
        <w:rPr>
          <w:sz w:val="16"/>
        </w:rPr>
        <w:t xml:space="preserve"> </w:t>
      </w:r>
      <w:r w:rsidRPr="00E148D5">
        <w:rPr>
          <w:rStyle w:val="StyleUnderline"/>
        </w:rPr>
        <w:t>he says he will build between the United States and Mexico if elected president</w:t>
      </w:r>
      <w:r w:rsidRPr="00E148D5">
        <w:rPr>
          <w:sz w:val="16"/>
        </w:rPr>
        <w:t xml:space="preserve">. Trump’s immigration policy (if you can call a wall a policy) is the backbone of his campaign, but there are a number of practical impediments, even if you take questions of national character out of the equation. One impediment is that walls don’t work that way. And another is that Mexico is obviously not going to pay for the wall—in fact, former Mexican President Vincente Fox said the country is “not going to pay for that fucking wall.” In the past, Trump has said that he’ll leverage the trade deficit to pay for the wall, which suggests that Trump does not understand how trade deficits work—or the nature of trade with Mexico. But on Monday night, Trump unveiled a new plan to pay for the wall in a memo sent to The Washington Post: He’ll “cut off the flow of billions of dollars in payments that immigrants send home to the country.” </w:t>
      </w:r>
      <w:r w:rsidRPr="00283E36">
        <w:rPr>
          <w:rStyle w:val="StyleUnderline"/>
          <w:highlight w:val="yellow"/>
        </w:rPr>
        <w:t>This</w:t>
      </w:r>
      <w:r w:rsidRPr="00E148D5">
        <w:rPr>
          <w:sz w:val="16"/>
        </w:rPr>
        <w:t>, as the Post notes, “</w:t>
      </w:r>
      <w:r w:rsidRPr="00283E36">
        <w:rPr>
          <w:rStyle w:val="StyleUnderline"/>
          <w:highlight w:val="yellow"/>
        </w:rPr>
        <w:t>would</w:t>
      </w:r>
      <w:r w:rsidRPr="00E148D5">
        <w:rPr>
          <w:sz w:val="16"/>
        </w:rPr>
        <w:t xml:space="preserve"> jeopardize a stream of cash that many economists say is vital for Mexico’s struggling economy” and </w:t>
      </w:r>
      <w:r w:rsidRPr="00283E36">
        <w:rPr>
          <w:rStyle w:val="Emphasis"/>
          <w:highlight w:val="yellow"/>
        </w:rPr>
        <w:t>enormously strain relations between the U</w:t>
      </w:r>
      <w:r w:rsidRPr="00E148D5">
        <w:rPr>
          <w:rStyle w:val="Emphasis"/>
        </w:rPr>
        <w:t xml:space="preserve">nited </w:t>
      </w:r>
      <w:r w:rsidRPr="00283E36">
        <w:rPr>
          <w:rStyle w:val="Emphasis"/>
          <w:highlight w:val="yellow"/>
        </w:rPr>
        <w:t>S</w:t>
      </w:r>
      <w:r w:rsidRPr="00E148D5">
        <w:rPr>
          <w:rStyle w:val="Emphasis"/>
        </w:rPr>
        <w:t xml:space="preserve">tates </w:t>
      </w:r>
      <w:r w:rsidRPr="00283E36">
        <w:rPr>
          <w:rStyle w:val="Emphasis"/>
          <w:highlight w:val="yellow"/>
        </w:rPr>
        <w:t>and Mexico</w:t>
      </w:r>
      <w:r w:rsidRPr="00E148D5">
        <w:rPr>
          <w:sz w:val="16"/>
        </w:rPr>
        <w:t xml:space="preserve">. But it would also decimate the lives of thousands of Mexicans who rely on payments from family members in the United States to stay afloat. Donald Trump’s plan to pay for the wall is to hold the lives of Mexico’s most vulnerable citizens hostage. </w:t>
      </w:r>
    </w:p>
    <w:p w14:paraId="16F24F35" w14:textId="77777777" w:rsidR="00B545B1" w:rsidRDefault="00B545B1" w:rsidP="00B545B1"/>
    <w:p w14:paraId="68D554CE" w14:textId="77777777" w:rsidR="00B545B1" w:rsidRPr="00123F03" w:rsidRDefault="00B545B1" w:rsidP="00B545B1">
      <w:pPr>
        <w:pStyle w:val="Heading4"/>
        <w:rPr>
          <w:b w:val="0"/>
        </w:rPr>
      </w:pPr>
      <w:r>
        <w:t xml:space="preserve">Impact is extinction – </w:t>
      </w:r>
      <w:r>
        <w:rPr>
          <w:b w:val="0"/>
        </w:rPr>
        <w:t>pandemics, nuclear and bio attacks, WMD terrorism, econ</w:t>
      </w:r>
    </w:p>
    <w:p w14:paraId="5B2357A6" w14:textId="77777777" w:rsidR="00B545B1" w:rsidRPr="00635406" w:rsidRDefault="00B545B1" w:rsidP="00B545B1">
      <w:pPr>
        <w:rPr>
          <w:b/>
          <w:bCs/>
          <w:sz w:val="26"/>
        </w:rPr>
      </w:pPr>
      <w:r w:rsidRPr="0088214E">
        <w:rPr>
          <w:rStyle w:val="Style13ptBold"/>
        </w:rPr>
        <w:t xml:space="preserve">Baker, 7 </w:t>
      </w:r>
      <w:r>
        <w:rPr>
          <w:rStyle w:val="Style13ptBold"/>
        </w:rPr>
        <w:t>–</w:t>
      </w:r>
      <w:r>
        <w:t xml:space="preserve"> North American Aerospace Defense Command, Dr. Biff Baker graduated from the United States Military Academy in 1978. He completed a Masters in Business Administration while on active duty, and recently graduated with a Doctor of Management degree from Colorado Technical University. During 22 years of military experience, he became a board-selected Joint Specialty Offi cer, a Defense Institute of Security Assistance Management graduate, and a former Security Assistance Offi cer with the U.S. Embassy in Kuwait. He was the lead author and senior editor of the Canada and U.S. Bi-national Planning Group’s Interim and Final Reports on Enhanced Military Cooperation; and through a contract with SAIC, he currently supports U.S. Northern Command J5/Theater Security Cooperation, July, </w:t>
      </w:r>
      <w:hyperlink r:id="rId87" w:history="1">
        <w:r w:rsidRPr="003B3B55">
          <w:rPr>
            <w:rStyle w:val="Hyperlink"/>
          </w:rPr>
          <w:t>http://www.disam.dsca.mil/pubs/Vol%2029_3/Baker_Biff.pdf</w:t>
        </w:r>
      </w:hyperlink>
    </w:p>
    <w:p w14:paraId="75E65BF6" w14:textId="77777777" w:rsidR="00B545B1" w:rsidRDefault="00B545B1" w:rsidP="00B545B1">
      <w:pPr>
        <w:rPr>
          <w:sz w:val="16"/>
        </w:rPr>
      </w:pPr>
      <w:r w:rsidRPr="008F1C89">
        <w:rPr>
          <w:sz w:val="16"/>
        </w:rPr>
        <w:t xml:space="preserve">Military Instrument of Power Conventional conflicts will continue throughout the rest off the world and will continue to have little direct effect upon the North American continent. However, the </w:t>
      </w:r>
      <w:r w:rsidRPr="007F7365">
        <w:rPr>
          <w:rStyle w:val="StyleUnderline"/>
          <w:highlight w:val="cyan"/>
        </w:rPr>
        <w:t>asymmetric threat to Mexico and the U</w:t>
      </w:r>
      <w:r w:rsidRPr="008F1C89">
        <w:rPr>
          <w:sz w:val="16"/>
        </w:rPr>
        <w:t xml:space="preserve">nited </w:t>
      </w:r>
      <w:r w:rsidRPr="007F7365">
        <w:rPr>
          <w:rStyle w:val="StyleUnderline"/>
          <w:highlight w:val="cyan"/>
        </w:rPr>
        <w:t>S</w:t>
      </w:r>
      <w:r w:rsidRPr="008F1C89">
        <w:rPr>
          <w:sz w:val="16"/>
        </w:rPr>
        <w:t xml:space="preserve">tates </w:t>
      </w:r>
      <w:r w:rsidRPr="007F7365">
        <w:rPr>
          <w:rStyle w:val="StyleUnderline"/>
          <w:highlight w:val="cyan"/>
        </w:rPr>
        <w:t>has never been greater</w:t>
      </w:r>
      <w:r w:rsidRPr="008F1C89">
        <w:rPr>
          <w:sz w:val="16"/>
        </w:rPr>
        <w:t xml:space="preserve">. Non-traditional, or </w:t>
      </w:r>
      <w:r w:rsidRPr="008F1C89">
        <w:rPr>
          <w:rStyle w:val="StyleUnderline"/>
        </w:rPr>
        <w:t>non-conventional threats may include</w:t>
      </w:r>
      <w:r>
        <w:rPr>
          <w:rStyle w:val="StyleUnderline"/>
        </w:rPr>
        <w:t xml:space="preserve"> </w:t>
      </w:r>
      <w:r w:rsidRPr="008F1C89">
        <w:rPr>
          <w:rStyle w:val="StyleUnderline"/>
        </w:rPr>
        <w:t xml:space="preserve">narcotics </w:t>
      </w:r>
      <w:r w:rsidRPr="007F7365">
        <w:rPr>
          <w:rStyle w:val="StyleUnderline"/>
          <w:highlight w:val="cyan"/>
        </w:rPr>
        <w:t>traffickers</w:t>
      </w:r>
      <w:r w:rsidRPr="008F1C89">
        <w:rPr>
          <w:rStyle w:val="StyleUnderline"/>
        </w:rPr>
        <w:t xml:space="preserve">, </w:t>
      </w:r>
      <w:r w:rsidRPr="007F7365">
        <w:rPr>
          <w:rStyle w:val="StyleUnderline"/>
          <w:highlight w:val="cyan"/>
        </w:rPr>
        <w:t>terrorists</w:t>
      </w:r>
      <w:r w:rsidRPr="008F1C89">
        <w:rPr>
          <w:rStyle w:val="StyleUnderline"/>
        </w:rPr>
        <w:t xml:space="preserve">, </w:t>
      </w:r>
      <w:r w:rsidRPr="007F7365">
        <w:rPr>
          <w:rStyle w:val="StyleUnderline"/>
          <w:highlight w:val="cyan"/>
        </w:rPr>
        <w:t>or</w:t>
      </w:r>
      <w:r w:rsidRPr="008F1C89">
        <w:rPr>
          <w:rStyle w:val="StyleUnderline"/>
        </w:rPr>
        <w:t xml:space="preserve"> natural </w:t>
      </w:r>
      <w:r>
        <w:rPr>
          <w:rStyle w:val="StyleUnderline"/>
        </w:rPr>
        <w:t xml:space="preserve">threats such as a pandemic </w:t>
      </w:r>
      <w:r w:rsidRPr="007F7365">
        <w:rPr>
          <w:rStyle w:val="StyleUnderline"/>
          <w:highlight w:val="cyan"/>
        </w:rPr>
        <w:t>influenza</w:t>
      </w:r>
      <w:r w:rsidRPr="008F1C89">
        <w:rPr>
          <w:sz w:val="16"/>
        </w:rPr>
        <w:t xml:space="preserve">, </w:t>
      </w:r>
      <w:r w:rsidRPr="008F1C89">
        <w:rPr>
          <w:rStyle w:val="StyleUnderline"/>
        </w:rPr>
        <w:t>none of which respect</w:t>
      </w:r>
      <w:r>
        <w:rPr>
          <w:rStyle w:val="StyleUnderline"/>
        </w:rPr>
        <w:t xml:space="preserve"> </w:t>
      </w:r>
      <w:r w:rsidRPr="008F1C89">
        <w:rPr>
          <w:rStyle w:val="StyleUnderline"/>
        </w:rPr>
        <w:t>our common national borders</w:t>
      </w:r>
      <w:r w:rsidRPr="008F1C89">
        <w:rPr>
          <w:sz w:val="16"/>
        </w:rPr>
        <w:t xml:space="preserve">. The September 11, 2001 attacks changed former perceptions of the threat, such that </w:t>
      </w:r>
      <w:r w:rsidRPr="007F7365">
        <w:rPr>
          <w:rStyle w:val="StyleUnderline"/>
          <w:highlight w:val="cyan"/>
        </w:rPr>
        <w:t>superior info</w:t>
      </w:r>
      <w:r w:rsidRPr="008F1C89">
        <w:rPr>
          <w:rStyle w:val="StyleUnderline"/>
        </w:rPr>
        <w:t xml:space="preserve">rmation and intelligence </w:t>
      </w:r>
      <w:r w:rsidRPr="007F7365">
        <w:rPr>
          <w:rStyle w:val="StyleUnderline"/>
          <w:highlight w:val="cyan"/>
        </w:rPr>
        <w:t xml:space="preserve">sharing have become </w:t>
      </w:r>
      <w:r w:rsidRPr="007F7365">
        <w:rPr>
          <w:rStyle w:val="Emphasis"/>
          <w:highlight w:val="cyan"/>
        </w:rPr>
        <w:t>essential to</w:t>
      </w:r>
      <w:r w:rsidRPr="008F1C89">
        <w:rPr>
          <w:rStyle w:val="Emphasis"/>
        </w:rPr>
        <w:t xml:space="preserve"> the viability</w:t>
      </w:r>
      <w:r>
        <w:rPr>
          <w:rStyle w:val="Emphasis"/>
        </w:rPr>
        <w:t xml:space="preserve"> </w:t>
      </w:r>
      <w:r w:rsidRPr="008F1C89">
        <w:rPr>
          <w:rStyle w:val="Emphasis"/>
        </w:rPr>
        <w:t xml:space="preserve">of our </w:t>
      </w:r>
      <w:r w:rsidRPr="007F7365">
        <w:rPr>
          <w:rStyle w:val="Emphasis"/>
          <w:highlight w:val="cyan"/>
        </w:rPr>
        <w:t>shared</w:t>
      </w:r>
      <w:r w:rsidRPr="008F1C89">
        <w:rPr>
          <w:rStyle w:val="Emphasis"/>
        </w:rPr>
        <w:t xml:space="preserve"> </w:t>
      </w:r>
      <w:r w:rsidRPr="007F7365">
        <w:rPr>
          <w:rStyle w:val="Emphasis"/>
          <w:highlight w:val="cyan"/>
        </w:rPr>
        <w:t>economic infrastructure</w:t>
      </w:r>
      <w:r w:rsidRPr="008F1C89">
        <w:rPr>
          <w:rStyle w:val="StyleUnderline"/>
        </w:rPr>
        <w:t xml:space="preserve">, as well as the safety </w:t>
      </w:r>
      <w:r w:rsidRPr="007F7365">
        <w:rPr>
          <w:rStyle w:val="StyleUnderline"/>
          <w:highlight w:val="cyan"/>
        </w:rPr>
        <w:t>and</w:t>
      </w:r>
      <w:r w:rsidRPr="008F1C89">
        <w:rPr>
          <w:rStyle w:val="StyleUnderline"/>
        </w:rPr>
        <w:t xml:space="preserve"> </w:t>
      </w:r>
      <w:r w:rsidRPr="007F7365">
        <w:rPr>
          <w:rStyle w:val="Emphasis"/>
          <w:highlight w:val="cyan"/>
        </w:rPr>
        <w:t>survival</w:t>
      </w:r>
      <w:r w:rsidRPr="008F1C89">
        <w:rPr>
          <w:rStyle w:val="Emphasis"/>
        </w:rPr>
        <w:t xml:space="preserve"> of our nations</w:t>
      </w:r>
      <w:r w:rsidRPr="008F1C89">
        <w:rPr>
          <w:sz w:val="16"/>
        </w:rPr>
        <w:t xml:space="preserve">. Although stationing Mexican soldiers on American soil or American soldiers on Mexican soil might be unpalatable to citizens in both nations, our nations have a common interest in defending our people from external threats. </w:t>
      </w:r>
      <w:r w:rsidRPr="008F1C89">
        <w:rPr>
          <w:rStyle w:val="StyleUnderline"/>
        </w:rPr>
        <w:t xml:space="preserve">The Louisiana </w:t>
      </w:r>
      <w:r w:rsidRPr="00123F03">
        <w:rPr>
          <w:rStyle w:val="StyleUnderline"/>
        </w:rPr>
        <w:t>offshore oil fields are as vulnerable</w:t>
      </w:r>
      <w:r w:rsidRPr="008F1C89">
        <w:rPr>
          <w:rStyle w:val="StyleUnderline"/>
        </w:rPr>
        <w:t xml:space="preserve"> to potential external</w:t>
      </w:r>
      <w:r>
        <w:rPr>
          <w:rStyle w:val="StyleUnderline"/>
        </w:rPr>
        <w:t xml:space="preserve"> </w:t>
      </w:r>
      <w:r w:rsidRPr="008F1C89">
        <w:rPr>
          <w:rStyle w:val="StyleUnderline"/>
        </w:rPr>
        <w:t>threats as are the Campache oil fields</w:t>
      </w:r>
      <w:r w:rsidRPr="008F1C89">
        <w:rPr>
          <w:sz w:val="16"/>
        </w:rPr>
        <w:t xml:space="preserve">. Therefore, </w:t>
      </w:r>
      <w:r w:rsidRPr="00123F03">
        <w:rPr>
          <w:rStyle w:val="StyleUnderline"/>
          <w:highlight w:val="cyan"/>
        </w:rPr>
        <w:t>cooperative ventures must be expanded</w:t>
      </w:r>
      <w:r w:rsidRPr="008F1C89">
        <w:rPr>
          <w:sz w:val="16"/>
        </w:rPr>
        <w:t xml:space="preserve">, which do not adversely impact upon sovereignty concerns. In addition, </w:t>
      </w:r>
      <w:r w:rsidRPr="00123F03">
        <w:rPr>
          <w:rStyle w:val="StyleUnderline"/>
          <w:highlight w:val="cyan"/>
        </w:rPr>
        <w:t>trust is the foundation</w:t>
      </w:r>
      <w:r w:rsidRPr="008F1C89">
        <w:rPr>
          <w:rStyle w:val="StyleUnderline"/>
        </w:rPr>
        <w:t xml:space="preserve"> of every relationship</w:t>
      </w:r>
      <w:r w:rsidRPr="008F1C89">
        <w:rPr>
          <w:sz w:val="16"/>
        </w:rPr>
        <w:t xml:space="preserve"> whether it is between two individuals or two nations. Therefore, </w:t>
      </w:r>
      <w:r w:rsidRPr="008F1C89">
        <w:rPr>
          <w:rStyle w:val="StyleUnderline"/>
        </w:rPr>
        <w:t>we must maintain continual outreach</w:t>
      </w:r>
      <w:r>
        <w:rPr>
          <w:rStyle w:val="StyleUnderline"/>
        </w:rPr>
        <w:t xml:space="preserve"> </w:t>
      </w:r>
      <w:r w:rsidRPr="008F1C89">
        <w:rPr>
          <w:rStyle w:val="StyleUnderline"/>
        </w:rPr>
        <w:t>efforts to open and maintain dialogue among leadership</w:t>
      </w:r>
      <w:r w:rsidRPr="008F1C89">
        <w:rPr>
          <w:sz w:val="16"/>
        </w:rPr>
        <w:t xml:space="preserve"> of USNORTHCOM, SEMAR, and SEDENA. Senior leaders within USNORTHCOM already acknowledge the professionalism and competence of the Mexican military. Over the years, the Mexican military has maintained a fairly distant relationship with the United States counterparts.36 In turn, there was signifi cant gratitude for the Mexican army convoys and a naval ship laden with food, supplies and specialists that helped in the 2005 Hurricane Katrina relief effort. This symbolic journey by Mexico’s military marked a new age of cooperation between our nations in the realm of emergency support to civil agencies. </w:t>
      </w:r>
      <w:r w:rsidRPr="008F1C89">
        <w:rPr>
          <w:rStyle w:val="StyleUnderline"/>
        </w:rPr>
        <w:t>The SPP is meant to enhance our common efforts to combat infectious diseases, develop responses</w:t>
      </w:r>
      <w:r>
        <w:rPr>
          <w:rStyle w:val="StyleUnderline"/>
        </w:rPr>
        <w:t xml:space="preserve"> </w:t>
      </w:r>
      <w:r w:rsidRPr="008F1C89">
        <w:rPr>
          <w:rStyle w:val="StyleUnderline"/>
        </w:rPr>
        <w:t>to</w:t>
      </w:r>
      <w:r w:rsidRPr="008F1C89">
        <w:rPr>
          <w:sz w:val="16"/>
        </w:rPr>
        <w:t xml:space="preserve"> man-made or </w:t>
      </w:r>
      <w:r w:rsidRPr="008F1C89">
        <w:rPr>
          <w:rStyle w:val="StyleUnderline"/>
        </w:rPr>
        <w:t>natural disasters, and to coordinate efforts against terrorist threats. This provides</w:t>
      </w:r>
      <w:r>
        <w:rPr>
          <w:rStyle w:val="StyleUnderline"/>
        </w:rPr>
        <w:t xml:space="preserve"> </w:t>
      </w:r>
      <w:r w:rsidRPr="008F1C89">
        <w:rPr>
          <w:rStyle w:val="StyleUnderline"/>
        </w:rPr>
        <w:t>a basis for enhanced cooperation</w:t>
      </w:r>
      <w:r w:rsidRPr="008F1C89">
        <w:rPr>
          <w:sz w:val="16"/>
        </w:rPr>
        <w:t xml:space="preserve"> among USNORTHCOM, SEMAR, and SEDENA, which are addressed in the following paragraphs. The World Health Organization (</w:t>
      </w:r>
      <w:r w:rsidRPr="007F7365">
        <w:rPr>
          <w:rStyle w:val="StyleUnderline"/>
          <w:highlight w:val="cyan"/>
        </w:rPr>
        <w:t>WHO</w:t>
      </w:r>
      <w:r w:rsidRPr="008F1C89">
        <w:rPr>
          <w:rStyle w:val="StyleUnderline"/>
        </w:rPr>
        <w:t xml:space="preserve">) has </w:t>
      </w:r>
      <w:r w:rsidRPr="007F7365">
        <w:rPr>
          <w:rStyle w:val="StyleUnderline"/>
          <w:highlight w:val="cyan"/>
        </w:rPr>
        <w:t>identified</w:t>
      </w:r>
      <w:r w:rsidRPr="008F1C89">
        <w:rPr>
          <w:rStyle w:val="StyleUnderline"/>
        </w:rPr>
        <w:t xml:space="preserve"> </w:t>
      </w:r>
      <w:r w:rsidRPr="007F7365">
        <w:rPr>
          <w:rStyle w:val="StyleUnderline"/>
          <w:highlight w:val="cyan"/>
        </w:rPr>
        <w:t>the</w:t>
      </w:r>
      <w:r w:rsidRPr="008F1C89">
        <w:rPr>
          <w:rStyle w:val="StyleUnderline"/>
        </w:rPr>
        <w:t xml:space="preserve"> Pandemic In</w:t>
      </w:r>
      <w:r w:rsidRPr="007F7365">
        <w:rPr>
          <w:rStyle w:val="StyleUnderline"/>
          <w:highlight w:val="cyan"/>
        </w:rPr>
        <w:t>flu</w:t>
      </w:r>
      <w:r w:rsidRPr="008F1C89">
        <w:rPr>
          <w:rStyle w:val="StyleUnderline"/>
        </w:rPr>
        <w:t>enza</w:t>
      </w:r>
      <w:r w:rsidRPr="008F1C89">
        <w:rPr>
          <w:sz w:val="16"/>
        </w:rPr>
        <w:t xml:space="preserve"> (PI) </w:t>
      </w:r>
      <w:r w:rsidRPr="007F7365">
        <w:rPr>
          <w:rStyle w:val="StyleUnderline"/>
          <w:highlight w:val="cyan"/>
        </w:rPr>
        <w:t>as a</w:t>
      </w:r>
      <w:r w:rsidRPr="008F1C89">
        <w:rPr>
          <w:rStyle w:val="StyleUnderline"/>
        </w:rPr>
        <w:t xml:space="preserve"> potential</w:t>
      </w:r>
      <w:r>
        <w:rPr>
          <w:rStyle w:val="StyleUnderline"/>
        </w:rPr>
        <w:t xml:space="preserve"> </w:t>
      </w:r>
      <w:r w:rsidRPr="007F7365">
        <w:rPr>
          <w:rStyle w:val="Emphasis"/>
          <w:highlight w:val="cyan"/>
        </w:rPr>
        <w:t>threat to the world</w:t>
      </w:r>
      <w:r w:rsidRPr="008F1C89">
        <w:rPr>
          <w:rStyle w:val="Emphasis"/>
        </w:rPr>
        <w:t xml:space="preserve"> </w:t>
      </w:r>
      <w:r w:rsidRPr="007240D0">
        <w:rPr>
          <w:rStyle w:val="Emphasis"/>
          <w:highlight w:val="cyan"/>
        </w:rPr>
        <w:t>population</w:t>
      </w:r>
      <w:r w:rsidRPr="007240D0">
        <w:rPr>
          <w:sz w:val="16"/>
          <w:highlight w:val="cyan"/>
        </w:rPr>
        <w:t>.</w:t>
      </w:r>
      <w:r w:rsidRPr="008F1C89">
        <w:rPr>
          <w:sz w:val="16"/>
        </w:rPr>
        <w:t xml:space="preserve"> </w:t>
      </w:r>
      <w:r w:rsidRPr="008F1C89">
        <w:rPr>
          <w:rStyle w:val="StyleUnderline"/>
        </w:rPr>
        <w:t>Pandemics killed estimated 40–50 million people during the “Spanish</w:t>
      </w:r>
      <w:r>
        <w:rPr>
          <w:rStyle w:val="StyleUnderline"/>
        </w:rPr>
        <w:t xml:space="preserve"> </w:t>
      </w:r>
      <w:r w:rsidRPr="008F1C89">
        <w:rPr>
          <w:rStyle w:val="StyleUnderline"/>
        </w:rPr>
        <w:t>influenza</w:t>
      </w:r>
      <w:r w:rsidRPr="008F1C89">
        <w:rPr>
          <w:sz w:val="16"/>
        </w:rPr>
        <w:t xml:space="preserve">” in 1918, 2 million during the Asian influenza in 1957, and approximately 1 million deaths during the Hong Kong influenza in 1968.37 The WHO has used a relatively conservative estimate for PI from 2 million to 7.4 million deaths because it provides a useful and plausible planning target. </w:t>
      </w:r>
      <w:r w:rsidRPr="008F1C89">
        <w:rPr>
          <w:rStyle w:val="StyleUnderline"/>
        </w:rPr>
        <w:t xml:space="preserve">Should another PI occur, lead </w:t>
      </w:r>
      <w:r w:rsidRPr="007F7365">
        <w:rPr>
          <w:rStyle w:val="StyleUnderline"/>
        </w:rPr>
        <w:t>civilian agencies from</w:t>
      </w:r>
      <w:r w:rsidRPr="008F1C89">
        <w:rPr>
          <w:sz w:val="16"/>
        </w:rPr>
        <w:t xml:space="preserve"> Canada, </w:t>
      </w:r>
      <w:r w:rsidRPr="00123F03">
        <w:rPr>
          <w:rStyle w:val="StyleUnderline"/>
        </w:rPr>
        <w:t>Mexico and the U</w:t>
      </w:r>
      <w:r w:rsidRPr="00123F03">
        <w:rPr>
          <w:sz w:val="16"/>
        </w:rPr>
        <w:t xml:space="preserve">nited </w:t>
      </w:r>
      <w:r w:rsidRPr="00123F03">
        <w:rPr>
          <w:rStyle w:val="StyleUnderline"/>
        </w:rPr>
        <w:t>S</w:t>
      </w:r>
      <w:r w:rsidRPr="00123F03">
        <w:rPr>
          <w:sz w:val="16"/>
        </w:rPr>
        <w:t xml:space="preserve">tates </w:t>
      </w:r>
      <w:r w:rsidRPr="00123F03">
        <w:rPr>
          <w:rStyle w:val="StyleUnderline"/>
        </w:rPr>
        <w:t>would call upon the militaries of each country to assist</w:t>
      </w:r>
      <w:r w:rsidRPr="008F1C89">
        <w:rPr>
          <w:rStyle w:val="StyleUnderline"/>
        </w:rPr>
        <w:t xml:space="preserve"> civil authorities, hence it makes sense to develop a</w:t>
      </w:r>
      <w:r>
        <w:rPr>
          <w:rStyle w:val="StyleUnderline"/>
        </w:rPr>
        <w:t xml:space="preserve"> </w:t>
      </w:r>
      <w:r w:rsidRPr="008F1C89">
        <w:rPr>
          <w:rStyle w:val="StyleUnderline"/>
        </w:rPr>
        <w:t>bilateral plan whereby cooperation is assured.</w:t>
      </w:r>
      <w:r w:rsidRPr="008F1C89">
        <w:rPr>
          <w:sz w:val="16"/>
        </w:rPr>
        <w:t xml:space="preserve"> </w:t>
      </w:r>
      <w:r w:rsidRPr="008F1C89">
        <w:rPr>
          <w:rStyle w:val="StyleUnderline"/>
        </w:rPr>
        <w:t>Responses to</w:t>
      </w:r>
      <w:r w:rsidRPr="008F1C89">
        <w:rPr>
          <w:sz w:val="16"/>
        </w:rPr>
        <w:t xml:space="preserve"> man-made or </w:t>
      </w:r>
      <w:r w:rsidRPr="008F1C89">
        <w:rPr>
          <w:rStyle w:val="StyleUnderline"/>
        </w:rPr>
        <w:t>natural disasters are central roles</w:t>
      </w:r>
      <w:r w:rsidRPr="008F1C89">
        <w:rPr>
          <w:sz w:val="16"/>
        </w:rPr>
        <w:t xml:space="preserve"> of the USNORTHCOM, SEMAR and SEDENA. The types of disasters may include hurricanes such as Katrina, tornadoes, earthquakes, volcanic eruptions, or floods. If the Popocatepetl Volcano, an Aztec word for ‘smoking mountain,’ erupted, millions of Mexican citizens lives and livelihoods would be adversely affected. Similarly, faults could result in earthquakes impacting upon the San Diego and Baja California region. </w:t>
      </w:r>
      <w:r w:rsidRPr="008F1C89">
        <w:rPr>
          <w:rStyle w:val="StyleUnderline"/>
        </w:rPr>
        <w:t>Deaths</w:t>
      </w:r>
      <w:r>
        <w:rPr>
          <w:rStyle w:val="StyleUnderline"/>
        </w:rPr>
        <w:t xml:space="preserve"> </w:t>
      </w:r>
      <w:r w:rsidRPr="008F1C89">
        <w:rPr>
          <w:sz w:val="16"/>
        </w:rPr>
        <w:t xml:space="preserve">and injuries on both sides of the border </w:t>
      </w:r>
      <w:r w:rsidRPr="008F1C89">
        <w:rPr>
          <w:rStyle w:val="StyleUnderline"/>
        </w:rPr>
        <w:t>could impact upon millions of people, and would increase if</w:t>
      </w:r>
      <w:r>
        <w:rPr>
          <w:rStyle w:val="StyleUnderline"/>
        </w:rPr>
        <w:t xml:space="preserve"> </w:t>
      </w:r>
      <w:r w:rsidRPr="008F1C89">
        <w:rPr>
          <w:rStyle w:val="StyleUnderline"/>
        </w:rPr>
        <w:t>the response to such a tragedy was delayed</w:t>
      </w:r>
      <w:r w:rsidRPr="008F1C89">
        <w:rPr>
          <w:sz w:val="16"/>
        </w:rPr>
        <w:t xml:space="preserve">. Undersea earthquakes could also result in a Tsunami, with disastrous consequences for United States and Mexican citizens along the Pacifi c coast. Travel time between the earthquake occurrence and arrival of the fi rst waves at the adjacent coast varies from 10-20 minutes for the areas most severely affected, so that no offi cial warnings could be broadcast in suffi cient time for evacuation.38 </w:t>
      </w:r>
      <w:r w:rsidRPr="008F1C89">
        <w:rPr>
          <w:rStyle w:val="StyleUnderline"/>
        </w:rPr>
        <w:t xml:space="preserve">Whether the threat comes from narcotics-traffickers or external terrorists, the </w:t>
      </w:r>
      <w:r w:rsidRPr="007F7365">
        <w:rPr>
          <w:rStyle w:val="StyleUnderline"/>
          <w:highlight w:val="cyan"/>
        </w:rPr>
        <w:t>potential exists for cooperation</w:t>
      </w:r>
      <w:r w:rsidRPr="008F1C89">
        <w:rPr>
          <w:sz w:val="16"/>
        </w:rPr>
        <w:t xml:space="preserve"> between USNORTHCOM, SEMAR and SEDENA </w:t>
      </w:r>
      <w:r w:rsidRPr="007F7365">
        <w:rPr>
          <w:rStyle w:val="StyleUnderline"/>
          <w:highlight w:val="cyan"/>
        </w:rPr>
        <w:t>against</w:t>
      </w:r>
      <w:r w:rsidRPr="008F1C89">
        <w:rPr>
          <w:rStyle w:val="StyleUnderline"/>
        </w:rPr>
        <w:t xml:space="preserve"> chemical, </w:t>
      </w:r>
      <w:r w:rsidRPr="00123F03">
        <w:rPr>
          <w:rStyle w:val="StyleUnderline"/>
          <w:highlight w:val="cyan"/>
        </w:rPr>
        <w:t>biological, nuclear</w:t>
      </w:r>
      <w:r w:rsidRPr="008F1C89">
        <w:rPr>
          <w:rStyle w:val="StyleUnderline"/>
        </w:rPr>
        <w:t>, radiological and high explosive threats</w:t>
      </w:r>
      <w:r w:rsidRPr="008F1C89">
        <w:rPr>
          <w:sz w:val="16"/>
        </w:rPr>
        <w:t xml:space="preserve"> (</w:t>
      </w:r>
      <w:r w:rsidRPr="007F7365">
        <w:rPr>
          <w:rStyle w:val="StyleUnderline"/>
          <w:highlight w:val="cyan"/>
        </w:rPr>
        <w:t>CBRNE</w:t>
      </w:r>
      <w:r w:rsidRPr="008F1C89">
        <w:rPr>
          <w:sz w:val="16"/>
        </w:rPr>
        <w:t xml:space="preserve">). </w:t>
      </w:r>
      <w:r w:rsidRPr="008F1C89">
        <w:rPr>
          <w:rStyle w:val="StyleUnderline"/>
        </w:rPr>
        <w:t xml:space="preserve">Any </w:t>
      </w:r>
      <w:r w:rsidRPr="00123F03">
        <w:rPr>
          <w:rStyle w:val="StyleUnderline"/>
          <w:highlight w:val="cyan"/>
        </w:rPr>
        <w:t>w</w:t>
      </w:r>
      <w:r w:rsidRPr="008F1C89">
        <w:rPr>
          <w:rStyle w:val="StyleUnderline"/>
        </w:rPr>
        <w:t xml:space="preserve">eapon of </w:t>
      </w:r>
      <w:r w:rsidRPr="00123F03">
        <w:rPr>
          <w:rStyle w:val="StyleUnderline"/>
          <w:highlight w:val="cyan"/>
        </w:rPr>
        <w:t>m</w:t>
      </w:r>
      <w:r w:rsidRPr="008F1C89">
        <w:rPr>
          <w:rStyle w:val="StyleUnderline"/>
        </w:rPr>
        <w:t xml:space="preserve">ass </w:t>
      </w:r>
      <w:r w:rsidRPr="00123F03">
        <w:rPr>
          <w:rStyle w:val="StyleUnderline"/>
          <w:highlight w:val="cyan"/>
        </w:rPr>
        <w:t>d</w:t>
      </w:r>
      <w:r w:rsidRPr="008F1C89">
        <w:rPr>
          <w:rStyle w:val="StyleUnderline"/>
        </w:rPr>
        <w:t>estruction</w:t>
      </w:r>
      <w:r w:rsidRPr="008F1C89">
        <w:rPr>
          <w:sz w:val="16"/>
        </w:rPr>
        <w:t xml:space="preserve"> of the CBRNE ilk </w:t>
      </w:r>
      <w:r w:rsidRPr="008F1C89">
        <w:rPr>
          <w:rStyle w:val="StyleUnderline"/>
        </w:rPr>
        <w:t xml:space="preserve">would have a </w:t>
      </w:r>
      <w:r w:rsidRPr="00123F03">
        <w:rPr>
          <w:rStyle w:val="StyleUnderline"/>
          <w:highlight w:val="cyan"/>
        </w:rPr>
        <w:t>spillover effect</w:t>
      </w:r>
      <w:r w:rsidRPr="008F1C89">
        <w:rPr>
          <w:rStyle w:val="StyleUnderline"/>
        </w:rPr>
        <w:t xml:space="preserve"> from one nation to the other</w:t>
      </w:r>
      <w:r w:rsidRPr="008F1C89">
        <w:rPr>
          <w:sz w:val="16"/>
        </w:rPr>
        <w:t xml:space="preserve">. For example, an attack on Juarez, would impact upon El Paso Texas; similarly an attack on San Diego, California would impact upon Tijuana. </w:t>
      </w:r>
      <w:r w:rsidRPr="008F1C89">
        <w:rPr>
          <w:rStyle w:val="StyleUnderline"/>
        </w:rPr>
        <w:t xml:space="preserve">Hospitals could be overwhelmed, resources depleted and lives lost if </w:t>
      </w:r>
      <w:r w:rsidRPr="00123F03">
        <w:rPr>
          <w:rStyle w:val="StyleUnderline"/>
          <w:highlight w:val="cyan"/>
        </w:rPr>
        <w:t>bilateral coop</w:t>
      </w:r>
      <w:r w:rsidRPr="008F1C89">
        <w:rPr>
          <w:rStyle w:val="StyleUnderline"/>
        </w:rPr>
        <w:t>eration did not occur</w:t>
      </w:r>
      <w:r w:rsidRPr="008F1C89">
        <w:rPr>
          <w:sz w:val="16"/>
        </w:rPr>
        <w:t xml:space="preserve">. </w:t>
      </w:r>
      <w:r w:rsidRPr="008F1C89">
        <w:rPr>
          <w:rStyle w:val="StyleUnderline"/>
        </w:rPr>
        <w:t>Development of Mexican Weapons-of Mass Destruction-Civil Support Teams</w:t>
      </w:r>
      <w:r w:rsidRPr="008F1C89">
        <w:rPr>
          <w:sz w:val="16"/>
        </w:rPr>
        <w:t xml:space="preserve"> (WMD-CST) would not require significant expenditures, but </w:t>
      </w:r>
      <w:r w:rsidRPr="008F1C89">
        <w:rPr>
          <w:rStyle w:val="StyleUnderline"/>
        </w:rPr>
        <w:t xml:space="preserve">would </w:t>
      </w:r>
      <w:r w:rsidRPr="00123F03">
        <w:rPr>
          <w:rStyle w:val="StyleUnderline"/>
          <w:highlight w:val="cyan"/>
        </w:rPr>
        <w:t>greatly increase capabilities</w:t>
      </w:r>
      <w:r w:rsidRPr="008F1C89">
        <w:rPr>
          <w:rStyle w:val="StyleUnderline"/>
        </w:rPr>
        <w:t xml:space="preserve"> and lives saved</w:t>
      </w:r>
      <w:r w:rsidRPr="008F1C89">
        <w:rPr>
          <w:sz w:val="16"/>
        </w:rPr>
        <w:t xml:space="preserve">. In addition, this cooperation could not occur in a mere military to military context, but would have to be pursued in an inter-agency cooperative environment. Despite the significant steps forward resulting from the Mexican relief operations after Hurricane Katrina, seamless interoperability is still a great distance away. Within the human dimension, we must increase the number of truly fluent English-Spanish speakers to achieve any degree of interoperability. Secondly, numerous after action reports (AAR) have identified that communications interoperability has been a needed, but neglected, capability in virtually every major disaster. Several AARs have identified that messengers were the most efficient form of communications until electronic communications were established. Hence, a second area of cooperation might be to train and equip SEMAR and SEDENA with communications packages that are interoperable with United States emergency communications suites. Training, equipping, and then exercising communications interoperability in a civil support role would also have positive spillover effects upon a homeland defense mission. Communications suites supporting post-natural disaster relief efforts could be used in post-terrorist attack scenarios as well as pre-conventional attack scenarios. Out of the approximately $1 billion spent by the United States on counter-drug initiatives per year, less than 1 percent is provided to USNORTHCOM. In addition, the restrictions associated with the American Service Member Protection Act (ASPA) have severely hampered the 'equip' portion of the training and equip roles. Future Legislators in the United States must recognize that </w:t>
      </w:r>
      <w:r w:rsidRPr="008F1C89">
        <w:rPr>
          <w:rStyle w:val="StyleUnderline"/>
        </w:rPr>
        <w:t xml:space="preserve">economics or trade is the U.S. center of gravity; and </w:t>
      </w:r>
      <w:r w:rsidRPr="007F7365">
        <w:rPr>
          <w:rStyle w:val="StyleUnderline"/>
          <w:highlight w:val="cyan"/>
        </w:rPr>
        <w:t>the U.S. economic engine could be</w:t>
      </w:r>
      <w:r w:rsidRPr="008F1C89">
        <w:rPr>
          <w:rStyle w:val="StyleUnderline"/>
        </w:rPr>
        <w:t xml:space="preserve"> adversely </w:t>
      </w:r>
      <w:r w:rsidRPr="007F7365">
        <w:rPr>
          <w:rStyle w:val="StyleUnderline"/>
          <w:highlight w:val="cyan"/>
        </w:rPr>
        <w:t>impacted</w:t>
      </w:r>
      <w:r w:rsidRPr="008F1C89">
        <w:rPr>
          <w:rStyle w:val="StyleUnderline"/>
        </w:rPr>
        <w:t xml:space="preserve"> by an attack on</w:t>
      </w:r>
      <w:r w:rsidRPr="008F1C89">
        <w:rPr>
          <w:sz w:val="16"/>
        </w:rPr>
        <w:t xml:space="preserve"> either Canada or </w:t>
      </w:r>
      <w:r w:rsidRPr="008F1C89">
        <w:rPr>
          <w:rStyle w:val="StyleUnderline"/>
        </w:rPr>
        <w:t>Mexico</w:t>
      </w:r>
      <w:r w:rsidRPr="008F1C89">
        <w:rPr>
          <w:sz w:val="16"/>
        </w:rPr>
        <w:t xml:space="preserve">. Hence, waivers for restrictions on training and equipment should be a top priority. The attacks of September 11,2001 showed that </w:t>
      </w:r>
      <w:r w:rsidRPr="008F1C89">
        <w:rPr>
          <w:rStyle w:val="StyleUnderline"/>
        </w:rPr>
        <w:t xml:space="preserve">airspace can be threatened, and common sense leads to the possibility for attacks to emerge through the maritime domain. </w:t>
      </w:r>
      <w:r w:rsidRPr="00123F03">
        <w:rPr>
          <w:rStyle w:val="StyleUnderline"/>
          <w:highlight w:val="cyan"/>
        </w:rPr>
        <w:t>Hence</w:t>
      </w:r>
      <w:r w:rsidRPr="008F1C89">
        <w:rPr>
          <w:sz w:val="16"/>
        </w:rPr>
        <w:t xml:space="preserve">, the </w:t>
      </w:r>
      <w:r w:rsidRPr="00123F03">
        <w:rPr>
          <w:rStyle w:val="StyleUnderline"/>
        </w:rPr>
        <w:t>Department of State and</w:t>
      </w:r>
      <w:r w:rsidRPr="008F1C89">
        <w:rPr>
          <w:sz w:val="16"/>
        </w:rPr>
        <w:t xml:space="preserve"> </w:t>
      </w:r>
      <w:r w:rsidRPr="00123F03">
        <w:rPr>
          <w:rStyle w:val="Emphasis"/>
        </w:rPr>
        <w:t>D</w:t>
      </w:r>
      <w:r w:rsidRPr="00123F03">
        <w:rPr>
          <w:rStyle w:val="StyleUnderline"/>
        </w:rPr>
        <w:t xml:space="preserve">epartment </w:t>
      </w:r>
      <w:r w:rsidRPr="00123F03">
        <w:rPr>
          <w:rStyle w:val="Emphasis"/>
        </w:rPr>
        <w:t>o</w:t>
      </w:r>
      <w:r w:rsidRPr="00123F03">
        <w:rPr>
          <w:rStyle w:val="StyleUnderline"/>
        </w:rPr>
        <w:t xml:space="preserve">f </w:t>
      </w:r>
      <w:r w:rsidRPr="00123F03">
        <w:rPr>
          <w:rStyle w:val="Emphasis"/>
        </w:rPr>
        <w:t>D</w:t>
      </w:r>
      <w:r w:rsidRPr="00123F03">
        <w:rPr>
          <w:rStyle w:val="StyleUnderline"/>
        </w:rPr>
        <w:t xml:space="preserve">efense will </w:t>
      </w:r>
      <w:r w:rsidRPr="007F7365">
        <w:rPr>
          <w:rStyle w:val="StyleUnderline"/>
          <w:highlight w:val="cyan"/>
        </w:rPr>
        <w:t>need to work closely with</w:t>
      </w:r>
      <w:r w:rsidRPr="008F1C89">
        <w:rPr>
          <w:rStyle w:val="StyleUnderline"/>
        </w:rPr>
        <w:t xml:space="preserve"> </w:t>
      </w:r>
      <w:r w:rsidRPr="007F7365">
        <w:rPr>
          <w:rStyle w:val="StyleUnderline"/>
          <w:highlight w:val="cyan"/>
        </w:rPr>
        <w:t>counterparts in Mexico at developing</w:t>
      </w:r>
      <w:r w:rsidRPr="008F1C89">
        <w:rPr>
          <w:rStyle w:val="StyleUnderline"/>
        </w:rPr>
        <w:t xml:space="preserve"> viable </w:t>
      </w:r>
      <w:r w:rsidRPr="007F7365">
        <w:rPr>
          <w:rStyle w:val="StyleUnderline"/>
          <w:highlight w:val="cyan"/>
        </w:rPr>
        <w:t>options to counter real</w:t>
      </w:r>
      <w:r w:rsidRPr="008F1C89">
        <w:rPr>
          <w:rStyle w:val="StyleUnderline"/>
        </w:rPr>
        <w:t xml:space="preserve">-world </w:t>
      </w:r>
      <w:r w:rsidRPr="007F7365">
        <w:rPr>
          <w:rStyle w:val="StyleUnderline"/>
          <w:highlight w:val="cyan"/>
        </w:rPr>
        <w:t>threats</w:t>
      </w:r>
      <w:r w:rsidRPr="008F1C89">
        <w:rPr>
          <w:sz w:val="16"/>
        </w:rPr>
        <w:t>.</w:t>
      </w:r>
    </w:p>
    <w:p w14:paraId="2162D259" w14:textId="77777777" w:rsidR="00B545B1" w:rsidRDefault="00B545B1" w:rsidP="00B545B1">
      <w:pPr>
        <w:pStyle w:val="Heading2"/>
      </w:pPr>
      <w:r>
        <w:t>---Uniqueness---</w:t>
      </w:r>
    </w:p>
    <w:p w14:paraId="672C5C0C" w14:textId="77777777" w:rsidR="00B545B1" w:rsidRDefault="00B545B1" w:rsidP="00B545B1"/>
    <w:p w14:paraId="2BD42FA6" w14:textId="77777777" w:rsidR="00B545B1" w:rsidRDefault="00B545B1" w:rsidP="00B545B1">
      <w:pPr>
        <w:pStyle w:val="Heading3"/>
      </w:pPr>
      <w:r>
        <w:t>A2:  Not Unique---Thumpers</w:t>
      </w:r>
    </w:p>
    <w:p w14:paraId="0634AD61" w14:textId="77777777" w:rsidR="00B545B1" w:rsidRDefault="00B545B1" w:rsidP="00B545B1"/>
    <w:p w14:paraId="2DEC0CF3" w14:textId="77777777" w:rsidR="00B545B1" w:rsidRPr="0057346C" w:rsidRDefault="00B545B1" w:rsidP="00B545B1">
      <w:pPr>
        <w:pStyle w:val="Heading4"/>
      </w:pPr>
      <w:r>
        <w:t xml:space="preserve">Wall key – it’s a </w:t>
      </w:r>
      <w:r>
        <w:rPr>
          <w:u w:val="single"/>
        </w:rPr>
        <w:t xml:space="preserve">unique red line </w:t>
      </w:r>
      <w:r>
        <w:t xml:space="preserve">– resilience </w:t>
      </w:r>
      <w:r w:rsidRPr="0057346C">
        <w:rPr>
          <w:u w:val="single"/>
        </w:rPr>
        <w:t>takes out thumpers</w:t>
      </w:r>
      <w:r>
        <w:t xml:space="preserve"> but </w:t>
      </w:r>
      <w:r w:rsidRPr="0057346C">
        <w:rPr>
          <w:u w:val="single"/>
        </w:rPr>
        <w:t>not our link</w:t>
      </w:r>
    </w:p>
    <w:p w14:paraId="53B98E48" w14:textId="77777777" w:rsidR="00B545B1" w:rsidRPr="00C25F37" w:rsidRDefault="00B545B1" w:rsidP="00B545B1">
      <w:r w:rsidRPr="00AE7369">
        <w:rPr>
          <w:rStyle w:val="Style13ptBold"/>
        </w:rPr>
        <w:t>Bernal 9/10</w:t>
      </w:r>
      <w:r>
        <w:t xml:space="preserve"> – Rafeal Bernal is a reporter at the Hill, 2017 (“</w:t>
      </w:r>
      <w:r w:rsidRPr="00B72914">
        <w:t>Mexican ambassador: Relationship with Trump is improving</w:t>
      </w:r>
      <w:r>
        <w:t xml:space="preserve">”, available online at </w:t>
      </w:r>
      <w:hyperlink r:id="rId88" w:history="1">
        <w:r w:rsidRPr="004C0ED4">
          <w:rPr>
            <w:rStyle w:val="Hyperlink"/>
          </w:rPr>
          <w:t>http://thehill.com/latino/349891-mexican-ambassador-relationship-with-trump-is-improving</w:t>
        </w:r>
      </w:hyperlink>
      <w:r>
        <w:t xml:space="preserve">, The Hill) </w:t>
      </w:r>
    </w:p>
    <w:p w14:paraId="10944F5A" w14:textId="77777777" w:rsidR="00B545B1" w:rsidRPr="00641404" w:rsidRDefault="00B545B1" w:rsidP="00B545B1">
      <w:pPr>
        <w:rPr>
          <w:sz w:val="16"/>
        </w:rPr>
      </w:pPr>
      <w:r w:rsidRPr="00C25F37">
        <w:rPr>
          <w:rStyle w:val="StyleUnderline"/>
          <w:highlight w:val="yellow"/>
        </w:rPr>
        <w:t>Mexican Ambassado</w:t>
      </w:r>
      <w:r w:rsidRPr="00C25F37">
        <w:rPr>
          <w:rStyle w:val="StyleUnderline"/>
        </w:rPr>
        <w:t>r</w:t>
      </w:r>
      <w:r w:rsidRPr="00641404">
        <w:rPr>
          <w:sz w:val="16"/>
        </w:rPr>
        <w:t xml:space="preserve"> Gerónimo Gutiérrez </w:t>
      </w:r>
      <w:r w:rsidRPr="00C25F37">
        <w:rPr>
          <w:rStyle w:val="StyleUnderline"/>
          <w:highlight w:val="yellow"/>
        </w:rPr>
        <w:t xml:space="preserve">says relations </w:t>
      </w:r>
      <w:r w:rsidRPr="007147D2">
        <w:rPr>
          <w:rStyle w:val="StyleUnderline"/>
        </w:rPr>
        <w:t>between his country and the Trump admin</w:t>
      </w:r>
      <w:r w:rsidRPr="00641404">
        <w:rPr>
          <w:sz w:val="16"/>
        </w:rPr>
        <w:t>istration</w:t>
      </w:r>
      <w:r w:rsidRPr="00C25F37">
        <w:rPr>
          <w:rStyle w:val="StyleUnderline"/>
          <w:highlight w:val="yellow"/>
        </w:rPr>
        <w:t xml:space="preserve"> have </w:t>
      </w:r>
      <w:r w:rsidRPr="00D20CFB">
        <w:rPr>
          <w:rStyle w:val="Emphasis"/>
          <w:highlight w:val="yellow"/>
        </w:rPr>
        <w:t>improved substantially</w:t>
      </w:r>
      <w:r w:rsidRPr="00C25F37">
        <w:rPr>
          <w:rStyle w:val="StyleUnderline"/>
          <w:highlight w:val="yellow"/>
        </w:rPr>
        <w:t xml:space="preserve"> </w:t>
      </w:r>
      <w:r w:rsidRPr="002257EF">
        <w:rPr>
          <w:rStyle w:val="StyleUnderline"/>
        </w:rPr>
        <w:t>in the last few months.</w:t>
      </w:r>
      <w:r>
        <w:rPr>
          <w:rStyle w:val="StyleUnderline"/>
        </w:rPr>
        <w:t xml:space="preserve"> </w:t>
      </w:r>
      <w:r w:rsidRPr="00641404">
        <w:rPr>
          <w:sz w:val="16"/>
        </w:rPr>
        <w:t>“</w:t>
      </w:r>
      <w:r w:rsidRPr="00C25F37">
        <w:rPr>
          <w:rStyle w:val="StyleUnderline"/>
        </w:rPr>
        <w:t xml:space="preserve">My own </w:t>
      </w:r>
      <w:r w:rsidRPr="00D20CFB">
        <w:rPr>
          <w:rStyle w:val="StyleUnderline"/>
        </w:rPr>
        <w:t xml:space="preserve">view is that </w:t>
      </w:r>
      <w:r w:rsidRPr="00C25F37">
        <w:rPr>
          <w:rStyle w:val="StyleUnderline"/>
          <w:highlight w:val="yellow"/>
        </w:rPr>
        <w:t xml:space="preserve">we’re in a </w:t>
      </w:r>
      <w:r w:rsidRPr="00D20CFB">
        <w:rPr>
          <w:rStyle w:val="Emphasis"/>
          <w:highlight w:val="yellow"/>
        </w:rPr>
        <w:t>better shape now</w:t>
      </w:r>
      <w:r w:rsidRPr="00C25F37">
        <w:rPr>
          <w:rStyle w:val="StyleUnderline"/>
          <w:highlight w:val="yellow"/>
        </w:rPr>
        <w:t xml:space="preserve"> than when we started </w:t>
      </w:r>
      <w:r w:rsidRPr="00D57898">
        <w:rPr>
          <w:rStyle w:val="StyleUnderline"/>
        </w:rPr>
        <w:t>early this year,”</w:t>
      </w:r>
      <w:r w:rsidRPr="00641404">
        <w:rPr>
          <w:sz w:val="16"/>
        </w:rPr>
        <w:t xml:space="preserve"> Gutiérrez said in an interview with The Hill. </w:t>
      </w:r>
      <w:r w:rsidRPr="00D20CFB">
        <w:rPr>
          <w:rStyle w:val="StyleUnderline"/>
        </w:rPr>
        <w:t xml:space="preserve">The </w:t>
      </w:r>
      <w:r w:rsidRPr="00641404">
        <w:rPr>
          <w:rStyle w:val="StyleUnderline"/>
          <w:highlight w:val="yellow"/>
        </w:rPr>
        <w:t>list of</w:t>
      </w:r>
      <w:r w:rsidRPr="00D20CFB">
        <w:rPr>
          <w:rStyle w:val="StyleUnderline"/>
        </w:rPr>
        <w:t xml:space="preserve"> </w:t>
      </w:r>
      <w:r w:rsidRPr="00D20CFB">
        <w:rPr>
          <w:rStyle w:val="StyleUnderline"/>
          <w:highlight w:val="yellow"/>
        </w:rPr>
        <w:t xml:space="preserve">differences </w:t>
      </w:r>
      <w:r w:rsidRPr="002257EF">
        <w:rPr>
          <w:rStyle w:val="StyleUnderline"/>
        </w:rPr>
        <w:t xml:space="preserve">between Trump and Mexico </w:t>
      </w:r>
      <w:r w:rsidRPr="00D20CFB">
        <w:rPr>
          <w:rStyle w:val="Emphasis"/>
          <w:highlight w:val="yellow"/>
        </w:rPr>
        <w:t>begins with the</w:t>
      </w:r>
      <w:r w:rsidRPr="00D20CFB">
        <w:rPr>
          <w:rStyle w:val="Emphasis"/>
        </w:rPr>
        <w:t xml:space="preserve"> president’s promise of a </w:t>
      </w:r>
      <w:r w:rsidRPr="00D20CFB">
        <w:rPr>
          <w:rStyle w:val="Emphasis"/>
          <w:highlight w:val="yellow"/>
        </w:rPr>
        <w:t>wall</w:t>
      </w:r>
      <w:r w:rsidRPr="00D20CFB">
        <w:rPr>
          <w:rStyle w:val="StyleUnderline"/>
        </w:rPr>
        <w:t xml:space="preserve"> on the border, which he says America’s neighbor will pay for</w:t>
      </w:r>
      <w:r w:rsidRPr="00641404">
        <w:rPr>
          <w:sz w:val="16"/>
        </w:rPr>
        <w:t xml:space="preserve">. It also encompasses the North American Free Trade Agreement, which Trump has threatened to cancel. </w:t>
      </w:r>
      <w:r w:rsidRPr="00641404">
        <w:rPr>
          <w:sz w:val="16"/>
          <w:highlight w:val="yellow"/>
        </w:rPr>
        <w:t>“</w:t>
      </w:r>
      <w:r w:rsidRPr="00C25F37">
        <w:rPr>
          <w:rStyle w:val="StyleUnderline"/>
          <w:highlight w:val="yellow"/>
        </w:rPr>
        <w:t xml:space="preserve">It’s no secret </w:t>
      </w:r>
      <w:r w:rsidRPr="00D20CFB">
        <w:rPr>
          <w:rStyle w:val="StyleUnderline"/>
        </w:rPr>
        <w:t xml:space="preserve">that </w:t>
      </w:r>
      <w:r w:rsidRPr="00C25F37">
        <w:rPr>
          <w:rStyle w:val="StyleUnderline"/>
          <w:highlight w:val="yellow"/>
        </w:rPr>
        <w:t xml:space="preserve">we have </w:t>
      </w:r>
      <w:r w:rsidRPr="00641404">
        <w:rPr>
          <w:rStyle w:val="StyleUnderline"/>
        </w:rPr>
        <w:t xml:space="preserve">had </w:t>
      </w:r>
      <w:r w:rsidRPr="002257EF">
        <w:rPr>
          <w:rStyle w:val="StyleUnderline"/>
        </w:rPr>
        <w:t xml:space="preserve">our share of </w:t>
      </w:r>
      <w:r w:rsidRPr="00C25F37">
        <w:rPr>
          <w:rStyle w:val="StyleUnderline"/>
          <w:highlight w:val="yellow"/>
        </w:rPr>
        <w:t>difference</w:t>
      </w:r>
      <w:r w:rsidRPr="00C25F37">
        <w:rPr>
          <w:rStyle w:val="StyleUnderline"/>
        </w:rPr>
        <w:t xml:space="preserve"> with the Trump administration. Those differences are public, they’re known. What </w:t>
      </w:r>
      <w:r w:rsidRPr="00C25F37">
        <w:rPr>
          <w:rStyle w:val="StyleUnderline"/>
          <w:highlight w:val="yellow"/>
        </w:rPr>
        <w:t xml:space="preserve">both sides have </w:t>
      </w:r>
      <w:r w:rsidRPr="00D20CFB">
        <w:rPr>
          <w:rStyle w:val="Emphasis"/>
          <w:highlight w:val="yellow"/>
        </w:rPr>
        <w:t xml:space="preserve">strived </w:t>
      </w:r>
      <w:r w:rsidRPr="00D20CFB">
        <w:rPr>
          <w:rStyle w:val="Emphasis"/>
        </w:rPr>
        <w:t xml:space="preserve">for is </w:t>
      </w:r>
      <w:r w:rsidRPr="00D20CFB">
        <w:rPr>
          <w:rStyle w:val="Emphasis"/>
          <w:highlight w:val="yellow"/>
        </w:rPr>
        <w:t>to find common ground</w:t>
      </w:r>
      <w:r w:rsidRPr="00C25F37">
        <w:rPr>
          <w:rStyle w:val="StyleUnderline"/>
          <w:highlight w:val="yellow"/>
        </w:rPr>
        <w:t xml:space="preserve"> </w:t>
      </w:r>
      <w:r w:rsidRPr="00641404">
        <w:rPr>
          <w:rStyle w:val="Emphasis"/>
          <w:highlight w:val="yellow"/>
        </w:rPr>
        <w:t>within</w:t>
      </w:r>
      <w:r w:rsidRPr="002257EF">
        <w:rPr>
          <w:rStyle w:val="Emphasis"/>
        </w:rPr>
        <w:t xml:space="preserve"> those </w:t>
      </w:r>
      <w:r w:rsidRPr="00641404">
        <w:rPr>
          <w:rStyle w:val="Emphasis"/>
          <w:highlight w:val="yellow"/>
        </w:rPr>
        <w:t>differences</w:t>
      </w:r>
      <w:r w:rsidRPr="00641404">
        <w:rPr>
          <w:sz w:val="16"/>
          <w:highlight w:val="yellow"/>
        </w:rPr>
        <w:t>,”</w:t>
      </w:r>
      <w:r w:rsidRPr="00641404">
        <w:rPr>
          <w:sz w:val="16"/>
        </w:rPr>
        <w:t xml:space="preserve"> Gutierrez said.</w:t>
      </w:r>
      <w:r w:rsidRPr="00641404">
        <w:rPr>
          <w:rStyle w:val="StyleUnderline"/>
          <w:sz w:val="16"/>
        </w:rPr>
        <w:t xml:space="preserve"> </w:t>
      </w:r>
      <w:r w:rsidRPr="00C25F37">
        <w:rPr>
          <w:rStyle w:val="StyleUnderline"/>
          <w:highlight w:val="yellow"/>
        </w:rPr>
        <w:t xml:space="preserve">“One of the </w:t>
      </w:r>
      <w:r w:rsidRPr="00D20CFB">
        <w:rPr>
          <w:rStyle w:val="Emphasis"/>
          <w:highlight w:val="yellow"/>
        </w:rPr>
        <w:t>positive things</w:t>
      </w:r>
      <w:r w:rsidRPr="00C25F37">
        <w:rPr>
          <w:rStyle w:val="StyleUnderline"/>
        </w:rPr>
        <w:t xml:space="preserve"> about what has been </w:t>
      </w:r>
      <w:r w:rsidRPr="00D20CFB">
        <w:rPr>
          <w:rStyle w:val="StyleUnderline"/>
          <w:highlight w:val="yellow"/>
        </w:rPr>
        <w:t>built over the past</w:t>
      </w:r>
      <w:r w:rsidRPr="00C25F37">
        <w:rPr>
          <w:rStyle w:val="StyleUnderline"/>
        </w:rPr>
        <w:t xml:space="preserve"> six to eight </w:t>
      </w:r>
      <w:r w:rsidRPr="00C25F37">
        <w:rPr>
          <w:rStyle w:val="StyleUnderline"/>
          <w:highlight w:val="yellow"/>
        </w:rPr>
        <w:t xml:space="preserve">months is </w:t>
      </w:r>
      <w:r w:rsidRPr="00D20CFB">
        <w:rPr>
          <w:rStyle w:val="StyleUnderline"/>
        </w:rPr>
        <w:t xml:space="preserve">the fact that </w:t>
      </w:r>
      <w:r w:rsidRPr="00D20CFB">
        <w:rPr>
          <w:rStyle w:val="Emphasis"/>
          <w:highlight w:val="yellow"/>
        </w:rPr>
        <w:t>both sides</w:t>
      </w:r>
      <w:r w:rsidRPr="00C25F37">
        <w:rPr>
          <w:rStyle w:val="StyleUnderline"/>
          <w:highlight w:val="yellow"/>
        </w:rPr>
        <w:t xml:space="preserve"> believe the other</w:t>
      </w:r>
      <w:r w:rsidRPr="00D20CFB">
        <w:rPr>
          <w:rStyle w:val="StyleUnderline"/>
        </w:rPr>
        <w:t xml:space="preserve"> guy </w:t>
      </w:r>
      <w:r w:rsidRPr="00C25F37">
        <w:rPr>
          <w:rStyle w:val="StyleUnderline"/>
          <w:highlight w:val="yellow"/>
        </w:rPr>
        <w:t xml:space="preserve">is </w:t>
      </w:r>
      <w:r w:rsidRPr="007147D2">
        <w:rPr>
          <w:rStyle w:val="Emphasis"/>
          <w:highlight w:val="yellow"/>
        </w:rPr>
        <w:t>honestly trying</w:t>
      </w:r>
      <w:r w:rsidRPr="00C25F37">
        <w:rPr>
          <w:rStyle w:val="StyleUnderline"/>
          <w:highlight w:val="yellow"/>
        </w:rPr>
        <w:t xml:space="preserve"> </w:t>
      </w:r>
      <w:r w:rsidRPr="002257EF">
        <w:rPr>
          <w:rStyle w:val="StyleUnderline"/>
        </w:rPr>
        <w:t>to reach a deal</w:t>
      </w:r>
      <w:r w:rsidRPr="00C25F37">
        <w:rPr>
          <w:rStyle w:val="StyleUnderline"/>
        </w:rPr>
        <w:t xml:space="preserve"> on different aspects of the relationship.</w:t>
      </w:r>
      <w:r>
        <w:rPr>
          <w:u w:val="single"/>
        </w:rPr>
        <w:t xml:space="preserve"> </w:t>
      </w:r>
      <w:r w:rsidRPr="00D20CFB">
        <w:rPr>
          <w:rStyle w:val="StyleUnderline"/>
        </w:rPr>
        <w:t xml:space="preserve">The ambassador said </w:t>
      </w:r>
      <w:r w:rsidRPr="00C25F37">
        <w:rPr>
          <w:rStyle w:val="StyleUnderline"/>
          <w:highlight w:val="yellow"/>
        </w:rPr>
        <w:t>there are “</w:t>
      </w:r>
      <w:r w:rsidRPr="00D20CFB">
        <w:rPr>
          <w:rStyle w:val="Emphasis"/>
          <w:highlight w:val="yellow"/>
        </w:rPr>
        <w:t>very clear red lines</w:t>
      </w:r>
      <w:r w:rsidRPr="00C25F37">
        <w:rPr>
          <w:rStyle w:val="StyleUnderline"/>
          <w:highlight w:val="yellow"/>
        </w:rPr>
        <w:t xml:space="preserve"> </w:t>
      </w:r>
      <w:r w:rsidRPr="00D20CFB">
        <w:rPr>
          <w:rStyle w:val="StyleUnderline"/>
        </w:rPr>
        <w:t>for both sides.”</w:t>
      </w:r>
      <w:r>
        <w:rPr>
          <w:u w:val="single"/>
        </w:rPr>
        <w:t xml:space="preserve"> </w:t>
      </w:r>
      <w:r w:rsidRPr="00641404">
        <w:rPr>
          <w:sz w:val="16"/>
        </w:rPr>
        <w:t>“</w:t>
      </w:r>
      <w:r w:rsidRPr="00D20CFB">
        <w:rPr>
          <w:rStyle w:val="StyleUnderline"/>
          <w:highlight w:val="yellow"/>
        </w:rPr>
        <w:t xml:space="preserve">One for us is </w:t>
      </w:r>
      <w:r w:rsidRPr="00D20CFB">
        <w:rPr>
          <w:rStyle w:val="Emphasis"/>
          <w:highlight w:val="yellow"/>
        </w:rPr>
        <w:t>clearly the issue of the wall</w:t>
      </w:r>
      <w:r w:rsidRPr="00D20CFB">
        <w:rPr>
          <w:rStyle w:val="StyleUnderline"/>
        </w:rPr>
        <w:t>, or paying for the wall</w:t>
      </w:r>
      <w:r w:rsidRPr="0008209E">
        <w:rPr>
          <w:rStyle w:val="StyleUnderline"/>
        </w:rPr>
        <w:t>. But once those red lines are clear, we u</w:t>
      </w:r>
      <w:r w:rsidRPr="00C25F37">
        <w:rPr>
          <w:rStyle w:val="StyleUnderline"/>
        </w:rPr>
        <w:t>nderstand better each other’s priorities, we do try to find common ground.”</w:t>
      </w:r>
      <w:r w:rsidRPr="00641404">
        <w:rPr>
          <w:sz w:val="16"/>
        </w:rPr>
        <w:t xml:space="preserve"> </w:t>
      </w:r>
      <w:r w:rsidRPr="00641404">
        <w:rPr>
          <w:sz w:val="16"/>
          <w:szCs w:val="16"/>
        </w:rPr>
        <w:t xml:space="preserve">Another core Trump issue is immigration enforcement, a sensitivity for Mexico because roughly 5.6 million of its citizens are undocumented immigrants in the United States. “It’s very clear for us being the Mexican government that it’s really up to the United States, its institutions and its people to determine what type of immigration system is best for the United States,” said Gutiérrez. At the same time, he said, it's Mexico's duty to protect the interests of its citizens in the United States. </w:t>
      </w:r>
      <w:r w:rsidRPr="002257EF">
        <w:rPr>
          <w:rStyle w:val="StyleUnderline"/>
        </w:rPr>
        <w:t>Trump nixed</w:t>
      </w:r>
      <w:r w:rsidRPr="002257EF">
        <w:rPr>
          <w:sz w:val="16"/>
          <w:szCs w:val="16"/>
        </w:rPr>
        <w:t xml:space="preserve"> a key immigration program, Deferred Action for Childhood Arrivals </w:t>
      </w:r>
      <w:r w:rsidRPr="002257EF">
        <w:rPr>
          <w:rStyle w:val="StyleUnderline"/>
        </w:rPr>
        <w:t>(DACA</w:t>
      </w:r>
      <w:r w:rsidRPr="002257EF">
        <w:rPr>
          <w:sz w:val="16"/>
          <w:szCs w:val="16"/>
        </w:rPr>
        <w:t xml:space="preserve">), on Tuesday, sparking debate on how to deal with its nearly 800,000 recipients, 68 percent of whom are Mexican citizens. Under DACA, undocumented immigrants brought to the United States as children were given work permits and deferral from deportation for two-year periods. </w:t>
      </w:r>
      <w:r w:rsidRPr="002257EF">
        <w:rPr>
          <w:rStyle w:val="StyleUnderline"/>
        </w:rPr>
        <w:t>Mexico</w:t>
      </w:r>
      <w:r w:rsidRPr="002257EF">
        <w:rPr>
          <w:sz w:val="16"/>
          <w:szCs w:val="16"/>
        </w:rPr>
        <w:t xml:space="preserve"> chose not to stay in the sidelines despite DACA being a domestic issue, Gutiérrez said. The country has </w:t>
      </w:r>
      <w:r w:rsidRPr="002257EF">
        <w:rPr>
          <w:rStyle w:val="StyleUnderline"/>
        </w:rPr>
        <w:t>vowed to lobby Congress for passage of a bill enshrining into law the program's benefits</w:t>
      </w:r>
      <w:r w:rsidRPr="002257EF">
        <w:rPr>
          <w:sz w:val="16"/>
          <w:szCs w:val="16"/>
        </w:rPr>
        <w:t xml:space="preserve">, while providing legal assistance to DACA recipients who wish to remain in the United States. “We will make use of all the appropriate tools that we have available,” he said. Mexico has not handled a specific firm to handle DACA. “At this stage, at least, </w:t>
      </w:r>
      <w:r w:rsidRPr="002257EF">
        <w:rPr>
          <w:rStyle w:val="StyleUnderline"/>
        </w:rPr>
        <w:t>we’re engaging directly with legislators</w:t>
      </w:r>
      <w:r w:rsidRPr="002257EF">
        <w:rPr>
          <w:sz w:val="16"/>
          <w:szCs w:val="16"/>
        </w:rPr>
        <w:t xml:space="preserve"> to try to express our point of view, </w:t>
      </w:r>
      <w:r w:rsidRPr="002257EF">
        <w:rPr>
          <w:rStyle w:val="StyleUnderline"/>
        </w:rPr>
        <w:t xml:space="preserve">which is pretty much </w:t>
      </w:r>
      <w:r w:rsidRPr="002257EF">
        <w:rPr>
          <w:rStyle w:val="Emphasis"/>
        </w:rPr>
        <w:t>fair game</w:t>
      </w:r>
      <w:r w:rsidRPr="002257EF">
        <w:rPr>
          <w:rStyle w:val="StyleUnderline"/>
        </w:rPr>
        <w:t xml:space="preserve"> in the way governments interact with the U.S. Congress here in different realms</w:t>
      </w:r>
      <w:r w:rsidRPr="002257EF">
        <w:rPr>
          <w:sz w:val="16"/>
          <w:szCs w:val="16"/>
        </w:rPr>
        <w:t xml:space="preserve">,” he said. </w:t>
      </w:r>
      <w:r w:rsidRPr="002257EF">
        <w:rPr>
          <w:rStyle w:val="StyleUnderline"/>
        </w:rPr>
        <w:t xml:space="preserve">“[DACA] represents an important inflection point that calls for an increase in more active engagement with Congress, but it’s </w:t>
      </w:r>
      <w:r w:rsidRPr="002257EF">
        <w:rPr>
          <w:rStyle w:val="Emphasis"/>
        </w:rPr>
        <w:t>not as if we’re changing our whole approach</w:t>
      </w:r>
      <w:r w:rsidRPr="002257EF">
        <w:rPr>
          <w:sz w:val="16"/>
          <w:szCs w:val="16"/>
        </w:rPr>
        <w:t xml:space="preserve">,” Gutiérrez added. The defense of so-called “Dreamers” ‘— DACA recipients and other undocumented immigrants brought to the country as children — has put Mexico in an uncomfortable position. Critics argue that if Mexico truly valued Dreamers, it would be fighting to take them back. “It’s not that we don’t want them back,” said Gutiérrez. “It’s that they have made a life here since they were children. I think there’s a difference. “[Dreamers are] basically like any other children in the United States. By this time it’s very likely that they have jobs, that they are, some of them, married, they may even have a kid or two that was born here in the U.S., they might even have a small home, a mortgage, a dog and a car. Would it be easy for them to return?” </w:t>
      </w:r>
      <w:r w:rsidRPr="002257EF">
        <w:rPr>
          <w:rStyle w:val="StyleUnderline"/>
        </w:rPr>
        <w:t>Gutiérrez said Mexico's lobbying effort on DACA and other issues is “nothing new,”</w:t>
      </w:r>
      <w:r w:rsidRPr="00641404">
        <w:rPr>
          <w:sz w:val="16"/>
          <w:szCs w:val="16"/>
        </w:rPr>
        <w:t xml:space="preserve"> but the country's Washington strategy has traditionally privileged engagement with the executive branch. Under Trump, that's been made more difficult by bilateral tension and Trump's own unorthodox way of doing politics. Gutiérrez said Trump's tweets — Mexico has been a favorite target — serve a different political purpose than official lines of communication, but the country has no choice but to take them seriously. “Obviously, I think it would be unwise not to treat any public expression of the president of the United States seriously. He is the president of the United States,” he said. </w:t>
      </w:r>
      <w:r w:rsidRPr="00641404">
        <w:rPr>
          <w:sz w:val="16"/>
        </w:rPr>
        <w:t xml:space="preserve">Gutiérrez added that </w:t>
      </w:r>
      <w:r w:rsidRPr="00C25F37">
        <w:rPr>
          <w:rStyle w:val="StyleUnderline"/>
          <w:highlight w:val="yellow"/>
        </w:rPr>
        <w:t xml:space="preserve">public perception of </w:t>
      </w:r>
      <w:r w:rsidRPr="007147D2">
        <w:rPr>
          <w:rStyle w:val="StyleUnderline"/>
        </w:rPr>
        <w:t xml:space="preserve">the bilateral </w:t>
      </w:r>
      <w:r w:rsidRPr="00C25F37">
        <w:rPr>
          <w:rStyle w:val="StyleUnderline"/>
          <w:highlight w:val="yellow"/>
        </w:rPr>
        <w:t>relations</w:t>
      </w:r>
      <w:r w:rsidRPr="007147D2">
        <w:rPr>
          <w:rStyle w:val="StyleUnderline"/>
        </w:rPr>
        <w:t>hip</w:t>
      </w:r>
      <w:r w:rsidRPr="00C25F37">
        <w:rPr>
          <w:rStyle w:val="StyleUnderline"/>
          <w:highlight w:val="yellow"/>
        </w:rPr>
        <w:t xml:space="preserve"> “is</w:t>
      </w:r>
      <w:r w:rsidRPr="007147D2">
        <w:rPr>
          <w:rStyle w:val="StyleUnderline"/>
        </w:rPr>
        <w:t xml:space="preserve"> somewhat </w:t>
      </w:r>
      <w:r w:rsidRPr="00641404">
        <w:rPr>
          <w:rStyle w:val="Emphasis"/>
          <w:highlight w:val="yellow"/>
        </w:rPr>
        <w:t>distinct from what is actually going on</w:t>
      </w:r>
      <w:r w:rsidRPr="00641404">
        <w:rPr>
          <w:sz w:val="16"/>
        </w:rPr>
        <w:t>,” but admitted the two governments share the blame for that. “</w:t>
      </w:r>
      <w:r w:rsidRPr="00C25F37">
        <w:rPr>
          <w:rStyle w:val="StyleUnderline"/>
        </w:rPr>
        <w:t>Something that both sides have mishandled is we have not probably done a very good job in informing our constituencies. Why is it important, the relationship? Why is it better to work together? Why are we doing X or Y thing?” he said.</w:t>
      </w:r>
      <w:r w:rsidRPr="00641404">
        <w:rPr>
          <w:sz w:val="16"/>
        </w:rPr>
        <w:t xml:space="preserve"> </w:t>
      </w:r>
      <w:r w:rsidRPr="00641404">
        <w:rPr>
          <w:sz w:val="16"/>
          <w:szCs w:val="16"/>
        </w:rPr>
        <w:t xml:space="preserve">“Being self-critical, there’s a need to address that. People would be inclined to have a better opinion of Mexico in general if they were better informed by ourselves about what we do with the United States.” Still, Gutierrez admitted the relationship faces pressing challenges, including the future of NAFTA. NAFTA negotiators finished the second round of talks in Mexico City Tuesday, and will reconvene in Ottawa on Sept. 23. “Relatively soon we’ll find ourselves dealing with the more complicated issues, the [trade] deficit, Chapter 19, rules of origin. There’s where we’ll see a little bit more stress,” said Gutiérrez. Gutierrez recognized that negotiations on the more difficult issues had the potential to terminate the 25-year-old trade deal. “Are we ready to live without NAFTA? Yes we are. Do we think that’s the best option? Not necessarily.” </w:t>
      </w:r>
      <w:r w:rsidRPr="00641404">
        <w:rPr>
          <w:sz w:val="16"/>
        </w:rPr>
        <w:t xml:space="preserve">Still, </w:t>
      </w:r>
      <w:r w:rsidRPr="00D20CFB">
        <w:rPr>
          <w:rStyle w:val="StyleUnderline"/>
        </w:rPr>
        <w:t xml:space="preserve">Gutiérrez said </w:t>
      </w:r>
      <w:r w:rsidRPr="00C25F37">
        <w:rPr>
          <w:rStyle w:val="StyleUnderline"/>
          <w:highlight w:val="yellow"/>
        </w:rPr>
        <w:t>the bilateral relationship, despite</w:t>
      </w:r>
      <w:r w:rsidRPr="007147D2">
        <w:rPr>
          <w:rStyle w:val="StyleUnderline"/>
        </w:rPr>
        <w:t xml:space="preserve"> its </w:t>
      </w:r>
      <w:r w:rsidRPr="00C25F37">
        <w:rPr>
          <w:rStyle w:val="StyleUnderline"/>
          <w:highlight w:val="yellow"/>
        </w:rPr>
        <w:t xml:space="preserve">difficulties, is a </w:t>
      </w:r>
      <w:r w:rsidRPr="00D20CFB">
        <w:rPr>
          <w:rStyle w:val="Emphasis"/>
          <w:highlight w:val="yellow"/>
        </w:rPr>
        <w:t>top priority</w:t>
      </w:r>
      <w:r w:rsidRPr="007147D2">
        <w:rPr>
          <w:rStyle w:val="StyleUnderline"/>
          <w:highlight w:val="yellow"/>
        </w:rPr>
        <w:t xml:space="preserve"> </w:t>
      </w:r>
      <w:r w:rsidRPr="002257EF">
        <w:rPr>
          <w:rStyle w:val="StyleUnderline"/>
        </w:rPr>
        <w:t>for the Mexican government</w:t>
      </w:r>
      <w:r w:rsidRPr="00641404">
        <w:rPr>
          <w:sz w:val="16"/>
          <w:highlight w:val="yellow"/>
        </w:rPr>
        <w:t>.</w:t>
      </w:r>
      <w:r w:rsidRPr="00641404">
        <w:rPr>
          <w:sz w:val="16"/>
        </w:rPr>
        <w:t xml:space="preserve"> “We have had our own share of difficult pills to swallow. </w:t>
      </w:r>
      <w:r w:rsidRPr="00D20CFB">
        <w:rPr>
          <w:rStyle w:val="Emphasis"/>
        </w:rPr>
        <w:t xml:space="preserve">We believe that </w:t>
      </w:r>
      <w:r w:rsidRPr="00C25F37">
        <w:rPr>
          <w:rStyle w:val="Emphasis"/>
          <w:highlight w:val="yellow"/>
        </w:rPr>
        <w:t xml:space="preserve">unless something extraordinary happens, the relationship </w:t>
      </w:r>
      <w:r w:rsidRPr="00D20CFB">
        <w:rPr>
          <w:rStyle w:val="Emphasis"/>
        </w:rPr>
        <w:t xml:space="preserve">between the United States and Mexico </w:t>
      </w:r>
      <w:r w:rsidRPr="00C25F37">
        <w:rPr>
          <w:rStyle w:val="Emphasis"/>
          <w:highlight w:val="yellow"/>
        </w:rPr>
        <w:t xml:space="preserve">is </w:t>
      </w:r>
      <w:r w:rsidRPr="00D20CFB">
        <w:rPr>
          <w:rStyle w:val="Emphasis"/>
        </w:rPr>
        <w:t xml:space="preserve">really </w:t>
      </w:r>
      <w:r w:rsidRPr="00C25F37">
        <w:rPr>
          <w:rStyle w:val="Emphasis"/>
          <w:highlight w:val="yellow"/>
        </w:rPr>
        <w:t>for the long run,”</w:t>
      </w:r>
      <w:r w:rsidRPr="00641404">
        <w:rPr>
          <w:sz w:val="16"/>
        </w:rPr>
        <w:t xml:space="preserve"> said Gutiérrez. “</w:t>
      </w:r>
      <w:r w:rsidRPr="00C25F37">
        <w:rPr>
          <w:rStyle w:val="StyleUnderline"/>
        </w:rPr>
        <w:t xml:space="preserve">That’s why we will try to put less attention to the daily narrative that goes on about the U.S.-Mexico relationship and try to focus more on achieving the goals that we have set forth, </w:t>
      </w:r>
      <w:r w:rsidRPr="00D20CFB">
        <w:rPr>
          <w:rStyle w:val="Emphasis"/>
          <w:highlight w:val="yellow"/>
        </w:rPr>
        <w:t xml:space="preserve">but that doesn’t mean </w:t>
      </w:r>
      <w:r w:rsidRPr="007147D2">
        <w:rPr>
          <w:rStyle w:val="Emphasis"/>
        </w:rPr>
        <w:t xml:space="preserve">that </w:t>
      </w:r>
      <w:r w:rsidRPr="00D20CFB">
        <w:rPr>
          <w:rStyle w:val="Emphasis"/>
          <w:highlight w:val="yellow"/>
        </w:rPr>
        <w:t>there are not limits</w:t>
      </w:r>
      <w:r w:rsidRPr="00C25F37">
        <w:rPr>
          <w:rStyle w:val="StyleUnderline"/>
        </w:rPr>
        <w:t>.”</w:t>
      </w:r>
    </w:p>
    <w:p w14:paraId="24B4F874" w14:textId="77777777" w:rsidR="00B545B1" w:rsidRDefault="00B545B1" w:rsidP="00B545B1"/>
    <w:p w14:paraId="4DAC3BED" w14:textId="77777777" w:rsidR="00B545B1" w:rsidRPr="004B3099" w:rsidRDefault="00B545B1" w:rsidP="00B545B1">
      <w:pPr>
        <w:pStyle w:val="Heading4"/>
      </w:pPr>
      <w:r>
        <w:t>Only the wall tanks relations – nothing else – assumes DACA</w:t>
      </w:r>
    </w:p>
    <w:p w14:paraId="6383DF5E" w14:textId="77777777" w:rsidR="00B545B1" w:rsidRDefault="00B545B1" w:rsidP="00B545B1">
      <w:r w:rsidRPr="009663D7">
        <w:rPr>
          <w:rStyle w:val="Style13ptBold"/>
        </w:rPr>
        <w:t>O’brien 9/10</w:t>
      </w:r>
      <w:r>
        <w:t xml:space="preserve"> - </w:t>
      </w:r>
      <w:r w:rsidRPr="009663D7">
        <w:t>Cortney O'Brien is Townhall's Managing News Editor.</w:t>
      </w:r>
      <w:r>
        <w:t xml:space="preserve"> 2017 (“</w:t>
      </w:r>
      <w:r w:rsidRPr="009663D7">
        <w:t>Mexican Ambassador Suggests Relationship With Trump Isn't All that Bad</w:t>
      </w:r>
      <w:r>
        <w:t xml:space="preserve">”, available online at </w:t>
      </w:r>
      <w:hyperlink r:id="rId89" w:history="1">
        <w:r w:rsidRPr="004C0ED4">
          <w:rPr>
            <w:rStyle w:val="Hyperlink"/>
          </w:rPr>
          <w:t>https://townhall.com/tipsheet/cortneyobrien/2017/09/10/mexican-ambassador-shares-improved-relationship-with-trump-n2379532</w:t>
        </w:r>
      </w:hyperlink>
      <w:r>
        <w:t xml:space="preserve">, Townhall) </w:t>
      </w:r>
    </w:p>
    <w:p w14:paraId="551D050B" w14:textId="77777777" w:rsidR="00B545B1" w:rsidRPr="009663D7" w:rsidRDefault="00B545B1" w:rsidP="00B545B1">
      <w:pPr>
        <w:rPr>
          <w:u w:val="single"/>
        </w:rPr>
      </w:pPr>
      <w:r>
        <w:t xml:space="preserve">President Trump and Mexico did not appear to get along at the outset of his administration, what with his whole pledge to build a wall and make them pay for it and talks of renegotiating NAFTA. Yet, </w:t>
      </w:r>
      <w:r w:rsidRPr="009663D7">
        <w:rPr>
          <w:rStyle w:val="StyleUnderline"/>
        </w:rPr>
        <w:t xml:space="preserve">Mexican Ambassador Gerónimo </w:t>
      </w:r>
      <w:r w:rsidRPr="009663D7">
        <w:rPr>
          <w:rStyle w:val="StyleUnderline"/>
          <w:highlight w:val="yellow"/>
        </w:rPr>
        <w:t xml:space="preserve">Gutiérrez told </w:t>
      </w:r>
      <w:r w:rsidRPr="009663D7">
        <w:rPr>
          <w:rStyle w:val="StyleUnderline"/>
        </w:rPr>
        <w:t xml:space="preserve">The Hill this weekend </w:t>
      </w:r>
      <w:r w:rsidRPr="009663D7">
        <w:rPr>
          <w:rStyle w:val="StyleUnderline"/>
          <w:highlight w:val="yellow"/>
        </w:rPr>
        <w:t xml:space="preserve">that the relationship is </w:t>
      </w:r>
      <w:r w:rsidRPr="004B3099">
        <w:rPr>
          <w:rStyle w:val="Emphasis"/>
          <w:highlight w:val="yellow"/>
        </w:rPr>
        <w:t>not as strained as we may think</w:t>
      </w:r>
      <w:r w:rsidRPr="009663D7">
        <w:rPr>
          <w:rStyle w:val="StyleUnderline"/>
          <w:highlight w:val="yellow"/>
        </w:rPr>
        <w:t>.</w:t>
      </w:r>
    </w:p>
    <w:p w14:paraId="5557666A" w14:textId="77777777" w:rsidR="00B545B1" w:rsidRDefault="00B545B1" w:rsidP="00B545B1">
      <w:r w:rsidRPr="006A293D">
        <w:rPr>
          <w:rStyle w:val="StyleUnderline"/>
          <w:highlight w:val="yellow"/>
        </w:rPr>
        <w:t xml:space="preserve">The </w:t>
      </w:r>
      <w:r w:rsidRPr="007147D2">
        <w:rPr>
          <w:rStyle w:val="Emphasis"/>
          <w:highlight w:val="yellow"/>
        </w:rPr>
        <w:t>wall is still a red line that needs to be cleared</w:t>
      </w:r>
      <w:r>
        <w:t xml:space="preserve">, Gutiérrez said, </w:t>
      </w:r>
      <w:r w:rsidRPr="006A293D">
        <w:rPr>
          <w:rStyle w:val="StyleUnderline"/>
          <w:highlight w:val="yellow"/>
        </w:rPr>
        <w:t>but</w:t>
      </w:r>
      <w:r>
        <w:t xml:space="preserve"> </w:t>
      </w:r>
      <w:r w:rsidRPr="009663D7">
        <w:rPr>
          <w:rStyle w:val="Emphasis"/>
          <w:highlight w:val="yellow"/>
        </w:rPr>
        <w:t>they have made significant strides in other policy areas</w:t>
      </w:r>
      <w:r>
        <w:t>.</w:t>
      </w:r>
    </w:p>
    <w:p w14:paraId="1500CE2C" w14:textId="77777777" w:rsidR="00B545B1" w:rsidRDefault="00B545B1" w:rsidP="00B545B1">
      <w:r>
        <w:t xml:space="preserve">“It’s no secret that we have had our share of difference with the Trump administration. </w:t>
      </w:r>
      <w:r w:rsidRPr="009663D7">
        <w:rPr>
          <w:rStyle w:val="StyleUnderline"/>
        </w:rPr>
        <w:t xml:space="preserve">Those differences are public, they’re known. What </w:t>
      </w:r>
      <w:r w:rsidRPr="009663D7">
        <w:rPr>
          <w:rStyle w:val="StyleUnderline"/>
          <w:highlight w:val="yellow"/>
        </w:rPr>
        <w:t xml:space="preserve">both sides have strived </w:t>
      </w:r>
      <w:r w:rsidRPr="007147D2">
        <w:rPr>
          <w:rStyle w:val="StyleUnderline"/>
        </w:rPr>
        <w:t xml:space="preserve">for is </w:t>
      </w:r>
      <w:r w:rsidRPr="009663D7">
        <w:rPr>
          <w:rStyle w:val="StyleUnderline"/>
          <w:highlight w:val="yellow"/>
        </w:rPr>
        <w:t>to find common ground within</w:t>
      </w:r>
      <w:r w:rsidRPr="009663D7">
        <w:rPr>
          <w:rStyle w:val="StyleUnderline"/>
        </w:rPr>
        <w:t xml:space="preserve"> those </w:t>
      </w:r>
      <w:r w:rsidRPr="009663D7">
        <w:rPr>
          <w:rStyle w:val="StyleUnderline"/>
          <w:highlight w:val="yellow"/>
        </w:rPr>
        <w:t>differences</w:t>
      </w:r>
      <w:r>
        <w:t>,” Gutierrez said.</w:t>
      </w:r>
    </w:p>
    <w:p w14:paraId="5AF22368" w14:textId="77777777" w:rsidR="00B545B1" w:rsidRPr="009663D7" w:rsidRDefault="00B545B1" w:rsidP="00B545B1">
      <w:pPr>
        <w:rPr>
          <w:sz w:val="16"/>
          <w:szCs w:val="16"/>
        </w:rPr>
      </w:pPr>
      <w:r w:rsidRPr="009663D7">
        <w:rPr>
          <w:sz w:val="16"/>
          <w:szCs w:val="16"/>
        </w:rPr>
        <w:t>“One of the positive things about what has been built over the past six to eight months is the fact that both sides believe the other guy is honestly trying to reach a deal on different aspects of the relationship.</w:t>
      </w:r>
    </w:p>
    <w:p w14:paraId="16453A2E" w14:textId="77777777" w:rsidR="00B545B1" w:rsidRPr="009663D7" w:rsidRDefault="00B545B1" w:rsidP="00B545B1">
      <w:pPr>
        <w:rPr>
          <w:sz w:val="16"/>
          <w:szCs w:val="16"/>
        </w:rPr>
      </w:pPr>
      <w:r w:rsidRPr="004B3099">
        <w:rPr>
          <w:rStyle w:val="StyleUnderline"/>
          <w:highlight w:val="yellow"/>
        </w:rPr>
        <w:t>One recent issue</w:t>
      </w:r>
      <w:r w:rsidRPr="007147D2">
        <w:rPr>
          <w:rStyle w:val="StyleUnderline"/>
        </w:rPr>
        <w:t xml:space="preserve"> that Mexico has been compelled to respond to </w:t>
      </w:r>
      <w:r w:rsidRPr="004B3099">
        <w:rPr>
          <w:rStyle w:val="StyleUnderline"/>
          <w:highlight w:val="yellow"/>
        </w:rPr>
        <w:t>is</w:t>
      </w:r>
      <w:r w:rsidRPr="007147D2">
        <w:rPr>
          <w:rStyle w:val="StyleUnderline"/>
        </w:rPr>
        <w:t xml:space="preserve"> Trump's decision to rescind the </w:t>
      </w:r>
      <w:r w:rsidRPr="004B3099">
        <w:rPr>
          <w:rStyle w:val="StyleUnderline"/>
          <w:highlight w:val="yellow"/>
        </w:rPr>
        <w:t>D</w:t>
      </w:r>
      <w:r w:rsidRPr="007147D2">
        <w:rPr>
          <w:rStyle w:val="StyleUnderline"/>
        </w:rPr>
        <w:t xml:space="preserve">eferred </w:t>
      </w:r>
      <w:r w:rsidRPr="004B3099">
        <w:rPr>
          <w:rStyle w:val="StyleUnderline"/>
          <w:highlight w:val="yellow"/>
        </w:rPr>
        <w:t>A</w:t>
      </w:r>
      <w:r w:rsidRPr="007147D2">
        <w:rPr>
          <w:rStyle w:val="StyleUnderline"/>
        </w:rPr>
        <w:t xml:space="preserve">ction for </w:t>
      </w:r>
      <w:r w:rsidRPr="004B3099">
        <w:rPr>
          <w:rStyle w:val="StyleUnderline"/>
          <w:highlight w:val="yellow"/>
        </w:rPr>
        <w:t>C</w:t>
      </w:r>
      <w:r w:rsidRPr="007147D2">
        <w:rPr>
          <w:rStyle w:val="StyleUnderline"/>
        </w:rPr>
        <w:t xml:space="preserve">hildhood </w:t>
      </w:r>
      <w:r w:rsidRPr="004B3099">
        <w:rPr>
          <w:rStyle w:val="StyleUnderline"/>
          <w:highlight w:val="yellow"/>
        </w:rPr>
        <w:t>A</w:t>
      </w:r>
      <w:r w:rsidRPr="007147D2">
        <w:rPr>
          <w:rStyle w:val="StyleUnderline"/>
        </w:rPr>
        <w:t>rrivals program</w:t>
      </w:r>
      <w:r w:rsidRPr="009663D7">
        <w:rPr>
          <w:sz w:val="16"/>
          <w:szCs w:val="16"/>
        </w:rPr>
        <w:t>. While Gutiérrez says Mexico would welcome DACA recipients back, Dreamers grew up in the U.S. and it's the only home they know.</w:t>
      </w:r>
    </w:p>
    <w:p w14:paraId="78D5B1AD" w14:textId="77777777" w:rsidR="00B545B1" w:rsidRPr="009663D7" w:rsidRDefault="00B545B1" w:rsidP="00B545B1">
      <w:pPr>
        <w:rPr>
          <w:sz w:val="16"/>
          <w:szCs w:val="16"/>
        </w:rPr>
      </w:pPr>
      <w:r w:rsidRPr="009663D7">
        <w:rPr>
          <w:sz w:val="16"/>
          <w:szCs w:val="16"/>
        </w:rPr>
        <w:t>They are "basically like any other children in the United States," he reasoned.</w:t>
      </w:r>
    </w:p>
    <w:p w14:paraId="390E382D" w14:textId="77777777" w:rsidR="00B545B1" w:rsidRPr="009663D7" w:rsidRDefault="00B545B1" w:rsidP="00B545B1">
      <w:pPr>
        <w:rPr>
          <w:sz w:val="16"/>
          <w:szCs w:val="16"/>
        </w:rPr>
      </w:pPr>
      <w:r w:rsidRPr="009663D7">
        <w:rPr>
          <w:sz w:val="16"/>
          <w:szCs w:val="16"/>
        </w:rPr>
        <w:t>Trump visited Mexico in September of last year in the later stages of the presidential election, accepting an invitation from Mexican President Enrique Peña Nieto. Hillary Clinton declined. Trump was praised for his presidential-like demeanor during the visit.</w:t>
      </w:r>
    </w:p>
    <w:p w14:paraId="718DF9C6" w14:textId="77777777" w:rsidR="00B545B1" w:rsidRPr="009663D7" w:rsidRDefault="00B545B1" w:rsidP="00B545B1">
      <w:pPr>
        <w:rPr>
          <w:sz w:val="16"/>
          <w:szCs w:val="16"/>
        </w:rPr>
      </w:pPr>
      <w:r w:rsidRPr="009663D7">
        <w:rPr>
          <w:sz w:val="16"/>
          <w:szCs w:val="16"/>
        </w:rPr>
        <w:t>After he was inaugurated, things got a bit stickier. His relentless tweeting about Mexico building the wall was enough for Nieto to cancel his trip to the States.</w:t>
      </w:r>
    </w:p>
    <w:p w14:paraId="6EB4228E" w14:textId="77777777" w:rsidR="00B545B1" w:rsidRDefault="00B545B1" w:rsidP="00B545B1">
      <w:pPr>
        <w:rPr>
          <w:rStyle w:val="Emphasis"/>
        </w:rPr>
      </w:pPr>
      <w:r w:rsidRPr="009663D7">
        <w:rPr>
          <w:rStyle w:val="Emphasis"/>
          <w:highlight w:val="yellow"/>
        </w:rPr>
        <w:t>Yet, judging by Gutiérrez's positive outlook, there is plenty of hope for the U.S.-Mexico relationship going forward.</w:t>
      </w:r>
    </w:p>
    <w:p w14:paraId="0F9E84B8" w14:textId="77777777" w:rsidR="00B545B1" w:rsidRPr="0057346C" w:rsidRDefault="00B545B1" w:rsidP="00B545B1"/>
    <w:p w14:paraId="4F56464F" w14:textId="77777777" w:rsidR="00B545B1" w:rsidRDefault="00B545B1" w:rsidP="00B545B1">
      <w:pPr>
        <w:pStyle w:val="Heading3"/>
      </w:pPr>
      <w:r>
        <w:t>A2:  Not Unique---Thumpers---DACA</w:t>
      </w:r>
    </w:p>
    <w:p w14:paraId="3BD418C5" w14:textId="77777777" w:rsidR="00B545B1" w:rsidRDefault="00B545B1" w:rsidP="00B545B1"/>
    <w:p w14:paraId="52C70FC3" w14:textId="77777777" w:rsidR="00B545B1" w:rsidRDefault="00B545B1" w:rsidP="00B545B1"/>
    <w:p w14:paraId="39B48FA5" w14:textId="77777777" w:rsidR="00B545B1" w:rsidRPr="004B3099" w:rsidRDefault="00B545B1" w:rsidP="00B545B1">
      <w:pPr>
        <w:pStyle w:val="Heading4"/>
      </w:pPr>
      <w:r>
        <w:t>Only the wall tanks relations – nothing else – assumes DACA</w:t>
      </w:r>
    </w:p>
    <w:p w14:paraId="5EF784AE" w14:textId="77777777" w:rsidR="00B545B1" w:rsidRDefault="00B545B1" w:rsidP="00B545B1">
      <w:r w:rsidRPr="009663D7">
        <w:rPr>
          <w:rStyle w:val="Style13ptBold"/>
        </w:rPr>
        <w:t>O’brien 9/10</w:t>
      </w:r>
      <w:r>
        <w:t xml:space="preserve"> - </w:t>
      </w:r>
      <w:r w:rsidRPr="009663D7">
        <w:t>Cortney O'Brien is Townhall's Managing News Editor.</w:t>
      </w:r>
      <w:r>
        <w:t xml:space="preserve"> 2017 (“</w:t>
      </w:r>
      <w:r w:rsidRPr="009663D7">
        <w:t>Mexican Ambassador Suggests Relationship With Trump Isn't All that Bad</w:t>
      </w:r>
      <w:r>
        <w:t xml:space="preserve">”, available online at </w:t>
      </w:r>
      <w:hyperlink r:id="rId90" w:history="1">
        <w:r w:rsidRPr="004C0ED4">
          <w:rPr>
            <w:rStyle w:val="Hyperlink"/>
          </w:rPr>
          <w:t>https://townhall.com/tipsheet/cortneyobrien/2017/09/10/mexican-ambassador-shares-improved-relationship-with-trump-n2379532</w:t>
        </w:r>
      </w:hyperlink>
      <w:r>
        <w:t xml:space="preserve">, Townhall) </w:t>
      </w:r>
    </w:p>
    <w:p w14:paraId="58A9FBF3" w14:textId="77777777" w:rsidR="00B545B1" w:rsidRPr="009663D7" w:rsidRDefault="00B545B1" w:rsidP="00B545B1">
      <w:pPr>
        <w:rPr>
          <w:u w:val="single"/>
        </w:rPr>
      </w:pPr>
      <w:r>
        <w:t xml:space="preserve">President Trump and Mexico did not appear to get along at the outset of his administration, what with his whole pledge to build a wall and make them pay for it and talks of renegotiating NAFTA. Yet, </w:t>
      </w:r>
      <w:r w:rsidRPr="009663D7">
        <w:rPr>
          <w:rStyle w:val="StyleUnderline"/>
        </w:rPr>
        <w:t xml:space="preserve">Mexican Ambassador Gerónimo </w:t>
      </w:r>
      <w:r w:rsidRPr="009663D7">
        <w:rPr>
          <w:rStyle w:val="StyleUnderline"/>
          <w:highlight w:val="yellow"/>
        </w:rPr>
        <w:t xml:space="preserve">Gutiérrez told </w:t>
      </w:r>
      <w:r w:rsidRPr="009663D7">
        <w:rPr>
          <w:rStyle w:val="StyleUnderline"/>
        </w:rPr>
        <w:t xml:space="preserve">The Hill this weekend </w:t>
      </w:r>
      <w:r w:rsidRPr="009663D7">
        <w:rPr>
          <w:rStyle w:val="StyleUnderline"/>
          <w:highlight w:val="yellow"/>
        </w:rPr>
        <w:t xml:space="preserve">that the relationship is </w:t>
      </w:r>
      <w:r w:rsidRPr="004B3099">
        <w:rPr>
          <w:rStyle w:val="Emphasis"/>
          <w:highlight w:val="yellow"/>
        </w:rPr>
        <w:t>not as strained as we may think</w:t>
      </w:r>
      <w:r w:rsidRPr="009663D7">
        <w:rPr>
          <w:rStyle w:val="StyleUnderline"/>
          <w:highlight w:val="yellow"/>
        </w:rPr>
        <w:t>.</w:t>
      </w:r>
    </w:p>
    <w:p w14:paraId="0C3372F8" w14:textId="77777777" w:rsidR="00B545B1" w:rsidRDefault="00B545B1" w:rsidP="00B545B1">
      <w:r w:rsidRPr="006A293D">
        <w:rPr>
          <w:rStyle w:val="StyleUnderline"/>
          <w:highlight w:val="yellow"/>
        </w:rPr>
        <w:t xml:space="preserve">The </w:t>
      </w:r>
      <w:r w:rsidRPr="007147D2">
        <w:rPr>
          <w:rStyle w:val="Emphasis"/>
          <w:highlight w:val="yellow"/>
        </w:rPr>
        <w:t>wall is still a red line that needs to be cleared</w:t>
      </w:r>
      <w:r>
        <w:t xml:space="preserve">, Gutiérrez said, </w:t>
      </w:r>
      <w:r w:rsidRPr="006A293D">
        <w:rPr>
          <w:rStyle w:val="StyleUnderline"/>
          <w:highlight w:val="yellow"/>
        </w:rPr>
        <w:t>but</w:t>
      </w:r>
      <w:r>
        <w:t xml:space="preserve"> </w:t>
      </w:r>
      <w:r w:rsidRPr="009663D7">
        <w:rPr>
          <w:rStyle w:val="Emphasis"/>
          <w:highlight w:val="yellow"/>
        </w:rPr>
        <w:t>they have made significant strides in other policy areas</w:t>
      </w:r>
      <w:r>
        <w:t>.</w:t>
      </w:r>
    </w:p>
    <w:p w14:paraId="2CCE57D5" w14:textId="77777777" w:rsidR="00B545B1" w:rsidRDefault="00B545B1" w:rsidP="00B545B1">
      <w:r>
        <w:t xml:space="preserve">“It’s no secret that we have had our share of difference with the Trump administration. </w:t>
      </w:r>
      <w:r w:rsidRPr="009663D7">
        <w:rPr>
          <w:rStyle w:val="StyleUnderline"/>
        </w:rPr>
        <w:t xml:space="preserve">Those differences are public, they’re known. What </w:t>
      </w:r>
      <w:r w:rsidRPr="009663D7">
        <w:rPr>
          <w:rStyle w:val="StyleUnderline"/>
          <w:highlight w:val="yellow"/>
        </w:rPr>
        <w:t xml:space="preserve">both sides have strived </w:t>
      </w:r>
      <w:r w:rsidRPr="007147D2">
        <w:rPr>
          <w:rStyle w:val="StyleUnderline"/>
        </w:rPr>
        <w:t xml:space="preserve">for is </w:t>
      </w:r>
      <w:r w:rsidRPr="009663D7">
        <w:rPr>
          <w:rStyle w:val="StyleUnderline"/>
          <w:highlight w:val="yellow"/>
        </w:rPr>
        <w:t>to find common ground within</w:t>
      </w:r>
      <w:r w:rsidRPr="009663D7">
        <w:rPr>
          <w:rStyle w:val="StyleUnderline"/>
        </w:rPr>
        <w:t xml:space="preserve"> those </w:t>
      </w:r>
      <w:r w:rsidRPr="009663D7">
        <w:rPr>
          <w:rStyle w:val="StyleUnderline"/>
          <w:highlight w:val="yellow"/>
        </w:rPr>
        <w:t>differences</w:t>
      </w:r>
      <w:r>
        <w:t>,” Gutierrez said.</w:t>
      </w:r>
    </w:p>
    <w:p w14:paraId="030C41A7" w14:textId="77777777" w:rsidR="00B545B1" w:rsidRPr="009663D7" w:rsidRDefault="00B545B1" w:rsidP="00B545B1">
      <w:pPr>
        <w:rPr>
          <w:sz w:val="16"/>
          <w:szCs w:val="16"/>
        </w:rPr>
      </w:pPr>
      <w:r w:rsidRPr="009663D7">
        <w:rPr>
          <w:sz w:val="16"/>
          <w:szCs w:val="16"/>
        </w:rPr>
        <w:t>“One of the positive things about what has been built over the past six to eight months is the fact that both sides believe the other guy is honestly trying to reach a deal on different aspects of the relationship.</w:t>
      </w:r>
    </w:p>
    <w:p w14:paraId="083F4AC9" w14:textId="77777777" w:rsidR="00B545B1" w:rsidRPr="009663D7" w:rsidRDefault="00B545B1" w:rsidP="00B545B1">
      <w:pPr>
        <w:rPr>
          <w:sz w:val="16"/>
          <w:szCs w:val="16"/>
        </w:rPr>
      </w:pPr>
      <w:r w:rsidRPr="004B3099">
        <w:rPr>
          <w:rStyle w:val="StyleUnderline"/>
          <w:highlight w:val="yellow"/>
        </w:rPr>
        <w:t>One recent issue</w:t>
      </w:r>
      <w:r w:rsidRPr="007147D2">
        <w:rPr>
          <w:rStyle w:val="StyleUnderline"/>
        </w:rPr>
        <w:t xml:space="preserve"> that Mexico has been compelled to respond to </w:t>
      </w:r>
      <w:r w:rsidRPr="004B3099">
        <w:rPr>
          <w:rStyle w:val="StyleUnderline"/>
          <w:highlight w:val="yellow"/>
        </w:rPr>
        <w:t>is</w:t>
      </w:r>
      <w:r w:rsidRPr="007147D2">
        <w:rPr>
          <w:rStyle w:val="StyleUnderline"/>
        </w:rPr>
        <w:t xml:space="preserve"> Trump's decision to rescind the </w:t>
      </w:r>
      <w:r w:rsidRPr="004B3099">
        <w:rPr>
          <w:rStyle w:val="StyleUnderline"/>
          <w:highlight w:val="yellow"/>
        </w:rPr>
        <w:t>D</w:t>
      </w:r>
      <w:r w:rsidRPr="007147D2">
        <w:rPr>
          <w:rStyle w:val="StyleUnderline"/>
        </w:rPr>
        <w:t xml:space="preserve">eferred </w:t>
      </w:r>
      <w:r w:rsidRPr="004B3099">
        <w:rPr>
          <w:rStyle w:val="StyleUnderline"/>
          <w:highlight w:val="yellow"/>
        </w:rPr>
        <w:t>A</w:t>
      </w:r>
      <w:r w:rsidRPr="007147D2">
        <w:rPr>
          <w:rStyle w:val="StyleUnderline"/>
        </w:rPr>
        <w:t xml:space="preserve">ction for </w:t>
      </w:r>
      <w:r w:rsidRPr="004B3099">
        <w:rPr>
          <w:rStyle w:val="StyleUnderline"/>
          <w:highlight w:val="yellow"/>
        </w:rPr>
        <w:t>C</w:t>
      </w:r>
      <w:r w:rsidRPr="007147D2">
        <w:rPr>
          <w:rStyle w:val="StyleUnderline"/>
        </w:rPr>
        <w:t xml:space="preserve">hildhood </w:t>
      </w:r>
      <w:r w:rsidRPr="004B3099">
        <w:rPr>
          <w:rStyle w:val="StyleUnderline"/>
          <w:highlight w:val="yellow"/>
        </w:rPr>
        <w:t>A</w:t>
      </w:r>
      <w:r w:rsidRPr="007147D2">
        <w:rPr>
          <w:rStyle w:val="StyleUnderline"/>
        </w:rPr>
        <w:t>rrivals program</w:t>
      </w:r>
      <w:r w:rsidRPr="009663D7">
        <w:rPr>
          <w:sz w:val="16"/>
          <w:szCs w:val="16"/>
        </w:rPr>
        <w:t>. While Gutiérrez says Mexico would welcome DACA recipients back, Dreamers grew up in the U.S. and it's the only home they know.</w:t>
      </w:r>
    </w:p>
    <w:p w14:paraId="7F24AD73" w14:textId="77777777" w:rsidR="00B545B1" w:rsidRPr="009663D7" w:rsidRDefault="00B545B1" w:rsidP="00B545B1">
      <w:pPr>
        <w:rPr>
          <w:sz w:val="16"/>
          <w:szCs w:val="16"/>
        </w:rPr>
      </w:pPr>
      <w:r w:rsidRPr="009663D7">
        <w:rPr>
          <w:sz w:val="16"/>
          <w:szCs w:val="16"/>
        </w:rPr>
        <w:t>They are "basically like any other children in the United States," he reasoned.</w:t>
      </w:r>
    </w:p>
    <w:p w14:paraId="3D1F20F6" w14:textId="77777777" w:rsidR="00B545B1" w:rsidRPr="009663D7" w:rsidRDefault="00B545B1" w:rsidP="00B545B1">
      <w:pPr>
        <w:rPr>
          <w:sz w:val="16"/>
          <w:szCs w:val="16"/>
        </w:rPr>
      </w:pPr>
      <w:r w:rsidRPr="009663D7">
        <w:rPr>
          <w:sz w:val="16"/>
          <w:szCs w:val="16"/>
        </w:rPr>
        <w:t>Trump visited Mexico in September of last year in the later stages of the presidential election, accepting an invitation from Mexican President Enrique Peña Nieto. Hillary Clinton declined. Trump was praised for his presidential-like demeanor during the visit.</w:t>
      </w:r>
    </w:p>
    <w:p w14:paraId="6E404239" w14:textId="77777777" w:rsidR="00B545B1" w:rsidRPr="009663D7" w:rsidRDefault="00B545B1" w:rsidP="00B545B1">
      <w:pPr>
        <w:rPr>
          <w:sz w:val="16"/>
          <w:szCs w:val="16"/>
        </w:rPr>
      </w:pPr>
      <w:r w:rsidRPr="009663D7">
        <w:rPr>
          <w:sz w:val="16"/>
          <w:szCs w:val="16"/>
        </w:rPr>
        <w:t>After he was inaugurated, things got a bit stickier. His relentless tweeting about Mexico building the wall was enough for Nieto to cancel his trip to the States.</w:t>
      </w:r>
    </w:p>
    <w:p w14:paraId="32398223" w14:textId="77777777" w:rsidR="00B545B1" w:rsidRDefault="00B545B1" w:rsidP="00B545B1">
      <w:pPr>
        <w:rPr>
          <w:rStyle w:val="Emphasis"/>
        </w:rPr>
      </w:pPr>
      <w:r w:rsidRPr="009663D7">
        <w:rPr>
          <w:rStyle w:val="Emphasis"/>
          <w:highlight w:val="yellow"/>
        </w:rPr>
        <w:t>Yet, judging by Gutiérrez's positive outlook, there is plenty of hope for the U.S.-Mexico relationship going forward.</w:t>
      </w:r>
    </w:p>
    <w:p w14:paraId="63425540" w14:textId="77777777" w:rsidR="00B545B1" w:rsidRDefault="00B545B1" w:rsidP="00B545B1"/>
    <w:p w14:paraId="02CD5E9B" w14:textId="77777777" w:rsidR="00B545B1" w:rsidRDefault="00B545B1" w:rsidP="00B545B1">
      <w:pPr>
        <w:pStyle w:val="Heading4"/>
      </w:pPr>
      <w:r>
        <w:t>Wall key – resilience takes out DACA thumper but not our link</w:t>
      </w:r>
    </w:p>
    <w:p w14:paraId="1BB3186F" w14:textId="77777777" w:rsidR="00B545B1" w:rsidRPr="00C25F37" w:rsidRDefault="00B545B1" w:rsidP="00B545B1">
      <w:r w:rsidRPr="00AE7369">
        <w:rPr>
          <w:rStyle w:val="Style13ptBold"/>
        </w:rPr>
        <w:t>Bernal 9/10</w:t>
      </w:r>
      <w:r>
        <w:t xml:space="preserve"> – Rafeal Bernal is a reporter at the Hill, 2017 (“</w:t>
      </w:r>
      <w:r w:rsidRPr="00B72914">
        <w:t>Mexican ambassador: Relationship with Trump is improving</w:t>
      </w:r>
      <w:r>
        <w:t xml:space="preserve">”, available online at </w:t>
      </w:r>
      <w:hyperlink r:id="rId91" w:history="1">
        <w:r w:rsidRPr="004C0ED4">
          <w:rPr>
            <w:rStyle w:val="Hyperlink"/>
          </w:rPr>
          <w:t>http://thehill.com/latino/349891-mexican-ambassador-relationship-with-trump-is-improving</w:t>
        </w:r>
      </w:hyperlink>
      <w:r>
        <w:t xml:space="preserve">, The Hill) </w:t>
      </w:r>
    </w:p>
    <w:p w14:paraId="40BD0FAD" w14:textId="77777777" w:rsidR="00B545B1" w:rsidRPr="00641404" w:rsidRDefault="00B545B1" w:rsidP="00B545B1">
      <w:pPr>
        <w:rPr>
          <w:sz w:val="16"/>
        </w:rPr>
      </w:pPr>
      <w:r w:rsidRPr="00C25F37">
        <w:rPr>
          <w:rStyle w:val="StyleUnderline"/>
          <w:highlight w:val="yellow"/>
        </w:rPr>
        <w:t>Mexican Ambassado</w:t>
      </w:r>
      <w:r w:rsidRPr="00C25F37">
        <w:rPr>
          <w:rStyle w:val="StyleUnderline"/>
        </w:rPr>
        <w:t>r</w:t>
      </w:r>
      <w:r w:rsidRPr="00641404">
        <w:rPr>
          <w:sz w:val="16"/>
        </w:rPr>
        <w:t xml:space="preserve"> Gerónimo Gutiérrez </w:t>
      </w:r>
      <w:r w:rsidRPr="00C25F37">
        <w:rPr>
          <w:rStyle w:val="StyleUnderline"/>
          <w:highlight w:val="yellow"/>
        </w:rPr>
        <w:t xml:space="preserve">says relations </w:t>
      </w:r>
      <w:r w:rsidRPr="007147D2">
        <w:rPr>
          <w:rStyle w:val="StyleUnderline"/>
        </w:rPr>
        <w:t>between his country and the Trump admin</w:t>
      </w:r>
      <w:r w:rsidRPr="00641404">
        <w:rPr>
          <w:sz w:val="16"/>
        </w:rPr>
        <w:t>istration</w:t>
      </w:r>
      <w:r w:rsidRPr="00C25F37">
        <w:rPr>
          <w:rStyle w:val="StyleUnderline"/>
          <w:highlight w:val="yellow"/>
        </w:rPr>
        <w:t xml:space="preserve"> have </w:t>
      </w:r>
      <w:r w:rsidRPr="00D20CFB">
        <w:rPr>
          <w:rStyle w:val="Emphasis"/>
          <w:highlight w:val="yellow"/>
        </w:rPr>
        <w:t>improved substantially</w:t>
      </w:r>
      <w:r w:rsidRPr="00C25F37">
        <w:rPr>
          <w:rStyle w:val="StyleUnderline"/>
          <w:highlight w:val="yellow"/>
        </w:rPr>
        <w:t xml:space="preserve"> </w:t>
      </w:r>
      <w:r w:rsidRPr="002257EF">
        <w:rPr>
          <w:rStyle w:val="StyleUnderline"/>
        </w:rPr>
        <w:t>in the last few months.</w:t>
      </w:r>
      <w:r>
        <w:rPr>
          <w:rStyle w:val="StyleUnderline"/>
        </w:rPr>
        <w:t xml:space="preserve"> </w:t>
      </w:r>
      <w:r w:rsidRPr="00641404">
        <w:rPr>
          <w:sz w:val="16"/>
        </w:rPr>
        <w:t>“</w:t>
      </w:r>
      <w:r w:rsidRPr="00C25F37">
        <w:rPr>
          <w:rStyle w:val="StyleUnderline"/>
        </w:rPr>
        <w:t xml:space="preserve">My own </w:t>
      </w:r>
      <w:r w:rsidRPr="00D20CFB">
        <w:rPr>
          <w:rStyle w:val="StyleUnderline"/>
        </w:rPr>
        <w:t xml:space="preserve">view is that </w:t>
      </w:r>
      <w:r w:rsidRPr="00C25F37">
        <w:rPr>
          <w:rStyle w:val="StyleUnderline"/>
          <w:highlight w:val="yellow"/>
        </w:rPr>
        <w:t xml:space="preserve">we’re in a </w:t>
      </w:r>
      <w:r w:rsidRPr="00D20CFB">
        <w:rPr>
          <w:rStyle w:val="Emphasis"/>
          <w:highlight w:val="yellow"/>
        </w:rPr>
        <w:t>better shape now</w:t>
      </w:r>
      <w:r w:rsidRPr="00C25F37">
        <w:rPr>
          <w:rStyle w:val="StyleUnderline"/>
          <w:highlight w:val="yellow"/>
        </w:rPr>
        <w:t xml:space="preserve"> than when we started </w:t>
      </w:r>
      <w:r w:rsidRPr="00D57898">
        <w:rPr>
          <w:rStyle w:val="StyleUnderline"/>
        </w:rPr>
        <w:t>early this year,”</w:t>
      </w:r>
      <w:r w:rsidRPr="00641404">
        <w:rPr>
          <w:sz w:val="16"/>
        </w:rPr>
        <w:t xml:space="preserve"> Gutiérrez said in an interview with The Hill. </w:t>
      </w:r>
      <w:r w:rsidRPr="00D20CFB">
        <w:rPr>
          <w:rStyle w:val="StyleUnderline"/>
        </w:rPr>
        <w:t xml:space="preserve">The </w:t>
      </w:r>
      <w:r w:rsidRPr="00641404">
        <w:rPr>
          <w:rStyle w:val="StyleUnderline"/>
          <w:highlight w:val="yellow"/>
        </w:rPr>
        <w:t>list of</w:t>
      </w:r>
      <w:r w:rsidRPr="00D20CFB">
        <w:rPr>
          <w:rStyle w:val="StyleUnderline"/>
        </w:rPr>
        <w:t xml:space="preserve"> </w:t>
      </w:r>
      <w:r w:rsidRPr="00D20CFB">
        <w:rPr>
          <w:rStyle w:val="StyleUnderline"/>
          <w:highlight w:val="yellow"/>
        </w:rPr>
        <w:t xml:space="preserve">differences </w:t>
      </w:r>
      <w:r w:rsidRPr="002257EF">
        <w:rPr>
          <w:rStyle w:val="StyleUnderline"/>
        </w:rPr>
        <w:t xml:space="preserve">between Trump and Mexico </w:t>
      </w:r>
      <w:r w:rsidRPr="00D20CFB">
        <w:rPr>
          <w:rStyle w:val="Emphasis"/>
          <w:highlight w:val="yellow"/>
        </w:rPr>
        <w:t>begins with the</w:t>
      </w:r>
      <w:r w:rsidRPr="00D20CFB">
        <w:rPr>
          <w:rStyle w:val="Emphasis"/>
        </w:rPr>
        <w:t xml:space="preserve"> president’s promise of a </w:t>
      </w:r>
      <w:r w:rsidRPr="00D20CFB">
        <w:rPr>
          <w:rStyle w:val="Emphasis"/>
          <w:highlight w:val="yellow"/>
        </w:rPr>
        <w:t>wall</w:t>
      </w:r>
      <w:r w:rsidRPr="00D20CFB">
        <w:rPr>
          <w:rStyle w:val="StyleUnderline"/>
        </w:rPr>
        <w:t xml:space="preserve"> on the border, which he says America’s neighbor will pay for</w:t>
      </w:r>
      <w:r w:rsidRPr="00641404">
        <w:rPr>
          <w:sz w:val="16"/>
        </w:rPr>
        <w:t xml:space="preserve">. It also encompasses the North American Free Trade Agreement, which Trump has threatened to cancel. </w:t>
      </w:r>
      <w:r w:rsidRPr="00641404">
        <w:rPr>
          <w:sz w:val="16"/>
          <w:highlight w:val="yellow"/>
        </w:rPr>
        <w:t>“</w:t>
      </w:r>
      <w:r w:rsidRPr="00C25F37">
        <w:rPr>
          <w:rStyle w:val="StyleUnderline"/>
          <w:highlight w:val="yellow"/>
        </w:rPr>
        <w:t xml:space="preserve">It’s no secret </w:t>
      </w:r>
      <w:r w:rsidRPr="00D20CFB">
        <w:rPr>
          <w:rStyle w:val="StyleUnderline"/>
        </w:rPr>
        <w:t xml:space="preserve">that </w:t>
      </w:r>
      <w:r w:rsidRPr="00C25F37">
        <w:rPr>
          <w:rStyle w:val="StyleUnderline"/>
          <w:highlight w:val="yellow"/>
        </w:rPr>
        <w:t xml:space="preserve">we have </w:t>
      </w:r>
      <w:r w:rsidRPr="00641404">
        <w:rPr>
          <w:rStyle w:val="StyleUnderline"/>
        </w:rPr>
        <w:t xml:space="preserve">had </w:t>
      </w:r>
      <w:r w:rsidRPr="002257EF">
        <w:rPr>
          <w:rStyle w:val="StyleUnderline"/>
        </w:rPr>
        <w:t xml:space="preserve">our share of </w:t>
      </w:r>
      <w:r w:rsidRPr="00C25F37">
        <w:rPr>
          <w:rStyle w:val="StyleUnderline"/>
          <w:highlight w:val="yellow"/>
        </w:rPr>
        <w:t>difference</w:t>
      </w:r>
      <w:r w:rsidRPr="00C25F37">
        <w:rPr>
          <w:rStyle w:val="StyleUnderline"/>
        </w:rPr>
        <w:t xml:space="preserve"> with the Trump administration. Those differences are public, they’re known. What </w:t>
      </w:r>
      <w:r w:rsidRPr="00C25F37">
        <w:rPr>
          <w:rStyle w:val="StyleUnderline"/>
          <w:highlight w:val="yellow"/>
        </w:rPr>
        <w:t xml:space="preserve">both sides have </w:t>
      </w:r>
      <w:r w:rsidRPr="00D20CFB">
        <w:rPr>
          <w:rStyle w:val="Emphasis"/>
          <w:highlight w:val="yellow"/>
        </w:rPr>
        <w:t xml:space="preserve">strived </w:t>
      </w:r>
      <w:r w:rsidRPr="00D20CFB">
        <w:rPr>
          <w:rStyle w:val="Emphasis"/>
        </w:rPr>
        <w:t xml:space="preserve">for is </w:t>
      </w:r>
      <w:r w:rsidRPr="00D20CFB">
        <w:rPr>
          <w:rStyle w:val="Emphasis"/>
          <w:highlight w:val="yellow"/>
        </w:rPr>
        <w:t>to find common ground</w:t>
      </w:r>
      <w:r w:rsidRPr="00C25F37">
        <w:rPr>
          <w:rStyle w:val="StyleUnderline"/>
          <w:highlight w:val="yellow"/>
        </w:rPr>
        <w:t xml:space="preserve"> </w:t>
      </w:r>
      <w:r w:rsidRPr="00641404">
        <w:rPr>
          <w:rStyle w:val="Emphasis"/>
          <w:highlight w:val="yellow"/>
        </w:rPr>
        <w:t>within</w:t>
      </w:r>
      <w:r w:rsidRPr="002257EF">
        <w:rPr>
          <w:rStyle w:val="Emphasis"/>
        </w:rPr>
        <w:t xml:space="preserve"> those </w:t>
      </w:r>
      <w:r w:rsidRPr="00641404">
        <w:rPr>
          <w:rStyle w:val="Emphasis"/>
          <w:highlight w:val="yellow"/>
        </w:rPr>
        <w:t>differences</w:t>
      </w:r>
      <w:r w:rsidRPr="00641404">
        <w:rPr>
          <w:sz w:val="16"/>
          <w:highlight w:val="yellow"/>
        </w:rPr>
        <w:t>,”</w:t>
      </w:r>
      <w:r w:rsidRPr="00641404">
        <w:rPr>
          <w:sz w:val="16"/>
        </w:rPr>
        <w:t xml:space="preserve"> Gutierrez said.</w:t>
      </w:r>
      <w:r w:rsidRPr="00641404">
        <w:rPr>
          <w:rStyle w:val="StyleUnderline"/>
          <w:sz w:val="16"/>
        </w:rPr>
        <w:t xml:space="preserve"> </w:t>
      </w:r>
      <w:r w:rsidRPr="00C25F37">
        <w:rPr>
          <w:rStyle w:val="StyleUnderline"/>
          <w:highlight w:val="yellow"/>
        </w:rPr>
        <w:t xml:space="preserve">“One of the </w:t>
      </w:r>
      <w:r w:rsidRPr="00D20CFB">
        <w:rPr>
          <w:rStyle w:val="Emphasis"/>
          <w:highlight w:val="yellow"/>
        </w:rPr>
        <w:t>positive things</w:t>
      </w:r>
      <w:r w:rsidRPr="00C25F37">
        <w:rPr>
          <w:rStyle w:val="StyleUnderline"/>
        </w:rPr>
        <w:t xml:space="preserve"> about what has been </w:t>
      </w:r>
      <w:r w:rsidRPr="00D20CFB">
        <w:rPr>
          <w:rStyle w:val="StyleUnderline"/>
          <w:highlight w:val="yellow"/>
        </w:rPr>
        <w:t>built over the past</w:t>
      </w:r>
      <w:r w:rsidRPr="00C25F37">
        <w:rPr>
          <w:rStyle w:val="StyleUnderline"/>
        </w:rPr>
        <w:t xml:space="preserve"> six to eight </w:t>
      </w:r>
      <w:r w:rsidRPr="00C25F37">
        <w:rPr>
          <w:rStyle w:val="StyleUnderline"/>
          <w:highlight w:val="yellow"/>
        </w:rPr>
        <w:t xml:space="preserve">months is </w:t>
      </w:r>
      <w:r w:rsidRPr="00D20CFB">
        <w:rPr>
          <w:rStyle w:val="StyleUnderline"/>
        </w:rPr>
        <w:t xml:space="preserve">the fact that </w:t>
      </w:r>
      <w:r w:rsidRPr="00D20CFB">
        <w:rPr>
          <w:rStyle w:val="Emphasis"/>
          <w:highlight w:val="yellow"/>
        </w:rPr>
        <w:t>both sides</w:t>
      </w:r>
      <w:r w:rsidRPr="00C25F37">
        <w:rPr>
          <w:rStyle w:val="StyleUnderline"/>
          <w:highlight w:val="yellow"/>
        </w:rPr>
        <w:t xml:space="preserve"> believe the other</w:t>
      </w:r>
      <w:r w:rsidRPr="00D20CFB">
        <w:rPr>
          <w:rStyle w:val="StyleUnderline"/>
        </w:rPr>
        <w:t xml:space="preserve"> guy </w:t>
      </w:r>
      <w:r w:rsidRPr="00C25F37">
        <w:rPr>
          <w:rStyle w:val="StyleUnderline"/>
          <w:highlight w:val="yellow"/>
        </w:rPr>
        <w:t xml:space="preserve">is </w:t>
      </w:r>
      <w:r w:rsidRPr="007147D2">
        <w:rPr>
          <w:rStyle w:val="Emphasis"/>
          <w:highlight w:val="yellow"/>
        </w:rPr>
        <w:t>honestly trying</w:t>
      </w:r>
      <w:r w:rsidRPr="00C25F37">
        <w:rPr>
          <w:rStyle w:val="StyleUnderline"/>
          <w:highlight w:val="yellow"/>
        </w:rPr>
        <w:t xml:space="preserve"> </w:t>
      </w:r>
      <w:r w:rsidRPr="002257EF">
        <w:rPr>
          <w:rStyle w:val="StyleUnderline"/>
        </w:rPr>
        <w:t>to reach a deal</w:t>
      </w:r>
      <w:r w:rsidRPr="00C25F37">
        <w:rPr>
          <w:rStyle w:val="StyleUnderline"/>
        </w:rPr>
        <w:t xml:space="preserve"> on different aspects of the relationship.</w:t>
      </w:r>
      <w:r>
        <w:rPr>
          <w:u w:val="single"/>
        </w:rPr>
        <w:t xml:space="preserve"> </w:t>
      </w:r>
      <w:r w:rsidRPr="00D20CFB">
        <w:rPr>
          <w:rStyle w:val="StyleUnderline"/>
        </w:rPr>
        <w:t xml:space="preserve">The ambassador said </w:t>
      </w:r>
      <w:r w:rsidRPr="00C25F37">
        <w:rPr>
          <w:rStyle w:val="StyleUnderline"/>
          <w:highlight w:val="yellow"/>
        </w:rPr>
        <w:t>there are “</w:t>
      </w:r>
      <w:r w:rsidRPr="00D20CFB">
        <w:rPr>
          <w:rStyle w:val="Emphasis"/>
          <w:highlight w:val="yellow"/>
        </w:rPr>
        <w:t>very clear red lines</w:t>
      </w:r>
      <w:r w:rsidRPr="00C25F37">
        <w:rPr>
          <w:rStyle w:val="StyleUnderline"/>
          <w:highlight w:val="yellow"/>
        </w:rPr>
        <w:t xml:space="preserve"> </w:t>
      </w:r>
      <w:r w:rsidRPr="00D20CFB">
        <w:rPr>
          <w:rStyle w:val="StyleUnderline"/>
        </w:rPr>
        <w:t>for both sides.”</w:t>
      </w:r>
      <w:r>
        <w:rPr>
          <w:u w:val="single"/>
        </w:rPr>
        <w:t xml:space="preserve"> </w:t>
      </w:r>
      <w:r w:rsidRPr="00641404">
        <w:rPr>
          <w:sz w:val="16"/>
        </w:rPr>
        <w:t>“</w:t>
      </w:r>
      <w:r w:rsidRPr="00D20CFB">
        <w:rPr>
          <w:rStyle w:val="StyleUnderline"/>
          <w:highlight w:val="yellow"/>
        </w:rPr>
        <w:t xml:space="preserve">One for us is </w:t>
      </w:r>
      <w:r w:rsidRPr="00D20CFB">
        <w:rPr>
          <w:rStyle w:val="Emphasis"/>
          <w:highlight w:val="yellow"/>
        </w:rPr>
        <w:t>clearly the issue of the wall</w:t>
      </w:r>
      <w:r w:rsidRPr="00D20CFB">
        <w:rPr>
          <w:rStyle w:val="StyleUnderline"/>
        </w:rPr>
        <w:t>, or paying for the wall</w:t>
      </w:r>
      <w:r w:rsidRPr="0008209E">
        <w:rPr>
          <w:rStyle w:val="StyleUnderline"/>
        </w:rPr>
        <w:t>. But once those red lines are clear, we u</w:t>
      </w:r>
      <w:r w:rsidRPr="00C25F37">
        <w:rPr>
          <w:rStyle w:val="StyleUnderline"/>
        </w:rPr>
        <w:t>nderstand better each other’s priorities, we do try to find common ground.”</w:t>
      </w:r>
      <w:r w:rsidRPr="00641404">
        <w:rPr>
          <w:sz w:val="16"/>
        </w:rPr>
        <w:t xml:space="preserve"> </w:t>
      </w:r>
      <w:r w:rsidRPr="00641404">
        <w:rPr>
          <w:sz w:val="16"/>
          <w:szCs w:val="16"/>
        </w:rPr>
        <w:t xml:space="preserve">Another core Trump issue is immigration enforcement, a sensitivity for Mexico because roughly 5.6 million of its citizens are undocumented immigrants in the United States. “It’s very clear for us being the Mexican government that it’s really up to the United States, its institutions and its people to determine what type of immigration system is best for the United States,” said Gutiérrez. At the same time, he said, it's Mexico's duty to protect the interests of its citizens in the United States. </w:t>
      </w:r>
      <w:r w:rsidRPr="002257EF">
        <w:rPr>
          <w:rStyle w:val="StyleUnderline"/>
        </w:rPr>
        <w:t>Trump nixed</w:t>
      </w:r>
      <w:r w:rsidRPr="002257EF">
        <w:rPr>
          <w:sz w:val="16"/>
          <w:szCs w:val="16"/>
        </w:rPr>
        <w:t xml:space="preserve"> a key immigration program, Deferred Action for Childhood Arrivals </w:t>
      </w:r>
      <w:r w:rsidRPr="002257EF">
        <w:rPr>
          <w:rStyle w:val="StyleUnderline"/>
        </w:rPr>
        <w:t>(DACA</w:t>
      </w:r>
      <w:r w:rsidRPr="002257EF">
        <w:rPr>
          <w:sz w:val="16"/>
          <w:szCs w:val="16"/>
        </w:rPr>
        <w:t xml:space="preserve">), on Tuesday, sparking debate on how to deal with its nearly 800,000 recipients, 68 percent of whom are Mexican citizens. Under DACA, undocumented immigrants brought to the United States as children were given work permits and deferral from deportation for two-year periods. </w:t>
      </w:r>
      <w:r w:rsidRPr="002257EF">
        <w:rPr>
          <w:rStyle w:val="StyleUnderline"/>
        </w:rPr>
        <w:t>Mexico</w:t>
      </w:r>
      <w:r w:rsidRPr="002257EF">
        <w:rPr>
          <w:sz w:val="16"/>
          <w:szCs w:val="16"/>
        </w:rPr>
        <w:t xml:space="preserve"> chose not to stay in the sidelines despite DACA being a domestic issue, Gutiérrez said. The country has </w:t>
      </w:r>
      <w:r w:rsidRPr="002257EF">
        <w:rPr>
          <w:rStyle w:val="StyleUnderline"/>
        </w:rPr>
        <w:t>vowed to lobby Congress for passage of a bill enshrining into law the program's benefits</w:t>
      </w:r>
      <w:r w:rsidRPr="002257EF">
        <w:rPr>
          <w:sz w:val="16"/>
          <w:szCs w:val="16"/>
        </w:rPr>
        <w:t xml:space="preserve">, while providing legal assistance to DACA recipients who wish to remain in the United States. “We will make use of all the appropriate tools that we have available,” he said. Mexico has not handled a specific firm to handle DACA. “At this stage, at least, </w:t>
      </w:r>
      <w:r w:rsidRPr="002257EF">
        <w:rPr>
          <w:rStyle w:val="StyleUnderline"/>
        </w:rPr>
        <w:t>we’re engaging directly with legislators</w:t>
      </w:r>
      <w:r w:rsidRPr="002257EF">
        <w:rPr>
          <w:sz w:val="16"/>
          <w:szCs w:val="16"/>
        </w:rPr>
        <w:t xml:space="preserve"> to try to express our point of view, </w:t>
      </w:r>
      <w:r w:rsidRPr="002257EF">
        <w:rPr>
          <w:rStyle w:val="StyleUnderline"/>
        </w:rPr>
        <w:t xml:space="preserve">which is pretty much </w:t>
      </w:r>
      <w:r w:rsidRPr="002257EF">
        <w:rPr>
          <w:rStyle w:val="Emphasis"/>
        </w:rPr>
        <w:t>fair game</w:t>
      </w:r>
      <w:r w:rsidRPr="002257EF">
        <w:rPr>
          <w:rStyle w:val="StyleUnderline"/>
        </w:rPr>
        <w:t xml:space="preserve"> in the way governments interact with the U.S. Congress here in different realms</w:t>
      </w:r>
      <w:r w:rsidRPr="002257EF">
        <w:rPr>
          <w:sz w:val="16"/>
          <w:szCs w:val="16"/>
        </w:rPr>
        <w:t xml:space="preserve">,” he said. </w:t>
      </w:r>
      <w:r w:rsidRPr="002257EF">
        <w:rPr>
          <w:rStyle w:val="StyleUnderline"/>
        </w:rPr>
        <w:t>“[</w:t>
      </w:r>
      <w:r w:rsidRPr="005256B5">
        <w:rPr>
          <w:rStyle w:val="StyleUnderline"/>
          <w:highlight w:val="yellow"/>
        </w:rPr>
        <w:t>DACA] represents an important inflection point</w:t>
      </w:r>
      <w:r w:rsidRPr="002257EF">
        <w:rPr>
          <w:rStyle w:val="StyleUnderline"/>
        </w:rPr>
        <w:t xml:space="preserve"> that calls for an increase in more active engagement with Congress, </w:t>
      </w:r>
      <w:r w:rsidRPr="005256B5">
        <w:rPr>
          <w:rStyle w:val="StyleUnderline"/>
          <w:highlight w:val="yellow"/>
        </w:rPr>
        <w:t>but</w:t>
      </w:r>
      <w:r w:rsidRPr="002257EF">
        <w:rPr>
          <w:rStyle w:val="StyleUnderline"/>
        </w:rPr>
        <w:t xml:space="preserve"> it’s </w:t>
      </w:r>
      <w:r w:rsidRPr="002257EF">
        <w:rPr>
          <w:rStyle w:val="Emphasis"/>
        </w:rPr>
        <w:t xml:space="preserve">not as if </w:t>
      </w:r>
      <w:r w:rsidRPr="005256B5">
        <w:rPr>
          <w:rStyle w:val="Emphasis"/>
          <w:highlight w:val="yellow"/>
        </w:rPr>
        <w:t>we’re changing our whole approach</w:t>
      </w:r>
      <w:r w:rsidRPr="002257EF">
        <w:rPr>
          <w:sz w:val="16"/>
          <w:szCs w:val="16"/>
        </w:rPr>
        <w:t xml:space="preserve">,” Gutiérrez added. The defense of so-called “Dreamers” ‘— DACA recipients and other undocumented immigrants brought to the country as children — has put Mexico in an uncomfortable position. Critics argue that if Mexico truly valued Dreamers, it would be fighting to take them back. “It’s not that we don’t want them back,” said Gutiérrez. “It’s that they have made a life here since they were children. I think there’s a difference. “[Dreamers are] basically like any other children in the United States. By this time it’s very likely that they have jobs, that they are, some of them, married, they may even have a kid or two that was born here in the U.S., they might even have a small home, a mortgage, a dog and a car. Would it be easy for them to return?” </w:t>
      </w:r>
      <w:r w:rsidRPr="002257EF">
        <w:rPr>
          <w:rStyle w:val="StyleUnderline"/>
        </w:rPr>
        <w:t xml:space="preserve">Gutiérrez said </w:t>
      </w:r>
      <w:r w:rsidRPr="005256B5">
        <w:rPr>
          <w:rStyle w:val="StyleUnderline"/>
          <w:highlight w:val="yellow"/>
        </w:rPr>
        <w:t>Mexico's lobbying effort on DACA</w:t>
      </w:r>
      <w:r w:rsidRPr="002257EF">
        <w:rPr>
          <w:rStyle w:val="StyleUnderline"/>
        </w:rPr>
        <w:t xml:space="preserve"> and other issues </w:t>
      </w:r>
      <w:r w:rsidRPr="005256B5">
        <w:rPr>
          <w:rStyle w:val="StyleUnderline"/>
          <w:highlight w:val="yellow"/>
        </w:rPr>
        <w:t>is “nothing new</w:t>
      </w:r>
      <w:r w:rsidRPr="002257EF">
        <w:rPr>
          <w:rStyle w:val="StyleUnderline"/>
        </w:rPr>
        <w:t>,”</w:t>
      </w:r>
      <w:r w:rsidRPr="00641404">
        <w:rPr>
          <w:sz w:val="16"/>
          <w:szCs w:val="16"/>
        </w:rPr>
        <w:t xml:space="preserve"> but the country's Washington strategy has traditionally privileged engagement with the executive branch. Under Trump, that's been made more difficult by bilateral tension and Trump's own unorthodox way of doing politics. Gutiérrez said Trump's tweets — Mexico has been a favorite target — serve a different political purpose than official lines of communication, but the country has no choice but to take them seriously. “Obviously, I think it would be unwise not to treat any public expression of the president of the United States seriously. He is the president of the United States,” he said. </w:t>
      </w:r>
      <w:r w:rsidRPr="00641404">
        <w:rPr>
          <w:sz w:val="16"/>
        </w:rPr>
        <w:t xml:space="preserve">Gutiérrez added that </w:t>
      </w:r>
      <w:r w:rsidRPr="00C25F37">
        <w:rPr>
          <w:rStyle w:val="StyleUnderline"/>
          <w:highlight w:val="yellow"/>
        </w:rPr>
        <w:t xml:space="preserve">public perception of </w:t>
      </w:r>
      <w:r w:rsidRPr="007147D2">
        <w:rPr>
          <w:rStyle w:val="StyleUnderline"/>
        </w:rPr>
        <w:t xml:space="preserve">the bilateral </w:t>
      </w:r>
      <w:r w:rsidRPr="00C25F37">
        <w:rPr>
          <w:rStyle w:val="StyleUnderline"/>
          <w:highlight w:val="yellow"/>
        </w:rPr>
        <w:t>relations</w:t>
      </w:r>
      <w:r w:rsidRPr="007147D2">
        <w:rPr>
          <w:rStyle w:val="StyleUnderline"/>
        </w:rPr>
        <w:t>hip</w:t>
      </w:r>
      <w:r w:rsidRPr="00C25F37">
        <w:rPr>
          <w:rStyle w:val="StyleUnderline"/>
          <w:highlight w:val="yellow"/>
        </w:rPr>
        <w:t xml:space="preserve"> “is</w:t>
      </w:r>
      <w:r w:rsidRPr="007147D2">
        <w:rPr>
          <w:rStyle w:val="StyleUnderline"/>
        </w:rPr>
        <w:t xml:space="preserve"> somewhat </w:t>
      </w:r>
      <w:r w:rsidRPr="00641404">
        <w:rPr>
          <w:rStyle w:val="Emphasis"/>
          <w:highlight w:val="yellow"/>
        </w:rPr>
        <w:t>distinct from what is actually going on</w:t>
      </w:r>
      <w:r w:rsidRPr="00641404">
        <w:rPr>
          <w:sz w:val="16"/>
        </w:rPr>
        <w:t>,” but admitted the two governments share the blame for that. “</w:t>
      </w:r>
      <w:r w:rsidRPr="00C25F37">
        <w:rPr>
          <w:rStyle w:val="StyleUnderline"/>
        </w:rPr>
        <w:t>Something that both sides have mishandled is we have not probably done a very good job in informing our constituencies. Why is it important, the relationship? Why is it better to work together? Why are we doing X or Y thing?” he said.</w:t>
      </w:r>
      <w:r w:rsidRPr="00641404">
        <w:rPr>
          <w:sz w:val="16"/>
        </w:rPr>
        <w:t xml:space="preserve"> </w:t>
      </w:r>
      <w:r w:rsidRPr="00641404">
        <w:rPr>
          <w:sz w:val="16"/>
          <w:szCs w:val="16"/>
        </w:rPr>
        <w:t xml:space="preserve">“Being self-critical, there’s a need to address that. People would be inclined to have a better opinion of Mexico in general if they were better informed by ourselves about what we do with the United States.” Still, Gutierrez admitted the relationship faces pressing challenges, including the future of NAFTA. NAFTA negotiators finished the second round of talks in Mexico City Tuesday, and will reconvene in Ottawa on Sept. 23. “Relatively soon we’ll find ourselves dealing with the more complicated issues, the [trade] deficit, Chapter 19, rules of origin. There’s where we’ll see a little bit more stress,” said Gutiérrez. Gutierrez recognized that negotiations on the more difficult issues had the potential to terminate the 25-year-old trade deal. “Are we ready to live without NAFTA? Yes we are. Do we think that’s the best option? Not necessarily.” </w:t>
      </w:r>
      <w:r w:rsidRPr="00641404">
        <w:rPr>
          <w:sz w:val="16"/>
        </w:rPr>
        <w:t xml:space="preserve">Still, </w:t>
      </w:r>
      <w:r w:rsidRPr="00D20CFB">
        <w:rPr>
          <w:rStyle w:val="StyleUnderline"/>
        </w:rPr>
        <w:t xml:space="preserve">Gutiérrez said </w:t>
      </w:r>
      <w:r w:rsidRPr="00C25F37">
        <w:rPr>
          <w:rStyle w:val="StyleUnderline"/>
          <w:highlight w:val="yellow"/>
        </w:rPr>
        <w:t>the bilateral relationship, despite</w:t>
      </w:r>
      <w:r w:rsidRPr="007147D2">
        <w:rPr>
          <w:rStyle w:val="StyleUnderline"/>
        </w:rPr>
        <w:t xml:space="preserve"> its </w:t>
      </w:r>
      <w:r w:rsidRPr="00C25F37">
        <w:rPr>
          <w:rStyle w:val="StyleUnderline"/>
          <w:highlight w:val="yellow"/>
        </w:rPr>
        <w:t xml:space="preserve">difficulties, is a </w:t>
      </w:r>
      <w:r w:rsidRPr="00D20CFB">
        <w:rPr>
          <w:rStyle w:val="Emphasis"/>
          <w:highlight w:val="yellow"/>
        </w:rPr>
        <w:t>top priority</w:t>
      </w:r>
      <w:r w:rsidRPr="007147D2">
        <w:rPr>
          <w:rStyle w:val="StyleUnderline"/>
          <w:highlight w:val="yellow"/>
        </w:rPr>
        <w:t xml:space="preserve"> </w:t>
      </w:r>
      <w:r w:rsidRPr="002257EF">
        <w:rPr>
          <w:rStyle w:val="StyleUnderline"/>
        </w:rPr>
        <w:t>for the Mexican government</w:t>
      </w:r>
      <w:r w:rsidRPr="00641404">
        <w:rPr>
          <w:sz w:val="16"/>
          <w:highlight w:val="yellow"/>
        </w:rPr>
        <w:t>.</w:t>
      </w:r>
      <w:r w:rsidRPr="00641404">
        <w:rPr>
          <w:sz w:val="16"/>
        </w:rPr>
        <w:t xml:space="preserve"> “We have had our own share of difficult pills to swallow. </w:t>
      </w:r>
      <w:r w:rsidRPr="00D20CFB">
        <w:rPr>
          <w:rStyle w:val="Emphasis"/>
        </w:rPr>
        <w:t xml:space="preserve">We believe that </w:t>
      </w:r>
      <w:r w:rsidRPr="00C25F37">
        <w:rPr>
          <w:rStyle w:val="Emphasis"/>
          <w:highlight w:val="yellow"/>
        </w:rPr>
        <w:t xml:space="preserve">unless something extraordinary happens, the relationship </w:t>
      </w:r>
      <w:r w:rsidRPr="00D20CFB">
        <w:rPr>
          <w:rStyle w:val="Emphasis"/>
        </w:rPr>
        <w:t xml:space="preserve">between the United States and Mexico </w:t>
      </w:r>
      <w:r w:rsidRPr="00C25F37">
        <w:rPr>
          <w:rStyle w:val="Emphasis"/>
          <w:highlight w:val="yellow"/>
        </w:rPr>
        <w:t xml:space="preserve">is </w:t>
      </w:r>
      <w:r w:rsidRPr="00D20CFB">
        <w:rPr>
          <w:rStyle w:val="Emphasis"/>
        </w:rPr>
        <w:t xml:space="preserve">really </w:t>
      </w:r>
      <w:r w:rsidRPr="00C25F37">
        <w:rPr>
          <w:rStyle w:val="Emphasis"/>
          <w:highlight w:val="yellow"/>
        </w:rPr>
        <w:t>for the long run,”</w:t>
      </w:r>
      <w:r w:rsidRPr="00641404">
        <w:rPr>
          <w:sz w:val="16"/>
        </w:rPr>
        <w:t xml:space="preserve"> said Gutiérrez. “</w:t>
      </w:r>
      <w:r w:rsidRPr="00C25F37">
        <w:rPr>
          <w:rStyle w:val="StyleUnderline"/>
        </w:rPr>
        <w:t xml:space="preserve">That’s why we will try to put less attention to the daily narrative that goes on about the U.S.-Mexico relationship and try to focus more on achieving the goals that we have set forth, </w:t>
      </w:r>
      <w:r w:rsidRPr="00D20CFB">
        <w:rPr>
          <w:rStyle w:val="Emphasis"/>
          <w:highlight w:val="yellow"/>
        </w:rPr>
        <w:t xml:space="preserve">but that doesn’t mean </w:t>
      </w:r>
      <w:r w:rsidRPr="007147D2">
        <w:rPr>
          <w:rStyle w:val="Emphasis"/>
        </w:rPr>
        <w:t xml:space="preserve">that </w:t>
      </w:r>
      <w:r w:rsidRPr="00D20CFB">
        <w:rPr>
          <w:rStyle w:val="Emphasis"/>
          <w:highlight w:val="yellow"/>
        </w:rPr>
        <w:t>there are not limits</w:t>
      </w:r>
      <w:r w:rsidRPr="00C25F37">
        <w:rPr>
          <w:rStyle w:val="StyleUnderline"/>
        </w:rPr>
        <w:t>.”</w:t>
      </w:r>
    </w:p>
    <w:p w14:paraId="300F36EA" w14:textId="77777777" w:rsidR="00B545B1" w:rsidRPr="005256B5" w:rsidRDefault="00B545B1" w:rsidP="00B545B1"/>
    <w:p w14:paraId="52BA8B65" w14:textId="77777777" w:rsidR="00B545B1" w:rsidRDefault="00B545B1" w:rsidP="00B545B1">
      <w:pPr>
        <w:pStyle w:val="Heading3"/>
      </w:pPr>
      <w:r>
        <w:t>A2:  Not Unique---Thumpers---NAFTA</w:t>
      </w:r>
    </w:p>
    <w:p w14:paraId="59827A1B" w14:textId="77777777" w:rsidR="00B545B1" w:rsidRDefault="00B545B1" w:rsidP="00B545B1"/>
    <w:p w14:paraId="7D934488" w14:textId="77777777" w:rsidR="00B545B1" w:rsidRDefault="00B545B1" w:rsidP="00B545B1"/>
    <w:p w14:paraId="15B916BC" w14:textId="77777777" w:rsidR="00B545B1" w:rsidRDefault="00B545B1" w:rsidP="00B545B1">
      <w:pPr>
        <w:pStyle w:val="Heading4"/>
      </w:pPr>
      <w:r>
        <w:t>Even full NAFTA withdraw won’t break relations but The Wall will – it’s a unique red line – everything else is resilient</w:t>
      </w:r>
    </w:p>
    <w:p w14:paraId="78A9F18D" w14:textId="77777777" w:rsidR="00B545B1" w:rsidRPr="00C25F37" w:rsidRDefault="00B545B1" w:rsidP="00B545B1">
      <w:r w:rsidRPr="00AE7369">
        <w:rPr>
          <w:rStyle w:val="Style13ptBold"/>
        </w:rPr>
        <w:t>Bernal 9/10</w:t>
      </w:r>
      <w:r>
        <w:t xml:space="preserve"> – Rafeal Bernal is a reporter at the Hill, 2017 (“</w:t>
      </w:r>
      <w:r w:rsidRPr="00B72914">
        <w:t>Mexican ambassador: Relationship with Trump is improving</w:t>
      </w:r>
      <w:r>
        <w:t xml:space="preserve">”, available online at </w:t>
      </w:r>
      <w:hyperlink r:id="rId92" w:history="1">
        <w:r w:rsidRPr="004C0ED4">
          <w:rPr>
            <w:rStyle w:val="Hyperlink"/>
          </w:rPr>
          <w:t>http://thehill.com/latino/349891-mexican-ambassador-relationship-with-trump-is-improving</w:t>
        </w:r>
      </w:hyperlink>
      <w:r>
        <w:t xml:space="preserve">, The Hill) </w:t>
      </w:r>
    </w:p>
    <w:p w14:paraId="2AA4A476" w14:textId="77777777" w:rsidR="00B545B1" w:rsidRPr="009663D7" w:rsidRDefault="00B545B1" w:rsidP="00B545B1">
      <w:pPr>
        <w:rPr>
          <w:rStyle w:val="Emphasis"/>
        </w:rPr>
      </w:pPr>
      <w:r w:rsidRPr="00C25F37">
        <w:rPr>
          <w:rStyle w:val="StyleUnderline"/>
          <w:highlight w:val="yellow"/>
        </w:rPr>
        <w:t>Mexican Ambassado</w:t>
      </w:r>
      <w:r w:rsidRPr="00C25F37">
        <w:rPr>
          <w:rStyle w:val="StyleUnderline"/>
        </w:rPr>
        <w:t>r</w:t>
      </w:r>
      <w:r w:rsidRPr="00641404">
        <w:rPr>
          <w:sz w:val="16"/>
        </w:rPr>
        <w:t xml:space="preserve"> Gerónimo Gutiérrez </w:t>
      </w:r>
      <w:r w:rsidRPr="00C25F37">
        <w:rPr>
          <w:rStyle w:val="StyleUnderline"/>
          <w:highlight w:val="yellow"/>
        </w:rPr>
        <w:t xml:space="preserve">says relations </w:t>
      </w:r>
      <w:r w:rsidRPr="007147D2">
        <w:rPr>
          <w:rStyle w:val="StyleUnderline"/>
        </w:rPr>
        <w:t>between his country and the Trump admin</w:t>
      </w:r>
      <w:r w:rsidRPr="00641404">
        <w:rPr>
          <w:sz w:val="16"/>
        </w:rPr>
        <w:t>istration</w:t>
      </w:r>
      <w:r w:rsidRPr="00C25F37">
        <w:rPr>
          <w:rStyle w:val="StyleUnderline"/>
          <w:highlight w:val="yellow"/>
        </w:rPr>
        <w:t xml:space="preserve"> have </w:t>
      </w:r>
      <w:r w:rsidRPr="00D20CFB">
        <w:rPr>
          <w:rStyle w:val="Emphasis"/>
          <w:highlight w:val="yellow"/>
        </w:rPr>
        <w:t>improved substantially</w:t>
      </w:r>
      <w:r w:rsidRPr="002257EF">
        <w:rPr>
          <w:rStyle w:val="StyleUnderline"/>
        </w:rPr>
        <w:t xml:space="preserve"> in the last few months. “My own view is that we’re in a better shape now than when we started early this year,” Gutiérrez said in an interview with The Hill. The list of differences between Trump and Mexico begins with the president’s promise of a wall on the border, which he says America’s neighbor will pay for. It also encompasses the North American Free Trade Agreement, which Trump has threatened to cancel. “It’s no secret that we have had our share of difference with the Trump administration. Those differences are public, they’re known. What both sides have strived for is to find common ground within those differences,” Gutierrez said. “One of the positive things about what has been built over the past six to eight months is the fact that both sides believe the other guy is honestly trying to reach a deal on different aspects of the relationship. The ambassador said</w:t>
      </w:r>
      <w:r w:rsidRPr="00D20CFB">
        <w:rPr>
          <w:rStyle w:val="StyleUnderline"/>
        </w:rPr>
        <w:t xml:space="preserve"> </w:t>
      </w:r>
      <w:r w:rsidRPr="00C25F37">
        <w:rPr>
          <w:rStyle w:val="StyleUnderline"/>
          <w:highlight w:val="yellow"/>
        </w:rPr>
        <w:t>there are “</w:t>
      </w:r>
      <w:r w:rsidRPr="00D20CFB">
        <w:rPr>
          <w:rStyle w:val="Emphasis"/>
          <w:highlight w:val="yellow"/>
        </w:rPr>
        <w:t>very clear red lines</w:t>
      </w:r>
      <w:r w:rsidRPr="00C25F37">
        <w:rPr>
          <w:rStyle w:val="StyleUnderline"/>
          <w:highlight w:val="yellow"/>
        </w:rPr>
        <w:t xml:space="preserve"> </w:t>
      </w:r>
      <w:r w:rsidRPr="00D20CFB">
        <w:rPr>
          <w:rStyle w:val="StyleUnderline"/>
        </w:rPr>
        <w:t>for both sides.”</w:t>
      </w:r>
      <w:r>
        <w:rPr>
          <w:u w:val="single"/>
        </w:rPr>
        <w:t xml:space="preserve"> </w:t>
      </w:r>
      <w:r w:rsidRPr="00641404">
        <w:rPr>
          <w:sz w:val="16"/>
        </w:rPr>
        <w:t>“</w:t>
      </w:r>
      <w:r w:rsidRPr="00D20CFB">
        <w:rPr>
          <w:rStyle w:val="StyleUnderline"/>
          <w:highlight w:val="yellow"/>
        </w:rPr>
        <w:t xml:space="preserve">One for us is </w:t>
      </w:r>
      <w:r w:rsidRPr="00D20CFB">
        <w:rPr>
          <w:rStyle w:val="Emphasis"/>
          <w:highlight w:val="yellow"/>
        </w:rPr>
        <w:t>clearly the issue of the wall</w:t>
      </w:r>
      <w:r w:rsidRPr="00D20CFB">
        <w:rPr>
          <w:rStyle w:val="StyleUnderline"/>
        </w:rPr>
        <w:t>, or paying for the wall</w:t>
      </w:r>
      <w:r w:rsidRPr="0008209E">
        <w:rPr>
          <w:rStyle w:val="StyleUnderline"/>
        </w:rPr>
        <w:t>. But once those red lines are clear, we u</w:t>
      </w:r>
      <w:r w:rsidRPr="00C25F37">
        <w:rPr>
          <w:rStyle w:val="StyleUnderline"/>
        </w:rPr>
        <w:t>nderstand better each other’s priorities, we do try to find common ground.”</w:t>
      </w:r>
      <w:r w:rsidRPr="00641404">
        <w:rPr>
          <w:sz w:val="16"/>
        </w:rPr>
        <w:t xml:space="preserve"> </w:t>
      </w:r>
      <w:r w:rsidRPr="00641404">
        <w:rPr>
          <w:sz w:val="16"/>
          <w:szCs w:val="16"/>
        </w:rPr>
        <w:t xml:space="preserve">Another core Trump issue is immigration enforcement, a sensitivity for Mexico because roughly 5.6 million of its citizens are undocumented immigrants in the United States. “It’s very clear for us being the Mexican government that it’s really up to the United States, its institutions and its people to determine what type of immigration system is best for the United States,” said Gutiérrez. At the same time, he said, it's Mexico's duty to protect the interests of its citizens in the United States. </w:t>
      </w:r>
      <w:r w:rsidRPr="002257EF">
        <w:rPr>
          <w:rStyle w:val="StyleUnderline"/>
        </w:rPr>
        <w:t>Trump nixed</w:t>
      </w:r>
      <w:r w:rsidRPr="002257EF">
        <w:rPr>
          <w:sz w:val="16"/>
          <w:szCs w:val="16"/>
        </w:rPr>
        <w:t xml:space="preserve"> a key immigration program, Deferred Action for Childhood Arrivals </w:t>
      </w:r>
      <w:r w:rsidRPr="002257EF">
        <w:rPr>
          <w:rStyle w:val="StyleUnderline"/>
        </w:rPr>
        <w:t>(DACA</w:t>
      </w:r>
      <w:r w:rsidRPr="002257EF">
        <w:rPr>
          <w:sz w:val="16"/>
          <w:szCs w:val="16"/>
        </w:rPr>
        <w:t xml:space="preserve">), on Tuesday, sparking debate on how to deal with its nearly 800,000 recipients, 68 percent of whom are Mexican citizens. Under DACA, undocumented immigrants brought to the United States as children were given work permits and deferral from deportation for two-year periods. </w:t>
      </w:r>
      <w:r w:rsidRPr="002257EF">
        <w:rPr>
          <w:rStyle w:val="StyleUnderline"/>
        </w:rPr>
        <w:t>Mexico</w:t>
      </w:r>
      <w:r w:rsidRPr="002257EF">
        <w:rPr>
          <w:sz w:val="16"/>
          <w:szCs w:val="16"/>
        </w:rPr>
        <w:t xml:space="preserve"> chose not to stay in the sidelines despite DACA being a domestic issue, Gutiérrez said. The country has </w:t>
      </w:r>
      <w:r w:rsidRPr="002257EF">
        <w:rPr>
          <w:rStyle w:val="StyleUnderline"/>
        </w:rPr>
        <w:t>vowed to lobby Congress for passage of a bill enshrining into law the program's benefits</w:t>
      </w:r>
      <w:r w:rsidRPr="002257EF">
        <w:rPr>
          <w:sz w:val="16"/>
          <w:szCs w:val="16"/>
        </w:rPr>
        <w:t xml:space="preserve">, while providing legal assistance to DACA recipients who wish to remain in the United States. “We will make use of all the appropriate tools that we have available,” he said. Mexico has not handled a specific firm to handle DACA. “At this stage, at least, </w:t>
      </w:r>
      <w:r w:rsidRPr="002257EF">
        <w:rPr>
          <w:rStyle w:val="StyleUnderline"/>
        </w:rPr>
        <w:t>we’re engaging directly with legislators</w:t>
      </w:r>
      <w:r w:rsidRPr="002257EF">
        <w:rPr>
          <w:sz w:val="16"/>
          <w:szCs w:val="16"/>
        </w:rPr>
        <w:t xml:space="preserve"> to try to express our point of view, </w:t>
      </w:r>
      <w:r w:rsidRPr="002257EF">
        <w:rPr>
          <w:rStyle w:val="StyleUnderline"/>
        </w:rPr>
        <w:t xml:space="preserve">which is </w:t>
      </w:r>
      <w:r w:rsidRPr="002257EF">
        <w:rPr>
          <w:rStyle w:val="Emphasis"/>
        </w:rPr>
        <w:t>pretty much</w:t>
      </w:r>
      <w:r w:rsidRPr="002257EF">
        <w:rPr>
          <w:rStyle w:val="StyleUnderline"/>
        </w:rPr>
        <w:t xml:space="preserve"> </w:t>
      </w:r>
      <w:r w:rsidRPr="002257EF">
        <w:rPr>
          <w:rStyle w:val="Emphasis"/>
        </w:rPr>
        <w:t>fair game</w:t>
      </w:r>
      <w:r w:rsidRPr="002257EF">
        <w:rPr>
          <w:rStyle w:val="StyleUnderline"/>
        </w:rPr>
        <w:t xml:space="preserve"> in the way governments interact with the U.S. Congress here in different realms</w:t>
      </w:r>
      <w:r w:rsidRPr="002257EF">
        <w:rPr>
          <w:sz w:val="16"/>
          <w:szCs w:val="16"/>
        </w:rPr>
        <w:t xml:space="preserve">,” he said. </w:t>
      </w:r>
      <w:r w:rsidRPr="002257EF">
        <w:rPr>
          <w:rStyle w:val="StyleUnderline"/>
        </w:rPr>
        <w:t xml:space="preserve">“[DACA] represents an important inflection point that calls for an increase in more active engagement with Congress, but it’s </w:t>
      </w:r>
      <w:r w:rsidRPr="002257EF">
        <w:rPr>
          <w:rStyle w:val="Emphasis"/>
        </w:rPr>
        <w:t>not as if we’re changing our whole approach</w:t>
      </w:r>
      <w:r w:rsidRPr="002257EF">
        <w:rPr>
          <w:rStyle w:val="StyleUnderline"/>
        </w:rPr>
        <w:t>,” Gutiérrez added.</w:t>
      </w:r>
      <w:r w:rsidRPr="002257EF">
        <w:rPr>
          <w:sz w:val="16"/>
          <w:szCs w:val="16"/>
        </w:rPr>
        <w:t xml:space="preserve"> The defense of so-called “Dreamers” ‘— DACA recipients and other undocumented immigrants brought to the country as children — has put Mexico in an uncomfortable position. Critics argue that if Mexico truly valued Dreamers, it would be fighting to take them back. “It’s not that we don’t want them back,” said Gutiérrez. “It’s that they have made a life here since they were children. I think there’s a difference. “[Dreamers are] basically like any other children in the United States. By this time it’s very likely that they have jobs, that they are, some of them, married, they may even have a kid or two that was born here in the U.S., they might even have a small home, a mortgage, a dog and a car. Would it be easy for them to return?” </w:t>
      </w:r>
      <w:r w:rsidRPr="002257EF">
        <w:rPr>
          <w:rStyle w:val="StyleUnderline"/>
        </w:rPr>
        <w:t>Gutiérrez said Mexico's lobbying effort on DACA and other issues is “</w:t>
      </w:r>
      <w:r w:rsidRPr="002257EF">
        <w:rPr>
          <w:rStyle w:val="Emphasis"/>
        </w:rPr>
        <w:t>nothing new</w:t>
      </w:r>
      <w:r w:rsidRPr="002257EF">
        <w:rPr>
          <w:rStyle w:val="StyleUnderline"/>
        </w:rPr>
        <w:t>,”</w:t>
      </w:r>
      <w:r w:rsidRPr="00641404">
        <w:rPr>
          <w:sz w:val="16"/>
          <w:szCs w:val="16"/>
        </w:rPr>
        <w:t xml:space="preserve"> but the country's Washington strategy has traditionally privileged engagement with the executive branch. Under Trump, that's been made more difficult by bilateral tension and Trump's own unorthodox way of doing politics. Gutiérrez said Trump's tweets — Mexico has been a favorite target — serve a different political purpose than official lines of communication, but the country has no choice but to take them seriously. “Obviously, I think it would be unwise not to treat any public expression of the president of the United States seriously. He is the president of the United States,” he said. </w:t>
      </w:r>
      <w:r w:rsidRPr="00641404">
        <w:rPr>
          <w:sz w:val="16"/>
        </w:rPr>
        <w:t xml:space="preserve">Gutiérrez added </w:t>
      </w:r>
      <w:r w:rsidRPr="002257EF">
        <w:rPr>
          <w:sz w:val="16"/>
        </w:rPr>
        <w:t xml:space="preserve">that </w:t>
      </w:r>
      <w:r w:rsidRPr="002257EF">
        <w:rPr>
          <w:rStyle w:val="StyleUnderline"/>
        </w:rPr>
        <w:t xml:space="preserve">public perception of the bilateral relationship “is somewhat </w:t>
      </w:r>
      <w:r w:rsidRPr="002257EF">
        <w:rPr>
          <w:rStyle w:val="Emphasis"/>
        </w:rPr>
        <w:t>distinct from what is actually going on</w:t>
      </w:r>
      <w:r w:rsidRPr="002257EF">
        <w:rPr>
          <w:sz w:val="16"/>
        </w:rPr>
        <w:t>,”</w:t>
      </w:r>
      <w:r w:rsidRPr="00641404">
        <w:rPr>
          <w:sz w:val="16"/>
        </w:rPr>
        <w:t xml:space="preserve"> but admitted the two governments share the blame for that. “</w:t>
      </w:r>
      <w:r w:rsidRPr="00C25F37">
        <w:rPr>
          <w:rStyle w:val="StyleUnderline"/>
        </w:rPr>
        <w:t>Something that both sides have mishandled is we have not probably done a very good job in informing our constituencies. Why is it important, the relationship? Why is it better to work together? Why are we doing X or Y thing?” he said.</w:t>
      </w:r>
      <w:r w:rsidRPr="00641404">
        <w:rPr>
          <w:sz w:val="16"/>
        </w:rPr>
        <w:t xml:space="preserve"> </w:t>
      </w:r>
      <w:r w:rsidRPr="00641404">
        <w:rPr>
          <w:sz w:val="16"/>
          <w:szCs w:val="16"/>
        </w:rPr>
        <w:t xml:space="preserve">“Being self-critical, there’s a need to address that. People would be inclined to have a better opinion of Mexico in general if they were better informed by ourselves about what we do with the United States.” Still, Gutierrez admitted the relationship faces pressing challenges, including the future of NAFTA. </w:t>
      </w:r>
      <w:r w:rsidRPr="005256B5">
        <w:rPr>
          <w:rStyle w:val="StyleUnderline"/>
          <w:highlight w:val="yellow"/>
        </w:rPr>
        <w:t>NAFTA</w:t>
      </w:r>
      <w:r w:rsidRPr="005256B5">
        <w:rPr>
          <w:rStyle w:val="StyleUnderline"/>
        </w:rPr>
        <w:t xml:space="preserve"> </w:t>
      </w:r>
      <w:r w:rsidRPr="00641404">
        <w:rPr>
          <w:sz w:val="16"/>
          <w:szCs w:val="16"/>
        </w:rPr>
        <w:t xml:space="preserve">negotiators finished the second round of talks in Mexico City Tuesday, and will reconvene in Ottawa on Sept. 23. “Relatively soon we’ll find ourselves dealing with the more complicated issues, the [trade] deficit, Chapter 19, rules of origin. There’s where </w:t>
      </w:r>
      <w:r w:rsidRPr="005256B5">
        <w:rPr>
          <w:rStyle w:val="StyleUnderline"/>
          <w:highlight w:val="yellow"/>
        </w:rPr>
        <w:t xml:space="preserve">we’ll see a </w:t>
      </w:r>
      <w:r w:rsidRPr="005256B5">
        <w:rPr>
          <w:rStyle w:val="Emphasis"/>
          <w:highlight w:val="yellow"/>
        </w:rPr>
        <w:t>little bit more stress</w:t>
      </w:r>
      <w:r w:rsidRPr="00641404">
        <w:rPr>
          <w:sz w:val="16"/>
          <w:szCs w:val="16"/>
        </w:rPr>
        <w:t>,” said Gutiérrez. Gutierrez recognized that negotiations on the more difficult issues had the potential to terminate the 25-year-old trade deal. “</w:t>
      </w:r>
      <w:r w:rsidRPr="002257EF">
        <w:rPr>
          <w:rStyle w:val="StyleUnderline"/>
          <w:highlight w:val="yellow"/>
        </w:rPr>
        <w:t xml:space="preserve">Are we ready to live without NAFTA? </w:t>
      </w:r>
      <w:r w:rsidRPr="005256B5">
        <w:rPr>
          <w:rStyle w:val="Emphasis"/>
          <w:highlight w:val="yellow"/>
        </w:rPr>
        <w:t>Yes we are</w:t>
      </w:r>
      <w:r w:rsidRPr="00641404">
        <w:rPr>
          <w:sz w:val="16"/>
          <w:szCs w:val="16"/>
        </w:rPr>
        <w:t xml:space="preserve">. Do we think that’s the best option? Not necessarily.” </w:t>
      </w:r>
      <w:r w:rsidRPr="00641404">
        <w:rPr>
          <w:sz w:val="16"/>
        </w:rPr>
        <w:t xml:space="preserve">Still, </w:t>
      </w:r>
      <w:r w:rsidRPr="00D20CFB">
        <w:rPr>
          <w:rStyle w:val="StyleUnderline"/>
        </w:rPr>
        <w:t xml:space="preserve">Gutiérrez said </w:t>
      </w:r>
      <w:r w:rsidRPr="00C25F37">
        <w:rPr>
          <w:rStyle w:val="StyleUnderline"/>
          <w:highlight w:val="yellow"/>
        </w:rPr>
        <w:t>the bilateral relationship, despite</w:t>
      </w:r>
      <w:r w:rsidRPr="007147D2">
        <w:rPr>
          <w:rStyle w:val="StyleUnderline"/>
        </w:rPr>
        <w:t xml:space="preserve"> its </w:t>
      </w:r>
      <w:r w:rsidRPr="00C25F37">
        <w:rPr>
          <w:rStyle w:val="StyleUnderline"/>
          <w:highlight w:val="yellow"/>
        </w:rPr>
        <w:t xml:space="preserve">difficulties, is a </w:t>
      </w:r>
      <w:r w:rsidRPr="00D20CFB">
        <w:rPr>
          <w:rStyle w:val="Emphasis"/>
          <w:highlight w:val="yellow"/>
        </w:rPr>
        <w:t>top priority</w:t>
      </w:r>
      <w:r w:rsidRPr="007147D2">
        <w:rPr>
          <w:rStyle w:val="StyleUnderline"/>
          <w:highlight w:val="yellow"/>
        </w:rPr>
        <w:t xml:space="preserve"> </w:t>
      </w:r>
      <w:r w:rsidRPr="002257EF">
        <w:rPr>
          <w:rStyle w:val="StyleUnderline"/>
        </w:rPr>
        <w:t>for the Mexican government</w:t>
      </w:r>
      <w:r w:rsidRPr="00641404">
        <w:rPr>
          <w:sz w:val="16"/>
          <w:highlight w:val="yellow"/>
        </w:rPr>
        <w:t>.</w:t>
      </w:r>
      <w:r w:rsidRPr="00641404">
        <w:rPr>
          <w:sz w:val="16"/>
        </w:rPr>
        <w:t xml:space="preserve"> “</w:t>
      </w:r>
      <w:r w:rsidRPr="002257EF">
        <w:rPr>
          <w:rStyle w:val="StyleUnderline"/>
        </w:rPr>
        <w:t>We have had our own share of difficult pills to swallow</w:t>
      </w:r>
      <w:r w:rsidRPr="00641404">
        <w:rPr>
          <w:sz w:val="16"/>
        </w:rPr>
        <w:t xml:space="preserve">. </w:t>
      </w:r>
      <w:r w:rsidRPr="00D20CFB">
        <w:rPr>
          <w:rStyle w:val="Emphasis"/>
        </w:rPr>
        <w:t xml:space="preserve">We believe that </w:t>
      </w:r>
      <w:r w:rsidRPr="00C25F37">
        <w:rPr>
          <w:rStyle w:val="Emphasis"/>
          <w:highlight w:val="yellow"/>
        </w:rPr>
        <w:t xml:space="preserve">unless something extraordinary happens, the relationship </w:t>
      </w:r>
      <w:r w:rsidRPr="00D20CFB">
        <w:rPr>
          <w:rStyle w:val="Emphasis"/>
        </w:rPr>
        <w:t xml:space="preserve">between the United States and Mexico </w:t>
      </w:r>
      <w:r w:rsidRPr="00C25F37">
        <w:rPr>
          <w:rStyle w:val="Emphasis"/>
          <w:highlight w:val="yellow"/>
        </w:rPr>
        <w:t xml:space="preserve">is </w:t>
      </w:r>
      <w:r w:rsidRPr="00D20CFB">
        <w:rPr>
          <w:rStyle w:val="Emphasis"/>
        </w:rPr>
        <w:t xml:space="preserve">really </w:t>
      </w:r>
      <w:r w:rsidRPr="00C25F37">
        <w:rPr>
          <w:rStyle w:val="Emphasis"/>
          <w:highlight w:val="yellow"/>
        </w:rPr>
        <w:t>for the long run,”</w:t>
      </w:r>
      <w:r w:rsidRPr="00641404">
        <w:rPr>
          <w:sz w:val="16"/>
        </w:rPr>
        <w:t xml:space="preserve"> said Gutiérrez. “</w:t>
      </w:r>
      <w:r w:rsidRPr="00C25F37">
        <w:rPr>
          <w:rStyle w:val="StyleUnderline"/>
        </w:rPr>
        <w:t xml:space="preserve">That’s why we will try to put less attention to the daily narrative that goes on about the U.S.-Mexico relationship and try to focus more on achieving the goals that we have set forth, </w:t>
      </w:r>
      <w:r w:rsidRPr="00D20CFB">
        <w:rPr>
          <w:rStyle w:val="Emphasis"/>
          <w:highlight w:val="yellow"/>
        </w:rPr>
        <w:t xml:space="preserve">but that doesn’t mean </w:t>
      </w:r>
      <w:r w:rsidRPr="007147D2">
        <w:rPr>
          <w:rStyle w:val="Emphasis"/>
        </w:rPr>
        <w:t xml:space="preserve">that </w:t>
      </w:r>
      <w:r w:rsidRPr="00D20CFB">
        <w:rPr>
          <w:rStyle w:val="Emphasis"/>
          <w:highlight w:val="yellow"/>
        </w:rPr>
        <w:t>there are not limits</w:t>
      </w:r>
      <w:r w:rsidRPr="00C25F37">
        <w:rPr>
          <w:rStyle w:val="StyleUnderline"/>
        </w:rPr>
        <w:t>.”</w:t>
      </w:r>
    </w:p>
    <w:p w14:paraId="09460EA0" w14:textId="77777777" w:rsidR="00B545B1" w:rsidRPr="005256B5" w:rsidRDefault="00B545B1" w:rsidP="00B545B1"/>
    <w:p w14:paraId="5FABB5BD" w14:textId="77777777" w:rsidR="00B545B1" w:rsidRDefault="00B545B1" w:rsidP="00B545B1">
      <w:pPr>
        <w:pStyle w:val="Heading3"/>
      </w:pPr>
      <w:r>
        <w:t>A2: Not Unique---Trump Push = Kills Relations Now</w:t>
      </w:r>
    </w:p>
    <w:p w14:paraId="5967F48B" w14:textId="77777777" w:rsidR="00B545B1" w:rsidRDefault="00B545B1" w:rsidP="00B545B1"/>
    <w:p w14:paraId="041D4D05" w14:textId="77777777" w:rsidR="00B545B1" w:rsidRDefault="00B545B1" w:rsidP="00B545B1">
      <w:pPr>
        <w:pStyle w:val="Heading4"/>
      </w:pPr>
      <w:r>
        <w:t>Building the wall is a unique red line – but Trump hasn’t crossed it yet – it’s the only thing substantial enough to wreck relations</w:t>
      </w:r>
    </w:p>
    <w:p w14:paraId="73206818" w14:textId="77777777" w:rsidR="00B545B1" w:rsidRPr="00C25F37" w:rsidRDefault="00B545B1" w:rsidP="00B545B1">
      <w:r w:rsidRPr="00AE7369">
        <w:rPr>
          <w:rStyle w:val="Style13ptBold"/>
        </w:rPr>
        <w:t>Bernal 9/10</w:t>
      </w:r>
      <w:r>
        <w:t xml:space="preserve"> – Rafeal Bernal is a reporter at the Hill, 2017 (“</w:t>
      </w:r>
      <w:r w:rsidRPr="00B72914">
        <w:t>Mexican ambassador: Relationship with Trump is improving</w:t>
      </w:r>
      <w:r>
        <w:t xml:space="preserve">”, available online at </w:t>
      </w:r>
      <w:hyperlink r:id="rId93" w:history="1">
        <w:r w:rsidRPr="004C0ED4">
          <w:rPr>
            <w:rStyle w:val="Hyperlink"/>
          </w:rPr>
          <w:t>http://thehill.com/latino/349891-mexican-ambassador-relationship-with-trump-is-improving</w:t>
        </w:r>
      </w:hyperlink>
      <w:r>
        <w:t xml:space="preserve">, The Hill) </w:t>
      </w:r>
    </w:p>
    <w:p w14:paraId="3D465229" w14:textId="77777777" w:rsidR="00B545B1" w:rsidRPr="00641404" w:rsidRDefault="00B545B1" w:rsidP="00B545B1">
      <w:pPr>
        <w:rPr>
          <w:sz w:val="16"/>
        </w:rPr>
      </w:pPr>
      <w:r w:rsidRPr="00C25F37">
        <w:rPr>
          <w:rStyle w:val="StyleUnderline"/>
          <w:highlight w:val="yellow"/>
        </w:rPr>
        <w:t>Mexican Ambassado</w:t>
      </w:r>
      <w:r w:rsidRPr="00C25F37">
        <w:rPr>
          <w:rStyle w:val="StyleUnderline"/>
        </w:rPr>
        <w:t>r</w:t>
      </w:r>
      <w:r w:rsidRPr="00641404">
        <w:rPr>
          <w:sz w:val="16"/>
        </w:rPr>
        <w:t xml:space="preserve"> Gerónimo Gutiérrez </w:t>
      </w:r>
      <w:r w:rsidRPr="00C25F37">
        <w:rPr>
          <w:rStyle w:val="StyleUnderline"/>
          <w:highlight w:val="yellow"/>
        </w:rPr>
        <w:t xml:space="preserve">says relations </w:t>
      </w:r>
      <w:r w:rsidRPr="007147D2">
        <w:rPr>
          <w:rStyle w:val="StyleUnderline"/>
        </w:rPr>
        <w:t>between his country and the Trump admin</w:t>
      </w:r>
      <w:r w:rsidRPr="00641404">
        <w:rPr>
          <w:sz w:val="16"/>
        </w:rPr>
        <w:t>istration</w:t>
      </w:r>
      <w:r w:rsidRPr="00C25F37">
        <w:rPr>
          <w:rStyle w:val="StyleUnderline"/>
          <w:highlight w:val="yellow"/>
        </w:rPr>
        <w:t xml:space="preserve"> have </w:t>
      </w:r>
      <w:r w:rsidRPr="00D20CFB">
        <w:rPr>
          <w:rStyle w:val="Emphasis"/>
          <w:highlight w:val="yellow"/>
        </w:rPr>
        <w:t>improved substantially</w:t>
      </w:r>
      <w:r w:rsidRPr="00C25F37">
        <w:rPr>
          <w:rStyle w:val="StyleUnderline"/>
          <w:highlight w:val="yellow"/>
        </w:rPr>
        <w:t xml:space="preserve"> </w:t>
      </w:r>
      <w:r w:rsidRPr="002257EF">
        <w:rPr>
          <w:rStyle w:val="StyleUnderline"/>
        </w:rPr>
        <w:t>in the last few months.</w:t>
      </w:r>
      <w:r>
        <w:rPr>
          <w:rStyle w:val="StyleUnderline"/>
        </w:rPr>
        <w:t xml:space="preserve"> </w:t>
      </w:r>
      <w:r w:rsidRPr="00641404">
        <w:rPr>
          <w:sz w:val="16"/>
        </w:rPr>
        <w:t>“</w:t>
      </w:r>
      <w:r w:rsidRPr="00C25F37">
        <w:rPr>
          <w:rStyle w:val="StyleUnderline"/>
        </w:rPr>
        <w:t xml:space="preserve">My own </w:t>
      </w:r>
      <w:r w:rsidRPr="00D20CFB">
        <w:rPr>
          <w:rStyle w:val="StyleUnderline"/>
        </w:rPr>
        <w:t xml:space="preserve">view is that </w:t>
      </w:r>
      <w:r w:rsidRPr="00C25F37">
        <w:rPr>
          <w:rStyle w:val="StyleUnderline"/>
          <w:highlight w:val="yellow"/>
        </w:rPr>
        <w:t xml:space="preserve">we’re in a </w:t>
      </w:r>
      <w:r w:rsidRPr="00D20CFB">
        <w:rPr>
          <w:rStyle w:val="Emphasis"/>
          <w:highlight w:val="yellow"/>
        </w:rPr>
        <w:t>better shape now</w:t>
      </w:r>
      <w:r w:rsidRPr="00C25F37">
        <w:rPr>
          <w:rStyle w:val="StyleUnderline"/>
          <w:highlight w:val="yellow"/>
        </w:rPr>
        <w:t xml:space="preserve"> than when we started </w:t>
      </w:r>
      <w:r w:rsidRPr="00D57898">
        <w:rPr>
          <w:rStyle w:val="StyleUnderline"/>
        </w:rPr>
        <w:t>early this year,”</w:t>
      </w:r>
      <w:r w:rsidRPr="00641404">
        <w:rPr>
          <w:sz w:val="16"/>
        </w:rPr>
        <w:t xml:space="preserve"> Gutiérrez said in an interview with The Hill. </w:t>
      </w:r>
      <w:r w:rsidRPr="00D20CFB">
        <w:rPr>
          <w:rStyle w:val="StyleUnderline"/>
        </w:rPr>
        <w:t xml:space="preserve">The </w:t>
      </w:r>
      <w:r w:rsidRPr="00641404">
        <w:rPr>
          <w:rStyle w:val="StyleUnderline"/>
          <w:highlight w:val="yellow"/>
        </w:rPr>
        <w:t>list of</w:t>
      </w:r>
      <w:r w:rsidRPr="00D20CFB">
        <w:rPr>
          <w:rStyle w:val="StyleUnderline"/>
        </w:rPr>
        <w:t xml:space="preserve"> </w:t>
      </w:r>
      <w:r w:rsidRPr="00D20CFB">
        <w:rPr>
          <w:rStyle w:val="StyleUnderline"/>
          <w:highlight w:val="yellow"/>
        </w:rPr>
        <w:t xml:space="preserve">differences </w:t>
      </w:r>
      <w:r w:rsidRPr="002257EF">
        <w:rPr>
          <w:rStyle w:val="StyleUnderline"/>
        </w:rPr>
        <w:t xml:space="preserve">between Trump and Mexico </w:t>
      </w:r>
      <w:r w:rsidRPr="00D20CFB">
        <w:rPr>
          <w:rStyle w:val="Emphasis"/>
          <w:highlight w:val="yellow"/>
        </w:rPr>
        <w:t>begins with the</w:t>
      </w:r>
      <w:r w:rsidRPr="00D20CFB">
        <w:rPr>
          <w:rStyle w:val="Emphasis"/>
        </w:rPr>
        <w:t xml:space="preserve"> president’s promise of a </w:t>
      </w:r>
      <w:r w:rsidRPr="00D20CFB">
        <w:rPr>
          <w:rStyle w:val="Emphasis"/>
          <w:highlight w:val="yellow"/>
        </w:rPr>
        <w:t>wall</w:t>
      </w:r>
      <w:r w:rsidRPr="00D20CFB">
        <w:rPr>
          <w:rStyle w:val="StyleUnderline"/>
        </w:rPr>
        <w:t xml:space="preserve"> on the border, which he says America’s neighbor will pay for</w:t>
      </w:r>
      <w:r w:rsidRPr="00641404">
        <w:rPr>
          <w:sz w:val="16"/>
        </w:rPr>
        <w:t xml:space="preserve">. It also encompasses the North American Free Trade Agreement, which Trump has threatened to cancel. </w:t>
      </w:r>
      <w:r w:rsidRPr="00641404">
        <w:rPr>
          <w:sz w:val="16"/>
          <w:highlight w:val="yellow"/>
        </w:rPr>
        <w:t>“</w:t>
      </w:r>
      <w:r w:rsidRPr="00C25F37">
        <w:rPr>
          <w:rStyle w:val="StyleUnderline"/>
          <w:highlight w:val="yellow"/>
        </w:rPr>
        <w:t xml:space="preserve">It’s no secret </w:t>
      </w:r>
      <w:r w:rsidRPr="00D20CFB">
        <w:rPr>
          <w:rStyle w:val="StyleUnderline"/>
        </w:rPr>
        <w:t xml:space="preserve">that </w:t>
      </w:r>
      <w:r w:rsidRPr="00C25F37">
        <w:rPr>
          <w:rStyle w:val="StyleUnderline"/>
          <w:highlight w:val="yellow"/>
        </w:rPr>
        <w:t xml:space="preserve">we have </w:t>
      </w:r>
      <w:r w:rsidRPr="00641404">
        <w:rPr>
          <w:rStyle w:val="StyleUnderline"/>
        </w:rPr>
        <w:t xml:space="preserve">had </w:t>
      </w:r>
      <w:r w:rsidRPr="002257EF">
        <w:rPr>
          <w:rStyle w:val="StyleUnderline"/>
        </w:rPr>
        <w:t xml:space="preserve">our share of </w:t>
      </w:r>
      <w:r w:rsidRPr="00C25F37">
        <w:rPr>
          <w:rStyle w:val="StyleUnderline"/>
          <w:highlight w:val="yellow"/>
        </w:rPr>
        <w:t>difference</w:t>
      </w:r>
      <w:r w:rsidRPr="00C25F37">
        <w:rPr>
          <w:rStyle w:val="StyleUnderline"/>
        </w:rPr>
        <w:t xml:space="preserve"> with the Trump administration. Those differences are public, they’re known. What </w:t>
      </w:r>
      <w:r w:rsidRPr="00C25F37">
        <w:rPr>
          <w:rStyle w:val="StyleUnderline"/>
          <w:highlight w:val="yellow"/>
        </w:rPr>
        <w:t xml:space="preserve">both sides have </w:t>
      </w:r>
      <w:r w:rsidRPr="00D20CFB">
        <w:rPr>
          <w:rStyle w:val="Emphasis"/>
          <w:highlight w:val="yellow"/>
        </w:rPr>
        <w:t xml:space="preserve">strived </w:t>
      </w:r>
      <w:r w:rsidRPr="00D20CFB">
        <w:rPr>
          <w:rStyle w:val="Emphasis"/>
        </w:rPr>
        <w:t xml:space="preserve">for is </w:t>
      </w:r>
      <w:r w:rsidRPr="00D20CFB">
        <w:rPr>
          <w:rStyle w:val="Emphasis"/>
          <w:highlight w:val="yellow"/>
        </w:rPr>
        <w:t>to find common ground</w:t>
      </w:r>
      <w:r w:rsidRPr="00C25F37">
        <w:rPr>
          <w:rStyle w:val="StyleUnderline"/>
          <w:highlight w:val="yellow"/>
        </w:rPr>
        <w:t xml:space="preserve"> </w:t>
      </w:r>
      <w:r w:rsidRPr="00641404">
        <w:rPr>
          <w:rStyle w:val="Emphasis"/>
          <w:highlight w:val="yellow"/>
        </w:rPr>
        <w:t>within</w:t>
      </w:r>
      <w:r w:rsidRPr="002257EF">
        <w:rPr>
          <w:rStyle w:val="Emphasis"/>
        </w:rPr>
        <w:t xml:space="preserve"> those </w:t>
      </w:r>
      <w:r w:rsidRPr="00641404">
        <w:rPr>
          <w:rStyle w:val="Emphasis"/>
          <w:highlight w:val="yellow"/>
        </w:rPr>
        <w:t>differences</w:t>
      </w:r>
      <w:r w:rsidRPr="00641404">
        <w:rPr>
          <w:sz w:val="16"/>
          <w:highlight w:val="yellow"/>
        </w:rPr>
        <w:t>,”</w:t>
      </w:r>
      <w:r w:rsidRPr="00641404">
        <w:rPr>
          <w:sz w:val="16"/>
        </w:rPr>
        <w:t xml:space="preserve"> Gutierrez said.</w:t>
      </w:r>
      <w:r w:rsidRPr="00641404">
        <w:rPr>
          <w:rStyle w:val="StyleUnderline"/>
          <w:sz w:val="16"/>
        </w:rPr>
        <w:t xml:space="preserve"> </w:t>
      </w:r>
      <w:r w:rsidRPr="00C25F37">
        <w:rPr>
          <w:rStyle w:val="StyleUnderline"/>
          <w:highlight w:val="yellow"/>
        </w:rPr>
        <w:t xml:space="preserve">“One of the </w:t>
      </w:r>
      <w:r w:rsidRPr="00D20CFB">
        <w:rPr>
          <w:rStyle w:val="Emphasis"/>
          <w:highlight w:val="yellow"/>
        </w:rPr>
        <w:t>positive things</w:t>
      </w:r>
      <w:r w:rsidRPr="00C25F37">
        <w:rPr>
          <w:rStyle w:val="StyleUnderline"/>
        </w:rPr>
        <w:t xml:space="preserve"> about what has been </w:t>
      </w:r>
      <w:r w:rsidRPr="00D20CFB">
        <w:rPr>
          <w:rStyle w:val="StyleUnderline"/>
          <w:highlight w:val="yellow"/>
        </w:rPr>
        <w:t>built over the past</w:t>
      </w:r>
      <w:r w:rsidRPr="00C25F37">
        <w:rPr>
          <w:rStyle w:val="StyleUnderline"/>
        </w:rPr>
        <w:t xml:space="preserve"> six to eight </w:t>
      </w:r>
      <w:r w:rsidRPr="00C25F37">
        <w:rPr>
          <w:rStyle w:val="StyleUnderline"/>
          <w:highlight w:val="yellow"/>
        </w:rPr>
        <w:t xml:space="preserve">months is </w:t>
      </w:r>
      <w:r w:rsidRPr="00D20CFB">
        <w:rPr>
          <w:rStyle w:val="StyleUnderline"/>
        </w:rPr>
        <w:t xml:space="preserve">the fact that </w:t>
      </w:r>
      <w:r w:rsidRPr="00D20CFB">
        <w:rPr>
          <w:rStyle w:val="Emphasis"/>
          <w:highlight w:val="yellow"/>
        </w:rPr>
        <w:t>both sides</w:t>
      </w:r>
      <w:r w:rsidRPr="00C25F37">
        <w:rPr>
          <w:rStyle w:val="StyleUnderline"/>
          <w:highlight w:val="yellow"/>
        </w:rPr>
        <w:t xml:space="preserve"> believe the other</w:t>
      </w:r>
      <w:r w:rsidRPr="00D20CFB">
        <w:rPr>
          <w:rStyle w:val="StyleUnderline"/>
        </w:rPr>
        <w:t xml:space="preserve"> guy </w:t>
      </w:r>
      <w:r w:rsidRPr="00C25F37">
        <w:rPr>
          <w:rStyle w:val="StyleUnderline"/>
          <w:highlight w:val="yellow"/>
        </w:rPr>
        <w:t xml:space="preserve">is </w:t>
      </w:r>
      <w:r w:rsidRPr="007147D2">
        <w:rPr>
          <w:rStyle w:val="Emphasis"/>
          <w:highlight w:val="yellow"/>
        </w:rPr>
        <w:t>honestly trying</w:t>
      </w:r>
      <w:r w:rsidRPr="00C25F37">
        <w:rPr>
          <w:rStyle w:val="StyleUnderline"/>
          <w:highlight w:val="yellow"/>
        </w:rPr>
        <w:t xml:space="preserve"> </w:t>
      </w:r>
      <w:r w:rsidRPr="002257EF">
        <w:rPr>
          <w:rStyle w:val="StyleUnderline"/>
        </w:rPr>
        <w:t>to reach a deal</w:t>
      </w:r>
      <w:r w:rsidRPr="00C25F37">
        <w:rPr>
          <w:rStyle w:val="StyleUnderline"/>
        </w:rPr>
        <w:t xml:space="preserve"> on different aspects of the relationship.</w:t>
      </w:r>
      <w:r>
        <w:rPr>
          <w:u w:val="single"/>
        </w:rPr>
        <w:t xml:space="preserve"> </w:t>
      </w:r>
      <w:r w:rsidRPr="00D20CFB">
        <w:rPr>
          <w:rStyle w:val="StyleUnderline"/>
        </w:rPr>
        <w:t xml:space="preserve">The ambassador said </w:t>
      </w:r>
      <w:r w:rsidRPr="00C25F37">
        <w:rPr>
          <w:rStyle w:val="StyleUnderline"/>
          <w:highlight w:val="yellow"/>
        </w:rPr>
        <w:t>there are “</w:t>
      </w:r>
      <w:r w:rsidRPr="00D20CFB">
        <w:rPr>
          <w:rStyle w:val="Emphasis"/>
          <w:highlight w:val="yellow"/>
        </w:rPr>
        <w:t>very clear red lines</w:t>
      </w:r>
      <w:r w:rsidRPr="00C25F37">
        <w:rPr>
          <w:rStyle w:val="StyleUnderline"/>
          <w:highlight w:val="yellow"/>
        </w:rPr>
        <w:t xml:space="preserve"> </w:t>
      </w:r>
      <w:r w:rsidRPr="00D20CFB">
        <w:rPr>
          <w:rStyle w:val="StyleUnderline"/>
        </w:rPr>
        <w:t>for both sides.”</w:t>
      </w:r>
      <w:r>
        <w:rPr>
          <w:u w:val="single"/>
        </w:rPr>
        <w:t xml:space="preserve"> </w:t>
      </w:r>
      <w:r w:rsidRPr="00641404">
        <w:rPr>
          <w:sz w:val="16"/>
        </w:rPr>
        <w:t>“</w:t>
      </w:r>
      <w:r w:rsidRPr="00D20CFB">
        <w:rPr>
          <w:rStyle w:val="StyleUnderline"/>
          <w:highlight w:val="yellow"/>
        </w:rPr>
        <w:t xml:space="preserve">One for us is </w:t>
      </w:r>
      <w:r w:rsidRPr="00D20CFB">
        <w:rPr>
          <w:rStyle w:val="Emphasis"/>
          <w:highlight w:val="yellow"/>
        </w:rPr>
        <w:t>clearly the issue of the wall</w:t>
      </w:r>
      <w:r w:rsidRPr="00D20CFB">
        <w:rPr>
          <w:rStyle w:val="StyleUnderline"/>
        </w:rPr>
        <w:t>, or paying for the wall</w:t>
      </w:r>
      <w:r w:rsidRPr="0008209E">
        <w:rPr>
          <w:rStyle w:val="StyleUnderline"/>
        </w:rPr>
        <w:t>. But once those red lines are clear, we u</w:t>
      </w:r>
      <w:r w:rsidRPr="00C25F37">
        <w:rPr>
          <w:rStyle w:val="StyleUnderline"/>
        </w:rPr>
        <w:t>nderstand better each other’s priorities, we do try to find common ground.”</w:t>
      </w:r>
      <w:r w:rsidRPr="00641404">
        <w:rPr>
          <w:sz w:val="16"/>
        </w:rPr>
        <w:t xml:space="preserve"> </w:t>
      </w:r>
      <w:r w:rsidRPr="00641404">
        <w:rPr>
          <w:sz w:val="16"/>
          <w:szCs w:val="16"/>
        </w:rPr>
        <w:t xml:space="preserve">Another core Trump issue is immigration enforcement, a sensitivity for Mexico because roughly 5.6 million of its citizens are undocumented immigrants in the United States. “It’s very clear for us being the Mexican government that it’s really up to the United States, its institutions and its people to determine what type of immigration system is best for the United States,” said Gutiérrez. At the same time, he said, it's Mexico's duty to protect the interests of its citizens in the United States. </w:t>
      </w:r>
      <w:r w:rsidRPr="002257EF">
        <w:rPr>
          <w:rStyle w:val="StyleUnderline"/>
        </w:rPr>
        <w:t>Trump nixed</w:t>
      </w:r>
      <w:r w:rsidRPr="002257EF">
        <w:rPr>
          <w:sz w:val="16"/>
          <w:szCs w:val="16"/>
        </w:rPr>
        <w:t xml:space="preserve"> a key immigration program, Deferred Action for Childhood Arrivals </w:t>
      </w:r>
      <w:r w:rsidRPr="002257EF">
        <w:rPr>
          <w:rStyle w:val="StyleUnderline"/>
        </w:rPr>
        <w:t>(DACA</w:t>
      </w:r>
      <w:r w:rsidRPr="002257EF">
        <w:rPr>
          <w:sz w:val="16"/>
          <w:szCs w:val="16"/>
        </w:rPr>
        <w:t xml:space="preserve">), on Tuesday, sparking debate on how to deal with its nearly 800,000 recipients, 68 percent of whom are Mexican citizens. Under DACA, undocumented immigrants brought to the United States as children were given work permits and deferral from deportation for two-year periods. </w:t>
      </w:r>
      <w:r w:rsidRPr="002257EF">
        <w:rPr>
          <w:rStyle w:val="StyleUnderline"/>
        </w:rPr>
        <w:t>Mexico</w:t>
      </w:r>
      <w:r w:rsidRPr="002257EF">
        <w:rPr>
          <w:sz w:val="16"/>
          <w:szCs w:val="16"/>
        </w:rPr>
        <w:t xml:space="preserve"> chose not to stay in the sidelines despite DACA being a domestic issue, Gutiérrez said. The country has </w:t>
      </w:r>
      <w:r w:rsidRPr="002257EF">
        <w:rPr>
          <w:rStyle w:val="StyleUnderline"/>
        </w:rPr>
        <w:t>vowed to lobby Congress for passage of a bill enshrining into law the program's benefits</w:t>
      </w:r>
      <w:r w:rsidRPr="002257EF">
        <w:rPr>
          <w:sz w:val="16"/>
          <w:szCs w:val="16"/>
        </w:rPr>
        <w:t xml:space="preserve">, while providing legal assistance to DACA recipients who wish to remain in the United States. “We will make use of all the appropriate tools that we have available,” he said. Mexico has not handled a specific firm to handle DACA. “At this stage, at least, </w:t>
      </w:r>
      <w:r w:rsidRPr="002257EF">
        <w:rPr>
          <w:rStyle w:val="StyleUnderline"/>
        </w:rPr>
        <w:t>we’re engaging directly with legislators</w:t>
      </w:r>
      <w:r w:rsidRPr="002257EF">
        <w:rPr>
          <w:sz w:val="16"/>
          <w:szCs w:val="16"/>
        </w:rPr>
        <w:t xml:space="preserve"> to try to express our point of view, </w:t>
      </w:r>
      <w:r w:rsidRPr="002257EF">
        <w:rPr>
          <w:rStyle w:val="StyleUnderline"/>
        </w:rPr>
        <w:t xml:space="preserve">which is pretty much </w:t>
      </w:r>
      <w:r w:rsidRPr="002257EF">
        <w:rPr>
          <w:rStyle w:val="Emphasis"/>
        </w:rPr>
        <w:t>fair game</w:t>
      </w:r>
      <w:r w:rsidRPr="002257EF">
        <w:rPr>
          <w:rStyle w:val="StyleUnderline"/>
        </w:rPr>
        <w:t xml:space="preserve"> in the way governments interact with the U.S. Congress here in different realms</w:t>
      </w:r>
      <w:r w:rsidRPr="002257EF">
        <w:rPr>
          <w:sz w:val="16"/>
          <w:szCs w:val="16"/>
        </w:rPr>
        <w:t xml:space="preserve">,” he said. </w:t>
      </w:r>
      <w:r w:rsidRPr="002257EF">
        <w:rPr>
          <w:rStyle w:val="StyleUnderline"/>
        </w:rPr>
        <w:t xml:space="preserve">“[DACA] represents an important inflection point that calls for an increase in more active engagement with Congress, but it’s </w:t>
      </w:r>
      <w:r w:rsidRPr="002257EF">
        <w:rPr>
          <w:rStyle w:val="Emphasis"/>
        </w:rPr>
        <w:t>not as if we’re changing our whole approach</w:t>
      </w:r>
      <w:r w:rsidRPr="002257EF">
        <w:rPr>
          <w:sz w:val="16"/>
          <w:szCs w:val="16"/>
        </w:rPr>
        <w:t xml:space="preserve">,” Gutiérrez added. The defense of so-called “Dreamers” ‘— DACA recipients and other undocumented immigrants brought to the country as children — has put Mexico in an uncomfortable position. Critics argue that if Mexico truly valued Dreamers, it would be fighting to take them back. “It’s not that we don’t want them back,” said Gutiérrez. “It’s that they have made a life here since they were children. I think there’s a difference. “[Dreamers are] basically like any other children in the United States. By this time it’s very likely that they have jobs, that they are, some of them, married, they may even have a kid or two that was born here in the U.S., they might even have a small home, a mortgage, a dog and a car. Would it be easy for them to return?” </w:t>
      </w:r>
      <w:r w:rsidRPr="002257EF">
        <w:rPr>
          <w:rStyle w:val="StyleUnderline"/>
        </w:rPr>
        <w:t>Gutiérrez said Mexico's lobbying effort on DACA and other issues is “nothing new,”</w:t>
      </w:r>
      <w:r w:rsidRPr="00641404">
        <w:rPr>
          <w:sz w:val="16"/>
          <w:szCs w:val="16"/>
        </w:rPr>
        <w:t xml:space="preserve"> but the country's Washington strategy has traditionally privileged engagement with the executive branch. Under Trump, that's been made more difficult by bilateral tension and Trump's own unorthodox way of doing politics. Gutiérrez said Trump's tweets — Mexico has been a favorite target — serve a different political purpose than official lines of communication, but the country has no choice but to take them seriously. “Obviously, I think it would be unwise not to treat any public expression of the president of the United States seriously. He is the president of the United States,” he said. </w:t>
      </w:r>
      <w:r w:rsidRPr="00641404">
        <w:rPr>
          <w:sz w:val="16"/>
        </w:rPr>
        <w:t xml:space="preserve">Gutiérrez added that </w:t>
      </w:r>
      <w:r w:rsidRPr="00C25F37">
        <w:rPr>
          <w:rStyle w:val="StyleUnderline"/>
          <w:highlight w:val="yellow"/>
        </w:rPr>
        <w:t xml:space="preserve">public perception of </w:t>
      </w:r>
      <w:r w:rsidRPr="007147D2">
        <w:rPr>
          <w:rStyle w:val="StyleUnderline"/>
        </w:rPr>
        <w:t xml:space="preserve">the bilateral </w:t>
      </w:r>
      <w:r w:rsidRPr="00C25F37">
        <w:rPr>
          <w:rStyle w:val="StyleUnderline"/>
          <w:highlight w:val="yellow"/>
        </w:rPr>
        <w:t>relations</w:t>
      </w:r>
      <w:r w:rsidRPr="007147D2">
        <w:rPr>
          <w:rStyle w:val="StyleUnderline"/>
        </w:rPr>
        <w:t>hip</w:t>
      </w:r>
      <w:r w:rsidRPr="00C25F37">
        <w:rPr>
          <w:rStyle w:val="StyleUnderline"/>
          <w:highlight w:val="yellow"/>
        </w:rPr>
        <w:t xml:space="preserve"> “is</w:t>
      </w:r>
      <w:r w:rsidRPr="007147D2">
        <w:rPr>
          <w:rStyle w:val="StyleUnderline"/>
        </w:rPr>
        <w:t xml:space="preserve"> somewhat </w:t>
      </w:r>
      <w:r w:rsidRPr="00641404">
        <w:rPr>
          <w:rStyle w:val="Emphasis"/>
          <w:highlight w:val="yellow"/>
        </w:rPr>
        <w:t>distinct from what is actually going on</w:t>
      </w:r>
      <w:r w:rsidRPr="00641404">
        <w:rPr>
          <w:sz w:val="16"/>
        </w:rPr>
        <w:t>,” but admitted the two governments share the blame for that. “</w:t>
      </w:r>
      <w:r w:rsidRPr="00C25F37">
        <w:rPr>
          <w:rStyle w:val="StyleUnderline"/>
        </w:rPr>
        <w:t>Something that both sides have mishandled is we have not probably done a very good job in informing our constituencies. Why is it important, the relationship? Why is it better to work together? Why are we doing X or Y thing?” he said.</w:t>
      </w:r>
      <w:r w:rsidRPr="00641404">
        <w:rPr>
          <w:sz w:val="16"/>
        </w:rPr>
        <w:t xml:space="preserve"> </w:t>
      </w:r>
      <w:r w:rsidRPr="00641404">
        <w:rPr>
          <w:sz w:val="16"/>
          <w:szCs w:val="16"/>
        </w:rPr>
        <w:t xml:space="preserve">“Being self-critical, there’s a need to address that. People would be inclined to have a better opinion of Mexico in general if they were better informed by ourselves about what we do with the United States.” Still, Gutierrez admitted the relationship faces pressing challenges, including the future of NAFTA. NAFTA negotiators finished the second round of talks in Mexico City Tuesday, and will reconvene in Ottawa on Sept. 23. “Relatively soon we’ll find ourselves dealing with the more complicated issues, the [trade] deficit, Chapter 19, rules of origin. There’s where we’ll see a little bit more stress,” said Gutiérrez. Gutierrez recognized that negotiations on the more difficult issues had the potential to terminate the 25-year-old trade deal. “Are we ready to live without NAFTA? Yes we are. Do we think that’s the best option? Not necessarily.” </w:t>
      </w:r>
      <w:r w:rsidRPr="00641404">
        <w:rPr>
          <w:sz w:val="16"/>
        </w:rPr>
        <w:t xml:space="preserve">Still, </w:t>
      </w:r>
      <w:r w:rsidRPr="00D20CFB">
        <w:rPr>
          <w:rStyle w:val="StyleUnderline"/>
        </w:rPr>
        <w:t xml:space="preserve">Gutiérrez said </w:t>
      </w:r>
      <w:r w:rsidRPr="00C25F37">
        <w:rPr>
          <w:rStyle w:val="StyleUnderline"/>
          <w:highlight w:val="yellow"/>
        </w:rPr>
        <w:t>the bilateral relationship, despite</w:t>
      </w:r>
      <w:r w:rsidRPr="007147D2">
        <w:rPr>
          <w:rStyle w:val="StyleUnderline"/>
        </w:rPr>
        <w:t xml:space="preserve"> its </w:t>
      </w:r>
      <w:r w:rsidRPr="00C25F37">
        <w:rPr>
          <w:rStyle w:val="StyleUnderline"/>
          <w:highlight w:val="yellow"/>
        </w:rPr>
        <w:t xml:space="preserve">difficulties, is a </w:t>
      </w:r>
      <w:r w:rsidRPr="00D20CFB">
        <w:rPr>
          <w:rStyle w:val="Emphasis"/>
          <w:highlight w:val="yellow"/>
        </w:rPr>
        <w:t>top priority</w:t>
      </w:r>
      <w:r w:rsidRPr="007147D2">
        <w:rPr>
          <w:rStyle w:val="StyleUnderline"/>
          <w:highlight w:val="yellow"/>
        </w:rPr>
        <w:t xml:space="preserve"> </w:t>
      </w:r>
      <w:r w:rsidRPr="002257EF">
        <w:rPr>
          <w:rStyle w:val="StyleUnderline"/>
        </w:rPr>
        <w:t>for the Mexican government</w:t>
      </w:r>
      <w:r w:rsidRPr="00641404">
        <w:rPr>
          <w:sz w:val="16"/>
          <w:highlight w:val="yellow"/>
        </w:rPr>
        <w:t>.</w:t>
      </w:r>
      <w:r w:rsidRPr="00641404">
        <w:rPr>
          <w:sz w:val="16"/>
        </w:rPr>
        <w:t xml:space="preserve"> “We have had our own share of difficult pills to swallow. </w:t>
      </w:r>
      <w:r w:rsidRPr="00D20CFB">
        <w:rPr>
          <w:rStyle w:val="Emphasis"/>
        </w:rPr>
        <w:t xml:space="preserve">We believe that </w:t>
      </w:r>
      <w:r w:rsidRPr="00C25F37">
        <w:rPr>
          <w:rStyle w:val="Emphasis"/>
          <w:highlight w:val="yellow"/>
        </w:rPr>
        <w:t xml:space="preserve">unless something extraordinary happens, the relationship </w:t>
      </w:r>
      <w:r w:rsidRPr="00D20CFB">
        <w:rPr>
          <w:rStyle w:val="Emphasis"/>
        </w:rPr>
        <w:t xml:space="preserve">between the United States and Mexico </w:t>
      </w:r>
      <w:r w:rsidRPr="00C25F37">
        <w:rPr>
          <w:rStyle w:val="Emphasis"/>
          <w:highlight w:val="yellow"/>
        </w:rPr>
        <w:t xml:space="preserve">is </w:t>
      </w:r>
      <w:r w:rsidRPr="00D20CFB">
        <w:rPr>
          <w:rStyle w:val="Emphasis"/>
        </w:rPr>
        <w:t xml:space="preserve">really </w:t>
      </w:r>
      <w:r w:rsidRPr="00C25F37">
        <w:rPr>
          <w:rStyle w:val="Emphasis"/>
          <w:highlight w:val="yellow"/>
        </w:rPr>
        <w:t>for the long run,”</w:t>
      </w:r>
      <w:r w:rsidRPr="00641404">
        <w:rPr>
          <w:sz w:val="16"/>
        </w:rPr>
        <w:t xml:space="preserve"> said Gutiérrez. “</w:t>
      </w:r>
      <w:r w:rsidRPr="00C25F37">
        <w:rPr>
          <w:rStyle w:val="StyleUnderline"/>
        </w:rPr>
        <w:t xml:space="preserve">That’s why we will try to put less attention to the daily narrative that goes on about the U.S.-Mexico relationship and try to focus more on achieving the goals that we have set forth, </w:t>
      </w:r>
      <w:r w:rsidRPr="00D20CFB">
        <w:rPr>
          <w:rStyle w:val="Emphasis"/>
          <w:highlight w:val="yellow"/>
        </w:rPr>
        <w:t xml:space="preserve">but that doesn’t mean </w:t>
      </w:r>
      <w:r w:rsidRPr="007147D2">
        <w:rPr>
          <w:rStyle w:val="Emphasis"/>
        </w:rPr>
        <w:t xml:space="preserve">that </w:t>
      </w:r>
      <w:r w:rsidRPr="00D20CFB">
        <w:rPr>
          <w:rStyle w:val="Emphasis"/>
          <w:highlight w:val="yellow"/>
        </w:rPr>
        <w:t>there are not limits</w:t>
      </w:r>
      <w:r w:rsidRPr="00C25F37">
        <w:rPr>
          <w:rStyle w:val="StyleUnderline"/>
        </w:rPr>
        <w:t>.”</w:t>
      </w:r>
    </w:p>
    <w:p w14:paraId="4DCAC908" w14:textId="77777777" w:rsidR="00B545B1" w:rsidRPr="00024571" w:rsidRDefault="00B545B1" w:rsidP="00B545B1"/>
    <w:p w14:paraId="778F2573" w14:textId="77777777" w:rsidR="00B545B1" w:rsidRPr="0057346C" w:rsidRDefault="00B545B1" w:rsidP="00B545B1">
      <w:pPr>
        <w:pStyle w:val="Heading4"/>
        <w:rPr>
          <w:b w:val="0"/>
        </w:rPr>
      </w:pPr>
      <w:r>
        <w:t xml:space="preserve">Actually building the wall is what triggers full relations collapse – Trump gets money back from Mexico by cutting off remittances, that’s uniquely devastating – 1nc internal link ev </w:t>
      </w:r>
      <w:r>
        <w:rPr>
          <w:b w:val="0"/>
        </w:rPr>
        <w:t xml:space="preserve"> - read blue</w:t>
      </w:r>
    </w:p>
    <w:p w14:paraId="499C9C0C" w14:textId="77777777" w:rsidR="00B545B1" w:rsidRPr="003B602B" w:rsidRDefault="00B545B1" w:rsidP="00B545B1">
      <w:r w:rsidRPr="003B602B">
        <w:rPr>
          <w:rStyle w:val="Style13ptBold"/>
        </w:rPr>
        <w:t>Shephard 16.</w:t>
      </w:r>
      <w:r w:rsidRPr="003B602B">
        <w:t xml:space="preserve"> [Alex, news editor, The New Republic -- https://newrepublic.com/minutes/132390/donald-trumps-new-plan-pay-mexican-border-wall-upend-lives-thousands-mexicans-destroy-us-mexico-relations</w:t>
      </w:r>
      <w:r>
        <w:t>]</w:t>
      </w:r>
    </w:p>
    <w:p w14:paraId="181B4829" w14:textId="77777777" w:rsidR="00B545B1" w:rsidRPr="00024571" w:rsidRDefault="00B545B1" w:rsidP="00B545B1">
      <w:pPr>
        <w:rPr>
          <w:rStyle w:val="StyleUnderline"/>
        </w:rPr>
      </w:pPr>
      <w:r w:rsidRPr="00E148D5">
        <w:rPr>
          <w:sz w:val="16"/>
        </w:rPr>
        <w:t xml:space="preserve">Donald </w:t>
      </w:r>
      <w:r w:rsidRPr="00283E36">
        <w:rPr>
          <w:rStyle w:val="StyleUnderline"/>
          <w:highlight w:val="yellow"/>
        </w:rPr>
        <w:t>Trump’s new plan</w:t>
      </w:r>
      <w:r w:rsidRPr="003B602B">
        <w:rPr>
          <w:rStyle w:val="StyleUnderline"/>
        </w:rPr>
        <w:t xml:space="preserve"> to pay </w:t>
      </w:r>
      <w:r w:rsidRPr="00283E36">
        <w:rPr>
          <w:rStyle w:val="StyleUnderline"/>
          <w:highlight w:val="yellow"/>
        </w:rPr>
        <w:t>for a</w:t>
      </w:r>
      <w:r w:rsidRPr="003B602B">
        <w:rPr>
          <w:rStyle w:val="StyleUnderline"/>
        </w:rPr>
        <w:t xml:space="preserve"> Mexican </w:t>
      </w:r>
      <w:r w:rsidRPr="00283E36">
        <w:rPr>
          <w:rStyle w:val="StyleUnderline"/>
          <w:highlight w:val="yellow"/>
        </w:rPr>
        <w:t>border wall would</w:t>
      </w:r>
      <w:r w:rsidRPr="003B602B">
        <w:rPr>
          <w:rStyle w:val="StyleUnderline"/>
        </w:rPr>
        <w:t xml:space="preserve"> upend the lives of thousands of Mexicans and </w:t>
      </w:r>
      <w:r w:rsidRPr="00B10B8B">
        <w:rPr>
          <w:rStyle w:val="Emphasis"/>
          <w:highlight w:val="yellow"/>
        </w:rPr>
        <w:t>destroy U.S.-Mexico relations</w:t>
      </w:r>
      <w:r w:rsidRPr="00E148D5">
        <w:rPr>
          <w:sz w:val="16"/>
        </w:rPr>
        <w:t xml:space="preserve">.For most of his campaign, </w:t>
      </w:r>
      <w:r w:rsidRPr="00283E36">
        <w:rPr>
          <w:rStyle w:val="StyleUnderline"/>
          <w:highlight w:val="yellow"/>
        </w:rPr>
        <w:t>Trump has promised that Mexico would pay</w:t>
      </w:r>
      <w:r w:rsidRPr="00E148D5">
        <w:rPr>
          <w:rStyle w:val="StyleUnderline"/>
        </w:rPr>
        <w:t xml:space="preserve"> for the colossal</w:t>
      </w:r>
      <w:r w:rsidRPr="00E148D5">
        <w:rPr>
          <w:sz w:val="16"/>
        </w:rPr>
        <w:t xml:space="preserve">, Game of Thrones-esque </w:t>
      </w:r>
      <w:r w:rsidRPr="00E148D5">
        <w:rPr>
          <w:rStyle w:val="StyleUnderline"/>
        </w:rPr>
        <w:t>wall</w:t>
      </w:r>
      <w:r w:rsidRPr="00E148D5">
        <w:rPr>
          <w:sz w:val="16"/>
        </w:rPr>
        <w:t xml:space="preserve"> </w:t>
      </w:r>
      <w:r w:rsidRPr="00E148D5">
        <w:rPr>
          <w:rStyle w:val="StyleUnderline"/>
        </w:rPr>
        <w:t>he says he will build between the United States and Mexico if elected president</w:t>
      </w:r>
      <w:r w:rsidRPr="00E148D5">
        <w:rPr>
          <w:sz w:val="16"/>
        </w:rPr>
        <w:t xml:space="preserve">. Trump’s immigration policy (if you can call a wall a policy) is the backbone of his campaign, but there are a number of practical impediments, even if you take questions of national character out of the equation. One impediment is that walls don’t work that way. And another is that </w:t>
      </w:r>
      <w:r w:rsidRPr="00024571">
        <w:rPr>
          <w:rStyle w:val="StyleUnderline"/>
          <w:highlight w:val="cyan"/>
        </w:rPr>
        <w:t xml:space="preserve">Mexico is </w:t>
      </w:r>
      <w:r w:rsidRPr="00024571">
        <w:rPr>
          <w:rStyle w:val="Emphasis"/>
          <w:highlight w:val="cyan"/>
        </w:rPr>
        <w:t>obviously</w:t>
      </w:r>
      <w:r w:rsidRPr="00024571">
        <w:rPr>
          <w:rStyle w:val="StyleUnderline"/>
          <w:highlight w:val="cyan"/>
        </w:rPr>
        <w:t xml:space="preserve"> not going to pay</w:t>
      </w:r>
      <w:r w:rsidRPr="00024571">
        <w:rPr>
          <w:rStyle w:val="StyleUnderline"/>
        </w:rPr>
        <w:t xml:space="preserve"> for the wall</w:t>
      </w:r>
      <w:r w:rsidRPr="00E148D5">
        <w:rPr>
          <w:sz w:val="16"/>
        </w:rPr>
        <w:t xml:space="preserve">—in fact, former Mexican President Vincente </w:t>
      </w:r>
      <w:r w:rsidRPr="00024571">
        <w:rPr>
          <w:rStyle w:val="StyleUnderline"/>
        </w:rPr>
        <w:t>Fox said the country is “not going to pay for that fucking wall.”</w:t>
      </w:r>
      <w:r w:rsidRPr="00E148D5">
        <w:rPr>
          <w:sz w:val="16"/>
        </w:rPr>
        <w:t xml:space="preserve"> In the past, Trump has said that he’ll leverage the trade deficit to pay for the wall, which suggests that Trump does not understand how trade deficits work—or the nature of trade with Mexico. But </w:t>
      </w:r>
      <w:r w:rsidRPr="00024571">
        <w:rPr>
          <w:rStyle w:val="StyleUnderline"/>
        </w:rPr>
        <w:t xml:space="preserve">on Monday night, </w:t>
      </w:r>
      <w:r w:rsidRPr="00024571">
        <w:rPr>
          <w:rStyle w:val="StyleUnderline"/>
          <w:highlight w:val="cyan"/>
        </w:rPr>
        <w:t>Trump unveiled</w:t>
      </w:r>
      <w:r w:rsidRPr="00024571">
        <w:rPr>
          <w:rStyle w:val="StyleUnderline"/>
        </w:rPr>
        <w:t xml:space="preserve"> a </w:t>
      </w:r>
      <w:r w:rsidRPr="00024571">
        <w:rPr>
          <w:rStyle w:val="Emphasis"/>
          <w:highlight w:val="cyan"/>
        </w:rPr>
        <w:t>new plan to pay for the wall</w:t>
      </w:r>
      <w:r w:rsidRPr="00E148D5">
        <w:rPr>
          <w:sz w:val="16"/>
        </w:rPr>
        <w:t xml:space="preserve"> in a memo sent to The Washington Post: </w:t>
      </w:r>
      <w:r w:rsidRPr="00024571">
        <w:rPr>
          <w:rStyle w:val="StyleUnderline"/>
          <w:highlight w:val="cyan"/>
        </w:rPr>
        <w:t>He’ll “cut off</w:t>
      </w:r>
      <w:r w:rsidRPr="00024571">
        <w:rPr>
          <w:rStyle w:val="StyleUnderline"/>
        </w:rPr>
        <w:t xml:space="preserve"> the </w:t>
      </w:r>
      <w:r w:rsidRPr="00024571">
        <w:rPr>
          <w:rStyle w:val="StyleUnderline"/>
          <w:highlight w:val="cyan"/>
        </w:rPr>
        <w:t>flow of billions of dollars in payments</w:t>
      </w:r>
      <w:r w:rsidRPr="00024571">
        <w:rPr>
          <w:rStyle w:val="StyleUnderline"/>
        </w:rPr>
        <w:t xml:space="preserve"> that </w:t>
      </w:r>
      <w:r w:rsidRPr="00024571">
        <w:rPr>
          <w:rStyle w:val="StyleUnderline"/>
          <w:highlight w:val="cyan"/>
        </w:rPr>
        <w:t>immigrants send home</w:t>
      </w:r>
      <w:r w:rsidRPr="00024571">
        <w:rPr>
          <w:rStyle w:val="StyleUnderline"/>
        </w:rPr>
        <w:t xml:space="preserve"> to the country</w:t>
      </w:r>
      <w:r w:rsidRPr="00E148D5">
        <w:rPr>
          <w:sz w:val="16"/>
        </w:rPr>
        <w:t xml:space="preserve">.” </w:t>
      </w:r>
      <w:r w:rsidRPr="00283E36">
        <w:rPr>
          <w:rStyle w:val="StyleUnderline"/>
          <w:highlight w:val="yellow"/>
        </w:rPr>
        <w:t>This</w:t>
      </w:r>
      <w:r w:rsidRPr="00E148D5">
        <w:rPr>
          <w:sz w:val="16"/>
        </w:rPr>
        <w:t>, as the Post notes, “</w:t>
      </w:r>
      <w:r w:rsidRPr="00283E36">
        <w:rPr>
          <w:rStyle w:val="StyleUnderline"/>
          <w:highlight w:val="yellow"/>
        </w:rPr>
        <w:t>would</w:t>
      </w:r>
      <w:r w:rsidRPr="00E148D5">
        <w:rPr>
          <w:sz w:val="16"/>
        </w:rPr>
        <w:t xml:space="preserve"> </w:t>
      </w:r>
      <w:r w:rsidRPr="00024571">
        <w:rPr>
          <w:rStyle w:val="StyleUnderline"/>
          <w:highlight w:val="cyan"/>
        </w:rPr>
        <w:t>jeopardize a stream of cash</w:t>
      </w:r>
      <w:r w:rsidRPr="00E148D5">
        <w:rPr>
          <w:sz w:val="16"/>
        </w:rPr>
        <w:t xml:space="preserve"> that many </w:t>
      </w:r>
      <w:r w:rsidRPr="00024571">
        <w:rPr>
          <w:rStyle w:val="StyleUnderline"/>
        </w:rPr>
        <w:t>economists say is</w:t>
      </w:r>
      <w:r w:rsidRPr="00E148D5">
        <w:rPr>
          <w:sz w:val="16"/>
        </w:rPr>
        <w:t xml:space="preserve"> </w:t>
      </w:r>
      <w:r w:rsidRPr="00024571">
        <w:rPr>
          <w:rStyle w:val="Emphasis"/>
          <w:highlight w:val="cyan"/>
        </w:rPr>
        <w:t>vital for Mexico’s struggling economy</w:t>
      </w:r>
      <w:r w:rsidRPr="00E148D5">
        <w:rPr>
          <w:sz w:val="16"/>
        </w:rPr>
        <w:t xml:space="preserve">” and </w:t>
      </w:r>
      <w:r w:rsidRPr="00283E36">
        <w:rPr>
          <w:rStyle w:val="Emphasis"/>
          <w:highlight w:val="yellow"/>
        </w:rPr>
        <w:t>enormously strain relations between the U</w:t>
      </w:r>
      <w:r w:rsidRPr="00E148D5">
        <w:rPr>
          <w:rStyle w:val="Emphasis"/>
        </w:rPr>
        <w:t xml:space="preserve">nited </w:t>
      </w:r>
      <w:r w:rsidRPr="00283E36">
        <w:rPr>
          <w:rStyle w:val="Emphasis"/>
          <w:highlight w:val="yellow"/>
        </w:rPr>
        <w:t>S</w:t>
      </w:r>
      <w:r w:rsidRPr="00E148D5">
        <w:rPr>
          <w:rStyle w:val="Emphasis"/>
        </w:rPr>
        <w:t xml:space="preserve">tates </w:t>
      </w:r>
      <w:r w:rsidRPr="00283E36">
        <w:rPr>
          <w:rStyle w:val="Emphasis"/>
          <w:highlight w:val="yellow"/>
        </w:rPr>
        <w:t>and Mexico</w:t>
      </w:r>
      <w:r w:rsidRPr="00E148D5">
        <w:rPr>
          <w:sz w:val="16"/>
        </w:rPr>
        <w:t xml:space="preserve">. But </w:t>
      </w:r>
      <w:r w:rsidRPr="00024571">
        <w:rPr>
          <w:rStyle w:val="StyleUnderline"/>
        </w:rPr>
        <w:t>it would</w:t>
      </w:r>
      <w:r w:rsidRPr="00E148D5">
        <w:rPr>
          <w:sz w:val="16"/>
        </w:rPr>
        <w:t xml:space="preserve"> also </w:t>
      </w:r>
      <w:r w:rsidRPr="00024571">
        <w:rPr>
          <w:rStyle w:val="Emphasis"/>
          <w:highlight w:val="cyan"/>
        </w:rPr>
        <w:t>decimate</w:t>
      </w:r>
      <w:r w:rsidRPr="00024571">
        <w:rPr>
          <w:rStyle w:val="Emphasis"/>
        </w:rPr>
        <w:t xml:space="preserve"> the </w:t>
      </w:r>
      <w:r w:rsidRPr="00024571">
        <w:rPr>
          <w:rStyle w:val="Emphasis"/>
          <w:highlight w:val="cyan"/>
        </w:rPr>
        <w:t>lives of thousands</w:t>
      </w:r>
      <w:r w:rsidRPr="00024571">
        <w:rPr>
          <w:rStyle w:val="StyleUnderline"/>
        </w:rPr>
        <w:t xml:space="preserve"> of Mexicans</w:t>
      </w:r>
      <w:r w:rsidRPr="00E148D5">
        <w:rPr>
          <w:sz w:val="16"/>
        </w:rPr>
        <w:t xml:space="preserve"> </w:t>
      </w:r>
      <w:r w:rsidRPr="00024571">
        <w:rPr>
          <w:rStyle w:val="StyleUnderline"/>
        </w:rPr>
        <w:t>who rely on payments from family members in the United States to stay afloat</w:t>
      </w:r>
      <w:r w:rsidRPr="00E148D5">
        <w:rPr>
          <w:sz w:val="16"/>
        </w:rPr>
        <w:t xml:space="preserve">. Donald </w:t>
      </w:r>
      <w:r w:rsidRPr="00024571">
        <w:rPr>
          <w:rStyle w:val="StyleUnderline"/>
          <w:highlight w:val="cyan"/>
        </w:rPr>
        <w:t xml:space="preserve">Trump’s plan to pay for the wall is to </w:t>
      </w:r>
      <w:r w:rsidRPr="00024571">
        <w:rPr>
          <w:rStyle w:val="Emphasis"/>
          <w:highlight w:val="cyan"/>
        </w:rPr>
        <w:t>hold</w:t>
      </w:r>
      <w:r w:rsidRPr="00024571">
        <w:rPr>
          <w:rStyle w:val="Emphasis"/>
        </w:rPr>
        <w:t xml:space="preserve"> the </w:t>
      </w:r>
      <w:r w:rsidRPr="00024571">
        <w:rPr>
          <w:rStyle w:val="Emphasis"/>
          <w:highlight w:val="cyan"/>
        </w:rPr>
        <w:t>lives of Mexico’s most vulnerable citizens</w:t>
      </w:r>
      <w:r w:rsidRPr="00024571">
        <w:rPr>
          <w:rStyle w:val="StyleUnderline"/>
          <w:highlight w:val="cyan"/>
        </w:rPr>
        <w:t xml:space="preserve"> </w:t>
      </w:r>
      <w:r w:rsidRPr="00024571">
        <w:rPr>
          <w:rStyle w:val="Emphasis"/>
          <w:highlight w:val="cyan"/>
        </w:rPr>
        <w:t>hostage</w:t>
      </w:r>
      <w:r w:rsidRPr="00024571">
        <w:rPr>
          <w:rStyle w:val="Emphasis"/>
        </w:rPr>
        <w:t>.</w:t>
      </w:r>
      <w:r w:rsidRPr="00024571">
        <w:rPr>
          <w:rStyle w:val="StyleUnderline"/>
        </w:rPr>
        <w:t xml:space="preserve"> </w:t>
      </w:r>
    </w:p>
    <w:p w14:paraId="69AC1187" w14:textId="77777777" w:rsidR="00B545B1" w:rsidRPr="0077454C" w:rsidRDefault="00B545B1" w:rsidP="00B545B1"/>
    <w:p w14:paraId="09295092" w14:textId="77777777" w:rsidR="00B545B1" w:rsidRDefault="00B545B1" w:rsidP="00B545B1">
      <w:pPr>
        <w:pStyle w:val="Heading2"/>
      </w:pPr>
      <w:r>
        <w:t xml:space="preserve">--- Internals --- </w:t>
      </w:r>
    </w:p>
    <w:p w14:paraId="1104B36E" w14:textId="77777777" w:rsidR="00B545B1" w:rsidRDefault="00B545B1" w:rsidP="00B545B1">
      <w:pPr>
        <w:pStyle w:val="Heading3"/>
      </w:pPr>
      <w:r>
        <w:t xml:space="preserve">Filibuster Stops The Wall </w:t>
      </w:r>
    </w:p>
    <w:p w14:paraId="7C6433E3" w14:textId="77777777" w:rsidR="00B545B1" w:rsidRDefault="00B545B1" w:rsidP="00B545B1"/>
    <w:p w14:paraId="2B277CC2" w14:textId="77777777" w:rsidR="00B545B1" w:rsidRDefault="00B545B1" w:rsidP="00B545B1">
      <w:pPr>
        <w:pStyle w:val="Heading4"/>
      </w:pPr>
      <w:r>
        <w:t xml:space="preserve">Democratic Filibuster is the only thing preventing the wall now. </w:t>
      </w:r>
    </w:p>
    <w:p w14:paraId="24E9EA88" w14:textId="77777777" w:rsidR="00B545B1" w:rsidRPr="00E8246F" w:rsidRDefault="00B545B1" w:rsidP="00B545B1">
      <w:r w:rsidRPr="00E8246F">
        <w:rPr>
          <w:rStyle w:val="Style13ptBold"/>
        </w:rPr>
        <w:t>Miller 17.</w:t>
      </w:r>
      <w:r w:rsidRPr="00E8246F">
        <w:t xml:space="preserve"> [S.A., White House reporter, "Trump allies embrace president’s call to eliminate Senate filibuster as means to advance agenda" The Washington Times -- August 27 -- www.washingtontimes.com/news/2017/aug/27/donald-trumps-case-against-filibuster-gains-suppor/</w:t>
      </w:r>
      <w:r>
        <w:t>]</w:t>
      </w:r>
    </w:p>
    <w:p w14:paraId="3CD724E5" w14:textId="77777777" w:rsidR="00B545B1" w:rsidRDefault="00B545B1" w:rsidP="00B545B1">
      <w:pPr>
        <w:rPr>
          <w:sz w:val="16"/>
        </w:rPr>
      </w:pPr>
      <w:r w:rsidRPr="00E8246F">
        <w:rPr>
          <w:rStyle w:val="StyleUnderline"/>
        </w:rPr>
        <w:t>The Senate is no longer a stately cooling saucer for overheated legislation but a stagnant swamp where bills putrefy</w:t>
      </w:r>
      <w:r w:rsidRPr="00E8246F">
        <w:rPr>
          <w:sz w:val="16"/>
        </w:rPr>
        <w:t xml:space="preserve">, the argument goes. </w:t>
      </w:r>
      <w:r w:rsidRPr="002A1B31">
        <w:rPr>
          <w:rStyle w:val="StyleUnderline"/>
          <w:highlight w:val="yellow"/>
        </w:rPr>
        <w:t>Because of the requirement for 60 votes</w:t>
      </w:r>
      <w:r w:rsidRPr="00E8246F">
        <w:rPr>
          <w:rStyle w:val="StyleUnderline"/>
        </w:rPr>
        <w:t xml:space="preserve"> to advance most legislation in the Senate</w:t>
      </w:r>
      <w:r w:rsidRPr="00E8246F">
        <w:rPr>
          <w:sz w:val="16"/>
        </w:rPr>
        <w:t xml:space="preserve">, </w:t>
      </w:r>
      <w:r w:rsidRPr="002A1B31">
        <w:rPr>
          <w:rStyle w:val="StyleUnderline"/>
          <w:highlight w:val="yellow"/>
        </w:rPr>
        <w:t>the fate of</w:t>
      </w:r>
      <w:r w:rsidRPr="00E8246F">
        <w:rPr>
          <w:rStyle w:val="StyleUnderline"/>
        </w:rPr>
        <w:t xml:space="preserve"> Mr. </w:t>
      </w:r>
      <w:r w:rsidRPr="002A1B31">
        <w:rPr>
          <w:rStyle w:val="StyleUnderline"/>
          <w:highlight w:val="yellow"/>
        </w:rPr>
        <w:t>Trump’s top priority to build a wall</w:t>
      </w:r>
      <w:r w:rsidRPr="00E8246F">
        <w:rPr>
          <w:rStyle w:val="StyleUnderline"/>
        </w:rPr>
        <w:t xml:space="preserve"> on the southeastern border now </w:t>
      </w:r>
      <w:r w:rsidRPr="002A1B31">
        <w:rPr>
          <w:rStyle w:val="StyleUnderline"/>
          <w:highlight w:val="yellow"/>
        </w:rPr>
        <w:t>rests in the hands of the minority</w:t>
      </w:r>
      <w:r w:rsidRPr="00E8246F">
        <w:rPr>
          <w:rStyle w:val="StyleUnderline"/>
        </w:rPr>
        <w:t xml:space="preserve"> party</w:t>
      </w:r>
      <w:r w:rsidRPr="00E8246F">
        <w:rPr>
          <w:sz w:val="16"/>
        </w:rPr>
        <w:t xml:space="preserve">. </w:t>
      </w:r>
      <w:r w:rsidRPr="00E8246F">
        <w:rPr>
          <w:rStyle w:val="StyleUnderline"/>
        </w:rPr>
        <w:t xml:space="preserve">Senate </w:t>
      </w:r>
      <w:r w:rsidRPr="002A1B31">
        <w:rPr>
          <w:rStyle w:val="StyleUnderline"/>
          <w:highlight w:val="yellow"/>
        </w:rPr>
        <w:t>Democrats’ lockstep opposition to the wall is enough to derail</w:t>
      </w:r>
      <w:r w:rsidRPr="00E8246F">
        <w:rPr>
          <w:rStyle w:val="StyleUnderline"/>
        </w:rPr>
        <w:t xml:space="preserve"> a funding bill</w:t>
      </w:r>
      <w:r w:rsidRPr="00E8246F">
        <w:rPr>
          <w:sz w:val="16"/>
        </w:rPr>
        <w:t xml:space="preserve">, potentially provoking a government shutdown over the issue despite support from the White House and majorities in the House and Senate. </w:t>
      </w:r>
      <w:r w:rsidRPr="00E8246F">
        <w:rPr>
          <w:rStyle w:val="StyleUnderline"/>
        </w:rPr>
        <w:t>It also created a roadblock for more than 300 bills passed by the Republican-run House, including measures such as Kate’s Law that would increase penalties for deported illegal immigrants who return to the U.S</w:t>
      </w:r>
      <w:r w:rsidRPr="00E8246F">
        <w:rPr>
          <w:sz w:val="16"/>
        </w:rPr>
        <w:t>., a rewrite of the Dodd-Frank financial law and numerous bills to combat human trafficking.</w:t>
      </w:r>
    </w:p>
    <w:p w14:paraId="24AF3597" w14:textId="77777777" w:rsidR="00B545B1" w:rsidRDefault="00B545B1" w:rsidP="00B545B1">
      <w:pPr>
        <w:rPr>
          <w:sz w:val="16"/>
        </w:rPr>
      </w:pPr>
    </w:p>
    <w:p w14:paraId="70A7B7DF" w14:textId="77777777" w:rsidR="00B545B1" w:rsidRDefault="00B545B1" w:rsidP="00B545B1">
      <w:pPr>
        <w:pStyle w:val="Heading4"/>
      </w:pPr>
      <w:r>
        <w:t>Filibuster stops the wall now</w:t>
      </w:r>
    </w:p>
    <w:p w14:paraId="6D45D3EE" w14:textId="77777777" w:rsidR="00B545B1" w:rsidRPr="00C2389B" w:rsidRDefault="00B545B1" w:rsidP="00B545B1">
      <w:r>
        <w:rPr>
          <w:rStyle w:val="Style13ptBold"/>
        </w:rPr>
        <w:t>Dinan 17</w:t>
      </w:r>
      <w:r>
        <w:t>— Stephen Dinan, Washington Times, 2017 ("House votes to support Trump border wall," Washington Times, 3-30-2017, http://www.washingtontimes.com/news/2017/jul/27/house-votes-support-trump-border-wall/, date accessed 8-16-2017, EAKJ)</w:t>
      </w:r>
    </w:p>
    <w:p w14:paraId="2AE03D49" w14:textId="77777777" w:rsidR="00B545B1" w:rsidRPr="00C2389B" w:rsidRDefault="00B545B1" w:rsidP="00B545B1">
      <w:pPr>
        <w:rPr>
          <w:rStyle w:val="StyleUnderline"/>
        </w:rPr>
      </w:pPr>
      <w:r w:rsidRPr="00106913">
        <w:rPr>
          <w:rStyle w:val="StyleUnderline"/>
          <w:highlight w:val="cyan"/>
        </w:rPr>
        <w:t>The House approved</w:t>
      </w:r>
      <w:r w:rsidRPr="00906BDE">
        <w:rPr>
          <w:sz w:val="16"/>
        </w:rPr>
        <w:t xml:space="preserve"> $1.6 billion Thursday to fund </w:t>
      </w:r>
      <w:r w:rsidRPr="00106913">
        <w:rPr>
          <w:rStyle w:val="StyleUnderline"/>
          <w:highlight w:val="cyan"/>
        </w:rPr>
        <w:t>the</w:t>
      </w:r>
      <w:r w:rsidRPr="00906BDE">
        <w:rPr>
          <w:sz w:val="16"/>
        </w:rPr>
        <w:t xml:space="preserve"> first installment of President Trump’s border </w:t>
      </w:r>
      <w:r w:rsidRPr="00106913">
        <w:rPr>
          <w:rStyle w:val="StyleUnderline"/>
          <w:highlight w:val="cyan"/>
        </w:rPr>
        <w:t>wall,</w:t>
      </w:r>
      <w:r w:rsidRPr="00906BDE">
        <w:rPr>
          <w:sz w:val="16"/>
        </w:rPr>
        <w:t xml:space="preserve"> </w:t>
      </w:r>
      <w:r w:rsidRPr="00C2389B">
        <w:rPr>
          <w:rStyle w:val="StyleUnderline"/>
        </w:rPr>
        <w:t>surmounting Democrats’ unanimous opposition and giving the White House a significant though potentially short-lived victory.</w:t>
      </w:r>
      <w:r>
        <w:rPr>
          <w:rStyle w:val="StyleUnderline"/>
        </w:rPr>
        <w:t xml:space="preserve"> </w:t>
      </w:r>
      <w:r w:rsidRPr="00906BDE">
        <w:rPr>
          <w:sz w:val="16"/>
        </w:rPr>
        <w:t xml:space="preserve">The money was attached to a massive security spending bill designed to fund the Pentagon and veterans’ needs, but </w:t>
      </w:r>
      <w:r w:rsidRPr="00C2389B">
        <w:rPr>
          <w:rStyle w:val="StyleUnderline"/>
        </w:rPr>
        <w:t xml:space="preserve">the legislation now heads to the Senate, where </w:t>
      </w:r>
      <w:r w:rsidRPr="00106913">
        <w:rPr>
          <w:rStyle w:val="StyleUnderline"/>
          <w:highlight w:val="cyan"/>
        </w:rPr>
        <w:t xml:space="preserve">Democrats have signaled that they will resist any money for the </w:t>
      </w:r>
      <w:r w:rsidRPr="00906BDE">
        <w:rPr>
          <w:rStyle w:val="StyleUnderline"/>
        </w:rPr>
        <w:t xml:space="preserve">border </w:t>
      </w:r>
      <w:r w:rsidRPr="00106913">
        <w:rPr>
          <w:rStyle w:val="StyleUnderline"/>
          <w:highlight w:val="cyan"/>
        </w:rPr>
        <w:t>wall</w:t>
      </w:r>
      <w:r w:rsidRPr="00C2389B">
        <w:rPr>
          <w:rStyle w:val="StyleUnderline"/>
        </w:rPr>
        <w:t>. If they mount a filibuster, it would once again leave Mr. Trump and fellow Republicans facing the choice of removing money for the wall or careening into a shutdown showdown.</w:t>
      </w:r>
      <w:r w:rsidRPr="00906BDE">
        <w:rPr>
          <w:sz w:val="16"/>
        </w:rPr>
        <w:t xml:space="preserve"> Funding for the border wall was added to the bill in a 230-196 vote. Five Republicans defected to join all Democrats in opposition. The broader security package then cleared on a 235-192 vote. “Every single dime the president requested to start building a wall on our southern border, he’s going to get,” said House Majority Leader Kevin McCarthy, California Republican. The money would cover 32 more miles of border fence in Texas, 28 miles of levee wall along the Rio Grande Valley, also in Texas, and 14 miles of replacement fence in San Diego. </w:t>
      </w:r>
      <w:r w:rsidRPr="00C2389B">
        <w:rPr>
          <w:rStyle w:val="StyleUnderline"/>
        </w:rPr>
        <w:t>Republican leaders added the money into the bill hoping Democrats would be willing to swallow it as part of a broader security package. But Republicans refused to allow a vote specifically on the wall and instead used an arcane process to add the money to the bill through an amendment to the rules governing the floor debate.</w:t>
      </w:r>
      <w:r>
        <w:rPr>
          <w:rStyle w:val="StyleUnderline"/>
        </w:rPr>
        <w:t xml:space="preserve"> </w:t>
      </w:r>
      <w:r w:rsidRPr="00106913">
        <w:rPr>
          <w:rStyle w:val="StyleUnderline"/>
          <w:highlight w:val="cyan"/>
        </w:rPr>
        <w:t>Democrats chided Republicans for hiding the vote and for leaving Americans to pick up the tab</w:t>
      </w:r>
      <w:r w:rsidRPr="00906BDE">
        <w:rPr>
          <w:sz w:val="16"/>
        </w:rPr>
        <w:t>. They said that broke Mr. Trump’s promise during the campaign to make Mexico pay for the wall. “Nary a peso from Mexico,” said Rep. Louise McIntosh Slaughter, New York Democrat. Indeed, relations with Mexico have been strained by Mr. Trump’s promise, and he has struggled to follow through on the myriad ideas he suggested during the presidential campaign for how to soak Mexicans for the wall’s price tag. “</w:t>
      </w:r>
      <w:r w:rsidRPr="00C2389B">
        <w:rPr>
          <w:rStyle w:val="StyleUnderline"/>
        </w:rPr>
        <w:t>Donald Trump’s border wall is a massive waste of taxpayer money that will not make us safer,” said Democratic National Committee Chairman Tom Perez.</w:t>
      </w:r>
      <w:r w:rsidRPr="00906BDE">
        <w:rPr>
          <w:sz w:val="16"/>
        </w:rPr>
        <w:t xml:space="preserve"> “Like many of the president’s policies, this initiative is rooted in nothing more than prejudice and fearmongering.” Republicans insisted that the wall will help both sides of the border. “A good fence or wall will make a good neighbor,” said Rep. Louie Gohmert, Texas Republican. The broader bill, which covers fiscal year 2018, pumps money into the Department of Veterans Affairs, funds congressional operations and marks a major boost in defense spending, which Mr. Trump has demanded. The Pentagon increases, though, run afoul of the strict budget caps Congress and President Obama agreed to earlier this decade, giving Democrats in the Senate even more tools to derail the bill. </w:t>
      </w:r>
      <w:r w:rsidRPr="00C2389B">
        <w:rPr>
          <w:rStyle w:val="Emphasis"/>
        </w:rPr>
        <w:t xml:space="preserve">It was </w:t>
      </w:r>
      <w:r w:rsidRPr="00106913">
        <w:rPr>
          <w:rStyle w:val="Emphasis"/>
          <w:highlight w:val="cyan"/>
        </w:rPr>
        <w:t>the</w:t>
      </w:r>
      <w:r w:rsidRPr="00C2389B">
        <w:rPr>
          <w:rStyle w:val="Emphasis"/>
        </w:rPr>
        <w:t xml:space="preserve"> border </w:t>
      </w:r>
      <w:r w:rsidRPr="00106913">
        <w:rPr>
          <w:rStyle w:val="Emphasis"/>
          <w:highlight w:val="cyan"/>
        </w:rPr>
        <w:t>wall</w:t>
      </w:r>
      <w:r w:rsidRPr="00C2389B">
        <w:rPr>
          <w:rStyle w:val="Emphasis"/>
        </w:rPr>
        <w:t xml:space="preserve"> that </w:t>
      </w:r>
      <w:r w:rsidRPr="00106913">
        <w:rPr>
          <w:rStyle w:val="Emphasis"/>
          <w:highlight w:val="cyan"/>
        </w:rPr>
        <w:t>drew the most attention</w:t>
      </w:r>
      <w:r w:rsidRPr="00906BDE">
        <w:rPr>
          <w:sz w:val="16"/>
        </w:rPr>
        <w:t xml:space="preserve">, however. Some 352 miles of the border already have fencing, and another 300 miles have barriers that can deter vehicles but still allow foot traffic. Mr. Trump has given conflicting signals about how much of the border he thinks will need fencing, though he told reporters this month that perhaps only 700 miles will need a wall. U.S. Customs and Border Protection, though, has ruled out fencing along 130 miles of the 1,954-mile-long border. Those areas have enough natural barriers that traversing them is deemed too difficult to need enhancements. The Texas and San Diego walls that Mr. Trump proposed are the most immediate needs, CBP said. According to documents issued in the spring, contracting officials were hoping for a 50-foot wall that could withstand breaching attempts for up to four hours. The wall would also have to look physically imposing. Mr. Trump has recently proposed installing solar panels on the wall to produce energy, which he said could help pay for the cost. CBP is preparing to name finalists to construct prototypes this fall, ahead of construction in the next fiscal year. </w:t>
      </w:r>
      <w:r w:rsidRPr="00C2389B">
        <w:rPr>
          <w:rStyle w:val="StyleUnderline"/>
        </w:rPr>
        <w:t xml:space="preserve">Mr. </w:t>
      </w:r>
      <w:r w:rsidRPr="00106913">
        <w:rPr>
          <w:rStyle w:val="StyleUnderline"/>
          <w:highlight w:val="cyan"/>
        </w:rPr>
        <w:t>Trump tried</w:t>
      </w:r>
      <w:r w:rsidRPr="00C2389B">
        <w:rPr>
          <w:rStyle w:val="StyleUnderline"/>
        </w:rPr>
        <w:t xml:space="preserve"> to get construction started this year and asked for money in the spending bill Congress was working on </w:t>
      </w:r>
      <w:r w:rsidRPr="00106913">
        <w:rPr>
          <w:rStyle w:val="StyleUnderline"/>
          <w:highlight w:val="cyan"/>
        </w:rPr>
        <w:t>in the spring, but Democrats refused</w:t>
      </w:r>
      <w:r w:rsidRPr="00C2389B">
        <w:rPr>
          <w:rStyle w:val="StyleUnderline"/>
        </w:rPr>
        <w:t>. Facing a government shutdown,</w:t>
      </w:r>
      <w:r w:rsidRPr="00906BDE">
        <w:rPr>
          <w:sz w:val="16"/>
        </w:rPr>
        <w:t xml:space="preserve"> Republicans largely retreated. </w:t>
      </w:r>
      <w:r w:rsidRPr="00C2389B">
        <w:rPr>
          <w:rStyle w:val="StyleUnderline"/>
        </w:rPr>
        <w:t>Republicans have insisted that they won’t be cowed the next time. Several said they would lead a filibuster if party leaders try to strip out funding for the wall.</w:t>
      </w:r>
    </w:p>
    <w:p w14:paraId="779BDBAE" w14:textId="77777777" w:rsidR="00B545B1" w:rsidRDefault="00B545B1" w:rsidP="00B545B1">
      <w:pPr>
        <w:pStyle w:val="Heading4"/>
      </w:pPr>
      <w:r>
        <w:t>Filibuster blocks the wall</w:t>
      </w:r>
    </w:p>
    <w:p w14:paraId="31478AF6" w14:textId="77777777" w:rsidR="00B545B1" w:rsidRPr="00C877ED" w:rsidRDefault="00B545B1" w:rsidP="00B545B1">
      <w:r>
        <w:rPr>
          <w:rStyle w:val="Style13ptBold"/>
        </w:rPr>
        <w:t>Ferrechio 17</w:t>
      </w:r>
      <w:r>
        <w:t>— Susan Ferrechio, ("Trump's border wall hits Senate snag," Washington Examiner, 8-16-2017, http://www.washingtonexaminer.com/trumps-border-wall-hits-senate-snag/article/2631662, date accessed 8-16-2017, EAKJ)</w:t>
      </w:r>
    </w:p>
    <w:p w14:paraId="20AAD6D0" w14:textId="77777777" w:rsidR="00B545B1" w:rsidRDefault="00B545B1" w:rsidP="00B545B1">
      <w:pPr>
        <w:rPr>
          <w:sz w:val="16"/>
        </w:rPr>
      </w:pPr>
      <w:r w:rsidRPr="00906BDE">
        <w:rPr>
          <w:rStyle w:val="StyleUnderline"/>
        </w:rPr>
        <w:t>A plan to fund</w:t>
      </w:r>
      <w:r w:rsidRPr="009A1C22">
        <w:rPr>
          <w:rStyle w:val="StyleUnderline"/>
        </w:rPr>
        <w:t xml:space="preserve"> President </w:t>
      </w:r>
      <w:r w:rsidRPr="00106913">
        <w:rPr>
          <w:rStyle w:val="StyleUnderline"/>
          <w:highlight w:val="cyan"/>
        </w:rPr>
        <w:t>Trump's</w:t>
      </w:r>
      <w:r w:rsidRPr="009A1C22">
        <w:rPr>
          <w:rStyle w:val="StyleUnderline"/>
        </w:rPr>
        <w:t xml:space="preserve"> long-promised southern border </w:t>
      </w:r>
      <w:r w:rsidRPr="00106913">
        <w:rPr>
          <w:rStyle w:val="StyleUnderline"/>
          <w:highlight w:val="cyan"/>
        </w:rPr>
        <w:t xml:space="preserve">wall faces a significant obstacle in </w:t>
      </w:r>
      <w:r w:rsidRPr="00906BDE">
        <w:rPr>
          <w:rStyle w:val="StyleUnderline"/>
        </w:rPr>
        <w:t xml:space="preserve">the </w:t>
      </w:r>
      <w:r w:rsidRPr="00106913">
        <w:rPr>
          <w:rStyle w:val="StyleUnderline"/>
          <w:highlight w:val="cyan"/>
        </w:rPr>
        <w:t>Senate</w:t>
      </w:r>
      <w:r w:rsidRPr="009A1C22">
        <w:rPr>
          <w:rStyle w:val="StyleUnderline"/>
        </w:rPr>
        <w:t xml:space="preserve">, where </w:t>
      </w:r>
      <w:r w:rsidRPr="00106913">
        <w:rPr>
          <w:rStyle w:val="StyleUnderline"/>
          <w:highlight w:val="cyan"/>
        </w:rPr>
        <w:t>Dem</w:t>
      </w:r>
      <w:r w:rsidRPr="00906BDE">
        <w:rPr>
          <w:rStyle w:val="StyleUnderline"/>
        </w:rPr>
        <w:t>ocrat</w:t>
      </w:r>
      <w:r w:rsidRPr="00106913">
        <w:rPr>
          <w:rStyle w:val="StyleUnderline"/>
          <w:highlight w:val="cyan"/>
        </w:rPr>
        <w:t xml:space="preserve">s </w:t>
      </w:r>
      <w:r w:rsidRPr="00906BDE">
        <w:rPr>
          <w:rStyle w:val="StyleUnderline"/>
        </w:rPr>
        <w:t xml:space="preserve">have </w:t>
      </w:r>
      <w:r w:rsidRPr="00106913">
        <w:rPr>
          <w:rStyle w:val="StyleUnderline"/>
          <w:highlight w:val="cyan"/>
        </w:rPr>
        <w:t>vowed to oppose attaching it to a</w:t>
      </w:r>
      <w:r w:rsidRPr="009A1C22">
        <w:rPr>
          <w:rStyle w:val="StyleUnderline"/>
        </w:rPr>
        <w:t xml:space="preserve"> must-pass </w:t>
      </w:r>
      <w:r w:rsidRPr="00106913">
        <w:rPr>
          <w:rStyle w:val="StyleUnderline"/>
          <w:highlight w:val="cyan"/>
        </w:rPr>
        <w:t>spending bill and Republican leaders are leaning toward different border security language.</w:t>
      </w:r>
      <w:r>
        <w:rPr>
          <w:rStyle w:val="StyleUnderline"/>
        </w:rPr>
        <w:t xml:space="preserve"> </w:t>
      </w:r>
      <w:r w:rsidRPr="00906BDE">
        <w:rPr>
          <w:sz w:val="16"/>
        </w:rPr>
        <w:t xml:space="preserve">Senate </w:t>
      </w:r>
      <w:r w:rsidRPr="009A1C22">
        <w:rPr>
          <w:rStyle w:val="StyleUnderline"/>
        </w:rPr>
        <w:t>Republicans are eager to avoid a spending showdown with Democrats,</w:t>
      </w:r>
      <w:r w:rsidRPr="00906BDE">
        <w:rPr>
          <w:sz w:val="16"/>
        </w:rPr>
        <w:t xml:space="preserve"> </w:t>
      </w:r>
      <w:r w:rsidRPr="009A1C22">
        <w:rPr>
          <w:rStyle w:val="StyleUnderline"/>
        </w:rPr>
        <w:t>which is why they've shifted their border security ambitions away from the $1.6 billion provided in the House-passed spending bill</w:t>
      </w:r>
      <w:r w:rsidRPr="00906BDE">
        <w:rPr>
          <w:sz w:val="16"/>
        </w:rPr>
        <w:t xml:space="preserve">. Instead, GOP senators are considering a broader plan to improve border security through a combination of infrastructure, technology and enforcement. The author of the legislation, Senate Majority Whip John Cornyn, R-Texas, backs a border wall, but is advocating his comprehensive approach over an immediate infusion of money. "We don't know how that $1.6 billion fits into an overall plan for the entire southern border," Cornyn said this month. "Doing this on a piecemeal basis I think is really not the most efficient and most practical and most effective way to do it." That plan clashes with the one put forward by President Trump, whose fiscal 2018 budget includes $1.6 billion for a "bricks and mortar" wall along the southern border. Still, </w:t>
      </w:r>
      <w:r w:rsidRPr="00106913">
        <w:rPr>
          <w:rStyle w:val="StyleUnderline"/>
          <w:highlight w:val="cyan"/>
        </w:rPr>
        <w:t xml:space="preserve">Republicans seem to be on a path toward negotiating a spending deal with Democrats, </w:t>
      </w:r>
      <w:r w:rsidRPr="00106913">
        <w:rPr>
          <w:rStyle w:val="Emphasis"/>
          <w:highlight w:val="cyan"/>
        </w:rPr>
        <w:t xml:space="preserve">whose support is needed if the bill is going to clear the </w:t>
      </w:r>
      <w:r w:rsidRPr="009A1C22">
        <w:rPr>
          <w:rStyle w:val="Emphasis"/>
        </w:rPr>
        <w:t xml:space="preserve">Senate's 60-vote </w:t>
      </w:r>
      <w:r w:rsidRPr="00106913">
        <w:rPr>
          <w:rStyle w:val="Emphasis"/>
          <w:highlight w:val="cyan"/>
        </w:rPr>
        <w:t>filibuster hurdle</w:t>
      </w:r>
      <w:r w:rsidRPr="009A1C22">
        <w:rPr>
          <w:rStyle w:val="StyleUnderline"/>
        </w:rPr>
        <w:t xml:space="preserve"> by the end of September.</w:t>
      </w:r>
      <w:r w:rsidRPr="00906BDE">
        <w:rPr>
          <w:sz w:val="16"/>
        </w:rPr>
        <w:t xml:space="preserve"> Senate </w:t>
      </w:r>
      <w:r w:rsidRPr="00106913">
        <w:rPr>
          <w:rStyle w:val="StyleUnderline"/>
          <w:highlight w:val="cyan"/>
        </w:rPr>
        <w:t>Democrats</w:t>
      </w:r>
      <w:r w:rsidRPr="009A1C22">
        <w:rPr>
          <w:rStyle w:val="StyleUnderline"/>
        </w:rPr>
        <w:t xml:space="preserve"> have said they will </w:t>
      </w:r>
      <w:r w:rsidRPr="00106913">
        <w:rPr>
          <w:rStyle w:val="StyleUnderline"/>
          <w:highlight w:val="cyan"/>
        </w:rPr>
        <w:t>oppose</w:t>
      </w:r>
      <w:r w:rsidRPr="009A1C22">
        <w:rPr>
          <w:rStyle w:val="StyleUnderline"/>
        </w:rPr>
        <w:t xml:space="preserve"> spending legislation with "</w:t>
      </w:r>
      <w:r w:rsidRPr="00106913">
        <w:rPr>
          <w:rStyle w:val="StyleUnderline"/>
          <w:highlight w:val="cyan"/>
        </w:rPr>
        <w:t>poison pill riders</w:t>
      </w:r>
      <w:r w:rsidRPr="009A1C22">
        <w:rPr>
          <w:rStyle w:val="StyleUnderline"/>
        </w:rPr>
        <w:t>,"</w:t>
      </w:r>
      <w:r w:rsidRPr="00906BDE">
        <w:rPr>
          <w:sz w:val="16"/>
        </w:rPr>
        <w:t xml:space="preserve"> including funding for what Minority Leader Chuck Schumer, D-N.Y., calls "the ineffective border wall." </w:t>
      </w:r>
      <w:r w:rsidRPr="009A1C22">
        <w:rPr>
          <w:rStyle w:val="StyleUnderline"/>
        </w:rPr>
        <w:t>Outside advocacy groups who seek to end illegal immigration already fear the border wall money will be sidelined by the GOP in an effort to prevent a politically treacherous spending showdown.</w:t>
      </w:r>
      <w:r>
        <w:rPr>
          <w:rStyle w:val="StyleUnderline"/>
        </w:rPr>
        <w:t xml:space="preserve"> </w:t>
      </w:r>
      <w:r w:rsidRPr="009A1C22">
        <w:rPr>
          <w:rStyle w:val="StyleUnderline"/>
        </w:rPr>
        <w:t>"The Republican leadership has a tendency to not fight too hard for these things,"</w:t>
      </w:r>
      <w:r w:rsidRPr="00906BDE">
        <w:rPr>
          <w:sz w:val="16"/>
        </w:rPr>
        <w:t xml:space="preserve"> Ira Mehlman, a spokesman for the Federation for American Immigration Reform, told the Washington Examiner. But FAIR and other advocacy groups are continuing to put pressure on Congress to pass the border wall funding and GOP leaders are aware Trump may threaten to veto the fiscal 2018 spending measure without it. Trump failed to get the border wall money included in a spending bill passed earlier this year by the GOP-led House and Senate, prompting him to tweet, "Our country needs a good ‘shutdown' in September to fix mess!" Senate Majority Leader Mitch McConnell, R-Ky., has in the past dodged spending fights with Democrats by ditching conservative wish-list items Democrats oppose. But this year, he must contend not only with Trump, but with his own rank-and-file members who want border wall money included in the 2018 spending package. Senate Homeland Security Appropriations Subcommittee Chairman John Boozman, R-Ark., told the Washington Examiner he will include the money in the fiscal 2018 Homeland Security spending bill. "It's a huge priority for the president," Boozman said. "We are going to work really hard to get it done. Everybody on our side is interested in trying to get it done." Rep. Charlie Dent, R-Pa., told MSNBC on Tuesday he believes Congress will approve border wall funding this year, pointing out that the $1.6 billion would help complete a southern border fence that won bipartisan approval in Congress in 2006. "I suspect there might be some additional money for establishing operational control of the border," Dent said. "I don't think it's going to be a huge amount of money."</w:t>
      </w:r>
    </w:p>
    <w:p w14:paraId="54FF9C10" w14:textId="364E1BE5" w:rsidR="00B545B1" w:rsidRDefault="00B545B1" w:rsidP="00B545B1">
      <w:pPr>
        <w:rPr>
          <w:sz w:val="16"/>
        </w:rPr>
      </w:pPr>
    </w:p>
    <w:p w14:paraId="6C340954" w14:textId="77777777" w:rsidR="00A34258" w:rsidRPr="00C526D6" w:rsidRDefault="00A34258" w:rsidP="00A34258">
      <w:pPr>
        <w:pStyle w:val="Heading4"/>
        <w:rPr>
          <w:rFonts w:asciiTheme="minorHAnsi" w:hAnsiTheme="minorHAnsi" w:cstheme="minorHAnsi"/>
        </w:rPr>
      </w:pPr>
      <w:r w:rsidRPr="00C526D6">
        <w:rPr>
          <w:rFonts w:asciiTheme="minorHAnsi" w:hAnsiTheme="minorHAnsi" w:cstheme="minorHAnsi"/>
        </w:rPr>
        <w:t xml:space="preserve">GOP supermajority k2 Border walls </w:t>
      </w:r>
    </w:p>
    <w:p w14:paraId="2356CB16" w14:textId="77777777" w:rsidR="00A34258" w:rsidRPr="00C526D6" w:rsidRDefault="00A34258" w:rsidP="00A34258">
      <w:pPr>
        <w:rPr>
          <w:rFonts w:asciiTheme="minorHAnsi" w:hAnsiTheme="minorHAnsi" w:cstheme="minorHAnsi"/>
        </w:rPr>
      </w:pPr>
      <w:r w:rsidRPr="00C526D6">
        <w:rPr>
          <w:rFonts w:asciiTheme="minorHAnsi" w:hAnsiTheme="minorHAnsi" w:cstheme="minorHAnsi"/>
        </w:rPr>
        <w:t xml:space="preserve">Jordain </w:t>
      </w:r>
      <w:r w:rsidRPr="00C526D6">
        <w:rPr>
          <w:rStyle w:val="Style13ptBold"/>
          <w:rFonts w:asciiTheme="minorHAnsi" w:hAnsiTheme="minorHAnsi" w:cstheme="minorHAnsi"/>
        </w:rPr>
        <w:t>Carney</w:t>
      </w:r>
      <w:r w:rsidRPr="00C526D6">
        <w:rPr>
          <w:rFonts w:asciiTheme="minorHAnsi" w:hAnsiTheme="minorHAnsi" w:cstheme="minorHAnsi"/>
        </w:rPr>
        <w:t>, 2-13-20</w:t>
      </w:r>
      <w:r w:rsidRPr="00C526D6">
        <w:rPr>
          <w:rStyle w:val="Style13ptBold"/>
          <w:rFonts w:asciiTheme="minorHAnsi" w:hAnsiTheme="minorHAnsi" w:cstheme="minorHAnsi"/>
        </w:rPr>
        <w:t>18</w:t>
      </w:r>
      <w:r w:rsidRPr="00C526D6">
        <w:rPr>
          <w:rFonts w:asciiTheme="minorHAnsi" w:hAnsiTheme="minorHAnsi" w:cstheme="minorHAnsi"/>
        </w:rPr>
        <w:t xml:space="preserve">, </w:t>
      </w:r>
      <w:r w:rsidRPr="00C526D6">
        <w:rPr>
          <w:rFonts w:asciiTheme="minorHAnsi" w:hAnsiTheme="minorHAnsi" w:cstheme="minorHAnsi"/>
          <w:sz w:val="18"/>
        </w:rPr>
        <w:t xml:space="preserve">staff writer for the hill and Covered the defense and national security beat, writing breaking news and enterprise stories for National Journal’s website and daily print edition. Articles on wide-ranging topics including a series on the Department of Veterans Affairs’ claims backlog, troop suicides, and legislation to combat military sexual assault. Wrote and edited National Journal’s Early Bird, a morning defense newsletter that reached thousands of people every day. (Managed National Journal’s Early Bird Twitter account, which tweeted out the Early Bird every morning and updates with top news throughout the day."Senate hits wall on immigration," </w:t>
      </w:r>
      <w:hyperlink r:id="rId94" w:history="1">
        <w:r w:rsidRPr="00C526D6">
          <w:rPr>
            <w:rStyle w:val="Hyperlink"/>
            <w:rFonts w:asciiTheme="minorHAnsi" w:hAnsiTheme="minorHAnsi" w:cstheme="minorHAnsi"/>
            <w:sz w:val="18"/>
          </w:rPr>
          <w:t>http://thehill.com/homenews/senate/373724-senate-hits-wall-on-immigration</w:t>
        </w:r>
      </w:hyperlink>
      <w:r w:rsidRPr="00C526D6">
        <w:rPr>
          <w:rFonts w:asciiTheme="minorHAnsi" w:hAnsiTheme="minorHAnsi" w:cstheme="minorHAnsi"/>
          <w:sz w:val="18"/>
        </w:rPr>
        <w:t xml:space="preserve"> NC)</w:t>
      </w:r>
    </w:p>
    <w:p w14:paraId="53B9D04D" w14:textId="77777777" w:rsidR="00A34258" w:rsidRPr="00C41523" w:rsidRDefault="00A34258" w:rsidP="00A34258">
      <w:pPr>
        <w:rPr>
          <w:rFonts w:asciiTheme="minorHAnsi" w:hAnsiTheme="minorHAnsi" w:cstheme="minorHAnsi"/>
          <w:sz w:val="16"/>
        </w:rPr>
      </w:pPr>
      <w:r w:rsidRPr="00C41523">
        <w:rPr>
          <w:rFonts w:asciiTheme="minorHAnsi" w:hAnsiTheme="minorHAnsi" w:cstheme="minorHAnsi"/>
          <w:sz w:val="16"/>
        </w:rPr>
        <w:t xml:space="preserve">The Senate’s immigration debate is hitting a wall before it even gets started. </w:t>
      </w:r>
      <w:r w:rsidRPr="00757C41">
        <w:rPr>
          <w:rStyle w:val="StyleUnderline"/>
          <w:rFonts w:asciiTheme="minorHAnsi" w:hAnsiTheme="minorHAnsi" w:cstheme="minorHAnsi"/>
          <w:highlight w:val="cyan"/>
        </w:rPr>
        <w:t xml:space="preserve">Democrats blocked Republicans </w:t>
      </w:r>
      <w:r w:rsidRPr="00757C41">
        <w:rPr>
          <w:rStyle w:val="Emphasis"/>
          <w:rFonts w:asciiTheme="minorHAnsi" w:hAnsiTheme="minorHAnsi" w:cstheme="minorHAnsi"/>
          <w:highlight w:val="cyan"/>
        </w:rPr>
        <w:t>from setting up votes</w:t>
      </w:r>
      <w:r w:rsidRPr="00C41523">
        <w:rPr>
          <w:rFonts w:asciiTheme="minorHAnsi" w:hAnsiTheme="minorHAnsi" w:cstheme="minorHAnsi"/>
          <w:sz w:val="16"/>
        </w:rPr>
        <w:t xml:space="preserve"> on Tuesday, </w:t>
      </w:r>
      <w:r w:rsidRPr="00757C41">
        <w:rPr>
          <w:rStyle w:val="StyleUnderline"/>
          <w:rFonts w:asciiTheme="minorHAnsi" w:hAnsiTheme="minorHAnsi" w:cstheme="minorHAnsi"/>
          <w:highlight w:val="cyan"/>
        </w:rPr>
        <w:t>while GOP senators themselves outlined different approaches for how to build a compromise that could get 60 vote</w:t>
      </w:r>
      <w:r w:rsidRPr="00C526D6">
        <w:rPr>
          <w:rStyle w:val="StyleUnderline"/>
          <w:rFonts w:asciiTheme="minorHAnsi" w:hAnsiTheme="minorHAnsi" w:cstheme="minorHAnsi"/>
        </w:rPr>
        <w:t xml:space="preserve">s — </w:t>
      </w:r>
      <w:r w:rsidRPr="00757C41">
        <w:rPr>
          <w:rStyle w:val="Emphasis"/>
          <w:rFonts w:asciiTheme="minorHAnsi" w:hAnsiTheme="minorHAnsi" w:cstheme="minorHAnsi"/>
          <w:highlight w:val="cyan"/>
        </w:rPr>
        <w:t>the supermajority required to overcome a filibuster and clear legislation from the Senate</w:t>
      </w:r>
      <w:r w:rsidRPr="00757C41">
        <w:rPr>
          <w:rStyle w:val="StyleUnderline"/>
          <w:rFonts w:asciiTheme="minorHAnsi" w:hAnsiTheme="minorHAnsi" w:cstheme="minorHAnsi"/>
          <w:highlight w:val="cyan"/>
        </w:rPr>
        <w:t>. Conservatives are trying to draw a hard line on the White House framework as the only game in town that President Trump will sign</w:t>
      </w:r>
      <w:r w:rsidRPr="00757C41">
        <w:rPr>
          <w:rFonts w:asciiTheme="minorHAnsi" w:hAnsiTheme="minorHAnsi" w:cstheme="minorHAnsi"/>
          <w:sz w:val="16"/>
          <w:highlight w:val="cyan"/>
        </w:rPr>
        <w:t xml:space="preserve">. </w:t>
      </w:r>
      <w:r w:rsidRPr="00C41523">
        <w:rPr>
          <w:rFonts w:asciiTheme="minorHAnsi" w:hAnsiTheme="minorHAnsi" w:cstheme="minorHAnsi"/>
          <w:sz w:val="16"/>
        </w:rPr>
        <w:t xml:space="preserve">“The president’s framework is not an opening bid in negotiations. It is a best and final offer,” Sen. Tom Cotton (R-Ark.) told reporters. </w:t>
      </w:r>
      <w:r w:rsidRPr="00757C41">
        <w:rPr>
          <w:rStyle w:val="StyleUnderline"/>
          <w:rFonts w:asciiTheme="minorHAnsi" w:hAnsiTheme="minorHAnsi" w:cstheme="minorHAnsi"/>
          <w:highlight w:val="cyan"/>
        </w:rPr>
        <w:t xml:space="preserve">The proposal would provide a path to citizenship for 1.8 million immigrants brought into the country illegally as children in </w:t>
      </w:r>
      <w:r w:rsidRPr="00757C41">
        <w:rPr>
          <w:rStyle w:val="Emphasis"/>
          <w:rFonts w:asciiTheme="minorHAnsi" w:hAnsiTheme="minorHAnsi" w:cstheme="minorHAnsi"/>
          <w:highlight w:val="cyan"/>
        </w:rPr>
        <w:t>exchange for $25 billion in border security,</w:t>
      </w:r>
      <w:r w:rsidRPr="00C41523">
        <w:rPr>
          <w:rFonts w:asciiTheme="minorHAnsi" w:hAnsiTheme="minorHAnsi" w:cstheme="minorHAnsi"/>
          <w:sz w:val="16"/>
        </w:rPr>
        <w:t xml:space="preserve"> as well as more controversial changes to legal immigration and interior enforcement. Supporters argue it represents a significant concession from Trump, who backed deporting the roughly 11 million immigrants currently in the country illegally as part of his presidential bid. There are doubts, however, that it could get enough support from Democrats to reach 60 votes. No Democrat has come out to support the bill, though Cotton thinks centrists could be pulled over. And while the Trump proposal has the support of GOP leaders, the caucus is not united. Sen. Jeff Flake (R-Ariz.) said that while it had “informed the discussion,” senators needed to work out the endgame amongst themselves. “I think this is a Senate product. He has his framework already out there. That’s informed the discussion, but we need to work this out ourselves,” he said. With the floor debate largely at a standstill, rank-and-file Republicans are drafting a range of alternatives. These include a years-long patch to the Obama-era Deferred Action for Childhood Arrivals (DACA) program that Trump is unwinding and broader bills that would address each of the “four pillars” agreed to during a bipartisan meeting with Trump last month. </w:t>
      </w:r>
    </w:p>
    <w:p w14:paraId="6D90EF2A" w14:textId="7E849903" w:rsidR="00A34258" w:rsidRDefault="00A34258" w:rsidP="00B545B1">
      <w:pPr>
        <w:rPr>
          <w:sz w:val="16"/>
        </w:rPr>
      </w:pPr>
    </w:p>
    <w:p w14:paraId="4FE75960" w14:textId="77777777" w:rsidR="00CC5B49" w:rsidRPr="00C526D6" w:rsidRDefault="00CC5B49" w:rsidP="00CC5B49">
      <w:pPr>
        <w:pStyle w:val="Heading4"/>
        <w:rPr>
          <w:rFonts w:asciiTheme="minorHAnsi" w:hAnsiTheme="minorHAnsi" w:cstheme="minorHAnsi"/>
        </w:rPr>
      </w:pPr>
      <w:r w:rsidRPr="00C526D6">
        <w:rPr>
          <w:rFonts w:asciiTheme="minorHAnsi" w:hAnsiTheme="minorHAnsi" w:cstheme="minorHAnsi"/>
        </w:rPr>
        <w:t xml:space="preserve">Trump needs a Senate supermajority to pass a funding bill for the wall </w:t>
      </w:r>
    </w:p>
    <w:p w14:paraId="795C92D6" w14:textId="77777777" w:rsidR="00CC5B49" w:rsidRPr="00C526D6" w:rsidRDefault="00CC5B49" w:rsidP="00CC5B49">
      <w:pPr>
        <w:rPr>
          <w:rStyle w:val="Style13ptBold"/>
          <w:rFonts w:asciiTheme="minorHAnsi" w:hAnsiTheme="minorHAnsi" w:cstheme="minorHAnsi"/>
          <w:b w:val="0"/>
          <w:sz w:val="12"/>
        </w:rPr>
      </w:pPr>
      <w:r w:rsidRPr="00C526D6">
        <w:rPr>
          <w:rStyle w:val="Style13ptBold"/>
          <w:rFonts w:asciiTheme="minorHAnsi" w:hAnsiTheme="minorHAnsi" w:cstheme="minorHAnsi"/>
        </w:rPr>
        <w:t xml:space="preserve">Kim and Werner 6/26 </w:t>
      </w:r>
      <w:r w:rsidRPr="00C526D6">
        <w:rPr>
          <w:rStyle w:val="Style13ptBold"/>
          <w:rFonts w:asciiTheme="minorHAnsi" w:hAnsiTheme="minorHAnsi" w:cstheme="minorHAnsi"/>
          <w:b w:val="0"/>
          <w:sz w:val="12"/>
        </w:rPr>
        <w:t>(Seung Min Kim And&amp;nbsp;Erica Werner, 6-26-2018, "Trump demands more border wall money, calls for ending filibuster," chicagotribune, https://us.hidester.com/proxy.php?u=eJwBdACL%2F3M6MTA3OiIhSI4%2FQCv6vQFxwhYpKwBw%2BGZDZHdVBiJqZeO%2F%2B6NRLF9tQyL13dUmTPaF3T3sk5HlFkqRPFSqeojRCbuOnhrYcixRW2LMXdI6ZzEcf%2FZMbJXos6jGdTQYym2wZXHegukkxWKpHWe0nTUuKCI7USY0GQ%3D%3D&amp;amp;b=7&amp;amp;f=norefer)</w:t>
      </w:r>
    </w:p>
    <w:p w14:paraId="6F7A0936" w14:textId="77777777" w:rsidR="00CC5B49" w:rsidRPr="00C526D6" w:rsidRDefault="00CC5B49" w:rsidP="00CC5B49">
      <w:pPr>
        <w:rPr>
          <w:rFonts w:asciiTheme="minorHAnsi" w:hAnsiTheme="minorHAnsi" w:cstheme="minorHAnsi"/>
          <w:sz w:val="12"/>
        </w:rPr>
      </w:pPr>
      <w:r w:rsidRPr="00C526D6">
        <w:rPr>
          <w:rFonts w:asciiTheme="minorHAnsi" w:hAnsiTheme="minorHAnsi" w:cstheme="minorHAnsi"/>
          <w:sz w:val="12"/>
        </w:rPr>
        <w:t>President Donald Trump re-upped his demand for more border wall money ahead of a funding showdown later this fall as he pushed congressional Republicans at a White House meeting to change Senate procedural rules to more easily pass his agenda. But unlike other times when he called for more wall funding, Trump did not explicitly threaten to shut down the government if he didn't get the extra funding, according to attendees and others briefed on the midday meeting inside the Cabinet Room at the White House. "We have $1.6 billion, but we're going to ask for an increase in wall spending so we can finish it quicker," Trump said as he convened the meeting with several House and Senate Republicans who sit on the appropriations committees. "It stops the drugs. It stops people that we don't want to have. And it gives us security and safety." Yet the divide over how much to spend on Trump's prized border wall remains a serious point of contention until September because of</w:t>
      </w:r>
      <w:r w:rsidRPr="00C526D6">
        <w:rPr>
          <w:rStyle w:val="StyleUnderline"/>
          <w:rFonts w:asciiTheme="minorHAnsi" w:hAnsiTheme="minorHAnsi" w:cstheme="minorHAnsi"/>
        </w:rPr>
        <w:t xml:space="preserve"> Democratic resistance and a GOP that needs their help with passing spending bills, particularly in the Senate.</w:t>
      </w:r>
      <w:r w:rsidRPr="00C526D6">
        <w:rPr>
          <w:rFonts w:asciiTheme="minorHAnsi" w:hAnsiTheme="minorHAnsi" w:cstheme="minorHAnsi"/>
          <w:sz w:val="12"/>
        </w:rPr>
        <w:t xml:space="preserve"> </w:t>
      </w:r>
      <w:r w:rsidRPr="00C526D6">
        <w:rPr>
          <w:rStyle w:val="StyleUnderline"/>
          <w:rFonts w:asciiTheme="minorHAnsi" w:hAnsiTheme="minorHAnsi" w:cstheme="minorHAnsi"/>
        </w:rPr>
        <w:t xml:space="preserve">The White House formally requested $1.6 billion in wall funding this year, although administration officials have since quietly raised that to about $2.2 billion. Last week, </w:t>
      </w:r>
      <w:r w:rsidRPr="00757C41">
        <w:rPr>
          <w:rStyle w:val="StyleUnderline"/>
          <w:rFonts w:asciiTheme="minorHAnsi" w:hAnsiTheme="minorHAnsi" w:cstheme="minorHAnsi"/>
          <w:highlight w:val="cyan"/>
        </w:rPr>
        <w:t>a key Senate panel rebuffed Trump's demands and passed a funding bill for the D</w:t>
      </w:r>
      <w:r w:rsidRPr="00C526D6">
        <w:rPr>
          <w:rStyle w:val="StyleUnderline"/>
          <w:rFonts w:asciiTheme="minorHAnsi" w:hAnsiTheme="minorHAnsi" w:cstheme="minorHAnsi"/>
        </w:rPr>
        <w:t xml:space="preserve">epartment of </w:t>
      </w:r>
      <w:r w:rsidRPr="00757C41">
        <w:rPr>
          <w:rStyle w:val="StyleUnderline"/>
          <w:rFonts w:asciiTheme="minorHAnsi" w:hAnsiTheme="minorHAnsi" w:cstheme="minorHAnsi"/>
          <w:highlight w:val="cyan"/>
        </w:rPr>
        <w:t>H</w:t>
      </w:r>
      <w:r w:rsidRPr="00C526D6">
        <w:rPr>
          <w:rStyle w:val="StyleUnderline"/>
          <w:rFonts w:asciiTheme="minorHAnsi" w:hAnsiTheme="minorHAnsi" w:cstheme="minorHAnsi"/>
        </w:rPr>
        <w:t xml:space="preserve">omeland </w:t>
      </w:r>
      <w:r w:rsidRPr="00757C41">
        <w:rPr>
          <w:rStyle w:val="StyleUnderline"/>
          <w:rFonts w:asciiTheme="minorHAnsi" w:hAnsiTheme="minorHAnsi" w:cstheme="minorHAnsi"/>
          <w:highlight w:val="cyan"/>
        </w:rPr>
        <w:t>S</w:t>
      </w:r>
      <w:r w:rsidRPr="00C526D6">
        <w:rPr>
          <w:rStyle w:val="StyleUnderline"/>
          <w:rFonts w:asciiTheme="minorHAnsi" w:hAnsiTheme="minorHAnsi" w:cstheme="minorHAnsi"/>
        </w:rPr>
        <w:t xml:space="preserve">ecurity </w:t>
      </w:r>
      <w:r w:rsidRPr="00757C41">
        <w:rPr>
          <w:rStyle w:val="StyleUnderline"/>
          <w:rFonts w:asciiTheme="minorHAnsi" w:hAnsiTheme="minorHAnsi" w:cstheme="minorHAnsi"/>
          <w:highlight w:val="cyan"/>
        </w:rPr>
        <w:t>covering only the initial $1.6 billion request</w:t>
      </w:r>
      <w:r w:rsidRPr="00C526D6">
        <w:rPr>
          <w:rStyle w:val="StyleUnderline"/>
          <w:rFonts w:asciiTheme="minorHAnsi" w:hAnsiTheme="minorHAnsi" w:cstheme="minorHAnsi"/>
        </w:rPr>
        <w:t xml:space="preserve">. </w:t>
      </w:r>
      <w:r w:rsidRPr="00C526D6">
        <w:rPr>
          <w:rFonts w:asciiTheme="minorHAnsi" w:hAnsiTheme="minorHAnsi" w:cstheme="minorHAnsi"/>
          <w:sz w:val="12"/>
        </w:rPr>
        <w:t>Trump was not specific about how much he wants for his wall during Tuesday's meeting, according to Rep. Hal Rogers, R-Ky. Meanwhile, the House has yet to release its funding blueprint for DHS and the correlating funds for a border wall, although Rogers said he thinks Congress would ultimately provide more than what the Senate allocated. Still, "</w:t>
      </w:r>
      <w:r w:rsidRPr="00757C41">
        <w:rPr>
          <w:rStyle w:val="StyleUnderline"/>
          <w:rFonts w:asciiTheme="minorHAnsi" w:hAnsiTheme="minorHAnsi" w:cstheme="minorHAnsi"/>
          <w:highlight w:val="cyan"/>
        </w:rPr>
        <w:t>it remains to be seen</w:t>
      </w:r>
      <w:r w:rsidRPr="00C526D6">
        <w:rPr>
          <w:rStyle w:val="StyleUnderline"/>
          <w:rFonts w:asciiTheme="minorHAnsi" w:hAnsiTheme="minorHAnsi" w:cstheme="minorHAnsi"/>
        </w:rPr>
        <w:t xml:space="preserve">" </w:t>
      </w:r>
      <w:r w:rsidRPr="00757C41">
        <w:rPr>
          <w:rStyle w:val="StyleUnderline"/>
          <w:rFonts w:asciiTheme="minorHAnsi" w:hAnsiTheme="minorHAnsi" w:cstheme="minorHAnsi"/>
          <w:highlight w:val="cyan"/>
        </w:rPr>
        <w:t>whether Trump can get the wall money</w:t>
      </w:r>
      <w:r w:rsidRPr="00C526D6">
        <w:rPr>
          <w:rStyle w:val="StyleUnderline"/>
          <w:rFonts w:asciiTheme="minorHAnsi" w:hAnsiTheme="minorHAnsi" w:cstheme="minorHAnsi"/>
        </w:rPr>
        <w:t xml:space="preserve"> he wants,</w:t>
      </w:r>
      <w:r w:rsidRPr="00C526D6">
        <w:rPr>
          <w:rFonts w:asciiTheme="minorHAnsi" w:hAnsiTheme="minorHAnsi" w:cstheme="minorHAnsi"/>
          <w:sz w:val="12"/>
        </w:rPr>
        <w:t xml:space="preserve"> said Rep. Mario Diaz-Balart, R-Fla., who attended the meeting at the White House on Tuesday. </w:t>
      </w:r>
      <w:r w:rsidRPr="00C526D6">
        <w:rPr>
          <w:rStyle w:val="Emphasis"/>
          <w:rFonts w:asciiTheme="minorHAnsi" w:hAnsiTheme="minorHAnsi" w:cstheme="minorHAnsi"/>
        </w:rPr>
        <w:t>"</w:t>
      </w:r>
      <w:r w:rsidRPr="00757C41">
        <w:rPr>
          <w:rStyle w:val="Emphasis"/>
          <w:rFonts w:asciiTheme="minorHAnsi" w:hAnsiTheme="minorHAnsi" w:cstheme="minorHAnsi"/>
          <w:highlight w:val="cyan"/>
        </w:rPr>
        <w:t>Appropriations bills require 60 votes in the Senate</w:t>
      </w:r>
      <w:r w:rsidRPr="00C526D6">
        <w:rPr>
          <w:rStyle w:val="Emphasis"/>
          <w:rFonts w:asciiTheme="minorHAnsi" w:hAnsiTheme="minorHAnsi" w:cstheme="minorHAnsi"/>
        </w:rPr>
        <w:t>,"</w:t>
      </w:r>
      <w:r w:rsidRPr="00C526D6">
        <w:rPr>
          <w:rFonts w:asciiTheme="minorHAnsi" w:hAnsiTheme="minorHAnsi" w:cstheme="minorHAnsi"/>
          <w:sz w:val="12"/>
        </w:rPr>
        <w:t xml:space="preserve"> Diaz-Balart said. "</w:t>
      </w:r>
      <w:r w:rsidRPr="00C526D6">
        <w:rPr>
          <w:rStyle w:val="StyleUnderline"/>
          <w:rFonts w:asciiTheme="minorHAnsi" w:hAnsiTheme="minorHAnsi" w:cstheme="minorHAnsi"/>
        </w:rPr>
        <w:t xml:space="preserve">And so </w:t>
      </w:r>
      <w:r w:rsidRPr="00757C41">
        <w:rPr>
          <w:rStyle w:val="StyleUnderline"/>
          <w:rFonts w:asciiTheme="minorHAnsi" w:hAnsiTheme="minorHAnsi" w:cstheme="minorHAnsi"/>
          <w:highlight w:val="cyan"/>
        </w:rPr>
        <w:t>that's gonna be where the big speed bump is</w:t>
      </w:r>
      <w:r w:rsidRPr="00C526D6">
        <w:rPr>
          <w:rStyle w:val="StyleUnderline"/>
          <w:rFonts w:asciiTheme="minorHAnsi" w:hAnsiTheme="minorHAnsi" w:cstheme="minorHAnsi"/>
        </w:rPr>
        <w:t>, on a lot of things</w:t>
      </w:r>
      <w:r w:rsidRPr="00C526D6">
        <w:rPr>
          <w:rFonts w:asciiTheme="minorHAnsi" w:hAnsiTheme="minorHAnsi" w:cstheme="minorHAnsi"/>
          <w:sz w:val="12"/>
        </w:rPr>
        <w:t xml:space="preserve">." </w:t>
      </w:r>
      <w:r w:rsidRPr="00C526D6">
        <w:rPr>
          <w:rStyle w:val="StyleUnderline"/>
          <w:rFonts w:asciiTheme="minorHAnsi" w:hAnsiTheme="minorHAnsi" w:cstheme="minorHAnsi"/>
        </w:rPr>
        <w:t xml:space="preserve">The 60-vote threshold to pass most legislation in the Senate has been a long-simmering frustration for Trump, </w:t>
      </w:r>
      <w:r w:rsidRPr="00C526D6">
        <w:rPr>
          <w:rFonts w:asciiTheme="minorHAnsi" w:hAnsiTheme="minorHAnsi" w:cstheme="minorHAnsi"/>
          <w:sz w:val="12"/>
        </w:rPr>
        <w:t>who has repeatedly tweeted demands to gut the filibuster, even as most senators, careful to protect an institution that prizes minority rights, have resisted. At Tuesday's discussion, Trump had ample backup from impatient House members who stressed that they, too, would like the Senate to dump the 60-vote requirement — at least on individual spending bills that have struggled to pass Congress in recent years. "Enjoyed lunch w/ @POTUS today discussing Approps. Including the spirited debate w/ Senate colleagues when I brought up their archaic 60-vote requirement," tweeted Rep. Tom Graves, R-Ga. But the senators inside the room pushed back against Trump, with each of them making their case about the merits of the filibuster, attendees said</w:t>
      </w:r>
      <w:r w:rsidRPr="00C526D6">
        <w:rPr>
          <w:rStyle w:val="StyleUnderline"/>
          <w:rFonts w:asciiTheme="minorHAnsi" w:hAnsiTheme="minorHAnsi" w:cstheme="minorHAnsi"/>
        </w:rPr>
        <w:t>. A broad majority of senators oppose getting rid of the 60-vote requirement for legislation</w:t>
      </w:r>
      <w:r w:rsidRPr="00C526D6">
        <w:rPr>
          <w:rFonts w:asciiTheme="minorHAnsi" w:hAnsiTheme="minorHAnsi" w:cstheme="minorHAnsi"/>
          <w:sz w:val="12"/>
        </w:rPr>
        <w:t>, although that threshold has already been eliminated for all judicial and executive branch nominations. "He'd like us to pass everything by 51 votes, but he wouldn't like it if Bernie Sanders were in charge and it was Bernie Sanders' agenda that passed by 51 votes," said Sen. Lamar Alexander, R-Tenn., recounting the argument that he made to Trump. Trump also underscored during the meeting with Republicans that he did not want to sign another massive omnibus funding bill like the one he begrudgingly endorsed in March. "He doesn't want to sign one," Alexander said. "We don't want to pass it." The debate over arcane Senate rules — part of an extensive discussion described as "lively" and "animated" by those who attended — appeared to be partly why the White House meeting was so lengthy. "It went on for, like, 40 minutes," House Appropriations Committee Chairman Rodney Frelinghuysen, R-N.J., said of the filibuster discussion. Sighing, he added: "It lasted a very long time."</w:t>
      </w:r>
    </w:p>
    <w:p w14:paraId="3FEF06DE" w14:textId="77777777" w:rsidR="00CC5B49" w:rsidRDefault="00CC5B49" w:rsidP="00B545B1">
      <w:pPr>
        <w:rPr>
          <w:sz w:val="16"/>
        </w:rPr>
      </w:pPr>
    </w:p>
    <w:p w14:paraId="6D12FBFC" w14:textId="77777777" w:rsidR="00B545B1" w:rsidRDefault="00B545B1" w:rsidP="00B545B1">
      <w:pPr>
        <w:pStyle w:val="Heading3"/>
      </w:pPr>
      <w:r>
        <w:t xml:space="preserve">AT: Congress Not Key </w:t>
      </w:r>
    </w:p>
    <w:p w14:paraId="0C59DB26" w14:textId="77777777" w:rsidR="00B545B1" w:rsidRDefault="00B545B1" w:rsidP="00B545B1"/>
    <w:p w14:paraId="6E390A28" w14:textId="77777777" w:rsidR="00B545B1" w:rsidRDefault="00B545B1" w:rsidP="00B545B1">
      <w:pPr>
        <w:pStyle w:val="Heading4"/>
      </w:pPr>
      <w:r>
        <w:t xml:space="preserve">Congressional appropriation key to the wall – Trump can’t go it alone. </w:t>
      </w:r>
    </w:p>
    <w:p w14:paraId="1D479A11" w14:textId="77777777" w:rsidR="00B545B1" w:rsidRDefault="00B545B1" w:rsidP="00B545B1">
      <w:r w:rsidRPr="00CC7440">
        <w:rPr>
          <w:rStyle w:val="Style13ptBold"/>
        </w:rPr>
        <w:t>Bloomberg 8-23</w:t>
      </w:r>
      <w:r>
        <w:t>-17</w:t>
      </w:r>
      <w:r w:rsidRPr="00CC7440">
        <w:t>. ["Here's what we know about Trump's Mexico Wall" -- August 23 -- https://www.bloomberg.com/graphics/2017-trump-mexico-wall/will-this-impact-mexico-relations/</w:t>
      </w:r>
      <w:r>
        <w:t>]</w:t>
      </w:r>
    </w:p>
    <w:p w14:paraId="5EEE49A1" w14:textId="77777777" w:rsidR="00B545B1" w:rsidRPr="00FE4670" w:rsidRDefault="00B545B1" w:rsidP="00B545B1">
      <w:pPr>
        <w:rPr>
          <w:sz w:val="16"/>
        </w:rPr>
      </w:pPr>
      <w:r w:rsidRPr="00283E36">
        <w:rPr>
          <w:rStyle w:val="StyleUnderline"/>
          <w:highlight w:val="yellow"/>
        </w:rPr>
        <w:t>Construction can begin immediately, but Congress would need to approve</w:t>
      </w:r>
      <w:r w:rsidRPr="00324542">
        <w:rPr>
          <w:rStyle w:val="StyleUnderline"/>
        </w:rPr>
        <w:t xml:space="preserve"> </w:t>
      </w:r>
      <w:r w:rsidRPr="00324542">
        <w:rPr>
          <w:sz w:val="16"/>
        </w:rPr>
        <w:t>most of</w:t>
      </w:r>
      <w:r w:rsidRPr="00324542">
        <w:rPr>
          <w:rStyle w:val="StyleUnderline"/>
        </w:rPr>
        <w:t xml:space="preserve"> the </w:t>
      </w:r>
      <w:r w:rsidRPr="00283E36">
        <w:rPr>
          <w:rStyle w:val="StyleUnderline"/>
          <w:highlight w:val="yellow"/>
        </w:rPr>
        <w:t>funding</w:t>
      </w:r>
      <w:r w:rsidRPr="00324542">
        <w:rPr>
          <w:sz w:val="16"/>
        </w:rPr>
        <w:t xml:space="preserve">. Shortly after taking office, </w:t>
      </w:r>
      <w:r w:rsidRPr="00283E36">
        <w:rPr>
          <w:rStyle w:val="StyleUnderline"/>
          <w:highlight w:val="yellow"/>
        </w:rPr>
        <w:t>Trump signed an executive order requiring the</w:t>
      </w:r>
      <w:r w:rsidRPr="00324542">
        <w:rPr>
          <w:rStyle w:val="StyleUnderline"/>
        </w:rPr>
        <w:t xml:space="preserve"> </w:t>
      </w:r>
      <w:r w:rsidRPr="00283E36">
        <w:rPr>
          <w:rStyle w:val="StyleUnderline"/>
          <w:highlight w:val="yellow"/>
        </w:rPr>
        <w:t xml:space="preserve">Department of Homeland Security to </w:t>
      </w:r>
      <w:r w:rsidRPr="00283E36">
        <w:rPr>
          <w:rStyle w:val="StyleUnderline"/>
        </w:rPr>
        <w:t xml:space="preserve">“immediately plan, design, and </w:t>
      </w:r>
      <w:r w:rsidRPr="00283E36">
        <w:rPr>
          <w:rStyle w:val="StyleUnderline"/>
          <w:highlight w:val="yellow"/>
        </w:rPr>
        <w:t>construct a physical wall along the southern border</w:t>
      </w:r>
      <w:r w:rsidRPr="00324542">
        <w:rPr>
          <w:sz w:val="16"/>
        </w:rPr>
        <w:t xml:space="preserve">.” Trump’s team believes the Secure Fence Act of 2006 grants him permission to begin constructing a border wall, and he has directed the DHS to use already available federal funding to start the process. That law permits the DHS to “take all actions the secretary determines necessary and appropriate to achieve and maintain operational control over the entire international land and maritime borders of the United States.” It also included approval for “physical infrastructure enhancements,” such as the wall Trump has proposed. </w:t>
      </w:r>
      <w:r w:rsidRPr="00324542">
        <w:rPr>
          <w:rStyle w:val="StyleUnderline"/>
        </w:rPr>
        <w:t>B</w:t>
      </w:r>
      <w:r w:rsidRPr="00283E36">
        <w:rPr>
          <w:rStyle w:val="StyleUnderline"/>
          <w:highlight w:val="yellow"/>
        </w:rPr>
        <w:t>ut Trump will need Congressional approval for the billions it will take to build a wall</w:t>
      </w:r>
      <w:r w:rsidRPr="00283E36">
        <w:rPr>
          <w:sz w:val="16"/>
          <w:highlight w:val="yellow"/>
        </w:rPr>
        <w:t>.</w:t>
      </w:r>
      <w:r w:rsidRPr="00324542">
        <w:rPr>
          <w:sz w:val="16"/>
        </w:rPr>
        <w:t xml:space="preserve"> House Speaker Paul </w:t>
      </w:r>
      <w:r w:rsidRPr="00324542">
        <w:rPr>
          <w:rStyle w:val="StyleUnderline"/>
        </w:rPr>
        <w:t>Ryan and</w:t>
      </w:r>
      <w:r w:rsidRPr="00324542">
        <w:rPr>
          <w:sz w:val="16"/>
        </w:rPr>
        <w:t xml:space="preserve"> Senate Majority Leader Mitch </w:t>
      </w:r>
      <w:r w:rsidRPr="00324542">
        <w:rPr>
          <w:rStyle w:val="StyleUnderline"/>
        </w:rPr>
        <w:t xml:space="preserve">McConnell have publicly stated they support providing funding to build a wall. However, </w:t>
      </w:r>
      <w:r w:rsidRPr="00283E36">
        <w:rPr>
          <w:rStyle w:val="StyleUnderline"/>
          <w:highlight w:val="yellow"/>
        </w:rPr>
        <w:t xml:space="preserve">Democrats in the Senate are likely to complicate any efforts that would send a bill to </w:t>
      </w:r>
      <w:r w:rsidRPr="00283E36">
        <w:rPr>
          <w:rStyle w:val="StyleUnderline"/>
        </w:rPr>
        <w:t xml:space="preserve">President </w:t>
      </w:r>
      <w:r w:rsidRPr="00283E36">
        <w:rPr>
          <w:rStyle w:val="StyleUnderline"/>
          <w:highlight w:val="yellow"/>
        </w:rPr>
        <w:t>Trump</w:t>
      </w:r>
      <w:r w:rsidRPr="00283E36">
        <w:rPr>
          <w:sz w:val="16"/>
          <w:highlight w:val="yellow"/>
        </w:rPr>
        <w:t>.</w:t>
      </w:r>
    </w:p>
    <w:p w14:paraId="768B7BF4" w14:textId="77777777" w:rsidR="00B545B1" w:rsidRDefault="00B545B1" w:rsidP="00B545B1"/>
    <w:p w14:paraId="601F3101" w14:textId="77777777" w:rsidR="00B545B1" w:rsidRDefault="00B545B1" w:rsidP="00B545B1">
      <w:pPr>
        <w:pStyle w:val="Heading3"/>
      </w:pPr>
      <w:r>
        <w:t>Relations Internal---Wall Key---2NC</w:t>
      </w:r>
    </w:p>
    <w:p w14:paraId="27A7ECD3" w14:textId="77777777" w:rsidR="00B545B1" w:rsidRDefault="00B545B1" w:rsidP="00B545B1"/>
    <w:p w14:paraId="70351EFC" w14:textId="77777777" w:rsidR="00B545B1" w:rsidRDefault="00B545B1" w:rsidP="00B545B1"/>
    <w:p w14:paraId="40F29C90" w14:textId="77777777" w:rsidR="00B545B1" w:rsidRPr="0057346C" w:rsidRDefault="00B545B1" w:rsidP="00B545B1">
      <w:pPr>
        <w:pStyle w:val="Heading4"/>
      </w:pPr>
      <w:r>
        <w:t xml:space="preserve">Wall key – it’s a </w:t>
      </w:r>
      <w:r>
        <w:rPr>
          <w:u w:val="single"/>
        </w:rPr>
        <w:t xml:space="preserve">unique red line </w:t>
      </w:r>
      <w:r>
        <w:t xml:space="preserve">– resilience </w:t>
      </w:r>
      <w:r w:rsidRPr="0057346C">
        <w:rPr>
          <w:u w:val="single"/>
        </w:rPr>
        <w:t>takes out thumpers</w:t>
      </w:r>
      <w:r>
        <w:t xml:space="preserve"> but </w:t>
      </w:r>
      <w:r w:rsidRPr="0057346C">
        <w:rPr>
          <w:u w:val="single"/>
        </w:rPr>
        <w:t>not our link</w:t>
      </w:r>
    </w:p>
    <w:p w14:paraId="366D1342" w14:textId="77777777" w:rsidR="00B545B1" w:rsidRPr="00C25F37" w:rsidRDefault="00B545B1" w:rsidP="00B545B1">
      <w:r w:rsidRPr="00AE7369">
        <w:rPr>
          <w:rStyle w:val="Style13ptBold"/>
        </w:rPr>
        <w:t>Bernal 9/10</w:t>
      </w:r>
      <w:r>
        <w:t xml:space="preserve"> – Rafeal Bernal is a reporter at the Hill, 2017 (“</w:t>
      </w:r>
      <w:r w:rsidRPr="00B72914">
        <w:t>Mexican ambassador: Relationship with Trump is improving</w:t>
      </w:r>
      <w:r>
        <w:t xml:space="preserve">”, available online at </w:t>
      </w:r>
      <w:hyperlink r:id="rId95" w:history="1">
        <w:r w:rsidRPr="004C0ED4">
          <w:rPr>
            <w:rStyle w:val="Hyperlink"/>
          </w:rPr>
          <w:t>http://thehill.com/latino/349891-mexican-ambassador-relationship-with-trump-is-improving</w:t>
        </w:r>
      </w:hyperlink>
      <w:r>
        <w:t xml:space="preserve">, The Hill) </w:t>
      </w:r>
    </w:p>
    <w:p w14:paraId="1188A7BE" w14:textId="77777777" w:rsidR="00B545B1" w:rsidRPr="00641404" w:rsidRDefault="00B545B1" w:rsidP="00B545B1">
      <w:pPr>
        <w:rPr>
          <w:sz w:val="16"/>
        </w:rPr>
      </w:pPr>
      <w:r w:rsidRPr="00C25F37">
        <w:rPr>
          <w:rStyle w:val="StyleUnderline"/>
          <w:highlight w:val="yellow"/>
        </w:rPr>
        <w:t>Mexican Ambassado</w:t>
      </w:r>
      <w:r w:rsidRPr="00C25F37">
        <w:rPr>
          <w:rStyle w:val="StyleUnderline"/>
        </w:rPr>
        <w:t>r</w:t>
      </w:r>
      <w:r w:rsidRPr="00641404">
        <w:rPr>
          <w:sz w:val="16"/>
        </w:rPr>
        <w:t xml:space="preserve"> Gerónimo Gutiérrez </w:t>
      </w:r>
      <w:r w:rsidRPr="00C25F37">
        <w:rPr>
          <w:rStyle w:val="StyleUnderline"/>
          <w:highlight w:val="yellow"/>
        </w:rPr>
        <w:t xml:space="preserve">says relations </w:t>
      </w:r>
      <w:r w:rsidRPr="007147D2">
        <w:rPr>
          <w:rStyle w:val="StyleUnderline"/>
        </w:rPr>
        <w:t>between his country and the Trump admin</w:t>
      </w:r>
      <w:r w:rsidRPr="00641404">
        <w:rPr>
          <w:sz w:val="16"/>
        </w:rPr>
        <w:t>istration</w:t>
      </w:r>
      <w:r w:rsidRPr="00C25F37">
        <w:rPr>
          <w:rStyle w:val="StyleUnderline"/>
          <w:highlight w:val="yellow"/>
        </w:rPr>
        <w:t xml:space="preserve"> have </w:t>
      </w:r>
      <w:r w:rsidRPr="00D20CFB">
        <w:rPr>
          <w:rStyle w:val="Emphasis"/>
          <w:highlight w:val="yellow"/>
        </w:rPr>
        <w:t>improved substantially</w:t>
      </w:r>
      <w:r w:rsidRPr="00C25F37">
        <w:rPr>
          <w:rStyle w:val="StyleUnderline"/>
          <w:highlight w:val="yellow"/>
        </w:rPr>
        <w:t xml:space="preserve"> </w:t>
      </w:r>
      <w:r w:rsidRPr="002257EF">
        <w:rPr>
          <w:rStyle w:val="StyleUnderline"/>
        </w:rPr>
        <w:t>in the last few months.</w:t>
      </w:r>
      <w:r>
        <w:rPr>
          <w:rStyle w:val="StyleUnderline"/>
        </w:rPr>
        <w:t xml:space="preserve"> </w:t>
      </w:r>
      <w:r w:rsidRPr="00641404">
        <w:rPr>
          <w:sz w:val="16"/>
        </w:rPr>
        <w:t>“</w:t>
      </w:r>
      <w:r w:rsidRPr="00C25F37">
        <w:rPr>
          <w:rStyle w:val="StyleUnderline"/>
        </w:rPr>
        <w:t xml:space="preserve">My own </w:t>
      </w:r>
      <w:r w:rsidRPr="00D20CFB">
        <w:rPr>
          <w:rStyle w:val="StyleUnderline"/>
        </w:rPr>
        <w:t xml:space="preserve">view is that </w:t>
      </w:r>
      <w:r w:rsidRPr="00C25F37">
        <w:rPr>
          <w:rStyle w:val="StyleUnderline"/>
          <w:highlight w:val="yellow"/>
        </w:rPr>
        <w:t xml:space="preserve">we’re in a </w:t>
      </w:r>
      <w:r w:rsidRPr="00D20CFB">
        <w:rPr>
          <w:rStyle w:val="Emphasis"/>
          <w:highlight w:val="yellow"/>
        </w:rPr>
        <w:t>better shape now</w:t>
      </w:r>
      <w:r w:rsidRPr="00C25F37">
        <w:rPr>
          <w:rStyle w:val="StyleUnderline"/>
          <w:highlight w:val="yellow"/>
        </w:rPr>
        <w:t xml:space="preserve"> than when we started </w:t>
      </w:r>
      <w:r w:rsidRPr="00D57898">
        <w:rPr>
          <w:rStyle w:val="StyleUnderline"/>
        </w:rPr>
        <w:t>early this year,”</w:t>
      </w:r>
      <w:r w:rsidRPr="00641404">
        <w:rPr>
          <w:sz w:val="16"/>
        </w:rPr>
        <w:t xml:space="preserve"> Gutiérrez said in an interview with The Hill. </w:t>
      </w:r>
      <w:r w:rsidRPr="00D20CFB">
        <w:rPr>
          <w:rStyle w:val="StyleUnderline"/>
        </w:rPr>
        <w:t xml:space="preserve">The </w:t>
      </w:r>
      <w:r w:rsidRPr="00641404">
        <w:rPr>
          <w:rStyle w:val="StyleUnderline"/>
          <w:highlight w:val="yellow"/>
        </w:rPr>
        <w:t>list of</w:t>
      </w:r>
      <w:r w:rsidRPr="00D20CFB">
        <w:rPr>
          <w:rStyle w:val="StyleUnderline"/>
        </w:rPr>
        <w:t xml:space="preserve"> </w:t>
      </w:r>
      <w:r w:rsidRPr="00D20CFB">
        <w:rPr>
          <w:rStyle w:val="StyleUnderline"/>
          <w:highlight w:val="yellow"/>
        </w:rPr>
        <w:t xml:space="preserve">differences </w:t>
      </w:r>
      <w:r w:rsidRPr="002257EF">
        <w:rPr>
          <w:rStyle w:val="StyleUnderline"/>
        </w:rPr>
        <w:t xml:space="preserve">between Trump and Mexico </w:t>
      </w:r>
      <w:r w:rsidRPr="00D20CFB">
        <w:rPr>
          <w:rStyle w:val="Emphasis"/>
          <w:highlight w:val="yellow"/>
        </w:rPr>
        <w:t>begins with the</w:t>
      </w:r>
      <w:r w:rsidRPr="00D20CFB">
        <w:rPr>
          <w:rStyle w:val="Emphasis"/>
        </w:rPr>
        <w:t xml:space="preserve"> president’s promise of a </w:t>
      </w:r>
      <w:r w:rsidRPr="00D20CFB">
        <w:rPr>
          <w:rStyle w:val="Emphasis"/>
          <w:highlight w:val="yellow"/>
        </w:rPr>
        <w:t>wall</w:t>
      </w:r>
      <w:r w:rsidRPr="00D20CFB">
        <w:rPr>
          <w:rStyle w:val="StyleUnderline"/>
        </w:rPr>
        <w:t xml:space="preserve"> on the border, which he says America’s neighbor will pay for</w:t>
      </w:r>
      <w:r w:rsidRPr="00641404">
        <w:rPr>
          <w:sz w:val="16"/>
        </w:rPr>
        <w:t xml:space="preserve">. It also encompasses the North American Free Trade Agreement, which Trump has threatened to cancel. </w:t>
      </w:r>
      <w:r w:rsidRPr="00641404">
        <w:rPr>
          <w:sz w:val="16"/>
          <w:highlight w:val="yellow"/>
        </w:rPr>
        <w:t>“</w:t>
      </w:r>
      <w:r w:rsidRPr="00C25F37">
        <w:rPr>
          <w:rStyle w:val="StyleUnderline"/>
          <w:highlight w:val="yellow"/>
        </w:rPr>
        <w:t xml:space="preserve">It’s no secret </w:t>
      </w:r>
      <w:r w:rsidRPr="00D20CFB">
        <w:rPr>
          <w:rStyle w:val="StyleUnderline"/>
        </w:rPr>
        <w:t xml:space="preserve">that </w:t>
      </w:r>
      <w:r w:rsidRPr="00C25F37">
        <w:rPr>
          <w:rStyle w:val="StyleUnderline"/>
          <w:highlight w:val="yellow"/>
        </w:rPr>
        <w:t xml:space="preserve">we have </w:t>
      </w:r>
      <w:r w:rsidRPr="00641404">
        <w:rPr>
          <w:rStyle w:val="StyleUnderline"/>
        </w:rPr>
        <w:t xml:space="preserve">had </w:t>
      </w:r>
      <w:r w:rsidRPr="002257EF">
        <w:rPr>
          <w:rStyle w:val="StyleUnderline"/>
        </w:rPr>
        <w:t xml:space="preserve">our share of </w:t>
      </w:r>
      <w:r w:rsidRPr="00C25F37">
        <w:rPr>
          <w:rStyle w:val="StyleUnderline"/>
          <w:highlight w:val="yellow"/>
        </w:rPr>
        <w:t>difference</w:t>
      </w:r>
      <w:r w:rsidRPr="00C25F37">
        <w:rPr>
          <w:rStyle w:val="StyleUnderline"/>
        </w:rPr>
        <w:t xml:space="preserve"> with the Trump administration. Those differences are public, they’re known. What </w:t>
      </w:r>
      <w:r w:rsidRPr="00C25F37">
        <w:rPr>
          <w:rStyle w:val="StyleUnderline"/>
          <w:highlight w:val="yellow"/>
        </w:rPr>
        <w:t xml:space="preserve">both sides have </w:t>
      </w:r>
      <w:r w:rsidRPr="00D20CFB">
        <w:rPr>
          <w:rStyle w:val="Emphasis"/>
          <w:highlight w:val="yellow"/>
        </w:rPr>
        <w:t xml:space="preserve">strived </w:t>
      </w:r>
      <w:r w:rsidRPr="00D20CFB">
        <w:rPr>
          <w:rStyle w:val="Emphasis"/>
        </w:rPr>
        <w:t xml:space="preserve">for is </w:t>
      </w:r>
      <w:r w:rsidRPr="00D20CFB">
        <w:rPr>
          <w:rStyle w:val="Emphasis"/>
          <w:highlight w:val="yellow"/>
        </w:rPr>
        <w:t>to find common ground</w:t>
      </w:r>
      <w:r w:rsidRPr="00C25F37">
        <w:rPr>
          <w:rStyle w:val="StyleUnderline"/>
          <w:highlight w:val="yellow"/>
        </w:rPr>
        <w:t xml:space="preserve"> </w:t>
      </w:r>
      <w:r w:rsidRPr="00641404">
        <w:rPr>
          <w:rStyle w:val="Emphasis"/>
          <w:highlight w:val="yellow"/>
        </w:rPr>
        <w:t>within</w:t>
      </w:r>
      <w:r w:rsidRPr="002257EF">
        <w:rPr>
          <w:rStyle w:val="Emphasis"/>
        </w:rPr>
        <w:t xml:space="preserve"> those </w:t>
      </w:r>
      <w:r w:rsidRPr="00641404">
        <w:rPr>
          <w:rStyle w:val="Emphasis"/>
          <w:highlight w:val="yellow"/>
        </w:rPr>
        <w:t>differences</w:t>
      </w:r>
      <w:r w:rsidRPr="00641404">
        <w:rPr>
          <w:sz w:val="16"/>
          <w:highlight w:val="yellow"/>
        </w:rPr>
        <w:t>,”</w:t>
      </w:r>
      <w:r w:rsidRPr="00641404">
        <w:rPr>
          <w:sz w:val="16"/>
        </w:rPr>
        <w:t xml:space="preserve"> Gutierrez said.</w:t>
      </w:r>
      <w:r w:rsidRPr="00641404">
        <w:rPr>
          <w:rStyle w:val="StyleUnderline"/>
          <w:sz w:val="16"/>
        </w:rPr>
        <w:t xml:space="preserve"> </w:t>
      </w:r>
      <w:r w:rsidRPr="00C25F37">
        <w:rPr>
          <w:rStyle w:val="StyleUnderline"/>
          <w:highlight w:val="yellow"/>
        </w:rPr>
        <w:t xml:space="preserve">“One of the </w:t>
      </w:r>
      <w:r w:rsidRPr="00D20CFB">
        <w:rPr>
          <w:rStyle w:val="Emphasis"/>
          <w:highlight w:val="yellow"/>
        </w:rPr>
        <w:t>positive things</w:t>
      </w:r>
      <w:r w:rsidRPr="00C25F37">
        <w:rPr>
          <w:rStyle w:val="StyleUnderline"/>
        </w:rPr>
        <w:t xml:space="preserve"> about what has been </w:t>
      </w:r>
      <w:r w:rsidRPr="00D20CFB">
        <w:rPr>
          <w:rStyle w:val="StyleUnderline"/>
          <w:highlight w:val="yellow"/>
        </w:rPr>
        <w:t>built over the past</w:t>
      </w:r>
      <w:r w:rsidRPr="00C25F37">
        <w:rPr>
          <w:rStyle w:val="StyleUnderline"/>
        </w:rPr>
        <w:t xml:space="preserve"> six to eight </w:t>
      </w:r>
      <w:r w:rsidRPr="00C25F37">
        <w:rPr>
          <w:rStyle w:val="StyleUnderline"/>
          <w:highlight w:val="yellow"/>
        </w:rPr>
        <w:t xml:space="preserve">months is </w:t>
      </w:r>
      <w:r w:rsidRPr="00D20CFB">
        <w:rPr>
          <w:rStyle w:val="StyleUnderline"/>
        </w:rPr>
        <w:t xml:space="preserve">the fact that </w:t>
      </w:r>
      <w:r w:rsidRPr="00D20CFB">
        <w:rPr>
          <w:rStyle w:val="Emphasis"/>
          <w:highlight w:val="yellow"/>
        </w:rPr>
        <w:t>both sides</w:t>
      </w:r>
      <w:r w:rsidRPr="00C25F37">
        <w:rPr>
          <w:rStyle w:val="StyleUnderline"/>
          <w:highlight w:val="yellow"/>
        </w:rPr>
        <w:t xml:space="preserve"> believe the other</w:t>
      </w:r>
      <w:r w:rsidRPr="00D20CFB">
        <w:rPr>
          <w:rStyle w:val="StyleUnderline"/>
        </w:rPr>
        <w:t xml:space="preserve"> guy </w:t>
      </w:r>
      <w:r w:rsidRPr="00C25F37">
        <w:rPr>
          <w:rStyle w:val="StyleUnderline"/>
          <w:highlight w:val="yellow"/>
        </w:rPr>
        <w:t xml:space="preserve">is </w:t>
      </w:r>
      <w:r w:rsidRPr="007147D2">
        <w:rPr>
          <w:rStyle w:val="Emphasis"/>
          <w:highlight w:val="yellow"/>
        </w:rPr>
        <w:t>honestly trying</w:t>
      </w:r>
      <w:r w:rsidRPr="00C25F37">
        <w:rPr>
          <w:rStyle w:val="StyleUnderline"/>
          <w:highlight w:val="yellow"/>
        </w:rPr>
        <w:t xml:space="preserve"> </w:t>
      </w:r>
      <w:r w:rsidRPr="002257EF">
        <w:rPr>
          <w:rStyle w:val="StyleUnderline"/>
        </w:rPr>
        <w:t>to reach a deal</w:t>
      </w:r>
      <w:r w:rsidRPr="00C25F37">
        <w:rPr>
          <w:rStyle w:val="StyleUnderline"/>
        </w:rPr>
        <w:t xml:space="preserve"> on different aspects of the relationship.</w:t>
      </w:r>
      <w:r>
        <w:rPr>
          <w:u w:val="single"/>
        </w:rPr>
        <w:t xml:space="preserve"> </w:t>
      </w:r>
      <w:r w:rsidRPr="00D20CFB">
        <w:rPr>
          <w:rStyle w:val="StyleUnderline"/>
        </w:rPr>
        <w:t xml:space="preserve">The ambassador said </w:t>
      </w:r>
      <w:r w:rsidRPr="00C25F37">
        <w:rPr>
          <w:rStyle w:val="StyleUnderline"/>
          <w:highlight w:val="yellow"/>
        </w:rPr>
        <w:t>there are “</w:t>
      </w:r>
      <w:r w:rsidRPr="00D20CFB">
        <w:rPr>
          <w:rStyle w:val="Emphasis"/>
          <w:highlight w:val="yellow"/>
        </w:rPr>
        <w:t>very clear red lines</w:t>
      </w:r>
      <w:r w:rsidRPr="00C25F37">
        <w:rPr>
          <w:rStyle w:val="StyleUnderline"/>
          <w:highlight w:val="yellow"/>
        </w:rPr>
        <w:t xml:space="preserve"> </w:t>
      </w:r>
      <w:r w:rsidRPr="00D20CFB">
        <w:rPr>
          <w:rStyle w:val="StyleUnderline"/>
        </w:rPr>
        <w:t>for both sides.”</w:t>
      </w:r>
      <w:r>
        <w:rPr>
          <w:u w:val="single"/>
        </w:rPr>
        <w:t xml:space="preserve"> </w:t>
      </w:r>
      <w:r w:rsidRPr="00641404">
        <w:rPr>
          <w:sz w:val="16"/>
        </w:rPr>
        <w:t>“</w:t>
      </w:r>
      <w:r w:rsidRPr="00D20CFB">
        <w:rPr>
          <w:rStyle w:val="StyleUnderline"/>
          <w:highlight w:val="yellow"/>
        </w:rPr>
        <w:t xml:space="preserve">One for us is </w:t>
      </w:r>
      <w:r w:rsidRPr="00D20CFB">
        <w:rPr>
          <w:rStyle w:val="Emphasis"/>
          <w:highlight w:val="yellow"/>
        </w:rPr>
        <w:t>clearly the issue of the wall</w:t>
      </w:r>
      <w:r w:rsidRPr="00D20CFB">
        <w:rPr>
          <w:rStyle w:val="StyleUnderline"/>
        </w:rPr>
        <w:t>, or paying for the wall</w:t>
      </w:r>
      <w:r w:rsidRPr="0008209E">
        <w:rPr>
          <w:rStyle w:val="StyleUnderline"/>
        </w:rPr>
        <w:t>. But once those red lines are clear, we u</w:t>
      </w:r>
      <w:r w:rsidRPr="00C25F37">
        <w:rPr>
          <w:rStyle w:val="StyleUnderline"/>
        </w:rPr>
        <w:t>nderstand better each other’s priorities, we do try to find common ground.”</w:t>
      </w:r>
      <w:r w:rsidRPr="00641404">
        <w:rPr>
          <w:sz w:val="16"/>
        </w:rPr>
        <w:t xml:space="preserve"> </w:t>
      </w:r>
      <w:r w:rsidRPr="00641404">
        <w:rPr>
          <w:sz w:val="16"/>
          <w:szCs w:val="16"/>
        </w:rPr>
        <w:t xml:space="preserve">Another core Trump issue is immigration enforcement, a sensitivity for Mexico because roughly 5.6 million of its citizens are undocumented immigrants in the United States. “It’s very clear for us being the Mexican government that it’s really up to the United States, its institutions and its people to determine what type of immigration system is best for the United States,” said Gutiérrez. At the same time, he said, it's Mexico's duty to protect the interests of its citizens in the United States. </w:t>
      </w:r>
      <w:r w:rsidRPr="002257EF">
        <w:rPr>
          <w:rStyle w:val="StyleUnderline"/>
        </w:rPr>
        <w:t>Trump nixed</w:t>
      </w:r>
      <w:r w:rsidRPr="002257EF">
        <w:rPr>
          <w:sz w:val="16"/>
          <w:szCs w:val="16"/>
        </w:rPr>
        <w:t xml:space="preserve"> a key immigration program, Deferred Action for Childhood Arrivals </w:t>
      </w:r>
      <w:r w:rsidRPr="002257EF">
        <w:rPr>
          <w:rStyle w:val="StyleUnderline"/>
        </w:rPr>
        <w:t>(DACA</w:t>
      </w:r>
      <w:r w:rsidRPr="002257EF">
        <w:rPr>
          <w:sz w:val="16"/>
          <w:szCs w:val="16"/>
        </w:rPr>
        <w:t xml:space="preserve">), on Tuesday, sparking debate on how to deal with its nearly 800,000 recipients, 68 percent of whom are Mexican citizens. Under DACA, undocumented immigrants brought to the United States as children were given work permits and deferral from deportation for two-year periods. </w:t>
      </w:r>
      <w:r w:rsidRPr="002257EF">
        <w:rPr>
          <w:rStyle w:val="StyleUnderline"/>
        </w:rPr>
        <w:t>Mexico</w:t>
      </w:r>
      <w:r w:rsidRPr="002257EF">
        <w:rPr>
          <w:sz w:val="16"/>
          <w:szCs w:val="16"/>
        </w:rPr>
        <w:t xml:space="preserve"> chose not to stay in the sidelines despite DACA being a domestic issue, Gutiérrez said. The country has </w:t>
      </w:r>
      <w:r w:rsidRPr="002257EF">
        <w:rPr>
          <w:rStyle w:val="StyleUnderline"/>
        </w:rPr>
        <w:t>vowed to lobby Congress for passage of a bill enshrining into law the program's benefits</w:t>
      </w:r>
      <w:r w:rsidRPr="002257EF">
        <w:rPr>
          <w:sz w:val="16"/>
          <w:szCs w:val="16"/>
        </w:rPr>
        <w:t xml:space="preserve">, while providing legal assistance to DACA recipients who wish to remain in the United States. “We will make use of all the appropriate tools that we have available,” he said. Mexico has not handled a specific firm to handle DACA. “At this stage, at least, </w:t>
      </w:r>
      <w:r w:rsidRPr="002257EF">
        <w:rPr>
          <w:rStyle w:val="StyleUnderline"/>
        </w:rPr>
        <w:t>we’re engaging directly with legislators</w:t>
      </w:r>
      <w:r w:rsidRPr="002257EF">
        <w:rPr>
          <w:sz w:val="16"/>
          <w:szCs w:val="16"/>
        </w:rPr>
        <w:t xml:space="preserve"> to try to express our point of view, </w:t>
      </w:r>
      <w:r w:rsidRPr="002257EF">
        <w:rPr>
          <w:rStyle w:val="StyleUnderline"/>
        </w:rPr>
        <w:t xml:space="preserve">which is pretty much </w:t>
      </w:r>
      <w:r w:rsidRPr="002257EF">
        <w:rPr>
          <w:rStyle w:val="Emphasis"/>
        </w:rPr>
        <w:t>fair game</w:t>
      </w:r>
      <w:r w:rsidRPr="002257EF">
        <w:rPr>
          <w:rStyle w:val="StyleUnderline"/>
        </w:rPr>
        <w:t xml:space="preserve"> in the way governments interact with the U.S. Congress here in different realms</w:t>
      </w:r>
      <w:r w:rsidRPr="002257EF">
        <w:rPr>
          <w:sz w:val="16"/>
          <w:szCs w:val="16"/>
        </w:rPr>
        <w:t xml:space="preserve">,” he said. </w:t>
      </w:r>
      <w:r w:rsidRPr="002257EF">
        <w:rPr>
          <w:rStyle w:val="StyleUnderline"/>
        </w:rPr>
        <w:t>“[</w:t>
      </w:r>
      <w:r w:rsidRPr="005256B5">
        <w:rPr>
          <w:rStyle w:val="StyleUnderline"/>
        </w:rPr>
        <w:t xml:space="preserve">DACA] represents an important inflection point that calls for an increase in more active engagement with Congress, but it’s </w:t>
      </w:r>
      <w:r w:rsidRPr="005256B5">
        <w:rPr>
          <w:rStyle w:val="Emphasis"/>
        </w:rPr>
        <w:t>not as if we’re changing our whole approach</w:t>
      </w:r>
      <w:r w:rsidRPr="005256B5">
        <w:rPr>
          <w:sz w:val="16"/>
          <w:szCs w:val="16"/>
        </w:rPr>
        <w:t xml:space="preserve">,” Gutiérrez added. The defense of so-called “Dreamers” ‘— DACA recipients and other undocumented immigrants brought to the country as children — has put Mexico in an uncomfortable position. Critics argue that if Mexico truly valued Dreamers, it would be fighting to take them back. “It’s not that we don’t want them back,” said Gutiérrez. “It’s that they have made a life here since they were children. I think there’s a difference. “[Dreamers are] basically like any other children in the United States. By this time it’s very likely that they have jobs, that they are, some of them, married, they may even have a kid or two that was born here in the U.S., they might even have a small home, a mortgage, a dog and a car. Would it be easy for them to return?” </w:t>
      </w:r>
      <w:r w:rsidRPr="005256B5">
        <w:rPr>
          <w:rStyle w:val="StyleUnderline"/>
        </w:rPr>
        <w:t>Gutiérrez said Mexico's lobbying effort on DACA and other issues is “nothing new,”</w:t>
      </w:r>
      <w:r w:rsidRPr="00641404">
        <w:rPr>
          <w:sz w:val="16"/>
          <w:szCs w:val="16"/>
        </w:rPr>
        <w:t xml:space="preserve"> but the country's Washington strategy has traditionally privileged engagement with the executive branch. Under Trump, that's been made more difficult by bilateral tension and Trump's own unorthodox way of doing politics. Gutiérrez said Trump's tweets — Mexico has been a favorite target — serve a different political purpose than official lines of communication, but the country has no choice but to take them seriously. “Obviously, I think it would be unwise not to treat any public expression of the president of the United States seriously. He is the president of the United States,” he said. </w:t>
      </w:r>
      <w:r w:rsidRPr="00641404">
        <w:rPr>
          <w:sz w:val="16"/>
        </w:rPr>
        <w:t xml:space="preserve">Gutiérrez added that </w:t>
      </w:r>
      <w:r w:rsidRPr="00C25F37">
        <w:rPr>
          <w:rStyle w:val="StyleUnderline"/>
          <w:highlight w:val="yellow"/>
        </w:rPr>
        <w:t xml:space="preserve">public perception of </w:t>
      </w:r>
      <w:r w:rsidRPr="007147D2">
        <w:rPr>
          <w:rStyle w:val="StyleUnderline"/>
        </w:rPr>
        <w:t xml:space="preserve">the bilateral </w:t>
      </w:r>
      <w:r w:rsidRPr="00C25F37">
        <w:rPr>
          <w:rStyle w:val="StyleUnderline"/>
          <w:highlight w:val="yellow"/>
        </w:rPr>
        <w:t>relations</w:t>
      </w:r>
      <w:r w:rsidRPr="007147D2">
        <w:rPr>
          <w:rStyle w:val="StyleUnderline"/>
        </w:rPr>
        <w:t>hip</w:t>
      </w:r>
      <w:r w:rsidRPr="00C25F37">
        <w:rPr>
          <w:rStyle w:val="StyleUnderline"/>
          <w:highlight w:val="yellow"/>
        </w:rPr>
        <w:t xml:space="preserve"> “is</w:t>
      </w:r>
      <w:r w:rsidRPr="007147D2">
        <w:rPr>
          <w:rStyle w:val="StyleUnderline"/>
        </w:rPr>
        <w:t xml:space="preserve"> somewhat </w:t>
      </w:r>
      <w:r w:rsidRPr="00641404">
        <w:rPr>
          <w:rStyle w:val="Emphasis"/>
          <w:highlight w:val="yellow"/>
        </w:rPr>
        <w:t>distinct from what is actually going on</w:t>
      </w:r>
      <w:r w:rsidRPr="00641404">
        <w:rPr>
          <w:sz w:val="16"/>
        </w:rPr>
        <w:t>,” but admitted the two governments share the blame for that. “</w:t>
      </w:r>
      <w:r w:rsidRPr="00C25F37">
        <w:rPr>
          <w:rStyle w:val="StyleUnderline"/>
        </w:rPr>
        <w:t>Something that both sides have mishandled is we have not probably done a very good job in informing our constituencies. Why is it important, the relationship? Why is it better to work together? Why are we doing X or Y thing?” he said.</w:t>
      </w:r>
      <w:r w:rsidRPr="00641404">
        <w:rPr>
          <w:sz w:val="16"/>
        </w:rPr>
        <w:t xml:space="preserve"> </w:t>
      </w:r>
      <w:r w:rsidRPr="00641404">
        <w:rPr>
          <w:sz w:val="16"/>
          <w:szCs w:val="16"/>
        </w:rPr>
        <w:t xml:space="preserve">“Being self-critical, there’s a need to address that. People would be inclined to have a better opinion of Mexico in general if they were better informed by ourselves about what we do with the United States.” Still, Gutierrez admitted the relationship faces pressing challenges, including the future of NAFTA. NAFTA negotiators finished the second round of talks in Mexico City Tuesday, and will reconvene in Ottawa on Sept. 23. “Relatively soon we’ll find ourselves dealing with the more complicated issues, the [trade] deficit, Chapter 19, rules of origin. There’s where we’ll see a little bit more stress,” said Gutiérrez. Gutierrez recognized that negotiations on the more difficult issues had the potential to terminate the 25-year-old trade deal. “Are we ready to live without NAFTA? Yes we are. Do we think that’s the best option? Not necessarily.” </w:t>
      </w:r>
      <w:r w:rsidRPr="00641404">
        <w:rPr>
          <w:sz w:val="16"/>
        </w:rPr>
        <w:t xml:space="preserve">Still, </w:t>
      </w:r>
      <w:r w:rsidRPr="00D20CFB">
        <w:rPr>
          <w:rStyle w:val="StyleUnderline"/>
        </w:rPr>
        <w:t xml:space="preserve">Gutiérrez said </w:t>
      </w:r>
      <w:r w:rsidRPr="00C25F37">
        <w:rPr>
          <w:rStyle w:val="StyleUnderline"/>
          <w:highlight w:val="yellow"/>
        </w:rPr>
        <w:t>the bilateral relationship, despite</w:t>
      </w:r>
      <w:r w:rsidRPr="007147D2">
        <w:rPr>
          <w:rStyle w:val="StyleUnderline"/>
        </w:rPr>
        <w:t xml:space="preserve"> its </w:t>
      </w:r>
      <w:r w:rsidRPr="00C25F37">
        <w:rPr>
          <w:rStyle w:val="StyleUnderline"/>
          <w:highlight w:val="yellow"/>
        </w:rPr>
        <w:t xml:space="preserve">difficulties, is a </w:t>
      </w:r>
      <w:r w:rsidRPr="00D20CFB">
        <w:rPr>
          <w:rStyle w:val="Emphasis"/>
          <w:highlight w:val="yellow"/>
        </w:rPr>
        <w:t>top priority</w:t>
      </w:r>
      <w:r w:rsidRPr="007147D2">
        <w:rPr>
          <w:rStyle w:val="StyleUnderline"/>
          <w:highlight w:val="yellow"/>
        </w:rPr>
        <w:t xml:space="preserve"> </w:t>
      </w:r>
      <w:r w:rsidRPr="002257EF">
        <w:rPr>
          <w:rStyle w:val="StyleUnderline"/>
        </w:rPr>
        <w:t>for the Mexican government</w:t>
      </w:r>
      <w:r w:rsidRPr="00641404">
        <w:rPr>
          <w:sz w:val="16"/>
          <w:highlight w:val="yellow"/>
        </w:rPr>
        <w:t>.</w:t>
      </w:r>
      <w:r w:rsidRPr="00641404">
        <w:rPr>
          <w:sz w:val="16"/>
        </w:rPr>
        <w:t xml:space="preserve"> “We have had our own share of difficult pills to swallow. </w:t>
      </w:r>
      <w:r w:rsidRPr="00D20CFB">
        <w:rPr>
          <w:rStyle w:val="Emphasis"/>
        </w:rPr>
        <w:t xml:space="preserve">We believe that </w:t>
      </w:r>
      <w:r w:rsidRPr="00C25F37">
        <w:rPr>
          <w:rStyle w:val="Emphasis"/>
          <w:highlight w:val="yellow"/>
        </w:rPr>
        <w:t xml:space="preserve">unless something extraordinary happens, the relationship </w:t>
      </w:r>
      <w:r w:rsidRPr="00D20CFB">
        <w:rPr>
          <w:rStyle w:val="Emphasis"/>
        </w:rPr>
        <w:t xml:space="preserve">between the United States and Mexico </w:t>
      </w:r>
      <w:r w:rsidRPr="00C25F37">
        <w:rPr>
          <w:rStyle w:val="Emphasis"/>
          <w:highlight w:val="yellow"/>
        </w:rPr>
        <w:t xml:space="preserve">is </w:t>
      </w:r>
      <w:r w:rsidRPr="00D20CFB">
        <w:rPr>
          <w:rStyle w:val="Emphasis"/>
        </w:rPr>
        <w:t xml:space="preserve">really </w:t>
      </w:r>
      <w:r w:rsidRPr="00C25F37">
        <w:rPr>
          <w:rStyle w:val="Emphasis"/>
          <w:highlight w:val="yellow"/>
        </w:rPr>
        <w:t>for the long run,”</w:t>
      </w:r>
      <w:r w:rsidRPr="00641404">
        <w:rPr>
          <w:sz w:val="16"/>
        </w:rPr>
        <w:t xml:space="preserve"> said Gutiérrez. “</w:t>
      </w:r>
      <w:r w:rsidRPr="00C25F37">
        <w:rPr>
          <w:rStyle w:val="StyleUnderline"/>
        </w:rPr>
        <w:t xml:space="preserve">That’s why we will try to put less attention to the daily narrative that goes on about the U.S.-Mexico relationship and try to focus more on achieving the goals that we have set forth, </w:t>
      </w:r>
      <w:r w:rsidRPr="00D20CFB">
        <w:rPr>
          <w:rStyle w:val="Emphasis"/>
          <w:highlight w:val="yellow"/>
        </w:rPr>
        <w:t xml:space="preserve">but that doesn’t mean </w:t>
      </w:r>
      <w:r w:rsidRPr="007147D2">
        <w:rPr>
          <w:rStyle w:val="Emphasis"/>
        </w:rPr>
        <w:t xml:space="preserve">that </w:t>
      </w:r>
      <w:r w:rsidRPr="00D20CFB">
        <w:rPr>
          <w:rStyle w:val="Emphasis"/>
          <w:highlight w:val="yellow"/>
        </w:rPr>
        <w:t>there are not limits</w:t>
      </w:r>
      <w:r w:rsidRPr="00C25F37">
        <w:rPr>
          <w:rStyle w:val="StyleUnderline"/>
        </w:rPr>
        <w:t>.”</w:t>
      </w:r>
    </w:p>
    <w:p w14:paraId="4297D28E" w14:textId="77777777" w:rsidR="00B545B1" w:rsidRDefault="00B545B1" w:rsidP="00B545B1"/>
    <w:p w14:paraId="557563B5" w14:textId="77777777" w:rsidR="00B545B1" w:rsidRDefault="00B545B1" w:rsidP="00B545B1"/>
    <w:p w14:paraId="137EF398" w14:textId="77777777" w:rsidR="00B545B1" w:rsidRPr="004B3099" w:rsidRDefault="00B545B1" w:rsidP="00B545B1">
      <w:pPr>
        <w:pStyle w:val="Heading4"/>
      </w:pPr>
      <w:r>
        <w:t>Only the wall tanks relations – nothing else – assumes DACA</w:t>
      </w:r>
    </w:p>
    <w:p w14:paraId="0853C3B9" w14:textId="77777777" w:rsidR="00B545B1" w:rsidRDefault="00B545B1" w:rsidP="00B545B1">
      <w:r w:rsidRPr="009663D7">
        <w:rPr>
          <w:rStyle w:val="Style13ptBold"/>
        </w:rPr>
        <w:t>O’brien 9/10</w:t>
      </w:r>
      <w:r>
        <w:t xml:space="preserve"> - </w:t>
      </w:r>
      <w:r w:rsidRPr="009663D7">
        <w:t>Cortney O'Brien is Townhall's Managing News Editor.</w:t>
      </w:r>
      <w:r>
        <w:t xml:space="preserve"> 2017 (“</w:t>
      </w:r>
      <w:r w:rsidRPr="009663D7">
        <w:t>Mexican Ambassador Suggests Relationship With Trump Isn't All that Bad</w:t>
      </w:r>
      <w:r>
        <w:t xml:space="preserve">”, available online at </w:t>
      </w:r>
      <w:hyperlink r:id="rId96" w:history="1">
        <w:r w:rsidRPr="004C0ED4">
          <w:rPr>
            <w:rStyle w:val="Hyperlink"/>
          </w:rPr>
          <w:t>https://townhall.com/tipsheet/cortneyobrien/2017/09/10/mexican-ambassador-shares-improved-relationship-with-trump-n2379532</w:t>
        </w:r>
      </w:hyperlink>
      <w:r>
        <w:t xml:space="preserve">, Townhall) </w:t>
      </w:r>
    </w:p>
    <w:p w14:paraId="108837D9" w14:textId="77777777" w:rsidR="00B545B1" w:rsidRPr="009663D7" w:rsidRDefault="00B545B1" w:rsidP="00B545B1">
      <w:pPr>
        <w:rPr>
          <w:u w:val="single"/>
        </w:rPr>
      </w:pPr>
      <w:r>
        <w:t xml:space="preserve">President Trump and Mexico did not appear to get along at the outset of his administration, what with his whole pledge to build a wall and make them pay for it and talks of renegotiating NAFTA. Yet, </w:t>
      </w:r>
      <w:r w:rsidRPr="009663D7">
        <w:rPr>
          <w:rStyle w:val="StyleUnderline"/>
        </w:rPr>
        <w:t xml:space="preserve">Mexican Ambassador Gerónimo </w:t>
      </w:r>
      <w:r w:rsidRPr="009663D7">
        <w:rPr>
          <w:rStyle w:val="StyleUnderline"/>
          <w:highlight w:val="yellow"/>
        </w:rPr>
        <w:t xml:space="preserve">Gutiérrez told </w:t>
      </w:r>
      <w:r w:rsidRPr="009663D7">
        <w:rPr>
          <w:rStyle w:val="StyleUnderline"/>
        </w:rPr>
        <w:t xml:space="preserve">The Hill this weekend </w:t>
      </w:r>
      <w:r w:rsidRPr="009663D7">
        <w:rPr>
          <w:rStyle w:val="StyleUnderline"/>
          <w:highlight w:val="yellow"/>
        </w:rPr>
        <w:t xml:space="preserve">that the relationship is </w:t>
      </w:r>
      <w:r w:rsidRPr="004B3099">
        <w:rPr>
          <w:rStyle w:val="Emphasis"/>
          <w:highlight w:val="yellow"/>
        </w:rPr>
        <w:t>not as strained as we may think</w:t>
      </w:r>
      <w:r w:rsidRPr="009663D7">
        <w:rPr>
          <w:rStyle w:val="StyleUnderline"/>
          <w:highlight w:val="yellow"/>
        </w:rPr>
        <w:t>.</w:t>
      </w:r>
    </w:p>
    <w:p w14:paraId="54D336AE" w14:textId="77777777" w:rsidR="00B545B1" w:rsidRDefault="00B545B1" w:rsidP="00B545B1">
      <w:r w:rsidRPr="006A293D">
        <w:rPr>
          <w:rStyle w:val="StyleUnderline"/>
          <w:highlight w:val="yellow"/>
        </w:rPr>
        <w:t xml:space="preserve">The </w:t>
      </w:r>
      <w:r w:rsidRPr="007147D2">
        <w:rPr>
          <w:rStyle w:val="Emphasis"/>
          <w:highlight w:val="yellow"/>
        </w:rPr>
        <w:t>wall is still a red line that needs to be cleared</w:t>
      </w:r>
      <w:r>
        <w:t xml:space="preserve">, Gutiérrez said, </w:t>
      </w:r>
      <w:r w:rsidRPr="006A293D">
        <w:rPr>
          <w:rStyle w:val="StyleUnderline"/>
          <w:highlight w:val="yellow"/>
        </w:rPr>
        <w:t>but</w:t>
      </w:r>
      <w:r>
        <w:t xml:space="preserve"> </w:t>
      </w:r>
      <w:r w:rsidRPr="009663D7">
        <w:rPr>
          <w:rStyle w:val="Emphasis"/>
          <w:highlight w:val="yellow"/>
        </w:rPr>
        <w:t>they have made significant strides in other policy areas</w:t>
      </w:r>
      <w:r>
        <w:t>.</w:t>
      </w:r>
    </w:p>
    <w:p w14:paraId="45E5898D" w14:textId="77777777" w:rsidR="00B545B1" w:rsidRDefault="00B545B1" w:rsidP="00B545B1">
      <w:r>
        <w:t xml:space="preserve">“It’s no secret that we have had our share of difference with the Trump administration. </w:t>
      </w:r>
      <w:r w:rsidRPr="009663D7">
        <w:rPr>
          <w:rStyle w:val="StyleUnderline"/>
        </w:rPr>
        <w:t xml:space="preserve">Those differences are public, they’re known. What </w:t>
      </w:r>
      <w:r w:rsidRPr="009663D7">
        <w:rPr>
          <w:rStyle w:val="StyleUnderline"/>
          <w:highlight w:val="yellow"/>
        </w:rPr>
        <w:t xml:space="preserve">both sides have strived </w:t>
      </w:r>
      <w:r w:rsidRPr="007147D2">
        <w:rPr>
          <w:rStyle w:val="StyleUnderline"/>
        </w:rPr>
        <w:t xml:space="preserve">for is </w:t>
      </w:r>
      <w:r w:rsidRPr="009663D7">
        <w:rPr>
          <w:rStyle w:val="StyleUnderline"/>
          <w:highlight w:val="yellow"/>
        </w:rPr>
        <w:t>to find common ground within</w:t>
      </w:r>
      <w:r w:rsidRPr="009663D7">
        <w:rPr>
          <w:rStyle w:val="StyleUnderline"/>
        </w:rPr>
        <w:t xml:space="preserve"> those </w:t>
      </w:r>
      <w:r w:rsidRPr="009663D7">
        <w:rPr>
          <w:rStyle w:val="StyleUnderline"/>
          <w:highlight w:val="yellow"/>
        </w:rPr>
        <w:t>differences</w:t>
      </w:r>
      <w:r>
        <w:t>,” Gutierrez said.</w:t>
      </w:r>
    </w:p>
    <w:p w14:paraId="11DAC5FC" w14:textId="77777777" w:rsidR="00B545B1" w:rsidRPr="009663D7" w:rsidRDefault="00B545B1" w:rsidP="00B545B1">
      <w:pPr>
        <w:rPr>
          <w:sz w:val="16"/>
          <w:szCs w:val="16"/>
        </w:rPr>
      </w:pPr>
      <w:r w:rsidRPr="009663D7">
        <w:rPr>
          <w:sz w:val="16"/>
          <w:szCs w:val="16"/>
        </w:rPr>
        <w:t>“One of the positive things about what has been built over the past six to eight months is the fact that both sides believe the other guy is honestly trying to reach a deal on different aspects of the relationship.</w:t>
      </w:r>
    </w:p>
    <w:p w14:paraId="10EA0D45" w14:textId="77777777" w:rsidR="00B545B1" w:rsidRPr="009663D7" w:rsidRDefault="00B545B1" w:rsidP="00B545B1">
      <w:pPr>
        <w:rPr>
          <w:sz w:val="16"/>
          <w:szCs w:val="16"/>
        </w:rPr>
      </w:pPr>
      <w:r w:rsidRPr="004B3099">
        <w:rPr>
          <w:rStyle w:val="StyleUnderline"/>
          <w:highlight w:val="yellow"/>
        </w:rPr>
        <w:t>One recent issue</w:t>
      </w:r>
      <w:r w:rsidRPr="007147D2">
        <w:rPr>
          <w:rStyle w:val="StyleUnderline"/>
        </w:rPr>
        <w:t xml:space="preserve"> that Mexico has been compelled to respond to </w:t>
      </w:r>
      <w:r w:rsidRPr="004B3099">
        <w:rPr>
          <w:rStyle w:val="StyleUnderline"/>
          <w:highlight w:val="yellow"/>
        </w:rPr>
        <w:t>is</w:t>
      </w:r>
      <w:r w:rsidRPr="007147D2">
        <w:rPr>
          <w:rStyle w:val="StyleUnderline"/>
        </w:rPr>
        <w:t xml:space="preserve"> Trump's decision to rescind the </w:t>
      </w:r>
      <w:r w:rsidRPr="004B3099">
        <w:rPr>
          <w:rStyle w:val="StyleUnderline"/>
          <w:highlight w:val="yellow"/>
        </w:rPr>
        <w:t>D</w:t>
      </w:r>
      <w:r w:rsidRPr="007147D2">
        <w:rPr>
          <w:rStyle w:val="StyleUnderline"/>
        </w:rPr>
        <w:t xml:space="preserve">eferred </w:t>
      </w:r>
      <w:r w:rsidRPr="004B3099">
        <w:rPr>
          <w:rStyle w:val="StyleUnderline"/>
          <w:highlight w:val="yellow"/>
        </w:rPr>
        <w:t>A</w:t>
      </w:r>
      <w:r w:rsidRPr="007147D2">
        <w:rPr>
          <w:rStyle w:val="StyleUnderline"/>
        </w:rPr>
        <w:t xml:space="preserve">ction for </w:t>
      </w:r>
      <w:r w:rsidRPr="004B3099">
        <w:rPr>
          <w:rStyle w:val="StyleUnderline"/>
          <w:highlight w:val="yellow"/>
        </w:rPr>
        <w:t>C</w:t>
      </w:r>
      <w:r w:rsidRPr="007147D2">
        <w:rPr>
          <w:rStyle w:val="StyleUnderline"/>
        </w:rPr>
        <w:t xml:space="preserve">hildhood </w:t>
      </w:r>
      <w:r w:rsidRPr="004B3099">
        <w:rPr>
          <w:rStyle w:val="StyleUnderline"/>
          <w:highlight w:val="yellow"/>
        </w:rPr>
        <w:t>A</w:t>
      </w:r>
      <w:r w:rsidRPr="007147D2">
        <w:rPr>
          <w:rStyle w:val="StyleUnderline"/>
        </w:rPr>
        <w:t>rrivals program</w:t>
      </w:r>
      <w:r w:rsidRPr="009663D7">
        <w:rPr>
          <w:sz w:val="16"/>
          <w:szCs w:val="16"/>
        </w:rPr>
        <w:t>. While Gutiérrez says Mexico would welcome DACA recipients back, Dreamers grew up in the U.S. and it's the only home they know.</w:t>
      </w:r>
    </w:p>
    <w:p w14:paraId="7E0BD6CC" w14:textId="77777777" w:rsidR="00B545B1" w:rsidRPr="009663D7" w:rsidRDefault="00B545B1" w:rsidP="00B545B1">
      <w:pPr>
        <w:rPr>
          <w:sz w:val="16"/>
          <w:szCs w:val="16"/>
        </w:rPr>
      </w:pPr>
      <w:r w:rsidRPr="009663D7">
        <w:rPr>
          <w:sz w:val="16"/>
          <w:szCs w:val="16"/>
        </w:rPr>
        <w:t>They are "basically like any other children in the United States," he reasoned.</w:t>
      </w:r>
    </w:p>
    <w:p w14:paraId="273C3BEF" w14:textId="77777777" w:rsidR="00B545B1" w:rsidRPr="009663D7" w:rsidRDefault="00B545B1" w:rsidP="00B545B1">
      <w:pPr>
        <w:rPr>
          <w:sz w:val="16"/>
          <w:szCs w:val="16"/>
        </w:rPr>
      </w:pPr>
      <w:r w:rsidRPr="009663D7">
        <w:rPr>
          <w:sz w:val="16"/>
          <w:szCs w:val="16"/>
        </w:rPr>
        <w:t>Trump visited Mexico in September of last year in the later stages of the presidential election, accepting an invitation from Mexican President Enrique Peña Nieto. Hillary Clinton declined. Trump was praised for his presidential-like demeanor during the visit.</w:t>
      </w:r>
    </w:p>
    <w:p w14:paraId="4CD401FC" w14:textId="77777777" w:rsidR="00B545B1" w:rsidRPr="009663D7" w:rsidRDefault="00B545B1" w:rsidP="00B545B1">
      <w:pPr>
        <w:rPr>
          <w:sz w:val="16"/>
          <w:szCs w:val="16"/>
        </w:rPr>
      </w:pPr>
      <w:r w:rsidRPr="009663D7">
        <w:rPr>
          <w:sz w:val="16"/>
          <w:szCs w:val="16"/>
        </w:rPr>
        <w:t>After he was inaugurated, things got a bit stickier. His relentless tweeting about Mexico building the wall was enough for Nieto to cancel his trip to the States.</w:t>
      </w:r>
    </w:p>
    <w:p w14:paraId="7C5D094B" w14:textId="77777777" w:rsidR="00B545B1" w:rsidRDefault="00B545B1" w:rsidP="00B545B1">
      <w:pPr>
        <w:rPr>
          <w:rStyle w:val="Emphasis"/>
        </w:rPr>
      </w:pPr>
      <w:r w:rsidRPr="009663D7">
        <w:rPr>
          <w:rStyle w:val="Emphasis"/>
          <w:highlight w:val="yellow"/>
        </w:rPr>
        <w:t>Yet, judging by Gutiérrez's positive outlook, there is plenty of hope for the U.S.-Mexico relationship going forward.</w:t>
      </w:r>
    </w:p>
    <w:p w14:paraId="183A7FE7" w14:textId="77777777" w:rsidR="00B545B1" w:rsidRPr="00C802B0" w:rsidRDefault="00B545B1" w:rsidP="00B545B1"/>
    <w:p w14:paraId="17498BED" w14:textId="77777777" w:rsidR="00B545B1" w:rsidRDefault="00B545B1" w:rsidP="00B545B1">
      <w:pPr>
        <w:pStyle w:val="Heading3"/>
      </w:pPr>
      <w:r>
        <w:t xml:space="preserve">Relations Internal---Ext---Wall Tanks US-Mexico Relations </w:t>
      </w:r>
    </w:p>
    <w:p w14:paraId="7B89AFC0" w14:textId="77777777" w:rsidR="00B545B1" w:rsidRDefault="00B545B1" w:rsidP="00B545B1"/>
    <w:p w14:paraId="6C2862D7" w14:textId="77777777" w:rsidR="00B545B1" w:rsidRDefault="00B545B1" w:rsidP="00B545B1">
      <w:pPr>
        <w:pStyle w:val="Heading4"/>
      </w:pPr>
      <w:r>
        <w:t xml:space="preserve">The border wall destroys US Mexico relations. </w:t>
      </w:r>
    </w:p>
    <w:p w14:paraId="6464C951" w14:textId="77777777" w:rsidR="00B545B1" w:rsidRPr="003B602B" w:rsidRDefault="00B545B1" w:rsidP="00B545B1">
      <w:r w:rsidRPr="003B602B">
        <w:rPr>
          <w:rStyle w:val="Style13ptBold"/>
        </w:rPr>
        <w:t>Shephard 16.</w:t>
      </w:r>
      <w:r w:rsidRPr="003B602B">
        <w:t xml:space="preserve"> [Alex, news editor, The New Republic -- https://newrepublic.com/minutes/132390/donald-trumps-new-plan-pay-mexican-border-wall-upend-lives-thousands-mexicans-destroy-us-mexico-relations</w:t>
      </w:r>
      <w:r>
        <w:t>]</w:t>
      </w:r>
    </w:p>
    <w:p w14:paraId="098C01F8" w14:textId="77777777" w:rsidR="00B545B1" w:rsidRPr="00E148D5" w:rsidRDefault="00B545B1" w:rsidP="00B545B1">
      <w:pPr>
        <w:rPr>
          <w:sz w:val="16"/>
        </w:rPr>
      </w:pPr>
      <w:r w:rsidRPr="00E148D5">
        <w:rPr>
          <w:sz w:val="16"/>
        </w:rPr>
        <w:t xml:space="preserve">Donald </w:t>
      </w:r>
      <w:r w:rsidRPr="00283E36">
        <w:rPr>
          <w:rStyle w:val="StyleUnderline"/>
          <w:highlight w:val="yellow"/>
        </w:rPr>
        <w:t>Trump’s new plan</w:t>
      </w:r>
      <w:r w:rsidRPr="003B602B">
        <w:rPr>
          <w:rStyle w:val="StyleUnderline"/>
        </w:rPr>
        <w:t xml:space="preserve"> to pay </w:t>
      </w:r>
      <w:r w:rsidRPr="00283E36">
        <w:rPr>
          <w:rStyle w:val="StyleUnderline"/>
          <w:highlight w:val="yellow"/>
        </w:rPr>
        <w:t>for a</w:t>
      </w:r>
      <w:r w:rsidRPr="003B602B">
        <w:rPr>
          <w:rStyle w:val="StyleUnderline"/>
        </w:rPr>
        <w:t xml:space="preserve"> Mexican </w:t>
      </w:r>
      <w:r w:rsidRPr="00283E36">
        <w:rPr>
          <w:rStyle w:val="StyleUnderline"/>
          <w:highlight w:val="yellow"/>
        </w:rPr>
        <w:t>border wall would</w:t>
      </w:r>
      <w:r w:rsidRPr="003B602B">
        <w:rPr>
          <w:rStyle w:val="StyleUnderline"/>
        </w:rPr>
        <w:t xml:space="preserve"> upend the lives of thousands of Mexicans and </w:t>
      </w:r>
      <w:r w:rsidRPr="00283E36">
        <w:rPr>
          <w:rStyle w:val="StyleUnderline"/>
          <w:highlight w:val="yellow"/>
        </w:rPr>
        <w:t>destroy U.S.-Mexico relations</w:t>
      </w:r>
      <w:r w:rsidRPr="00E148D5">
        <w:rPr>
          <w:sz w:val="16"/>
        </w:rPr>
        <w:t xml:space="preserve">.For most of his campaign, </w:t>
      </w:r>
      <w:r w:rsidRPr="00283E36">
        <w:rPr>
          <w:rStyle w:val="StyleUnderline"/>
          <w:highlight w:val="yellow"/>
        </w:rPr>
        <w:t>Trump has promised that Mexico would pay</w:t>
      </w:r>
      <w:r w:rsidRPr="00E148D5">
        <w:rPr>
          <w:rStyle w:val="StyleUnderline"/>
        </w:rPr>
        <w:t xml:space="preserve"> for the colossal</w:t>
      </w:r>
      <w:r w:rsidRPr="00E148D5">
        <w:rPr>
          <w:sz w:val="16"/>
        </w:rPr>
        <w:t xml:space="preserve">, Game of Thrones-esque </w:t>
      </w:r>
      <w:r w:rsidRPr="00E148D5">
        <w:rPr>
          <w:rStyle w:val="StyleUnderline"/>
        </w:rPr>
        <w:t>wall</w:t>
      </w:r>
      <w:r w:rsidRPr="00E148D5">
        <w:rPr>
          <w:sz w:val="16"/>
        </w:rPr>
        <w:t xml:space="preserve"> </w:t>
      </w:r>
      <w:r w:rsidRPr="00E148D5">
        <w:rPr>
          <w:rStyle w:val="StyleUnderline"/>
        </w:rPr>
        <w:t>he says he will build between the United States and Mexico if elected president</w:t>
      </w:r>
      <w:r w:rsidRPr="00E148D5">
        <w:rPr>
          <w:sz w:val="16"/>
        </w:rPr>
        <w:t xml:space="preserve">. Trump’s immigration policy (if you can call a wall a policy) is the backbone of his campaign, but there are a number of practical impediments, even if you take questions of national character out of the equation. One impediment is that walls don’t work that way. And another is that Mexico is obviously not going to pay for the wall—in fact, former Mexican President Vincente Fox said the country is “not going to pay for that fucking wall.” In the past, Trump has said that he’ll leverage the trade deficit to pay for the wall, which suggests that Trump does not understand how trade deficits work—or the nature of trade with Mexico. But on Monday night, Trump unveiled a new plan to pay for the wall in a memo sent to The Washington Post: He’ll “cut off the flow of billions of dollars in payments that immigrants send home to the country.” </w:t>
      </w:r>
      <w:r w:rsidRPr="00283E36">
        <w:rPr>
          <w:rStyle w:val="StyleUnderline"/>
          <w:highlight w:val="yellow"/>
        </w:rPr>
        <w:t>This</w:t>
      </w:r>
      <w:r w:rsidRPr="00E148D5">
        <w:rPr>
          <w:sz w:val="16"/>
        </w:rPr>
        <w:t>, as the Post notes, “</w:t>
      </w:r>
      <w:r w:rsidRPr="00283E36">
        <w:rPr>
          <w:rStyle w:val="StyleUnderline"/>
          <w:highlight w:val="yellow"/>
        </w:rPr>
        <w:t>would</w:t>
      </w:r>
      <w:r w:rsidRPr="00E148D5">
        <w:rPr>
          <w:sz w:val="16"/>
        </w:rPr>
        <w:t xml:space="preserve"> jeopardize a stream of cash that many economists say is vital for Mexico’s struggling economy” and </w:t>
      </w:r>
      <w:r w:rsidRPr="00283E36">
        <w:rPr>
          <w:rStyle w:val="Emphasis"/>
          <w:highlight w:val="yellow"/>
        </w:rPr>
        <w:t>enormously strain relations between the U</w:t>
      </w:r>
      <w:r w:rsidRPr="00E148D5">
        <w:rPr>
          <w:rStyle w:val="Emphasis"/>
        </w:rPr>
        <w:t xml:space="preserve">nited </w:t>
      </w:r>
      <w:r w:rsidRPr="00283E36">
        <w:rPr>
          <w:rStyle w:val="Emphasis"/>
          <w:highlight w:val="yellow"/>
        </w:rPr>
        <w:t>S</w:t>
      </w:r>
      <w:r w:rsidRPr="00E148D5">
        <w:rPr>
          <w:rStyle w:val="Emphasis"/>
        </w:rPr>
        <w:t xml:space="preserve">tates </w:t>
      </w:r>
      <w:r w:rsidRPr="00283E36">
        <w:rPr>
          <w:rStyle w:val="Emphasis"/>
          <w:highlight w:val="yellow"/>
        </w:rPr>
        <w:t>and Mexico</w:t>
      </w:r>
      <w:r w:rsidRPr="00E148D5">
        <w:rPr>
          <w:sz w:val="16"/>
        </w:rPr>
        <w:t xml:space="preserve">. But it would also decimate the lives of thousands of Mexicans who rely on payments from family members in the United States to stay afloat. Donald Trump’s plan to pay for the wall is to hold the lives of Mexico’s most vulnerable citizens hostage. </w:t>
      </w:r>
    </w:p>
    <w:p w14:paraId="5B343CE4" w14:textId="77777777" w:rsidR="00B545B1" w:rsidRDefault="00B545B1" w:rsidP="00B545B1"/>
    <w:p w14:paraId="7E10E0B3" w14:textId="77777777" w:rsidR="00B545B1" w:rsidRDefault="00B545B1" w:rsidP="00B545B1">
      <w:pPr>
        <w:pStyle w:val="Heading4"/>
      </w:pPr>
      <w:r>
        <w:t xml:space="preserve">Mexico hates the wall. </w:t>
      </w:r>
    </w:p>
    <w:p w14:paraId="6889261D" w14:textId="77777777" w:rsidR="00B545B1" w:rsidRDefault="00B545B1" w:rsidP="00B545B1">
      <w:r w:rsidRPr="00E5785C">
        <w:rPr>
          <w:rStyle w:val="Style13ptBold"/>
        </w:rPr>
        <w:t>Friedman 16.</w:t>
      </w:r>
      <w:r w:rsidRPr="00E5785C">
        <w:t xml:space="preserve"> [Uri, global affairs staff writer, "What If Mexico Really Does Pay for Trump’s Wall?" The Atlantic - April 5 -- https://www.theatlantic.com/international/archive/2016/04/trump-wall-mexico-foreign-policy/475581/</w:t>
      </w:r>
      <w:r>
        <w:t>]</w:t>
      </w:r>
    </w:p>
    <w:p w14:paraId="708826BC" w14:textId="77777777" w:rsidR="00B545B1" w:rsidRPr="00283E36" w:rsidRDefault="00B545B1" w:rsidP="00B545B1">
      <w:pPr>
        <w:rPr>
          <w:sz w:val="16"/>
        </w:rPr>
      </w:pPr>
      <w:r w:rsidRPr="00283E36">
        <w:rPr>
          <w:sz w:val="16"/>
        </w:rPr>
        <w:t>“</w:t>
      </w:r>
      <w:r w:rsidRPr="00283E36">
        <w:rPr>
          <w:rStyle w:val="Emphasis"/>
          <w:highlight w:val="yellow"/>
        </w:rPr>
        <w:t>The Mexican government and the Mexican people are totally against the idea of walling off the border,”</w:t>
      </w:r>
      <w:r w:rsidRPr="00283E36">
        <w:rPr>
          <w:sz w:val="16"/>
        </w:rPr>
        <w:t xml:space="preserve"> Andrés Rozental, a former Mexican ambassador and deputy foreign minister, told me. </w:t>
      </w:r>
      <w:r w:rsidRPr="00283E36">
        <w:rPr>
          <w:sz w:val="16"/>
          <w:highlight w:val="yellow"/>
        </w:rPr>
        <w:t>“</w:t>
      </w:r>
      <w:r w:rsidRPr="00283E36">
        <w:rPr>
          <w:rStyle w:val="StyleUnderline"/>
          <w:highlight w:val="yellow"/>
        </w:rPr>
        <w:t>The first thing that the Mexican government has behind its position is that partners such as the U.S. and Mexico</w:t>
      </w:r>
      <w:r w:rsidRPr="00283E36">
        <w:rPr>
          <w:sz w:val="16"/>
        </w:rPr>
        <w:t xml:space="preserve">, in the North American Free Trade Agreement as well as two countries that are geographically contiguous, </w:t>
      </w:r>
      <w:r w:rsidRPr="00283E36">
        <w:rPr>
          <w:rStyle w:val="StyleUnderline"/>
          <w:highlight w:val="yellow"/>
        </w:rPr>
        <w:t>should not and do not need walls to separate them at the border</w:t>
      </w:r>
      <w:r w:rsidRPr="00283E36">
        <w:rPr>
          <w:sz w:val="16"/>
        </w:rPr>
        <w:t>. What we need is a better implementation of existing rules and regulations.”</w:t>
      </w:r>
    </w:p>
    <w:p w14:paraId="3242F255" w14:textId="468698F3" w:rsidR="00B545B1" w:rsidRDefault="00B545B1" w:rsidP="00B545B1"/>
    <w:p w14:paraId="7067AE6A" w14:textId="77777777" w:rsidR="00A34258" w:rsidRPr="00C526D6" w:rsidRDefault="00A34258" w:rsidP="00A34258">
      <w:pPr>
        <w:pStyle w:val="Heading4"/>
        <w:rPr>
          <w:rFonts w:asciiTheme="minorHAnsi" w:hAnsiTheme="minorHAnsi" w:cstheme="minorHAnsi"/>
        </w:rPr>
      </w:pPr>
      <w:r w:rsidRPr="00C526D6">
        <w:rPr>
          <w:rFonts w:asciiTheme="minorHAnsi" w:hAnsiTheme="minorHAnsi" w:cstheme="minorHAnsi"/>
        </w:rPr>
        <w:t>US-Mexico relations hinge on border dynamics – a border wall would destroy that</w:t>
      </w:r>
    </w:p>
    <w:p w14:paraId="549B1184" w14:textId="77777777" w:rsidR="00A34258" w:rsidRPr="00C526D6" w:rsidRDefault="00A34258" w:rsidP="00A34258">
      <w:pPr>
        <w:rPr>
          <w:rStyle w:val="Style13ptBold"/>
          <w:rFonts w:asciiTheme="minorHAnsi" w:hAnsiTheme="minorHAnsi" w:cstheme="minorHAnsi"/>
          <w:b w:val="0"/>
          <w:sz w:val="14"/>
        </w:rPr>
      </w:pPr>
      <w:r w:rsidRPr="00C526D6">
        <w:rPr>
          <w:rStyle w:val="Style13ptBold"/>
          <w:rFonts w:asciiTheme="minorHAnsi" w:hAnsiTheme="minorHAnsi" w:cstheme="minorHAnsi"/>
        </w:rPr>
        <w:t xml:space="preserve">Sarukhan 17 </w:t>
      </w:r>
      <w:r w:rsidRPr="00C526D6">
        <w:rPr>
          <w:rStyle w:val="Style13ptBold"/>
          <w:rFonts w:asciiTheme="minorHAnsi" w:hAnsiTheme="minorHAnsi" w:cstheme="minorHAnsi"/>
          <w:b w:val="0"/>
          <w:sz w:val="14"/>
        </w:rPr>
        <w:t xml:space="preserve">(Arturo Sarukhan, Washington Post, 1-31-2017, "Opinion," </w:t>
      </w:r>
      <w:hyperlink r:id="rId97" w:history="1">
        <w:r w:rsidRPr="00C526D6">
          <w:rPr>
            <w:rStyle w:val="Hyperlink"/>
            <w:rFonts w:asciiTheme="minorHAnsi" w:hAnsiTheme="minorHAnsi" w:cstheme="minorHAnsi"/>
            <w:sz w:val="14"/>
          </w:rPr>
          <w:t>https://www.washingtonpost.com/news/global-opinions/wp/2017/01/31/the-u-s-mexico-relationship-is-dangerously-on-the-edge/?utm_term=.65849a6876ba</w:t>
        </w:r>
      </w:hyperlink>
      <w:r w:rsidRPr="00C526D6">
        <w:rPr>
          <w:rStyle w:val="Style13ptBold"/>
          <w:rFonts w:asciiTheme="minorHAnsi" w:hAnsiTheme="minorHAnsi" w:cstheme="minorHAnsi"/>
          <w:b w:val="0"/>
          <w:sz w:val="14"/>
        </w:rPr>
        <w:t xml:space="preserve">. </w:t>
      </w:r>
      <w:r w:rsidRPr="00C526D6">
        <w:rPr>
          <w:rFonts w:asciiTheme="minorHAnsi" w:hAnsiTheme="minorHAnsi" w:cstheme="minorHAnsi"/>
          <w:iCs/>
          <w:color w:val="111111"/>
          <w:sz w:val="14"/>
          <w:szCs w:val="14"/>
          <w:bdr w:val="none" w:sz="0" w:space="0" w:color="auto" w:frame="1"/>
        </w:rPr>
        <w:t>Arturo Sarukhan was Mexico’s ambassador to the United States from 2007 to 2013.</w:t>
      </w:r>
      <w:r w:rsidRPr="00C526D6">
        <w:rPr>
          <w:rStyle w:val="Style13ptBold"/>
          <w:rFonts w:asciiTheme="minorHAnsi" w:hAnsiTheme="minorHAnsi" w:cstheme="minorHAnsi"/>
          <w:sz w:val="14"/>
          <w:szCs w:val="14"/>
        </w:rPr>
        <w:t>)</w:t>
      </w:r>
    </w:p>
    <w:p w14:paraId="5BFBDC47" w14:textId="77777777" w:rsidR="00A34258" w:rsidRPr="00757C41" w:rsidRDefault="00A34258" w:rsidP="00A34258">
      <w:pPr>
        <w:rPr>
          <w:rStyle w:val="Emphasis"/>
          <w:rFonts w:asciiTheme="minorHAnsi" w:hAnsiTheme="minorHAnsi" w:cstheme="minorHAnsi"/>
          <w:highlight w:val="cyan"/>
        </w:rPr>
      </w:pPr>
      <w:r w:rsidRPr="00C526D6">
        <w:rPr>
          <w:rFonts w:asciiTheme="minorHAnsi" w:hAnsiTheme="minorHAnsi" w:cstheme="minorHAnsi"/>
          <w:sz w:val="16"/>
        </w:rPr>
        <w:t xml:space="preserve">Over the past two decades, </w:t>
      </w:r>
      <w:r w:rsidRPr="00C526D6">
        <w:rPr>
          <w:rStyle w:val="StyleUnderline"/>
          <w:rFonts w:asciiTheme="minorHAnsi" w:hAnsiTheme="minorHAnsi" w:cstheme="minorHAnsi"/>
        </w:rPr>
        <w:t>Mexico and the United States</w:t>
      </w:r>
      <w:r w:rsidRPr="00C526D6">
        <w:rPr>
          <w:rFonts w:asciiTheme="minorHAnsi" w:hAnsiTheme="minorHAnsi" w:cstheme="minorHAnsi"/>
          <w:sz w:val="16"/>
        </w:rPr>
        <w:t xml:space="preserve"> — once distant neighbors — </w:t>
      </w:r>
      <w:r w:rsidRPr="00C526D6">
        <w:rPr>
          <w:rStyle w:val="StyleUnderline"/>
          <w:rFonts w:asciiTheme="minorHAnsi" w:hAnsiTheme="minorHAnsi" w:cstheme="minorHAnsi"/>
        </w:rPr>
        <w:t xml:space="preserve">have profoundly transformed their relationship. Driven first by the huge socioeconomic convergence triggered by the North American Free Trade Agreement, and then by the growing and more assertive security and intelligence cooperation </w:t>
      </w:r>
      <w:r w:rsidRPr="00C526D6">
        <w:rPr>
          <w:rFonts w:asciiTheme="minorHAnsi" w:hAnsiTheme="minorHAnsi" w:cstheme="minorHAnsi"/>
          <w:sz w:val="16"/>
        </w:rPr>
        <w:t xml:space="preserve">that arose out of the imperatives of a post-9/11 world, </w:t>
      </w:r>
      <w:r w:rsidRPr="00C526D6">
        <w:rPr>
          <w:rStyle w:val="StyleUnderline"/>
          <w:rFonts w:asciiTheme="minorHAnsi" w:hAnsiTheme="minorHAnsi" w:cstheme="minorHAnsi"/>
        </w:rPr>
        <w:t xml:space="preserve">both countries have built a strategic and forward-looking partnership predicated on shared responsibility and on the premise that if one nation succeeded, the other one would, too. </w:t>
      </w:r>
      <w:r w:rsidRPr="00C526D6">
        <w:rPr>
          <w:rFonts w:asciiTheme="minorHAnsi" w:hAnsiTheme="minorHAnsi" w:cstheme="minorHAnsi"/>
          <w:sz w:val="16"/>
        </w:rPr>
        <w:t xml:space="preserve">This does not mean that everything since has been peachy. </w:t>
      </w:r>
      <w:r w:rsidRPr="00C526D6">
        <w:rPr>
          <w:rStyle w:val="StyleUnderline"/>
          <w:rFonts w:asciiTheme="minorHAnsi" w:hAnsiTheme="minorHAnsi" w:cstheme="minorHAnsi"/>
        </w:rPr>
        <w:t>A stark asymmetry of power will always persist between both countries.</w:t>
      </w:r>
      <w:r w:rsidRPr="00C526D6">
        <w:rPr>
          <w:rFonts w:asciiTheme="minorHAnsi" w:hAnsiTheme="minorHAnsi" w:cstheme="minorHAnsi"/>
          <w:sz w:val="16"/>
        </w:rPr>
        <w:t xml:space="preserve"> The past two decades of constructive and maturing relations have undoubtedly been punctuated by occasional moments of disagreement and mistakes committed by both capitals. Nonetheless, </w:t>
      </w:r>
      <w:r w:rsidRPr="00C526D6">
        <w:rPr>
          <w:rStyle w:val="StyleUnderline"/>
          <w:rFonts w:asciiTheme="minorHAnsi" w:hAnsiTheme="minorHAnsi" w:cstheme="minorHAnsi"/>
        </w:rPr>
        <w:t>a dramatic shift occurred, both in substance and in tone.</w:t>
      </w:r>
      <w:r w:rsidRPr="00C526D6">
        <w:rPr>
          <w:rFonts w:asciiTheme="minorHAnsi" w:hAnsiTheme="minorHAnsi" w:cstheme="minorHAnsi"/>
          <w:sz w:val="16"/>
        </w:rPr>
        <w:t xml:space="preserve"> Successive governments of different political stripes on either side of the border came to comprehend that our two nations played a unique role for each other’s well-being that fed into the public narrative regarding the relationship. Octavio Paz, one of Mexico’s Nobel laureates, once wrote that </w:t>
      </w:r>
      <w:r w:rsidRPr="00C526D6">
        <w:rPr>
          <w:rStyle w:val="StyleUnderline"/>
          <w:rFonts w:asciiTheme="minorHAnsi" w:hAnsiTheme="minorHAnsi" w:cstheme="minorHAnsi"/>
        </w:rPr>
        <w:t>Mexican and Americans had a hard time understanding one another because Americans didn’t know how to listen and Mexicans didn’t know how to speak up.</w:t>
      </w:r>
      <w:r w:rsidRPr="00C526D6">
        <w:rPr>
          <w:rFonts w:asciiTheme="minorHAnsi" w:hAnsiTheme="minorHAnsi" w:cstheme="minorHAnsi"/>
          <w:sz w:val="16"/>
        </w:rPr>
        <w:t xml:space="preserve"> The changes wrought in the relationship transformed the dynamics in that conversation, with Americans tuning in and Mexicans learning how to engage their partner to the north. Dangerously and sadly — particularly for someone such as myself who has spent a lifetime seeking to deepen and widen U.S.-Mexico ties — </w:t>
      </w:r>
      <w:r w:rsidRPr="00757C41">
        <w:rPr>
          <w:rStyle w:val="Emphasis"/>
          <w:rFonts w:asciiTheme="minorHAnsi" w:hAnsiTheme="minorHAnsi" w:cstheme="minorHAnsi"/>
          <w:highlight w:val="cyan"/>
        </w:rPr>
        <w:t>the relationship is today on a knife’s edge</w:t>
      </w:r>
      <w:r w:rsidRPr="00C526D6">
        <w:rPr>
          <w:rStyle w:val="Emphasis"/>
          <w:rFonts w:asciiTheme="minorHAnsi" w:hAnsiTheme="minorHAnsi" w:cstheme="minorHAnsi"/>
        </w:rPr>
        <w:t xml:space="preserve">. </w:t>
      </w:r>
      <w:r w:rsidRPr="00C526D6">
        <w:rPr>
          <w:rStyle w:val="StyleUnderline"/>
          <w:rFonts w:asciiTheme="minorHAnsi" w:hAnsiTheme="minorHAnsi" w:cstheme="minorHAnsi"/>
        </w:rPr>
        <w:t xml:space="preserve">Throughout the 2016 presidential campaign, “alternative facts” regarding trade with Mexico or </w:t>
      </w:r>
      <w:r w:rsidRPr="00757C41">
        <w:rPr>
          <w:rStyle w:val="StyleUnderline"/>
          <w:rFonts w:asciiTheme="minorHAnsi" w:hAnsiTheme="minorHAnsi" w:cstheme="minorHAnsi"/>
          <w:highlight w:val="cyan"/>
        </w:rPr>
        <w:t>the dynamics along our common border</w:t>
      </w:r>
      <w:r w:rsidRPr="00C526D6">
        <w:rPr>
          <w:rStyle w:val="StyleUnderline"/>
          <w:rFonts w:asciiTheme="minorHAnsi" w:hAnsiTheme="minorHAnsi" w:cstheme="minorHAnsi"/>
        </w:rPr>
        <w:t xml:space="preserve"> </w:t>
      </w:r>
      <w:r w:rsidRPr="00757C41">
        <w:rPr>
          <w:rStyle w:val="StyleUnderline"/>
          <w:rFonts w:asciiTheme="minorHAnsi" w:hAnsiTheme="minorHAnsi" w:cstheme="minorHAnsi"/>
          <w:highlight w:val="cyan"/>
        </w:rPr>
        <w:t xml:space="preserve">along with </w:t>
      </w:r>
      <w:r w:rsidRPr="00757C41">
        <w:rPr>
          <w:rStyle w:val="Emphasis"/>
          <w:rFonts w:asciiTheme="minorHAnsi" w:hAnsiTheme="minorHAnsi" w:cstheme="minorHAnsi"/>
          <w:highlight w:val="cyan"/>
        </w:rPr>
        <w:t>a toxic anti-Mexican narrative</w:t>
      </w:r>
      <w:r w:rsidRPr="00C526D6">
        <w:rPr>
          <w:rStyle w:val="StyleUnderline"/>
          <w:rFonts w:asciiTheme="minorHAnsi" w:hAnsiTheme="minorHAnsi" w:cstheme="minorHAnsi"/>
        </w:rPr>
        <w:t xml:space="preserve"> </w:t>
      </w:r>
      <w:r w:rsidRPr="00C526D6">
        <w:rPr>
          <w:rFonts w:asciiTheme="minorHAnsi" w:hAnsiTheme="minorHAnsi" w:cstheme="minorHAnsi"/>
          <w:sz w:val="16"/>
        </w:rPr>
        <w:t xml:space="preserve">— potentially changing the accepted rules of engagement in U.S. political discourse and public policy toward its southern partner — have seriously damaged perceptions on both sides of the Rio Grande, inflaming passions and propelling jingoism and unhelpful rhetoric. </w:t>
      </w:r>
      <w:r w:rsidRPr="00C526D6">
        <w:rPr>
          <w:rStyle w:val="StyleUnderline"/>
          <w:rFonts w:asciiTheme="minorHAnsi" w:hAnsiTheme="minorHAnsi" w:cstheme="minorHAnsi"/>
        </w:rPr>
        <w:t xml:space="preserve">But it took only one week of bilateral engagement between the new U.S. administration and Mexico to throw the relationship into a tailspin. An ambush of Mexican cabinet officials in Washington for initial conversations with senior White House staff, coupled with a Sinatra Doctrine/”my way or the highway” approach by President Trump toward a partner and ally, has jeopardized a mutually beneficial relationship and opened a profound diplomatic rift. </w:t>
      </w:r>
      <w:r w:rsidRPr="00C526D6">
        <w:rPr>
          <w:rFonts w:asciiTheme="minorHAnsi" w:hAnsiTheme="minorHAnsi" w:cstheme="minorHAnsi"/>
          <w:sz w:val="16"/>
        </w:rPr>
        <w:t xml:space="preserve">President Enrique Peña Nieto’s cancellation of his trip to initiate talks with Trump was not only unavoidable; it was right. There was no upside to coming, politically or substantively. </w:t>
      </w:r>
      <w:r w:rsidRPr="00C526D6">
        <w:rPr>
          <w:rStyle w:val="StyleUnderline"/>
          <w:rFonts w:asciiTheme="minorHAnsi" w:hAnsiTheme="minorHAnsi" w:cstheme="minorHAnsi"/>
        </w:rPr>
        <w:t>The Mexican government</w:t>
      </w:r>
      <w:r w:rsidRPr="00C526D6">
        <w:rPr>
          <w:rFonts w:asciiTheme="minorHAnsi" w:hAnsiTheme="minorHAnsi" w:cstheme="minorHAnsi"/>
          <w:sz w:val="16"/>
        </w:rPr>
        <w:t xml:space="preserve">, as stated, </w:t>
      </w:r>
      <w:r w:rsidRPr="00C526D6">
        <w:rPr>
          <w:rStyle w:val="StyleUnderline"/>
          <w:rFonts w:asciiTheme="minorHAnsi" w:hAnsiTheme="minorHAnsi" w:cstheme="minorHAnsi"/>
        </w:rPr>
        <w:t xml:space="preserve">wants to link all issues of the bilateral agenda and put them on the table, while the Trump administration seeks to renegotiate NAFTA, </w:t>
      </w:r>
      <w:r w:rsidRPr="00C526D6">
        <w:rPr>
          <w:rStyle w:val="Emphasis"/>
          <w:rFonts w:asciiTheme="minorHAnsi" w:hAnsiTheme="minorHAnsi" w:cstheme="minorHAnsi"/>
        </w:rPr>
        <w:t>build a wall</w:t>
      </w:r>
      <w:r w:rsidRPr="00C526D6">
        <w:rPr>
          <w:rStyle w:val="StyleUnderline"/>
          <w:rFonts w:asciiTheme="minorHAnsi" w:hAnsiTheme="minorHAnsi" w:cstheme="minorHAnsi"/>
        </w:rPr>
        <w:t xml:space="preserve"> and initiate deportations of unauthorized immigrants. </w:t>
      </w:r>
      <w:r w:rsidRPr="00C526D6">
        <w:rPr>
          <w:rFonts w:asciiTheme="minorHAnsi" w:hAnsiTheme="minorHAnsi" w:cstheme="minorHAnsi"/>
          <w:sz w:val="16"/>
        </w:rPr>
        <w:t xml:space="preserve">But in any case, </w:t>
      </w:r>
      <w:r w:rsidRPr="00C526D6">
        <w:rPr>
          <w:rStyle w:val="StyleUnderline"/>
          <w:rFonts w:asciiTheme="minorHAnsi" w:hAnsiTheme="minorHAnsi" w:cstheme="minorHAnsi"/>
        </w:rPr>
        <w:t>the United States</w:t>
      </w:r>
      <w:r w:rsidRPr="00C526D6">
        <w:rPr>
          <w:rFonts w:asciiTheme="minorHAnsi" w:hAnsiTheme="minorHAnsi" w:cstheme="minorHAnsi"/>
          <w:sz w:val="16"/>
        </w:rPr>
        <w:t xml:space="preserve">, currently with only a handful of Cabinet officials confirmed and with weeks — if not months — to go before it can field the undersecretaries and assistant secretaries that manage the relationship with Mexico day to day, </w:t>
      </w:r>
      <w:r w:rsidRPr="00C526D6">
        <w:rPr>
          <w:rStyle w:val="StyleUnderline"/>
          <w:rFonts w:asciiTheme="minorHAnsi" w:hAnsiTheme="minorHAnsi" w:cstheme="minorHAnsi"/>
        </w:rPr>
        <w:t xml:space="preserve">would not have been able to engage with Peña Nieto on a full-government approach, instead of just the issues Trump would like to address. </w:t>
      </w:r>
      <w:r w:rsidRPr="00C526D6">
        <w:rPr>
          <w:rFonts w:asciiTheme="minorHAnsi" w:hAnsiTheme="minorHAnsi" w:cstheme="minorHAnsi"/>
          <w:sz w:val="16"/>
        </w:rPr>
        <w:t xml:space="preserve">While </w:t>
      </w:r>
      <w:r w:rsidRPr="00C526D6">
        <w:rPr>
          <w:rStyle w:val="StyleUnderline"/>
          <w:rFonts w:asciiTheme="minorHAnsi" w:hAnsiTheme="minorHAnsi" w:cstheme="minorHAnsi"/>
        </w:rPr>
        <w:t>Trump</w:t>
      </w:r>
      <w:r w:rsidRPr="00C526D6">
        <w:rPr>
          <w:rFonts w:asciiTheme="minorHAnsi" w:hAnsiTheme="minorHAnsi" w:cstheme="minorHAnsi"/>
          <w:sz w:val="16"/>
        </w:rPr>
        <w:t xml:space="preserve"> </w:t>
      </w:r>
      <w:r w:rsidRPr="00C526D6">
        <w:rPr>
          <w:rStyle w:val="StyleUnderline"/>
          <w:rFonts w:asciiTheme="minorHAnsi" w:hAnsiTheme="minorHAnsi" w:cstheme="minorHAnsi"/>
        </w:rPr>
        <w:t>focuses on trade deficits</w:t>
      </w:r>
      <w:r w:rsidRPr="00C526D6">
        <w:rPr>
          <w:rFonts w:asciiTheme="minorHAnsi" w:hAnsiTheme="minorHAnsi" w:cstheme="minorHAnsi"/>
          <w:sz w:val="16"/>
        </w:rPr>
        <w:t xml:space="preserve"> (and by the way, the trade deficit with Mexico represents solely 8 percent of the total U.S. trade deficit), </w:t>
      </w:r>
      <w:r w:rsidRPr="00C526D6">
        <w:rPr>
          <w:rStyle w:val="StyleUnderline"/>
          <w:rFonts w:asciiTheme="minorHAnsi" w:hAnsiTheme="minorHAnsi" w:cstheme="minorHAnsi"/>
        </w:rPr>
        <w:t>he’s ignoring the $236 billion in goods that the United States exported to Mexico in 2015, second only to Canad</w:t>
      </w:r>
      <w:r w:rsidRPr="00C526D6">
        <w:rPr>
          <w:rFonts w:asciiTheme="minorHAnsi" w:hAnsiTheme="minorHAnsi" w:cstheme="minorHAnsi"/>
          <w:sz w:val="16"/>
        </w:rPr>
        <w:t xml:space="preserve">a. It’s too easy to view industrializing Mexico as simply a competitor and a threat to the U.S. economy. Mexico’s strength is a boon for U.S. consumers and for U.S. productivity, thanks to our joint supply chain and production platforms. Today we trade $1.6 billion a day in both directions — out of every dollar of Mexican exports, 40 cents are of U.S. inputs. Levying tariffs on Mexican imports would therefore be an “own goal” (in soccer parlance) vs. the United States, given the nearly 5 million U.S. jobs that depend on trade with Mexico — and the 28 states in the United States that have Mexico as their first or second export market. </w:t>
      </w:r>
      <w:r w:rsidRPr="00C526D6">
        <w:rPr>
          <w:rStyle w:val="StyleUnderline"/>
          <w:rFonts w:asciiTheme="minorHAnsi" w:hAnsiTheme="minorHAnsi" w:cstheme="minorHAnsi"/>
        </w:rPr>
        <w:t xml:space="preserve">Mexico is not the enemy. </w:t>
      </w:r>
      <w:r w:rsidRPr="00C526D6">
        <w:rPr>
          <w:rFonts w:asciiTheme="minorHAnsi" w:hAnsiTheme="minorHAnsi" w:cstheme="minorHAnsi"/>
          <w:sz w:val="16"/>
        </w:rPr>
        <w:t xml:space="preserve">And neither should it be taken for granted or simply be an afterthought for U.S. national security and foreign policy interests. </w:t>
      </w:r>
      <w:r w:rsidRPr="00C526D6">
        <w:rPr>
          <w:rStyle w:val="StyleUnderline"/>
          <w:rFonts w:asciiTheme="minorHAnsi" w:hAnsiTheme="minorHAnsi" w:cstheme="minorHAnsi"/>
        </w:rPr>
        <w:t>Trump, despite his evident disdain for Mexico, cannot press Control-Alt-Delete and dispense with a nation on his border</w:t>
      </w:r>
      <w:r w:rsidRPr="00C526D6">
        <w:rPr>
          <w:rFonts w:asciiTheme="minorHAnsi" w:hAnsiTheme="minorHAnsi" w:cstheme="minorHAnsi"/>
          <w:sz w:val="16"/>
        </w:rPr>
        <w:t xml:space="preserve">. If you approach a relationship as complex as ours — which has so many moving parts and which profoundly affects so many facets of U.S. public policy and interests — with a chainsaw, as Trump has done, you are bound to cut off your own foot. </w:t>
      </w:r>
      <w:r w:rsidRPr="00C526D6">
        <w:rPr>
          <w:rStyle w:val="StyleUnderline"/>
          <w:rFonts w:asciiTheme="minorHAnsi" w:hAnsiTheme="minorHAnsi" w:cstheme="minorHAnsi"/>
        </w:rPr>
        <w:t>Mexico</w:t>
      </w:r>
      <w:r w:rsidRPr="00C526D6">
        <w:rPr>
          <w:rFonts w:asciiTheme="minorHAnsi" w:hAnsiTheme="minorHAnsi" w:cstheme="minorHAnsi"/>
          <w:sz w:val="16"/>
        </w:rPr>
        <w:t xml:space="preserve"> is certainly no military power and does not possess nuclear weapons, nor cannot it threaten or challenge Washington’s core interests. But it </w:t>
      </w:r>
      <w:r w:rsidRPr="00C526D6">
        <w:rPr>
          <w:rStyle w:val="StyleUnderline"/>
          <w:rFonts w:asciiTheme="minorHAnsi" w:hAnsiTheme="minorHAnsi" w:cstheme="minorHAnsi"/>
        </w:rPr>
        <w:t>is not toothless</w:t>
      </w:r>
      <w:r w:rsidRPr="00C526D6">
        <w:rPr>
          <w:rFonts w:asciiTheme="minorHAnsi" w:hAnsiTheme="minorHAnsi" w:cstheme="minorHAnsi"/>
          <w:sz w:val="16"/>
        </w:rPr>
        <w:t xml:space="preserve">, either. </w:t>
      </w:r>
      <w:r w:rsidRPr="00C526D6">
        <w:rPr>
          <w:rStyle w:val="StyleUnderline"/>
          <w:rFonts w:asciiTheme="minorHAnsi" w:hAnsiTheme="minorHAnsi" w:cstheme="minorHAnsi"/>
        </w:rPr>
        <w:t>It can impose compensatory tariffs</w:t>
      </w:r>
      <w:r w:rsidRPr="00C526D6">
        <w:rPr>
          <w:rFonts w:asciiTheme="minorHAnsi" w:hAnsiTheme="minorHAnsi" w:cstheme="minorHAnsi"/>
          <w:sz w:val="16"/>
        </w:rPr>
        <w:t xml:space="preserve"> (as we did in 2009 to ensure U.S. compliance regarding the access of Mexican trucks). Moreover, </w:t>
      </w:r>
      <w:r w:rsidRPr="00C526D6">
        <w:rPr>
          <w:rStyle w:val="StyleUnderline"/>
          <w:rFonts w:asciiTheme="minorHAnsi" w:hAnsiTheme="minorHAnsi" w:cstheme="minorHAnsi"/>
        </w:rPr>
        <w:t>Mexico deepened intelligence and counter-terrorism cooperation with the United States after the heinous terrorist attacks of 2001,</w:t>
      </w:r>
      <w:r w:rsidRPr="00C526D6">
        <w:rPr>
          <w:rFonts w:asciiTheme="minorHAnsi" w:hAnsiTheme="minorHAnsi" w:cstheme="minorHAnsi"/>
          <w:sz w:val="16"/>
        </w:rPr>
        <w:t xml:space="preserve"> </w:t>
      </w:r>
      <w:r w:rsidRPr="00C526D6">
        <w:rPr>
          <w:rStyle w:val="StyleUnderline"/>
          <w:rFonts w:asciiTheme="minorHAnsi" w:hAnsiTheme="minorHAnsi" w:cstheme="minorHAnsi"/>
        </w:rPr>
        <w:t>convinced that we needed to enhance North American common domain awareness</w:t>
      </w:r>
      <w:r w:rsidRPr="00C526D6">
        <w:rPr>
          <w:rFonts w:asciiTheme="minorHAnsi" w:hAnsiTheme="minorHAnsi" w:cstheme="minorHAnsi"/>
          <w:sz w:val="16"/>
        </w:rPr>
        <w:t xml:space="preserve">, and that by having Washington’s back, </w:t>
      </w:r>
      <w:r w:rsidRPr="00C526D6">
        <w:rPr>
          <w:rStyle w:val="StyleUnderline"/>
          <w:rFonts w:asciiTheme="minorHAnsi" w:hAnsiTheme="minorHAnsi" w:cstheme="minorHAnsi"/>
        </w:rPr>
        <w:t xml:space="preserve">we would continue to foster a vision of two neighbors and partners intent on building a paradigm of common prosperity and common security. Neither of our two nations would benefit if Mexico decided to ratchet back our engagement on a whole series of fronts </w:t>
      </w:r>
      <w:r w:rsidRPr="00C526D6">
        <w:rPr>
          <w:rFonts w:asciiTheme="minorHAnsi" w:hAnsiTheme="minorHAnsi" w:cstheme="minorHAnsi"/>
          <w:sz w:val="16"/>
        </w:rPr>
        <w:t xml:space="preserve">— </w:t>
      </w:r>
      <w:r w:rsidRPr="00C526D6">
        <w:rPr>
          <w:rStyle w:val="StyleUnderline"/>
          <w:rFonts w:asciiTheme="minorHAnsi" w:hAnsiTheme="minorHAnsi" w:cstheme="minorHAnsi"/>
        </w:rPr>
        <w:t>counter-narcotics; transmigration flows; developing a paradigm for common energy security, efficiency and independence for North America; or water resources on the border</w:t>
      </w:r>
      <w:r w:rsidRPr="00C526D6">
        <w:rPr>
          <w:rFonts w:asciiTheme="minorHAnsi" w:hAnsiTheme="minorHAnsi" w:cstheme="minorHAnsi"/>
          <w:sz w:val="16"/>
        </w:rPr>
        <w:t xml:space="preserve"> — </w:t>
      </w:r>
      <w:r w:rsidRPr="00C526D6">
        <w:rPr>
          <w:rStyle w:val="StyleUnderline"/>
          <w:rFonts w:asciiTheme="minorHAnsi" w:hAnsiTheme="minorHAnsi" w:cstheme="minorHAnsi"/>
        </w:rPr>
        <w:t xml:space="preserve">and decouple our strategic interests, seeking out other powers. </w:t>
      </w:r>
      <w:r w:rsidRPr="00C526D6">
        <w:rPr>
          <w:rFonts w:asciiTheme="minorHAnsi" w:hAnsiTheme="minorHAnsi" w:cstheme="minorHAnsi"/>
          <w:sz w:val="16"/>
        </w:rPr>
        <w:t xml:space="preserve">Trump does not like to lose. But </w:t>
      </w:r>
      <w:r w:rsidRPr="00C526D6">
        <w:rPr>
          <w:rStyle w:val="StyleUnderline"/>
          <w:rFonts w:asciiTheme="minorHAnsi" w:hAnsiTheme="minorHAnsi" w:cstheme="minorHAnsi"/>
        </w:rPr>
        <w:t>the United States will not be “great again” if it scuppers the relationship with Mexico, instead of finding common ground for soft landings across the arc of our common agenda.</w:t>
      </w:r>
      <w:r w:rsidRPr="00C526D6">
        <w:rPr>
          <w:rFonts w:asciiTheme="minorHAnsi" w:hAnsiTheme="minorHAnsi" w:cstheme="minorHAnsi"/>
          <w:sz w:val="16"/>
        </w:rPr>
        <w:t xml:space="preserve"> The United States will lose as well as Mexico, to the detriment of U.S. geo-strategic interests. </w:t>
      </w:r>
      <w:r w:rsidRPr="00757C41">
        <w:rPr>
          <w:rStyle w:val="StyleUnderline"/>
          <w:rFonts w:asciiTheme="minorHAnsi" w:hAnsiTheme="minorHAnsi" w:cstheme="minorHAnsi"/>
          <w:highlight w:val="cyan"/>
        </w:rPr>
        <w:t>Mexico and the U</w:t>
      </w:r>
      <w:r w:rsidRPr="00C526D6">
        <w:rPr>
          <w:rStyle w:val="StyleUnderline"/>
          <w:rFonts w:asciiTheme="minorHAnsi" w:hAnsiTheme="minorHAnsi" w:cstheme="minorHAnsi"/>
        </w:rPr>
        <w:t xml:space="preserve">nited </w:t>
      </w:r>
      <w:r w:rsidRPr="00757C41">
        <w:rPr>
          <w:rStyle w:val="StyleUnderline"/>
          <w:rFonts w:asciiTheme="minorHAnsi" w:hAnsiTheme="minorHAnsi" w:cstheme="minorHAnsi"/>
          <w:highlight w:val="cyan"/>
        </w:rPr>
        <w:t>S</w:t>
      </w:r>
      <w:r w:rsidRPr="00C526D6">
        <w:rPr>
          <w:rStyle w:val="StyleUnderline"/>
          <w:rFonts w:asciiTheme="minorHAnsi" w:hAnsiTheme="minorHAnsi" w:cstheme="minorHAnsi"/>
        </w:rPr>
        <w:t xml:space="preserve">tates have done — and </w:t>
      </w:r>
      <w:r w:rsidRPr="00757C41">
        <w:rPr>
          <w:rStyle w:val="StyleUnderline"/>
          <w:rFonts w:asciiTheme="minorHAnsi" w:hAnsiTheme="minorHAnsi" w:cstheme="minorHAnsi"/>
          <w:highlight w:val="cyan"/>
        </w:rPr>
        <w:t>can</w:t>
      </w:r>
      <w:r w:rsidRPr="00C526D6">
        <w:rPr>
          <w:rStyle w:val="StyleUnderline"/>
          <w:rFonts w:asciiTheme="minorHAnsi" w:hAnsiTheme="minorHAnsi" w:cstheme="minorHAnsi"/>
        </w:rPr>
        <w:t xml:space="preserve"> continue to </w:t>
      </w:r>
      <w:r w:rsidRPr="00757C41">
        <w:rPr>
          <w:rStyle w:val="StyleUnderline"/>
          <w:rFonts w:asciiTheme="minorHAnsi" w:hAnsiTheme="minorHAnsi" w:cstheme="minorHAnsi"/>
          <w:highlight w:val="cyan"/>
        </w:rPr>
        <w:t>do</w:t>
      </w:r>
      <w:r w:rsidRPr="00C526D6">
        <w:rPr>
          <w:rStyle w:val="StyleUnderline"/>
          <w:rFonts w:asciiTheme="minorHAnsi" w:hAnsiTheme="minorHAnsi" w:cstheme="minorHAnsi"/>
        </w:rPr>
        <w:t xml:space="preserve"> — </w:t>
      </w:r>
      <w:r w:rsidRPr="00757C41">
        <w:rPr>
          <w:rStyle w:val="StyleUnderline"/>
          <w:rFonts w:asciiTheme="minorHAnsi" w:hAnsiTheme="minorHAnsi" w:cstheme="minorHAnsi"/>
          <w:highlight w:val="cyan"/>
        </w:rPr>
        <w:t xml:space="preserve">great things together. </w:t>
      </w:r>
      <w:r w:rsidRPr="00757C41">
        <w:rPr>
          <w:rStyle w:val="Emphasis"/>
          <w:rFonts w:asciiTheme="minorHAnsi" w:hAnsiTheme="minorHAnsi" w:cstheme="minorHAnsi"/>
          <w:highlight w:val="cyan"/>
        </w:rPr>
        <w:t>But the one thing we won’t do together is build a wall</w:t>
      </w:r>
    </w:p>
    <w:p w14:paraId="683E7C23" w14:textId="77777777" w:rsidR="00A34258" w:rsidRPr="00C526D6" w:rsidRDefault="00A34258" w:rsidP="00A34258">
      <w:pPr>
        <w:pStyle w:val="Heading4"/>
        <w:rPr>
          <w:rStyle w:val="StyleUnderline"/>
          <w:rFonts w:asciiTheme="minorHAnsi" w:hAnsiTheme="minorHAnsi" w:cstheme="minorHAnsi"/>
          <w:sz w:val="26"/>
          <w:u w:val="none"/>
        </w:rPr>
      </w:pPr>
      <w:r w:rsidRPr="00C526D6">
        <w:rPr>
          <w:rStyle w:val="StyleUnderline"/>
          <w:rFonts w:asciiTheme="minorHAnsi" w:hAnsiTheme="minorHAnsi" w:cstheme="minorHAnsi"/>
          <w:sz w:val="26"/>
          <w:u w:val="none"/>
        </w:rPr>
        <w:t>Building a wall would undermine US-Mexico relations</w:t>
      </w:r>
    </w:p>
    <w:p w14:paraId="402D3D95" w14:textId="77777777" w:rsidR="00A34258" w:rsidRPr="009473B9" w:rsidRDefault="00A34258" w:rsidP="00A34258">
      <w:pPr>
        <w:rPr>
          <w:rStyle w:val="Style13ptBold"/>
          <w:rFonts w:asciiTheme="minorHAnsi" w:hAnsiTheme="minorHAnsi" w:cstheme="minorHAnsi"/>
          <w:b w:val="0"/>
          <w:sz w:val="8"/>
        </w:rPr>
      </w:pPr>
      <w:r w:rsidRPr="00C526D6">
        <w:rPr>
          <w:rStyle w:val="Style13ptBold"/>
          <w:rFonts w:asciiTheme="minorHAnsi" w:hAnsiTheme="minorHAnsi" w:cstheme="minorHAnsi"/>
        </w:rPr>
        <w:t>Restrepo et. al. 17</w:t>
      </w:r>
      <w:r w:rsidRPr="009473B9">
        <w:rPr>
          <w:rStyle w:val="Style13ptBold"/>
          <w:rFonts w:asciiTheme="minorHAnsi" w:hAnsiTheme="minorHAnsi" w:cstheme="minorHAnsi"/>
          <w:b w:val="0"/>
          <w:sz w:val="8"/>
        </w:rPr>
        <w:t xml:space="preserve">(Dan Restrepo, Michael Werz, and Joel Martinez, 1-30-2017, "Preserving and Strengthening the U.S.-Mexico Relationship," Center for American Progress, </w:t>
      </w:r>
      <w:hyperlink r:id="rId98" w:history="1">
        <w:r w:rsidRPr="009473B9">
          <w:rPr>
            <w:rStyle w:val="Hyperlink"/>
            <w:rFonts w:asciiTheme="minorHAnsi" w:hAnsiTheme="minorHAnsi" w:cstheme="minorHAnsi"/>
            <w:sz w:val="8"/>
          </w:rPr>
          <w:t>https://www.americanprogress.org/issues/security/reports/2017/01/30/297187/preserving-and-strengthening-the-u-s-mexico-relationship/</w:t>
        </w:r>
      </w:hyperlink>
      <w:r w:rsidRPr="009473B9">
        <w:rPr>
          <w:rStyle w:val="Style13ptBold"/>
          <w:rFonts w:asciiTheme="minorHAnsi" w:hAnsiTheme="minorHAnsi" w:cstheme="minorHAnsi"/>
          <w:b w:val="0"/>
          <w:sz w:val="8"/>
        </w:rPr>
        <w:t xml:space="preserve"> Dan Restrepo is a Senior Fellow at the Center for American Progress. For nearly six years and through two presidential campaigns, Restrepo served as the principal adviser to former President Barack Obama on issues related to Latin America, the Caribbean, and Canada, serving as special assistant to the president and senior director for Western Hemisphere affairs at the National Security Council from March 2009 to July 2012 and as an adviser to and surrogate for Obama for America during the 2008 and 2012 campaigns. Previously, Restrepo created and directed The Americas Project—focused on Latin America and on the role of Hispanics in the United States, their future, and the implications for public policy—at the Center. First joining the Center shortly after it was established, Restrepo also helped stand up its government and external relations department and served as deputy counsel. Restrepo served as a judicial clerk to Judge Anthony J. Scirica of the U.S. Court of Appeals for the 3rd Circuit. Restrepo also worked for Rep. Lee H. Hamilton (D-IN) on the staff of the House Foreign Affairs Committee in the mid-1990s. Michael Werz is a Senior Fellow at the Center. His work as a member of the National Security and International Policy team focuses on the nexus of climate change, migration, and security and emerging societies, especially Turkey and Mexico. He has been a senior transatlantic fellow at the German Marshall Fund, working on trans-Atlantic foreign policy and the European Union. He has held appointments as a public policy scholar at the Woodrow Wilson International Center for Scholars in Washington, D.C., and as a John F. Kennedy Memorial Fellow at Harvard’s Minda de Gunzburg Center for European Studies. Joel Martinez is the Mexico Research Associate on the National Security and International Policy team at the Center. He received his master’s degree from the School of Global Policy &amp; Strategy at the University of California, San Diego, where he focused on international politics and economic development within Latin America. He previously interned with the Washington Office on Latin America and graduated with a bachelor’s degree in Latin American and Latino studies from the University of California, Santa Cruz.)</w:t>
      </w:r>
    </w:p>
    <w:p w14:paraId="22A04211" w14:textId="77777777" w:rsidR="00A34258" w:rsidRPr="00C526D6" w:rsidRDefault="00A34258" w:rsidP="00A34258">
      <w:pPr>
        <w:rPr>
          <w:rFonts w:asciiTheme="minorHAnsi" w:hAnsiTheme="minorHAnsi" w:cstheme="minorHAnsi"/>
          <w:sz w:val="14"/>
        </w:rPr>
      </w:pPr>
      <w:r w:rsidRPr="00C526D6">
        <w:rPr>
          <w:rStyle w:val="StyleUnderline"/>
          <w:rFonts w:asciiTheme="minorHAnsi" w:hAnsiTheme="minorHAnsi" w:cstheme="minorHAnsi"/>
        </w:rPr>
        <w:t>Maintaining a positive, cooperative relationship with Mexico will also require the Trump administration to address border infrastructure</w:t>
      </w:r>
      <w:r w:rsidRPr="00C526D6">
        <w:rPr>
          <w:rFonts w:asciiTheme="minorHAnsi" w:hAnsiTheme="minorHAnsi" w:cstheme="minorHAnsi"/>
          <w:sz w:val="14"/>
        </w:rPr>
        <w:t>—</w:t>
      </w:r>
      <w:r w:rsidRPr="00C526D6">
        <w:rPr>
          <w:rStyle w:val="StyleUnderline"/>
          <w:rFonts w:asciiTheme="minorHAnsi" w:hAnsiTheme="minorHAnsi" w:cstheme="minorHAnsi"/>
        </w:rPr>
        <w:t xml:space="preserve">however, not in the way the Trump team has did </w:t>
      </w:r>
      <w:r w:rsidRPr="00C526D6">
        <w:rPr>
          <w:rFonts w:asciiTheme="minorHAnsi" w:hAnsiTheme="minorHAnsi" w:cstheme="minorHAnsi"/>
          <w:sz w:val="14"/>
        </w:rPr>
        <w:t xml:space="preserve">during the presidential campaign, </w:t>
      </w:r>
      <w:r w:rsidRPr="00C526D6">
        <w:rPr>
          <w:rStyle w:val="StyleUnderline"/>
          <w:rFonts w:asciiTheme="minorHAnsi" w:hAnsiTheme="minorHAnsi" w:cstheme="minorHAnsi"/>
        </w:rPr>
        <w:t>with its exclusive focus on the tragically misguided and insulting notion of building a “big, fat, beautiful wall” between the United States and Mexico.</w:t>
      </w:r>
      <w:r w:rsidRPr="00C526D6">
        <w:rPr>
          <w:rFonts w:asciiTheme="minorHAnsi" w:hAnsiTheme="minorHAnsi" w:cstheme="minorHAnsi"/>
          <w:sz w:val="14"/>
        </w:rPr>
        <w:t xml:space="preserve">30 </w:t>
      </w:r>
      <w:r w:rsidRPr="00757C41">
        <w:rPr>
          <w:rStyle w:val="StyleUnderline"/>
          <w:rFonts w:asciiTheme="minorHAnsi" w:hAnsiTheme="minorHAnsi" w:cstheme="minorHAnsi"/>
          <w:highlight w:val="cyan"/>
        </w:rPr>
        <w:t>Building</w:t>
      </w:r>
      <w:r w:rsidRPr="00C526D6">
        <w:rPr>
          <w:rStyle w:val="StyleUnderline"/>
          <w:rFonts w:asciiTheme="minorHAnsi" w:hAnsiTheme="minorHAnsi" w:cstheme="minorHAnsi"/>
        </w:rPr>
        <w:t xml:space="preserve"> such </w:t>
      </w:r>
      <w:r w:rsidRPr="00757C41">
        <w:rPr>
          <w:rStyle w:val="StyleUnderline"/>
          <w:rFonts w:asciiTheme="minorHAnsi" w:hAnsiTheme="minorHAnsi" w:cstheme="minorHAnsi"/>
          <w:highlight w:val="cyan"/>
        </w:rPr>
        <w:t>a wall</w:t>
      </w:r>
      <w:r w:rsidRPr="00C526D6">
        <w:rPr>
          <w:rStyle w:val="StyleUnderline"/>
          <w:rFonts w:asciiTheme="minorHAnsi" w:hAnsiTheme="minorHAnsi" w:cstheme="minorHAnsi"/>
        </w:rPr>
        <w:t xml:space="preserve"> </w:t>
      </w:r>
      <w:r w:rsidRPr="00C526D6">
        <w:rPr>
          <w:rFonts w:asciiTheme="minorHAnsi" w:hAnsiTheme="minorHAnsi" w:cstheme="minorHAnsi"/>
          <w:sz w:val="14"/>
        </w:rPr>
        <w:t xml:space="preserve">would not only be a fiscal31 and environmental disaster,32 it </w:t>
      </w:r>
      <w:r w:rsidRPr="00757C41">
        <w:rPr>
          <w:rStyle w:val="Emphasis"/>
          <w:rFonts w:asciiTheme="minorHAnsi" w:hAnsiTheme="minorHAnsi" w:cstheme="minorHAnsi"/>
          <w:highlight w:val="cyan"/>
        </w:rPr>
        <w:t>would</w:t>
      </w:r>
      <w:r w:rsidRPr="00C526D6">
        <w:rPr>
          <w:rStyle w:val="Emphasis"/>
          <w:rFonts w:asciiTheme="minorHAnsi" w:hAnsiTheme="minorHAnsi" w:cstheme="minorHAnsi"/>
        </w:rPr>
        <w:t xml:space="preserve"> also </w:t>
      </w:r>
      <w:r w:rsidRPr="00757C41">
        <w:rPr>
          <w:rStyle w:val="Emphasis"/>
          <w:rFonts w:asciiTheme="minorHAnsi" w:hAnsiTheme="minorHAnsi" w:cstheme="minorHAnsi"/>
          <w:highlight w:val="cyan"/>
        </w:rPr>
        <w:t>be an affront to our core values as Americans</w:t>
      </w:r>
      <w:r w:rsidRPr="00C526D6">
        <w:rPr>
          <w:rFonts w:asciiTheme="minorHAnsi" w:hAnsiTheme="minorHAnsi" w:cstheme="minorHAnsi"/>
          <w:sz w:val="14"/>
        </w:rPr>
        <w:t xml:space="preserve">, </w:t>
      </w:r>
      <w:r w:rsidRPr="00757C41">
        <w:rPr>
          <w:rStyle w:val="Emphasis"/>
          <w:rFonts w:asciiTheme="minorHAnsi" w:hAnsiTheme="minorHAnsi" w:cstheme="minorHAnsi"/>
          <w:highlight w:val="cyan"/>
        </w:rPr>
        <w:t>and it would make the U</w:t>
      </w:r>
      <w:r w:rsidRPr="00C526D6">
        <w:rPr>
          <w:rStyle w:val="Emphasis"/>
          <w:rFonts w:asciiTheme="minorHAnsi" w:hAnsiTheme="minorHAnsi" w:cstheme="minorHAnsi"/>
        </w:rPr>
        <w:t xml:space="preserve">nited </w:t>
      </w:r>
      <w:r w:rsidRPr="00757C41">
        <w:rPr>
          <w:rStyle w:val="Emphasis"/>
          <w:rFonts w:asciiTheme="minorHAnsi" w:hAnsiTheme="minorHAnsi" w:cstheme="minorHAnsi"/>
          <w:highlight w:val="cyan"/>
        </w:rPr>
        <w:t>S</w:t>
      </w:r>
      <w:r w:rsidRPr="00C526D6">
        <w:rPr>
          <w:rStyle w:val="Emphasis"/>
          <w:rFonts w:asciiTheme="minorHAnsi" w:hAnsiTheme="minorHAnsi" w:cstheme="minorHAnsi"/>
        </w:rPr>
        <w:t xml:space="preserve">tates </w:t>
      </w:r>
      <w:r w:rsidRPr="00757C41">
        <w:rPr>
          <w:rStyle w:val="Emphasis"/>
          <w:rFonts w:asciiTheme="minorHAnsi" w:hAnsiTheme="minorHAnsi" w:cstheme="minorHAnsi"/>
          <w:highlight w:val="cyan"/>
        </w:rPr>
        <w:t>less safe by undermining vital Mexican cooperation</w:t>
      </w:r>
      <w:r w:rsidRPr="00C526D6">
        <w:rPr>
          <w:rFonts w:asciiTheme="minorHAnsi" w:hAnsiTheme="minorHAnsi" w:cstheme="minorHAnsi"/>
          <w:sz w:val="14"/>
        </w:rPr>
        <w:t xml:space="preserve">—starting with security and migration cooperation. </w:t>
      </w:r>
      <w:r w:rsidRPr="00C526D6">
        <w:rPr>
          <w:rStyle w:val="StyleUnderline"/>
          <w:rFonts w:asciiTheme="minorHAnsi" w:hAnsiTheme="minorHAnsi" w:cstheme="minorHAnsi"/>
        </w:rPr>
        <w:t xml:space="preserve">Not only is </w:t>
      </w:r>
      <w:r w:rsidRPr="00757C41">
        <w:rPr>
          <w:rStyle w:val="StyleUnderline"/>
          <w:rFonts w:asciiTheme="minorHAnsi" w:hAnsiTheme="minorHAnsi" w:cstheme="minorHAnsi"/>
          <w:highlight w:val="cyan"/>
        </w:rPr>
        <w:t>Mexico</w:t>
      </w:r>
      <w:r w:rsidRPr="00C526D6">
        <w:rPr>
          <w:rStyle w:val="StyleUnderline"/>
          <w:rFonts w:asciiTheme="minorHAnsi" w:hAnsiTheme="minorHAnsi" w:cstheme="minorHAnsi"/>
        </w:rPr>
        <w:t xml:space="preserve"> not a threat to the United States, but it </w:t>
      </w:r>
      <w:r w:rsidRPr="00757C41">
        <w:rPr>
          <w:rStyle w:val="StyleUnderline"/>
          <w:rFonts w:asciiTheme="minorHAnsi" w:hAnsiTheme="minorHAnsi" w:cstheme="minorHAnsi"/>
          <w:highlight w:val="cyan"/>
        </w:rPr>
        <w:t>is</w:t>
      </w:r>
      <w:r w:rsidRPr="00C526D6">
        <w:rPr>
          <w:rStyle w:val="StyleUnderline"/>
          <w:rFonts w:asciiTheme="minorHAnsi" w:hAnsiTheme="minorHAnsi" w:cstheme="minorHAnsi"/>
        </w:rPr>
        <w:t xml:space="preserve"> also </w:t>
      </w:r>
      <w:r w:rsidRPr="00757C41">
        <w:rPr>
          <w:rStyle w:val="StyleUnderline"/>
          <w:rFonts w:asciiTheme="minorHAnsi" w:hAnsiTheme="minorHAnsi" w:cstheme="minorHAnsi"/>
          <w:highlight w:val="cyan"/>
        </w:rPr>
        <w:t>an essential ally in providing homeland security. Insisting on a border wall would change that dynamic.</w:t>
      </w:r>
      <w:r w:rsidRPr="00C526D6">
        <w:rPr>
          <w:rFonts w:asciiTheme="minorHAnsi" w:hAnsiTheme="minorHAnsi" w:cstheme="minorHAnsi"/>
          <w:sz w:val="14"/>
        </w:rPr>
        <w:t xml:space="preserve"> Nevertheless, the United States should invest in infrastructure along its southwest border with Mexico. In fact, </w:t>
      </w:r>
      <w:r w:rsidRPr="00C526D6">
        <w:rPr>
          <w:rStyle w:val="StyleUnderline"/>
          <w:rFonts w:asciiTheme="minorHAnsi" w:hAnsiTheme="minorHAnsi" w:cstheme="minorHAnsi"/>
        </w:rPr>
        <w:t>enhanced border infrastructure investment is long overdue and is vital to strengthening the U.S. relationship with Mexico. And it is something that should be done in cooperation with Mexico so that both countries pay for improvements to roads, bridges, and ports of entry, which can contribute to equitable economic growth and citizens’ security in both countries.</w:t>
      </w:r>
      <w:r w:rsidRPr="00C526D6">
        <w:rPr>
          <w:rFonts w:asciiTheme="minorHAnsi" w:hAnsiTheme="minorHAnsi" w:cstheme="minorHAnsi"/>
          <w:sz w:val="14"/>
        </w:rPr>
        <w:t xml:space="preserve"> Since the early 1990s, legitimate transborder traffic between the United States and Mexico has increased dramatically. Today, more than $1.5 billion in bilateral trade crosses the U.S.-Mexico border on any given day, along with the legal crossings of approximately 1 million people.33 Given the magnitude of daily transborder traffic along the border, people in the region who live a binational existence and commute for work, school, shopping, entertainment, medical treatments, and to visit friends and family experience significant wait times in both directions. It is not uncommon for people to wait more than an hour to travel a few miles across the border—mainly due to lack of infrastructure, technology, and border staffing.34 Wait times are a symptom of deeper problems. Insufficient infrastructure undercuts the global competitiveness of products that the United States and Mexico build together. </w:t>
      </w:r>
      <w:r w:rsidRPr="00C526D6">
        <w:rPr>
          <w:rStyle w:val="StyleUnderline"/>
          <w:rFonts w:asciiTheme="minorHAnsi" w:hAnsiTheme="minorHAnsi" w:cstheme="minorHAnsi"/>
        </w:rPr>
        <w:t>Insufficient border infrastructure also makes it harder to weed out illegal activity at the border by lumping together legitimate goods and travelers with those seeking to enter the United States without permission or to smuggle illegal goods into the United States.</w:t>
      </w:r>
      <w:r w:rsidRPr="00C526D6">
        <w:rPr>
          <w:rFonts w:asciiTheme="minorHAnsi" w:hAnsiTheme="minorHAnsi" w:cstheme="minorHAnsi"/>
          <w:sz w:val="14"/>
        </w:rPr>
        <w:t xml:space="preserve"> Some progress has been made in recent years to improve border infrastructure. For example, the San Ysidro port of entry—the busiest land port in the Western Hemisphere—is currently undergoing a $741 million, multiyear expansion.35 In December 2015, San Diego and Tijuana opened a privately funded pedestrian bridge that connects U.S. passengers directly to the Tijuana General Abelardo L. Rodriguez International Airport terminal.36 And in 2016, the United States and Mexico opened the first new railway bridge between the two countries in 100 years at the Brownsville-Matamoros port of entry.37 Progress has also been made in better coordinating border infrastructure projects through the U.S.-Mexico 21st Century Border Bilateral Executive Steering Committee, or ESC—the primary forum for U.S. senior policymakers to meet with their Mexican counterparts and devise strategies to coordinate border facilitation and security.38 It is indispensable that coordination on border infrastructure programs include strong cooperation not only between the U.S. and Mexican federal governments but also among state and local governments, the business community, and private citizens who are the ultimate users of border infrastructure. Building 21st century border infrastructure also requires adequate investment from federal, state, and private economic actors on both sides of the border. In addition to expressly incorporating border infrastructure projects into any national infrastructure initiative, there is at least one other potential funding mechanism—a reformed North American Development Bank, or NADBank—that would draw on funds from not just the United States, but also from Mexico and perhaps Canada. Originally focused on wastewater treatment projects along the border when it was first created in 1994, NADBank has expanded its efforts to support environmental infrastructure and sustainable economic development and transportation infrastructure.39 NADBank’s 20-year presence in the border region has given it distinct advantages. Through its own capital, it can help lower the cost of financing for local and state governments; can provide technical assistance to help subnational governments structure and pool projects in ways that improve their access to financial markets; and is well-positioned to coordinate and lead the type of binational analysis of supply chain and vehicle traffic flows that could provide the framework for individual project analyses.40 Because enhanced border infrastructure will go a long way toward ensuring that the U.S.-Mexico relationship remains a positive and constructive one benefiting hundreds of millions of people on both sides of our shared border, the new administration should: </w:t>
      </w:r>
      <w:r w:rsidRPr="00C526D6">
        <w:rPr>
          <w:rStyle w:val="StyleUnderline"/>
          <w:rFonts w:asciiTheme="minorHAnsi" w:hAnsiTheme="minorHAnsi" w:cstheme="minorHAnsi"/>
        </w:rPr>
        <w:t xml:space="preserve">Abandon the reckless—and ultimately self-defeating—notion of building a border wall as the center piece of its bilateral agenda with Mexico </w:t>
      </w:r>
      <w:r w:rsidRPr="00C526D6">
        <w:rPr>
          <w:rFonts w:asciiTheme="minorHAnsi" w:hAnsiTheme="minorHAnsi" w:cstheme="minorHAnsi"/>
          <w:sz w:val="14"/>
        </w:rPr>
        <w:t>Expressly incorporate and prioritize investment in border infrastructure—at both the southwestern and northern borders—in any national infrastructure proposal to enhance U.S. global competitiveness and homeland security Reform NADBank’s charter and, together with both Mexico and Canada, expand its capital base to allow it to catalyze additional private-sector investment in border infrastructure projects41 Reaffirm the United States’ commitment to coordinating border infrastructure development with Mexico through the U.S.-Mexico 21st Century Bilateral ESC</w:t>
      </w:r>
    </w:p>
    <w:p w14:paraId="34A671C7" w14:textId="6403E51C" w:rsidR="00A34258" w:rsidRDefault="00A34258" w:rsidP="00B545B1"/>
    <w:p w14:paraId="3EF4B669" w14:textId="77777777" w:rsidR="00CC5B49" w:rsidRDefault="00CC5B49" w:rsidP="00CC5B49">
      <w:pPr>
        <w:pStyle w:val="Heading4"/>
      </w:pPr>
      <w:r>
        <w:t>Public feuding over the wall destroys US-Mexico trade relations</w:t>
      </w:r>
    </w:p>
    <w:p w14:paraId="4D06B46F" w14:textId="77777777" w:rsidR="00CC5B49" w:rsidRPr="00C519A8" w:rsidRDefault="00CC5B49" w:rsidP="00CC5B49">
      <w:pPr>
        <w:rPr>
          <w:rStyle w:val="Style13ptBold"/>
          <w:b w:val="0"/>
          <w:sz w:val="10"/>
        </w:rPr>
      </w:pPr>
      <w:r>
        <w:rPr>
          <w:rStyle w:val="Style13ptBold"/>
        </w:rPr>
        <w:t xml:space="preserve">Bloomberg 17 </w:t>
      </w:r>
      <w:r>
        <w:rPr>
          <w:rStyle w:val="Style13ptBold"/>
          <w:b w:val="0"/>
          <w:sz w:val="10"/>
        </w:rPr>
        <w:t>(B</w:t>
      </w:r>
      <w:r w:rsidRPr="00C519A8">
        <w:rPr>
          <w:rStyle w:val="Style13ptBold"/>
          <w:b w:val="0"/>
          <w:sz w:val="10"/>
        </w:rPr>
        <w:t xml:space="preserve">loomberg, 2-13-2017, "How Would a Border Wall Impact U.S.-Mexico Relations?," </w:t>
      </w:r>
      <w:hyperlink r:id="rId99" w:history="1">
        <w:r w:rsidRPr="00EE1B23">
          <w:rPr>
            <w:rStyle w:val="Hyperlink"/>
            <w:sz w:val="10"/>
          </w:rPr>
          <w:t>https://www.bloomberg.com/graphics/2017-trump-mexico-wall/will-this-impact-mexico-relations/</w:t>
        </w:r>
      </w:hyperlink>
      <w:r>
        <w:rPr>
          <w:rStyle w:val="Style13ptBold"/>
          <w:b w:val="0"/>
          <w:sz w:val="10"/>
        </w:rPr>
        <w:t xml:space="preserve"> One of the world’s leading financial news organizations, Bloomberg News produces roughly 5,000 stories a day and has earned more than 800 awards since it was founded in 1990 – including the 2015 Pulitzer Prize for explanatory reporting.)</w:t>
      </w:r>
    </w:p>
    <w:p w14:paraId="1544DB72" w14:textId="77777777" w:rsidR="00CC5B49" w:rsidRPr="00C526D6" w:rsidRDefault="00CC5B49" w:rsidP="00CC5B49">
      <w:pPr>
        <w:rPr>
          <w:u w:val="single"/>
        </w:rPr>
      </w:pPr>
      <w:r w:rsidRPr="00757C41">
        <w:rPr>
          <w:rStyle w:val="StyleUnderline"/>
          <w:highlight w:val="cyan"/>
        </w:rPr>
        <w:t>A public rift between Trump and</w:t>
      </w:r>
      <w:r w:rsidRPr="008301F8">
        <w:rPr>
          <w:rStyle w:val="StyleUnderline"/>
        </w:rPr>
        <w:t xml:space="preserve"> Peña </w:t>
      </w:r>
      <w:r w:rsidRPr="00757C41">
        <w:rPr>
          <w:rStyle w:val="StyleUnderline"/>
          <w:highlight w:val="cyan"/>
        </w:rPr>
        <w:t>Nieto could have larger implications for U.S.-Mexico trade</w:t>
      </w:r>
      <w:r w:rsidRPr="008301F8">
        <w:rPr>
          <w:sz w:val="10"/>
        </w:rPr>
        <w:t xml:space="preserve">. </w:t>
      </w:r>
      <w:r w:rsidRPr="00166900">
        <w:rPr>
          <w:rStyle w:val="StyleUnderline"/>
        </w:rPr>
        <w:t>Trump has insisted throughout his campaign and presidency that Mexico will pay for the wall. Peña Nieto has insisted his country will not</w:t>
      </w:r>
      <w:r w:rsidRPr="008301F8">
        <w:rPr>
          <w:sz w:val="10"/>
        </w:rPr>
        <w:t xml:space="preserve">, and he canceled his first visit to Trump’s White House after a Twitter standoff on the issue. </w:t>
      </w:r>
      <w:r w:rsidRPr="00757C41">
        <w:rPr>
          <w:rStyle w:val="StyleUnderline"/>
          <w:highlight w:val="cyan"/>
        </w:rPr>
        <w:t>The tension has led to further talk of reworking or scrapping</w:t>
      </w:r>
      <w:r w:rsidRPr="00166900">
        <w:rPr>
          <w:rStyle w:val="StyleUnderline"/>
        </w:rPr>
        <w:t xml:space="preserve"> the </w:t>
      </w:r>
      <w:r w:rsidRPr="00757C41">
        <w:rPr>
          <w:rStyle w:val="StyleUnderline"/>
          <w:highlight w:val="cyan"/>
        </w:rPr>
        <w:t>N</w:t>
      </w:r>
      <w:r w:rsidRPr="00166900">
        <w:rPr>
          <w:rStyle w:val="StyleUnderline"/>
        </w:rPr>
        <w:t xml:space="preserve">orth </w:t>
      </w:r>
      <w:r w:rsidRPr="00757C41">
        <w:rPr>
          <w:rStyle w:val="StyleUnderline"/>
          <w:highlight w:val="cyan"/>
        </w:rPr>
        <w:t>A</w:t>
      </w:r>
      <w:r w:rsidRPr="00166900">
        <w:rPr>
          <w:rStyle w:val="StyleUnderline"/>
        </w:rPr>
        <w:t xml:space="preserve">merican </w:t>
      </w:r>
      <w:r w:rsidRPr="00757C41">
        <w:rPr>
          <w:rStyle w:val="StyleUnderline"/>
          <w:highlight w:val="cyan"/>
        </w:rPr>
        <w:t>F</w:t>
      </w:r>
      <w:r w:rsidRPr="00166900">
        <w:rPr>
          <w:rStyle w:val="StyleUnderline"/>
        </w:rPr>
        <w:t xml:space="preserve">ree </w:t>
      </w:r>
      <w:r w:rsidRPr="00757C41">
        <w:rPr>
          <w:rStyle w:val="StyleUnderline"/>
          <w:highlight w:val="cyan"/>
        </w:rPr>
        <w:t>T</w:t>
      </w:r>
      <w:r w:rsidRPr="00166900">
        <w:rPr>
          <w:rStyle w:val="StyleUnderline"/>
        </w:rPr>
        <w:t xml:space="preserve">rade </w:t>
      </w:r>
      <w:r w:rsidRPr="00757C41">
        <w:rPr>
          <w:rStyle w:val="StyleUnderline"/>
          <w:highlight w:val="cyan"/>
        </w:rPr>
        <w:t>A</w:t>
      </w:r>
      <w:r w:rsidRPr="00166900">
        <w:rPr>
          <w:rStyle w:val="StyleUnderline"/>
        </w:rPr>
        <w:t>greement,</w:t>
      </w:r>
      <w:r w:rsidRPr="008301F8">
        <w:rPr>
          <w:sz w:val="10"/>
        </w:rPr>
        <w:t xml:space="preserve"> a deal that currently allows $584 billion worth of goods to cross the borders tariff-free each year. Exports to the U.S. accounted for 26 percent of Mexico’s gross domestic product in 2015, according to data compiled by Bloomberg, and remittances from Mexicans living in the U.S. totaled an additional 2 percent that year. </w:t>
      </w:r>
      <w:r w:rsidRPr="008301F8">
        <w:rPr>
          <w:rStyle w:val="StyleUnderline"/>
        </w:rPr>
        <w:t>Disruption in trade and remittances could be painful for Mexico’s economy. In light of the weakening relationship, Mexico has said it’s seeking to diversify trade, which could leave an opening for China to gain further influence in the region.</w:t>
      </w:r>
    </w:p>
    <w:p w14:paraId="04795D16" w14:textId="77777777" w:rsidR="00CC5B49" w:rsidRPr="00CC7440" w:rsidRDefault="00CC5B49" w:rsidP="00B545B1"/>
    <w:p w14:paraId="4D57806B" w14:textId="77777777" w:rsidR="00B545B1" w:rsidRDefault="00B545B1" w:rsidP="00B545B1">
      <w:pPr>
        <w:pStyle w:val="Heading3"/>
      </w:pPr>
      <w:r>
        <w:t>Relations Internal---A2:  Relations Resilient</w:t>
      </w:r>
    </w:p>
    <w:p w14:paraId="30E66509" w14:textId="77777777" w:rsidR="00B545B1" w:rsidRDefault="00B545B1" w:rsidP="00B545B1"/>
    <w:p w14:paraId="11BECDC8" w14:textId="77777777" w:rsidR="00B545B1" w:rsidRPr="0057346C" w:rsidRDefault="00B545B1" w:rsidP="00B545B1">
      <w:pPr>
        <w:pStyle w:val="Heading4"/>
      </w:pPr>
      <w:r>
        <w:t xml:space="preserve">Wall key – it’s a </w:t>
      </w:r>
      <w:r>
        <w:rPr>
          <w:u w:val="single"/>
        </w:rPr>
        <w:t xml:space="preserve">unique red line </w:t>
      </w:r>
      <w:r>
        <w:t xml:space="preserve">– resilience </w:t>
      </w:r>
      <w:r w:rsidRPr="0057346C">
        <w:rPr>
          <w:u w:val="single"/>
        </w:rPr>
        <w:t>takes out thumpers</w:t>
      </w:r>
      <w:r>
        <w:t xml:space="preserve"> but </w:t>
      </w:r>
      <w:r w:rsidRPr="0057346C">
        <w:rPr>
          <w:u w:val="single"/>
        </w:rPr>
        <w:t>not our link</w:t>
      </w:r>
    </w:p>
    <w:p w14:paraId="5FE93E62" w14:textId="77777777" w:rsidR="00B545B1" w:rsidRPr="00C25F37" w:rsidRDefault="00B545B1" w:rsidP="00B545B1">
      <w:r w:rsidRPr="00AE7369">
        <w:rPr>
          <w:rStyle w:val="Style13ptBold"/>
        </w:rPr>
        <w:t>Bernal 9/10</w:t>
      </w:r>
      <w:r>
        <w:t xml:space="preserve"> – Rafeal Bernal is a reporter at the Hill, 2017 (“</w:t>
      </w:r>
      <w:r w:rsidRPr="00B72914">
        <w:t>Mexican ambassador: Relationship with Trump is improving</w:t>
      </w:r>
      <w:r>
        <w:t xml:space="preserve">”, available online at </w:t>
      </w:r>
      <w:hyperlink r:id="rId100" w:history="1">
        <w:r w:rsidRPr="004C0ED4">
          <w:rPr>
            <w:rStyle w:val="Hyperlink"/>
          </w:rPr>
          <w:t>http://thehill.com/latino/349891-mexican-ambassador-relationship-with-trump-is-improving</w:t>
        </w:r>
      </w:hyperlink>
      <w:r>
        <w:t xml:space="preserve">, The Hill) </w:t>
      </w:r>
    </w:p>
    <w:p w14:paraId="120B0F72" w14:textId="77777777" w:rsidR="00B545B1" w:rsidRPr="00641404" w:rsidRDefault="00B545B1" w:rsidP="00B545B1">
      <w:pPr>
        <w:rPr>
          <w:sz w:val="16"/>
        </w:rPr>
      </w:pPr>
      <w:r w:rsidRPr="00C25F37">
        <w:rPr>
          <w:rStyle w:val="StyleUnderline"/>
          <w:highlight w:val="yellow"/>
        </w:rPr>
        <w:t>Mexican Ambassado</w:t>
      </w:r>
      <w:r w:rsidRPr="00C25F37">
        <w:rPr>
          <w:rStyle w:val="StyleUnderline"/>
        </w:rPr>
        <w:t>r</w:t>
      </w:r>
      <w:r w:rsidRPr="00641404">
        <w:rPr>
          <w:sz w:val="16"/>
        </w:rPr>
        <w:t xml:space="preserve"> Gerónimo Gutiérrez </w:t>
      </w:r>
      <w:r w:rsidRPr="00C25F37">
        <w:rPr>
          <w:rStyle w:val="StyleUnderline"/>
          <w:highlight w:val="yellow"/>
        </w:rPr>
        <w:t xml:space="preserve">says relations </w:t>
      </w:r>
      <w:r w:rsidRPr="007147D2">
        <w:rPr>
          <w:rStyle w:val="StyleUnderline"/>
        </w:rPr>
        <w:t>between his country and the Trump admin</w:t>
      </w:r>
      <w:r w:rsidRPr="00641404">
        <w:rPr>
          <w:sz w:val="16"/>
        </w:rPr>
        <w:t>istration</w:t>
      </w:r>
      <w:r w:rsidRPr="00C25F37">
        <w:rPr>
          <w:rStyle w:val="StyleUnderline"/>
          <w:highlight w:val="yellow"/>
        </w:rPr>
        <w:t xml:space="preserve"> have </w:t>
      </w:r>
      <w:r w:rsidRPr="00D20CFB">
        <w:rPr>
          <w:rStyle w:val="Emphasis"/>
          <w:highlight w:val="yellow"/>
        </w:rPr>
        <w:t>improved substantially</w:t>
      </w:r>
      <w:r w:rsidRPr="00C25F37">
        <w:rPr>
          <w:rStyle w:val="StyleUnderline"/>
          <w:highlight w:val="yellow"/>
        </w:rPr>
        <w:t xml:space="preserve"> </w:t>
      </w:r>
      <w:r w:rsidRPr="002257EF">
        <w:rPr>
          <w:rStyle w:val="StyleUnderline"/>
        </w:rPr>
        <w:t>in the last few months.</w:t>
      </w:r>
      <w:r>
        <w:rPr>
          <w:rStyle w:val="StyleUnderline"/>
        </w:rPr>
        <w:t xml:space="preserve"> </w:t>
      </w:r>
      <w:r w:rsidRPr="00641404">
        <w:rPr>
          <w:sz w:val="16"/>
        </w:rPr>
        <w:t>“</w:t>
      </w:r>
      <w:r w:rsidRPr="00C25F37">
        <w:rPr>
          <w:rStyle w:val="StyleUnderline"/>
        </w:rPr>
        <w:t xml:space="preserve">My own </w:t>
      </w:r>
      <w:r w:rsidRPr="00D20CFB">
        <w:rPr>
          <w:rStyle w:val="StyleUnderline"/>
        </w:rPr>
        <w:t xml:space="preserve">view is that </w:t>
      </w:r>
      <w:r w:rsidRPr="00C25F37">
        <w:rPr>
          <w:rStyle w:val="StyleUnderline"/>
          <w:highlight w:val="yellow"/>
        </w:rPr>
        <w:t xml:space="preserve">we’re in a </w:t>
      </w:r>
      <w:r w:rsidRPr="00D20CFB">
        <w:rPr>
          <w:rStyle w:val="Emphasis"/>
          <w:highlight w:val="yellow"/>
        </w:rPr>
        <w:t>better shape now</w:t>
      </w:r>
      <w:r w:rsidRPr="00C25F37">
        <w:rPr>
          <w:rStyle w:val="StyleUnderline"/>
          <w:highlight w:val="yellow"/>
        </w:rPr>
        <w:t xml:space="preserve"> than when we started </w:t>
      </w:r>
      <w:r w:rsidRPr="00D57898">
        <w:rPr>
          <w:rStyle w:val="StyleUnderline"/>
        </w:rPr>
        <w:t>early this year,”</w:t>
      </w:r>
      <w:r w:rsidRPr="00641404">
        <w:rPr>
          <w:sz w:val="16"/>
        </w:rPr>
        <w:t xml:space="preserve"> Gutiérrez said in an interview with The Hill. </w:t>
      </w:r>
      <w:r w:rsidRPr="00D20CFB">
        <w:rPr>
          <w:rStyle w:val="StyleUnderline"/>
        </w:rPr>
        <w:t xml:space="preserve">The </w:t>
      </w:r>
      <w:r w:rsidRPr="00641404">
        <w:rPr>
          <w:rStyle w:val="StyleUnderline"/>
          <w:highlight w:val="yellow"/>
        </w:rPr>
        <w:t>list of</w:t>
      </w:r>
      <w:r w:rsidRPr="00D20CFB">
        <w:rPr>
          <w:rStyle w:val="StyleUnderline"/>
        </w:rPr>
        <w:t xml:space="preserve"> </w:t>
      </w:r>
      <w:r w:rsidRPr="00D20CFB">
        <w:rPr>
          <w:rStyle w:val="StyleUnderline"/>
          <w:highlight w:val="yellow"/>
        </w:rPr>
        <w:t xml:space="preserve">differences </w:t>
      </w:r>
      <w:r w:rsidRPr="002257EF">
        <w:rPr>
          <w:rStyle w:val="StyleUnderline"/>
        </w:rPr>
        <w:t xml:space="preserve">between Trump and Mexico </w:t>
      </w:r>
      <w:r w:rsidRPr="00D20CFB">
        <w:rPr>
          <w:rStyle w:val="Emphasis"/>
          <w:highlight w:val="yellow"/>
        </w:rPr>
        <w:t>begins with the</w:t>
      </w:r>
      <w:r w:rsidRPr="00D20CFB">
        <w:rPr>
          <w:rStyle w:val="Emphasis"/>
        </w:rPr>
        <w:t xml:space="preserve"> president’s promise of a </w:t>
      </w:r>
      <w:r w:rsidRPr="00D20CFB">
        <w:rPr>
          <w:rStyle w:val="Emphasis"/>
          <w:highlight w:val="yellow"/>
        </w:rPr>
        <w:t>wall</w:t>
      </w:r>
      <w:r w:rsidRPr="00D20CFB">
        <w:rPr>
          <w:rStyle w:val="StyleUnderline"/>
        </w:rPr>
        <w:t xml:space="preserve"> on the border, which he says America’s neighbor will pay for</w:t>
      </w:r>
      <w:r w:rsidRPr="00641404">
        <w:rPr>
          <w:sz w:val="16"/>
        </w:rPr>
        <w:t xml:space="preserve">. It also encompasses the North American Free Trade Agreement, which Trump has threatened to cancel. </w:t>
      </w:r>
      <w:r w:rsidRPr="00641404">
        <w:rPr>
          <w:sz w:val="16"/>
          <w:highlight w:val="yellow"/>
        </w:rPr>
        <w:t>“</w:t>
      </w:r>
      <w:r w:rsidRPr="00C25F37">
        <w:rPr>
          <w:rStyle w:val="StyleUnderline"/>
          <w:highlight w:val="yellow"/>
        </w:rPr>
        <w:t xml:space="preserve">It’s no secret </w:t>
      </w:r>
      <w:r w:rsidRPr="00D20CFB">
        <w:rPr>
          <w:rStyle w:val="StyleUnderline"/>
        </w:rPr>
        <w:t xml:space="preserve">that </w:t>
      </w:r>
      <w:r w:rsidRPr="00C25F37">
        <w:rPr>
          <w:rStyle w:val="StyleUnderline"/>
          <w:highlight w:val="yellow"/>
        </w:rPr>
        <w:t xml:space="preserve">we have </w:t>
      </w:r>
      <w:r w:rsidRPr="00641404">
        <w:rPr>
          <w:rStyle w:val="StyleUnderline"/>
        </w:rPr>
        <w:t xml:space="preserve">had </w:t>
      </w:r>
      <w:r w:rsidRPr="002257EF">
        <w:rPr>
          <w:rStyle w:val="StyleUnderline"/>
        </w:rPr>
        <w:t xml:space="preserve">our share of </w:t>
      </w:r>
      <w:r w:rsidRPr="00C25F37">
        <w:rPr>
          <w:rStyle w:val="StyleUnderline"/>
          <w:highlight w:val="yellow"/>
        </w:rPr>
        <w:t>difference</w:t>
      </w:r>
      <w:r w:rsidRPr="00C25F37">
        <w:rPr>
          <w:rStyle w:val="StyleUnderline"/>
        </w:rPr>
        <w:t xml:space="preserve"> with the Trump administration. Those differences are public, they’re known. What </w:t>
      </w:r>
      <w:r w:rsidRPr="00C25F37">
        <w:rPr>
          <w:rStyle w:val="StyleUnderline"/>
          <w:highlight w:val="yellow"/>
        </w:rPr>
        <w:t xml:space="preserve">both sides have </w:t>
      </w:r>
      <w:r w:rsidRPr="00D20CFB">
        <w:rPr>
          <w:rStyle w:val="Emphasis"/>
          <w:highlight w:val="yellow"/>
        </w:rPr>
        <w:t xml:space="preserve">strived </w:t>
      </w:r>
      <w:r w:rsidRPr="00D20CFB">
        <w:rPr>
          <w:rStyle w:val="Emphasis"/>
        </w:rPr>
        <w:t xml:space="preserve">for is </w:t>
      </w:r>
      <w:r w:rsidRPr="00D20CFB">
        <w:rPr>
          <w:rStyle w:val="Emphasis"/>
          <w:highlight w:val="yellow"/>
        </w:rPr>
        <w:t>to find common ground</w:t>
      </w:r>
      <w:r w:rsidRPr="00C25F37">
        <w:rPr>
          <w:rStyle w:val="StyleUnderline"/>
          <w:highlight w:val="yellow"/>
        </w:rPr>
        <w:t xml:space="preserve"> </w:t>
      </w:r>
      <w:r w:rsidRPr="00641404">
        <w:rPr>
          <w:rStyle w:val="Emphasis"/>
          <w:highlight w:val="yellow"/>
        </w:rPr>
        <w:t>within</w:t>
      </w:r>
      <w:r w:rsidRPr="002257EF">
        <w:rPr>
          <w:rStyle w:val="Emphasis"/>
        </w:rPr>
        <w:t xml:space="preserve"> those </w:t>
      </w:r>
      <w:r w:rsidRPr="00641404">
        <w:rPr>
          <w:rStyle w:val="Emphasis"/>
          <w:highlight w:val="yellow"/>
        </w:rPr>
        <w:t>differences</w:t>
      </w:r>
      <w:r w:rsidRPr="00641404">
        <w:rPr>
          <w:sz w:val="16"/>
          <w:highlight w:val="yellow"/>
        </w:rPr>
        <w:t>,”</w:t>
      </w:r>
      <w:r w:rsidRPr="00641404">
        <w:rPr>
          <w:sz w:val="16"/>
        </w:rPr>
        <w:t xml:space="preserve"> Gutierrez said.</w:t>
      </w:r>
      <w:r w:rsidRPr="00641404">
        <w:rPr>
          <w:rStyle w:val="StyleUnderline"/>
          <w:sz w:val="16"/>
        </w:rPr>
        <w:t xml:space="preserve"> </w:t>
      </w:r>
      <w:r w:rsidRPr="00C25F37">
        <w:rPr>
          <w:rStyle w:val="StyleUnderline"/>
          <w:highlight w:val="yellow"/>
        </w:rPr>
        <w:t xml:space="preserve">“One of the </w:t>
      </w:r>
      <w:r w:rsidRPr="00D20CFB">
        <w:rPr>
          <w:rStyle w:val="Emphasis"/>
          <w:highlight w:val="yellow"/>
        </w:rPr>
        <w:t>positive things</w:t>
      </w:r>
      <w:r w:rsidRPr="00C25F37">
        <w:rPr>
          <w:rStyle w:val="StyleUnderline"/>
        </w:rPr>
        <w:t xml:space="preserve"> about what has been </w:t>
      </w:r>
      <w:r w:rsidRPr="00D20CFB">
        <w:rPr>
          <w:rStyle w:val="StyleUnderline"/>
          <w:highlight w:val="yellow"/>
        </w:rPr>
        <w:t>built over the past</w:t>
      </w:r>
      <w:r w:rsidRPr="00C25F37">
        <w:rPr>
          <w:rStyle w:val="StyleUnderline"/>
        </w:rPr>
        <w:t xml:space="preserve"> six to eight </w:t>
      </w:r>
      <w:r w:rsidRPr="00C25F37">
        <w:rPr>
          <w:rStyle w:val="StyleUnderline"/>
          <w:highlight w:val="yellow"/>
        </w:rPr>
        <w:t xml:space="preserve">months is </w:t>
      </w:r>
      <w:r w:rsidRPr="00D20CFB">
        <w:rPr>
          <w:rStyle w:val="StyleUnderline"/>
        </w:rPr>
        <w:t xml:space="preserve">the fact that </w:t>
      </w:r>
      <w:r w:rsidRPr="00D20CFB">
        <w:rPr>
          <w:rStyle w:val="Emphasis"/>
          <w:highlight w:val="yellow"/>
        </w:rPr>
        <w:t>both sides</w:t>
      </w:r>
      <w:r w:rsidRPr="00C25F37">
        <w:rPr>
          <w:rStyle w:val="StyleUnderline"/>
          <w:highlight w:val="yellow"/>
        </w:rPr>
        <w:t xml:space="preserve"> believe the other</w:t>
      </w:r>
      <w:r w:rsidRPr="00D20CFB">
        <w:rPr>
          <w:rStyle w:val="StyleUnderline"/>
        </w:rPr>
        <w:t xml:space="preserve"> guy </w:t>
      </w:r>
      <w:r w:rsidRPr="00C25F37">
        <w:rPr>
          <w:rStyle w:val="StyleUnderline"/>
          <w:highlight w:val="yellow"/>
        </w:rPr>
        <w:t xml:space="preserve">is </w:t>
      </w:r>
      <w:r w:rsidRPr="007147D2">
        <w:rPr>
          <w:rStyle w:val="Emphasis"/>
          <w:highlight w:val="yellow"/>
        </w:rPr>
        <w:t>honestly trying</w:t>
      </w:r>
      <w:r w:rsidRPr="00C25F37">
        <w:rPr>
          <w:rStyle w:val="StyleUnderline"/>
          <w:highlight w:val="yellow"/>
        </w:rPr>
        <w:t xml:space="preserve"> </w:t>
      </w:r>
      <w:r w:rsidRPr="002257EF">
        <w:rPr>
          <w:rStyle w:val="StyleUnderline"/>
        </w:rPr>
        <w:t>to reach a deal</w:t>
      </w:r>
      <w:r w:rsidRPr="00C25F37">
        <w:rPr>
          <w:rStyle w:val="StyleUnderline"/>
        </w:rPr>
        <w:t xml:space="preserve"> on different aspects of the relationship.</w:t>
      </w:r>
      <w:r>
        <w:rPr>
          <w:u w:val="single"/>
        </w:rPr>
        <w:t xml:space="preserve"> </w:t>
      </w:r>
      <w:r w:rsidRPr="00D20CFB">
        <w:rPr>
          <w:rStyle w:val="StyleUnderline"/>
        </w:rPr>
        <w:t xml:space="preserve">The ambassador said </w:t>
      </w:r>
      <w:r w:rsidRPr="00C25F37">
        <w:rPr>
          <w:rStyle w:val="StyleUnderline"/>
          <w:highlight w:val="yellow"/>
        </w:rPr>
        <w:t>there are “</w:t>
      </w:r>
      <w:r w:rsidRPr="00D20CFB">
        <w:rPr>
          <w:rStyle w:val="Emphasis"/>
          <w:highlight w:val="yellow"/>
        </w:rPr>
        <w:t>very clear red lines</w:t>
      </w:r>
      <w:r w:rsidRPr="00C25F37">
        <w:rPr>
          <w:rStyle w:val="StyleUnderline"/>
          <w:highlight w:val="yellow"/>
        </w:rPr>
        <w:t xml:space="preserve"> </w:t>
      </w:r>
      <w:r w:rsidRPr="00D20CFB">
        <w:rPr>
          <w:rStyle w:val="StyleUnderline"/>
        </w:rPr>
        <w:t>for both sides.”</w:t>
      </w:r>
      <w:r>
        <w:rPr>
          <w:u w:val="single"/>
        </w:rPr>
        <w:t xml:space="preserve"> </w:t>
      </w:r>
      <w:r w:rsidRPr="00641404">
        <w:rPr>
          <w:sz w:val="16"/>
        </w:rPr>
        <w:t>“</w:t>
      </w:r>
      <w:r w:rsidRPr="00D20CFB">
        <w:rPr>
          <w:rStyle w:val="StyleUnderline"/>
          <w:highlight w:val="yellow"/>
        </w:rPr>
        <w:t xml:space="preserve">One for us is </w:t>
      </w:r>
      <w:r w:rsidRPr="00D20CFB">
        <w:rPr>
          <w:rStyle w:val="Emphasis"/>
          <w:highlight w:val="yellow"/>
        </w:rPr>
        <w:t>clearly the issue of the wall</w:t>
      </w:r>
      <w:r w:rsidRPr="00D20CFB">
        <w:rPr>
          <w:rStyle w:val="StyleUnderline"/>
        </w:rPr>
        <w:t>, or paying for the wall</w:t>
      </w:r>
      <w:r w:rsidRPr="0008209E">
        <w:rPr>
          <w:rStyle w:val="StyleUnderline"/>
        </w:rPr>
        <w:t>. But once those red lines are clear, we u</w:t>
      </w:r>
      <w:r w:rsidRPr="00C25F37">
        <w:rPr>
          <w:rStyle w:val="StyleUnderline"/>
        </w:rPr>
        <w:t>nderstand better each other’s priorities, we do try to find common ground.”</w:t>
      </w:r>
      <w:r w:rsidRPr="00641404">
        <w:rPr>
          <w:sz w:val="16"/>
        </w:rPr>
        <w:t xml:space="preserve"> </w:t>
      </w:r>
      <w:r w:rsidRPr="00641404">
        <w:rPr>
          <w:sz w:val="16"/>
          <w:szCs w:val="16"/>
        </w:rPr>
        <w:t xml:space="preserve">Another core Trump issue is immigration enforcement, a sensitivity for Mexico because roughly 5.6 million of its citizens are undocumented immigrants in the United States. “It’s very clear for us being the Mexican government that it’s really up to the United States, its institutions and its people to determine what type of immigration system is best for the United States,” said Gutiérrez. At the same time, he said, it's Mexico's duty to protect the interests of its citizens in the United States. </w:t>
      </w:r>
      <w:r w:rsidRPr="002257EF">
        <w:rPr>
          <w:rStyle w:val="StyleUnderline"/>
        </w:rPr>
        <w:t>Trump nixed</w:t>
      </w:r>
      <w:r w:rsidRPr="002257EF">
        <w:rPr>
          <w:sz w:val="16"/>
          <w:szCs w:val="16"/>
        </w:rPr>
        <w:t xml:space="preserve"> a key immigration program, Deferred Action for Childhood Arrivals </w:t>
      </w:r>
      <w:r w:rsidRPr="002257EF">
        <w:rPr>
          <w:rStyle w:val="StyleUnderline"/>
        </w:rPr>
        <w:t>(DACA</w:t>
      </w:r>
      <w:r w:rsidRPr="002257EF">
        <w:rPr>
          <w:sz w:val="16"/>
          <w:szCs w:val="16"/>
        </w:rPr>
        <w:t xml:space="preserve">), on Tuesday, sparking debate on how to deal with its nearly 800,000 recipients, 68 percent of whom are Mexican citizens. Under DACA, undocumented immigrants brought to the United States as children were given work permits and deferral from deportation for two-year periods. </w:t>
      </w:r>
      <w:r w:rsidRPr="002257EF">
        <w:rPr>
          <w:rStyle w:val="StyleUnderline"/>
        </w:rPr>
        <w:t>Mexico</w:t>
      </w:r>
      <w:r w:rsidRPr="002257EF">
        <w:rPr>
          <w:sz w:val="16"/>
          <w:szCs w:val="16"/>
        </w:rPr>
        <w:t xml:space="preserve"> chose not to stay in the sidelines despite DACA being a domestic issue, Gutiérrez said. The country has </w:t>
      </w:r>
      <w:r w:rsidRPr="002257EF">
        <w:rPr>
          <w:rStyle w:val="StyleUnderline"/>
        </w:rPr>
        <w:t>vowed to lobby Congress for passage of a bill enshrining into law the program's benefits</w:t>
      </w:r>
      <w:r w:rsidRPr="002257EF">
        <w:rPr>
          <w:sz w:val="16"/>
          <w:szCs w:val="16"/>
        </w:rPr>
        <w:t xml:space="preserve">, while providing legal assistance to DACA recipients who wish to remain in the United States. “We will make use of all the appropriate tools that we have available,” he said. Mexico has not handled a specific firm to handle DACA. “At this stage, at least, </w:t>
      </w:r>
      <w:r w:rsidRPr="002257EF">
        <w:rPr>
          <w:rStyle w:val="StyleUnderline"/>
        </w:rPr>
        <w:t>we’re engaging directly with legislators</w:t>
      </w:r>
      <w:r w:rsidRPr="002257EF">
        <w:rPr>
          <w:sz w:val="16"/>
          <w:szCs w:val="16"/>
        </w:rPr>
        <w:t xml:space="preserve"> to try to express our point of view, </w:t>
      </w:r>
      <w:r w:rsidRPr="002257EF">
        <w:rPr>
          <w:rStyle w:val="StyleUnderline"/>
        </w:rPr>
        <w:t xml:space="preserve">which is pretty much </w:t>
      </w:r>
      <w:r w:rsidRPr="002257EF">
        <w:rPr>
          <w:rStyle w:val="Emphasis"/>
        </w:rPr>
        <w:t>fair game</w:t>
      </w:r>
      <w:r w:rsidRPr="002257EF">
        <w:rPr>
          <w:rStyle w:val="StyleUnderline"/>
        </w:rPr>
        <w:t xml:space="preserve"> in the way governments interact with the U.S. Congress here in different realms</w:t>
      </w:r>
      <w:r w:rsidRPr="002257EF">
        <w:rPr>
          <w:sz w:val="16"/>
          <w:szCs w:val="16"/>
        </w:rPr>
        <w:t xml:space="preserve">,” he said. </w:t>
      </w:r>
      <w:r w:rsidRPr="002257EF">
        <w:rPr>
          <w:rStyle w:val="StyleUnderline"/>
        </w:rPr>
        <w:t xml:space="preserve">“[DACA] represents an important inflection point that calls for an increase in more active engagement with Congress, but it’s </w:t>
      </w:r>
      <w:r w:rsidRPr="002257EF">
        <w:rPr>
          <w:rStyle w:val="Emphasis"/>
        </w:rPr>
        <w:t>not as if we’re changing our whole approach</w:t>
      </w:r>
      <w:r w:rsidRPr="002257EF">
        <w:rPr>
          <w:sz w:val="16"/>
          <w:szCs w:val="16"/>
        </w:rPr>
        <w:t xml:space="preserve">,” Gutiérrez added. The defense of so-called “Dreamers” ‘— DACA recipients and other undocumented immigrants brought to the country as children — has put Mexico in an uncomfortable position. Critics argue that if Mexico truly valued Dreamers, it would be fighting to take them back. “It’s not that we don’t want them back,” said Gutiérrez. “It’s that they have made a life here since they were children. I think there’s a difference. “[Dreamers are] basically like any other children in the United States. By this time it’s very likely that they have jobs, that they are, some of them, married, they may even have a kid or two that was born here in the U.S., they might even have a small home, a mortgage, a dog and a car. Would it be easy for them to return?” </w:t>
      </w:r>
      <w:r w:rsidRPr="002257EF">
        <w:rPr>
          <w:rStyle w:val="StyleUnderline"/>
        </w:rPr>
        <w:t>Gutiérrez said Mexico's lobbying effort on DACA and other issues is “nothing new,”</w:t>
      </w:r>
      <w:r w:rsidRPr="00641404">
        <w:rPr>
          <w:sz w:val="16"/>
          <w:szCs w:val="16"/>
        </w:rPr>
        <w:t xml:space="preserve"> but the country's Washington strategy has traditionally privileged engagement with the executive branch. Under Trump, that's been made more difficult by bilateral tension and Trump's own unorthodox way of doing politics. Gutiérrez said Trump's tweets — Mexico has been a favorite target — serve a different political purpose than official lines of communication, but the country has no choice but to take them seriously. “Obviously, I think it would be unwise not to treat any public expression of the president of the United States seriously. He is the president of the United States,” he said. </w:t>
      </w:r>
      <w:r w:rsidRPr="00641404">
        <w:rPr>
          <w:sz w:val="16"/>
        </w:rPr>
        <w:t xml:space="preserve">Gutiérrez added that </w:t>
      </w:r>
      <w:r w:rsidRPr="00C25F37">
        <w:rPr>
          <w:rStyle w:val="StyleUnderline"/>
          <w:highlight w:val="yellow"/>
        </w:rPr>
        <w:t xml:space="preserve">public perception of </w:t>
      </w:r>
      <w:r w:rsidRPr="007147D2">
        <w:rPr>
          <w:rStyle w:val="StyleUnderline"/>
        </w:rPr>
        <w:t xml:space="preserve">the bilateral </w:t>
      </w:r>
      <w:r w:rsidRPr="00C25F37">
        <w:rPr>
          <w:rStyle w:val="StyleUnderline"/>
          <w:highlight w:val="yellow"/>
        </w:rPr>
        <w:t>relations</w:t>
      </w:r>
      <w:r w:rsidRPr="007147D2">
        <w:rPr>
          <w:rStyle w:val="StyleUnderline"/>
        </w:rPr>
        <w:t>hip</w:t>
      </w:r>
      <w:r w:rsidRPr="00C25F37">
        <w:rPr>
          <w:rStyle w:val="StyleUnderline"/>
          <w:highlight w:val="yellow"/>
        </w:rPr>
        <w:t xml:space="preserve"> “is</w:t>
      </w:r>
      <w:r w:rsidRPr="007147D2">
        <w:rPr>
          <w:rStyle w:val="StyleUnderline"/>
        </w:rPr>
        <w:t xml:space="preserve"> somewhat </w:t>
      </w:r>
      <w:r w:rsidRPr="00641404">
        <w:rPr>
          <w:rStyle w:val="Emphasis"/>
          <w:highlight w:val="yellow"/>
        </w:rPr>
        <w:t>distinct from what is actually going on</w:t>
      </w:r>
      <w:r w:rsidRPr="00641404">
        <w:rPr>
          <w:sz w:val="16"/>
        </w:rPr>
        <w:t>,” but admitted the two governments share the blame for that. “</w:t>
      </w:r>
      <w:r w:rsidRPr="00C25F37">
        <w:rPr>
          <w:rStyle w:val="StyleUnderline"/>
        </w:rPr>
        <w:t>Something that both sides have mishandled is we have not probably done a very good job in informing our constituencies. Why is it important, the relationship? Why is it better to work together? Why are we doing X or Y thing?” he said.</w:t>
      </w:r>
      <w:r w:rsidRPr="00641404">
        <w:rPr>
          <w:sz w:val="16"/>
        </w:rPr>
        <w:t xml:space="preserve"> </w:t>
      </w:r>
      <w:r w:rsidRPr="00641404">
        <w:rPr>
          <w:sz w:val="16"/>
          <w:szCs w:val="16"/>
        </w:rPr>
        <w:t xml:space="preserve">“Being self-critical, there’s a need to address that. People would be inclined to have a better opinion of Mexico in general if they were better informed by ourselves about what we do with the United States.” Still, Gutierrez admitted the relationship faces pressing challenges, including the future of NAFTA. NAFTA negotiators finished the second round of talks in Mexico City Tuesday, and will reconvene in Ottawa on Sept. 23. “Relatively soon we’ll find ourselves dealing with the more complicated issues, the [trade] deficit, Chapter 19, rules of origin. There’s where we’ll see a little bit more stress,” said Gutiérrez. Gutierrez recognized that negotiations on the more difficult issues had the potential to terminate the 25-year-old trade deal. “Are we ready to live without NAFTA? Yes we are. Do we think that’s the best option? Not necessarily.” </w:t>
      </w:r>
      <w:r w:rsidRPr="00641404">
        <w:rPr>
          <w:sz w:val="16"/>
        </w:rPr>
        <w:t xml:space="preserve">Still, </w:t>
      </w:r>
      <w:r w:rsidRPr="00D20CFB">
        <w:rPr>
          <w:rStyle w:val="StyleUnderline"/>
        </w:rPr>
        <w:t xml:space="preserve">Gutiérrez said </w:t>
      </w:r>
      <w:r w:rsidRPr="00C25F37">
        <w:rPr>
          <w:rStyle w:val="StyleUnderline"/>
          <w:highlight w:val="yellow"/>
        </w:rPr>
        <w:t>the bilateral relationship, despite</w:t>
      </w:r>
      <w:r w:rsidRPr="007147D2">
        <w:rPr>
          <w:rStyle w:val="StyleUnderline"/>
        </w:rPr>
        <w:t xml:space="preserve"> its </w:t>
      </w:r>
      <w:r w:rsidRPr="00C25F37">
        <w:rPr>
          <w:rStyle w:val="StyleUnderline"/>
          <w:highlight w:val="yellow"/>
        </w:rPr>
        <w:t xml:space="preserve">difficulties, is a </w:t>
      </w:r>
      <w:r w:rsidRPr="00D20CFB">
        <w:rPr>
          <w:rStyle w:val="Emphasis"/>
          <w:highlight w:val="yellow"/>
        </w:rPr>
        <w:t>top priority</w:t>
      </w:r>
      <w:r w:rsidRPr="007147D2">
        <w:rPr>
          <w:rStyle w:val="StyleUnderline"/>
          <w:highlight w:val="yellow"/>
        </w:rPr>
        <w:t xml:space="preserve"> </w:t>
      </w:r>
      <w:r w:rsidRPr="002257EF">
        <w:rPr>
          <w:rStyle w:val="StyleUnderline"/>
        </w:rPr>
        <w:t>for the Mexican government</w:t>
      </w:r>
      <w:r w:rsidRPr="00641404">
        <w:rPr>
          <w:sz w:val="16"/>
          <w:highlight w:val="yellow"/>
        </w:rPr>
        <w:t>.</w:t>
      </w:r>
      <w:r w:rsidRPr="00641404">
        <w:rPr>
          <w:sz w:val="16"/>
        </w:rPr>
        <w:t xml:space="preserve"> “We have had our own share of difficult pills to swallow. </w:t>
      </w:r>
      <w:r w:rsidRPr="00D20CFB">
        <w:rPr>
          <w:rStyle w:val="Emphasis"/>
        </w:rPr>
        <w:t xml:space="preserve">We believe that </w:t>
      </w:r>
      <w:r w:rsidRPr="00C25F37">
        <w:rPr>
          <w:rStyle w:val="Emphasis"/>
          <w:highlight w:val="yellow"/>
        </w:rPr>
        <w:t xml:space="preserve">unless something extraordinary happens, the relationship </w:t>
      </w:r>
      <w:r w:rsidRPr="00D20CFB">
        <w:rPr>
          <w:rStyle w:val="Emphasis"/>
        </w:rPr>
        <w:t xml:space="preserve">between the United States and Mexico </w:t>
      </w:r>
      <w:r w:rsidRPr="00C25F37">
        <w:rPr>
          <w:rStyle w:val="Emphasis"/>
          <w:highlight w:val="yellow"/>
        </w:rPr>
        <w:t xml:space="preserve">is </w:t>
      </w:r>
      <w:r w:rsidRPr="00D20CFB">
        <w:rPr>
          <w:rStyle w:val="Emphasis"/>
        </w:rPr>
        <w:t xml:space="preserve">really </w:t>
      </w:r>
      <w:r w:rsidRPr="00C25F37">
        <w:rPr>
          <w:rStyle w:val="Emphasis"/>
          <w:highlight w:val="yellow"/>
        </w:rPr>
        <w:t>for the long run,”</w:t>
      </w:r>
      <w:r w:rsidRPr="00641404">
        <w:rPr>
          <w:sz w:val="16"/>
        </w:rPr>
        <w:t xml:space="preserve"> said Gutiérrez. “</w:t>
      </w:r>
      <w:r w:rsidRPr="00C25F37">
        <w:rPr>
          <w:rStyle w:val="StyleUnderline"/>
        </w:rPr>
        <w:t xml:space="preserve">That’s why we will try to put less attention to the daily narrative that goes on about the U.S.-Mexico relationship and try to focus more on achieving the goals that we have set forth, </w:t>
      </w:r>
      <w:r w:rsidRPr="00D20CFB">
        <w:rPr>
          <w:rStyle w:val="Emphasis"/>
          <w:highlight w:val="yellow"/>
        </w:rPr>
        <w:t xml:space="preserve">but that doesn’t mean </w:t>
      </w:r>
      <w:r w:rsidRPr="007147D2">
        <w:rPr>
          <w:rStyle w:val="Emphasis"/>
        </w:rPr>
        <w:t xml:space="preserve">that </w:t>
      </w:r>
      <w:r w:rsidRPr="00D20CFB">
        <w:rPr>
          <w:rStyle w:val="Emphasis"/>
          <w:highlight w:val="yellow"/>
        </w:rPr>
        <w:t>there are not limits</w:t>
      </w:r>
      <w:r w:rsidRPr="00C25F37">
        <w:rPr>
          <w:rStyle w:val="StyleUnderline"/>
        </w:rPr>
        <w:t>.”</w:t>
      </w:r>
    </w:p>
    <w:p w14:paraId="4D5C33B9" w14:textId="77777777" w:rsidR="00B545B1" w:rsidRDefault="00B545B1" w:rsidP="00B545B1"/>
    <w:p w14:paraId="65391998" w14:textId="77777777" w:rsidR="00B545B1" w:rsidRPr="00DF6815" w:rsidRDefault="00B545B1" w:rsidP="00B545B1">
      <w:pPr>
        <w:pStyle w:val="Heading4"/>
      </w:pPr>
      <w:r>
        <w:t xml:space="preserve">Our internal link not resilient – rising anti-american backlash sets off </w:t>
      </w:r>
      <w:r>
        <w:rPr>
          <w:u w:val="single"/>
        </w:rPr>
        <w:t xml:space="preserve">mutually reinforcing spiral </w:t>
      </w:r>
      <w:r>
        <w:t xml:space="preserve">of relations collapse - decks US global leadership </w:t>
      </w:r>
    </w:p>
    <w:p w14:paraId="5A97D0CE" w14:textId="77777777" w:rsidR="00B545B1" w:rsidRDefault="00B545B1" w:rsidP="00B545B1">
      <w:r w:rsidRPr="009964F4">
        <w:rPr>
          <w:rStyle w:val="Style13ptBold"/>
        </w:rPr>
        <w:t>Brzezinski 12</w:t>
      </w:r>
      <w:r>
        <w:rPr>
          <w:sz w:val="23"/>
          <w:szCs w:val="23"/>
        </w:rPr>
        <w:t xml:space="preserve"> </w:t>
      </w:r>
      <w:r>
        <w:rPr>
          <w:sz w:val="16"/>
          <w:szCs w:val="16"/>
        </w:rPr>
        <w:t>– former National Security Adviser (Zbigniew, “Strategic Vision: America and the Crisis of Global Power”, 2012, pp. 195-201)</w:t>
      </w:r>
    </w:p>
    <w:p w14:paraId="0D3260F5" w14:textId="77777777" w:rsidR="00B545B1" w:rsidRPr="00DF6815" w:rsidRDefault="00B545B1" w:rsidP="00B545B1">
      <w:pPr>
        <w:rPr>
          <w:rStyle w:val="StyleUnderline"/>
        </w:rPr>
      </w:pPr>
      <w:r w:rsidRPr="00BD4ACA">
        <w:rPr>
          <w:sz w:val="16"/>
        </w:rPr>
        <w:t xml:space="preserve">Defeating the narcotics pandemic would become exponentially more difficult if the United States declined, its financial and military resources dwindled, and its policies became more unilateral. </w:t>
      </w:r>
      <w:r w:rsidRPr="001A2731">
        <w:rPr>
          <w:rStyle w:val="StyleUnderline"/>
          <w:highlight w:val="yellow"/>
        </w:rPr>
        <w:t>Should</w:t>
      </w:r>
      <w:r w:rsidRPr="001A2731">
        <w:rPr>
          <w:rStyle w:val="StyleUnderline"/>
        </w:rPr>
        <w:t xml:space="preserve"> the current </w:t>
      </w:r>
      <w:r w:rsidRPr="001A2731">
        <w:rPr>
          <w:rStyle w:val="StyleUnderline"/>
          <w:highlight w:val="yellow"/>
        </w:rPr>
        <w:t>strong</w:t>
      </w:r>
      <w:r w:rsidRPr="001A2731">
        <w:rPr>
          <w:rStyle w:val="StyleUnderline"/>
        </w:rPr>
        <w:t xml:space="preserve"> north-south </w:t>
      </w:r>
      <w:r w:rsidRPr="001A2731">
        <w:rPr>
          <w:rStyle w:val="StyleUnderline"/>
          <w:highlight w:val="yellow"/>
        </w:rPr>
        <w:t>partnership</w:t>
      </w:r>
      <w:r w:rsidRPr="001A2731">
        <w:rPr>
          <w:rStyle w:val="StyleUnderline"/>
        </w:rPr>
        <w:t xml:space="preserve"> then </w:t>
      </w:r>
      <w:r w:rsidRPr="001A2731">
        <w:rPr>
          <w:rStyle w:val="StyleUnderline"/>
          <w:highlight w:val="yellow"/>
        </w:rPr>
        <w:t>cease</w:t>
      </w:r>
      <w:r w:rsidRPr="001A2731">
        <w:rPr>
          <w:rStyle w:val="StyleUnderline"/>
        </w:rPr>
        <w:t xml:space="preserve"> to exist </w:t>
      </w:r>
      <w:r w:rsidRPr="001A2731">
        <w:rPr>
          <w:rStyle w:val="StyleUnderline"/>
          <w:highlight w:val="yellow"/>
        </w:rPr>
        <w:t>because</w:t>
      </w:r>
      <w:r w:rsidRPr="001A2731">
        <w:rPr>
          <w:rStyle w:val="StyleUnderline"/>
        </w:rPr>
        <w:t xml:space="preserve"> of </w:t>
      </w:r>
      <w:r w:rsidRPr="0019608D">
        <w:rPr>
          <w:rStyle w:val="Emphasis"/>
          <w:highlight w:val="yellow"/>
        </w:rPr>
        <w:t>growing anti- Americanism</w:t>
      </w:r>
      <w:r w:rsidRPr="001A2731">
        <w:rPr>
          <w:rStyle w:val="StyleUnderline"/>
          <w:highlight w:val="yellow"/>
        </w:rPr>
        <w:t xml:space="preserve"> </w:t>
      </w:r>
      <w:r w:rsidRPr="00D46260">
        <w:rPr>
          <w:rStyle w:val="StyleUnderline"/>
        </w:rPr>
        <w:t xml:space="preserve">in Mexico </w:t>
      </w:r>
      <w:r w:rsidRPr="001A2731">
        <w:rPr>
          <w:rStyle w:val="StyleUnderline"/>
          <w:highlight w:val="yellow"/>
        </w:rPr>
        <w:t>resulting from America’s</w:t>
      </w:r>
      <w:r w:rsidRPr="00BD4ACA">
        <w:rPr>
          <w:sz w:val="16"/>
        </w:rPr>
        <w:t xml:space="preserve"> economic protectionism and </w:t>
      </w:r>
      <w:r w:rsidRPr="001A2731">
        <w:rPr>
          <w:rStyle w:val="Emphasis"/>
          <w:highlight w:val="yellow"/>
        </w:rPr>
        <w:t>harsh</w:t>
      </w:r>
      <w:r w:rsidRPr="001A2731">
        <w:rPr>
          <w:rStyle w:val="Emphasis"/>
        </w:rPr>
        <w:t xml:space="preserve"> </w:t>
      </w:r>
      <w:r w:rsidRPr="00491DC5">
        <w:rPr>
          <w:rStyle w:val="Emphasis"/>
          <w:highlight w:val="yellow"/>
        </w:rPr>
        <w:t>immigration policies</w:t>
      </w:r>
      <w:r w:rsidRPr="001A2731">
        <w:rPr>
          <w:sz w:val="16"/>
          <w:highlight w:val="yellow"/>
        </w:rPr>
        <w:t>,</w:t>
      </w:r>
      <w:r w:rsidRPr="00BD4ACA">
        <w:rPr>
          <w:sz w:val="16"/>
        </w:rPr>
        <w:t xml:space="preserve"> </w:t>
      </w:r>
      <w:r w:rsidRPr="00283E36">
        <w:rPr>
          <w:highlight w:val="yellow"/>
          <w:u w:val="single"/>
        </w:rPr>
        <w:t>the</w:t>
      </w:r>
      <w:r w:rsidRPr="00BD4ACA">
        <w:rPr>
          <w:sz w:val="16"/>
        </w:rPr>
        <w:t xml:space="preserve"> subsequent </w:t>
      </w:r>
      <w:r w:rsidRPr="0019608D">
        <w:rPr>
          <w:rStyle w:val="Emphasis"/>
          <w:highlight w:val="yellow"/>
        </w:rPr>
        <w:t>reorientation of</w:t>
      </w:r>
      <w:r w:rsidRPr="00D46260">
        <w:rPr>
          <w:rStyle w:val="Emphasis"/>
        </w:rPr>
        <w:t xml:space="preserve"> the </w:t>
      </w:r>
      <w:r w:rsidRPr="0019608D">
        <w:rPr>
          <w:rStyle w:val="Emphasis"/>
          <w:highlight w:val="yellow"/>
        </w:rPr>
        <w:t>Mexican gov</w:t>
      </w:r>
      <w:r w:rsidRPr="00D46260">
        <w:rPr>
          <w:rStyle w:val="Emphasis"/>
        </w:rPr>
        <w:t xml:space="preserve">ernment </w:t>
      </w:r>
      <w:r w:rsidRPr="00283E36">
        <w:rPr>
          <w:rStyle w:val="Emphasis"/>
          <w:highlight w:val="yellow"/>
        </w:rPr>
        <w:t>away from full coop</w:t>
      </w:r>
      <w:r w:rsidRPr="00D46260">
        <w:rPr>
          <w:rStyle w:val="Emphasis"/>
        </w:rPr>
        <w:t>eration</w:t>
      </w:r>
      <w:r w:rsidRPr="00D46260">
        <w:rPr>
          <w:u w:val="single"/>
        </w:rPr>
        <w:t xml:space="preserve"> </w:t>
      </w:r>
      <w:r w:rsidRPr="00283E36">
        <w:rPr>
          <w:highlight w:val="yellow"/>
          <w:u w:val="single"/>
        </w:rPr>
        <w:t>with the U</w:t>
      </w:r>
      <w:r w:rsidRPr="00283E36">
        <w:rPr>
          <w:u w:val="single"/>
        </w:rPr>
        <w:t xml:space="preserve">nited </w:t>
      </w:r>
      <w:r w:rsidRPr="00283E36">
        <w:rPr>
          <w:highlight w:val="yellow"/>
          <w:u w:val="single"/>
        </w:rPr>
        <w:t>S</w:t>
      </w:r>
      <w:r w:rsidRPr="00283E36">
        <w:rPr>
          <w:u w:val="single"/>
        </w:rPr>
        <w:t xml:space="preserve">tates </w:t>
      </w:r>
      <w:r w:rsidRPr="00283E36">
        <w:rPr>
          <w:highlight w:val="yellow"/>
          <w:u w:val="single"/>
        </w:rPr>
        <w:t>would weaken</w:t>
      </w:r>
      <w:r w:rsidRPr="00283E36">
        <w:rPr>
          <w:u w:val="single"/>
        </w:rPr>
        <w:t xml:space="preserve"> the </w:t>
      </w:r>
      <w:r w:rsidRPr="00283E36">
        <w:rPr>
          <w:highlight w:val="yellow"/>
          <w:u w:val="single"/>
        </w:rPr>
        <w:t>effectiveness</w:t>
      </w:r>
      <w:r w:rsidRPr="00283E36">
        <w:rPr>
          <w:u w:val="single"/>
        </w:rPr>
        <w:t xml:space="preserve"> </w:t>
      </w:r>
      <w:r w:rsidRPr="001A2731">
        <w:rPr>
          <w:u w:val="single"/>
        </w:rPr>
        <w:t xml:space="preserve">of </w:t>
      </w:r>
      <w:r w:rsidRPr="001A2731">
        <w:t>any American counternarcotics efforts. Furthermore</w:t>
      </w:r>
      <w:r w:rsidRPr="00283E36">
        <w:rPr>
          <w:sz w:val="16"/>
        </w:rPr>
        <w:t xml:space="preserve">, </w:t>
      </w:r>
      <w:r w:rsidRPr="00283E36">
        <w:rPr>
          <w:rStyle w:val="Emphasis"/>
        </w:rPr>
        <w:t xml:space="preserve">a </w:t>
      </w:r>
      <w:r w:rsidRPr="00283E36">
        <w:rPr>
          <w:rStyle w:val="Emphasis"/>
          <w:highlight w:val="yellow"/>
        </w:rPr>
        <w:t>Mexican government</w:t>
      </w:r>
      <w:r w:rsidRPr="00283E36">
        <w:rPr>
          <w:rStyle w:val="Emphasis"/>
        </w:rPr>
        <w:t xml:space="preserve"> lacking US support </w:t>
      </w:r>
      <w:r w:rsidRPr="00283E36">
        <w:rPr>
          <w:rStyle w:val="Emphasis"/>
          <w:highlight w:val="yellow"/>
        </w:rPr>
        <w:t xml:space="preserve">would </w:t>
      </w:r>
      <w:r w:rsidRPr="001A2731">
        <w:rPr>
          <w:rStyle w:val="Emphasis"/>
        </w:rPr>
        <w:t>find it impossible to defeat the drug cartels,</w:t>
      </w:r>
      <w:r w:rsidRPr="001A2731">
        <w:rPr>
          <w:u w:val="single"/>
        </w:rPr>
        <w:t xml:space="preserve"> and the political landscape in Mexico thus would</w:t>
      </w:r>
      <w:r w:rsidRPr="00283E36">
        <w:rPr>
          <w:u w:val="single"/>
        </w:rPr>
        <w:t xml:space="preserve"> </w:t>
      </w:r>
      <w:r w:rsidRPr="00283E36">
        <w:rPr>
          <w:highlight w:val="yellow"/>
          <w:u w:val="single"/>
        </w:rPr>
        <w:t>be</w:t>
      </w:r>
      <w:r w:rsidRPr="00283E36">
        <w:rPr>
          <w:u w:val="single"/>
        </w:rPr>
        <w:t xml:space="preserve">come </w:t>
      </w:r>
      <w:r w:rsidRPr="00283E36">
        <w:rPr>
          <w:highlight w:val="yellow"/>
          <w:u w:val="single"/>
        </w:rPr>
        <w:t>susceptible to</w:t>
      </w:r>
      <w:r w:rsidRPr="00283E36">
        <w:rPr>
          <w:u w:val="single"/>
        </w:rPr>
        <w:t xml:space="preserve"> </w:t>
      </w:r>
      <w:r w:rsidRPr="00283E36">
        <w:rPr>
          <w:rStyle w:val="Emphasis"/>
        </w:rPr>
        <w:t xml:space="preserve">political </w:t>
      </w:r>
      <w:r w:rsidRPr="001A2731">
        <w:rPr>
          <w:rStyle w:val="Emphasis"/>
        </w:rPr>
        <w:t xml:space="preserve">pressures for </w:t>
      </w:r>
      <w:r w:rsidRPr="00283E36">
        <w:rPr>
          <w:rStyle w:val="Emphasis"/>
          <w:highlight w:val="yellow"/>
        </w:rPr>
        <w:t>accommodation with drug lords</w:t>
      </w:r>
      <w:r w:rsidRPr="00283E36">
        <w:rPr>
          <w:u w:val="single"/>
        </w:rPr>
        <w:t xml:space="preserve"> at the expense of American security. </w:t>
      </w:r>
      <w:r w:rsidRPr="001A2731">
        <w:rPr>
          <w:u w:val="single"/>
        </w:rPr>
        <w:t>This would return Mexico to</w:t>
      </w:r>
      <w:r w:rsidRPr="00283E36">
        <w:rPr>
          <w:sz w:val="16"/>
        </w:rPr>
        <w:t xml:space="preserve"> levels of </w:t>
      </w:r>
      <w:r w:rsidRPr="00283E36">
        <w:rPr>
          <w:highlight w:val="yellow"/>
          <w:u w:val="single"/>
        </w:rPr>
        <w:t>corruption</w:t>
      </w:r>
      <w:r w:rsidRPr="00283E36">
        <w:rPr>
          <w:sz w:val="16"/>
        </w:rPr>
        <w:t xml:space="preserve"> equal to </w:t>
      </w:r>
      <w:r w:rsidRPr="00283E36">
        <w:t>and</w:t>
      </w:r>
      <w:r w:rsidRPr="00283E36">
        <w:rPr>
          <w:sz w:val="16"/>
        </w:rPr>
        <w:t xml:space="preserve"> beyond those p;resent in Mexico prior to the shift of power from the Institutional Revolutionary Party (PRI) to an open, multiparty democracy in 2000.</w:t>
      </w:r>
      <w:r w:rsidRPr="00283E36">
        <w:rPr>
          <w:u w:val="single"/>
        </w:rPr>
        <w:t xml:space="preserve"> A return to such a state </w:t>
      </w:r>
      <w:r w:rsidRPr="0019608D">
        <w:rPr>
          <w:highlight w:val="yellow"/>
          <w:u w:val="single"/>
        </w:rPr>
        <w:t xml:space="preserve">would </w:t>
      </w:r>
      <w:r w:rsidRPr="0019608D">
        <w:rPr>
          <w:rStyle w:val="Emphasis"/>
          <w:highlight w:val="yellow"/>
        </w:rPr>
        <w:t>stimulate further anti-Mexican tendencies</w:t>
      </w:r>
      <w:r w:rsidRPr="0019608D">
        <w:rPr>
          <w:highlight w:val="yellow"/>
          <w:u w:val="single"/>
        </w:rPr>
        <w:t xml:space="preserve"> in the U</w:t>
      </w:r>
      <w:r w:rsidRPr="00283E36">
        <w:rPr>
          <w:u w:val="single"/>
        </w:rPr>
        <w:t xml:space="preserve">nited </w:t>
      </w:r>
      <w:r w:rsidRPr="0019608D">
        <w:rPr>
          <w:highlight w:val="yellow"/>
          <w:u w:val="single"/>
        </w:rPr>
        <w:t>S</w:t>
      </w:r>
      <w:r w:rsidRPr="00283E36">
        <w:rPr>
          <w:u w:val="single"/>
        </w:rPr>
        <w:t>tates</w:t>
      </w:r>
      <w:r w:rsidRPr="00DF6815">
        <w:t xml:space="preserve">. </w:t>
      </w:r>
      <w:r w:rsidRPr="001A2731">
        <w:rPr>
          <w:u w:val="single"/>
        </w:rPr>
        <w:t xml:space="preserve">A waning partnership between America and Mexico could </w:t>
      </w:r>
      <w:r w:rsidRPr="001A2731">
        <w:rPr>
          <w:highlight w:val="yellow"/>
          <w:u w:val="single"/>
        </w:rPr>
        <w:t>precipitate</w:t>
      </w:r>
      <w:r w:rsidRPr="00283E36">
        <w:rPr>
          <w:u w:val="single"/>
        </w:rPr>
        <w:t xml:space="preserve"> </w:t>
      </w:r>
      <w:r w:rsidRPr="00D46260">
        <w:rPr>
          <w:u w:val="single"/>
        </w:rPr>
        <w:t>regional</w:t>
      </w:r>
      <w:r w:rsidRPr="00D46260">
        <w:rPr>
          <w:sz w:val="16"/>
        </w:rPr>
        <w:t xml:space="preserve"> </w:t>
      </w:r>
      <w:r w:rsidRPr="00D46260">
        <w:rPr>
          <w:u w:val="single"/>
        </w:rPr>
        <w:t>and</w:t>
      </w:r>
      <w:r w:rsidRPr="00283E36">
        <w:rPr>
          <w:sz w:val="16"/>
        </w:rPr>
        <w:t xml:space="preserve"> even </w:t>
      </w:r>
      <w:r w:rsidRPr="001A2731">
        <w:rPr>
          <w:rStyle w:val="Emphasis"/>
          <w:highlight w:val="yellow"/>
        </w:rPr>
        <w:t>international</w:t>
      </w:r>
      <w:r w:rsidRPr="00283E36">
        <w:rPr>
          <w:rStyle w:val="Emphasis"/>
        </w:rPr>
        <w:t xml:space="preserve"> </w:t>
      </w:r>
      <w:r w:rsidRPr="00283E36">
        <w:rPr>
          <w:rStyle w:val="Emphasis"/>
          <w:highlight w:val="yellow"/>
        </w:rPr>
        <w:t>realignments</w:t>
      </w:r>
      <w:r w:rsidRPr="00283E36">
        <w:rPr>
          <w:sz w:val="16"/>
        </w:rPr>
        <w:t xml:space="preserve">. </w:t>
      </w:r>
      <w:r w:rsidRPr="0019608D">
        <w:rPr>
          <w:u w:val="single"/>
        </w:rPr>
        <w:t xml:space="preserve">A reduction in Mexico’s democratic values, its economic power, and its political stability coupled with the dangers of drug cartel expansion would </w:t>
      </w:r>
      <w:r w:rsidRPr="00283E36">
        <w:rPr>
          <w:highlight w:val="yellow"/>
          <w:u w:val="single"/>
        </w:rPr>
        <w:t xml:space="preserve">limit Mexico’s ability to </w:t>
      </w:r>
      <w:r w:rsidRPr="00D46260">
        <w:rPr>
          <w:u w:val="single"/>
        </w:rPr>
        <w:t>become a regional leader</w:t>
      </w:r>
      <w:r w:rsidRPr="00D46260">
        <w:rPr>
          <w:sz w:val="16"/>
        </w:rPr>
        <w:t xml:space="preserve"> with a proactive and positive agenda. This, in the end, could be the ultimate impact of an American decline: </w:t>
      </w:r>
      <w:r w:rsidRPr="00D46260">
        <w:rPr>
          <w:u w:val="single"/>
        </w:rPr>
        <w:t>a weaker, less stable, less economically viable and more anti- American Mexico unable to</w:t>
      </w:r>
      <w:r w:rsidRPr="00D46260">
        <w:rPr>
          <w:sz w:val="16"/>
        </w:rPr>
        <w:t xml:space="preserve"> constructively </w:t>
      </w:r>
      <w:r w:rsidRPr="00D46260">
        <w:rPr>
          <w:u w:val="single"/>
        </w:rPr>
        <w:t>compete</w:t>
      </w:r>
      <w:r w:rsidRPr="00D46260">
        <w:rPr>
          <w:sz w:val="16"/>
        </w:rPr>
        <w:t xml:space="preserve"> </w:t>
      </w:r>
      <w:r w:rsidRPr="00D46260">
        <w:rPr>
          <w:u w:val="single"/>
        </w:rPr>
        <w:t>with Brazil for cooperative regional leadership or to help</w:t>
      </w:r>
      <w:r w:rsidRPr="00283E36">
        <w:rPr>
          <w:u w:val="single"/>
        </w:rPr>
        <w:t xml:space="preserve"> </w:t>
      </w:r>
      <w:r w:rsidRPr="001A2731">
        <w:rPr>
          <w:highlight w:val="yellow"/>
          <w:u w:val="single"/>
        </w:rPr>
        <w:t>promote stability</w:t>
      </w:r>
      <w:r w:rsidRPr="00283E36">
        <w:rPr>
          <w:u w:val="single"/>
        </w:rPr>
        <w:t xml:space="preserve"> in Central America</w:t>
      </w:r>
      <w:r w:rsidRPr="00283E36">
        <w:rPr>
          <w:sz w:val="16"/>
        </w:rPr>
        <w:t xml:space="preserve">. In that context, </w:t>
      </w:r>
      <w:r w:rsidRPr="0019608D">
        <w:rPr>
          <w:rStyle w:val="Emphasis"/>
          <w:highlight w:val="yellow"/>
        </w:rPr>
        <w:t>China could</w:t>
      </w:r>
      <w:r w:rsidRPr="0019608D">
        <w:rPr>
          <w:rStyle w:val="Emphasis"/>
        </w:rPr>
        <w:t xml:space="preserve"> also begin to </w:t>
      </w:r>
      <w:r w:rsidRPr="0019608D">
        <w:rPr>
          <w:rStyle w:val="Emphasis"/>
          <w:highlight w:val="yellow"/>
        </w:rPr>
        <w:t>play a more significant role</w:t>
      </w:r>
      <w:r w:rsidRPr="0019608D">
        <w:rPr>
          <w:rStyle w:val="Emphasis"/>
        </w:rPr>
        <w:t xml:space="preserve"> in the post-American regional politics of the Western Hemisphere</w:t>
      </w:r>
      <w:r w:rsidRPr="0019608D">
        <w:rPr>
          <w:sz w:val="16"/>
        </w:rPr>
        <w:t xml:space="preserve">. </w:t>
      </w:r>
      <w:r w:rsidRPr="0019608D">
        <w:rPr>
          <w:u w:val="single"/>
        </w:rPr>
        <w:t>As part of China’s</w:t>
      </w:r>
      <w:r w:rsidRPr="0019608D">
        <w:rPr>
          <w:sz w:val="16"/>
        </w:rPr>
        <w:t xml:space="preserve"> slowly emerging </w:t>
      </w:r>
      <w:r w:rsidRPr="0019608D">
        <w:rPr>
          <w:u w:val="single"/>
        </w:rPr>
        <w:t xml:space="preserve">campaign for greater global influence, </w:t>
      </w:r>
      <w:r w:rsidRPr="0019608D">
        <w:rPr>
          <w:rStyle w:val="Emphasis"/>
        </w:rPr>
        <w:t>the PRC has</w:t>
      </w:r>
      <w:r w:rsidRPr="00283E36">
        <w:rPr>
          <w:rStyle w:val="Emphasis"/>
        </w:rPr>
        <w:t xml:space="preserve"> initiated large-scale investments</w:t>
      </w:r>
      <w:r w:rsidRPr="00283E36">
        <w:rPr>
          <w:u w:val="single"/>
        </w:rPr>
        <w:t xml:space="preserve"> in</w:t>
      </w:r>
      <w:r w:rsidRPr="00283E36">
        <w:rPr>
          <w:sz w:val="16"/>
        </w:rPr>
        <w:t xml:space="preserve"> both Africa and </w:t>
      </w:r>
      <w:r w:rsidRPr="00283E36">
        <w:rPr>
          <w:u w:val="single"/>
        </w:rPr>
        <w:t>Latin America</w:t>
      </w:r>
      <w:r w:rsidRPr="00283E36">
        <w:rPr>
          <w:sz w:val="16"/>
        </w:rPr>
        <w:t>. For example, Brazil and China have long been trying to forge a strategic partnership in energy and technology. This is not to suggest that China would seek to dominate this region, but it obviously could benefit from receding American regional power, by helping more overtly anti-American governments in t</w:t>
      </w:r>
      <w:r w:rsidRPr="001A2731">
        <w:rPr>
          <w:sz w:val="16"/>
        </w:rPr>
        <w:t xml:space="preserve">heir economic development. In the longer run, </w:t>
      </w:r>
      <w:r w:rsidRPr="001A2731">
        <w:rPr>
          <w:u w:val="single"/>
        </w:rPr>
        <w:t xml:space="preserve">the potential </w:t>
      </w:r>
      <w:r w:rsidRPr="0019608D">
        <w:rPr>
          <w:rStyle w:val="StyleUnderline"/>
          <w:highlight w:val="yellow"/>
        </w:rPr>
        <w:t xml:space="preserve">worsening </w:t>
      </w:r>
      <w:r w:rsidRPr="0019608D">
        <w:t xml:space="preserve">of </w:t>
      </w:r>
      <w:r w:rsidRPr="0019608D">
        <w:rPr>
          <w:rStyle w:val="StyleUnderline"/>
          <w:highlight w:val="yellow"/>
        </w:rPr>
        <w:t>relations</w:t>
      </w:r>
      <w:r w:rsidRPr="001A2731">
        <w:rPr>
          <w:u w:val="single"/>
        </w:rPr>
        <w:t xml:space="preserve"> between a declining America and an internally troubled Mexico </w:t>
      </w:r>
      <w:r w:rsidRPr="0019608D">
        <w:rPr>
          <w:highlight w:val="yellow"/>
          <w:u w:val="single"/>
        </w:rPr>
        <w:t>could</w:t>
      </w:r>
      <w:r w:rsidRPr="001A2731">
        <w:rPr>
          <w:u w:val="single"/>
        </w:rPr>
        <w:t xml:space="preserve"> even </w:t>
      </w:r>
      <w:r w:rsidRPr="0019608D">
        <w:rPr>
          <w:highlight w:val="yellow"/>
          <w:u w:val="single"/>
        </w:rPr>
        <w:t>give rise to</w:t>
      </w:r>
      <w:r w:rsidRPr="001A2731">
        <w:rPr>
          <w:sz w:val="16"/>
        </w:rPr>
        <w:t xml:space="preserve"> a particularly ominous phenomenon: </w:t>
      </w:r>
      <w:r w:rsidRPr="001A2731">
        <w:rPr>
          <w:u w:val="single"/>
        </w:rPr>
        <w:t xml:space="preserve">the </w:t>
      </w:r>
      <w:r w:rsidRPr="0019608D">
        <w:rPr>
          <w:u w:val="single"/>
        </w:rPr>
        <w:t>emergence</w:t>
      </w:r>
      <w:r w:rsidRPr="0019608D">
        <w:rPr>
          <w:sz w:val="16"/>
        </w:rPr>
        <w:t xml:space="preserve">, </w:t>
      </w:r>
      <w:r w:rsidRPr="0019608D">
        <w:rPr>
          <w:rStyle w:val="StyleUnderline"/>
        </w:rPr>
        <w:t xml:space="preserve">as a major issue in </w:t>
      </w:r>
      <w:r w:rsidRPr="0019608D">
        <w:rPr>
          <w:rStyle w:val="Emphasis"/>
          <w:highlight w:val="yellow"/>
        </w:rPr>
        <w:t>nationalistically aroused Mexican politics</w:t>
      </w:r>
      <w:r w:rsidRPr="0019608D">
        <w:rPr>
          <w:sz w:val="16"/>
          <w:highlight w:val="yellow"/>
        </w:rPr>
        <w:t xml:space="preserve">, </w:t>
      </w:r>
      <w:r w:rsidRPr="0019608D">
        <w:rPr>
          <w:highlight w:val="yellow"/>
          <w:u w:val="single"/>
        </w:rPr>
        <w:t>o</w:t>
      </w:r>
      <w:r w:rsidRPr="00283E36">
        <w:rPr>
          <w:highlight w:val="yellow"/>
          <w:u w:val="single"/>
        </w:rPr>
        <w:t>f territorial claims</w:t>
      </w:r>
      <w:r w:rsidRPr="00283E36">
        <w:rPr>
          <w:u w:val="single"/>
        </w:rPr>
        <w:t xml:space="preserve"> justified by history and ignited by cross-border </w:t>
      </w:r>
      <w:r w:rsidRPr="0019608D">
        <w:rPr>
          <w:highlight w:val="yellow"/>
          <w:u w:val="single"/>
        </w:rPr>
        <w:t>incidents</w:t>
      </w:r>
      <w:r w:rsidRPr="00283E36">
        <w:rPr>
          <w:sz w:val="16"/>
        </w:rPr>
        <w:t xml:space="preserve">. Political and economic realities have forced Mexicans to sublimate historical memories of territory lost to the United States for the sake of more beneficial relations with the most powerful state in the Western Hemisphere and (later) the sole global superpower. But </w:t>
      </w:r>
      <w:r w:rsidRPr="00283E36">
        <w:rPr>
          <w:u w:val="single"/>
        </w:rPr>
        <w:t>in a world where Mexico did not count as much</w:t>
      </w:r>
      <w:r w:rsidRPr="00283E36">
        <w:rPr>
          <w:sz w:val="16"/>
        </w:rPr>
        <w:t xml:space="preserve"> on a weakened </w:t>
      </w:r>
      <w:r w:rsidRPr="00283E36">
        <w:rPr>
          <w:u w:val="single"/>
        </w:rPr>
        <w:t>United States</w:t>
      </w:r>
      <w:r w:rsidRPr="00283E36">
        <w:rPr>
          <w:sz w:val="16"/>
        </w:rPr>
        <w:t xml:space="preserve">, </w:t>
      </w:r>
      <w:r w:rsidRPr="001A2731">
        <w:rPr>
          <w:u w:val="single"/>
        </w:rPr>
        <w:t xml:space="preserve">incidents resulting initially from the cross-border narcotics trade </w:t>
      </w:r>
      <w:r w:rsidRPr="001A2731">
        <w:rPr>
          <w:rStyle w:val="StyleUnderline"/>
        </w:rPr>
        <w:t xml:space="preserve">could </w:t>
      </w:r>
      <w:r w:rsidRPr="00283E36">
        <w:rPr>
          <w:rStyle w:val="StyleUnderline"/>
          <w:highlight w:val="yellow"/>
        </w:rPr>
        <w:t xml:space="preserve">easily escalate into </w:t>
      </w:r>
      <w:r w:rsidRPr="001A2731">
        <w:rPr>
          <w:rStyle w:val="Emphasis"/>
          <w:highlight w:val="yellow"/>
        </w:rPr>
        <w:t>armed clashes</w:t>
      </w:r>
      <w:r w:rsidRPr="00283E36">
        <w:rPr>
          <w:sz w:val="16"/>
        </w:rPr>
        <w:t>. One could even imagine cross-border raids made under the banner of “recovery” of historically Mexican soil; there are historical precedents for such a transformation of banditry into a patriotic cause</w:t>
      </w:r>
      <w:r w:rsidRPr="001A2731">
        <w:rPr>
          <w:rStyle w:val="StyleUnderline"/>
        </w:rPr>
        <w:t xml:space="preserve">. An </w:t>
      </w:r>
      <w:r w:rsidRPr="0019608D">
        <w:rPr>
          <w:rStyle w:val="Emphasis"/>
          <w:highlight w:val="yellow"/>
        </w:rPr>
        <w:t>additional</w:t>
      </w:r>
      <w:r w:rsidRPr="0019608D">
        <w:rPr>
          <w:rStyle w:val="Emphasis"/>
        </w:rPr>
        <w:t xml:space="preserve"> and </w:t>
      </w:r>
      <w:r w:rsidRPr="0019608D">
        <w:rPr>
          <w:rStyle w:val="Emphasis"/>
          <w:highlight w:val="yellow"/>
        </w:rPr>
        <w:t>convenient pretext</w:t>
      </w:r>
      <w:r w:rsidRPr="0019608D">
        <w:rPr>
          <w:rStyle w:val="StyleUnderline"/>
          <w:highlight w:val="yellow"/>
        </w:rPr>
        <w:t xml:space="preserve"> could be</w:t>
      </w:r>
      <w:r w:rsidRPr="001A2731">
        <w:rPr>
          <w:rStyle w:val="StyleUnderline"/>
        </w:rPr>
        <w:t xml:space="preserve"> the notion </w:t>
      </w:r>
      <w:r w:rsidRPr="0019608D">
        <w:rPr>
          <w:rStyle w:val="StyleUnderline"/>
          <w:highlight w:val="yellow"/>
        </w:rPr>
        <w:t xml:space="preserve">that </w:t>
      </w:r>
      <w:r w:rsidRPr="0019608D">
        <w:rPr>
          <w:rStyle w:val="Emphasis"/>
          <w:highlight w:val="yellow"/>
        </w:rPr>
        <w:t>antimmigrant sentiment</w:t>
      </w:r>
      <w:r w:rsidRPr="0019608D">
        <w:rPr>
          <w:rStyle w:val="StyleUnderline"/>
          <w:highlight w:val="yellow"/>
        </w:rPr>
        <w:t xml:space="preserve"> in the U</w:t>
      </w:r>
      <w:r w:rsidRPr="001A2731">
        <w:rPr>
          <w:rStyle w:val="StyleUnderline"/>
        </w:rPr>
        <w:t xml:space="preserve">nited </w:t>
      </w:r>
      <w:r w:rsidRPr="0019608D">
        <w:rPr>
          <w:rStyle w:val="StyleUnderline"/>
          <w:highlight w:val="yellow"/>
        </w:rPr>
        <w:t>S</w:t>
      </w:r>
      <w:r w:rsidRPr="001A2731">
        <w:rPr>
          <w:rStyle w:val="StyleUnderline"/>
        </w:rPr>
        <w:t xml:space="preserve">tates </w:t>
      </w:r>
      <w:r w:rsidRPr="0019608D">
        <w:rPr>
          <w:rStyle w:val="StyleUnderline"/>
          <w:highlight w:val="yellow"/>
        </w:rPr>
        <w:t>is</w:t>
      </w:r>
      <w:r w:rsidRPr="001A2731">
        <w:rPr>
          <w:rStyle w:val="StyleUnderline"/>
        </w:rPr>
        <w:t xml:space="preserve"> tantamount to </w:t>
      </w:r>
      <w:r w:rsidRPr="0019608D">
        <w:rPr>
          <w:rStyle w:val="StyleUnderline"/>
          <w:highlight w:val="yellow"/>
        </w:rPr>
        <w:t>discrimination</w:t>
      </w:r>
      <w:r w:rsidRPr="001A2731">
        <w:rPr>
          <w:rStyle w:val="StyleUnderline"/>
        </w:rPr>
        <w:t xml:space="preserve">, thus </w:t>
      </w:r>
      <w:r w:rsidRPr="0019608D">
        <w:rPr>
          <w:rStyle w:val="Emphasis"/>
          <w:highlight w:val="yellow"/>
        </w:rPr>
        <w:t>requiring retaliatory acts</w:t>
      </w:r>
      <w:r w:rsidRPr="00283E36">
        <w:rPr>
          <w:sz w:val="16"/>
        </w:rPr>
        <w:t xml:space="preserve">. </w:t>
      </w:r>
      <w:r w:rsidRPr="0019608D">
        <w:rPr>
          <w:rStyle w:val="StyleUnderline"/>
        </w:rPr>
        <w:t>These in turn could lead to the argument that the presence of many Mexicans on the formerly Mexican territory raises the issue of territorial self-determination</w:t>
      </w:r>
      <w:r w:rsidRPr="00283E36">
        <w:rPr>
          <w:sz w:val="16"/>
        </w:rPr>
        <w:t xml:space="preserve">. Speculation along these lines reads today like futuristic fiction, unrelated to reality, but </w:t>
      </w:r>
      <w:r w:rsidRPr="0019608D">
        <w:rPr>
          <w:rStyle w:val="Emphasis"/>
          <w:highlight w:val="yellow"/>
        </w:rPr>
        <w:t>geopolitical realities would change dramatically</w:t>
      </w:r>
      <w:r w:rsidRPr="00283E36">
        <w:rPr>
          <w:sz w:val="16"/>
        </w:rPr>
        <w:t xml:space="preserve"> in the event of America’s decline. </w:t>
      </w:r>
      <w:r w:rsidRPr="0019608D">
        <w:rPr>
          <w:rStyle w:val="StyleUnderline"/>
          <w:highlight w:val="yellow"/>
        </w:rPr>
        <w:t xml:space="preserve">That </w:t>
      </w:r>
      <w:r w:rsidRPr="0019608D">
        <w:rPr>
          <w:rStyle w:val="Emphasis"/>
          <w:highlight w:val="yellow"/>
        </w:rPr>
        <w:t>could well include the</w:t>
      </w:r>
      <w:r w:rsidRPr="0019608D">
        <w:rPr>
          <w:rStyle w:val="StyleUnderline"/>
          <w:highlight w:val="yellow"/>
        </w:rPr>
        <w:t xml:space="preserve"> </w:t>
      </w:r>
      <w:r w:rsidRPr="0019608D">
        <w:rPr>
          <w:rStyle w:val="Emphasis"/>
          <w:highlight w:val="yellow"/>
        </w:rPr>
        <w:t>once hostile but lately amicable relationship</w:t>
      </w:r>
      <w:r w:rsidRPr="0019608D">
        <w:rPr>
          <w:rStyle w:val="StyleUnderline"/>
          <w:highlight w:val="yellow"/>
        </w:rPr>
        <w:t xml:space="preserve"> </w:t>
      </w:r>
      <w:r w:rsidRPr="0019608D">
        <w:rPr>
          <w:rStyle w:val="Emphasis"/>
          <w:highlight w:val="yellow"/>
        </w:rPr>
        <w:t>between America and Mexico</w:t>
      </w:r>
      <w:r w:rsidRPr="00283E36">
        <w:rPr>
          <w:sz w:val="16"/>
        </w:rPr>
        <w:t>. An</w:t>
      </w:r>
      <w:r w:rsidRPr="0019608D">
        <w:rPr>
          <w:sz w:val="16"/>
        </w:rPr>
        <w:t xml:space="preserve">d if that were to happen, </w:t>
      </w:r>
      <w:r w:rsidRPr="0019608D">
        <w:rPr>
          <w:u w:val="single"/>
        </w:rPr>
        <w:t>America’s geopolitically secure location free of neighborly conflicts</w:t>
      </w:r>
      <w:r w:rsidRPr="00DF6815">
        <w:rPr>
          <w:rStyle w:val="StyleUnderline"/>
        </w:rPr>
        <w:t>, identified</w:t>
      </w:r>
      <w:r w:rsidRPr="0019608D">
        <w:rPr>
          <w:sz w:val="16"/>
        </w:rPr>
        <w:t xml:space="preserve"> earlier in Part 2 </w:t>
      </w:r>
      <w:r w:rsidRPr="00DF6815">
        <w:rPr>
          <w:rStyle w:val="StyleUnderline"/>
        </w:rPr>
        <w:t xml:space="preserve">as one of America’s </w:t>
      </w:r>
      <w:r w:rsidRPr="00DF6815">
        <w:rPr>
          <w:rStyle w:val="Emphasis"/>
        </w:rPr>
        <w:t>major assets</w:t>
      </w:r>
      <w:r w:rsidRPr="00DF6815">
        <w:rPr>
          <w:rStyle w:val="StyleUnderline"/>
        </w:rPr>
        <w:t>, would become a thing of the past.</w:t>
      </w:r>
    </w:p>
    <w:p w14:paraId="60BE3C9E" w14:textId="77777777" w:rsidR="00B545B1" w:rsidRDefault="00B545B1" w:rsidP="00B545B1"/>
    <w:p w14:paraId="7D285A47" w14:textId="77777777" w:rsidR="00B545B1" w:rsidRPr="004B3099" w:rsidRDefault="00B545B1" w:rsidP="00B545B1">
      <w:pPr>
        <w:pStyle w:val="Heading4"/>
      </w:pPr>
      <w:r>
        <w:t>Only the wall tanks relations – nothing else – assumes DACA</w:t>
      </w:r>
    </w:p>
    <w:p w14:paraId="101C50AE" w14:textId="77777777" w:rsidR="00B545B1" w:rsidRDefault="00B545B1" w:rsidP="00B545B1">
      <w:r w:rsidRPr="009663D7">
        <w:rPr>
          <w:rStyle w:val="Style13ptBold"/>
        </w:rPr>
        <w:t>O’brien 9/10</w:t>
      </w:r>
      <w:r>
        <w:t xml:space="preserve"> - </w:t>
      </w:r>
      <w:r w:rsidRPr="009663D7">
        <w:t>Cortney O'Brien is Townhall's Managing News Editor.</w:t>
      </w:r>
      <w:r>
        <w:t xml:space="preserve"> 2017 (“</w:t>
      </w:r>
      <w:r w:rsidRPr="009663D7">
        <w:t>Mexican Ambassador Suggests Relationship With Trump Isn't All that Bad</w:t>
      </w:r>
      <w:r>
        <w:t xml:space="preserve">”, available online at </w:t>
      </w:r>
      <w:hyperlink r:id="rId101" w:history="1">
        <w:r w:rsidRPr="004C0ED4">
          <w:rPr>
            <w:rStyle w:val="Hyperlink"/>
          </w:rPr>
          <w:t>https://townhall.com/tipsheet/cortneyobrien/2017/09/10/mexican-ambassador-shares-improved-relationship-with-trump-n2379532</w:t>
        </w:r>
      </w:hyperlink>
      <w:r>
        <w:t xml:space="preserve">, Townhall) </w:t>
      </w:r>
    </w:p>
    <w:p w14:paraId="294FD27E" w14:textId="77777777" w:rsidR="00B545B1" w:rsidRPr="009663D7" w:rsidRDefault="00B545B1" w:rsidP="00B545B1">
      <w:pPr>
        <w:rPr>
          <w:u w:val="single"/>
        </w:rPr>
      </w:pPr>
      <w:r>
        <w:t xml:space="preserve">President Trump and Mexico did not appear to get along at the outset of his administration, what with his whole pledge to build a wall and make them pay for it and talks of renegotiating NAFTA. Yet, </w:t>
      </w:r>
      <w:r w:rsidRPr="009663D7">
        <w:rPr>
          <w:rStyle w:val="StyleUnderline"/>
        </w:rPr>
        <w:t xml:space="preserve">Mexican Ambassador Gerónimo </w:t>
      </w:r>
      <w:r w:rsidRPr="009663D7">
        <w:rPr>
          <w:rStyle w:val="StyleUnderline"/>
          <w:highlight w:val="yellow"/>
        </w:rPr>
        <w:t xml:space="preserve">Gutiérrez told </w:t>
      </w:r>
      <w:r w:rsidRPr="009663D7">
        <w:rPr>
          <w:rStyle w:val="StyleUnderline"/>
        </w:rPr>
        <w:t xml:space="preserve">The Hill this weekend </w:t>
      </w:r>
      <w:r w:rsidRPr="009663D7">
        <w:rPr>
          <w:rStyle w:val="StyleUnderline"/>
          <w:highlight w:val="yellow"/>
        </w:rPr>
        <w:t xml:space="preserve">that the relationship is </w:t>
      </w:r>
      <w:r w:rsidRPr="004B3099">
        <w:rPr>
          <w:rStyle w:val="Emphasis"/>
          <w:highlight w:val="yellow"/>
        </w:rPr>
        <w:t>not as strained as we may think</w:t>
      </w:r>
      <w:r w:rsidRPr="009663D7">
        <w:rPr>
          <w:rStyle w:val="StyleUnderline"/>
          <w:highlight w:val="yellow"/>
        </w:rPr>
        <w:t>.</w:t>
      </w:r>
    </w:p>
    <w:p w14:paraId="764AF6D9" w14:textId="77777777" w:rsidR="00B545B1" w:rsidRDefault="00B545B1" w:rsidP="00B545B1">
      <w:r w:rsidRPr="006A293D">
        <w:rPr>
          <w:rStyle w:val="StyleUnderline"/>
          <w:highlight w:val="yellow"/>
        </w:rPr>
        <w:t xml:space="preserve">The </w:t>
      </w:r>
      <w:r w:rsidRPr="007147D2">
        <w:rPr>
          <w:rStyle w:val="Emphasis"/>
          <w:highlight w:val="yellow"/>
        </w:rPr>
        <w:t>wall is still a red line that needs to be cleared</w:t>
      </w:r>
      <w:r>
        <w:t xml:space="preserve">, Gutiérrez said, </w:t>
      </w:r>
      <w:r w:rsidRPr="006A293D">
        <w:rPr>
          <w:rStyle w:val="StyleUnderline"/>
          <w:highlight w:val="yellow"/>
        </w:rPr>
        <w:t>but</w:t>
      </w:r>
      <w:r>
        <w:t xml:space="preserve"> </w:t>
      </w:r>
      <w:r w:rsidRPr="009663D7">
        <w:rPr>
          <w:rStyle w:val="Emphasis"/>
          <w:highlight w:val="yellow"/>
        </w:rPr>
        <w:t>they have made significant strides in other policy areas</w:t>
      </w:r>
      <w:r>
        <w:t>.</w:t>
      </w:r>
    </w:p>
    <w:p w14:paraId="34ECE32F" w14:textId="77777777" w:rsidR="00B545B1" w:rsidRDefault="00B545B1" w:rsidP="00B545B1">
      <w:r>
        <w:t xml:space="preserve">“It’s no secret that we have had our share of difference with the Trump administration. </w:t>
      </w:r>
      <w:r w:rsidRPr="009663D7">
        <w:rPr>
          <w:rStyle w:val="StyleUnderline"/>
        </w:rPr>
        <w:t xml:space="preserve">Those differences are public, they’re known. What </w:t>
      </w:r>
      <w:r w:rsidRPr="009663D7">
        <w:rPr>
          <w:rStyle w:val="StyleUnderline"/>
          <w:highlight w:val="yellow"/>
        </w:rPr>
        <w:t xml:space="preserve">both sides have strived </w:t>
      </w:r>
      <w:r w:rsidRPr="007147D2">
        <w:rPr>
          <w:rStyle w:val="StyleUnderline"/>
        </w:rPr>
        <w:t xml:space="preserve">for is </w:t>
      </w:r>
      <w:r w:rsidRPr="009663D7">
        <w:rPr>
          <w:rStyle w:val="StyleUnderline"/>
          <w:highlight w:val="yellow"/>
        </w:rPr>
        <w:t>to find common ground within</w:t>
      </w:r>
      <w:r w:rsidRPr="009663D7">
        <w:rPr>
          <w:rStyle w:val="StyleUnderline"/>
        </w:rPr>
        <w:t xml:space="preserve"> those </w:t>
      </w:r>
      <w:r w:rsidRPr="009663D7">
        <w:rPr>
          <w:rStyle w:val="StyleUnderline"/>
          <w:highlight w:val="yellow"/>
        </w:rPr>
        <w:t>differences</w:t>
      </w:r>
      <w:r>
        <w:t>,” Gutierrez said.</w:t>
      </w:r>
    </w:p>
    <w:p w14:paraId="7ED461C1" w14:textId="77777777" w:rsidR="00B545B1" w:rsidRPr="009663D7" w:rsidRDefault="00B545B1" w:rsidP="00B545B1">
      <w:pPr>
        <w:rPr>
          <w:sz w:val="16"/>
          <w:szCs w:val="16"/>
        </w:rPr>
      </w:pPr>
      <w:r w:rsidRPr="009663D7">
        <w:rPr>
          <w:sz w:val="16"/>
          <w:szCs w:val="16"/>
        </w:rPr>
        <w:t>“One of the positive things about what has been built over the past six to eight months is the fact that both sides believe the other guy is honestly trying to reach a deal on different aspects of the relationship.</w:t>
      </w:r>
    </w:p>
    <w:p w14:paraId="34B72798" w14:textId="77777777" w:rsidR="00B545B1" w:rsidRPr="009663D7" w:rsidRDefault="00B545B1" w:rsidP="00B545B1">
      <w:pPr>
        <w:rPr>
          <w:sz w:val="16"/>
          <w:szCs w:val="16"/>
        </w:rPr>
      </w:pPr>
      <w:r w:rsidRPr="004B3099">
        <w:rPr>
          <w:rStyle w:val="StyleUnderline"/>
          <w:highlight w:val="yellow"/>
        </w:rPr>
        <w:t>One recent issue</w:t>
      </w:r>
      <w:r w:rsidRPr="007147D2">
        <w:rPr>
          <w:rStyle w:val="StyleUnderline"/>
        </w:rPr>
        <w:t xml:space="preserve"> that Mexico has been compelled to respond to </w:t>
      </w:r>
      <w:r w:rsidRPr="004B3099">
        <w:rPr>
          <w:rStyle w:val="StyleUnderline"/>
          <w:highlight w:val="yellow"/>
        </w:rPr>
        <w:t>is</w:t>
      </w:r>
      <w:r w:rsidRPr="007147D2">
        <w:rPr>
          <w:rStyle w:val="StyleUnderline"/>
        </w:rPr>
        <w:t xml:space="preserve"> Trump's decision to rescind the </w:t>
      </w:r>
      <w:r w:rsidRPr="004B3099">
        <w:rPr>
          <w:rStyle w:val="StyleUnderline"/>
          <w:highlight w:val="yellow"/>
        </w:rPr>
        <w:t>D</w:t>
      </w:r>
      <w:r w:rsidRPr="007147D2">
        <w:rPr>
          <w:rStyle w:val="StyleUnderline"/>
        </w:rPr>
        <w:t xml:space="preserve">eferred </w:t>
      </w:r>
      <w:r w:rsidRPr="004B3099">
        <w:rPr>
          <w:rStyle w:val="StyleUnderline"/>
          <w:highlight w:val="yellow"/>
        </w:rPr>
        <w:t>A</w:t>
      </w:r>
      <w:r w:rsidRPr="007147D2">
        <w:rPr>
          <w:rStyle w:val="StyleUnderline"/>
        </w:rPr>
        <w:t xml:space="preserve">ction for </w:t>
      </w:r>
      <w:r w:rsidRPr="004B3099">
        <w:rPr>
          <w:rStyle w:val="StyleUnderline"/>
          <w:highlight w:val="yellow"/>
        </w:rPr>
        <w:t>C</w:t>
      </w:r>
      <w:r w:rsidRPr="007147D2">
        <w:rPr>
          <w:rStyle w:val="StyleUnderline"/>
        </w:rPr>
        <w:t xml:space="preserve">hildhood </w:t>
      </w:r>
      <w:r w:rsidRPr="004B3099">
        <w:rPr>
          <w:rStyle w:val="StyleUnderline"/>
          <w:highlight w:val="yellow"/>
        </w:rPr>
        <w:t>A</w:t>
      </w:r>
      <w:r w:rsidRPr="007147D2">
        <w:rPr>
          <w:rStyle w:val="StyleUnderline"/>
        </w:rPr>
        <w:t>rrivals program</w:t>
      </w:r>
      <w:r w:rsidRPr="009663D7">
        <w:rPr>
          <w:sz w:val="16"/>
          <w:szCs w:val="16"/>
        </w:rPr>
        <w:t>. While Gutiérrez says Mexico would welcome DACA recipients back, Dreamers grew up in the U.S. and it's the only home they know.</w:t>
      </w:r>
    </w:p>
    <w:p w14:paraId="7176BD12" w14:textId="77777777" w:rsidR="00B545B1" w:rsidRPr="009663D7" w:rsidRDefault="00B545B1" w:rsidP="00B545B1">
      <w:pPr>
        <w:rPr>
          <w:sz w:val="16"/>
          <w:szCs w:val="16"/>
        </w:rPr>
      </w:pPr>
      <w:r w:rsidRPr="009663D7">
        <w:rPr>
          <w:sz w:val="16"/>
          <w:szCs w:val="16"/>
        </w:rPr>
        <w:t>They are "basically like any other children in the United States," he reasoned.</w:t>
      </w:r>
    </w:p>
    <w:p w14:paraId="734046FC" w14:textId="77777777" w:rsidR="00B545B1" w:rsidRPr="009663D7" w:rsidRDefault="00B545B1" w:rsidP="00B545B1">
      <w:pPr>
        <w:rPr>
          <w:sz w:val="16"/>
          <w:szCs w:val="16"/>
        </w:rPr>
      </w:pPr>
      <w:r w:rsidRPr="009663D7">
        <w:rPr>
          <w:sz w:val="16"/>
          <w:szCs w:val="16"/>
        </w:rPr>
        <w:t>Trump visited Mexico in September of last year in the later stages of the presidential election, accepting an invitation from Mexican President Enrique Peña Nieto. Hillary Clinton declined. Trump was praised for his presidential-like demeanor during the visit.</w:t>
      </w:r>
    </w:p>
    <w:p w14:paraId="03F01DAC" w14:textId="77777777" w:rsidR="00B545B1" w:rsidRPr="009663D7" w:rsidRDefault="00B545B1" w:rsidP="00B545B1">
      <w:pPr>
        <w:rPr>
          <w:sz w:val="16"/>
          <w:szCs w:val="16"/>
        </w:rPr>
      </w:pPr>
      <w:r w:rsidRPr="009663D7">
        <w:rPr>
          <w:sz w:val="16"/>
          <w:szCs w:val="16"/>
        </w:rPr>
        <w:t>After he was inaugurated, things got a bit stickier. His relentless tweeting about Mexico building the wall was enough for Nieto to cancel his trip to the States.</w:t>
      </w:r>
    </w:p>
    <w:p w14:paraId="2DAF0728" w14:textId="77777777" w:rsidR="00B545B1" w:rsidRDefault="00B545B1" w:rsidP="00B545B1">
      <w:pPr>
        <w:rPr>
          <w:rStyle w:val="Emphasis"/>
        </w:rPr>
      </w:pPr>
      <w:r w:rsidRPr="009663D7">
        <w:rPr>
          <w:rStyle w:val="Emphasis"/>
          <w:highlight w:val="yellow"/>
        </w:rPr>
        <w:t>Yet, judging by Gutiérrez's positive outlook, there is plenty of hope for the U.S.-Mexico relationship going forward.</w:t>
      </w:r>
    </w:p>
    <w:p w14:paraId="2EB261CC" w14:textId="77777777" w:rsidR="00B545B1" w:rsidRDefault="00B545B1" w:rsidP="00B545B1"/>
    <w:p w14:paraId="0C5EA7E7" w14:textId="77777777" w:rsidR="00B545B1" w:rsidRDefault="00B545B1" w:rsidP="00B545B1">
      <w:pPr>
        <w:pStyle w:val="Heading4"/>
      </w:pPr>
      <w:r>
        <w:t xml:space="preserve">No resiliency – relations must </w:t>
      </w:r>
      <w:r w:rsidRPr="008F1B5E">
        <w:rPr>
          <w:rStyle w:val="StyleUnderline"/>
        </w:rPr>
        <w:t>broaden</w:t>
      </w:r>
      <w:r>
        <w:t xml:space="preserve"> and </w:t>
      </w:r>
      <w:r w:rsidRPr="008F1B5E">
        <w:rPr>
          <w:rStyle w:val="StyleUnderline"/>
        </w:rPr>
        <w:t>deepen</w:t>
      </w:r>
      <w:r>
        <w:t xml:space="preserve"> to remain effective – requires </w:t>
      </w:r>
      <w:r w:rsidRPr="008F1B5E">
        <w:rPr>
          <w:rStyle w:val="StyleUnderline"/>
        </w:rPr>
        <w:t>highest- level commitment</w:t>
      </w:r>
      <w:r>
        <w:t xml:space="preserve"> to do </w:t>
      </w:r>
      <w:r w:rsidRPr="008F1B5E">
        <w:rPr>
          <w:rStyle w:val="StyleUnderline"/>
        </w:rPr>
        <w:t>heavy lifting</w:t>
      </w:r>
      <w:r>
        <w:t xml:space="preserve"> </w:t>
      </w:r>
    </w:p>
    <w:p w14:paraId="265C05C3" w14:textId="77777777" w:rsidR="00B545B1" w:rsidRDefault="00B545B1" w:rsidP="00B545B1">
      <w:pPr>
        <w:rPr>
          <w:rStyle w:val="StyleUnderline"/>
        </w:rPr>
      </w:pPr>
      <w:r w:rsidRPr="00C43AC9">
        <w:rPr>
          <w:rStyle w:val="Style13ptBold"/>
        </w:rPr>
        <w:t>Garza 13</w:t>
      </w:r>
      <w:r w:rsidRPr="00C43AC9">
        <w:t xml:space="preserve"> – Served as U.S. Ambassador to Mexico from 2002-2009, now counsel in the Mexico City office of White &amp; Case and Chairman of Vianovo Ventures (Antonio, “Obama Goes to Mexico: Time is Ripe to Advanc</w:t>
      </w:r>
      <w:r w:rsidRPr="0045268D">
        <w:t>e Bilateral Relations”, April 29 0f 2013, http://latino.foxnews.com/latino/opinion/2013/04/29/obama-goes-to-mexico-time-is-ripe-to-advance-bilateral-relations/)</w:t>
      </w:r>
    </w:p>
    <w:p w14:paraId="3355D033" w14:textId="77777777" w:rsidR="00B545B1" w:rsidRPr="008F1B5E" w:rsidRDefault="00B545B1" w:rsidP="00B545B1">
      <w:pPr>
        <w:rPr>
          <w:sz w:val="14"/>
        </w:rPr>
      </w:pPr>
      <w:r w:rsidRPr="008F1B5E">
        <w:rPr>
          <w:sz w:val="14"/>
        </w:rPr>
        <w:t>This week’s meeting between Presidents Obama and Peña Nieto brings U.S.-Mexico relations to center stage. This second face-to-face between the two leaders occurs at a critical time in each presidency</w:t>
      </w:r>
      <w:r w:rsidRPr="00C43AC9">
        <w:rPr>
          <w:rStyle w:val="StyleUnderline"/>
        </w:rPr>
        <w:t>.</w:t>
      </w:r>
      <w:r w:rsidRPr="008F1B5E">
        <w:rPr>
          <w:sz w:val="14"/>
        </w:rPr>
        <w:t xml:space="preserve"> </w:t>
      </w:r>
      <w:r w:rsidRPr="00C43AC9">
        <w:rPr>
          <w:rStyle w:val="StyleUnderline"/>
        </w:rPr>
        <w:t>Domestic reform efforts that have far-reaching implications for the bilateral agenda are underway in both countries</w:t>
      </w:r>
      <w:r w:rsidRPr="008F1B5E">
        <w:rPr>
          <w:sz w:val="14"/>
        </w:rPr>
        <w:t>. These include immigration reform in the U.S. and reforms to boost economic competitiveness in Mexico and though they inject some short-term uncertainty into the relationship they also infuse it with a sense of new possibilities and opportunity.</w:t>
      </w:r>
      <w:r w:rsidRPr="008F1B5E">
        <w:rPr>
          <w:sz w:val="12"/>
        </w:rPr>
        <w:t>¶</w:t>
      </w:r>
      <w:r w:rsidRPr="008F1B5E">
        <w:rPr>
          <w:sz w:val="14"/>
        </w:rPr>
        <w:t xml:space="preserve"> </w:t>
      </w:r>
      <w:r w:rsidRPr="00C43AC9">
        <w:rPr>
          <w:rStyle w:val="StyleUnderline"/>
        </w:rPr>
        <w:t xml:space="preserve">Recent </w:t>
      </w:r>
      <w:r w:rsidRPr="00550B33">
        <w:rPr>
          <w:rStyle w:val="StyleUnderline"/>
          <w:highlight w:val="cyan"/>
        </w:rPr>
        <w:t xml:space="preserve">efforts to </w:t>
      </w:r>
      <w:r w:rsidRPr="0036129D">
        <w:rPr>
          <w:rStyle w:val="Emphasis"/>
          <w:highlight w:val="cyan"/>
        </w:rPr>
        <w:t>broaden</w:t>
      </w:r>
      <w:r w:rsidRPr="0036129D">
        <w:rPr>
          <w:rStyle w:val="Emphasis"/>
        </w:rPr>
        <w:t xml:space="preserve"> the </w:t>
      </w:r>
      <w:r w:rsidRPr="0036129D">
        <w:rPr>
          <w:rStyle w:val="Emphasis"/>
          <w:highlight w:val="cyan"/>
        </w:rPr>
        <w:t>discourse</w:t>
      </w:r>
      <w:r w:rsidRPr="00550B33">
        <w:rPr>
          <w:rStyle w:val="StyleUnderline"/>
          <w:highlight w:val="cyan"/>
        </w:rPr>
        <w:t xml:space="preserve"> on U.S.-Mexico relations have been</w:t>
      </w:r>
      <w:r w:rsidRPr="00C43AC9">
        <w:rPr>
          <w:rStyle w:val="StyleUnderline"/>
        </w:rPr>
        <w:t xml:space="preserve"> largely </w:t>
      </w:r>
      <w:r w:rsidRPr="00550B33">
        <w:rPr>
          <w:rStyle w:val="StyleUnderline"/>
          <w:highlight w:val="cyan"/>
        </w:rPr>
        <w:t>successful</w:t>
      </w:r>
      <w:r w:rsidRPr="00C43AC9">
        <w:rPr>
          <w:rStyle w:val="StyleUnderline"/>
        </w:rPr>
        <w:t>—and overdue.</w:t>
      </w:r>
      <w:r w:rsidRPr="008F1B5E">
        <w:rPr>
          <w:sz w:val="14"/>
        </w:rPr>
        <w:t xml:space="preserve"> </w:t>
      </w:r>
      <w:r w:rsidRPr="00550B33">
        <w:rPr>
          <w:rStyle w:val="StyleUnderline"/>
          <w:highlight w:val="cyan"/>
        </w:rPr>
        <w:t xml:space="preserve">Nevertheless, security </w:t>
      </w:r>
      <w:r w:rsidRPr="00550B33">
        <w:rPr>
          <w:rStyle w:val="Emphasis"/>
          <w:highlight w:val="cyan"/>
        </w:rPr>
        <w:t>remains the focal point</w:t>
      </w:r>
      <w:r w:rsidRPr="00C43AC9">
        <w:rPr>
          <w:rStyle w:val="StyleUnderline"/>
        </w:rPr>
        <w:t xml:space="preserve"> for many citizens of both </w:t>
      </w:r>
      <w:r w:rsidRPr="002B1356">
        <w:rPr>
          <w:rStyle w:val="StyleUnderline"/>
        </w:rPr>
        <w:t xml:space="preserve">countries and a </w:t>
      </w:r>
      <w:r w:rsidRPr="002B1356">
        <w:rPr>
          <w:rStyle w:val="Emphasis"/>
        </w:rPr>
        <w:t>primary challenge</w:t>
      </w:r>
      <w:r w:rsidRPr="002B1356">
        <w:rPr>
          <w:rStyle w:val="StyleUnderline"/>
        </w:rPr>
        <w:t xml:space="preserve"> for Mexican leaders.</w:t>
      </w:r>
      <w:r w:rsidRPr="008F1B5E">
        <w:rPr>
          <w:rStyle w:val="StyleUnderline"/>
          <w:sz w:val="12"/>
        </w:rPr>
        <w:t>¶</w:t>
      </w:r>
      <w:r w:rsidRPr="002B1356">
        <w:rPr>
          <w:rStyle w:val="StyleUnderline"/>
          <w:sz w:val="12"/>
        </w:rPr>
        <w:t xml:space="preserve"> </w:t>
      </w:r>
      <w:r w:rsidRPr="008F1B5E">
        <w:rPr>
          <w:sz w:val="14"/>
        </w:rPr>
        <w:t xml:space="preserve">Peña </w:t>
      </w:r>
      <w:r w:rsidRPr="002B1356">
        <w:rPr>
          <w:rStyle w:val="StyleUnderline"/>
        </w:rPr>
        <w:t>Nieto</w:t>
      </w:r>
      <w:r w:rsidRPr="008F1B5E">
        <w:rPr>
          <w:sz w:val="14"/>
        </w:rPr>
        <w:t xml:space="preserve"> </w:t>
      </w:r>
      <w:r w:rsidRPr="002B1356">
        <w:rPr>
          <w:rStyle w:val="StyleUnderline"/>
        </w:rPr>
        <w:t>campaigned on promises of a recalibrated strategy on security</w:t>
      </w:r>
      <w:r w:rsidRPr="008F1B5E">
        <w:rPr>
          <w:sz w:val="14"/>
        </w:rPr>
        <w:t xml:space="preserve"> and the Mexican public has been patient in granting his administration time to develop its approach. But </w:t>
      </w:r>
      <w:r w:rsidRPr="002B1356">
        <w:rPr>
          <w:rStyle w:val="StyleUnderline"/>
        </w:rPr>
        <w:t xml:space="preserve">there are </w:t>
      </w:r>
      <w:r w:rsidRPr="002B1356">
        <w:rPr>
          <w:rStyle w:val="Emphasis"/>
        </w:rPr>
        <w:t>risks in the pace</w:t>
      </w:r>
      <w:r w:rsidRPr="002B1356">
        <w:rPr>
          <w:rStyle w:val="StyleUnderline"/>
        </w:rPr>
        <w:t xml:space="preserve"> his team seems to have adopted, including </w:t>
      </w:r>
      <w:r w:rsidRPr="002B1356">
        <w:rPr>
          <w:rStyle w:val="Emphasis"/>
        </w:rPr>
        <w:t>mounting skepticism</w:t>
      </w:r>
      <w:r w:rsidRPr="008F1B5E">
        <w:rPr>
          <w:sz w:val="14"/>
        </w:rPr>
        <w:t xml:space="preserve"> —</w:t>
      </w:r>
      <w:r w:rsidRPr="002B1356">
        <w:rPr>
          <w:rStyle w:val="StyleUnderline"/>
        </w:rPr>
        <w:t>at home and to some extent in the U.S.—</w:t>
      </w:r>
      <w:r w:rsidRPr="008F1B5E">
        <w:rPr>
          <w:sz w:val="14"/>
        </w:rPr>
        <w:t xml:space="preserve"> </w:t>
      </w:r>
      <w:r w:rsidRPr="002B1356">
        <w:rPr>
          <w:rStyle w:val="StyleUnderline"/>
        </w:rPr>
        <w:t xml:space="preserve">that the issue has </w:t>
      </w:r>
      <w:r w:rsidRPr="002B1356">
        <w:rPr>
          <w:rStyle w:val="Emphasis"/>
        </w:rPr>
        <w:t>not been given the priority it deserves</w:t>
      </w:r>
      <w:r w:rsidRPr="002B1356">
        <w:rPr>
          <w:rStyle w:val="StyleUnderline"/>
        </w:rPr>
        <w:t>.</w:t>
      </w:r>
      <w:r w:rsidRPr="008F1B5E">
        <w:rPr>
          <w:sz w:val="14"/>
        </w:rPr>
        <w:t xml:space="preserve"> Mexican </w:t>
      </w:r>
      <w:r w:rsidRPr="002B1356">
        <w:rPr>
          <w:rStyle w:val="StyleUnderline"/>
        </w:rPr>
        <w:t xml:space="preserve">officials emphasize their </w:t>
      </w:r>
      <w:r w:rsidRPr="002B1356">
        <w:rPr>
          <w:rStyle w:val="Emphasis"/>
        </w:rPr>
        <w:t>commitment is strong</w:t>
      </w:r>
      <w:r w:rsidRPr="002B1356">
        <w:rPr>
          <w:rStyle w:val="StyleUnderline"/>
        </w:rPr>
        <w:t xml:space="preserve"> and encompasses efforts to reduce violence</w:t>
      </w:r>
      <w:r w:rsidRPr="008F1B5E">
        <w:rPr>
          <w:sz w:val="14"/>
        </w:rPr>
        <w:t>, protect human rights and construct a rule of law that supports a more open and competitive economy.</w:t>
      </w:r>
      <w:r w:rsidRPr="008F1B5E">
        <w:rPr>
          <w:sz w:val="12"/>
        </w:rPr>
        <w:t>¶</w:t>
      </w:r>
      <w:r w:rsidRPr="002B1356">
        <w:rPr>
          <w:rStyle w:val="StyleUnderline"/>
          <w:sz w:val="12"/>
        </w:rPr>
        <w:t xml:space="preserve"> </w:t>
      </w:r>
      <w:r w:rsidRPr="008F1B5E">
        <w:rPr>
          <w:sz w:val="14"/>
        </w:rPr>
        <w:t xml:space="preserve">Now near the 150-day mark of his six-year term, Peña </w:t>
      </w:r>
      <w:r w:rsidRPr="002B1356">
        <w:rPr>
          <w:rStyle w:val="StyleUnderline"/>
        </w:rPr>
        <w:t>Nieto has pushed through a number of long-awaited reforms</w:t>
      </w:r>
      <w:r w:rsidRPr="008F1B5E">
        <w:rPr>
          <w:sz w:val="14"/>
        </w:rPr>
        <w:t xml:space="preserve"> —to labor, education and telecommunications— </w:t>
      </w:r>
      <w:r w:rsidRPr="002B1356">
        <w:rPr>
          <w:rStyle w:val="StyleUnderline"/>
        </w:rPr>
        <w:t>and is readying other</w:t>
      </w:r>
      <w:r w:rsidRPr="008F1B5E">
        <w:rPr>
          <w:sz w:val="14"/>
        </w:rPr>
        <w:t xml:space="preserve">, thornier ones for action. His efforts have been widely praised and his popularity is high, </w:t>
      </w:r>
      <w:r w:rsidRPr="002B1356">
        <w:rPr>
          <w:rStyle w:val="StyleUnderline"/>
        </w:rPr>
        <w:t>but passing the reforms is just the opening act. Implementation is crucial</w:t>
      </w:r>
      <w:r w:rsidRPr="008F1B5E">
        <w:rPr>
          <w:sz w:val="14"/>
        </w:rPr>
        <w:t>. And it’s this recognition that has prompted many observers, particularly Mexicans themselves, to be more circumspect in their praise of the administration’s accomplishments to date.</w:t>
      </w:r>
      <w:r w:rsidRPr="008F1B5E">
        <w:rPr>
          <w:sz w:val="12"/>
        </w:rPr>
        <w:t>¶</w:t>
      </w:r>
      <w:r w:rsidRPr="008F1B5E">
        <w:rPr>
          <w:sz w:val="14"/>
        </w:rPr>
        <w:t xml:space="preserve"> The foundation for the administration’s ambitious reform drive has been the Pact for Mexico, an historic agreement Peña Nieto and the leaders of the two main opposition parties signed the day after the new PRI president took office. A few days ago the administration was forced to temporarily suspend all activities related to the Pact, including a planned announcement of financial reforms.</w:t>
      </w:r>
      <w:r w:rsidRPr="008F1B5E">
        <w:rPr>
          <w:sz w:val="12"/>
        </w:rPr>
        <w:t>¶</w:t>
      </w:r>
      <w:r w:rsidRPr="008F1B5E">
        <w:rPr>
          <w:sz w:val="14"/>
        </w:rPr>
        <w:t xml:space="preserve"> The crisis was provoked by the opposition’s discovery that the PRI was using public funds to finance party-run programs —and thereby gain political advantage— ahead of local elections in July. The dispute has exposed the inherent political tensions and consequent limitations of the Pact.</w:t>
      </w:r>
      <w:r w:rsidRPr="008F1B5E">
        <w:rPr>
          <w:sz w:val="12"/>
        </w:rPr>
        <w:t>¶</w:t>
      </w:r>
      <w:r w:rsidRPr="008F1B5E">
        <w:rPr>
          <w:sz w:val="14"/>
        </w:rPr>
        <w:t xml:space="preserve"> Though the parties may be able to resolve the immediate controversy, many see signs that the alliance is fraying and expect negotiations for remaining initiatives on the 95-item reform agenda—including highly anticipated fiscal and energy reform packages—to be more problematic.</w:t>
      </w:r>
      <w:r w:rsidRPr="008F1B5E">
        <w:rPr>
          <w:sz w:val="12"/>
        </w:rPr>
        <w:t>¶</w:t>
      </w:r>
      <w:r w:rsidRPr="008F1B5E">
        <w:rPr>
          <w:sz w:val="14"/>
        </w:rPr>
        <w:t xml:space="preserve"> President Obama will be able to sympathize with his Mexican counterpart on this score. Over four years and 100-days into his second term he has become well acquainted with difficult negotiations. Like other two-term presidents, he may soon look to foreign affairs to burnish his legacy. His visit to Mexico offers a rare opportunity to promote goals in both the domestic and foreign policy arenas.</w:t>
      </w:r>
      <w:r w:rsidRPr="008F1B5E">
        <w:rPr>
          <w:sz w:val="12"/>
        </w:rPr>
        <w:t>¶</w:t>
      </w:r>
      <w:r w:rsidRPr="008F1B5E">
        <w:rPr>
          <w:sz w:val="14"/>
        </w:rPr>
        <w:t xml:space="preserve"> President Obama will emphasize the need to continue to effect close security cooperation and coordination. He will also seek to positively frame the immigration reform debate, which is just getting underway in the U.S. Senate and is expected to continue for the remainder of the year. The visit to Mexico affords the chance to highlight the successful and interconnected economic partnership the countries share and to make the case for immigration reform as essential to North America’s economic security. And in many respects President Peña Nieto will have the opportunity to do the same.</w:t>
      </w:r>
      <w:r w:rsidRPr="008F1B5E">
        <w:rPr>
          <w:sz w:val="12"/>
        </w:rPr>
        <w:t>¶</w:t>
      </w:r>
      <w:r w:rsidRPr="008F1B5E">
        <w:rPr>
          <w:sz w:val="14"/>
        </w:rPr>
        <w:t xml:space="preserve"> The U.S.-Mexico </w:t>
      </w:r>
      <w:r w:rsidRPr="002B1356">
        <w:rPr>
          <w:rStyle w:val="StyleUnderline"/>
        </w:rPr>
        <w:t>economic partnership is thriving</w:t>
      </w:r>
      <w:r w:rsidRPr="008F1B5E">
        <w:rPr>
          <w:sz w:val="14"/>
        </w:rPr>
        <w:t xml:space="preserve">. Mexico is the U.S.’s second largest export market and third leading source of imports. Bilateral trade reached nearly one-half trillion dollars in 2012, roughly $1.4 billion each day. An estimated six million U.S. jobs depend on trade with Mexico. And strong regional supply chains mean that nearly 40 percent of every product the U.S. imports from Mexico is really “Made in America.” </w:t>
      </w:r>
      <w:r w:rsidRPr="008F1B5E">
        <w:rPr>
          <w:sz w:val="12"/>
        </w:rPr>
        <w:t>¶</w:t>
      </w:r>
      <w:r w:rsidRPr="008F1B5E">
        <w:rPr>
          <w:sz w:val="14"/>
        </w:rPr>
        <w:t xml:space="preserve"> </w:t>
      </w:r>
      <w:r w:rsidRPr="00550B33">
        <w:rPr>
          <w:rStyle w:val="StyleUnderline"/>
          <w:highlight w:val="cyan"/>
        </w:rPr>
        <w:t>As strong as the</w:t>
      </w:r>
      <w:r w:rsidRPr="00C43AC9">
        <w:rPr>
          <w:rStyle w:val="StyleUnderline"/>
        </w:rPr>
        <w:t xml:space="preserve"> bilateral </w:t>
      </w:r>
      <w:r w:rsidRPr="00550B33">
        <w:rPr>
          <w:rStyle w:val="StyleUnderline"/>
          <w:highlight w:val="cyan"/>
        </w:rPr>
        <w:t>relationship is now,</w:t>
      </w:r>
      <w:r w:rsidRPr="00C43AC9">
        <w:rPr>
          <w:rStyle w:val="StyleUnderline"/>
        </w:rPr>
        <w:t xml:space="preserve"> however, </w:t>
      </w:r>
      <w:r w:rsidRPr="00550B33">
        <w:rPr>
          <w:rStyle w:val="StyleUnderline"/>
          <w:highlight w:val="cyan"/>
        </w:rPr>
        <w:t>it</w:t>
      </w:r>
      <w:r w:rsidRPr="00C43AC9">
        <w:rPr>
          <w:rStyle w:val="StyleUnderline"/>
        </w:rPr>
        <w:t xml:space="preserve"> </w:t>
      </w:r>
      <w:r w:rsidRPr="002B1356">
        <w:rPr>
          <w:rStyle w:val="StyleUnderline"/>
          <w:highlight w:val="cyan"/>
        </w:rPr>
        <w:t xml:space="preserve">must </w:t>
      </w:r>
      <w:r w:rsidRPr="002B1356">
        <w:rPr>
          <w:rStyle w:val="Emphasis"/>
          <w:highlight w:val="cyan"/>
        </w:rPr>
        <w:t>deepen and evolve</w:t>
      </w:r>
      <w:r w:rsidRPr="00C43AC9">
        <w:rPr>
          <w:rStyle w:val="StyleUnderline"/>
        </w:rPr>
        <w:t xml:space="preserve"> in order </w:t>
      </w:r>
      <w:r w:rsidRPr="002B1356">
        <w:rPr>
          <w:rStyle w:val="StyleUnderline"/>
          <w:highlight w:val="cyan"/>
        </w:rPr>
        <w:t>to ensure expanded opportunity and security</w:t>
      </w:r>
      <w:r w:rsidRPr="00C43AC9">
        <w:rPr>
          <w:rStyle w:val="StyleUnderline"/>
        </w:rPr>
        <w:t xml:space="preserve"> for both countries </w:t>
      </w:r>
      <w:r w:rsidRPr="002B1356">
        <w:rPr>
          <w:rStyle w:val="StyleUnderline"/>
          <w:highlight w:val="cyan"/>
        </w:rPr>
        <w:t>going forward</w:t>
      </w:r>
      <w:r w:rsidRPr="008F1B5E">
        <w:rPr>
          <w:sz w:val="14"/>
        </w:rPr>
        <w:t>. Presidents Peña Nieto and Obama have both entered</w:t>
      </w:r>
      <w:r w:rsidRPr="00C43AC9">
        <w:rPr>
          <w:rStyle w:val="StyleUnderline"/>
        </w:rPr>
        <w:t xml:space="preserve"> a post-honeymoon environment </w:t>
      </w:r>
      <w:r w:rsidRPr="002B1356">
        <w:rPr>
          <w:rStyle w:val="StyleUnderline"/>
          <w:highlight w:val="cyan"/>
        </w:rPr>
        <w:t xml:space="preserve">that </w:t>
      </w:r>
      <w:r w:rsidRPr="002B1356">
        <w:rPr>
          <w:rStyle w:val="Emphasis"/>
          <w:highlight w:val="cyan"/>
        </w:rPr>
        <w:t xml:space="preserve">demands </w:t>
      </w:r>
      <w:r w:rsidRPr="005F6958">
        <w:rPr>
          <w:rStyle w:val="Emphasis"/>
          <w:highlight w:val="cyan"/>
        </w:rPr>
        <w:t>hard work and successively heavier lifts</w:t>
      </w:r>
      <w:r w:rsidRPr="006D24DF">
        <w:rPr>
          <w:rStyle w:val="Emphasis"/>
        </w:rPr>
        <w:t xml:space="preserve"> </w:t>
      </w:r>
      <w:r w:rsidRPr="002B1356">
        <w:rPr>
          <w:rStyle w:val="Emphasis"/>
          <w:highlight w:val="cyan"/>
        </w:rPr>
        <w:t>on every policy goal</w:t>
      </w:r>
      <w:r w:rsidRPr="00C43AC9">
        <w:rPr>
          <w:rStyle w:val="StyleUnderline"/>
        </w:rPr>
        <w:t>.</w:t>
      </w:r>
      <w:r w:rsidRPr="008F1B5E">
        <w:rPr>
          <w:rStyle w:val="StyleUnderline"/>
          <w:sz w:val="12"/>
        </w:rPr>
        <w:t>¶</w:t>
      </w:r>
      <w:r w:rsidRPr="00C43AC9">
        <w:rPr>
          <w:rStyle w:val="StyleUnderline"/>
          <w:sz w:val="12"/>
        </w:rPr>
        <w:t xml:space="preserve"> </w:t>
      </w:r>
      <w:r w:rsidRPr="005F6958">
        <w:rPr>
          <w:rStyle w:val="StyleUnderline"/>
          <w:highlight w:val="cyan"/>
        </w:rPr>
        <w:t>With the stakes</w:t>
      </w:r>
      <w:r w:rsidRPr="006F377B">
        <w:rPr>
          <w:rStyle w:val="StyleUnderline"/>
        </w:rPr>
        <w:t xml:space="preserve"> potentially </w:t>
      </w:r>
      <w:r w:rsidRPr="006D24DF">
        <w:rPr>
          <w:rStyle w:val="Emphasis"/>
        </w:rPr>
        <w:t xml:space="preserve">so </w:t>
      </w:r>
      <w:r w:rsidRPr="005F6958">
        <w:rPr>
          <w:rStyle w:val="Emphasis"/>
          <w:highlight w:val="cyan"/>
        </w:rPr>
        <w:t>high</w:t>
      </w:r>
      <w:r w:rsidRPr="005F6958">
        <w:rPr>
          <w:rStyle w:val="StyleUnderline"/>
          <w:highlight w:val="cyan"/>
        </w:rPr>
        <w:t xml:space="preserve"> on</w:t>
      </w:r>
      <w:r w:rsidRPr="006F377B">
        <w:rPr>
          <w:rStyle w:val="StyleUnderline"/>
        </w:rPr>
        <w:t xml:space="preserve"> so many </w:t>
      </w:r>
      <w:r w:rsidRPr="005F6958">
        <w:rPr>
          <w:rStyle w:val="Emphasis"/>
          <w:highlight w:val="cyan"/>
        </w:rPr>
        <w:t>issues fundamental to the relationship</w:t>
      </w:r>
      <w:r w:rsidRPr="008F1B5E">
        <w:rPr>
          <w:sz w:val="14"/>
          <w:highlight w:val="cyan"/>
        </w:rPr>
        <w:t xml:space="preserve">, </w:t>
      </w:r>
      <w:r w:rsidRPr="005F6958">
        <w:rPr>
          <w:rStyle w:val="Emphasis"/>
          <w:highlight w:val="cyan"/>
        </w:rPr>
        <w:t>only the highest</w:t>
      </w:r>
      <w:r w:rsidRPr="00C43AC9">
        <w:rPr>
          <w:rStyle w:val="Emphasis"/>
        </w:rPr>
        <w:t xml:space="preserve">-level </w:t>
      </w:r>
      <w:r w:rsidRPr="005F6958">
        <w:rPr>
          <w:rStyle w:val="Emphasis"/>
          <w:highlight w:val="cyan"/>
        </w:rPr>
        <w:t>commitment will advance the agenda</w:t>
      </w:r>
      <w:r w:rsidRPr="008F1B5E">
        <w:rPr>
          <w:sz w:val="14"/>
        </w:rPr>
        <w:t>. There may never be a more opportune time.</w:t>
      </w:r>
    </w:p>
    <w:p w14:paraId="7E20FD81" w14:textId="77777777" w:rsidR="00B545B1" w:rsidRDefault="00B545B1" w:rsidP="00B545B1"/>
    <w:p w14:paraId="52AA3AEB" w14:textId="77777777" w:rsidR="00B545B1" w:rsidRDefault="00B545B1" w:rsidP="00B545B1">
      <w:pPr>
        <w:pStyle w:val="Heading4"/>
      </w:pPr>
      <w:r>
        <w:t>US Mexico security coop not resilient</w:t>
      </w:r>
    </w:p>
    <w:p w14:paraId="67A3295A" w14:textId="77777777" w:rsidR="00B545B1" w:rsidRPr="003E2A91" w:rsidRDefault="00B545B1" w:rsidP="00B545B1">
      <w:pPr>
        <w:rPr>
          <w:szCs w:val="20"/>
        </w:rPr>
      </w:pPr>
      <w:r>
        <w:rPr>
          <w:rStyle w:val="Style13ptBold"/>
        </w:rPr>
        <w:t xml:space="preserve">Shirk et al, 10 </w:t>
      </w:r>
      <w:r w:rsidRPr="000E3DD5">
        <w:rPr>
          <w:rStyle w:val="Style13ptBold"/>
          <w:szCs w:val="20"/>
        </w:rPr>
        <w:t xml:space="preserve">-- </w:t>
      </w:r>
      <w:r w:rsidRPr="000E3DD5">
        <w:rPr>
          <w:szCs w:val="20"/>
        </w:rPr>
        <w:t>David A. Shirk, Eric L. Olson, and Andrew Selee, David A. Shirk is the Director of the Trans-border Institute and Associate Professor in the Political Science Department at the University of San Diego. Dr. Shirk was a fellow at the Center for U.S.-Mexican Studies from 1998-99 and 2001-2003. He conducts research on Mexican politics, U.S.-Mexican relations, and law enforcement, and security along the U.S.-Mexican border. He is the principal investigator for the Justice in Mexico project, a bi-national research initiative on criminal justice and the rule of law in Mexico. Recent publications by Dr. Shirk include Police and Public Security in Mexico, co-edited with Robert Donnelly (Trans-Border Institute, 2009) and Contemporary Mexican Politics, co-authored with Emily Edmonds-Poli (Rowman and Littlefield Publishers, 2008). Shirk has a BA in International Studies from Lock Haven University and an MA and PhD in Political Science from the University of California-San Diego, Wilson Center, October, http://www.wilsoncenter.org/sites/default/files/Shared%20Responsibility--Olson,%20Shirk,%20Selee.pdf</w:t>
      </w:r>
    </w:p>
    <w:p w14:paraId="797655AE" w14:textId="77777777" w:rsidR="00B545B1" w:rsidRPr="001D2CE2" w:rsidRDefault="00B545B1" w:rsidP="00B545B1">
      <w:pPr>
        <w:rPr>
          <w:sz w:val="16"/>
        </w:rPr>
      </w:pPr>
      <w:r w:rsidRPr="003E2A91">
        <w:rPr>
          <w:sz w:val="16"/>
        </w:rPr>
        <w:t xml:space="preserve">U.S.-Mexico Collaboration </w:t>
      </w:r>
      <w:r w:rsidRPr="00C5766A">
        <w:rPr>
          <w:rStyle w:val="StyleUnderline"/>
          <w:highlight w:val="cyan"/>
        </w:rPr>
        <w:t>U.S.-Mexican cooperation in security</w:t>
      </w:r>
      <w:r w:rsidRPr="00C15919">
        <w:rPr>
          <w:rStyle w:val="StyleUnderline"/>
        </w:rPr>
        <w:t xml:space="preserve"> matters </w:t>
      </w:r>
      <w:r w:rsidRPr="00C5766A">
        <w:rPr>
          <w:rStyle w:val="StyleUnderline"/>
          <w:highlight w:val="cyan"/>
        </w:rPr>
        <w:t xml:space="preserve">has been subject to </w:t>
      </w:r>
      <w:r w:rsidRPr="00C5766A">
        <w:rPr>
          <w:rStyle w:val="Emphasis"/>
          <w:highlight w:val="cyan"/>
        </w:rPr>
        <w:t>significant fits and starts</w:t>
      </w:r>
      <w:r w:rsidRPr="003E2A91">
        <w:rPr>
          <w:sz w:val="16"/>
        </w:rPr>
        <w:t xml:space="preserve"> throughout the post-war era. In September 1969, for example, the Nixon administration sought to clamp down on drug flows from Mexico by dramatically and unilaterally slowing traffic at the border in Operation Intercept; the move reflected Nixon's campaign promises to the U.S. "silent majority" that he would take a tough stance against drugs, but drew the ire of Mexican politicians who saw the move as a serious breach of trust (Doyle 2003). Although the two countries subsequently made important strides — joint border control efforts through "Operation Cooperation" in October 1969, collaboration on "Operation Condor" in 1975,58 and the 1978 U.S.-Mexican Extradition Treaty — </w:t>
      </w:r>
      <w:r w:rsidRPr="00C15919">
        <w:rPr>
          <w:rStyle w:val="StyleUnderline"/>
        </w:rPr>
        <w:t xml:space="preserve">bi-national </w:t>
      </w:r>
      <w:r w:rsidRPr="00C5766A">
        <w:rPr>
          <w:rStyle w:val="StyleUnderline"/>
          <w:highlight w:val="cyan"/>
        </w:rPr>
        <w:t>cooperation</w:t>
      </w:r>
      <w:r w:rsidRPr="00C15919">
        <w:rPr>
          <w:rStyle w:val="StyleUnderline"/>
        </w:rPr>
        <w:t xml:space="preserve"> also </w:t>
      </w:r>
      <w:r w:rsidRPr="00C5766A">
        <w:rPr>
          <w:rStyle w:val="StyleUnderline"/>
          <w:highlight w:val="cyan"/>
        </w:rPr>
        <w:t xml:space="preserve">saw </w:t>
      </w:r>
      <w:r w:rsidRPr="00C5766A">
        <w:rPr>
          <w:rStyle w:val="Emphasis"/>
          <w:highlight w:val="cyan"/>
        </w:rPr>
        <w:t>significant setbacks</w:t>
      </w:r>
      <w:r w:rsidRPr="00C5766A">
        <w:rPr>
          <w:rStyle w:val="StyleUnderline"/>
          <w:highlight w:val="cyan"/>
        </w:rPr>
        <w:t xml:space="preserve"> in the</w:t>
      </w:r>
      <w:r w:rsidRPr="00C15919">
        <w:rPr>
          <w:rStyle w:val="StyleUnderline"/>
        </w:rPr>
        <w:t xml:space="preserve"> 19</w:t>
      </w:r>
      <w:r w:rsidRPr="00C5766A">
        <w:rPr>
          <w:rStyle w:val="StyleUnderline"/>
          <w:highlight w:val="cyan"/>
        </w:rPr>
        <w:t>80s</w:t>
      </w:r>
      <w:r w:rsidRPr="00C15919">
        <w:rPr>
          <w:rStyle w:val="StyleUnderline"/>
        </w:rPr>
        <w:t xml:space="preserve"> </w:t>
      </w:r>
      <w:r w:rsidRPr="00C5766A">
        <w:rPr>
          <w:rStyle w:val="StyleUnderline"/>
          <w:highlight w:val="cyan"/>
        </w:rPr>
        <w:t>and</w:t>
      </w:r>
      <w:r w:rsidRPr="00C15919">
        <w:rPr>
          <w:rStyle w:val="StyleUnderline"/>
        </w:rPr>
        <w:t xml:space="preserve"> 19</w:t>
      </w:r>
      <w:r w:rsidRPr="00C5766A">
        <w:rPr>
          <w:rStyle w:val="StyleUnderline"/>
          <w:highlight w:val="cyan"/>
        </w:rPr>
        <w:t>90s</w:t>
      </w:r>
      <w:r w:rsidRPr="00C15919">
        <w:rPr>
          <w:rStyle w:val="StyleUnderline"/>
        </w:rPr>
        <w:t>,</w:t>
      </w:r>
      <w:r w:rsidRPr="003E2A91">
        <w:rPr>
          <w:sz w:val="16"/>
        </w:rPr>
        <w:t xml:space="preserve"> with U.S. frustration over the aforementioned Camarena murder in 1985 and revelations of high-level corruption in Mexico. Meanwhile, Mexico also experienced frustration as a result of U.S. unilateralism (e.g.. Operation Casablanca) and significant violations of Mexican sovereignty (e.g., the abduction of Dr. Alvarez Machain) that hindered greater cooperation. Moreover, </w:t>
      </w:r>
      <w:r w:rsidRPr="00C5766A">
        <w:rPr>
          <w:rStyle w:val="StyleUnderline"/>
          <w:highlight w:val="cyan"/>
        </w:rPr>
        <w:t>the aftermath of</w:t>
      </w:r>
      <w:r w:rsidRPr="003E2A91">
        <w:rPr>
          <w:sz w:val="16"/>
        </w:rPr>
        <w:t xml:space="preserve"> the </w:t>
      </w:r>
      <w:r w:rsidRPr="00C5766A">
        <w:rPr>
          <w:rStyle w:val="StyleUnderline"/>
          <w:highlight w:val="cyan"/>
        </w:rPr>
        <w:t>September 11</w:t>
      </w:r>
      <w:r w:rsidRPr="00C15919">
        <w:rPr>
          <w:rStyle w:val="StyleUnderline"/>
        </w:rPr>
        <w:t>,</w:t>
      </w:r>
      <w:r w:rsidRPr="003E2A91">
        <w:rPr>
          <w:sz w:val="16"/>
        </w:rPr>
        <w:t xml:space="preserve"> 2001 terrorist attacks </w:t>
      </w:r>
      <w:r w:rsidRPr="00C5766A">
        <w:rPr>
          <w:rStyle w:val="StyleUnderline"/>
          <w:highlight w:val="cyan"/>
        </w:rPr>
        <w:t>produced serious tensions</w:t>
      </w:r>
      <w:r w:rsidRPr="003E2A91">
        <w:rPr>
          <w:sz w:val="16"/>
        </w:rPr>
        <w:t xml:space="preserve"> — </w:t>
      </w:r>
      <w:r w:rsidRPr="00C5766A">
        <w:rPr>
          <w:rStyle w:val="StyleUnderline"/>
        </w:rPr>
        <w:t>U</w:t>
      </w:r>
      <w:r w:rsidRPr="00C15919">
        <w:rPr>
          <w:rStyle w:val="StyleUnderline"/>
        </w:rPr>
        <w:t>.S. pressure on Mexico</w:t>
      </w:r>
      <w:r w:rsidRPr="003E2A91">
        <w:rPr>
          <w:sz w:val="16"/>
        </w:rPr>
        <w:t xml:space="preserve"> related to the Iraq war effort </w:t>
      </w:r>
      <w:r w:rsidRPr="00C15919">
        <w:rPr>
          <w:rStyle w:val="StyleUnderline"/>
        </w:rPr>
        <w:t>and controversies regarding U.S. border security measures</w:t>
      </w:r>
      <w:r w:rsidRPr="003E2A91">
        <w:rPr>
          <w:sz w:val="16"/>
        </w:rPr>
        <w:t xml:space="preserve"> — </w:t>
      </w:r>
      <w:r w:rsidRPr="00C15919">
        <w:rPr>
          <w:rStyle w:val="StyleUnderline"/>
        </w:rPr>
        <w:t>between the two countries</w:t>
      </w:r>
      <w:r w:rsidRPr="003E2A91">
        <w:rPr>
          <w:sz w:val="16"/>
        </w:rPr>
        <w:t xml:space="preserve">. </w:t>
      </w:r>
      <w:r w:rsidRPr="00C5766A">
        <w:rPr>
          <w:rStyle w:val="StyleUnderline"/>
          <w:highlight w:val="cyan"/>
        </w:rPr>
        <w:t>In recent years</w:t>
      </w:r>
      <w:r w:rsidRPr="00C15919">
        <w:rPr>
          <w:rStyle w:val="StyleUnderline"/>
        </w:rPr>
        <w:t xml:space="preserve">, however, </w:t>
      </w:r>
      <w:r w:rsidRPr="00C5766A">
        <w:rPr>
          <w:rStyle w:val="StyleUnderline"/>
          <w:highlight w:val="cyan"/>
        </w:rPr>
        <w:t>Mexico and the U</w:t>
      </w:r>
      <w:r w:rsidRPr="00C15919">
        <w:rPr>
          <w:rStyle w:val="StyleUnderline"/>
        </w:rPr>
        <w:t xml:space="preserve">nited </w:t>
      </w:r>
      <w:r w:rsidRPr="00C5766A">
        <w:rPr>
          <w:rStyle w:val="StyleUnderline"/>
          <w:highlight w:val="cyan"/>
        </w:rPr>
        <w:t>S</w:t>
      </w:r>
      <w:r w:rsidRPr="00C15919">
        <w:rPr>
          <w:rStyle w:val="StyleUnderline"/>
        </w:rPr>
        <w:t xml:space="preserve">tates have </w:t>
      </w:r>
      <w:r w:rsidRPr="00C5766A">
        <w:rPr>
          <w:rStyle w:val="StyleUnderline"/>
          <w:highlight w:val="cyan"/>
        </w:rPr>
        <w:t>engaged in</w:t>
      </w:r>
      <w:r w:rsidRPr="00C15919">
        <w:rPr>
          <w:rStyle w:val="StyleUnderline"/>
        </w:rPr>
        <w:t xml:space="preserve"> much </w:t>
      </w:r>
      <w:r w:rsidRPr="00C5766A">
        <w:rPr>
          <w:rStyle w:val="StyleUnderline"/>
          <w:highlight w:val="cyan"/>
        </w:rPr>
        <w:t xml:space="preserve">closer collaboration in counter-drug efforts. Cooperation has </w:t>
      </w:r>
      <w:r w:rsidRPr="00C5766A">
        <w:rPr>
          <w:rStyle w:val="Emphasis"/>
          <w:highlight w:val="cyan"/>
        </w:rPr>
        <w:t>advanced significantly</w:t>
      </w:r>
      <w:r w:rsidRPr="00C15919">
        <w:rPr>
          <w:rStyle w:val="StyleUnderline"/>
        </w:rPr>
        <w:t xml:space="preserve"> on the extradition of criminals, exchange of information, police and legal training, and the sharing of equipment and technology, thanks in large part to high-level diplomacy.</w:t>
      </w:r>
      <w:r w:rsidRPr="003E2A91">
        <w:rPr>
          <w:sz w:val="16"/>
        </w:rPr>
        <w:t xml:space="preserve"> During U.S. President George Bush's 2007 goodwill tour of Latin America, conversations with Guatemalan President Oscar Berguer and Felipe Calderon laid the groundwork for the development of a regional security plan to control immigration and combat drugs, arms trafficking, and transnational gangs.39 Some elements of this plan developed into what became known as the Merida Initiative, a three-year agreement to provide U.S. support for Mexican security measures. In 2008, the U.S. Congress released the first installment of $400 million to Mexico, and though U.S. legislators initially delayed the second installment in 2009 due to concerns about Mexican human rights violations, the Obama administration remained supportive of the policy.60</w:t>
      </w:r>
    </w:p>
    <w:p w14:paraId="4BC1FB4E" w14:textId="77777777" w:rsidR="00B545B1" w:rsidRDefault="00B545B1" w:rsidP="00B545B1"/>
    <w:p w14:paraId="6BD2CC5B" w14:textId="77777777" w:rsidR="00B545B1" w:rsidRDefault="00B545B1" w:rsidP="00B545B1">
      <w:pPr>
        <w:pStyle w:val="Heading3"/>
      </w:pPr>
      <w:r>
        <w:t xml:space="preserve">Relations Internal---A2:  Relations Resilient---Defense Coop </w:t>
      </w:r>
    </w:p>
    <w:p w14:paraId="10F6A3EA" w14:textId="77777777" w:rsidR="00B545B1" w:rsidRDefault="00B545B1" w:rsidP="00B545B1"/>
    <w:p w14:paraId="60FB0E5D" w14:textId="77777777" w:rsidR="00B545B1" w:rsidRDefault="00B545B1" w:rsidP="00B545B1"/>
    <w:p w14:paraId="1A62F522" w14:textId="77777777" w:rsidR="00B545B1" w:rsidRPr="00EB6166" w:rsidRDefault="00B545B1" w:rsidP="00B545B1">
      <w:pPr>
        <w:pStyle w:val="Heading4"/>
      </w:pPr>
      <w:r>
        <w:t xml:space="preserve">Our Baker impact ev is about US Mexico </w:t>
      </w:r>
      <w:r w:rsidRPr="0036129D">
        <w:rPr>
          <w:u w:val="single"/>
        </w:rPr>
        <w:t>Defense</w:t>
      </w:r>
      <w:r>
        <w:t xml:space="preserve"> coop – that’s not resilient – shaped by response to broader political events and US policies</w:t>
      </w:r>
    </w:p>
    <w:p w14:paraId="6162C9AE" w14:textId="77777777" w:rsidR="00B545B1" w:rsidRDefault="00B545B1" w:rsidP="00B545B1">
      <w:pPr>
        <w:rPr>
          <w:rStyle w:val="Style13ptBold"/>
          <w:b w:val="0"/>
        </w:rPr>
      </w:pPr>
      <w:r>
        <w:rPr>
          <w:rStyle w:val="Style13ptBold"/>
        </w:rPr>
        <w:t xml:space="preserve">Downie, 11 </w:t>
      </w:r>
      <w:r w:rsidRPr="001D2CE2">
        <w:t xml:space="preserve">(Richard, Downie, Center For Hemispheric Defense Studies, National Defense University, July, </w:t>
      </w:r>
      <w:hyperlink r:id="rId102" w:history="1">
        <w:r w:rsidRPr="001D2CE2">
          <w:rPr>
            <w:rStyle w:val="Hyperlink"/>
          </w:rPr>
          <w:t>http://chds.dodlive.mil/files/2013/12/pub-OP-downie1.pdf</w:t>
        </w:r>
      </w:hyperlink>
      <w:r w:rsidRPr="001D2CE2">
        <w:t>)</w:t>
      </w:r>
    </w:p>
    <w:p w14:paraId="25DFF81F" w14:textId="77777777" w:rsidR="00B545B1" w:rsidRDefault="00B545B1" w:rsidP="00B545B1">
      <w:pPr>
        <w:rPr>
          <w:sz w:val="16"/>
        </w:rPr>
      </w:pPr>
      <w:r w:rsidRPr="00934BE8">
        <w:rPr>
          <w:rStyle w:val="StyleUnderline"/>
          <w:highlight w:val="yellow"/>
        </w:rPr>
        <w:t xml:space="preserve">A Maturing, But </w:t>
      </w:r>
      <w:r w:rsidRPr="00934BE8">
        <w:rPr>
          <w:rStyle w:val="Emphasis"/>
          <w:highlight w:val="yellow"/>
        </w:rPr>
        <w:t>Still Fragile</w:t>
      </w:r>
      <w:r w:rsidRPr="00EB6166">
        <w:rPr>
          <w:rStyle w:val="StyleUnderline"/>
        </w:rPr>
        <w:t xml:space="preserve"> US/Mexico </w:t>
      </w:r>
      <w:r w:rsidRPr="00934BE8">
        <w:rPr>
          <w:rStyle w:val="StyleUnderline"/>
          <w:highlight w:val="yellow"/>
        </w:rPr>
        <w:t>Defense Relationship</w:t>
      </w:r>
      <w:r>
        <w:rPr>
          <w:rStyle w:val="StyleUnderline"/>
        </w:rPr>
        <w:t xml:space="preserve"> </w:t>
      </w:r>
      <w:r w:rsidRPr="00EB6166">
        <w:rPr>
          <w:rStyle w:val="StyleUnderline"/>
        </w:rPr>
        <w:t>Can and will this positive engagement last?</w:t>
      </w:r>
      <w:r w:rsidRPr="00EB6166">
        <w:rPr>
          <w:sz w:val="16"/>
        </w:rPr>
        <w:t xml:space="preserve"> As noted above, </w:t>
      </w:r>
      <w:r w:rsidRPr="00EB6166">
        <w:rPr>
          <w:rStyle w:val="StyleUnderline"/>
        </w:rPr>
        <w:t>the extent to which the US/Mexican defense relationship has advanced in the past few years is significant and surprising</w:t>
      </w:r>
      <w:r w:rsidRPr="00EB6166">
        <w:rPr>
          <w:sz w:val="16"/>
        </w:rPr>
        <w:t xml:space="preserve">. However, the public revelation of diplomatic documents in late 2010 caused damage to the environment. In such documents, US officials purportedly criticized Mexican efforts and ability to combat organized crime. Reportedly, Mexican officials, including President Calderon, were angered by comments questioning the Mexican Army's reluctance to act on information the United Stales had provided about drug trafficker Arturo Beltran Leyva (later killed in an assault by Mexican Marines acting on the same information).25 </w:t>
      </w:r>
      <w:r w:rsidRPr="00934BE8">
        <w:rPr>
          <w:rStyle w:val="StyleUnderline"/>
          <w:highlight w:val="yellow"/>
        </w:rPr>
        <w:t xml:space="preserve">The question is whether relations will </w:t>
      </w:r>
      <w:r w:rsidRPr="00934BE8">
        <w:rPr>
          <w:rStyle w:val="StyleUnderline"/>
        </w:rPr>
        <w:t xml:space="preserve">continue to </w:t>
      </w:r>
      <w:r w:rsidRPr="00934BE8">
        <w:rPr>
          <w:rStyle w:val="StyleUnderline"/>
          <w:highlight w:val="yellow"/>
        </w:rPr>
        <w:t>strengthen</w:t>
      </w:r>
      <w:r w:rsidRPr="00EB6166">
        <w:rPr>
          <w:rStyle w:val="StyleUnderline"/>
        </w:rPr>
        <w:t xml:space="preserve"> and improve, </w:t>
      </w:r>
      <w:r w:rsidRPr="00934BE8">
        <w:rPr>
          <w:rStyle w:val="StyleUnderline"/>
          <w:highlight w:val="yellow"/>
        </w:rPr>
        <w:t>or return to</w:t>
      </w:r>
      <w:r w:rsidRPr="00EB6166">
        <w:rPr>
          <w:rStyle w:val="StyleUnderline"/>
        </w:rPr>
        <w:t xml:space="preserve"> their traditional formal and </w:t>
      </w:r>
      <w:r w:rsidRPr="00934BE8">
        <w:rPr>
          <w:rStyle w:val="StyleUnderline"/>
          <w:highlight w:val="yellow"/>
        </w:rPr>
        <w:t>distant state</w:t>
      </w:r>
      <w:r w:rsidRPr="00EB6166">
        <w:rPr>
          <w:sz w:val="16"/>
        </w:rPr>
        <w:t xml:space="preserve">. Additionally, will institutional or political factors be more important in determining future US/Mexican defense relations? </w:t>
      </w:r>
      <w:r w:rsidRPr="0036129D">
        <w:rPr>
          <w:rStyle w:val="StyleUnderline"/>
          <w:highlight w:val="yellow"/>
        </w:rPr>
        <w:t>One school</w:t>
      </w:r>
      <w:r w:rsidRPr="00953A9E">
        <w:rPr>
          <w:rStyle w:val="StyleUnderline"/>
        </w:rPr>
        <w:t xml:space="preserve"> of thought</w:t>
      </w:r>
      <w:r w:rsidRPr="00EB6166">
        <w:rPr>
          <w:sz w:val="16"/>
        </w:rPr>
        <w:t xml:space="preserve">, expressed in 2010 by a number of currently serving US and Mexican military officers, </w:t>
      </w:r>
      <w:r w:rsidRPr="0036129D">
        <w:rPr>
          <w:rStyle w:val="StyleUnderline"/>
          <w:highlight w:val="yellow"/>
        </w:rPr>
        <w:t>posits</w:t>
      </w:r>
      <w:r w:rsidRPr="00953A9E">
        <w:rPr>
          <w:rStyle w:val="StyleUnderline"/>
        </w:rPr>
        <w:t xml:space="preserve"> that the current US/Mexican </w:t>
      </w:r>
      <w:r w:rsidRPr="0036129D">
        <w:rPr>
          <w:rStyle w:val="StyleUnderline"/>
          <w:highlight w:val="yellow"/>
        </w:rPr>
        <w:t>defense relations</w:t>
      </w:r>
      <w:r w:rsidRPr="0036129D">
        <w:t>hip</w:t>
      </w:r>
      <w:r w:rsidRPr="0036129D">
        <w:rPr>
          <w:rStyle w:val="StyleUnderline"/>
          <w:highlight w:val="yellow"/>
        </w:rPr>
        <w:t xml:space="preserve"> can never return to</w:t>
      </w:r>
      <w:r w:rsidRPr="00953A9E">
        <w:rPr>
          <w:rStyle w:val="StyleUnderline"/>
        </w:rPr>
        <w:t xml:space="preserve"> its </w:t>
      </w:r>
      <w:r w:rsidRPr="0036129D">
        <w:rPr>
          <w:rStyle w:val="StyleUnderline"/>
          <w:highlight w:val="yellow"/>
        </w:rPr>
        <w:t>traditional state</w:t>
      </w:r>
      <w:r w:rsidRPr="00EB6166">
        <w:rPr>
          <w:sz w:val="16"/>
        </w:rPr>
        <w:t xml:space="preserve">, especially </w:t>
      </w:r>
      <w:r w:rsidRPr="0036129D">
        <w:rPr>
          <w:rStyle w:val="StyleUnderline"/>
          <w:highlight w:val="yellow"/>
        </w:rPr>
        <w:t>given the range of</w:t>
      </w:r>
      <w:r w:rsidRPr="00953A9E">
        <w:rPr>
          <w:rStyle w:val="StyleUnderline"/>
        </w:rPr>
        <w:t xml:space="preserve"> economic, diplomatic, and military </w:t>
      </w:r>
      <w:r w:rsidRPr="0036129D">
        <w:rPr>
          <w:rStyle w:val="StyleUnderline"/>
          <w:highlight w:val="yellow"/>
        </w:rPr>
        <w:t xml:space="preserve">issues that keep our nations </w:t>
      </w:r>
      <w:r w:rsidRPr="0036129D">
        <w:rPr>
          <w:rStyle w:val="Emphasis"/>
          <w:highlight w:val="yellow"/>
        </w:rPr>
        <w:t>intertwined</w:t>
      </w:r>
      <w:r w:rsidRPr="0036129D">
        <w:rPr>
          <w:sz w:val="16"/>
          <w:highlight w:val="yellow"/>
        </w:rPr>
        <w:t>.</w:t>
      </w:r>
      <w:r w:rsidRPr="00EB6166">
        <w:rPr>
          <w:sz w:val="16"/>
        </w:rPr>
        <w:t xml:space="preserve">24 The present state of </w:t>
      </w:r>
      <w:r w:rsidRPr="0036129D">
        <w:rPr>
          <w:rStyle w:val="StyleUnderline"/>
          <w:highlight w:val="yellow"/>
        </w:rPr>
        <w:t>political tension</w:t>
      </w:r>
      <w:r w:rsidRPr="00953A9E">
        <w:rPr>
          <w:rStyle w:val="StyleUnderline"/>
        </w:rPr>
        <w:t>s</w:t>
      </w:r>
      <w:r w:rsidRPr="00EB6166">
        <w:rPr>
          <w:sz w:val="16"/>
        </w:rPr>
        <w:t xml:space="preserve"> </w:t>
      </w:r>
      <w:r w:rsidRPr="0036129D">
        <w:rPr>
          <w:rStyle w:val="StyleUnderline"/>
        </w:rPr>
        <w:t>between Mexico and the United States has</w:t>
      </w:r>
      <w:r w:rsidRPr="00EB6166">
        <w:rPr>
          <w:sz w:val="16"/>
        </w:rPr>
        <w:t xml:space="preserve"> </w:t>
      </w:r>
      <w:r w:rsidRPr="0036129D">
        <w:rPr>
          <w:rStyle w:val="Emphasis"/>
          <w:highlight w:val="yellow"/>
        </w:rPr>
        <w:t>tempered this optimistic view</w:t>
      </w:r>
      <w:r w:rsidRPr="0036129D">
        <w:rPr>
          <w:rStyle w:val="Emphasis"/>
        </w:rPr>
        <w:t>point</w:t>
      </w:r>
      <w:r w:rsidRPr="00953A9E">
        <w:rPr>
          <w:rStyle w:val="StyleUnderline"/>
        </w:rPr>
        <w:t>, however</w:t>
      </w:r>
      <w:r w:rsidRPr="00EB6166">
        <w:rPr>
          <w:sz w:val="16"/>
        </w:rPr>
        <w:t xml:space="preserve">. During an official visit to Washington D.C. in early March 2011 to meet with his US counterpart. President Calderon publicly criticized US Ambassador to Mexico Carlos Pascual. Ambassador Pascual's subsequent resignation was in large part merely a public manifestation of these tensions.2* More to the point for the purpose of this paper, </w:t>
      </w:r>
      <w:r w:rsidRPr="00934BE8">
        <w:rPr>
          <w:rStyle w:val="StyleUnderline"/>
          <w:highlight w:val="yellow"/>
        </w:rPr>
        <w:t xml:space="preserve">political concerns </w:t>
      </w:r>
      <w:r w:rsidRPr="0036129D">
        <w:rPr>
          <w:rStyle w:val="Emphasis"/>
          <w:highlight w:val="yellow"/>
        </w:rPr>
        <w:t>caused an impact in</w:t>
      </w:r>
      <w:r w:rsidRPr="0036129D">
        <w:rPr>
          <w:rStyle w:val="Emphasis"/>
        </w:rPr>
        <w:t xml:space="preserve"> defense and </w:t>
      </w:r>
      <w:r w:rsidRPr="0036129D">
        <w:rPr>
          <w:rStyle w:val="Emphasis"/>
          <w:highlight w:val="yellow"/>
        </w:rPr>
        <w:t>military relations</w:t>
      </w:r>
      <w:r w:rsidRPr="00EB6166">
        <w:rPr>
          <w:sz w:val="16"/>
        </w:rPr>
        <w:t>. Reportedly</w:t>
      </w:r>
      <w:r w:rsidRPr="00EB6166">
        <w:rPr>
          <w:rStyle w:val="StyleUnderline"/>
        </w:rPr>
        <w:t xml:space="preserve">, </w:t>
      </w:r>
      <w:r w:rsidRPr="0036129D">
        <w:rPr>
          <w:rStyle w:val="StyleUnderline"/>
        </w:rPr>
        <w:t xml:space="preserve">these </w:t>
      </w:r>
      <w:r w:rsidRPr="00934BE8">
        <w:rPr>
          <w:rStyle w:val="StyleUnderline"/>
          <w:highlight w:val="yellow"/>
        </w:rPr>
        <w:t xml:space="preserve">tensions had a </w:t>
      </w:r>
      <w:r w:rsidRPr="00934BE8">
        <w:rPr>
          <w:rStyle w:val="Emphasis"/>
          <w:highlight w:val="yellow"/>
        </w:rPr>
        <w:t>chilling effect</w:t>
      </w:r>
      <w:r w:rsidRPr="00934BE8">
        <w:rPr>
          <w:rStyle w:val="StyleUnderline"/>
          <w:highlight w:val="yellow"/>
        </w:rPr>
        <w:t xml:space="preserve"> </w:t>
      </w:r>
      <w:r w:rsidRPr="0036129D">
        <w:rPr>
          <w:rStyle w:val="StyleUnderline"/>
        </w:rPr>
        <w:t>on US relations</w:t>
      </w:r>
      <w:r w:rsidRPr="00EB6166">
        <w:rPr>
          <w:rStyle w:val="StyleUnderline"/>
        </w:rPr>
        <w:t xml:space="preserve"> with the Mexican Army and Air Force.</w:t>
      </w:r>
      <w:r>
        <w:rPr>
          <w:rStyle w:val="StyleUnderline"/>
        </w:rPr>
        <w:t xml:space="preserve"> </w:t>
      </w:r>
      <w:r w:rsidRPr="00EB6166">
        <w:rPr>
          <w:sz w:val="16"/>
        </w:rPr>
        <w:t xml:space="preserve">Another school of thought, expressed by National Defense University Professor Craig Deare, holds that Mexico is capable of short-term alliances when it perceives a threat to its security and its interests; however, relations will revert to their historically distant status after those periods of positive relations.26 For example, during World War II, the two countries formed the Joint Mexican—United States Defense Commission (JMUSDC), and Mexico sent the famous Mexican Fighter Squadron 201, the "Aztec Eagles," to fly close air support missions for US troops in the Philippines. Yet, following the war. a languishing JMUSDC became a symbol of Mexico's unwillingness to cooperate further with the United States. Another important period of cooperation followed then—Secretary of Defense William Perry's landmark visit to Mexico in 1995. As a consequence of their personal warmth and interaction. Secretary Perry and his Mexican counterpart. General Enrique Cervantes Aguirre, established a US/ Mexico Bilateral Working Group that markedly helped advance the US/Mexico defense relationship. Gradually, it returned to its normal, "distant," level after Secretary Perry left the Pentagon in 1997. US acceptance of Mexico's offer to provide assistance in the aftermath of Hurricane Katrina in 2005 also helped create a temporary period of good will between the two militaries. Which perspective appears more feasible? </w:t>
      </w:r>
      <w:r w:rsidRPr="00EB6166">
        <w:rPr>
          <w:rStyle w:val="StyleUnderline"/>
        </w:rPr>
        <w:t xml:space="preserve">It is still too early to be sure how this situation will develop. Nevertheless, </w:t>
      </w:r>
      <w:r w:rsidRPr="00C3749D">
        <w:rPr>
          <w:rStyle w:val="Emphasis"/>
        </w:rPr>
        <w:t xml:space="preserve">Mexico's strategic decisions as well as </w:t>
      </w:r>
      <w:r w:rsidRPr="00934BE8">
        <w:rPr>
          <w:rStyle w:val="Emphasis"/>
          <w:highlight w:val="yellow"/>
        </w:rPr>
        <w:t xml:space="preserve">US policies </w:t>
      </w:r>
      <w:r w:rsidRPr="0036129D">
        <w:rPr>
          <w:rStyle w:val="Emphasis"/>
        </w:rPr>
        <w:t xml:space="preserve">will </w:t>
      </w:r>
      <w:r w:rsidRPr="00934BE8">
        <w:rPr>
          <w:rStyle w:val="Emphasis"/>
          <w:highlight w:val="yellow"/>
        </w:rPr>
        <w:t>affect this relationship in a dynamic way</w:t>
      </w:r>
      <w:r w:rsidRPr="00EB6166">
        <w:rPr>
          <w:sz w:val="16"/>
        </w:rPr>
        <w:t xml:space="preserve">. As noted above, </w:t>
      </w:r>
      <w:r w:rsidRPr="00EB6166">
        <w:rPr>
          <w:rStyle w:val="StyleUnderline"/>
        </w:rPr>
        <w:t xml:space="preserve">recent </w:t>
      </w:r>
      <w:r w:rsidRPr="00934BE8">
        <w:rPr>
          <w:rStyle w:val="StyleUnderline"/>
          <w:highlight w:val="yellow"/>
        </w:rPr>
        <w:t>political events</w:t>
      </w:r>
      <w:r w:rsidRPr="00EB6166">
        <w:rPr>
          <w:sz w:val="16"/>
        </w:rPr>
        <w:t xml:space="preserve"> appear to buttress this second school of thought and </w:t>
      </w:r>
      <w:r w:rsidRPr="00934BE8">
        <w:rPr>
          <w:rStyle w:val="StyleUnderline"/>
          <w:highlight w:val="yellow"/>
        </w:rPr>
        <w:t xml:space="preserve">cast a </w:t>
      </w:r>
      <w:r w:rsidRPr="0036129D">
        <w:rPr>
          <w:rStyle w:val="Emphasis"/>
          <w:highlight w:val="yellow"/>
        </w:rPr>
        <w:t>dark shadow on the perspective that institutional factors will determine the</w:t>
      </w:r>
      <w:r w:rsidRPr="0036129D">
        <w:rPr>
          <w:rStyle w:val="Emphasis"/>
        </w:rPr>
        <w:t xml:space="preserve"> future trajectory of the US/Mexico defense </w:t>
      </w:r>
      <w:r w:rsidRPr="0036129D">
        <w:rPr>
          <w:rStyle w:val="Emphasis"/>
          <w:highlight w:val="yellow"/>
        </w:rPr>
        <w:t>relationship</w:t>
      </w:r>
      <w:r w:rsidRPr="00934BE8">
        <w:rPr>
          <w:rStyle w:val="StyleUnderline"/>
          <w:highlight w:val="yellow"/>
        </w:rPr>
        <w:t>. Even during</w:t>
      </w:r>
      <w:r w:rsidRPr="00EB6166">
        <w:rPr>
          <w:rStyle w:val="StyleUnderline"/>
        </w:rPr>
        <w:t xml:space="preserve"> this period of </w:t>
      </w:r>
      <w:r w:rsidRPr="00934BE8">
        <w:rPr>
          <w:rStyle w:val="StyleUnderline"/>
          <w:highlight w:val="yellow"/>
        </w:rPr>
        <w:t>extraordinary</w:t>
      </w:r>
      <w:r w:rsidRPr="00EB6166">
        <w:rPr>
          <w:rStyle w:val="StyleUnderline"/>
        </w:rPr>
        <w:t xml:space="preserve"> US/Mexican defense and military </w:t>
      </w:r>
      <w:r w:rsidRPr="00934BE8">
        <w:rPr>
          <w:rStyle w:val="StyleUnderline"/>
          <w:highlight w:val="yellow"/>
        </w:rPr>
        <w:t>cooperation</w:t>
      </w:r>
      <w:r w:rsidRPr="00EB6166">
        <w:rPr>
          <w:rStyle w:val="StyleUnderline"/>
        </w:rPr>
        <w:t xml:space="preserve">, the issue of </w:t>
      </w:r>
      <w:r w:rsidRPr="00934BE8">
        <w:rPr>
          <w:rStyle w:val="StyleUnderline"/>
          <w:highlight w:val="yellow"/>
        </w:rPr>
        <w:t>meaningful coordination</w:t>
      </w:r>
      <w:r w:rsidRPr="00EB6166">
        <w:rPr>
          <w:rStyle w:val="StyleUnderline"/>
        </w:rPr>
        <w:t xml:space="preserve"> in operational activities </w:t>
      </w:r>
      <w:r w:rsidRPr="00934BE8">
        <w:rPr>
          <w:rStyle w:val="StyleUnderline"/>
          <w:highlight w:val="yellow"/>
        </w:rPr>
        <w:t xml:space="preserve">has been </w:t>
      </w:r>
      <w:r w:rsidRPr="00934BE8">
        <w:rPr>
          <w:rStyle w:val="Emphasis"/>
          <w:highlight w:val="yellow"/>
        </w:rPr>
        <w:t>very sensitive</w:t>
      </w:r>
      <w:r w:rsidRPr="00EB6166">
        <w:rPr>
          <w:sz w:val="16"/>
        </w:rPr>
        <w:t xml:space="preserve">. </w:t>
      </w:r>
      <w:r w:rsidRPr="00B26479">
        <w:rPr>
          <w:rStyle w:val="StyleUnderline"/>
        </w:rPr>
        <w:t>The Mexican government was not anxious to facilitate the establishment of combined operations involving US and Mexican military organizations in Mexico</w:t>
      </w:r>
      <w:r w:rsidRPr="00EB6166">
        <w:rPr>
          <w:sz w:val="16"/>
        </w:rPr>
        <w:t>—or even to admit that US personnel had been involved in activities in Mexico.</w:t>
      </w:r>
    </w:p>
    <w:p w14:paraId="1C3E83EC" w14:textId="77777777" w:rsidR="00B545B1" w:rsidRDefault="00B545B1" w:rsidP="00B545B1">
      <w:pPr>
        <w:rPr>
          <w:sz w:val="16"/>
        </w:rPr>
      </w:pPr>
    </w:p>
    <w:p w14:paraId="2557B33A" w14:textId="77777777" w:rsidR="00B545B1" w:rsidRPr="0036129D" w:rsidRDefault="00B545B1" w:rsidP="00B545B1"/>
    <w:p w14:paraId="30837E48" w14:textId="77777777" w:rsidR="00B545B1" w:rsidRPr="00A4023C" w:rsidRDefault="00B545B1" w:rsidP="00B545B1">
      <w:pPr>
        <w:pStyle w:val="Heading2"/>
      </w:pPr>
      <w:r>
        <w:t xml:space="preserve">--- Impacts --- </w:t>
      </w:r>
    </w:p>
    <w:p w14:paraId="3F904B33" w14:textId="77777777" w:rsidR="00B545B1" w:rsidRDefault="00B545B1" w:rsidP="00B545B1">
      <w:pPr>
        <w:pStyle w:val="Heading3"/>
      </w:pPr>
      <w:r>
        <w:t xml:space="preserve">Relations Good: Laundry List </w:t>
      </w:r>
    </w:p>
    <w:p w14:paraId="1DA1C277" w14:textId="77777777" w:rsidR="00B545B1" w:rsidRDefault="00B545B1" w:rsidP="00B545B1"/>
    <w:p w14:paraId="61AE0806" w14:textId="77777777" w:rsidR="00B545B1" w:rsidRDefault="00B545B1" w:rsidP="00B545B1">
      <w:pPr>
        <w:pStyle w:val="Heading4"/>
      </w:pPr>
      <w:r>
        <w:t>Relations key to solve prolif, nuclear terror, and environment</w:t>
      </w:r>
    </w:p>
    <w:p w14:paraId="6C76C23E" w14:textId="77777777" w:rsidR="00B545B1" w:rsidRDefault="00B545B1" w:rsidP="00B545B1">
      <w:r w:rsidRPr="00F9678E">
        <w:rPr>
          <w:rStyle w:val="Style13ptBold"/>
        </w:rPr>
        <w:t>Jacobson, 13 --</w:t>
      </w:r>
      <w:r>
        <w:t xml:space="preserve"> Roberta S., Asst Sec State for Western Hemisphere Affairs, Dept State,   6/18, http://www.gpo.gov/fdsys/pkg/CHRG-113shrg86347/html/CHRG-113shrg86347.htm</w:t>
      </w:r>
    </w:p>
    <w:p w14:paraId="2306AC3A" w14:textId="77777777" w:rsidR="00B545B1" w:rsidRPr="00283E36" w:rsidRDefault="00B545B1" w:rsidP="00B545B1">
      <w:pPr>
        <w:rPr>
          <w:sz w:val="14"/>
        </w:rPr>
      </w:pPr>
      <w:r w:rsidRPr="00283E36">
        <w:rPr>
          <w:sz w:val="14"/>
        </w:rPr>
        <w:t xml:space="preserve"> </w:t>
      </w:r>
      <w:r w:rsidRPr="0049031D">
        <w:rPr>
          <w:rStyle w:val="StyleUnderline"/>
          <w:highlight w:val="cyan"/>
        </w:rPr>
        <w:t>We are increasing cooperation with Mexico on</w:t>
      </w:r>
      <w:r w:rsidRPr="00BE26FD">
        <w:rPr>
          <w:rStyle w:val="StyleUnderline"/>
        </w:rPr>
        <w:t xml:space="preserve"> global and regional</w:t>
      </w:r>
      <w:r>
        <w:rPr>
          <w:rStyle w:val="StyleUnderline"/>
        </w:rPr>
        <w:t xml:space="preserve"> </w:t>
      </w:r>
      <w:r w:rsidRPr="00BE26FD">
        <w:rPr>
          <w:rStyle w:val="StyleUnderline"/>
        </w:rPr>
        <w:t xml:space="preserve">issues. </w:t>
      </w:r>
      <w:r w:rsidRPr="00283E36">
        <w:rPr>
          <w:sz w:val="14"/>
        </w:rPr>
        <w:t xml:space="preserve">Mexico is an important player on the world stage--demonstrated by its hosting of the U.N. Climate Change Conference in 2010 and the G20 summit in 2012. </w:t>
      </w:r>
      <w:r w:rsidRPr="00BE26FD">
        <w:rPr>
          <w:rStyle w:val="StyleUnderline"/>
        </w:rPr>
        <w:t>Mexico joined the Wassenaar Arrangement, a</w:t>
      </w:r>
      <w:r>
        <w:rPr>
          <w:rStyle w:val="StyleUnderline"/>
        </w:rPr>
        <w:t xml:space="preserve"> </w:t>
      </w:r>
      <w:r w:rsidRPr="00BE26FD">
        <w:rPr>
          <w:rStyle w:val="StyleUnderline"/>
        </w:rPr>
        <w:t>multilateral export control regime, and the Nuclear Suppliers Group</w:t>
      </w:r>
      <w:r>
        <w:rPr>
          <w:rStyle w:val="StyleUnderline"/>
        </w:rPr>
        <w:t xml:space="preserve"> </w:t>
      </w:r>
      <w:r w:rsidRPr="0049031D">
        <w:rPr>
          <w:rStyle w:val="StyleUnderline"/>
          <w:highlight w:val="cyan"/>
        </w:rPr>
        <w:t>nonproliferation</w:t>
      </w:r>
      <w:r w:rsidRPr="00BE26FD">
        <w:rPr>
          <w:rStyle w:val="StyleUnderline"/>
        </w:rPr>
        <w:t xml:space="preserve"> regimes. Mexico has made great advances on its own</w:t>
      </w:r>
      <w:r>
        <w:rPr>
          <w:rStyle w:val="StyleUnderline"/>
        </w:rPr>
        <w:t xml:space="preserve"> </w:t>
      </w:r>
      <w:r w:rsidRPr="00BE26FD">
        <w:rPr>
          <w:rStyle w:val="StyleUnderline"/>
        </w:rPr>
        <w:t>strategic trade controls-</w:t>
      </w:r>
      <w:r w:rsidRPr="00283E36">
        <w:rPr>
          <w:sz w:val="14"/>
        </w:rPr>
        <w:t>-something we welcome from a major trading partner--</w:t>
      </w:r>
      <w:r w:rsidRPr="0049031D">
        <w:rPr>
          <w:rStyle w:val="StyleUnderline"/>
          <w:highlight w:val="cyan"/>
        </w:rPr>
        <w:t>and</w:t>
      </w:r>
      <w:r w:rsidRPr="00BE26FD">
        <w:rPr>
          <w:rStyle w:val="StyleUnderline"/>
        </w:rPr>
        <w:t xml:space="preserve"> hosted the plenary meeting of the Global Initiative to</w:t>
      </w:r>
      <w:r>
        <w:rPr>
          <w:rStyle w:val="StyleUnderline"/>
        </w:rPr>
        <w:t xml:space="preserve"> </w:t>
      </w:r>
      <w:r w:rsidRPr="00BE26FD">
        <w:rPr>
          <w:rStyle w:val="StyleUnderline"/>
        </w:rPr>
        <w:t xml:space="preserve">Combat </w:t>
      </w:r>
      <w:r w:rsidRPr="0049031D">
        <w:rPr>
          <w:rStyle w:val="StyleUnderline"/>
          <w:highlight w:val="cyan"/>
        </w:rPr>
        <w:t>Nuclear Terrorism</w:t>
      </w:r>
      <w:r w:rsidRPr="00BE26FD">
        <w:rPr>
          <w:rStyle w:val="StyleUnderline"/>
        </w:rPr>
        <w:t xml:space="preserve"> in May. </w:t>
      </w:r>
      <w:r w:rsidRPr="0049031D">
        <w:rPr>
          <w:rStyle w:val="StyleUnderline"/>
          <w:highlight w:val="cyan"/>
        </w:rPr>
        <w:t xml:space="preserve">We </w:t>
      </w:r>
      <w:r w:rsidRPr="0049031D">
        <w:rPr>
          <w:rStyle w:val="Emphasis"/>
          <w:highlight w:val="cyan"/>
        </w:rPr>
        <w:t>engage closely with Mexico</w:t>
      </w:r>
      <w:r w:rsidRPr="00BE26FD">
        <w:rPr>
          <w:rStyle w:val="Emphasis"/>
        </w:rPr>
        <w:t xml:space="preserve"> on these</w:t>
      </w:r>
      <w:r>
        <w:rPr>
          <w:rStyle w:val="Emphasis"/>
        </w:rPr>
        <w:t xml:space="preserve"> </w:t>
      </w:r>
      <w:r w:rsidRPr="00BE26FD">
        <w:rPr>
          <w:rStyle w:val="Emphasis"/>
        </w:rPr>
        <w:t>issues.</w:t>
      </w:r>
      <w:r>
        <w:rPr>
          <w:rStyle w:val="Emphasis"/>
        </w:rPr>
        <w:t xml:space="preserve"> </w:t>
      </w:r>
      <w:r w:rsidRPr="0049031D">
        <w:rPr>
          <w:rStyle w:val="StyleUnderline"/>
          <w:highlight w:val="cyan"/>
        </w:rPr>
        <w:t xml:space="preserve">Our common interest in the </w:t>
      </w:r>
      <w:r w:rsidRPr="0049031D">
        <w:rPr>
          <w:rStyle w:val="Emphasis"/>
          <w:highlight w:val="cyan"/>
        </w:rPr>
        <w:t>environment and clean energy</w:t>
      </w:r>
      <w:r w:rsidRPr="0049031D">
        <w:rPr>
          <w:rStyle w:val="StyleUnderline"/>
          <w:highlight w:val="cyan"/>
        </w:rPr>
        <w:t xml:space="preserve"> is an</w:t>
      </w:r>
      <w:r w:rsidRPr="00BE26FD">
        <w:rPr>
          <w:rStyle w:val="StyleUnderline"/>
        </w:rPr>
        <w:t>other</w:t>
      </w:r>
      <w:r>
        <w:rPr>
          <w:rStyle w:val="StyleUnderline"/>
        </w:rPr>
        <w:t xml:space="preserve"> </w:t>
      </w:r>
      <w:r w:rsidRPr="0049031D">
        <w:rPr>
          <w:rStyle w:val="StyleUnderline"/>
          <w:highlight w:val="cyan"/>
        </w:rPr>
        <w:t>area of growing</w:t>
      </w:r>
      <w:r w:rsidRPr="00BE26FD">
        <w:rPr>
          <w:rStyle w:val="StyleUnderline"/>
        </w:rPr>
        <w:t xml:space="preserve"> </w:t>
      </w:r>
      <w:r w:rsidRPr="0049031D">
        <w:rPr>
          <w:rStyle w:val="StyleUnderline"/>
          <w:highlight w:val="cyan"/>
        </w:rPr>
        <w:t>cooperation</w:t>
      </w:r>
      <w:r w:rsidRPr="00BE26FD">
        <w:rPr>
          <w:rStyle w:val="StyleUnderline"/>
        </w:rPr>
        <w:t xml:space="preserve">. </w:t>
      </w:r>
      <w:r w:rsidRPr="00283E36">
        <w:rPr>
          <w:sz w:val="14"/>
        </w:rPr>
        <w:t>Since the 2010 U.N. climate negotiations in Cancun, the United States and Mexico have maintained a high level of engagement</w:t>
      </w:r>
      <w:r w:rsidRPr="00BE26FD">
        <w:rPr>
          <w:rStyle w:val="StyleUnderline"/>
        </w:rPr>
        <w:t xml:space="preserve">. </w:t>
      </w:r>
      <w:r w:rsidRPr="0049031D">
        <w:rPr>
          <w:rStyle w:val="StyleUnderline"/>
          <w:highlight w:val="cyan"/>
        </w:rPr>
        <w:t xml:space="preserve">Mexican leadership has been </w:t>
      </w:r>
      <w:r w:rsidRPr="0049031D">
        <w:rPr>
          <w:rStyle w:val="Emphasis"/>
          <w:highlight w:val="cyan"/>
        </w:rPr>
        <w:t>critical to successful outcomes on</w:t>
      </w:r>
      <w:r w:rsidRPr="00BE26FD">
        <w:rPr>
          <w:rStyle w:val="Emphasis"/>
        </w:rPr>
        <w:t xml:space="preserve"> a range of important </w:t>
      </w:r>
      <w:r w:rsidRPr="0049031D">
        <w:rPr>
          <w:rStyle w:val="Emphasis"/>
          <w:highlight w:val="cyan"/>
        </w:rPr>
        <w:t>environmental issues</w:t>
      </w:r>
      <w:r w:rsidRPr="00283E36">
        <w:rPr>
          <w:sz w:val="14"/>
        </w:rPr>
        <w:t xml:space="preserve">. </w:t>
      </w:r>
      <w:r w:rsidRPr="00BE26FD">
        <w:rPr>
          <w:rStyle w:val="StyleUnderline"/>
        </w:rPr>
        <w:t>We engage closely on the</w:t>
      </w:r>
      <w:r>
        <w:rPr>
          <w:rStyle w:val="StyleUnderline"/>
        </w:rPr>
        <w:t xml:space="preserve"> </w:t>
      </w:r>
      <w:r w:rsidRPr="00BE26FD">
        <w:rPr>
          <w:rStyle w:val="StyleUnderline"/>
        </w:rPr>
        <w:t>responsible and environmentally sound development of unconventional gas</w:t>
      </w:r>
      <w:r>
        <w:rPr>
          <w:rStyle w:val="StyleUnderline"/>
        </w:rPr>
        <w:t xml:space="preserve"> </w:t>
      </w:r>
      <w:r w:rsidRPr="00BE26FD">
        <w:rPr>
          <w:rStyle w:val="StyleUnderline"/>
        </w:rPr>
        <w:t>resources</w:t>
      </w:r>
      <w:r w:rsidRPr="00283E36">
        <w:rPr>
          <w:sz w:val="14"/>
        </w:rPr>
        <w:t xml:space="preserve">, as well as </w:t>
      </w:r>
      <w:r w:rsidRPr="0049031D">
        <w:rPr>
          <w:rStyle w:val="StyleUnderline"/>
          <w:highlight w:val="cyan"/>
        </w:rPr>
        <w:t>wind energy</w:t>
      </w:r>
      <w:r w:rsidRPr="00BE26FD">
        <w:rPr>
          <w:rStyle w:val="StyleUnderline"/>
        </w:rPr>
        <w:t xml:space="preserve"> development, energy </w:t>
      </w:r>
      <w:r w:rsidRPr="0049031D">
        <w:rPr>
          <w:rStyle w:val="StyleUnderline"/>
          <w:highlight w:val="cyan"/>
        </w:rPr>
        <w:t>efficiency</w:t>
      </w:r>
      <w:r w:rsidRPr="00BE26FD">
        <w:rPr>
          <w:rStyle w:val="StyleUnderline"/>
        </w:rPr>
        <w:t>,</w:t>
      </w:r>
      <w:r>
        <w:rPr>
          <w:rStyle w:val="StyleUnderline"/>
        </w:rPr>
        <w:t xml:space="preserve"> </w:t>
      </w:r>
      <w:r w:rsidRPr="00BE26FD">
        <w:rPr>
          <w:rStyle w:val="StyleUnderline"/>
        </w:rPr>
        <w:t xml:space="preserve">cross-border </w:t>
      </w:r>
      <w:r w:rsidRPr="0049031D">
        <w:rPr>
          <w:rStyle w:val="StyleUnderline"/>
          <w:highlight w:val="cyan"/>
        </w:rPr>
        <w:t>electricity trade</w:t>
      </w:r>
      <w:r w:rsidRPr="00BE26FD">
        <w:rPr>
          <w:rStyle w:val="StyleUnderline"/>
        </w:rPr>
        <w:t xml:space="preserve">, a bilateral </w:t>
      </w:r>
      <w:r w:rsidRPr="0049031D">
        <w:rPr>
          <w:rStyle w:val="StyleUnderline"/>
          <w:highlight w:val="cyan"/>
        </w:rPr>
        <w:t xml:space="preserve">renewable energy market, and </w:t>
      </w:r>
      <w:r w:rsidRPr="0049031D">
        <w:rPr>
          <w:rStyle w:val="Emphasis"/>
          <w:highlight w:val="cyan"/>
        </w:rPr>
        <w:t>low-emissions development</w:t>
      </w:r>
      <w:r w:rsidRPr="00BE26FD">
        <w:rPr>
          <w:rStyle w:val="StyleUnderline"/>
        </w:rPr>
        <w:t>. We cooperate closely under the Energy</w:t>
      </w:r>
      <w:r>
        <w:rPr>
          <w:rStyle w:val="StyleUnderline"/>
        </w:rPr>
        <w:t xml:space="preserve"> </w:t>
      </w:r>
      <w:r w:rsidRPr="00BE26FD">
        <w:rPr>
          <w:rStyle w:val="StyleUnderline"/>
        </w:rPr>
        <w:t>and Climate Partnership of the Americas,</w:t>
      </w:r>
      <w:r w:rsidRPr="00283E36">
        <w:rPr>
          <w:sz w:val="14"/>
        </w:rPr>
        <w:t xml:space="preserve"> for </w:t>
      </w:r>
      <w:r w:rsidRPr="00BE26FD">
        <w:rPr>
          <w:rStyle w:val="StyleUnderline"/>
        </w:rPr>
        <w:t>which Mexico will host</w:t>
      </w:r>
      <w:r w:rsidRPr="00283E36">
        <w:rPr>
          <w:sz w:val="14"/>
        </w:rPr>
        <w:t xml:space="preserve"> the next Ministerial in the fall. President Obama also discussed with President Pena Nieto in May our interest in working with Mexico to engage with Central American partners in facilitating a robust regional electricity market.</w:t>
      </w:r>
    </w:p>
    <w:p w14:paraId="5209EF88" w14:textId="77777777" w:rsidR="00B545B1" w:rsidRDefault="00B545B1" w:rsidP="00B545B1">
      <w:pPr>
        <w:pStyle w:val="Heading4"/>
      </w:pPr>
      <w:r>
        <w:t>Prolif causes global nuclear war</w:t>
      </w:r>
    </w:p>
    <w:p w14:paraId="623712AA" w14:textId="77777777" w:rsidR="00B545B1" w:rsidRPr="00E23583" w:rsidRDefault="00B545B1" w:rsidP="00B545B1">
      <w:pPr>
        <w:rPr>
          <w:rStyle w:val="Style11pt"/>
        </w:rPr>
      </w:pPr>
      <w:r w:rsidRPr="00E23583">
        <w:rPr>
          <w:rStyle w:val="Style13ptBold"/>
        </w:rPr>
        <w:t>Utgoff 2</w:t>
      </w:r>
      <w:r>
        <w:t xml:space="preserve"> (Victor A</w:t>
      </w:r>
      <w:r>
        <w:rPr>
          <w:color w:val="000000"/>
        </w:rPr>
        <w:t>.</w:t>
      </w:r>
      <w:r w:rsidRPr="00FD0166">
        <w:t>,</w:t>
      </w:r>
      <w:r>
        <w:rPr>
          <w:color w:val="000000"/>
        </w:rPr>
        <w:t xml:space="preserve"> </w:t>
      </w:r>
      <w:r>
        <w:t>Deputy Director of the Strategy, Forces, and Resources Division of the Institute for Defense Analysis, “</w:t>
      </w:r>
      <w:r w:rsidRPr="00FD0166">
        <w:t>Proliferation, Missile Defence and American Ambitions</w:t>
      </w:r>
      <w:r>
        <w:t>” Survival, 44(2), p. 87-90)</w:t>
      </w:r>
    </w:p>
    <w:p w14:paraId="75D3F0ED" w14:textId="77777777" w:rsidR="00B545B1" w:rsidRDefault="00B545B1" w:rsidP="00B545B1">
      <w:pPr>
        <w:rPr>
          <w:sz w:val="16"/>
        </w:rPr>
      </w:pPr>
      <w:r w:rsidRPr="009D6BD7">
        <w:rPr>
          <w:rStyle w:val="Style11pt"/>
          <w:sz w:val="16"/>
        </w:rPr>
        <w:t xml:space="preserve">In sum, widespread </w:t>
      </w:r>
      <w:r w:rsidRPr="006A312C">
        <w:rPr>
          <w:rStyle w:val="Style11ptUnderline"/>
          <w:highlight w:val="yellow"/>
        </w:rPr>
        <w:t>prolif</w:t>
      </w:r>
      <w:r w:rsidRPr="009D6BD7">
        <w:rPr>
          <w:sz w:val="16"/>
        </w:rPr>
        <w:t xml:space="preserve">eration </w:t>
      </w:r>
      <w:r w:rsidRPr="006A312C">
        <w:rPr>
          <w:rStyle w:val="Style11ptUnderline"/>
          <w:highlight w:val="yellow"/>
        </w:rPr>
        <w:t>is likely to lead to a</w:t>
      </w:r>
      <w:r w:rsidRPr="009D6BD7">
        <w:rPr>
          <w:sz w:val="16"/>
        </w:rPr>
        <w:t xml:space="preserve">n occasional </w:t>
      </w:r>
      <w:r w:rsidRPr="006A312C">
        <w:rPr>
          <w:rStyle w:val="Style11ptUnderline"/>
          <w:highlight w:val="yellow"/>
        </w:rPr>
        <w:t>shoot-out with nuclear weapons</w:t>
      </w:r>
      <w:r w:rsidRPr="009D6BD7">
        <w:rPr>
          <w:sz w:val="16"/>
        </w:rPr>
        <w:t xml:space="preserve">, and that such shoot-outs will have a substantial probability of </w:t>
      </w:r>
      <w:r w:rsidRPr="00624D99">
        <w:rPr>
          <w:rStyle w:val="Style11ptBoldUnderline"/>
          <w:highlight w:val="yellow"/>
          <w:bdr w:val="single" w:sz="4" w:space="0" w:color="auto"/>
        </w:rPr>
        <w:t>escalating</w:t>
      </w:r>
      <w:r w:rsidRPr="006A312C">
        <w:rPr>
          <w:rStyle w:val="Style11ptUnderline"/>
          <w:b/>
          <w:highlight w:val="yellow"/>
          <w:bdr w:val="single" w:sz="4" w:space="0" w:color="auto"/>
        </w:rPr>
        <w:t xml:space="preserve"> </w:t>
      </w:r>
      <w:r w:rsidRPr="006A312C">
        <w:rPr>
          <w:rStyle w:val="Style11ptUnderline"/>
          <w:highlight w:val="yellow"/>
          <w:bdr w:val="single" w:sz="4" w:space="0" w:color="auto"/>
        </w:rPr>
        <w:t>to</w:t>
      </w:r>
      <w:r w:rsidRPr="009D6BD7">
        <w:rPr>
          <w:rStyle w:val="Style11pt"/>
          <w:sz w:val="16"/>
        </w:rPr>
        <w:t xml:space="preserve"> </w:t>
      </w:r>
      <w:r w:rsidRPr="009D6BD7">
        <w:rPr>
          <w:sz w:val="16"/>
        </w:rPr>
        <w:t xml:space="preserve">the </w:t>
      </w:r>
      <w:r w:rsidRPr="00624D99">
        <w:rPr>
          <w:rStyle w:val="Style11ptBoldUnderline"/>
          <w:highlight w:val="yellow"/>
          <w:bdr w:val="single" w:sz="4" w:space="0" w:color="auto"/>
        </w:rPr>
        <w:t>maximum</w:t>
      </w:r>
      <w:r w:rsidRPr="00624D99">
        <w:rPr>
          <w:rStyle w:val="Style11ptUnderline"/>
          <w:b/>
          <w:highlight w:val="yellow"/>
          <w:bdr w:val="single" w:sz="4" w:space="0" w:color="auto"/>
        </w:rPr>
        <w:t xml:space="preserve"> </w:t>
      </w:r>
      <w:r w:rsidRPr="00624D99">
        <w:rPr>
          <w:rStyle w:val="Style11ptBoldUnderline"/>
          <w:highlight w:val="yellow"/>
          <w:bdr w:val="single" w:sz="4" w:space="0" w:color="auto"/>
        </w:rPr>
        <w:t>destruction</w:t>
      </w:r>
      <w:r w:rsidRPr="009D6BD7">
        <w:rPr>
          <w:sz w:val="16"/>
        </w:rPr>
        <w:t xml:space="preserve"> possible</w:t>
      </w:r>
      <w:r w:rsidRPr="00B23CC7">
        <w:rPr>
          <w:rStyle w:val="Style11ptUnderline"/>
        </w:rPr>
        <w:t xml:space="preserve"> </w:t>
      </w:r>
      <w:r w:rsidRPr="009D6BD7">
        <w:rPr>
          <w:sz w:val="16"/>
        </w:rPr>
        <w:t xml:space="preserve">with the weapons at hand. Unless nuclear proliferation is stopped, we are headed toward </w:t>
      </w:r>
      <w:r w:rsidRPr="00B23CC7">
        <w:rPr>
          <w:rStyle w:val="Style11ptUnderline"/>
        </w:rPr>
        <w:t xml:space="preserve">a world </w:t>
      </w:r>
      <w:r w:rsidRPr="009D6BD7">
        <w:rPr>
          <w:sz w:val="16"/>
        </w:rPr>
        <w:t xml:space="preserve">that </w:t>
      </w:r>
      <w:r w:rsidRPr="00B23CC7">
        <w:rPr>
          <w:rStyle w:val="Style11ptUnderline"/>
        </w:rPr>
        <w:t>will mirror the</w:t>
      </w:r>
      <w:r w:rsidRPr="009D6BD7">
        <w:rPr>
          <w:sz w:val="16"/>
        </w:rPr>
        <w:t xml:space="preserve"> American </w:t>
      </w:r>
      <w:r w:rsidRPr="00B23CC7">
        <w:rPr>
          <w:rStyle w:val="Style11ptUnderline"/>
        </w:rPr>
        <w:t>Wild West</w:t>
      </w:r>
      <w:r w:rsidRPr="009D6BD7">
        <w:rPr>
          <w:sz w:val="16"/>
        </w:rPr>
        <w:t xml:space="preserve"> of the late 1800s. </w:t>
      </w:r>
      <w:r w:rsidRPr="00B23CC7">
        <w:rPr>
          <w:rStyle w:val="Style11ptUnderline"/>
        </w:rPr>
        <w:t>With most</w:t>
      </w:r>
      <w:r w:rsidRPr="009D6BD7">
        <w:rPr>
          <w:sz w:val="16"/>
        </w:rPr>
        <w:t xml:space="preserve">, if not all, </w:t>
      </w:r>
      <w:r w:rsidRPr="00B23CC7">
        <w:rPr>
          <w:rStyle w:val="Style11ptUnderline"/>
        </w:rPr>
        <w:t>nations wearing nuclear 'six-shooters'</w:t>
      </w:r>
      <w:r w:rsidRPr="009D6BD7">
        <w:rPr>
          <w:sz w:val="16"/>
        </w:rPr>
        <w:t xml:space="preserve"> on their hips, the world may even be a more polite place than it is today, but every once in a while</w:t>
      </w:r>
      <w:r w:rsidRPr="009D6BD7">
        <w:rPr>
          <w:rStyle w:val="Style11pt"/>
          <w:sz w:val="16"/>
        </w:rPr>
        <w:t xml:space="preserve"> </w:t>
      </w:r>
      <w:r w:rsidRPr="006A312C">
        <w:rPr>
          <w:rStyle w:val="Style11ptUnderline"/>
          <w:highlight w:val="yellow"/>
        </w:rPr>
        <w:t>we will</w:t>
      </w:r>
      <w:r w:rsidRPr="009D6BD7">
        <w:rPr>
          <w:rStyle w:val="Style11pt"/>
          <w:sz w:val="16"/>
        </w:rPr>
        <w:t xml:space="preserve"> </w:t>
      </w:r>
      <w:r w:rsidRPr="009D6BD7">
        <w:rPr>
          <w:sz w:val="16"/>
        </w:rPr>
        <w:t>all</w:t>
      </w:r>
      <w:r w:rsidRPr="009D6BD7">
        <w:rPr>
          <w:rStyle w:val="Style11pt"/>
          <w:sz w:val="16"/>
        </w:rPr>
        <w:t xml:space="preserve"> </w:t>
      </w:r>
      <w:r w:rsidRPr="006A312C">
        <w:rPr>
          <w:rStyle w:val="Style11ptUnderline"/>
          <w:highlight w:val="yellow"/>
        </w:rPr>
        <w:t>gather</w:t>
      </w:r>
      <w:r w:rsidRPr="009D6BD7">
        <w:rPr>
          <w:sz w:val="16"/>
        </w:rPr>
        <w:t xml:space="preserve"> on a hill </w:t>
      </w:r>
      <w:r w:rsidRPr="006A312C">
        <w:rPr>
          <w:rStyle w:val="Style11ptUnderline"/>
          <w:highlight w:val="yellow"/>
        </w:rPr>
        <w:t>to bury</w:t>
      </w:r>
      <w:r w:rsidRPr="009D6BD7">
        <w:rPr>
          <w:sz w:val="16"/>
        </w:rPr>
        <w:t xml:space="preserve"> the bodies of dead cities or even </w:t>
      </w:r>
      <w:r w:rsidRPr="00624D99">
        <w:rPr>
          <w:rStyle w:val="Style11ptBoldUnderline"/>
          <w:highlight w:val="yellow"/>
          <w:bdr w:val="single" w:sz="4" w:space="0" w:color="auto"/>
        </w:rPr>
        <w:t>whole</w:t>
      </w:r>
      <w:r w:rsidRPr="00624D99">
        <w:rPr>
          <w:rStyle w:val="Style11ptUnderline"/>
          <w:b/>
          <w:highlight w:val="yellow"/>
          <w:bdr w:val="single" w:sz="4" w:space="0" w:color="auto"/>
        </w:rPr>
        <w:t xml:space="preserve"> </w:t>
      </w:r>
      <w:r w:rsidRPr="00624D99">
        <w:rPr>
          <w:rStyle w:val="Style11ptBoldUnderline"/>
          <w:highlight w:val="yellow"/>
          <w:bdr w:val="single" w:sz="4" w:space="0" w:color="auto"/>
        </w:rPr>
        <w:t>nations</w:t>
      </w:r>
      <w:r w:rsidRPr="009D6BD7">
        <w:rPr>
          <w:sz w:val="16"/>
        </w:rPr>
        <w:t>.</w:t>
      </w:r>
    </w:p>
    <w:p w14:paraId="5ECEA6E3" w14:textId="77777777" w:rsidR="00B545B1" w:rsidRDefault="00B545B1" w:rsidP="00B545B1">
      <w:pPr>
        <w:pStyle w:val="Heading4"/>
      </w:pPr>
      <w:r>
        <w:t>Environment causes extinction</w:t>
      </w:r>
    </w:p>
    <w:p w14:paraId="38E536CB" w14:textId="77777777" w:rsidR="00B545B1" w:rsidRPr="00774FC8" w:rsidRDefault="00B545B1" w:rsidP="00B545B1">
      <w:pPr>
        <w:rPr>
          <w:rStyle w:val="Style13ptBold"/>
        </w:rPr>
      </w:pPr>
      <w:r>
        <w:rPr>
          <w:rStyle w:val="Style13ptBold"/>
        </w:rPr>
        <w:t>Mittermeier</w:t>
      </w:r>
      <w:r w:rsidRPr="00774FC8">
        <w:rPr>
          <w:rStyle w:val="Style13ptBold"/>
        </w:rPr>
        <w:t xml:space="preserve"> ‘11</w:t>
      </w:r>
    </w:p>
    <w:p w14:paraId="4C73EBE7" w14:textId="77777777" w:rsidR="00B545B1" w:rsidRPr="00774FC8" w:rsidRDefault="00B545B1" w:rsidP="00B545B1">
      <w:pPr>
        <w:rPr>
          <w:sz w:val="16"/>
          <w:szCs w:val="16"/>
        </w:rPr>
      </w:pPr>
      <w:r w:rsidRPr="00774FC8">
        <w:rPr>
          <w:sz w:val="16"/>
          <w:szCs w:val="16"/>
        </w:rPr>
        <w:t xml:space="preserve">(et al, </w:t>
      </w:r>
      <w:r>
        <w:rPr>
          <w:sz w:val="16"/>
          <w:szCs w:val="16"/>
        </w:rPr>
        <w:t xml:space="preserve">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Zachos and J.C. Habel (eds.), DOI 10.1007/978-3-642-20992-5_1, # Springer-</w:t>
      </w:r>
      <w:r>
        <w:rPr>
          <w:sz w:val="16"/>
          <w:szCs w:val="16"/>
        </w:rPr>
        <w:t xml:space="preserve">Verlag Berlin Heidelberg 2011. This evidence also internally references Norman Myers, a very famous British environmentalist specialising in biodiversity. </w:t>
      </w:r>
      <w:r w:rsidRPr="00774FC8">
        <w:rPr>
          <w:sz w:val="16"/>
          <w:szCs w:val="16"/>
        </w:rPr>
        <w:t>available at: http://www.academia.edu/1536096/Global_biodiversity_conservation_the_critical_role_of_hotspots)</w:t>
      </w:r>
    </w:p>
    <w:p w14:paraId="162DD4D0" w14:textId="77777777" w:rsidR="00B545B1" w:rsidRDefault="00B545B1" w:rsidP="00B545B1"/>
    <w:p w14:paraId="7749E582" w14:textId="77777777" w:rsidR="00B545B1" w:rsidRDefault="00B545B1" w:rsidP="00B545B1">
      <w:pPr>
        <w:rPr>
          <w:sz w:val="16"/>
        </w:rPr>
      </w:pPr>
      <w:r w:rsidRPr="00251C99">
        <w:rPr>
          <w:rStyle w:val="StyleUnderline"/>
        </w:rPr>
        <w:t>Extinction is the gravest consequence of the biodiversity crisis, since it is</w:t>
      </w:r>
      <w:r w:rsidRPr="00251C99">
        <w:rPr>
          <w:rStyle w:val="StyleUnderline"/>
          <w:sz w:val="12"/>
        </w:rPr>
        <w:t>¶</w:t>
      </w:r>
      <w:r w:rsidRPr="00251C99">
        <w:rPr>
          <w:rStyle w:val="StyleUnderline"/>
        </w:rPr>
        <w:t xml:space="preserve"> irreversible.</w:t>
      </w:r>
      <w:r w:rsidRPr="00251C99">
        <w:rPr>
          <w:sz w:val="16"/>
        </w:rPr>
        <w:t xml:space="preserve"> </w:t>
      </w:r>
      <w:r w:rsidRPr="00251C99">
        <w:rPr>
          <w:rStyle w:val="StyleUnderline"/>
          <w:highlight w:val="yellow"/>
        </w:rPr>
        <w:t xml:space="preserve">Human activities </w:t>
      </w:r>
      <w:r w:rsidRPr="000C1247">
        <w:t>have</w:t>
      </w:r>
      <w:r w:rsidRPr="000C1247">
        <w:rPr>
          <w:highlight w:val="yellow"/>
        </w:rPr>
        <w:t xml:space="preserve"> </w:t>
      </w:r>
      <w:r w:rsidRPr="00251C99">
        <w:rPr>
          <w:rStyle w:val="StyleUnderline"/>
          <w:highlight w:val="yellow"/>
        </w:rPr>
        <w:t>elevate</w:t>
      </w:r>
      <w:r w:rsidRPr="000C1247">
        <w:t>d</w:t>
      </w:r>
      <w:r w:rsidRPr="00251C99">
        <w:rPr>
          <w:sz w:val="16"/>
        </w:rPr>
        <w:t xml:space="preserve"> </w:t>
      </w:r>
      <w:r w:rsidRPr="00C9722F">
        <w:rPr>
          <w:rStyle w:val="StyleUnderline"/>
          <w:highlight w:val="yellow"/>
        </w:rPr>
        <w:t xml:space="preserve">the rate </w:t>
      </w:r>
      <w:r w:rsidRPr="00251C99">
        <w:rPr>
          <w:rStyle w:val="StyleUnderline"/>
          <w:highlight w:val="yellow"/>
        </w:rPr>
        <w:t>of species extinctions to a</w:t>
      </w:r>
      <w:r w:rsidRPr="00251C99">
        <w:rPr>
          <w:rStyle w:val="Emphasis"/>
          <w:highlight w:val="yellow"/>
        </w:rPr>
        <w:t>thousand or more times the natural</w:t>
      </w:r>
      <w:r w:rsidRPr="00251C99">
        <w:rPr>
          <w:sz w:val="16"/>
        </w:rPr>
        <w:t xml:space="preserve"> background </w:t>
      </w:r>
      <w:r w:rsidRPr="000C1247">
        <w:rPr>
          <w:rStyle w:val="Emphasis"/>
          <w:highlight w:val="yellow"/>
        </w:rPr>
        <w:t>rate</w:t>
      </w:r>
      <w:r w:rsidRPr="00251C99">
        <w:rPr>
          <w:sz w:val="16"/>
        </w:rPr>
        <w:t xml:space="preserve"> (Pimm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251C99">
        <w:rPr>
          <w:rStyle w:val="StyleUnderline"/>
          <w:highlight w:val="yellow"/>
        </w:rPr>
        <w:t xml:space="preserve">As species vanish, so too does the health security </w:t>
      </w:r>
      <w:r w:rsidRPr="00251C99">
        <w:rPr>
          <w:rStyle w:val="Emphasis"/>
          <w:highlight w:val="yellow"/>
        </w:rPr>
        <w:t>of every</w:t>
      </w:r>
      <w:r w:rsidRPr="00251C99">
        <w:rPr>
          <w:rStyle w:val="Emphasis"/>
          <w:sz w:val="12"/>
          <w:highlight w:val="yellow"/>
        </w:rPr>
        <w:t>¶</w:t>
      </w:r>
      <w:r w:rsidRPr="00251C99">
        <w:rPr>
          <w:rStyle w:val="Emphasis"/>
          <w:highlight w:val="yellow"/>
        </w:rPr>
        <w:t xml:space="preserve"> </w:t>
      </w:r>
      <w:r w:rsidRPr="000C1247">
        <w:rPr>
          <w:rStyle w:val="Emphasis"/>
          <w:highlight w:val="yellow"/>
        </w:rPr>
        <w:t>human.</w:t>
      </w:r>
      <w:r w:rsidRPr="00251C99">
        <w:rPr>
          <w:sz w:val="16"/>
        </w:rPr>
        <w:t xml:space="preserve"> Earth’s </w:t>
      </w:r>
      <w:r w:rsidRPr="00251C99">
        <w:rPr>
          <w:rStyle w:val="StyleUnderline"/>
          <w:highlight w:val="yellow"/>
        </w:rPr>
        <w:t>species</w:t>
      </w:r>
      <w:r w:rsidRPr="00251C99">
        <w:rPr>
          <w:rStyle w:val="StyleUnderline"/>
        </w:rPr>
        <w:t xml:space="preserve"> </w:t>
      </w:r>
      <w:r w:rsidRPr="00251C99">
        <w:rPr>
          <w:sz w:val="16"/>
        </w:rPr>
        <w:t xml:space="preserve">are a vast genetic storehouse that </w:t>
      </w:r>
      <w:r w:rsidRPr="00251C99">
        <w:rPr>
          <w:rStyle w:val="StyleUnderline"/>
          <w:highlight w:val="yellow"/>
        </w:rPr>
        <w:t>may harbor a cure for</w:t>
      </w:r>
      <w:r w:rsidRPr="00251C99">
        <w:rPr>
          <w:sz w:val="12"/>
        </w:rPr>
        <w:t>¶</w:t>
      </w:r>
      <w:r w:rsidRPr="00251C99">
        <w:rPr>
          <w:sz w:val="16"/>
        </w:rPr>
        <w:t xml:space="preserve"> cancer, malaria, or </w:t>
      </w:r>
      <w:r w:rsidRPr="00251C99">
        <w:rPr>
          <w:rStyle w:val="StyleUnderline"/>
          <w:highlight w:val="yellow"/>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(Chivian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array of new materials, energy sources, hi-tech devices, and</w:t>
      </w:r>
      <w:r w:rsidRPr="00251C99">
        <w:rPr>
          <w:sz w:val="12"/>
        </w:rPr>
        <w:t>¶</w:t>
      </w:r>
      <w:r w:rsidRPr="00251C99">
        <w:rPr>
          <w:sz w:val="16"/>
        </w:rPr>
        <w:t xml:space="preserve"> other innovations (Benyus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251C99">
        <w:rPr>
          <w:rStyle w:val="StyleUnderline"/>
          <w:highlight w:val="yellow"/>
        </w:rPr>
        <w:t xml:space="preserve">With loss of species, we lose the </w:t>
      </w:r>
      <w:r w:rsidRPr="00516591">
        <w:rPr>
          <w:rStyle w:val="StyleUnderline"/>
        </w:rPr>
        <w:t>ultimate</w:t>
      </w:r>
      <w:r w:rsidRPr="00251C99">
        <w:rPr>
          <w:rStyle w:val="StyleUnderline"/>
          <w:highlight w:val="yellow"/>
        </w:rPr>
        <w:t xml:space="preserve"> source of</w:t>
      </w:r>
      <w:r w:rsidRPr="00251C99">
        <w:rPr>
          <w:rStyle w:val="StyleUnderline"/>
        </w:rPr>
        <w:t xml:space="preserve"> </w:t>
      </w:r>
      <w:r w:rsidRPr="00251C99">
        <w:rPr>
          <w:sz w:val="16"/>
        </w:rPr>
        <w:t>our crops</w:t>
      </w:r>
      <w:r w:rsidRPr="00251C99">
        <w:rPr>
          <w:sz w:val="12"/>
        </w:rPr>
        <w:t>¶</w:t>
      </w:r>
      <w:r w:rsidRPr="00251C99">
        <w:rPr>
          <w:sz w:val="16"/>
        </w:rPr>
        <w:t xml:space="preserve"> and </w:t>
      </w:r>
      <w:r w:rsidRPr="00251C99">
        <w:rPr>
          <w:rStyle w:val="StyleUnderline"/>
          <w:highlight w:val="yellow"/>
        </w:rPr>
        <w:t>the genes we use to improve agricultural resilience</w:t>
      </w:r>
      <w:r w:rsidRPr="00251C99">
        <w:rPr>
          <w:sz w:val="16"/>
        </w:rPr>
        <w:t>, the inspiration for</w:t>
      </w:r>
      <w:r w:rsidRPr="00251C99">
        <w:rPr>
          <w:sz w:val="12"/>
        </w:rPr>
        <w:t>¶</w:t>
      </w:r>
      <w:r w:rsidRPr="00251C99">
        <w:rPr>
          <w:sz w:val="16"/>
        </w:rPr>
        <w:t xml:space="preserve"> manufactured products, </w:t>
      </w:r>
      <w:r w:rsidRPr="00251C99">
        <w:rPr>
          <w:rStyle w:val="StyleUnderline"/>
          <w:highlight w:val="yellow"/>
        </w:rPr>
        <w:t>and the</w:t>
      </w:r>
      <w:r w:rsidRPr="00251C99">
        <w:rPr>
          <w:rStyle w:val="StyleUnderline"/>
        </w:rPr>
        <w:t xml:space="preserve"> </w:t>
      </w:r>
      <w:r w:rsidRPr="00251C99">
        <w:rPr>
          <w:sz w:val="16"/>
        </w:rPr>
        <w:t xml:space="preserve">basis of the structure and function of the </w:t>
      </w:r>
      <w:r w:rsidRPr="00251C99">
        <w:rPr>
          <w:rStyle w:val="StyleUnderline"/>
          <w:highlight w:val="yellow"/>
        </w:rPr>
        <w:t>ecosystems</w:t>
      </w:r>
      <w:r w:rsidRPr="00251C99">
        <w:rPr>
          <w:rStyle w:val="StyleUnderline"/>
          <w:sz w:val="12"/>
          <w:highlight w:val="yellow"/>
        </w:rPr>
        <w:t>¶</w:t>
      </w:r>
      <w:r w:rsidRPr="00251C99">
        <w:rPr>
          <w:rStyle w:val="StyleUnderline"/>
          <w:highlight w:val="yellow"/>
        </w:rPr>
        <w:t xml:space="preserve"> that </w:t>
      </w:r>
      <w:r w:rsidRPr="00251C99">
        <w:rPr>
          <w:rStyle w:val="Emphasis"/>
          <w:highlight w:val="yellow"/>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r w:rsidRPr="00251C99">
        <w:rPr>
          <w:sz w:val="12"/>
        </w:rPr>
        <w:t>¶</w:t>
      </w:r>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Underline"/>
        </w:rPr>
        <w:t xml:space="preserve"> </w:t>
      </w:r>
      <w:r w:rsidRPr="00251C99">
        <w:rPr>
          <w:rStyle w:val="StyleUnderline"/>
          <w:highlight w:val="yellow"/>
        </w:rPr>
        <w:t xml:space="preserve">Extinction is a global phenomenon, with impacts far beyond </w:t>
      </w:r>
      <w:r w:rsidRPr="00251C99">
        <w:rPr>
          <w:rStyle w:val="StyleUnderline"/>
        </w:rPr>
        <w:t xml:space="preserve">nearby administrative </w:t>
      </w:r>
      <w:r w:rsidRPr="00251C99">
        <w:rPr>
          <w:rStyle w:val="StyleUnderline"/>
          <w:highlight w:val="yellow"/>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w:t>
      </w:r>
    </w:p>
    <w:p w14:paraId="68F6A409" w14:textId="77777777" w:rsidR="00B545B1" w:rsidRDefault="00B545B1" w:rsidP="00B545B1"/>
    <w:p w14:paraId="58FFD831" w14:textId="77777777" w:rsidR="00B545B1" w:rsidRDefault="00B545B1" w:rsidP="00B545B1">
      <w:pPr>
        <w:pStyle w:val="Heading3"/>
      </w:pPr>
      <w:r>
        <w:t>Relations Good: Warming</w:t>
      </w:r>
    </w:p>
    <w:p w14:paraId="6A15B15B" w14:textId="77777777" w:rsidR="00B545B1" w:rsidRPr="00AD2C0B" w:rsidRDefault="00B545B1" w:rsidP="00B545B1">
      <w:pPr>
        <w:pStyle w:val="Heading4"/>
      </w:pPr>
      <w:r w:rsidRPr="00AD2C0B">
        <w:t>Sustained cooperation causes tech transfer—solves natural gas</w:t>
      </w:r>
    </w:p>
    <w:p w14:paraId="5D41DCEE" w14:textId="77777777" w:rsidR="00B545B1" w:rsidRPr="00AD2C0B" w:rsidRDefault="00B545B1" w:rsidP="00B545B1">
      <w:r w:rsidRPr="00AD2C0B">
        <w:rPr>
          <w:b/>
        </w:rPr>
        <w:t>Wilson et al 13</w:t>
      </w:r>
      <w:r w:rsidRPr="00AD2C0B">
        <w:t>—Senior Associate at the Mexico Institute of the Woodrow Wilson International Center for Scholars</w:t>
      </w:r>
    </w:p>
    <w:p w14:paraId="42C56D61" w14:textId="77777777" w:rsidR="00B545B1" w:rsidRPr="00AD2C0B" w:rsidRDefault="00B545B1" w:rsidP="00B545B1">
      <w:pPr>
        <w:rPr>
          <w:sz w:val="16"/>
          <w:szCs w:val="16"/>
        </w:rPr>
      </w:pPr>
      <w:r w:rsidRPr="00AD2C0B">
        <w:rPr>
          <w:sz w:val="16"/>
          <w:szCs w:val="16"/>
        </w:rPr>
        <w:t>(Christopher, with Eric Olson, Miguel Salazar, Andrew Selee and Duncan Wood, “New Ideas for a New Era: Policy Options for the Next Stage in U.S.-Mexico Relations”, Woodrow Wilson Center Publications, May 2013, dml)</w:t>
      </w:r>
    </w:p>
    <w:p w14:paraId="2B01F0B1" w14:textId="77777777" w:rsidR="00B545B1" w:rsidRPr="00AD2C0B" w:rsidRDefault="00B545B1" w:rsidP="00B545B1"/>
    <w:p w14:paraId="047B7099" w14:textId="77777777" w:rsidR="00B545B1" w:rsidRPr="0018418E" w:rsidRDefault="00B545B1" w:rsidP="00B545B1">
      <w:pPr>
        <w:rPr>
          <w:rStyle w:val="StyleUnderline"/>
        </w:rPr>
      </w:pPr>
      <w:r w:rsidRPr="0018418E">
        <w:rPr>
          <w:rStyle w:val="StyleUnderline"/>
        </w:rPr>
        <w:t>Mexico’s energy establishment, and</w:t>
      </w:r>
      <w:r w:rsidRPr="0018418E">
        <w:rPr>
          <w:sz w:val="16"/>
        </w:rPr>
        <w:t xml:space="preserve"> increasingly it seems, </w:t>
      </w:r>
      <w:r w:rsidRPr="0018418E">
        <w:rPr>
          <w:rStyle w:val="StyleUnderline"/>
        </w:rPr>
        <w:t>the government, hope that private investment will occur in the</w:t>
      </w:r>
      <w:r w:rsidRPr="0018418E">
        <w:rPr>
          <w:sz w:val="16"/>
        </w:rPr>
        <w:t xml:space="preserve"> unconventional </w:t>
      </w:r>
      <w:r w:rsidRPr="0018418E">
        <w:rPr>
          <w:rStyle w:val="StyleUnderline"/>
        </w:rPr>
        <w:t>hydrocarbons sector</w:t>
      </w:r>
      <w:r w:rsidRPr="0018418E">
        <w:rPr>
          <w:sz w:val="16"/>
        </w:rPr>
        <w:t xml:space="preserve">. For Mexico </w:t>
      </w:r>
      <w:r w:rsidRPr="0018418E">
        <w:rPr>
          <w:rStyle w:val="StyleUnderline"/>
        </w:rPr>
        <w:t>the most interesting plays in the future will be found in the deep waters of the Gulf of Mexico, in the</w:t>
      </w:r>
      <w:r w:rsidRPr="0018418E">
        <w:rPr>
          <w:sz w:val="16"/>
        </w:rPr>
        <w:t xml:space="preserve"> as yet untapped </w:t>
      </w:r>
      <w:r w:rsidRPr="0018418E">
        <w:rPr>
          <w:rStyle w:val="StyleUnderline"/>
        </w:rPr>
        <w:t>shale reserves</w:t>
      </w:r>
      <w:r w:rsidRPr="0018418E">
        <w:rPr>
          <w:sz w:val="16"/>
        </w:rPr>
        <w:t xml:space="preserve"> that are found throughout the east of the country, and in the geologically-complex fields of Chicontepec, where Pemex has been consistently failing to meet production targets over the past four years. </w:t>
      </w:r>
      <w:r w:rsidRPr="0018418E">
        <w:rPr>
          <w:rStyle w:val="StyleUnderline"/>
        </w:rPr>
        <w:t xml:space="preserve">The application of cutting-edge </w:t>
      </w:r>
      <w:r w:rsidRPr="00B87606">
        <w:rPr>
          <w:rStyle w:val="StyleUnderline"/>
          <w:highlight w:val="green"/>
        </w:rPr>
        <w:t>technologies and techniques from U.S. firms</w:t>
      </w:r>
      <w:r w:rsidRPr="0018418E">
        <w:rPr>
          <w:rStyle w:val="StyleUnderline"/>
        </w:rPr>
        <w:t xml:space="preserve"> would be beneficial in all three of these areas</w:t>
      </w:r>
      <w:r w:rsidRPr="0018418E">
        <w:rPr>
          <w:sz w:val="16"/>
        </w:rPr>
        <w:t xml:space="preserve">, </w:t>
      </w:r>
      <w:r w:rsidRPr="00B87606">
        <w:rPr>
          <w:rStyle w:val="StyleUnderline"/>
          <w:highlight w:val="green"/>
        </w:rPr>
        <w:t>and</w:t>
      </w:r>
      <w:r w:rsidRPr="0018418E">
        <w:rPr>
          <w:rStyle w:val="StyleUnderline"/>
        </w:rPr>
        <w:t xml:space="preserve"> the </w:t>
      </w:r>
      <w:r w:rsidRPr="00B87606">
        <w:rPr>
          <w:rStyle w:val="StyleUnderline"/>
          <w:highlight w:val="green"/>
        </w:rPr>
        <w:t>experience</w:t>
      </w:r>
      <w:r w:rsidRPr="0018418E">
        <w:rPr>
          <w:rStyle w:val="StyleUnderline"/>
        </w:rPr>
        <w:t xml:space="preserve"> of American firms in shale plays would </w:t>
      </w:r>
      <w:r w:rsidRPr="00B87606">
        <w:rPr>
          <w:rStyle w:val="StyleUnderline"/>
          <w:highlight w:val="green"/>
        </w:rPr>
        <w:t>provide</w:t>
      </w:r>
      <w:r w:rsidRPr="0018418E">
        <w:rPr>
          <w:rStyle w:val="StyleUnderline"/>
        </w:rPr>
        <w:t xml:space="preserve"> them with </w:t>
      </w:r>
      <w:r w:rsidRPr="00B87606">
        <w:rPr>
          <w:rStyle w:val="StyleUnderline"/>
          <w:highlight w:val="green"/>
        </w:rPr>
        <w:t>an advantage</w:t>
      </w:r>
      <w:r w:rsidRPr="0018418E">
        <w:rPr>
          <w:rStyle w:val="StyleUnderline"/>
        </w:rPr>
        <w:t xml:space="preserve"> in the event of an opening in that area.</w:t>
      </w:r>
    </w:p>
    <w:p w14:paraId="0E9B5D33" w14:textId="77777777" w:rsidR="00B545B1" w:rsidRPr="0018418E" w:rsidRDefault="00B545B1" w:rsidP="00B545B1">
      <w:pPr>
        <w:rPr>
          <w:rStyle w:val="StyleUnderline"/>
        </w:rPr>
      </w:pPr>
      <w:r w:rsidRPr="0018418E">
        <w:rPr>
          <w:rStyle w:val="StyleUnderline"/>
        </w:rPr>
        <w:t>Of particular interest in this regard is the experience of U.S. firms in</w:t>
      </w:r>
      <w:r w:rsidRPr="0018418E">
        <w:rPr>
          <w:sz w:val="16"/>
        </w:rPr>
        <w:t xml:space="preserve"> the hydraulic fracturing (</w:t>
      </w:r>
      <w:r w:rsidRPr="0018418E">
        <w:rPr>
          <w:rStyle w:val="StyleUnderline"/>
        </w:rPr>
        <w:t>fracking</w:t>
      </w:r>
      <w:r w:rsidRPr="0018418E">
        <w:rPr>
          <w:sz w:val="16"/>
        </w:rPr>
        <w:t xml:space="preserve">) business. </w:t>
      </w:r>
      <w:r w:rsidRPr="00B87606">
        <w:rPr>
          <w:rStyle w:val="StyleUnderline"/>
          <w:highlight w:val="green"/>
        </w:rPr>
        <w:t>The ability to extract shale oil and gas</w:t>
      </w:r>
      <w:r w:rsidRPr="00B87606">
        <w:rPr>
          <w:sz w:val="16"/>
          <w:highlight w:val="green"/>
        </w:rPr>
        <w:t xml:space="preserve"> </w:t>
      </w:r>
      <w:r w:rsidRPr="00B87606">
        <w:rPr>
          <w:sz w:val="16"/>
        </w:rPr>
        <w:t>in</w:t>
      </w:r>
      <w:r w:rsidRPr="0018418E">
        <w:rPr>
          <w:sz w:val="16"/>
        </w:rPr>
        <w:t xml:space="preserve"> areas that suf- fer from water shortages (such as Texas) </w:t>
      </w:r>
      <w:r w:rsidRPr="00B87606">
        <w:rPr>
          <w:rStyle w:val="StyleUnderline"/>
          <w:highlight w:val="green"/>
        </w:rPr>
        <w:t>will be crucial to developing shale resources in Mexico</w:t>
      </w:r>
      <w:r w:rsidRPr="0018418E">
        <w:rPr>
          <w:sz w:val="16"/>
        </w:rPr>
        <w:t xml:space="preserve">, particularly in the north of the country. In fact, </w:t>
      </w:r>
      <w:r w:rsidRPr="0018418E">
        <w:rPr>
          <w:rStyle w:val="StyleUnderline"/>
        </w:rPr>
        <w:t>existing knowledge</w:t>
      </w:r>
      <w:r w:rsidRPr="0018418E">
        <w:rPr>
          <w:sz w:val="16"/>
        </w:rPr>
        <w:t xml:space="preserve"> of the geological characteristics of the Eagle Ford formation </w:t>
      </w:r>
      <w:r w:rsidRPr="0018418E">
        <w:rPr>
          <w:rStyle w:val="StyleUnderline"/>
        </w:rPr>
        <w:t>will</w:t>
      </w:r>
      <w:r w:rsidRPr="0018418E">
        <w:rPr>
          <w:sz w:val="16"/>
        </w:rPr>
        <w:t xml:space="preserve"> also </w:t>
      </w:r>
      <w:r w:rsidRPr="0018418E">
        <w:rPr>
          <w:rStyle w:val="StyleUnderline"/>
        </w:rPr>
        <w:t>be crucial in exploiting its oil and gas reserves in Coahuila</w:t>
      </w:r>
      <w:r w:rsidRPr="0018418E">
        <w:rPr>
          <w:sz w:val="16"/>
        </w:rPr>
        <w:t xml:space="preserve">, where the formation extends. One Mexican company, Alfa, has already worked extensively with U.S. partners in the shale industry north of the border, and </w:t>
      </w:r>
      <w:r w:rsidRPr="00B87606">
        <w:rPr>
          <w:rStyle w:val="StyleUnderline"/>
          <w:highlight w:val="green"/>
        </w:rPr>
        <w:t>we can expect</w:t>
      </w:r>
      <w:r w:rsidRPr="0018418E">
        <w:rPr>
          <w:rStyle w:val="StyleUnderline"/>
        </w:rPr>
        <w:t xml:space="preserve"> higher levels of </w:t>
      </w:r>
      <w:r w:rsidRPr="00B87606">
        <w:rPr>
          <w:rStyle w:val="StyleUnderline"/>
          <w:highlight w:val="green"/>
        </w:rPr>
        <w:t>private sector collaboration</w:t>
      </w:r>
      <w:r w:rsidRPr="0018418E">
        <w:rPr>
          <w:rStyle w:val="StyleUnderline"/>
        </w:rPr>
        <w:t xml:space="preserve"> to develop.</w:t>
      </w:r>
    </w:p>
    <w:p w14:paraId="7953292B" w14:textId="77777777" w:rsidR="00B545B1" w:rsidRPr="00D24199" w:rsidRDefault="00B545B1" w:rsidP="00B545B1">
      <w:pPr>
        <w:rPr>
          <w:sz w:val="16"/>
        </w:rPr>
      </w:pPr>
      <w:r w:rsidRPr="0018418E">
        <w:rPr>
          <w:sz w:val="16"/>
        </w:rPr>
        <w:t xml:space="preserve">Beyond exploration and production, </w:t>
      </w:r>
      <w:r w:rsidRPr="0018418E">
        <w:rPr>
          <w:rStyle w:val="StyleUnderline"/>
        </w:rPr>
        <w:t>the pressing need for infrastructure stands out as an area with high potential for bilateral collaboration</w:t>
      </w:r>
      <w:r w:rsidRPr="0018418E">
        <w:rPr>
          <w:sz w:val="16"/>
        </w:rPr>
        <w:t xml:space="preserve">. First, </w:t>
      </w:r>
      <w:r w:rsidRPr="00B87606">
        <w:rPr>
          <w:rStyle w:val="StyleUnderline"/>
          <w:highlight w:val="green"/>
        </w:rPr>
        <w:t>it is vital that large scale construction of gas pipelines occurs,</w:t>
      </w:r>
      <w:r w:rsidRPr="0018418E">
        <w:rPr>
          <w:rStyle w:val="StyleUnderline"/>
        </w:rPr>
        <w:t xml:space="preserve"> both within Mexico and </w:t>
      </w:r>
      <w:r w:rsidRPr="00B87606">
        <w:rPr>
          <w:rStyle w:val="StyleUnderline"/>
          <w:highlight w:val="green"/>
        </w:rPr>
        <w:t>across the border</w:t>
      </w:r>
      <w:r w:rsidRPr="0018418E">
        <w:rPr>
          <w:sz w:val="16"/>
        </w:rPr>
        <w:t xml:space="preserve">. Within Mexico, the Calderon administration identified the need for multi-billion dollar invest- ments in the creation of a truly national gas pipeline network: at the present time </w:t>
      </w:r>
      <w:r w:rsidRPr="0018418E">
        <w:rPr>
          <w:rStyle w:val="StyleUnderline"/>
        </w:rPr>
        <w:t>the majority of western portion of the country lacks access to natural gas</w:t>
      </w:r>
      <w:r w:rsidRPr="0018418E">
        <w:rPr>
          <w:sz w:val="16"/>
        </w:rPr>
        <w:t xml:space="preserve">. Secondly, as was made painfully clear to a number of private sector industrial consumers during 2012, </w:t>
      </w:r>
      <w:r w:rsidRPr="0018418E">
        <w:rPr>
          <w:rStyle w:val="StyleUnderline"/>
        </w:rPr>
        <w:t xml:space="preserve">during times of short supply, </w:t>
      </w:r>
      <w:r w:rsidRPr="00B87606">
        <w:rPr>
          <w:rStyle w:val="StyleUnderline"/>
          <w:highlight w:val="green"/>
        </w:rPr>
        <w:t>the country lacks the capacity to import extra supplies of gas from the United States</w:t>
      </w:r>
      <w:r w:rsidRPr="0018418E">
        <w:rPr>
          <w:rStyle w:val="StyleUnderline"/>
        </w:rPr>
        <w:t xml:space="preserve"> due to the limitations of the cross-border pipeline network</w:t>
      </w:r>
      <w:r w:rsidRPr="0018418E">
        <w:rPr>
          <w:sz w:val="16"/>
        </w:rPr>
        <w:t>. In 2012 this led to complaints from companies that they were unable to secure stable and sufficient supplies of gas for their manufacturing processes.</w:t>
      </w:r>
    </w:p>
    <w:p w14:paraId="065F46F1" w14:textId="77777777" w:rsidR="00B545B1" w:rsidRPr="00AD2C0B" w:rsidRDefault="00B545B1" w:rsidP="00B545B1">
      <w:pPr>
        <w:pStyle w:val="Heading4"/>
      </w:pPr>
      <w:r w:rsidRPr="00AD2C0B">
        <w:t>Solves warming—extinction</w:t>
      </w:r>
    </w:p>
    <w:p w14:paraId="103149D2" w14:textId="77777777" w:rsidR="00B545B1" w:rsidRPr="00AD2C0B" w:rsidRDefault="00B545B1" w:rsidP="00B545B1">
      <w:r w:rsidRPr="00AD2C0B">
        <w:rPr>
          <w:rStyle w:val="Heading4Char"/>
        </w:rPr>
        <w:t>Lamborn, 08</w:t>
      </w:r>
      <w:r w:rsidRPr="00AD2C0B">
        <w:t xml:space="preserve"> [Path of wisdom: Open up Outer Continental Shelf to gas drilling, House Representative Doug Republican Colorado, </w:t>
      </w:r>
      <w:hyperlink r:id="rId103" w:history="1">
        <w:r w:rsidRPr="00AD2C0B">
          <w:rPr>
            <w:rStyle w:val="Hyperlink"/>
          </w:rPr>
          <w:t>http://thehill.com/opinion/op-ed/7688-path-of-wisdom-open-up-outer-continental-shelf-to-gas-drilling</w:t>
        </w:r>
      </w:hyperlink>
      <w:r w:rsidRPr="00AD2C0B">
        <w:t xml:space="preserve">] </w:t>
      </w:r>
    </w:p>
    <w:p w14:paraId="4DE9AE97" w14:textId="77777777" w:rsidR="00B545B1" w:rsidRPr="00D24199" w:rsidRDefault="00B545B1" w:rsidP="00B545B1">
      <w:pPr>
        <w:rPr>
          <w:bCs/>
          <w:u w:val="single"/>
        </w:rPr>
      </w:pPr>
      <w:r w:rsidRPr="00AD2C0B">
        <w:rPr>
          <w:sz w:val="10"/>
        </w:rPr>
        <w:t xml:space="preserve">Many years ago that great philosopher Woody Allen wrote, “More than any other time in history, </w:t>
      </w:r>
      <w:r w:rsidRPr="00AD2C0B">
        <w:rPr>
          <w:rStyle w:val="StyleUnderline"/>
        </w:rPr>
        <w:t>[</w:t>
      </w:r>
      <w:r w:rsidRPr="00AD2C0B">
        <w:rPr>
          <w:rStyle w:val="StyleUnderline"/>
          <w:highlight w:val="green"/>
        </w:rPr>
        <w:t>hu]mankind faces</w:t>
      </w:r>
      <w:r w:rsidRPr="00AD2C0B">
        <w:rPr>
          <w:rStyle w:val="StyleUnderline"/>
        </w:rPr>
        <w:t xml:space="preserve"> a</w:t>
      </w:r>
      <w:r w:rsidRPr="00AD2C0B">
        <w:rPr>
          <w:sz w:val="10"/>
        </w:rPr>
        <w:t xml:space="preserve"> </w:t>
      </w:r>
      <w:r w:rsidRPr="00AD2C0B">
        <w:rPr>
          <w:rStyle w:val="StyleUnderline"/>
        </w:rPr>
        <w:t>crossroads</w:t>
      </w:r>
      <w:r w:rsidRPr="00AD2C0B">
        <w:rPr>
          <w:sz w:val="10"/>
        </w:rPr>
        <w:t xml:space="preserve">. </w:t>
      </w:r>
      <w:r w:rsidRPr="00AD2C0B">
        <w:rPr>
          <w:rStyle w:val="StyleUnderline"/>
        </w:rPr>
        <w:t>One path leads to despair</w:t>
      </w:r>
      <w:r w:rsidRPr="00AD2C0B">
        <w:rPr>
          <w:sz w:val="10"/>
        </w:rPr>
        <w:t xml:space="preserve"> and utter hopelessness. </w:t>
      </w:r>
      <w:r w:rsidRPr="00AD2C0B">
        <w:rPr>
          <w:rStyle w:val="StyleUnderline"/>
        </w:rPr>
        <w:t xml:space="preserve">The other, to </w:t>
      </w:r>
      <w:r w:rsidRPr="0018418E">
        <w:rPr>
          <w:rStyle w:val="Emphasis"/>
          <w:highlight w:val="green"/>
        </w:rPr>
        <w:t>total</w:t>
      </w:r>
      <w:r w:rsidRPr="00AD2C0B">
        <w:rPr>
          <w:rStyle w:val="Emphasis"/>
        </w:rPr>
        <w:t xml:space="preserve"> </w:t>
      </w:r>
      <w:r w:rsidRPr="00AD2C0B">
        <w:rPr>
          <w:rStyle w:val="Emphasis"/>
          <w:highlight w:val="green"/>
        </w:rPr>
        <w:t>extinction</w:t>
      </w:r>
      <w:r w:rsidRPr="00AD2C0B">
        <w:rPr>
          <w:sz w:val="10"/>
        </w:rPr>
        <w:t xml:space="preserve">. Let us pray we have the wisdom to choose correctly.” That quip reminds me of the current debates on climate-change legislation. It seems that no matter what direction Congress takes, someone is ready to shout that the end is near. One side says that if we do not act immediately and reduce greenhouse gases to zero, the earth will burn up, the seas will rise, and millions will die. On the other side are those shouting that costly changes in regulation will damage the American way of life and have little, if any, significant impact on air quality or global warning. Whichever side is right, and I personally think the second side is much nearer the truth, the fact is that any climate-change legislation will dramatically change the way we generate power in this country. The U.S. Senate is considering S. 2191, which seeks to reduce greenhouse gas emissions nearly 20 percent by 2020, and by over 60 percent by 2050. While it may not pass this year, it will undoubtedly serve as a basis for climate-change legislation in the future. As we continue to discuss climate change on the Hill, I hope that my colleagues will consider the impact on energy supplies, especially the natural gas sector. </w:t>
      </w:r>
      <w:r w:rsidRPr="0018418E">
        <w:rPr>
          <w:rStyle w:val="StyleUnderline"/>
          <w:highlight w:val="green"/>
        </w:rPr>
        <w:t>Demand for natural gas</w:t>
      </w:r>
      <w:r w:rsidRPr="00AD2C0B">
        <w:rPr>
          <w:rStyle w:val="StyleUnderline"/>
        </w:rPr>
        <w:t xml:space="preserve"> for electricity generation </w:t>
      </w:r>
      <w:r w:rsidRPr="0018418E">
        <w:rPr>
          <w:rStyle w:val="StyleUnderline"/>
          <w:highlight w:val="green"/>
        </w:rPr>
        <w:t>shot up</w:t>
      </w:r>
      <w:r w:rsidRPr="00AD2C0B">
        <w:rPr>
          <w:rStyle w:val="StyleUnderline"/>
        </w:rPr>
        <w:t xml:space="preserve"> 42 percent from 1997 to 2005</w:t>
      </w:r>
      <w:r w:rsidRPr="00AD2C0B">
        <w:rPr>
          <w:sz w:val="10"/>
        </w:rPr>
        <w:t xml:space="preserve">. Climate-change legislation will only turn that dramatic upward trend into a stampede. Last year the Natural Gas Council — which represents all segments of the natural gas industry — analyzed the McCain-Lieberman climate change legislation. The study reported that the bill would cause natural gas demand to go up 20 percent. Utilities have been turning away from traditional coal-fired generation to create electricity because of public concerns about clean air, including the cost of controlling emissions with current technology.  </w:t>
      </w:r>
      <w:r w:rsidRPr="00AD2C0B">
        <w:rPr>
          <w:rStyle w:val="StyleUnderline"/>
        </w:rPr>
        <w:t xml:space="preserve">While </w:t>
      </w:r>
      <w:r w:rsidRPr="00AD2C0B">
        <w:rPr>
          <w:rStyle w:val="StyleUnderline"/>
          <w:highlight w:val="green"/>
        </w:rPr>
        <w:t>nuclear power</w:t>
      </w:r>
      <w:r w:rsidRPr="00AD2C0B">
        <w:rPr>
          <w:rStyle w:val="StyleUnderline"/>
        </w:rPr>
        <w:t xml:space="preserve"> will help meet clean air demands and electricity requirements, those</w:t>
      </w:r>
      <w:r w:rsidRPr="00AD2C0B">
        <w:rPr>
          <w:sz w:val="10"/>
        </w:rPr>
        <w:t xml:space="preserve"> </w:t>
      </w:r>
      <w:r w:rsidRPr="00AD2C0B">
        <w:rPr>
          <w:rStyle w:val="StyleUnderline"/>
          <w:highlight w:val="green"/>
        </w:rPr>
        <w:t>are costly</w:t>
      </w:r>
      <w:r w:rsidRPr="00AD2C0B">
        <w:rPr>
          <w:rStyle w:val="StyleUnderline"/>
        </w:rPr>
        <w:t xml:space="preserve"> to build </w:t>
      </w:r>
      <w:r w:rsidRPr="00AD2C0B">
        <w:rPr>
          <w:rStyle w:val="StyleUnderline"/>
          <w:highlight w:val="green"/>
        </w:rPr>
        <w:t>and take</w:t>
      </w:r>
      <w:r w:rsidRPr="00AD2C0B">
        <w:rPr>
          <w:rStyle w:val="StyleUnderline"/>
        </w:rPr>
        <w:t xml:space="preserve"> a </w:t>
      </w:r>
      <w:r w:rsidRPr="00AD2C0B">
        <w:rPr>
          <w:rStyle w:val="StyleUnderline"/>
          <w:highlight w:val="green"/>
        </w:rPr>
        <w:t>long</w:t>
      </w:r>
      <w:r w:rsidRPr="00AD2C0B">
        <w:rPr>
          <w:rStyle w:val="StyleUnderline"/>
        </w:rPr>
        <w:t xml:space="preserve"> time to bring on line.</w:t>
      </w:r>
      <w:r w:rsidRPr="00AD2C0B">
        <w:rPr>
          <w:rStyle w:val="StyleUnderline"/>
          <w:sz w:val="12"/>
        </w:rPr>
        <w:t xml:space="preserve"> </w:t>
      </w:r>
      <w:r w:rsidRPr="00AD2C0B">
        <w:rPr>
          <w:rStyle w:val="StyleUnderline"/>
        </w:rPr>
        <w:t xml:space="preserve">That leaves </w:t>
      </w:r>
      <w:r w:rsidRPr="00AD2C0B">
        <w:rPr>
          <w:rStyle w:val="StyleUnderline"/>
          <w:highlight w:val="green"/>
        </w:rPr>
        <w:t>natural gas</w:t>
      </w:r>
      <w:r w:rsidRPr="00AD2C0B">
        <w:rPr>
          <w:rStyle w:val="StyleUnderline"/>
        </w:rPr>
        <w:t xml:space="preserve">-fired generation </w:t>
      </w:r>
      <w:r w:rsidRPr="00AD2C0B">
        <w:rPr>
          <w:rStyle w:val="StyleUnderline"/>
          <w:highlight w:val="green"/>
        </w:rPr>
        <w:t>plants</w:t>
      </w:r>
      <w:r w:rsidRPr="00AD2C0B">
        <w:rPr>
          <w:rStyle w:val="StyleUnderline"/>
        </w:rPr>
        <w:t>.</w:t>
      </w:r>
      <w:r w:rsidRPr="00AD2C0B">
        <w:rPr>
          <w:sz w:val="10"/>
        </w:rPr>
        <w:t xml:space="preserve"> </w:t>
      </w:r>
      <w:r w:rsidRPr="00AD2C0B">
        <w:rPr>
          <w:rStyle w:val="StyleUnderline"/>
        </w:rPr>
        <w:t xml:space="preserve">They </w:t>
      </w:r>
      <w:r w:rsidRPr="00AD2C0B">
        <w:rPr>
          <w:rStyle w:val="StyleUnderline"/>
          <w:highlight w:val="green"/>
        </w:rPr>
        <w:t xml:space="preserve">can be built </w:t>
      </w:r>
      <w:r w:rsidRPr="00AD2C0B">
        <w:rPr>
          <w:rStyle w:val="Emphasis"/>
          <w:highlight w:val="green"/>
        </w:rPr>
        <w:t>quickly</w:t>
      </w:r>
      <w:r w:rsidRPr="00AD2C0B">
        <w:rPr>
          <w:rStyle w:val="StyleUnderline"/>
          <w:highlight w:val="green"/>
        </w:rPr>
        <w:t xml:space="preserve"> and are</w:t>
      </w:r>
      <w:r w:rsidRPr="00AD2C0B">
        <w:rPr>
          <w:rStyle w:val="StyleUnderline"/>
        </w:rPr>
        <w:t xml:space="preserve"> </w:t>
      </w:r>
      <w:r w:rsidRPr="00AD2C0B">
        <w:rPr>
          <w:rStyle w:val="Emphasis"/>
          <w:highlight w:val="green"/>
        </w:rPr>
        <w:t>relatively inexpensive</w:t>
      </w:r>
      <w:r w:rsidRPr="00AD2C0B">
        <w:rPr>
          <w:sz w:val="10"/>
        </w:rPr>
        <w:t xml:space="preserve"> </w:t>
      </w:r>
      <w:r w:rsidRPr="00AD2C0B">
        <w:rPr>
          <w:rStyle w:val="StyleUnderline"/>
        </w:rPr>
        <w:t>when total costs are considered.</w:t>
      </w:r>
      <w:r w:rsidRPr="00AD2C0B">
        <w:rPr>
          <w:sz w:val="10"/>
        </w:rPr>
        <w:t xml:space="preserve"> </w:t>
      </w:r>
      <w:r w:rsidRPr="00AD2C0B">
        <w:rPr>
          <w:rStyle w:val="StyleUnderline"/>
        </w:rPr>
        <w:t xml:space="preserve">In addition, natural </w:t>
      </w:r>
      <w:r w:rsidRPr="00AD2C0B">
        <w:rPr>
          <w:rStyle w:val="StyleUnderline"/>
          <w:highlight w:val="green"/>
        </w:rPr>
        <w:t>gas</w:t>
      </w:r>
      <w:r w:rsidRPr="00AD2C0B">
        <w:rPr>
          <w:rStyle w:val="StyleUnderline"/>
        </w:rPr>
        <w:t>-fired</w:t>
      </w:r>
      <w:r w:rsidRPr="00AD2C0B">
        <w:rPr>
          <w:sz w:val="10"/>
        </w:rPr>
        <w:t xml:space="preserve"> </w:t>
      </w:r>
      <w:r w:rsidRPr="00AD2C0B">
        <w:rPr>
          <w:rStyle w:val="StyleUnderline"/>
          <w:highlight w:val="green"/>
        </w:rPr>
        <w:t>generators create</w:t>
      </w:r>
      <w:r w:rsidRPr="00AD2C0B">
        <w:rPr>
          <w:rStyle w:val="StyleUnderline"/>
        </w:rPr>
        <w:t xml:space="preserve"> the </w:t>
      </w:r>
      <w:r w:rsidRPr="00AD2C0B">
        <w:rPr>
          <w:rStyle w:val="StyleUnderline"/>
          <w:highlight w:val="green"/>
        </w:rPr>
        <w:t>reliable</w:t>
      </w:r>
      <w:r w:rsidRPr="00AD2C0B">
        <w:rPr>
          <w:rStyle w:val="StyleUnderline"/>
        </w:rPr>
        <w:t xml:space="preserve"> </w:t>
      </w:r>
      <w:r w:rsidRPr="00AD2C0B">
        <w:rPr>
          <w:rStyle w:val="StyleUnderline"/>
          <w:highlight w:val="green"/>
        </w:rPr>
        <w:t>electricity</w:t>
      </w:r>
      <w:r w:rsidRPr="00AD2C0B">
        <w:rPr>
          <w:rStyle w:val="StyleUnderline"/>
        </w:rPr>
        <w:t xml:space="preserve"> loads </w:t>
      </w:r>
      <w:r w:rsidRPr="0018418E">
        <w:rPr>
          <w:rStyle w:val="StyleUnderline"/>
          <w:highlight w:val="green"/>
        </w:rPr>
        <w:t>that cannot yet be met</w:t>
      </w:r>
      <w:r w:rsidRPr="00AD2C0B">
        <w:rPr>
          <w:rStyle w:val="StyleUnderline"/>
        </w:rPr>
        <w:t xml:space="preserve"> by wind and solar</w:t>
      </w:r>
      <w:r w:rsidRPr="00AD2C0B">
        <w:rPr>
          <w:sz w:val="10"/>
        </w:rPr>
        <w:t xml:space="preserve"> </w:t>
      </w:r>
      <w:r w:rsidRPr="00AD2C0B">
        <w:rPr>
          <w:rStyle w:val="StyleUnderline"/>
        </w:rPr>
        <w:t>power.</w:t>
      </w:r>
      <w:r w:rsidRPr="00AD2C0B">
        <w:rPr>
          <w:sz w:val="10"/>
        </w:rPr>
        <w:t xml:space="preserve"> </w:t>
      </w:r>
      <w:r w:rsidRPr="00AD2C0B">
        <w:rPr>
          <w:rStyle w:val="StyleUnderline"/>
        </w:rPr>
        <w:t>If natural gas prices were holding steady even as demand has grown</w:t>
      </w:r>
      <w:r w:rsidRPr="00AD2C0B">
        <w:rPr>
          <w:sz w:val="10"/>
        </w:rPr>
        <w:t xml:space="preserve">, </w:t>
      </w:r>
      <w:r w:rsidRPr="0018418E">
        <w:rPr>
          <w:rStyle w:val="StyleUnderline"/>
          <w:highlight w:val="green"/>
        </w:rPr>
        <w:t>we could</w:t>
      </w:r>
      <w:r w:rsidRPr="00AD2C0B">
        <w:rPr>
          <w:rStyle w:val="StyleUnderline"/>
        </w:rPr>
        <w:t xml:space="preserve"> continue to</w:t>
      </w:r>
      <w:r w:rsidRPr="00AD2C0B">
        <w:rPr>
          <w:sz w:val="10"/>
        </w:rPr>
        <w:t xml:space="preserve"> </w:t>
      </w:r>
      <w:r w:rsidRPr="0018418E">
        <w:rPr>
          <w:rStyle w:val="StyleUnderline"/>
          <w:highlight w:val="green"/>
        </w:rPr>
        <w:t>afford this course and not worry about</w:t>
      </w:r>
      <w:r w:rsidRPr="00AD2C0B">
        <w:rPr>
          <w:rStyle w:val="StyleUnderline"/>
        </w:rPr>
        <w:t xml:space="preserve"> the impact of </w:t>
      </w:r>
      <w:r w:rsidRPr="0018418E">
        <w:rPr>
          <w:rStyle w:val="StyleUnderline"/>
          <w:highlight w:val="green"/>
        </w:rPr>
        <w:t>climate change legislation</w:t>
      </w:r>
      <w:r w:rsidRPr="00AD2C0B">
        <w:rPr>
          <w:rStyle w:val="StyleUnderline"/>
        </w:rPr>
        <w:t>.</w:t>
      </w:r>
      <w:r w:rsidRPr="00AD2C0B">
        <w:rPr>
          <w:sz w:val="10"/>
        </w:rPr>
        <w:t xml:space="preserve"> But natural gas prices have gone from just over $2 per million BTUs in 2000, to nearly $10 today because of continuing demand and flat supplies. That high cost has been blamed in large part for the loss of nearly three million manufacturing jobs. Imagine what will happen when the natural gas stampede hits full stride. </w:t>
      </w:r>
      <w:r w:rsidRPr="0018418E">
        <w:rPr>
          <w:rStyle w:val="StyleUnderline"/>
          <w:highlight w:val="green"/>
        </w:rPr>
        <w:t>To meet the needs of a cleaner Earth and</w:t>
      </w:r>
      <w:r w:rsidRPr="00AD2C0B">
        <w:rPr>
          <w:rStyle w:val="StyleUnderline"/>
        </w:rPr>
        <w:t xml:space="preserve"> the </w:t>
      </w:r>
      <w:r w:rsidRPr="0018418E">
        <w:rPr>
          <w:rStyle w:val="StyleUnderline"/>
          <w:highlight w:val="green"/>
        </w:rPr>
        <w:t>electricity demands</w:t>
      </w:r>
      <w:r w:rsidRPr="00AD2C0B">
        <w:rPr>
          <w:rStyle w:val="StyleUnderline"/>
        </w:rPr>
        <w:t xml:space="preserve"> of a prosperous nation, </w:t>
      </w:r>
      <w:r w:rsidRPr="00AD2C0B">
        <w:rPr>
          <w:rStyle w:val="StyleUnderline"/>
          <w:highlight w:val="green"/>
        </w:rPr>
        <w:t>we will need</w:t>
      </w:r>
      <w:r w:rsidRPr="00AD2C0B">
        <w:rPr>
          <w:rStyle w:val="StyleUnderline"/>
        </w:rPr>
        <w:t xml:space="preserve"> more generation from </w:t>
      </w:r>
      <w:r w:rsidRPr="00AD2C0B">
        <w:rPr>
          <w:rStyle w:val="StyleUnderline"/>
          <w:highlight w:val="green"/>
        </w:rPr>
        <w:t>solar, wind</w:t>
      </w:r>
      <w:r w:rsidRPr="00AD2C0B">
        <w:rPr>
          <w:rStyle w:val="StyleUnderline"/>
        </w:rPr>
        <w:t xml:space="preserve">, biofuels </w:t>
      </w:r>
      <w:r w:rsidRPr="00AD2C0B">
        <w:rPr>
          <w:rStyle w:val="StyleUnderline"/>
          <w:highlight w:val="green"/>
        </w:rPr>
        <w:t>and other fuels</w:t>
      </w:r>
      <w:r w:rsidRPr="00AD2C0B">
        <w:rPr>
          <w:sz w:val="10"/>
          <w:highlight w:val="green"/>
        </w:rPr>
        <w:t xml:space="preserve">. </w:t>
      </w:r>
      <w:r w:rsidRPr="00AD2C0B">
        <w:rPr>
          <w:rStyle w:val="StyleUnderline"/>
          <w:highlight w:val="green"/>
        </w:rPr>
        <w:t>But</w:t>
      </w:r>
      <w:r w:rsidRPr="00AD2C0B">
        <w:rPr>
          <w:rStyle w:val="StyleUnderline"/>
        </w:rPr>
        <w:t xml:space="preserve"> </w:t>
      </w:r>
      <w:r w:rsidRPr="00AD2C0B">
        <w:rPr>
          <w:rStyle w:val="Emphasis"/>
          <w:highlight w:val="green"/>
        </w:rPr>
        <w:t>we</w:t>
      </w:r>
      <w:r w:rsidRPr="00AD2C0B">
        <w:rPr>
          <w:rStyle w:val="Emphasis"/>
        </w:rPr>
        <w:t xml:space="preserve"> will</w:t>
      </w:r>
      <w:r w:rsidRPr="00AD2C0B">
        <w:rPr>
          <w:rStyle w:val="StyleUnderline"/>
        </w:rPr>
        <w:t xml:space="preserve"> also </w:t>
      </w:r>
      <w:r w:rsidRPr="00AD2C0B">
        <w:rPr>
          <w:rStyle w:val="Emphasis"/>
          <w:highlight w:val="green"/>
        </w:rPr>
        <w:t>need</w:t>
      </w:r>
      <w:r w:rsidRPr="00AD2C0B">
        <w:rPr>
          <w:rStyle w:val="Emphasis"/>
        </w:rPr>
        <w:t xml:space="preserve"> more </w:t>
      </w:r>
      <w:r w:rsidRPr="00AD2C0B">
        <w:rPr>
          <w:rStyle w:val="Emphasis"/>
          <w:highlight w:val="green"/>
        </w:rPr>
        <w:t>natural gas</w:t>
      </w:r>
      <w:r w:rsidRPr="00AD2C0B">
        <w:rPr>
          <w:sz w:val="10"/>
        </w:rPr>
        <w:t xml:space="preserve">, </w:t>
      </w:r>
      <w:r w:rsidRPr="00AD2C0B">
        <w:rPr>
          <w:rStyle w:val="StyleUnderline"/>
        </w:rPr>
        <w:t xml:space="preserve">and </w:t>
      </w:r>
      <w:r w:rsidRPr="00AD2C0B">
        <w:rPr>
          <w:rStyle w:val="StyleUnderline"/>
          <w:highlight w:val="green"/>
        </w:rPr>
        <w:t>to get there</w:t>
      </w:r>
      <w:r w:rsidRPr="00AD2C0B">
        <w:rPr>
          <w:sz w:val="10"/>
        </w:rPr>
        <w:t xml:space="preserve">, </w:t>
      </w:r>
      <w:r w:rsidRPr="00AD2C0B">
        <w:rPr>
          <w:rStyle w:val="StyleUnderline"/>
          <w:highlight w:val="green"/>
        </w:rPr>
        <w:t>we need to open up</w:t>
      </w:r>
      <w:r w:rsidRPr="00AD2C0B">
        <w:rPr>
          <w:rStyle w:val="StyleUnderline"/>
        </w:rPr>
        <w:t xml:space="preserve"> the great areas off </w:t>
      </w:r>
      <w:r w:rsidRPr="00AD2C0B">
        <w:rPr>
          <w:rStyle w:val="StyleUnderline"/>
          <w:highlight w:val="green"/>
        </w:rPr>
        <w:t>our</w:t>
      </w:r>
      <w:r w:rsidRPr="00AD2C0B">
        <w:rPr>
          <w:sz w:val="10"/>
          <w:highlight w:val="green"/>
        </w:rPr>
        <w:t xml:space="preserve"> </w:t>
      </w:r>
      <w:r w:rsidRPr="00AD2C0B">
        <w:rPr>
          <w:rStyle w:val="StyleUnderline"/>
          <w:highlight w:val="green"/>
        </w:rPr>
        <w:t>coasts</w:t>
      </w:r>
      <w:r w:rsidRPr="00AD2C0B">
        <w:rPr>
          <w:sz w:val="10"/>
          <w:highlight w:val="green"/>
        </w:rPr>
        <w:t xml:space="preserve">, </w:t>
      </w:r>
      <w:r w:rsidRPr="00AD2C0B">
        <w:rPr>
          <w:rStyle w:val="StyleUnderline"/>
          <w:highlight w:val="green"/>
        </w:rPr>
        <w:t>which hold an enormous amount</w:t>
      </w:r>
      <w:r w:rsidRPr="00AD2C0B">
        <w:rPr>
          <w:rStyle w:val="StyleUnderline"/>
        </w:rPr>
        <w:t xml:space="preserve"> of natural gas</w:t>
      </w:r>
      <w:r w:rsidRPr="00AD2C0B">
        <w:rPr>
          <w:sz w:val="10"/>
        </w:rPr>
        <w:t xml:space="preserve"> (</w:t>
      </w:r>
      <w:r w:rsidRPr="00AD2C0B">
        <w:rPr>
          <w:rStyle w:val="StyleUnderline"/>
        </w:rPr>
        <w:t>250 trillion cubic feet</w:t>
      </w:r>
      <w:r w:rsidRPr="00AD2C0B">
        <w:rPr>
          <w:sz w:val="10"/>
        </w:rPr>
        <w:t xml:space="preserve">). </w:t>
      </w:r>
      <w:r w:rsidRPr="00AD2C0B">
        <w:rPr>
          <w:rStyle w:val="StyleUnderline"/>
        </w:rPr>
        <w:t xml:space="preserve">We set aside </w:t>
      </w:r>
      <w:r w:rsidRPr="0018418E">
        <w:rPr>
          <w:rStyle w:val="StyleUnderline"/>
        </w:rPr>
        <w:t>the Outer Continental Shelf</w:t>
      </w:r>
      <w:r w:rsidRPr="00AD2C0B">
        <w:rPr>
          <w:rStyle w:val="StyleUnderline"/>
        </w:rPr>
        <w:t xml:space="preserve"> to both protect the environment and for a rainy</w:t>
      </w:r>
      <w:r w:rsidRPr="00AD2C0B">
        <w:rPr>
          <w:sz w:val="10"/>
        </w:rPr>
        <w:t xml:space="preserve"> </w:t>
      </w:r>
      <w:r w:rsidRPr="00AD2C0B">
        <w:rPr>
          <w:rStyle w:val="StyleUnderline"/>
        </w:rPr>
        <w:t>day</w:t>
      </w:r>
      <w:r w:rsidRPr="00AD2C0B">
        <w:rPr>
          <w:sz w:val="10"/>
        </w:rPr>
        <w:t xml:space="preserve">. </w:t>
      </w:r>
      <w:r w:rsidRPr="00AD2C0B">
        <w:rPr>
          <w:rStyle w:val="StyleUnderline"/>
        </w:rPr>
        <w:t>Now that rainy day has already arrived, and we can protect the environment with natural gas.</w:t>
      </w:r>
      <w:r w:rsidRPr="00AD2C0B">
        <w:rPr>
          <w:sz w:val="10"/>
        </w:rPr>
        <w:t xml:space="preserve"> If </w:t>
      </w:r>
      <w:r w:rsidRPr="00AD2C0B">
        <w:rPr>
          <w:rStyle w:val="StyleUnderline"/>
        </w:rPr>
        <w:t xml:space="preserve">we don’t open the Outer </w:t>
      </w:r>
      <w:r w:rsidRPr="0018418E">
        <w:rPr>
          <w:rStyle w:val="StyleUnderline"/>
        </w:rPr>
        <w:t>Continental</w:t>
      </w:r>
      <w:r w:rsidRPr="00AD2C0B">
        <w:rPr>
          <w:rStyle w:val="StyleUnderline"/>
        </w:rPr>
        <w:t xml:space="preserve"> Shelf for natural gas exploration, the words of another great philosopher,</w:t>
      </w:r>
      <w:r w:rsidRPr="00AD2C0B">
        <w:rPr>
          <w:sz w:val="10"/>
        </w:rPr>
        <w:t xml:space="preserve"> John </w:t>
      </w:r>
      <w:r w:rsidRPr="00AD2C0B">
        <w:rPr>
          <w:rStyle w:val="StyleUnderline"/>
        </w:rPr>
        <w:t>Fogerty, come to mind</w:t>
      </w:r>
      <w:r w:rsidRPr="00AD2C0B">
        <w:rPr>
          <w:sz w:val="10"/>
        </w:rPr>
        <w:t>: “</w:t>
      </w:r>
      <w:r w:rsidRPr="00AD2C0B">
        <w:rPr>
          <w:rStyle w:val="StyleUnderline"/>
        </w:rPr>
        <w:t>I see a bad moon rising / I see trouble on the way.”</w:t>
      </w:r>
    </w:p>
    <w:p w14:paraId="18DBC4A1" w14:textId="77777777" w:rsidR="00B545B1" w:rsidRDefault="00B545B1" w:rsidP="00B545B1"/>
    <w:p w14:paraId="42130BEF" w14:textId="77777777" w:rsidR="00B545B1" w:rsidRDefault="00B545B1" w:rsidP="00B545B1">
      <w:pPr>
        <w:pStyle w:val="Heading3"/>
      </w:pPr>
      <w:r>
        <w:t xml:space="preserve">Relations Good: Heg/LA Stability </w:t>
      </w:r>
    </w:p>
    <w:p w14:paraId="6FBDB98C" w14:textId="77777777" w:rsidR="00B545B1" w:rsidRDefault="00B545B1" w:rsidP="00B545B1">
      <w:pPr>
        <w:rPr>
          <w:rStyle w:val="Style13ptBold"/>
        </w:rPr>
      </w:pPr>
    </w:p>
    <w:p w14:paraId="5C841503" w14:textId="77777777" w:rsidR="00B545B1" w:rsidRDefault="00B545B1" w:rsidP="00B545B1">
      <w:pPr>
        <w:rPr>
          <w:rStyle w:val="Style13ptBold"/>
        </w:rPr>
      </w:pPr>
      <w:r>
        <w:rPr>
          <w:rStyle w:val="Style13ptBold"/>
        </w:rPr>
        <w:t xml:space="preserve">Causes spiral of regional conflicts and heg decline.  </w:t>
      </w:r>
    </w:p>
    <w:p w14:paraId="5226F652" w14:textId="77777777" w:rsidR="00B545B1" w:rsidRDefault="00B545B1" w:rsidP="00B545B1">
      <w:r w:rsidRPr="009964F4">
        <w:rPr>
          <w:rStyle w:val="Style13ptBold"/>
        </w:rPr>
        <w:t>Brzezinski 12</w:t>
      </w:r>
      <w:r>
        <w:rPr>
          <w:sz w:val="23"/>
          <w:szCs w:val="23"/>
        </w:rPr>
        <w:t xml:space="preserve"> </w:t>
      </w:r>
      <w:r>
        <w:rPr>
          <w:sz w:val="16"/>
          <w:szCs w:val="16"/>
        </w:rPr>
        <w:t>– former National Security Adviser (Zbigniew, “Strategic Vision: America and the Crisis of Global Power”, 2012, pp. 195-201)</w:t>
      </w:r>
    </w:p>
    <w:p w14:paraId="3BC486A6" w14:textId="77777777" w:rsidR="00B545B1" w:rsidRDefault="00B545B1" w:rsidP="00B545B1">
      <w:pPr>
        <w:rPr>
          <w:sz w:val="16"/>
        </w:rPr>
      </w:pPr>
      <w:r w:rsidRPr="00BD4ACA">
        <w:rPr>
          <w:sz w:val="16"/>
        </w:rPr>
        <w:t xml:space="preserve">Defeating the narcotics pandemic would become exponentially more difficult if the United States declined, its financial and military resources dwindled, and its policies became more unilateral. </w:t>
      </w:r>
      <w:r w:rsidRPr="001A2731">
        <w:rPr>
          <w:rStyle w:val="StyleUnderline"/>
          <w:highlight w:val="yellow"/>
        </w:rPr>
        <w:t>Should</w:t>
      </w:r>
      <w:r w:rsidRPr="001A2731">
        <w:rPr>
          <w:rStyle w:val="StyleUnderline"/>
        </w:rPr>
        <w:t xml:space="preserve"> the current </w:t>
      </w:r>
      <w:r w:rsidRPr="001A2731">
        <w:rPr>
          <w:rStyle w:val="StyleUnderline"/>
          <w:highlight w:val="yellow"/>
        </w:rPr>
        <w:t>strong</w:t>
      </w:r>
      <w:r w:rsidRPr="001A2731">
        <w:rPr>
          <w:rStyle w:val="StyleUnderline"/>
        </w:rPr>
        <w:t xml:space="preserve"> north-south </w:t>
      </w:r>
      <w:r w:rsidRPr="001A2731">
        <w:rPr>
          <w:rStyle w:val="StyleUnderline"/>
          <w:highlight w:val="yellow"/>
        </w:rPr>
        <w:t>partnership</w:t>
      </w:r>
      <w:r w:rsidRPr="001A2731">
        <w:rPr>
          <w:rStyle w:val="StyleUnderline"/>
        </w:rPr>
        <w:t xml:space="preserve"> then </w:t>
      </w:r>
      <w:r w:rsidRPr="001A2731">
        <w:rPr>
          <w:rStyle w:val="StyleUnderline"/>
          <w:highlight w:val="yellow"/>
        </w:rPr>
        <w:t>cease</w:t>
      </w:r>
      <w:r w:rsidRPr="001A2731">
        <w:rPr>
          <w:rStyle w:val="StyleUnderline"/>
        </w:rPr>
        <w:t xml:space="preserve"> to exist </w:t>
      </w:r>
      <w:r w:rsidRPr="001A2731">
        <w:rPr>
          <w:rStyle w:val="StyleUnderline"/>
          <w:highlight w:val="yellow"/>
        </w:rPr>
        <w:t>because</w:t>
      </w:r>
      <w:r w:rsidRPr="001A2731">
        <w:rPr>
          <w:rStyle w:val="StyleUnderline"/>
        </w:rPr>
        <w:t xml:space="preserve"> of growing </w:t>
      </w:r>
      <w:r w:rsidRPr="001A2731">
        <w:rPr>
          <w:rStyle w:val="StyleUnderline"/>
          <w:highlight w:val="yellow"/>
        </w:rPr>
        <w:t xml:space="preserve">anti- Americanism </w:t>
      </w:r>
      <w:r w:rsidRPr="00D46260">
        <w:rPr>
          <w:rStyle w:val="StyleUnderline"/>
        </w:rPr>
        <w:t xml:space="preserve">in Mexico </w:t>
      </w:r>
      <w:r w:rsidRPr="001A2731">
        <w:rPr>
          <w:rStyle w:val="StyleUnderline"/>
          <w:highlight w:val="yellow"/>
        </w:rPr>
        <w:t>resulting from America’s</w:t>
      </w:r>
      <w:r w:rsidRPr="00BD4ACA">
        <w:rPr>
          <w:sz w:val="16"/>
        </w:rPr>
        <w:t xml:space="preserve"> economic protectionism and </w:t>
      </w:r>
      <w:r w:rsidRPr="001A2731">
        <w:rPr>
          <w:rStyle w:val="Emphasis"/>
          <w:highlight w:val="yellow"/>
        </w:rPr>
        <w:t>harsh</w:t>
      </w:r>
      <w:r w:rsidRPr="001A2731">
        <w:rPr>
          <w:rStyle w:val="Emphasis"/>
        </w:rPr>
        <w:t xml:space="preserve"> </w:t>
      </w:r>
      <w:r w:rsidRPr="00491DC5">
        <w:rPr>
          <w:rStyle w:val="Emphasis"/>
          <w:highlight w:val="yellow"/>
        </w:rPr>
        <w:t>immigration policies</w:t>
      </w:r>
      <w:r w:rsidRPr="001A2731">
        <w:rPr>
          <w:sz w:val="16"/>
          <w:highlight w:val="yellow"/>
        </w:rPr>
        <w:t>,</w:t>
      </w:r>
      <w:r w:rsidRPr="00BD4ACA">
        <w:rPr>
          <w:sz w:val="16"/>
        </w:rPr>
        <w:t xml:space="preserve"> </w:t>
      </w:r>
      <w:r w:rsidRPr="00283E36">
        <w:rPr>
          <w:highlight w:val="yellow"/>
          <w:u w:val="single"/>
        </w:rPr>
        <w:t>the</w:t>
      </w:r>
      <w:r w:rsidRPr="00BD4ACA">
        <w:rPr>
          <w:sz w:val="16"/>
        </w:rPr>
        <w:t xml:space="preserve"> subsequent </w:t>
      </w:r>
      <w:r w:rsidRPr="00283E36">
        <w:rPr>
          <w:rStyle w:val="Emphasis"/>
          <w:highlight w:val="yellow"/>
        </w:rPr>
        <w:t xml:space="preserve">reorientation </w:t>
      </w:r>
      <w:r w:rsidRPr="00D46260">
        <w:rPr>
          <w:rStyle w:val="Emphasis"/>
        </w:rPr>
        <w:t xml:space="preserve">of the Mexican government </w:t>
      </w:r>
      <w:r w:rsidRPr="00283E36">
        <w:rPr>
          <w:rStyle w:val="Emphasis"/>
          <w:highlight w:val="yellow"/>
        </w:rPr>
        <w:t>away from full coop</w:t>
      </w:r>
      <w:r w:rsidRPr="00D46260">
        <w:rPr>
          <w:rStyle w:val="Emphasis"/>
        </w:rPr>
        <w:t>eration</w:t>
      </w:r>
      <w:r w:rsidRPr="00D46260">
        <w:rPr>
          <w:u w:val="single"/>
        </w:rPr>
        <w:t xml:space="preserve"> </w:t>
      </w:r>
      <w:r w:rsidRPr="00283E36">
        <w:rPr>
          <w:highlight w:val="yellow"/>
          <w:u w:val="single"/>
        </w:rPr>
        <w:t>with the U</w:t>
      </w:r>
      <w:r w:rsidRPr="00283E36">
        <w:rPr>
          <w:u w:val="single"/>
        </w:rPr>
        <w:t xml:space="preserve">nited </w:t>
      </w:r>
      <w:r w:rsidRPr="00283E36">
        <w:rPr>
          <w:highlight w:val="yellow"/>
          <w:u w:val="single"/>
        </w:rPr>
        <w:t>S</w:t>
      </w:r>
      <w:r w:rsidRPr="00283E36">
        <w:rPr>
          <w:u w:val="single"/>
        </w:rPr>
        <w:t xml:space="preserve">tates </w:t>
      </w:r>
      <w:r w:rsidRPr="00283E36">
        <w:rPr>
          <w:highlight w:val="yellow"/>
          <w:u w:val="single"/>
        </w:rPr>
        <w:t>would weaken</w:t>
      </w:r>
      <w:r w:rsidRPr="00283E36">
        <w:rPr>
          <w:u w:val="single"/>
        </w:rPr>
        <w:t xml:space="preserve"> the </w:t>
      </w:r>
      <w:r w:rsidRPr="00283E36">
        <w:rPr>
          <w:highlight w:val="yellow"/>
          <w:u w:val="single"/>
        </w:rPr>
        <w:t>effectiveness</w:t>
      </w:r>
      <w:r w:rsidRPr="00283E36">
        <w:rPr>
          <w:u w:val="single"/>
        </w:rPr>
        <w:t xml:space="preserve"> </w:t>
      </w:r>
      <w:r w:rsidRPr="001A2731">
        <w:rPr>
          <w:u w:val="single"/>
        </w:rPr>
        <w:t xml:space="preserve">of </w:t>
      </w:r>
      <w:r w:rsidRPr="001A2731">
        <w:t>any American counternarcotics efforts. Furthermore</w:t>
      </w:r>
      <w:r w:rsidRPr="00283E36">
        <w:rPr>
          <w:sz w:val="16"/>
        </w:rPr>
        <w:t xml:space="preserve">, </w:t>
      </w:r>
      <w:r w:rsidRPr="00283E36">
        <w:rPr>
          <w:rStyle w:val="Emphasis"/>
        </w:rPr>
        <w:t xml:space="preserve">a </w:t>
      </w:r>
      <w:r w:rsidRPr="00283E36">
        <w:rPr>
          <w:rStyle w:val="Emphasis"/>
          <w:highlight w:val="yellow"/>
        </w:rPr>
        <w:t>Mexican government</w:t>
      </w:r>
      <w:r w:rsidRPr="00283E36">
        <w:rPr>
          <w:rStyle w:val="Emphasis"/>
        </w:rPr>
        <w:t xml:space="preserve"> lacking US support </w:t>
      </w:r>
      <w:r w:rsidRPr="00283E36">
        <w:rPr>
          <w:rStyle w:val="Emphasis"/>
          <w:highlight w:val="yellow"/>
        </w:rPr>
        <w:t xml:space="preserve">would </w:t>
      </w:r>
      <w:r w:rsidRPr="001A2731">
        <w:rPr>
          <w:rStyle w:val="Emphasis"/>
        </w:rPr>
        <w:t>find it impossible to defeat the drug cartels,</w:t>
      </w:r>
      <w:r w:rsidRPr="001A2731">
        <w:rPr>
          <w:u w:val="single"/>
        </w:rPr>
        <w:t xml:space="preserve"> and the political landscape in Mexico thus would</w:t>
      </w:r>
      <w:r w:rsidRPr="00283E36">
        <w:rPr>
          <w:u w:val="single"/>
        </w:rPr>
        <w:t xml:space="preserve"> </w:t>
      </w:r>
      <w:r w:rsidRPr="00283E36">
        <w:rPr>
          <w:highlight w:val="yellow"/>
          <w:u w:val="single"/>
        </w:rPr>
        <w:t>be</w:t>
      </w:r>
      <w:r w:rsidRPr="00283E36">
        <w:rPr>
          <w:u w:val="single"/>
        </w:rPr>
        <w:t xml:space="preserve">come </w:t>
      </w:r>
      <w:r w:rsidRPr="00283E36">
        <w:rPr>
          <w:highlight w:val="yellow"/>
          <w:u w:val="single"/>
        </w:rPr>
        <w:t>susceptible to</w:t>
      </w:r>
      <w:r w:rsidRPr="00283E36">
        <w:rPr>
          <w:u w:val="single"/>
        </w:rPr>
        <w:t xml:space="preserve"> </w:t>
      </w:r>
      <w:r w:rsidRPr="00283E36">
        <w:rPr>
          <w:rStyle w:val="Emphasis"/>
        </w:rPr>
        <w:t xml:space="preserve">political </w:t>
      </w:r>
      <w:r w:rsidRPr="001A2731">
        <w:rPr>
          <w:rStyle w:val="Emphasis"/>
        </w:rPr>
        <w:t xml:space="preserve">pressures for </w:t>
      </w:r>
      <w:r w:rsidRPr="00283E36">
        <w:rPr>
          <w:rStyle w:val="Emphasis"/>
          <w:highlight w:val="yellow"/>
        </w:rPr>
        <w:t>accommodation with drug lords</w:t>
      </w:r>
      <w:r w:rsidRPr="00283E36">
        <w:rPr>
          <w:u w:val="single"/>
        </w:rPr>
        <w:t xml:space="preserve"> at the expense of American security. </w:t>
      </w:r>
      <w:r w:rsidRPr="001A2731">
        <w:rPr>
          <w:u w:val="single"/>
        </w:rPr>
        <w:t>This would return Mexico to</w:t>
      </w:r>
      <w:r w:rsidRPr="00283E36">
        <w:rPr>
          <w:sz w:val="16"/>
        </w:rPr>
        <w:t xml:space="preserve"> levels of </w:t>
      </w:r>
      <w:r w:rsidRPr="00283E36">
        <w:rPr>
          <w:highlight w:val="yellow"/>
          <w:u w:val="single"/>
        </w:rPr>
        <w:t>corruption</w:t>
      </w:r>
      <w:r w:rsidRPr="00283E36">
        <w:rPr>
          <w:sz w:val="16"/>
        </w:rPr>
        <w:t xml:space="preserve"> equal to </w:t>
      </w:r>
      <w:r w:rsidRPr="00283E36">
        <w:t>and</w:t>
      </w:r>
      <w:r w:rsidRPr="00283E36">
        <w:rPr>
          <w:sz w:val="16"/>
        </w:rPr>
        <w:t xml:space="preserve"> beyond those p;resent in Mexico prior to the shift of power from the Institutional Revolutionary Party (PRI) to an open, multiparty democracy in 2000.</w:t>
      </w:r>
      <w:r w:rsidRPr="00283E36">
        <w:rPr>
          <w:u w:val="single"/>
        </w:rPr>
        <w:t xml:space="preserve"> A return to such a state would stimulate further anti-Mexican tendencies in the United States</w:t>
      </w:r>
      <w:r w:rsidRPr="00283E36">
        <w:rPr>
          <w:highlight w:val="yellow"/>
          <w:u w:val="single"/>
        </w:rPr>
        <w:t xml:space="preserve">. </w:t>
      </w:r>
      <w:r w:rsidRPr="001A2731">
        <w:rPr>
          <w:u w:val="single"/>
        </w:rPr>
        <w:t xml:space="preserve">A waning partnership between America and Mexico could </w:t>
      </w:r>
      <w:r w:rsidRPr="001A2731">
        <w:rPr>
          <w:highlight w:val="yellow"/>
          <w:u w:val="single"/>
        </w:rPr>
        <w:t>precipitate</w:t>
      </w:r>
      <w:r w:rsidRPr="00283E36">
        <w:rPr>
          <w:u w:val="single"/>
        </w:rPr>
        <w:t xml:space="preserve"> </w:t>
      </w:r>
      <w:r w:rsidRPr="00D46260">
        <w:rPr>
          <w:u w:val="single"/>
        </w:rPr>
        <w:t>regional</w:t>
      </w:r>
      <w:r w:rsidRPr="00D46260">
        <w:rPr>
          <w:sz w:val="16"/>
        </w:rPr>
        <w:t xml:space="preserve"> </w:t>
      </w:r>
      <w:r w:rsidRPr="00D46260">
        <w:rPr>
          <w:u w:val="single"/>
        </w:rPr>
        <w:t>and</w:t>
      </w:r>
      <w:r w:rsidRPr="00283E36">
        <w:rPr>
          <w:sz w:val="16"/>
        </w:rPr>
        <w:t xml:space="preserve"> even </w:t>
      </w:r>
      <w:r w:rsidRPr="001A2731">
        <w:rPr>
          <w:rStyle w:val="Emphasis"/>
          <w:highlight w:val="yellow"/>
        </w:rPr>
        <w:t>international</w:t>
      </w:r>
      <w:r w:rsidRPr="00283E36">
        <w:rPr>
          <w:rStyle w:val="Emphasis"/>
        </w:rPr>
        <w:t xml:space="preserve"> </w:t>
      </w:r>
      <w:r w:rsidRPr="00283E36">
        <w:rPr>
          <w:rStyle w:val="Emphasis"/>
          <w:highlight w:val="yellow"/>
        </w:rPr>
        <w:t>realignments</w:t>
      </w:r>
      <w:r w:rsidRPr="00283E36">
        <w:rPr>
          <w:sz w:val="16"/>
        </w:rPr>
        <w:t xml:space="preserve">. </w:t>
      </w:r>
      <w:r w:rsidRPr="00283E36">
        <w:rPr>
          <w:highlight w:val="yellow"/>
          <w:u w:val="single"/>
        </w:rPr>
        <w:t xml:space="preserve">A reduction in </w:t>
      </w:r>
      <w:r w:rsidRPr="001A2731">
        <w:rPr>
          <w:u w:val="single"/>
        </w:rPr>
        <w:t>Mexico’s</w:t>
      </w:r>
      <w:r w:rsidRPr="00283E36">
        <w:rPr>
          <w:highlight w:val="yellow"/>
          <w:u w:val="single"/>
        </w:rPr>
        <w:t xml:space="preserve"> democratic values</w:t>
      </w:r>
      <w:r w:rsidRPr="00283E36">
        <w:rPr>
          <w:u w:val="single"/>
        </w:rPr>
        <w:t xml:space="preserve">, its economic power, </w:t>
      </w:r>
      <w:r w:rsidRPr="00283E36">
        <w:rPr>
          <w:highlight w:val="yellow"/>
          <w:u w:val="single"/>
        </w:rPr>
        <w:t>and</w:t>
      </w:r>
      <w:r w:rsidRPr="00283E36">
        <w:rPr>
          <w:u w:val="single"/>
        </w:rPr>
        <w:t xml:space="preserve"> its political </w:t>
      </w:r>
      <w:r w:rsidRPr="00283E36">
        <w:rPr>
          <w:highlight w:val="yellow"/>
          <w:u w:val="single"/>
        </w:rPr>
        <w:t xml:space="preserve">stability </w:t>
      </w:r>
      <w:r w:rsidRPr="001A2731">
        <w:rPr>
          <w:u w:val="single"/>
        </w:rPr>
        <w:t xml:space="preserve">coupled with the dangers of drug cartel expansion </w:t>
      </w:r>
      <w:r w:rsidRPr="00283E36">
        <w:rPr>
          <w:highlight w:val="yellow"/>
          <w:u w:val="single"/>
        </w:rPr>
        <w:t xml:space="preserve">would limit Mexico’s ability to </w:t>
      </w:r>
      <w:r w:rsidRPr="00D46260">
        <w:rPr>
          <w:u w:val="single"/>
        </w:rPr>
        <w:t>become a regional leader</w:t>
      </w:r>
      <w:r w:rsidRPr="00D46260">
        <w:rPr>
          <w:sz w:val="16"/>
        </w:rPr>
        <w:t xml:space="preserve"> with a proactive and positive agenda. This, in the end, could be the ultimate impact of an American decline: </w:t>
      </w:r>
      <w:r w:rsidRPr="00D46260">
        <w:rPr>
          <w:u w:val="single"/>
        </w:rPr>
        <w:t>a weaker, less stable, less economically viable and more anti- American Mexico unable to</w:t>
      </w:r>
      <w:r w:rsidRPr="00D46260">
        <w:rPr>
          <w:sz w:val="16"/>
        </w:rPr>
        <w:t xml:space="preserve"> constructively </w:t>
      </w:r>
      <w:r w:rsidRPr="00D46260">
        <w:rPr>
          <w:u w:val="single"/>
        </w:rPr>
        <w:t>compete</w:t>
      </w:r>
      <w:r w:rsidRPr="00D46260">
        <w:rPr>
          <w:sz w:val="16"/>
        </w:rPr>
        <w:t xml:space="preserve"> </w:t>
      </w:r>
      <w:r w:rsidRPr="00D46260">
        <w:rPr>
          <w:u w:val="single"/>
        </w:rPr>
        <w:t>with Brazil for cooperative regional leadership or to help</w:t>
      </w:r>
      <w:r w:rsidRPr="00283E36">
        <w:rPr>
          <w:u w:val="single"/>
        </w:rPr>
        <w:t xml:space="preserve"> </w:t>
      </w:r>
      <w:r w:rsidRPr="001A2731">
        <w:rPr>
          <w:highlight w:val="yellow"/>
          <w:u w:val="single"/>
        </w:rPr>
        <w:t>promote stability</w:t>
      </w:r>
      <w:r w:rsidRPr="00283E36">
        <w:rPr>
          <w:u w:val="single"/>
        </w:rPr>
        <w:t xml:space="preserve"> in Central America</w:t>
      </w:r>
      <w:r w:rsidRPr="00283E36">
        <w:rPr>
          <w:sz w:val="16"/>
        </w:rPr>
        <w:t xml:space="preserve">. In that context, </w:t>
      </w:r>
      <w:r w:rsidRPr="00283E36">
        <w:rPr>
          <w:rStyle w:val="Emphasis"/>
          <w:highlight w:val="yellow"/>
        </w:rPr>
        <w:t xml:space="preserve">China could </w:t>
      </w:r>
      <w:r w:rsidRPr="001A2731">
        <w:rPr>
          <w:rStyle w:val="Emphasis"/>
        </w:rPr>
        <w:t xml:space="preserve">also begin to </w:t>
      </w:r>
      <w:r w:rsidRPr="00283E36">
        <w:rPr>
          <w:rStyle w:val="Emphasis"/>
          <w:highlight w:val="yellow"/>
        </w:rPr>
        <w:t>play a more significant role</w:t>
      </w:r>
      <w:r w:rsidRPr="00283E36">
        <w:rPr>
          <w:rStyle w:val="Emphasis"/>
        </w:rPr>
        <w:t xml:space="preserve"> in the post-American regional politics of the Western Hemisphere</w:t>
      </w:r>
      <w:r w:rsidRPr="00283E36">
        <w:rPr>
          <w:sz w:val="16"/>
        </w:rPr>
        <w:t xml:space="preserve">. </w:t>
      </w:r>
      <w:r w:rsidRPr="00283E36">
        <w:rPr>
          <w:u w:val="single"/>
        </w:rPr>
        <w:t>As part of China’s</w:t>
      </w:r>
      <w:r w:rsidRPr="00283E36">
        <w:rPr>
          <w:sz w:val="16"/>
        </w:rPr>
        <w:t xml:space="preserve"> slowly emerging </w:t>
      </w:r>
      <w:r w:rsidRPr="00283E36">
        <w:rPr>
          <w:u w:val="single"/>
        </w:rPr>
        <w:t xml:space="preserve">campaign for greater global influence, </w:t>
      </w:r>
      <w:r w:rsidRPr="00283E36">
        <w:rPr>
          <w:rStyle w:val="Emphasis"/>
        </w:rPr>
        <w:t>the PRC has initiated large-scale investments</w:t>
      </w:r>
      <w:r w:rsidRPr="00283E36">
        <w:rPr>
          <w:u w:val="single"/>
        </w:rPr>
        <w:t xml:space="preserve"> in</w:t>
      </w:r>
      <w:r w:rsidRPr="00283E36">
        <w:rPr>
          <w:sz w:val="16"/>
        </w:rPr>
        <w:t xml:space="preserve"> both Africa and </w:t>
      </w:r>
      <w:r w:rsidRPr="00283E36">
        <w:rPr>
          <w:u w:val="single"/>
        </w:rPr>
        <w:t>Latin America</w:t>
      </w:r>
      <w:r w:rsidRPr="00283E36">
        <w:rPr>
          <w:sz w:val="16"/>
        </w:rPr>
        <w:t>. For example, Brazil and China have long been trying to forge a strategic partnership in energy and technology. This is not to suggest that China would seek to dominate this region, but it obviously could benefit from receding American regional power, by helping more overtly anti-American governments in t</w:t>
      </w:r>
      <w:r w:rsidRPr="001A2731">
        <w:rPr>
          <w:sz w:val="16"/>
        </w:rPr>
        <w:t xml:space="preserve">heir economic development. In the longer run, </w:t>
      </w:r>
      <w:r w:rsidRPr="001A2731">
        <w:rPr>
          <w:u w:val="single"/>
        </w:rPr>
        <w:t>the potential worsening of relations between a declining America and an internally troubled Mexico could even give rise to</w:t>
      </w:r>
      <w:r w:rsidRPr="001A2731">
        <w:rPr>
          <w:sz w:val="16"/>
        </w:rPr>
        <w:t xml:space="preserve"> a particularly ominous phenomenon: </w:t>
      </w:r>
      <w:r w:rsidRPr="001A2731">
        <w:rPr>
          <w:u w:val="single"/>
        </w:rPr>
        <w:t xml:space="preserve">the </w:t>
      </w:r>
      <w:r w:rsidRPr="00283E36">
        <w:rPr>
          <w:highlight w:val="yellow"/>
          <w:u w:val="single"/>
        </w:rPr>
        <w:t>emergence</w:t>
      </w:r>
      <w:r w:rsidRPr="00283E36">
        <w:rPr>
          <w:sz w:val="16"/>
        </w:rPr>
        <w:t xml:space="preserve">, as a major issue in nationalistically aroused Mexican politics, </w:t>
      </w:r>
      <w:r w:rsidRPr="00283E36">
        <w:rPr>
          <w:highlight w:val="yellow"/>
          <w:u w:val="single"/>
        </w:rPr>
        <w:t>of territorial claims</w:t>
      </w:r>
      <w:r w:rsidRPr="00283E36">
        <w:rPr>
          <w:u w:val="single"/>
        </w:rPr>
        <w:t xml:space="preserve"> justified by history and ignited by cross-border incidents</w:t>
      </w:r>
      <w:r w:rsidRPr="00283E36">
        <w:rPr>
          <w:sz w:val="16"/>
        </w:rPr>
        <w:t xml:space="preserve">. Political and economic realities have forced Mexicans to sublimate historical memories of territory lost to the United States for the sake of more beneficial relations with the most powerful state in the Western Hemisphere and (later) the sole global superpower. But </w:t>
      </w:r>
      <w:r w:rsidRPr="00283E36">
        <w:rPr>
          <w:u w:val="single"/>
        </w:rPr>
        <w:t>in a world where Mexico did not count as much</w:t>
      </w:r>
      <w:r w:rsidRPr="00283E36">
        <w:rPr>
          <w:sz w:val="16"/>
        </w:rPr>
        <w:t xml:space="preserve"> on a weakened </w:t>
      </w:r>
      <w:r w:rsidRPr="00283E36">
        <w:rPr>
          <w:u w:val="single"/>
        </w:rPr>
        <w:t>United States</w:t>
      </w:r>
      <w:r w:rsidRPr="00283E36">
        <w:rPr>
          <w:sz w:val="16"/>
        </w:rPr>
        <w:t xml:space="preserve">, </w:t>
      </w:r>
      <w:r w:rsidRPr="001A2731">
        <w:rPr>
          <w:u w:val="single"/>
        </w:rPr>
        <w:t xml:space="preserve">incidents resulting initially from the cross-border narcotics trade </w:t>
      </w:r>
      <w:r w:rsidRPr="001A2731">
        <w:rPr>
          <w:rStyle w:val="StyleUnderline"/>
        </w:rPr>
        <w:t xml:space="preserve">could </w:t>
      </w:r>
      <w:r w:rsidRPr="00283E36">
        <w:rPr>
          <w:rStyle w:val="StyleUnderline"/>
          <w:highlight w:val="yellow"/>
        </w:rPr>
        <w:t xml:space="preserve">easily escalate into </w:t>
      </w:r>
      <w:r w:rsidRPr="001A2731">
        <w:rPr>
          <w:rStyle w:val="Emphasis"/>
          <w:highlight w:val="yellow"/>
        </w:rPr>
        <w:t>armed clashes</w:t>
      </w:r>
      <w:r w:rsidRPr="00283E36">
        <w:rPr>
          <w:sz w:val="16"/>
        </w:rPr>
        <w:t>. One could even imagine cross-border raids made under the banner of “recovery” of historically Mexican soil; there are historical precedents for such a transformation of banditry into a patriotic cause</w:t>
      </w:r>
      <w:r w:rsidRPr="001A2731">
        <w:rPr>
          <w:rStyle w:val="StyleUnderline"/>
        </w:rPr>
        <w:t>. An additional and convenient pretext could be the notion that antimmigrant sentiment in the United States is tantamount to discrimination, thus requiring retaliatory acts</w:t>
      </w:r>
      <w:r w:rsidRPr="00283E36">
        <w:rPr>
          <w:sz w:val="16"/>
        </w:rPr>
        <w:t xml:space="preserve">. These in turn could lead to the argument that the presence of many Mexicans on the formerly Mexican territory raises the issue of territorial self-determination. Speculation along these lines reads today like futuristic fiction, unrelated to reality, but </w:t>
      </w:r>
      <w:r w:rsidRPr="001A2731">
        <w:rPr>
          <w:rStyle w:val="StyleUnderline"/>
        </w:rPr>
        <w:t>geopolitical realities would change dramatically</w:t>
      </w:r>
      <w:r w:rsidRPr="00283E36">
        <w:rPr>
          <w:sz w:val="16"/>
        </w:rPr>
        <w:t xml:space="preserve"> in the event of America’s decline. That could well include the once hostile but lately amicable relationship between America and Mexico. And if that were to happen, </w:t>
      </w:r>
      <w:r w:rsidRPr="00283E36">
        <w:rPr>
          <w:highlight w:val="yellow"/>
          <w:u w:val="single"/>
        </w:rPr>
        <w:t>America’s geopolitically secure location free of neighborly conflicts</w:t>
      </w:r>
      <w:r w:rsidRPr="00283E36">
        <w:rPr>
          <w:sz w:val="16"/>
        </w:rPr>
        <w:t xml:space="preserve">, identified earlier in Part 2 as one of America’s major assets, </w:t>
      </w:r>
      <w:r w:rsidRPr="00283E36">
        <w:rPr>
          <w:highlight w:val="yellow"/>
          <w:u w:val="single"/>
        </w:rPr>
        <w:t>would be</w:t>
      </w:r>
      <w:r w:rsidRPr="001A2731">
        <w:rPr>
          <w:u w:val="single"/>
        </w:rPr>
        <w:t>come</w:t>
      </w:r>
      <w:r w:rsidRPr="00283E36">
        <w:rPr>
          <w:highlight w:val="yellow"/>
          <w:u w:val="single"/>
        </w:rPr>
        <w:t xml:space="preserve"> a thing of the past</w:t>
      </w:r>
      <w:r w:rsidRPr="00283E36">
        <w:rPr>
          <w:sz w:val="16"/>
          <w:highlight w:val="yellow"/>
        </w:rPr>
        <w:t>.</w:t>
      </w:r>
    </w:p>
    <w:p w14:paraId="7D6E667E" w14:textId="77777777" w:rsidR="00B545B1" w:rsidRPr="00FF18E8" w:rsidRDefault="00B545B1" w:rsidP="00B545B1">
      <w:pPr>
        <w:pStyle w:val="Heading4"/>
      </w:pPr>
      <w:r w:rsidRPr="00FF18E8">
        <w:t>Extinction</w:t>
      </w:r>
    </w:p>
    <w:p w14:paraId="0F5EE7F6" w14:textId="77777777" w:rsidR="00B545B1" w:rsidRDefault="00B545B1" w:rsidP="00B545B1">
      <w:r w:rsidRPr="00B70AC4">
        <w:rPr>
          <w:rStyle w:val="Style13ptBold"/>
        </w:rPr>
        <w:t>Brzezinski 12</w:t>
      </w:r>
      <w:r w:rsidRPr="00B70AC4">
        <w:t xml:space="preserve"> </w:t>
      </w:r>
      <w:r>
        <w:t xml:space="preserve">– Zbigniew, Professor of American Foreign Policy at the School of Advanced International Studies – Johns Hopkins University, Counselor – CSIS and Trustee and Co-Chair – CSIS Advisory Board, Former National Security Advisor – Carter, “After America”, Foreign Policy, January / February, </w:t>
      </w:r>
      <w:hyperlink r:id="rId104" w:history="1">
        <w:r w:rsidRPr="0014690F">
          <w:rPr>
            <w:rStyle w:val="Hyperlink"/>
          </w:rPr>
          <w:t>http://www.foreignpolicy.com/artic</w:t>
        </w:r>
      </w:hyperlink>
      <w:r>
        <w:t xml:space="preserve"> les/2012/01/03/after_america?page=full</w:t>
      </w:r>
    </w:p>
    <w:p w14:paraId="46F58954" w14:textId="77777777" w:rsidR="00B545B1" w:rsidRDefault="00B545B1" w:rsidP="00B545B1"/>
    <w:p w14:paraId="54A247DC" w14:textId="77777777" w:rsidR="00B545B1" w:rsidRPr="005D49F0" w:rsidRDefault="00B545B1" w:rsidP="00B545B1">
      <w:r w:rsidRPr="00B70AC4">
        <w:rPr>
          <w:sz w:val="16"/>
        </w:rPr>
        <w:t xml:space="preserve">For </w:t>
      </w:r>
      <w:r w:rsidRPr="00FA17ED">
        <w:rPr>
          <w:rStyle w:val="StyleUnderline"/>
          <w:highlight w:val="cyan"/>
        </w:rPr>
        <w:t>if America falters</w:t>
      </w:r>
      <w:r w:rsidRPr="00B70AC4">
        <w:rPr>
          <w:sz w:val="16"/>
        </w:rPr>
        <w:t xml:space="preserve">, the world is unlikely to be dominated by a single preeminent successor -- not even China. </w:t>
      </w:r>
      <w:r w:rsidRPr="00B70AC4">
        <w:rPr>
          <w:rStyle w:val="StyleUnderline"/>
        </w:rPr>
        <w:t xml:space="preserve">International uncertainty, </w:t>
      </w:r>
      <w:r w:rsidRPr="00B70AC4">
        <w:rPr>
          <w:rStyle w:val="Emphasis"/>
        </w:rPr>
        <w:t xml:space="preserve">increased </w:t>
      </w:r>
      <w:r w:rsidRPr="001A2731">
        <w:rPr>
          <w:rStyle w:val="Emphasis"/>
        </w:rPr>
        <w:t>tension</w:t>
      </w:r>
      <w:r w:rsidRPr="001A2731">
        <w:rPr>
          <w:rStyle w:val="StyleUnderline"/>
        </w:rPr>
        <w:t xml:space="preserve"> among </w:t>
      </w:r>
      <w:r w:rsidRPr="001A2731">
        <w:rPr>
          <w:rStyle w:val="Emphasis"/>
        </w:rPr>
        <w:t>global competitors</w:t>
      </w:r>
      <w:r w:rsidRPr="001A2731">
        <w:rPr>
          <w:rStyle w:val="StyleUnderline"/>
        </w:rPr>
        <w:t>, and even</w:t>
      </w:r>
      <w:r w:rsidRPr="00B70AC4">
        <w:rPr>
          <w:rStyle w:val="StyleUnderline"/>
        </w:rPr>
        <w:t xml:space="preserve"> </w:t>
      </w:r>
      <w:r w:rsidRPr="00B70AC4">
        <w:rPr>
          <w:rStyle w:val="Emphasis"/>
        </w:rPr>
        <w:t xml:space="preserve">outright </w:t>
      </w:r>
      <w:r w:rsidRPr="00FA17ED">
        <w:rPr>
          <w:rStyle w:val="Emphasis"/>
          <w:highlight w:val="cyan"/>
        </w:rPr>
        <w:t>chaos</w:t>
      </w:r>
      <w:r w:rsidRPr="00FA17ED">
        <w:rPr>
          <w:rStyle w:val="StyleUnderline"/>
          <w:highlight w:val="cyan"/>
        </w:rPr>
        <w:t xml:space="preserve"> would be</w:t>
      </w:r>
      <w:r w:rsidRPr="00B70AC4">
        <w:rPr>
          <w:rStyle w:val="StyleUnderline"/>
        </w:rPr>
        <w:t xml:space="preserve"> far more </w:t>
      </w:r>
      <w:r w:rsidRPr="00FA17ED">
        <w:rPr>
          <w:rStyle w:val="StyleUnderline"/>
          <w:highlight w:val="cyan"/>
        </w:rPr>
        <w:t xml:space="preserve">likely </w:t>
      </w:r>
      <w:r w:rsidRPr="00B70AC4">
        <w:rPr>
          <w:rStyle w:val="StyleUnderline"/>
        </w:rPr>
        <w:t>outcomes</w:t>
      </w:r>
      <w:r w:rsidRPr="00B70AC4">
        <w:rPr>
          <w:sz w:val="16"/>
        </w:rPr>
        <w:t>.</w:t>
      </w:r>
      <w:r>
        <w:rPr>
          <w:sz w:val="16"/>
        </w:rPr>
        <w:t xml:space="preserve"> </w:t>
      </w:r>
      <w:r w:rsidRPr="00B70AC4">
        <w:rPr>
          <w:sz w:val="16"/>
        </w:rPr>
        <w:t xml:space="preserve">While </w:t>
      </w:r>
      <w:r w:rsidRPr="00B70AC4">
        <w:rPr>
          <w:rStyle w:val="StyleUnderline"/>
        </w:rPr>
        <w:t xml:space="preserve">a </w:t>
      </w:r>
      <w:r w:rsidRPr="001A2731">
        <w:rPr>
          <w:rStyle w:val="StyleUnderline"/>
        </w:rPr>
        <w:t>sudden, massive crisis</w:t>
      </w:r>
      <w:r w:rsidRPr="00B70AC4">
        <w:rPr>
          <w:sz w:val="16"/>
        </w:rPr>
        <w:t xml:space="preserve"> of the American system -- </w:t>
      </w:r>
      <w:r w:rsidRPr="00B70AC4">
        <w:rPr>
          <w:rStyle w:val="StyleUnderline"/>
        </w:rPr>
        <w:t xml:space="preserve">for instance, another financial crisis -- </w:t>
      </w:r>
      <w:r w:rsidRPr="001A2731">
        <w:rPr>
          <w:rStyle w:val="StyleUnderline"/>
        </w:rPr>
        <w:t>would produce</w:t>
      </w:r>
      <w:r w:rsidRPr="00B70AC4">
        <w:rPr>
          <w:rStyle w:val="StyleUnderline"/>
        </w:rPr>
        <w:t xml:space="preserve"> a </w:t>
      </w:r>
      <w:r w:rsidRPr="00B70AC4">
        <w:rPr>
          <w:rStyle w:val="Emphasis"/>
        </w:rPr>
        <w:t>fast-moving chain reaction</w:t>
      </w:r>
      <w:r w:rsidRPr="00B70AC4">
        <w:rPr>
          <w:rStyle w:val="StyleUnderline"/>
        </w:rPr>
        <w:t xml:space="preserve"> </w:t>
      </w:r>
      <w:r w:rsidRPr="00FA17ED">
        <w:rPr>
          <w:rStyle w:val="StyleUnderline"/>
          <w:highlight w:val="cyan"/>
        </w:rPr>
        <w:t xml:space="preserve">leading to </w:t>
      </w:r>
      <w:r w:rsidRPr="00FA17ED">
        <w:rPr>
          <w:rStyle w:val="Emphasis"/>
          <w:highlight w:val="cyan"/>
        </w:rPr>
        <w:t>global</w:t>
      </w:r>
      <w:r w:rsidRPr="00B70AC4">
        <w:rPr>
          <w:rStyle w:val="Emphasis"/>
        </w:rPr>
        <w:t xml:space="preserve"> political and economic </w:t>
      </w:r>
      <w:r w:rsidRPr="00FA17ED">
        <w:rPr>
          <w:rStyle w:val="Emphasis"/>
          <w:highlight w:val="cyan"/>
        </w:rPr>
        <w:t>disorder</w:t>
      </w:r>
      <w:r w:rsidRPr="00B70AC4">
        <w:rPr>
          <w:rStyle w:val="StyleUnderline"/>
        </w:rPr>
        <w:t>, a steady drift</w:t>
      </w:r>
      <w:r w:rsidRPr="00B70AC4">
        <w:rPr>
          <w:sz w:val="16"/>
        </w:rPr>
        <w:t xml:space="preserve"> by America </w:t>
      </w:r>
      <w:r w:rsidRPr="00B70AC4">
        <w:rPr>
          <w:rStyle w:val="StyleUnderline"/>
        </w:rPr>
        <w:t>into</w:t>
      </w:r>
      <w:r w:rsidRPr="00B70AC4">
        <w:rPr>
          <w:sz w:val="16"/>
        </w:rPr>
        <w:t xml:space="preserve"> increasingly pervasive decay or </w:t>
      </w:r>
      <w:r w:rsidRPr="00D46260">
        <w:rPr>
          <w:rStyle w:val="Emphasis"/>
          <w:highlight w:val="cyan"/>
        </w:rPr>
        <w:t>endlessly widening warfare</w:t>
      </w:r>
      <w:r w:rsidRPr="00B70AC4">
        <w:rPr>
          <w:sz w:val="16"/>
        </w:rPr>
        <w:t xml:space="preserve"> with Islam would be unlikely to produce, even by 2025, an effective global successor. </w:t>
      </w:r>
      <w:r w:rsidRPr="001A2731">
        <w:rPr>
          <w:rStyle w:val="StyleUnderline"/>
        </w:rPr>
        <w:t>No single power will be ready</w:t>
      </w:r>
      <w:r w:rsidRPr="001A2731">
        <w:rPr>
          <w:sz w:val="16"/>
        </w:rPr>
        <w:t xml:space="preserve"> by then </w:t>
      </w:r>
      <w:r w:rsidRPr="001A2731">
        <w:rPr>
          <w:rStyle w:val="StyleUnderline"/>
        </w:rPr>
        <w:t>to exercise the role</w:t>
      </w:r>
      <w:r w:rsidRPr="001A2731">
        <w:rPr>
          <w:sz w:val="16"/>
        </w:rPr>
        <w:t xml:space="preserve"> that the world, upon the fall of the Soviet Union in 1991, expected the United States to play: the leader </w:t>
      </w:r>
      <w:r w:rsidRPr="001A2731">
        <w:rPr>
          <w:rStyle w:val="StyleUnderline"/>
        </w:rPr>
        <w:t>of a new, globally cooperative world order. More probable would be a protracted phase of</w:t>
      </w:r>
      <w:r w:rsidRPr="001A2731">
        <w:rPr>
          <w:sz w:val="16"/>
        </w:rPr>
        <w:t xml:space="preserve"> rather inconclusive </w:t>
      </w:r>
      <w:r w:rsidRPr="001A2731">
        <w:rPr>
          <w:rStyle w:val="StyleUnderline"/>
        </w:rPr>
        <w:t>realignments</w:t>
      </w:r>
      <w:r w:rsidRPr="00B70AC4">
        <w:rPr>
          <w:sz w:val="16"/>
        </w:rPr>
        <w:t xml:space="preserve"> of both global and regional power, with no grand winners and many more losers, in a setting of international uncertainty </w:t>
      </w:r>
      <w:r w:rsidRPr="00FA17ED">
        <w:rPr>
          <w:rStyle w:val="StyleUnderline"/>
          <w:highlight w:val="cyan"/>
        </w:rPr>
        <w:t>and</w:t>
      </w:r>
      <w:r w:rsidRPr="00B70AC4">
        <w:rPr>
          <w:rStyle w:val="StyleUnderline"/>
        </w:rPr>
        <w:t xml:space="preserve"> even of</w:t>
      </w:r>
      <w:r w:rsidRPr="00B70AC4">
        <w:rPr>
          <w:sz w:val="16"/>
        </w:rPr>
        <w:t xml:space="preserve"> potentially </w:t>
      </w:r>
      <w:r w:rsidRPr="00FA17ED">
        <w:rPr>
          <w:rStyle w:val="Emphasis"/>
          <w:highlight w:val="cyan"/>
        </w:rPr>
        <w:t>fatal risks to global well-being</w:t>
      </w:r>
      <w:r w:rsidRPr="00B70AC4">
        <w:rPr>
          <w:sz w:val="16"/>
        </w:rPr>
        <w:t xml:space="preserve">. Rather than a world where dreams of democracy flourish, </w:t>
      </w:r>
      <w:r w:rsidRPr="00B70AC4">
        <w:rPr>
          <w:rStyle w:val="StyleUnderline"/>
        </w:rPr>
        <w:t>a Hobbesian world of</w:t>
      </w:r>
      <w:r w:rsidRPr="00B70AC4">
        <w:rPr>
          <w:sz w:val="16"/>
        </w:rPr>
        <w:t xml:space="preserve"> enhanced national security based on varying fusions of </w:t>
      </w:r>
      <w:r w:rsidRPr="00B70AC4">
        <w:rPr>
          <w:rStyle w:val="StyleUnderline"/>
        </w:rPr>
        <w:t>authoritarianism, nationalism</w:t>
      </w:r>
      <w:r w:rsidRPr="00B70AC4">
        <w:rPr>
          <w:sz w:val="16"/>
        </w:rPr>
        <w:t xml:space="preserve">, and religion </w:t>
      </w:r>
      <w:r w:rsidRPr="00B70AC4">
        <w:rPr>
          <w:rStyle w:val="StyleUnderline"/>
        </w:rPr>
        <w:t>could ensue</w:t>
      </w:r>
      <w:r w:rsidRPr="00EA1E8B">
        <w:rPr>
          <w:sz w:val="12"/>
        </w:rPr>
        <w:t xml:space="preserve">.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FA17ED">
        <w:rPr>
          <w:rStyle w:val="StyleUnderline"/>
          <w:highlight w:val="cyan"/>
        </w:rPr>
        <w:t>Russia</w:t>
      </w:r>
      <w:r w:rsidRPr="00B70AC4">
        <w:rPr>
          <w:sz w:val="16"/>
        </w:rPr>
        <w:t xml:space="preserve">, while perhaps engaging in wishful thinking (even schadenfreude) about America's uncertain prospects, </w:t>
      </w:r>
      <w:r w:rsidRPr="00FA17ED">
        <w:rPr>
          <w:rStyle w:val="StyleUnderline"/>
          <w:highlight w:val="cyan"/>
        </w:rPr>
        <w:t>will</w:t>
      </w:r>
      <w:r w:rsidRPr="00B70AC4">
        <w:rPr>
          <w:sz w:val="16"/>
        </w:rPr>
        <w:t xml:space="preserve"> almost certainly </w:t>
      </w:r>
      <w:r w:rsidRPr="001A2731">
        <w:rPr>
          <w:rStyle w:val="StyleUnderline"/>
        </w:rPr>
        <w:t xml:space="preserve">have its </w:t>
      </w:r>
      <w:r w:rsidRPr="00FA17ED">
        <w:rPr>
          <w:rStyle w:val="StyleUnderline"/>
          <w:highlight w:val="cyan"/>
        </w:rPr>
        <w:t xml:space="preserve">eye </w:t>
      </w:r>
      <w:r w:rsidRPr="001A2731">
        <w:rPr>
          <w:rStyle w:val="StyleUnderline"/>
        </w:rPr>
        <w:t>on the independent states</w:t>
      </w:r>
      <w:r w:rsidRPr="00EA1E8B">
        <w:rPr>
          <w:rStyle w:val="StyleUnderline"/>
        </w:rPr>
        <w:t xml:space="preserve"> of the</w:t>
      </w:r>
      <w:r w:rsidRPr="00B70AC4">
        <w:rPr>
          <w:rStyle w:val="StyleUnderline"/>
        </w:rPr>
        <w:t xml:space="preserve"> former Soviet Union. </w:t>
      </w:r>
      <w:r w:rsidRPr="00FA17ED">
        <w:rPr>
          <w:rStyle w:val="StyleUnderline"/>
          <w:highlight w:val="cyan"/>
        </w:rPr>
        <w:t>Europe</w:t>
      </w:r>
      <w:r w:rsidRPr="00B70AC4">
        <w:rPr>
          <w:sz w:val="16"/>
        </w:rPr>
        <w:t xml:space="preserve">, not yet cohesive, </w:t>
      </w:r>
      <w:r w:rsidRPr="00FA17ED">
        <w:rPr>
          <w:rStyle w:val="StyleUnderline"/>
          <w:highlight w:val="cyan"/>
        </w:rPr>
        <w:t>would</w:t>
      </w:r>
      <w:r w:rsidRPr="00B70AC4">
        <w:rPr>
          <w:sz w:val="16"/>
        </w:rPr>
        <w:t xml:space="preserve"> likely </w:t>
      </w:r>
      <w:r w:rsidRPr="00FA17ED">
        <w:rPr>
          <w:rStyle w:val="StyleUnderline"/>
          <w:highlight w:val="cyan"/>
        </w:rPr>
        <w:t>be pulled</w:t>
      </w:r>
      <w:r w:rsidRPr="00B70AC4">
        <w:rPr>
          <w:rStyle w:val="StyleUnderline"/>
        </w:rPr>
        <w:t xml:space="preserve"> in several directions</w:t>
      </w:r>
      <w:r w:rsidRPr="00B70AC4">
        <w:rPr>
          <w:sz w:val="16"/>
        </w:rPr>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B70AC4">
        <w:rPr>
          <w:rStyle w:val="StyleUnderline"/>
        </w:rPr>
        <w:t>Others may</w:t>
      </w:r>
      <w:r w:rsidRPr="00B70AC4">
        <w:rPr>
          <w:sz w:val="16"/>
        </w:rPr>
        <w:t xml:space="preserve"> move more </w:t>
      </w:r>
      <w:r w:rsidRPr="00B70AC4">
        <w:rPr>
          <w:rStyle w:val="StyleUnderline"/>
        </w:rPr>
        <w:t>rapidly</w:t>
      </w:r>
      <w:r w:rsidRPr="00B70AC4">
        <w:rPr>
          <w:sz w:val="16"/>
        </w:rPr>
        <w:t xml:space="preserve"> to </w:t>
      </w:r>
      <w:r w:rsidRPr="00B70AC4">
        <w:rPr>
          <w:rStyle w:val="StyleUnderline"/>
        </w:rPr>
        <w:t>carve out their own</w:t>
      </w:r>
      <w:r w:rsidRPr="00B70AC4">
        <w:rPr>
          <w:sz w:val="16"/>
        </w:rPr>
        <w:t xml:space="preserve"> regional </w:t>
      </w:r>
      <w:r w:rsidRPr="00B70AC4">
        <w:rPr>
          <w:rStyle w:val="StyleUnderline"/>
        </w:rPr>
        <w:t>spheres: Turkey</w:t>
      </w:r>
      <w:r w:rsidRPr="00B70AC4">
        <w:rPr>
          <w:sz w:val="16"/>
        </w:rPr>
        <w:t xml:space="preserve"> in the area of the old Ottoman Empire, </w:t>
      </w:r>
      <w:r w:rsidRPr="00B70AC4">
        <w:rPr>
          <w:rStyle w:val="StyleUnderline"/>
        </w:rPr>
        <w:t>Brazil</w:t>
      </w:r>
      <w:r w:rsidRPr="00B70AC4">
        <w:rPr>
          <w:sz w:val="16"/>
        </w:rPr>
        <w:t xml:space="preserve"> in the Southern Hemisphere, </w:t>
      </w:r>
      <w:r w:rsidRPr="00B70AC4">
        <w:rPr>
          <w:rStyle w:val="StyleUnderline"/>
        </w:rPr>
        <w:t>and so forth</w:t>
      </w:r>
      <w:r w:rsidRPr="00EA1E8B">
        <w:rPr>
          <w:sz w:val="12"/>
        </w:rPr>
        <w:t xml:space="preserve">. None of these countries, however, will have the requisite combination of economic, financial, technological, and military power even to consider inheriting America's leading role. 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China is not yet ready to assume in full America's role in the world. </w:t>
      </w:r>
      <w:r w:rsidRPr="00B70AC4">
        <w:rPr>
          <w:sz w:val="16"/>
        </w:rPr>
        <w:t xml:space="preserve">Beijing's leaders themselves have repeatedly emphasized that on every important measure of development, wealth, and power, </w:t>
      </w:r>
      <w:r w:rsidRPr="00B70AC4">
        <w:rPr>
          <w:rStyle w:val="StyleUnderline"/>
        </w:rPr>
        <w:t>China will</w:t>
      </w:r>
      <w:r w:rsidRPr="00B70AC4">
        <w:rPr>
          <w:sz w:val="16"/>
        </w:rPr>
        <w:t xml:space="preserve"> still </w:t>
      </w:r>
      <w:r w:rsidRPr="00B70AC4">
        <w:rPr>
          <w:rStyle w:val="StyleUnderline"/>
        </w:rPr>
        <w:t>be</w:t>
      </w:r>
      <w:r w:rsidRPr="00B70AC4">
        <w:rPr>
          <w:sz w:val="16"/>
        </w:rPr>
        <w:t xml:space="preserve"> a </w:t>
      </w:r>
      <w:r w:rsidRPr="00B70AC4">
        <w:rPr>
          <w:rStyle w:val="StyleUnderline"/>
        </w:rPr>
        <w:t>modernizing</w:t>
      </w:r>
      <w:r w:rsidRPr="00B70AC4">
        <w:rPr>
          <w:sz w:val="16"/>
        </w:rPr>
        <w:t xml:space="preserve"> and developing state several decades from now, significantly behind not only the United States but also Europe and Japan in the major per capita indices of modernity and national power</w:t>
      </w:r>
      <w:r w:rsidRPr="00EA1E8B">
        <w:rPr>
          <w:sz w:val="12"/>
        </w:rPr>
        <w:t xml:space="preserve">. Accordingly, Chinese leaders have been restrained in laying any overt claims to global leadership. </w:t>
      </w:r>
      <w:r w:rsidRPr="00B70AC4">
        <w:rPr>
          <w:sz w:val="16"/>
        </w:rPr>
        <w:t xml:space="preserve">At some stage, however, </w:t>
      </w:r>
      <w:r w:rsidRPr="00B70AC4">
        <w:rPr>
          <w:rStyle w:val="StyleUnderline"/>
        </w:rPr>
        <w:t xml:space="preserve">a </w:t>
      </w:r>
      <w:r w:rsidRPr="001A2731">
        <w:rPr>
          <w:rStyle w:val="StyleUnderline"/>
        </w:rPr>
        <w:t xml:space="preserve">more assertive </w:t>
      </w:r>
      <w:r w:rsidRPr="00FA17ED">
        <w:rPr>
          <w:rStyle w:val="StyleUnderline"/>
          <w:highlight w:val="cyan"/>
        </w:rPr>
        <w:t>Chinese nationalism could arise</w:t>
      </w:r>
      <w:r w:rsidRPr="00B70AC4">
        <w:rPr>
          <w:sz w:val="16"/>
        </w:rPr>
        <w:t xml:space="preserve"> and damage China's international interests. </w:t>
      </w:r>
      <w:r w:rsidRPr="00B70AC4">
        <w:rPr>
          <w:rStyle w:val="StyleUnderline"/>
        </w:rPr>
        <w:t>A swaggering, nationalistic Beijing would</w:t>
      </w:r>
      <w:r w:rsidRPr="00B70AC4">
        <w:rPr>
          <w:sz w:val="16"/>
        </w:rPr>
        <w:t xml:space="preserve"> unintentionally </w:t>
      </w:r>
      <w:r w:rsidRPr="00B70AC4">
        <w:rPr>
          <w:rStyle w:val="StyleUnderline"/>
        </w:rPr>
        <w:t>mobilize a powerful regional coalition against itself</w:t>
      </w:r>
      <w:r w:rsidRPr="00EA1E8B">
        <w:rPr>
          <w:sz w:val="12"/>
        </w:rPr>
        <w:t xml:space="preserve">. None of China's key neighbors -- India, Japan, and Russia -- is ready to acknowledge China's entitlement to America's place on the global totem pole. They might even seek support from a waning America to offset an overly assertive China. </w:t>
      </w:r>
      <w:r w:rsidRPr="00EA1E8B">
        <w:rPr>
          <w:rStyle w:val="StyleUnderline"/>
        </w:rPr>
        <w:t>The resulting regional scramble could become intense</w:t>
      </w:r>
      <w:r w:rsidRPr="00EA1E8B">
        <w:rPr>
          <w:sz w:val="16"/>
        </w:rPr>
        <w:t>, especially given the similar nationalistic tendencies among China's neighbors</w:t>
      </w:r>
      <w:r w:rsidRPr="00B70AC4">
        <w:rPr>
          <w:sz w:val="16"/>
        </w:rPr>
        <w:t xml:space="preserve">. A phase of </w:t>
      </w:r>
      <w:r w:rsidRPr="00B70AC4">
        <w:rPr>
          <w:rStyle w:val="Emphasis"/>
        </w:rPr>
        <w:t xml:space="preserve">acute </w:t>
      </w:r>
      <w:r w:rsidRPr="001A2731">
        <w:rPr>
          <w:rStyle w:val="Emphasis"/>
        </w:rPr>
        <w:t xml:space="preserve">international </w:t>
      </w:r>
      <w:r w:rsidRPr="001A2731">
        <w:rPr>
          <w:rStyle w:val="Emphasis"/>
          <w:highlight w:val="cyan"/>
        </w:rPr>
        <w:t>tension</w:t>
      </w:r>
      <w:r w:rsidRPr="001A2731">
        <w:rPr>
          <w:rStyle w:val="StyleUnderline"/>
          <w:highlight w:val="cyan"/>
        </w:rPr>
        <w:t xml:space="preserve"> in Asia </w:t>
      </w:r>
      <w:r w:rsidRPr="001A2731">
        <w:rPr>
          <w:rStyle w:val="StyleUnderline"/>
        </w:rPr>
        <w:t>could ensue</w:t>
      </w:r>
      <w:r w:rsidRPr="001A2731">
        <w:rPr>
          <w:sz w:val="16"/>
        </w:rPr>
        <w:t xml:space="preserve">. Asia of the 21st century could then begin to resemble Europe of the 20th century -- violent and bloodthirsty. At the same time, the </w:t>
      </w:r>
      <w:r w:rsidRPr="001A2731">
        <w:rPr>
          <w:rStyle w:val="StyleUnderline"/>
        </w:rPr>
        <w:t>security of</w:t>
      </w:r>
      <w:r w:rsidRPr="001A2731">
        <w:rPr>
          <w:sz w:val="16"/>
        </w:rPr>
        <w:t xml:space="preserve"> a number of </w:t>
      </w:r>
      <w:r w:rsidRPr="001A2731">
        <w:rPr>
          <w:rStyle w:val="StyleUnderline"/>
        </w:rPr>
        <w:t>weaker states</w:t>
      </w:r>
      <w:r w:rsidRPr="001A2731">
        <w:rPr>
          <w:sz w:val="16"/>
        </w:rPr>
        <w:t xml:space="preserve"> located geographically next to major regional powers also </w:t>
      </w:r>
      <w:r w:rsidRPr="001A2731">
        <w:rPr>
          <w:rStyle w:val="StyleUnderline"/>
        </w:rPr>
        <w:t>depends on</w:t>
      </w:r>
      <w:r w:rsidRPr="001A2731">
        <w:rPr>
          <w:sz w:val="16"/>
        </w:rPr>
        <w:t xml:space="preserve"> the international status quo reinforced by </w:t>
      </w:r>
      <w:r w:rsidRPr="001A2731">
        <w:rPr>
          <w:rStyle w:val="StyleUnderline"/>
        </w:rPr>
        <w:t>America's global preeminence -- and would be made significantly more vulnerable in proportion to America's decline. The states</w:t>
      </w:r>
      <w:r w:rsidRPr="001A2731">
        <w:rPr>
          <w:sz w:val="16"/>
        </w:rPr>
        <w:t xml:space="preserve"> in that exposed position -- </w:t>
      </w:r>
      <w:r w:rsidRPr="001A2731">
        <w:rPr>
          <w:rStyle w:val="StyleUnderline"/>
        </w:rPr>
        <w:t xml:space="preserve">including </w:t>
      </w:r>
      <w:r w:rsidRPr="001A2731">
        <w:rPr>
          <w:rStyle w:val="Emphasis"/>
        </w:rPr>
        <w:t>Georgia</w:t>
      </w:r>
      <w:r w:rsidRPr="001A2731">
        <w:rPr>
          <w:rStyle w:val="StyleUnderline"/>
        </w:rPr>
        <w:t xml:space="preserve">, </w:t>
      </w:r>
      <w:r w:rsidRPr="001A2731">
        <w:rPr>
          <w:rStyle w:val="Emphasis"/>
          <w:highlight w:val="cyan"/>
        </w:rPr>
        <w:t>Taiwan</w:t>
      </w:r>
      <w:r w:rsidRPr="00B70AC4">
        <w:rPr>
          <w:rStyle w:val="StyleUnderline"/>
        </w:rPr>
        <w:t xml:space="preserve">, </w:t>
      </w:r>
      <w:r w:rsidRPr="00B70AC4">
        <w:rPr>
          <w:rStyle w:val="Emphasis"/>
        </w:rPr>
        <w:t xml:space="preserve">South </w:t>
      </w:r>
      <w:r w:rsidRPr="001A2731">
        <w:rPr>
          <w:rStyle w:val="Emphasis"/>
          <w:highlight w:val="cyan"/>
        </w:rPr>
        <w:t>Korea</w:t>
      </w:r>
      <w:r w:rsidRPr="00B70AC4">
        <w:rPr>
          <w:rStyle w:val="StyleUnderline"/>
        </w:rPr>
        <w:t xml:space="preserve">, </w:t>
      </w:r>
      <w:r w:rsidRPr="00B70AC4">
        <w:rPr>
          <w:rStyle w:val="Emphasis"/>
        </w:rPr>
        <w:t>Belarus</w:t>
      </w:r>
      <w:r w:rsidRPr="00B70AC4">
        <w:rPr>
          <w:rStyle w:val="StyleUnderline"/>
        </w:rPr>
        <w:t xml:space="preserve">, </w:t>
      </w:r>
      <w:r w:rsidRPr="00B70AC4">
        <w:rPr>
          <w:rStyle w:val="Emphasis"/>
        </w:rPr>
        <w:t>Ukraine</w:t>
      </w:r>
      <w:r w:rsidRPr="00B70AC4">
        <w:rPr>
          <w:rStyle w:val="StyleUnderline"/>
        </w:rPr>
        <w:t xml:space="preserve">, </w:t>
      </w:r>
      <w:r w:rsidRPr="001A2731">
        <w:rPr>
          <w:rStyle w:val="Emphasis"/>
          <w:highlight w:val="cyan"/>
        </w:rPr>
        <w:t>Afghanistan</w:t>
      </w:r>
      <w:r w:rsidRPr="001A2731">
        <w:rPr>
          <w:rStyle w:val="StyleUnderline"/>
          <w:highlight w:val="cyan"/>
        </w:rPr>
        <w:t xml:space="preserve">, </w:t>
      </w:r>
      <w:r w:rsidRPr="001A2731">
        <w:rPr>
          <w:rStyle w:val="Emphasis"/>
          <w:highlight w:val="cyan"/>
        </w:rPr>
        <w:t>Pakistan</w:t>
      </w:r>
      <w:r w:rsidRPr="00EA1E8B">
        <w:rPr>
          <w:rStyle w:val="StyleUnderline"/>
          <w:highlight w:val="yellow"/>
        </w:rPr>
        <w:t xml:space="preserve">, </w:t>
      </w:r>
      <w:r w:rsidRPr="001A2731">
        <w:rPr>
          <w:rStyle w:val="Emphasis"/>
        </w:rPr>
        <w:t>Israel</w:t>
      </w:r>
      <w:r w:rsidRPr="001A2731">
        <w:rPr>
          <w:rStyle w:val="StyleUnderline"/>
        </w:rPr>
        <w:t>, and the greater</w:t>
      </w:r>
      <w:r w:rsidRPr="00B70AC4">
        <w:rPr>
          <w:rStyle w:val="StyleUnderline"/>
        </w:rPr>
        <w:t xml:space="preserve"> </w:t>
      </w:r>
      <w:r w:rsidRPr="001A2731">
        <w:rPr>
          <w:rStyle w:val="Emphasis"/>
          <w:highlight w:val="cyan"/>
        </w:rPr>
        <w:t>Mid</w:t>
      </w:r>
      <w:r w:rsidRPr="00B70AC4">
        <w:rPr>
          <w:rStyle w:val="Emphasis"/>
        </w:rPr>
        <w:t xml:space="preserve">dle </w:t>
      </w:r>
      <w:r w:rsidRPr="001A2731">
        <w:rPr>
          <w:rStyle w:val="Emphasis"/>
          <w:highlight w:val="cyan"/>
        </w:rPr>
        <w:t>East</w:t>
      </w:r>
      <w:r w:rsidRPr="00B70AC4">
        <w:rPr>
          <w:rStyle w:val="StyleUnderline"/>
        </w:rPr>
        <w:t xml:space="preserve"> -- are</w:t>
      </w:r>
      <w:r w:rsidRPr="00B70AC4">
        <w:rPr>
          <w:sz w:val="16"/>
        </w:rPr>
        <w:t xml:space="preserve"> today's geopolitical equivalents of nature's most </w:t>
      </w:r>
      <w:r w:rsidRPr="00B70AC4">
        <w:rPr>
          <w:rStyle w:val="StyleUnderline"/>
        </w:rPr>
        <w:t>endangered</w:t>
      </w:r>
      <w:r w:rsidRPr="00B70AC4">
        <w:rPr>
          <w:sz w:val="16"/>
        </w:rPr>
        <w:t xml:space="preserve"> species. Their fates are closely tied to the nature of the international environment left behind by a waning America, be it ordered and restrained or, much more likely, self-serving and expansionist.</w:t>
      </w:r>
      <w:r>
        <w:rPr>
          <w:sz w:val="16"/>
        </w:rPr>
        <w:t xml:space="preserve"> </w:t>
      </w:r>
      <w:r w:rsidRPr="00B70AC4">
        <w:rPr>
          <w:rStyle w:val="StyleUnderline"/>
        </w:rPr>
        <w:t xml:space="preserve">A faltering </w:t>
      </w:r>
      <w:r w:rsidRPr="00B70AC4">
        <w:rPr>
          <w:rStyle w:val="Emphasis"/>
        </w:rPr>
        <w:t>U</w:t>
      </w:r>
      <w:r w:rsidRPr="00B70AC4">
        <w:rPr>
          <w:sz w:val="16"/>
        </w:rPr>
        <w:t xml:space="preserve">nited </w:t>
      </w:r>
      <w:r w:rsidRPr="00B70AC4">
        <w:rPr>
          <w:rStyle w:val="Emphasis"/>
        </w:rPr>
        <w:t>S</w:t>
      </w:r>
      <w:r w:rsidRPr="00B70AC4">
        <w:rPr>
          <w:sz w:val="16"/>
        </w:rPr>
        <w:t xml:space="preserve">tates </w:t>
      </w:r>
      <w:r w:rsidRPr="00B70AC4">
        <w:rPr>
          <w:rStyle w:val="StyleUnderline"/>
        </w:rPr>
        <w:t>could</w:t>
      </w:r>
      <w:r w:rsidRPr="00B70AC4">
        <w:rPr>
          <w:sz w:val="16"/>
        </w:rPr>
        <w:t xml:space="preserve"> also </w:t>
      </w:r>
      <w:r w:rsidRPr="00B70AC4">
        <w:rPr>
          <w:rStyle w:val="StyleUnderline"/>
        </w:rPr>
        <w:t>find its strategic partnership with Mexico in jeopardy. America's economic resilience</w:t>
      </w:r>
      <w:r w:rsidRPr="00B70AC4">
        <w:rPr>
          <w:sz w:val="16"/>
        </w:rPr>
        <w:t xml:space="preserve"> and political stability </w:t>
      </w:r>
      <w:r w:rsidRPr="00B70AC4">
        <w:rPr>
          <w:rStyle w:val="StyleUnderline"/>
        </w:rPr>
        <w:t>have so far mitigated</w:t>
      </w:r>
      <w:r w:rsidRPr="00B70AC4">
        <w:rPr>
          <w:sz w:val="16"/>
        </w:rPr>
        <w:t xml:space="preserve"> many of the </w:t>
      </w:r>
      <w:r w:rsidRPr="00B70AC4">
        <w:rPr>
          <w:rStyle w:val="StyleUnderline"/>
        </w:rPr>
        <w:t>challenges</w:t>
      </w:r>
      <w:r w:rsidRPr="00B70AC4">
        <w:rPr>
          <w:sz w:val="16"/>
        </w:rPr>
        <w:t xml:space="preserve"> posed by such sensitive neighborhood issues as economic dependence, immigration, and the narcotics trade. </w:t>
      </w:r>
      <w:r w:rsidRPr="00B70AC4">
        <w:rPr>
          <w:rStyle w:val="StyleUnderline"/>
        </w:rPr>
        <w:t>A decline in American power, however, would</w:t>
      </w:r>
      <w:r w:rsidRPr="00B70AC4">
        <w:rPr>
          <w:sz w:val="16"/>
        </w:rPr>
        <w:t xml:space="preserve"> likely </w:t>
      </w:r>
      <w:r w:rsidRPr="00B70AC4">
        <w:rPr>
          <w:rStyle w:val="StyleUnderline"/>
        </w:rPr>
        <w:t>undermine the health</w:t>
      </w:r>
      <w:r w:rsidRPr="00B70AC4">
        <w:rPr>
          <w:sz w:val="16"/>
        </w:rPr>
        <w:t xml:space="preserve"> and good judgment </w:t>
      </w:r>
      <w:r w:rsidRPr="00B70AC4">
        <w:rPr>
          <w:rStyle w:val="StyleUnderline"/>
        </w:rPr>
        <w:t>of the U.S. economic</w:t>
      </w:r>
      <w:r w:rsidRPr="00B70AC4">
        <w:rPr>
          <w:sz w:val="16"/>
        </w:rPr>
        <w:t xml:space="preserve"> and political </w:t>
      </w:r>
      <w:r w:rsidRPr="00B70AC4">
        <w:rPr>
          <w:rStyle w:val="StyleUnderline"/>
        </w:rPr>
        <w:t>systems</w:t>
      </w:r>
      <w:r w:rsidRPr="00EA1E8B">
        <w:rPr>
          <w:sz w:val="12"/>
        </w:rPr>
        <w:t xml:space="preserve">. A waning </w:t>
      </w:r>
      <w:r w:rsidRPr="00491DC5">
        <w:rPr>
          <w:rStyle w:val="StyleUnderline"/>
        </w:rPr>
        <w:t>United States would likely be more nationalistic, more defensive about its national identity, more paranoid about its homeland security</w:t>
      </w:r>
      <w:r w:rsidRPr="00EA1E8B">
        <w:rPr>
          <w:sz w:val="12"/>
        </w:rPr>
        <w:t xml:space="preserve">, and less willing to sacrifice resources for the sake of others' development. The </w:t>
      </w:r>
      <w:r w:rsidRPr="00491DC5">
        <w:rPr>
          <w:rStyle w:val="StyleUnderline"/>
        </w:rPr>
        <w:t>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EA1E8B">
        <w:rPr>
          <w:sz w:val="12"/>
        </w:rPr>
        <w:t xml:space="preserve">. </w:t>
      </w:r>
      <w:r w:rsidRPr="001A2731">
        <w:rPr>
          <w:rStyle w:val="StyleUnderline"/>
        </w:rPr>
        <w:t>Another consequence</w:t>
      </w:r>
      <w:r w:rsidRPr="001A2731">
        <w:rPr>
          <w:sz w:val="16"/>
        </w:rPr>
        <w:t xml:space="preserve"> of American decline </w:t>
      </w:r>
      <w:r w:rsidRPr="001A2731">
        <w:rPr>
          <w:rStyle w:val="StyleUnderline"/>
        </w:rPr>
        <w:t>could be</w:t>
      </w:r>
      <w:r w:rsidRPr="001A2731">
        <w:rPr>
          <w:sz w:val="16"/>
        </w:rPr>
        <w:t xml:space="preserve"> a</w:t>
      </w:r>
      <w:r w:rsidRPr="00B70AC4">
        <w:rPr>
          <w:sz w:val="16"/>
        </w:rPr>
        <w:t xml:space="preserve"> </w:t>
      </w:r>
      <w:r w:rsidRPr="001A2731">
        <w:rPr>
          <w:rStyle w:val="StyleUnderline"/>
          <w:highlight w:val="cyan"/>
        </w:rPr>
        <w:t>corrosion of</w:t>
      </w:r>
      <w:r w:rsidRPr="00B70AC4">
        <w:rPr>
          <w:sz w:val="16"/>
        </w:rPr>
        <w:t xml:space="preserve"> the generally </w:t>
      </w:r>
      <w:r w:rsidRPr="00B70AC4">
        <w:rPr>
          <w:rStyle w:val="StyleUnderline"/>
        </w:rPr>
        <w:t xml:space="preserve">cooperative management of </w:t>
      </w:r>
      <w:r w:rsidRPr="00B70AC4">
        <w:rPr>
          <w:sz w:val="16"/>
        </w:rPr>
        <w:t xml:space="preserve">the </w:t>
      </w:r>
      <w:r w:rsidRPr="001A2731">
        <w:rPr>
          <w:rStyle w:val="StyleUnderline"/>
          <w:highlight w:val="cyan"/>
        </w:rPr>
        <w:t>global commons</w:t>
      </w:r>
      <w:r w:rsidRPr="00B70AC4">
        <w:rPr>
          <w:sz w:val="16"/>
        </w:rPr>
        <w:t xml:space="preserve"> -- shared interests such as </w:t>
      </w:r>
      <w:r w:rsidRPr="001A2731">
        <w:rPr>
          <w:rStyle w:val="Emphasis"/>
          <w:highlight w:val="cyan"/>
        </w:rPr>
        <w:t>sea lanes</w:t>
      </w:r>
      <w:r w:rsidRPr="001A2731">
        <w:rPr>
          <w:rStyle w:val="StyleUnderline"/>
          <w:highlight w:val="cyan"/>
        </w:rPr>
        <w:t xml:space="preserve">, </w:t>
      </w:r>
      <w:r w:rsidRPr="001A2731">
        <w:rPr>
          <w:rStyle w:val="Emphasis"/>
          <w:highlight w:val="cyan"/>
        </w:rPr>
        <w:t>space</w:t>
      </w:r>
      <w:r w:rsidRPr="001A2731">
        <w:rPr>
          <w:rStyle w:val="StyleUnderline"/>
          <w:highlight w:val="cyan"/>
        </w:rPr>
        <w:t xml:space="preserve">, </w:t>
      </w:r>
      <w:r w:rsidRPr="001A2731">
        <w:rPr>
          <w:rStyle w:val="Emphasis"/>
          <w:highlight w:val="cyan"/>
        </w:rPr>
        <w:t>cyberspace</w:t>
      </w:r>
      <w:r w:rsidRPr="00EA1E8B">
        <w:rPr>
          <w:rStyle w:val="StyleUnderline"/>
          <w:highlight w:val="yellow"/>
        </w:rPr>
        <w:t xml:space="preserve">, and </w:t>
      </w:r>
      <w:r w:rsidRPr="00EA1E8B">
        <w:rPr>
          <w:rStyle w:val="Emphasis"/>
          <w:highlight w:val="yellow"/>
        </w:rPr>
        <w:t xml:space="preserve">the </w:t>
      </w:r>
      <w:r w:rsidRPr="001A2731">
        <w:rPr>
          <w:rStyle w:val="Emphasis"/>
          <w:highlight w:val="cyan"/>
        </w:rPr>
        <w:t>environment</w:t>
      </w:r>
      <w:r w:rsidRPr="00B70AC4">
        <w:rPr>
          <w:rStyle w:val="StyleUnderline"/>
        </w:rPr>
        <w:t xml:space="preserve">, whose protection is </w:t>
      </w:r>
      <w:r w:rsidRPr="00EA1E8B">
        <w:rPr>
          <w:rStyle w:val="StyleUnderline"/>
          <w:highlight w:val="yellow"/>
        </w:rPr>
        <w:t>imperative to</w:t>
      </w:r>
      <w:r w:rsidRPr="00B70AC4">
        <w:rPr>
          <w:sz w:val="16"/>
        </w:rPr>
        <w:t xml:space="preserve"> the </w:t>
      </w:r>
      <w:r w:rsidRPr="00B70AC4">
        <w:rPr>
          <w:rStyle w:val="StyleUnderline"/>
        </w:rPr>
        <w:t xml:space="preserve">long-term </w:t>
      </w:r>
      <w:r w:rsidRPr="00EA1E8B">
        <w:rPr>
          <w:rStyle w:val="Emphasis"/>
        </w:rPr>
        <w:t xml:space="preserve">growth of </w:t>
      </w:r>
      <w:r w:rsidRPr="001A2731">
        <w:rPr>
          <w:rStyle w:val="Emphasis"/>
          <w:highlight w:val="cyan"/>
        </w:rPr>
        <w:t>the global econ</w:t>
      </w:r>
      <w:r w:rsidRPr="00EA1E8B">
        <w:rPr>
          <w:rStyle w:val="Emphasis"/>
          <w:highlight w:val="yellow"/>
        </w:rPr>
        <w:t>omy</w:t>
      </w:r>
      <w:r w:rsidRPr="00EA1E8B">
        <w:rPr>
          <w:rStyle w:val="StyleUnderline"/>
          <w:highlight w:val="yellow"/>
        </w:rPr>
        <w:t xml:space="preserve"> and</w:t>
      </w:r>
      <w:r w:rsidRPr="00B70AC4">
        <w:rPr>
          <w:sz w:val="16"/>
        </w:rPr>
        <w:t xml:space="preserve"> the continuation of basic </w:t>
      </w:r>
      <w:r w:rsidRPr="00EA1E8B">
        <w:rPr>
          <w:rStyle w:val="Emphasis"/>
        </w:rPr>
        <w:t xml:space="preserve">geopolitical </w:t>
      </w:r>
      <w:r w:rsidRPr="00EA1E8B">
        <w:rPr>
          <w:rStyle w:val="Emphasis"/>
          <w:highlight w:val="yellow"/>
        </w:rPr>
        <w:t>stability</w:t>
      </w:r>
      <w:r w:rsidRPr="00B70AC4">
        <w:rPr>
          <w:rStyle w:val="StyleUnderline"/>
        </w:rPr>
        <w:t>. In</w:t>
      </w:r>
      <w:r w:rsidRPr="00B70AC4">
        <w:rPr>
          <w:sz w:val="16"/>
        </w:rPr>
        <w:t xml:space="preserve"> almost every case, the potential </w:t>
      </w:r>
      <w:r w:rsidRPr="00B70AC4">
        <w:rPr>
          <w:rStyle w:val="StyleUnderline"/>
        </w:rPr>
        <w:t>absence of a</w:t>
      </w:r>
      <w:r w:rsidRPr="00B70AC4">
        <w:rPr>
          <w:sz w:val="16"/>
        </w:rPr>
        <w:t xml:space="preserve"> constructive and </w:t>
      </w:r>
      <w:r w:rsidRPr="00B70AC4">
        <w:rPr>
          <w:rStyle w:val="StyleUnderline"/>
        </w:rPr>
        <w:t>influential U.S. role would fatally undermine the</w:t>
      </w:r>
      <w:r w:rsidRPr="00B70AC4">
        <w:rPr>
          <w:sz w:val="16"/>
        </w:rPr>
        <w:t xml:space="preserve"> essential communality of the </w:t>
      </w:r>
      <w:r w:rsidRPr="00B70AC4">
        <w:rPr>
          <w:rStyle w:val="StyleUnderline"/>
        </w:rPr>
        <w:t>global commons because</w:t>
      </w:r>
      <w:r w:rsidRPr="00B70AC4">
        <w:rPr>
          <w:sz w:val="16"/>
        </w:rPr>
        <w:t xml:space="preserve"> the superiority and ubiquity of </w:t>
      </w:r>
      <w:r w:rsidRPr="00B70AC4">
        <w:rPr>
          <w:rStyle w:val="StyleUnderline"/>
        </w:rPr>
        <w:t>American power creates order where there would</w:t>
      </w:r>
      <w:r w:rsidRPr="00B70AC4">
        <w:rPr>
          <w:sz w:val="16"/>
        </w:rPr>
        <w:t xml:space="preserve"> normally </w:t>
      </w:r>
      <w:r w:rsidRPr="00B70AC4">
        <w:rPr>
          <w:rStyle w:val="StyleUnderline"/>
        </w:rPr>
        <w:t>be conflict</w:t>
      </w:r>
      <w:r w:rsidRPr="00B70AC4">
        <w:rPr>
          <w:sz w:val="16"/>
        </w:rPr>
        <w:t>.</w:t>
      </w:r>
      <w:r>
        <w:rPr>
          <w:sz w:val="16"/>
        </w:rPr>
        <w:t xml:space="preserve"> </w:t>
      </w:r>
      <w:r w:rsidRPr="00B70AC4">
        <w:rPr>
          <w:sz w:val="16"/>
        </w:rPr>
        <w:t xml:space="preserve">None of this will necessarily come to pass. Nor is the concern that </w:t>
      </w:r>
      <w:r w:rsidRPr="00B70AC4">
        <w:rPr>
          <w:rStyle w:val="StyleUnderline"/>
        </w:rPr>
        <w:t xml:space="preserve">America's </w:t>
      </w:r>
      <w:r w:rsidRPr="00FA17ED">
        <w:rPr>
          <w:rStyle w:val="StyleUnderline"/>
          <w:highlight w:val="cyan"/>
        </w:rPr>
        <w:t xml:space="preserve">decline would generate </w:t>
      </w:r>
      <w:r w:rsidRPr="00FA17ED">
        <w:rPr>
          <w:rStyle w:val="Emphasis"/>
          <w:highlight w:val="cyan"/>
        </w:rPr>
        <w:t>global insecurity</w:t>
      </w:r>
      <w:r w:rsidRPr="00B70AC4">
        <w:rPr>
          <w:rStyle w:val="StyleUnderline"/>
        </w:rPr>
        <w:t>,</w:t>
      </w:r>
      <w:r w:rsidRPr="00B70AC4">
        <w:rPr>
          <w:sz w:val="16"/>
        </w:rPr>
        <w:t xml:space="preserve"> endanger some vulnerable states, and produce a more troubled North American neighborhood an argument for U.S. global supremacy</w:t>
      </w:r>
      <w:r w:rsidRPr="00EA1E8B">
        <w:rPr>
          <w:sz w:val="12"/>
        </w:rPr>
        <w:t>.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w:t>
      </w:r>
    </w:p>
    <w:p w14:paraId="70ABB5C9" w14:textId="77777777" w:rsidR="00B545B1" w:rsidRDefault="00B545B1" w:rsidP="00B545B1">
      <w:pPr>
        <w:pStyle w:val="Heading3"/>
      </w:pPr>
      <w:r>
        <w:t xml:space="preserve">Relations Good: Latin American Stability </w:t>
      </w:r>
    </w:p>
    <w:p w14:paraId="0669CB52" w14:textId="77777777" w:rsidR="00B545B1" w:rsidRDefault="00B545B1" w:rsidP="00B545B1"/>
    <w:p w14:paraId="23A9C076" w14:textId="77777777" w:rsidR="00B545B1" w:rsidRPr="00F87A47" w:rsidRDefault="00B545B1" w:rsidP="00B545B1">
      <w:pPr>
        <w:pStyle w:val="Heading4"/>
      </w:pPr>
      <w:r w:rsidRPr="00F87A47">
        <w:t>Relations solve Lat</w:t>
      </w:r>
      <w:r>
        <w:t>in American instability and war</w:t>
      </w:r>
    </w:p>
    <w:p w14:paraId="42494722" w14:textId="77777777" w:rsidR="00B545B1" w:rsidRPr="00BF12C0" w:rsidRDefault="00B545B1" w:rsidP="00B545B1">
      <w:pPr>
        <w:rPr>
          <w:b/>
        </w:rPr>
      </w:pPr>
      <w:r w:rsidRPr="0044180F">
        <w:rPr>
          <w:rStyle w:val="Style13ptBold"/>
        </w:rPr>
        <w:t>Baeza and Langevin ‘9</w:t>
      </w:r>
      <w:r>
        <w:rPr>
          <w:rStyle w:val="StyleUnderline"/>
        </w:rPr>
        <w:t xml:space="preserve"> </w:t>
      </w:r>
      <w:r w:rsidRPr="00BF12C0">
        <w:rPr>
          <w:rStyle w:val="StyleUnderline"/>
          <w:sz w:val="18"/>
          <w:szCs w:val="18"/>
        </w:rPr>
        <w:t>[</w:t>
      </w:r>
      <w:r w:rsidRPr="00BF12C0">
        <w:rPr>
          <w:sz w:val="18"/>
          <w:szCs w:val="18"/>
        </w:rPr>
        <w:t>Gonzalo Baeza and Mark Langevin, Ph.D, “The Convergence We Need?” March 31, 2009, http://www.unc.edu/depts/diplomat/item/2009/0103/comm/baezalangevin_convergence.html]</w:t>
      </w:r>
    </w:p>
    <w:p w14:paraId="103ABC25" w14:textId="77777777" w:rsidR="00B545B1" w:rsidRDefault="00B545B1" w:rsidP="00B545B1">
      <w:pPr>
        <w:rPr>
          <w:b/>
          <w:sz w:val="14"/>
          <w:szCs w:val="16"/>
        </w:rPr>
      </w:pPr>
      <w:r w:rsidRPr="00BF12C0">
        <w:rPr>
          <w:sz w:val="14"/>
          <w:szCs w:val="16"/>
        </w:rPr>
        <w:t xml:space="preserve">Aside from the structure of consultations and coordination, all the documents under review advocate special attention to Mexico and Brazil.  The Inter-American Dialogue predicts that </w:t>
      </w:r>
      <w:r w:rsidRPr="0011335E">
        <w:rPr>
          <w:rStyle w:val="StyleUnderline"/>
          <w:highlight w:val="yellow"/>
        </w:rPr>
        <w:t>Mexico poses</w:t>
      </w:r>
      <w:r w:rsidRPr="0044180F">
        <w:rPr>
          <w:rStyle w:val="StyleUnderline"/>
        </w:rPr>
        <w:t xml:space="preserve"> the “toughest challenges and </w:t>
      </w:r>
      <w:r w:rsidRPr="0011335E">
        <w:rPr>
          <w:rStyle w:val="StyleUnderline"/>
          <w:highlight w:val="yellow"/>
        </w:rPr>
        <w:t>greatest opportunities for</w:t>
      </w:r>
      <w:r w:rsidRPr="0044180F">
        <w:rPr>
          <w:rStyle w:val="StyleUnderline"/>
        </w:rPr>
        <w:t xml:space="preserve"> productive </w:t>
      </w:r>
      <w:r w:rsidRPr="0011335E">
        <w:rPr>
          <w:rStyle w:val="StyleUnderline"/>
          <w:highlight w:val="yellow"/>
        </w:rPr>
        <w:t>cooperation</w:t>
      </w:r>
      <w:r w:rsidRPr="0044180F">
        <w:rPr>
          <w:rStyle w:val="StyleUnderline"/>
        </w:rPr>
        <w:t xml:space="preserve"> in the hemisphere</w:t>
      </w:r>
      <w:r w:rsidRPr="00BF12C0">
        <w:rPr>
          <w:b/>
          <w:sz w:val="14"/>
          <w:szCs w:val="16"/>
        </w:rPr>
        <w:t>,</w:t>
      </w:r>
      <w:r w:rsidRPr="00BF12C0">
        <w:rPr>
          <w:sz w:val="14"/>
          <w:szCs w:val="16"/>
        </w:rPr>
        <w:t>” while the CFR report observes that “</w:t>
      </w:r>
      <w:r w:rsidRPr="0011335E">
        <w:rPr>
          <w:rStyle w:val="StyleUnderline"/>
          <w:highlight w:val="yellow"/>
        </w:rPr>
        <w:t>Security</w:t>
      </w:r>
      <w:r w:rsidRPr="0044180F">
        <w:rPr>
          <w:rStyle w:val="StyleUnderline"/>
        </w:rPr>
        <w:t xml:space="preserve"> cooperation </w:t>
      </w:r>
      <w:r w:rsidRPr="0011335E">
        <w:rPr>
          <w:rStyle w:val="StyleUnderline"/>
          <w:highlight w:val="yellow"/>
        </w:rPr>
        <w:t>is becoming</w:t>
      </w:r>
      <w:r w:rsidRPr="0044180F">
        <w:rPr>
          <w:rStyle w:val="StyleUnderline"/>
        </w:rPr>
        <w:t xml:space="preserve"> increasingly </w:t>
      </w:r>
      <w:r w:rsidRPr="0011335E">
        <w:rPr>
          <w:rStyle w:val="StyleUnderline"/>
          <w:highlight w:val="yellow"/>
        </w:rPr>
        <w:t>central to</w:t>
      </w:r>
      <w:r w:rsidRPr="0044180F">
        <w:rPr>
          <w:rStyle w:val="StyleUnderline"/>
        </w:rPr>
        <w:t xml:space="preserve"> U.S.-Mexico </w:t>
      </w:r>
      <w:r w:rsidRPr="0011335E">
        <w:rPr>
          <w:rStyle w:val="StyleUnderline"/>
          <w:highlight w:val="yellow"/>
        </w:rPr>
        <w:t>relations</w:t>
      </w:r>
      <w:r w:rsidRPr="00BF12C0">
        <w:rPr>
          <w:sz w:val="14"/>
          <w:szCs w:val="16"/>
        </w:rPr>
        <w:t xml:space="preserve">.” The CFR report, WOLA, the Brookings commission, and the Dialogue all confirm that </w:t>
      </w:r>
      <w:r w:rsidRPr="0011335E">
        <w:rPr>
          <w:rStyle w:val="StyleUnderline"/>
          <w:highlight w:val="yellow"/>
        </w:rPr>
        <w:t>Mexico is pivotal for resolving</w:t>
      </w:r>
      <w:r w:rsidRPr="0044180F">
        <w:rPr>
          <w:rStyle w:val="StyleUnderline"/>
        </w:rPr>
        <w:t xml:space="preserve"> the immigration debacle, confronting the rising problems of drugs and </w:t>
      </w:r>
      <w:r w:rsidRPr="0011335E">
        <w:rPr>
          <w:rStyle w:val="StyleUnderline"/>
          <w:highlight w:val="yellow"/>
        </w:rPr>
        <w:t>violence in the region, and</w:t>
      </w:r>
      <w:r w:rsidRPr="0044180F">
        <w:rPr>
          <w:rStyle w:val="StyleUnderline"/>
        </w:rPr>
        <w:t xml:space="preserve"> pushing forward </w:t>
      </w:r>
      <w:r w:rsidRPr="0011335E">
        <w:rPr>
          <w:rStyle w:val="StyleUnderline"/>
          <w:highlight w:val="yellow"/>
        </w:rPr>
        <w:t>economic development</w:t>
      </w:r>
      <w:r w:rsidRPr="0044180F">
        <w:rPr>
          <w:rStyle w:val="StyleUnderline"/>
        </w:rPr>
        <w:t xml:space="preserve"> initiatives</w:t>
      </w:r>
      <w:r w:rsidRPr="00BF12C0">
        <w:rPr>
          <w:b/>
          <w:sz w:val="14"/>
          <w:szCs w:val="16"/>
        </w:rPr>
        <w:t>.</w:t>
      </w:r>
    </w:p>
    <w:p w14:paraId="38509449" w14:textId="77777777" w:rsidR="00B545B1" w:rsidRPr="00A37E3D" w:rsidRDefault="00B545B1" w:rsidP="00B545B1">
      <w:pPr>
        <w:pStyle w:val="Heading4"/>
      </w:pPr>
      <w:r w:rsidRPr="00A37E3D">
        <w:t xml:space="preserve">Goes </w:t>
      </w:r>
      <w:r w:rsidRPr="007E6D51">
        <w:t>global</w:t>
      </w:r>
      <w:r>
        <w:t xml:space="preserve"> and </w:t>
      </w:r>
      <w:r w:rsidRPr="007E6D51">
        <w:t>nuclear</w:t>
      </w:r>
    </w:p>
    <w:p w14:paraId="06557AE2" w14:textId="77777777" w:rsidR="00B545B1" w:rsidRPr="00A7156C" w:rsidRDefault="00B545B1" w:rsidP="00B545B1">
      <w:r w:rsidRPr="007E6D51">
        <w:rPr>
          <w:rStyle w:val="Style13ptBold"/>
        </w:rPr>
        <w:t>Rochlin 94</w:t>
      </w:r>
      <w:r w:rsidRPr="00A37E3D">
        <w:rPr>
          <w:b/>
        </w:rPr>
        <w:t xml:space="preserve"> </w:t>
      </w:r>
      <w:r w:rsidRPr="00A37E3D">
        <w:t>(James Francis, Professor of Political Science at Okanagan University College. “Discovering the Americas: The Evolution of Canadian Foreign Policy Towards Latin America,” p. 130-131)</w:t>
      </w:r>
    </w:p>
    <w:p w14:paraId="1857D2B9" w14:textId="77777777" w:rsidR="00B545B1" w:rsidRDefault="00B545B1" w:rsidP="00B545B1">
      <w:pPr>
        <w:rPr>
          <w:rStyle w:val="Style1Char"/>
          <w:rFonts w:eastAsia="MS Mincho" w:cs="Arial"/>
        </w:rPr>
      </w:pPr>
      <w:r w:rsidRPr="007E6D51">
        <w:rPr>
          <w:rFonts w:cs="Arial"/>
          <w:sz w:val="14"/>
          <w:szCs w:val="20"/>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FB216F">
        <w:rPr>
          <w:rFonts w:cs="Arial"/>
          <w:szCs w:val="20"/>
          <w:u w:val="single"/>
        </w:rPr>
        <w:t>Perceptions of declining U.S. influence in the region</w:t>
      </w:r>
      <w:r w:rsidRPr="007E6D51">
        <w:rPr>
          <w:rFonts w:cs="Arial"/>
          <w:sz w:val="14"/>
          <w:szCs w:val="20"/>
        </w:rPr>
        <w:t xml:space="preserve"> </w:t>
      </w:r>
      <w:r w:rsidRPr="00FB216F">
        <w:rPr>
          <w:rStyle w:val="Style1Char"/>
          <w:rFonts w:eastAsia="MS Mincho" w:cs="Arial"/>
        </w:rPr>
        <w:t xml:space="preserve">–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w:t>
      </w:r>
      <w:r w:rsidRPr="007E6D51">
        <w:rPr>
          <w:rFonts w:cs="Arial"/>
          <w:sz w:val="14"/>
          <w:szCs w:val="20"/>
        </w:rPr>
        <w:t xml:space="preserve">– </w:t>
      </w:r>
      <w:r w:rsidRPr="00FB216F">
        <w:rPr>
          <w:rFonts w:cs="Arial"/>
          <w:szCs w:val="20"/>
          <w:u w:val="single"/>
        </w:rPr>
        <w:t xml:space="preserve">were linked to the prospect of </w:t>
      </w:r>
      <w:r w:rsidRPr="007E6D51">
        <w:rPr>
          <w:rStyle w:val="Emphasis"/>
        </w:rPr>
        <w:t>explosive events</w:t>
      </w:r>
      <w:r w:rsidRPr="00FB216F">
        <w:rPr>
          <w:rFonts w:cs="Arial"/>
          <w:szCs w:val="20"/>
          <w:u w:val="single"/>
        </w:rPr>
        <w:t xml:space="preserve"> occurring in the hemisphere</w:t>
      </w:r>
      <w:r w:rsidRPr="007E6D51">
        <w:rPr>
          <w:rFonts w:cs="Arial"/>
          <w:sz w:val="14"/>
          <w:szCs w:val="20"/>
        </w:rPr>
        <w:t xml:space="preserve">. </w:t>
      </w:r>
      <w:r w:rsidRPr="00FB216F">
        <w:rPr>
          <w:rStyle w:val="Style1Char"/>
          <w:rFonts w:eastAsia="MS Mincho" w:cs="Arial"/>
        </w:rPr>
        <w:t xml:space="preserve">Hence, the Central American imbroglio was viewed as a fuse which could ignite a cataclysmic process throughout the region. Analysts at the time worried that in a worst-case scenario, </w:t>
      </w:r>
      <w:r w:rsidRPr="003A20ED">
        <w:rPr>
          <w:rFonts w:cs="Arial"/>
          <w:szCs w:val="20"/>
          <w:highlight w:val="cyan"/>
          <w:u w:val="single"/>
        </w:rPr>
        <w:t>instability created by a regional war</w:t>
      </w:r>
      <w:r w:rsidRPr="00FB216F">
        <w:rPr>
          <w:rStyle w:val="Style1Char"/>
          <w:rFonts w:eastAsia="MS Mincho" w:cs="Arial"/>
        </w:rPr>
        <w:t xml:space="preserve">, beginning in Central America and </w:t>
      </w:r>
      <w:r w:rsidRPr="003A20ED">
        <w:rPr>
          <w:rFonts w:cs="Arial"/>
          <w:szCs w:val="20"/>
          <w:highlight w:val="cyan"/>
          <w:u w:val="single"/>
        </w:rPr>
        <w:t>spreading</w:t>
      </w:r>
      <w:r w:rsidRPr="00FB216F">
        <w:rPr>
          <w:rStyle w:val="Style1Char"/>
          <w:rFonts w:eastAsia="MS Mincho" w:cs="Arial"/>
        </w:rPr>
        <w:t xml:space="preserve"> elsewhere </w:t>
      </w:r>
      <w:r w:rsidRPr="003A20ED">
        <w:rPr>
          <w:rFonts w:cs="Arial"/>
          <w:szCs w:val="20"/>
          <w:highlight w:val="cyan"/>
          <w:u w:val="single"/>
        </w:rPr>
        <w:t>in Latin America, might preoccupy</w:t>
      </w:r>
      <w:r w:rsidRPr="00FB216F">
        <w:rPr>
          <w:rFonts w:cs="Arial"/>
          <w:szCs w:val="20"/>
          <w:u w:val="single"/>
        </w:rPr>
        <w:t xml:space="preserve"> </w:t>
      </w:r>
      <w:r w:rsidRPr="003A20ED">
        <w:rPr>
          <w:rFonts w:cs="Arial"/>
          <w:szCs w:val="20"/>
          <w:highlight w:val="cyan"/>
          <w:u w:val="single"/>
        </w:rPr>
        <w:t xml:space="preserve">Washington to the extent that the </w:t>
      </w:r>
      <w:r w:rsidRPr="007E6D51">
        <w:rPr>
          <w:rStyle w:val="Emphasis"/>
          <w:highlight w:val="cyan"/>
        </w:rPr>
        <w:t>U</w:t>
      </w:r>
      <w:r w:rsidRPr="007E6D51">
        <w:rPr>
          <w:rFonts w:cs="Arial"/>
          <w:sz w:val="14"/>
          <w:szCs w:val="20"/>
        </w:rPr>
        <w:t xml:space="preserve">nited </w:t>
      </w:r>
      <w:r w:rsidRPr="007E6D51">
        <w:rPr>
          <w:rStyle w:val="Emphasis"/>
          <w:highlight w:val="cyan"/>
        </w:rPr>
        <w:t>S</w:t>
      </w:r>
      <w:r w:rsidRPr="007E6D51">
        <w:rPr>
          <w:rFonts w:cs="Arial"/>
          <w:sz w:val="14"/>
          <w:szCs w:val="20"/>
        </w:rPr>
        <w:t>tates</w:t>
      </w:r>
      <w:r w:rsidRPr="00FB216F">
        <w:rPr>
          <w:rFonts w:cs="Arial"/>
          <w:szCs w:val="20"/>
          <w:u w:val="single"/>
        </w:rPr>
        <w:t xml:space="preserve"> </w:t>
      </w:r>
      <w:r w:rsidRPr="003A20ED">
        <w:rPr>
          <w:rFonts w:cs="Arial"/>
          <w:szCs w:val="20"/>
          <w:highlight w:val="cyan"/>
          <w:u w:val="single"/>
        </w:rPr>
        <w:t>would be unable to perform</w:t>
      </w:r>
      <w:r w:rsidRPr="00FB216F">
        <w:rPr>
          <w:rFonts w:cs="Arial"/>
          <w:szCs w:val="20"/>
          <w:u w:val="single"/>
        </w:rPr>
        <w:t xml:space="preserve"> adequately </w:t>
      </w:r>
      <w:r w:rsidRPr="003A20ED">
        <w:rPr>
          <w:rFonts w:cs="Arial"/>
          <w:szCs w:val="20"/>
          <w:highlight w:val="cyan"/>
          <w:u w:val="single"/>
        </w:rPr>
        <w:t>its</w:t>
      </w:r>
      <w:r w:rsidRPr="00FB216F">
        <w:rPr>
          <w:rFonts w:cs="Arial"/>
          <w:szCs w:val="20"/>
          <w:u w:val="single"/>
        </w:rPr>
        <w:t xml:space="preserve"> important </w:t>
      </w:r>
      <w:r w:rsidRPr="003A20ED">
        <w:rPr>
          <w:rFonts w:cs="Arial"/>
          <w:szCs w:val="20"/>
          <w:highlight w:val="cyan"/>
          <w:u w:val="single"/>
        </w:rPr>
        <w:t>hegemonic role</w:t>
      </w:r>
      <w:r w:rsidRPr="00FB216F">
        <w:rPr>
          <w:rFonts w:cs="Arial"/>
          <w:szCs w:val="20"/>
          <w:u w:val="single"/>
        </w:rPr>
        <w:t xml:space="preserve"> in the international arena</w:t>
      </w:r>
      <w:r w:rsidRPr="007E6D51">
        <w:rPr>
          <w:rFonts w:cs="Arial"/>
          <w:sz w:val="14"/>
          <w:szCs w:val="20"/>
        </w:rPr>
        <w:t xml:space="preserve"> </w:t>
      </w:r>
      <w:r w:rsidRPr="00FB216F">
        <w:rPr>
          <w:rStyle w:val="Style1Char"/>
          <w:rFonts w:eastAsia="MS Mincho" w:cs="Arial"/>
        </w:rPr>
        <w:t xml:space="preserve">– a concern expressed by the director of research for Canada’s Standing Committee Report on Central America. It was feared that </w:t>
      </w:r>
      <w:r w:rsidRPr="003A20ED">
        <w:rPr>
          <w:rFonts w:cs="Arial"/>
          <w:szCs w:val="20"/>
          <w:highlight w:val="cyan"/>
          <w:u w:val="single"/>
        </w:rPr>
        <w:t xml:space="preserve">such a predicament could </w:t>
      </w:r>
      <w:r w:rsidRPr="007E6D51">
        <w:rPr>
          <w:rStyle w:val="Emphasis"/>
          <w:highlight w:val="cyan"/>
        </w:rPr>
        <w:t>generate</w:t>
      </w:r>
      <w:r w:rsidRPr="007E6D51">
        <w:rPr>
          <w:rStyle w:val="Emphasis"/>
        </w:rPr>
        <w:t xml:space="preserve"> increased </w:t>
      </w:r>
      <w:r w:rsidRPr="007E6D51">
        <w:rPr>
          <w:rStyle w:val="Emphasis"/>
          <w:highlight w:val="cyan"/>
        </w:rPr>
        <w:t>global instability</w:t>
      </w:r>
      <w:r w:rsidRPr="003A20ED">
        <w:rPr>
          <w:rFonts w:cs="Arial"/>
          <w:szCs w:val="20"/>
          <w:highlight w:val="cyan"/>
          <w:u w:val="single"/>
        </w:rPr>
        <w:t xml:space="preserve"> and</w:t>
      </w:r>
      <w:r w:rsidRPr="007E6D51">
        <w:rPr>
          <w:rFonts w:cs="Arial"/>
          <w:sz w:val="14"/>
          <w:szCs w:val="20"/>
        </w:rPr>
        <w:t xml:space="preserve"> </w:t>
      </w:r>
      <w:r w:rsidRPr="00FB216F">
        <w:rPr>
          <w:rStyle w:val="Style1Char"/>
          <w:rFonts w:eastAsia="MS Mincho" w:cs="Arial"/>
        </w:rPr>
        <w:t xml:space="preserve">perhaps </w:t>
      </w:r>
      <w:r w:rsidRPr="00FB216F">
        <w:rPr>
          <w:rFonts w:cs="Arial"/>
          <w:szCs w:val="20"/>
          <w:u w:val="single"/>
        </w:rPr>
        <w:t xml:space="preserve">even a </w:t>
      </w:r>
      <w:r w:rsidRPr="007E6D51">
        <w:rPr>
          <w:rStyle w:val="Emphasis"/>
          <w:highlight w:val="cyan"/>
        </w:rPr>
        <w:t>hegemonic war</w:t>
      </w:r>
      <w:r w:rsidRPr="007E6D51">
        <w:rPr>
          <w:rFonts w:cs="Arial"/>
          <w:sz w:val="14"/>
          <w:szCs w:val="20"/>
          <w:highlight w:val="cyan"/>
        </w:rPr>
        <w:t>.</w:t>
      </w:r>
      <w:r w:rsidRPr="007E6D51">
        <w:rPr>
          <w:rFonts w:cs="Arial"/>
          <w:sz w:val="14"/>
          <w:szCs w:val="20"/>
        </w:rPr>
        <w:t xml:space="preserve"> </w:t>
      </w:r>
      <w:r w:rsidRPr="00FB216F">
        <w:rPr>
          <w:rStyle w:val="Style1Char"/>
          <w:rFonts w:eastAsia="MS Mincho" w:cs="Arial"/>
        </w:rPr>
        <w:t>This is one of the motivations which led Canada to become involved in efforts at regional conflict resolution, such as Contadora, as will be discussed in the next chapter.</w:t>
      </w:r>
    </w:p>
    <w:p w14:paraId="7C3BB388" w14:textId="77777777" w:rsidR="00B545B1" w:rsidRDefault="00B545B1" w:rsidP="00B545B1">
      <w:pPr>
        <w:rPr>
          <w:rStyle w:val="Style1Char"/>
          <w:rFonts w:eastAsia="MS Mincho" w:cs="Arial"/>
        </w:rPr>
      </w:pPr>
    </w:p>
    <w:p w14:paraId="506980BD" w14:textId="612CCABA" w:rsidR="00CC5B49" w:rsidRDefault="00CC5B49" w:rsidP="00B545B1">
      <w:pPr>
        <w:pStyle w:val="Heading3"/>
        <w:rPr>
          <w:rFonts w:eastAsia="MS Mincho"/>
          <w:lang w:eastAsia="zh-CN"/>
        </w:rPr>
      </w:pPr>
      <w:r>
        <w:rPr>
          <w:rFonts w:eastAsia="MS Mincho"/>
          <w:lang w:eastAsia="zh-CN"/>
        </w:rPr>
        <w:t>Relations Good:  Manufacturing</w:t>
      </w:r>
    </w:p>
    <w:p w14:paraId="0E6A3005" w14:textId="1AC0D941" w:rsidR="00CC5B49" w:rsidRDefault="00CC5B49" w:rsidP="00CC5B49">
      <w:pPr>
        <w:rPr>
          <w:lang w:eastAsia="zh-CN"/>
        </w:rPr>
      </w:pPr>
    </w:p>
    <w:p w14:paraId="735B573F" w14:textId="23C0F126" w:rsidR="00CC5B49" w:rsidRDefault="00CC5B49" w:rsidP="00CC5B49">
      <w:pPr>
        <w:pStyle w:val="Heading4"/>
        <w:rPr>
          <w:lang w:eastAsia="zh-CN"/>
        </w:rPr>
      </w:pPr>
      <w:r>
        <w:rPr>
          <w:lang w:eastAsia="zh-CN"/>
        </w:rPr>
        <w:t>Mexico Relations key to manufacturing</w:t>
      </w:r>
    </w:p>
    <w:p w14:paraId="031F7870" w14:textId="77777777" w:rsidR="00CC5B49" w:rsidRPr="00C526D6" w:rsidRDefault="00CC5B49" w:rsidP="00CC5B49">
      <w:pPr>
        <w:shd w:val="clear" w:color="auto" w:fill="FFFFFF"/>
        <w:spacing w:line="235" w:lineRule="atLeast"/>
        <w:rPr>
          <w:rFonts w:asciiTheme="minorHAnsi" w:hAnsiTheme="minorHAnsi" w:cstheme="minorHAnsi"/>
          <w:color w:val="222222"/>
        </w:rPr>
      </w:pPr>
      <w:r w:rsidRPr="00C526D6">
        <w:rPr>
          <w:rFonts w:asciiTheme="minorHAnsi" w:hAnsiTheme="minorHAnsi" w:cstheme="minorHAnsi"/>
          <w:b/>
          <w:bCs/>
          <w:color w:val="222222"/>
        </w:rPr>
        <w:t>Villareal 18 </w:t>
      </w:r>
      <w:r w:rsidRPr="00C526D6">
        <w:rPr>
          <w:rFonts w:asciiTheme="minorHAnsi" w:hAnsiTheme="minorHAnsi" w:cstheme="minorHAnsi"/>
          <w:color w:val="222222"/>
          <w:sz w:val="16"/>
          <w:szCs w:val="16"/>
        </w:rPr>
        <w:t>(M. Angeles Villarreal is a Specialist in International Trade and Finance for the Congressional Research Service, 3/27/18, “U.S.-Mexico Economic Relations: Trends, Issues, and Implications”, </w:t>
      </w:r>
      <w:hyperlink r:id="rId105" w:tgtFrame="_blank" w:history="1">
        <w:r w:rsidRPr="00C526D6">
          <w:rPr>
            <w:rStyle w:val="Hyperlink"/>
            <w:rFonts w:asciiTheme="minorHAnsi" w:hAnsiTheme="minorHAnsi" w:cstheme="minorHAnsi"/>
            <w:sz w:val="16"/>
            <w:szCs w:val="16"/>
          </w:rPr>
          <w:t>https://fas.org/sgp/crs/row/RL32934.pdf</w:t>
        </w:r>
      </w:hyperlink>
      <w:r w:rsidRPr="00C526D6">
        <w:rPr>
          <w:rFonts w:asciiTheme="minorHAnsi" w:hAnsiTheme="minorHAnsi" w:cstheme="minorHAnsi"/>
          <w:color w:val="222222"/>
          <w:sz w:val="16"/>
          <w:szCs w:val="16"/>
        </w:rPr>
        <w:t>, accessed 7/12/18)</w:t>
      </w:r>
    </w:p>
    <w:p w14:paraId="695C1F07" w14:textId="77777777" w:rsidR="00CC5B49" w:rsidRDefault="00CC5B49" w:rsidP="00CC5B49">
      <w:pPr>
        <w:shd w:val="clear" w:color="auto" w:fill="FFFFFF"/>
        <w:spacing w:line="235" w:lineRule="atLeast"/>
        <w:rPr>
          <w:rFonts w:asciiTheme="minorHAnsi" w:hAnsiTheme="minorHAnsi" w:cstheme="minorHAnsi"/>
          <w:color w:val="222222"/>
        </w:rPr>
      </w:pPr>
      <w:r w:rsidRPr="00C526D6">
        <w:rPr>
          <w:rFonts w:asciiTheme="minorHAnsi" w:hAnsiTheme="minorHAnsi" w:cstheme="minorHAnsi"/>
          <w:color w:val="222222"/>
        </w:rPr>
        <w:t>Many economists and other observers have credited </w:t>
      </w:r>
      <w:r w:rsidRPr="00C526D6">
        <w:rPr>
          <w:rFonts w:asciiTheme="minorHAnsi" w:hAnsiTheme="minorHAnsi" w:cstheme="minorHAnsi"/>
          <w:color w:val="222222"/>
          <w:u w:val="single"/>
        </w:rPr>
        <w:t>NAFTA with helping U.S. manufacturing industries, especially the U.S. auto industry, become more globally competitive through the development of supply chains.</w:t>
      </w:r>
      <w:r w:rsidRPr="00C526D6">
        <w:rPr>
          <w:rFonts w:asciiTheme="minorHAnsi" w:hAnsiTheme="minorHAnsi" w:cstheme="minorHAnsi"/>
          <w:color w:val="222222"/>
        </w:rPr>
        <w:t>7 Much of </w:t>
      </w:r>
      <w:r w:rsidRPr="00C526D6">
        <w:rPr>
          <w:rFonts w:asciiTheme="minorHAnsi" w:hAnsiTheme="minorHAnsi" w:cstheme="minorHAnsi"/>
          <w:color w:val="222222"/>
          <w:u w:val="single"/>
          <w:shd w:val="clear" w:color="auto" w:fill="00FFFF"/>
        </w:rPr>
        <w:t>the increase in U.S.-Mexico trade</w:t>
      </w:r>
      <w:r w:rsidRPr="00C526D6">
        <w:rPr>
          <w:rFonts w:asciiTheme="minorHAnsi" w:hAnsiTheme="minorHAnsi" w:cstheme="minorHAnsi"/>
          <w:color w:val="222222"/>
        </w:rPr>
        <w:t>, for example, can be </w:t>
      </w:r>
      <w:r w:rsidRPr="00C526D6">
        <w:rPr>
          <w:rFonts w:asciiTheme="minorHAnsi" w:hAnsiTheme="minorHAnsi" w:cstheme="minorHAnsi"/>
          <w:color w:val="222222"/>
          <w:u w:val="single"/>
          <w:shd w:val="clear" w:color="auto" w:fill="00FFFF"/>
        </w:rPr>
        <w:t>attributed to</w:t>
      </w:r>
      <w:r w:rsidRPr="00C526D6">
        <w:rPr>
          <w:rFonts w:asciiTheme="minorHAnsi" w:hAnsiTheme="minorHAnsi" w:cstheme="minorHAnsi"/>
          <w:color w:val="222222"/>
        </w:rPr>
        <w:t> specialization as </w:t>
      </w:r>
      <w:r w:rsidRPr="00C526D6">
        <w:rPr>
          <w:rFonts w:asciiTheme="minorHAnsi" w:hAnsiTheme="minorHAnsi" w:cstheme="minorHAnsi"/>
          <w:color w:val="222222"/>
          <w:u w:val="single"/>
          <w:shd w:val="clear" w:color="auto" w:fill="00FFFF"/>
        </w:rPr>
        <w:t>manufacturing and assembly plants have reoriented to take advantage of economies of scale</w:t>
      </w:r>
      <w:r w:rsidRPr="00C526D6">
        <w:rPr>
          <w:rFonts w:asciiTheme="minorHAnsi" w:hAnsiTheme="minorHAnsi" w:cstheme="minorHAnsi"/>
          <w:color w:val="222222"/>
          <w:u w:val="single"/>
        </w:rPr>
        <w:t>.</w:t>
      </w:r>
      <w:r w:rsidRPr="00C526D6">
        <w:rPr>
          <w:rFonts w:asciiTheme="minorHAnsi" w:hAnsiTheme="minorHAnsi" w:cstheme="minorHAnsi"/>
          <w:color w:val="222222"/>
        </w:rPr>
        <w:t> As a result, supply chains have been increasingly crossing national boundaries as manufacturing work is performed wherever it is most efficient.8 A reduction in tariffs in a given sector not only affects prices in that sector but also in industries that purchase intermediate inputs from that sector. The importance of these direct and indirect effects is often overlooked, according to one study. </w:t>
      </w:r>
      <w:r w:rsidRPr="00C526D6">
        <w:rPr>
          <w:rFonts w:asciiTheme="minorHAnsi" w:hAnsiTheme="minorHAnsi" w:cstheme="minorHAnsi"/>
          <w:color w:val="222222"/>
          <w:u w:val="single"/>
        </w:rPr>
        <w:t>The study suggests that these linkages offer important trade and welfare gains from free trade agreements and that ignoring these input-output linkages could underestimate potential trade gains</w:t>
      </w:r>
      <w:r w:rsidRPr="00C526D6">
        <w:rPr>
          <w:rFonts w:asciiTheme="minorHAnsi" w:hAnsiTheme="minorHAnsi" w:cstheme="minorHAnsi"/>
          <w:color w:val="222222"/>
        </w:rPr>
        <w:t>.</w:t>
      </w:r>
      <w:r w:rsidRPr="00C526D6">
        <w:rPr>
          <w:rFonts w:asciiTheme="minorHAnsi" w:hAnsiTheme="minorHAnsi" w:cstheme="minorHAnsi"/>
          <w:color w:val="222222"/>
          <w:u w:val="single"/>
        </w:rPr>
        <w:t>9 </w:t>
      </w:r>
      <w:r w:rsidRPr="00C526D6">
        <w:rPr>
          <w:rFonts w:asciiTheme="minorHAnsi" w:hAnsiTheme="minorHAnsi" w:cstheme="minorHAnsi"/>
          <w:color w:val="222222"/>
          <w:u w:val="single"/>
          <w:shd w:val="clear" w:color="auto" w:fill="00FFFF"/>
        </w:rPr>
        <w:t>A significant portion of merchandise trade between the United States and Mexico occurs in the context of production sharing as manufacturers in each country work together to create goods</w:t>
      </w:r>
      <w:r w:rsidRPr="00C526D6">
        <w:rPr>
          <w:rFonts w:asciiTheme="minorHAnsi" w:hAnsiTheme="minorHAnsi" w:cstheme="minorHAnsi"/>
          <w:color w:val="222222"/>
        </w:rPr>
        <w:t>. Trade expansion has resulted in the creation of vertical supply relationships, especially along the U.S.-Mexico border. The flow of intermediate inputs produced in the United States and exported to Mexico and the return flow of finished products greatly increased the importance of the U.S.- Mexico border region as a production site. </w:t>
      </w:r>
      <w:r w:rsidRPr="00C526D6">
        <w:rPr>
          <w:rFonts w:asciiTheme="minorHAnsi" w:hAnsiTheme="minorHAnsi" w:cstheme="minorHAnsi"/>
          <w:color w:val="222222"/>
          <w:u w:val="single"/>
          <w:shd w:val="clear" w:color="auto" w:fill="00FFFF"/>
        </w:rPr>
        <w:t>U.S. manufacturing industries, including automotive, electronics, appliances, and machinery, all rely on the assistance of Mexican manufacturers</w:t>
      </w:r>
      <w:r w:rsidRPr="00C526D6">
        <w:rPr>
          <w:rFonts w:asciiTheme="minorHAnsi" w:hAnsiTheme="minorHAnsi" w:cstheme="minorHAnsi"/>
          <w:color w:val="222222"/>
        </w:rPr>
        <w:t>. One report estimates that 40% of the content of U.S. imports of goods from Mexico consists of U.S. value added content.10 In the auto sector, for example, </w:t>
      </w:r>
      <w:r w:rsidRPr="00C526D6">
        <w:rPr>
          <w:rFonts w:asciiTheme="minorHAnsi" w:hAnsiTheme="minorHAnsi" w:cstheme="minorHAnsi"/>
          <w:color w:val="222222"/>
          <w:u w:val="single"/>
          <w:shd w:val="clear" w:color="auto" w:fill="00FFFF"/>
        </w:rPr>
        <w:t>trade expansion has resulted in the creation of vertical supply relationships throughout North Americ</w:t>
      </w:r>
      <w:r w:rsidRPr="00C526D6">
        <w:rPr>
          <w:rFonts w:asciiTheme="minorHAnsi" w:hAnsiTheme="minorHAnsi" w:cstheme="minorHAnsi"/>
          <w:color w:val="222222"/>
        </w:rPr>
        <w:t>a. The flow of auto merchandise trade between the United States and Mexico greatly increased the importance of North America as a production site for automobiles. According to industry experts, </w:t>
      </w:r>
      <w:r w:rsidRPr="00C526D6">
        <w:rPr>
          <w:rFonts w:asciiTheme="minorHAnsi" w:hAnsiTheme="minorHAnsi" w:cstheme="minorHAnsi"/>
          <w:color w:val="222222"/>
          <w:u w:val="single"/>
          <w:shd w:val="clear" w:color="auto" w:fill="00FFFF"/>
        </w:rPr>
        <w:t>the North American auto industry has “multilayered connections” between U.S. and Mexican suppliers and assembly points</w:t>
      </w:r>
      <w:r w:rsidRPr="00C526D6">
        <w:rPr>
          <w:rFonts w:asciiTheme="minorHAnsi" w:hAnsiTheme="minorHAnsi" w:cstheme="minorHAnsi"/>
          <w:color w:val="222222"/>
        </w:rPr>
        <w:t>. A Wall Street Journal article describes how an automobile produced in the United States has tens of thousands of parts that come from multiple producers in different countries and travel back and forth across borders several times.11 </w:t>
      </w:r>
      <w:r w:rsidRPr="00C526D6">
        <w:rPr>
          <w:rFonts w:asciiTheme="minorHAnsi" w:hAnsiTheme="minorHAnsi" w:cstheme="minorHAnsi"/>
          <w:color w:val="222222"/>
          <w:u w:val="single"/>
          <w:shd w:val="clear" w:color="auto" w:fill="00FFFF"/>
        </w:rPr>
        <w:t>A company producing seats for automobiles, for example, incorporates components from four different U.S. states and four Mexican locations into products produced in the Midwest.</w:t>
      </w:r>
      <w:r w:rsidRPr="00C526D6">
        <w:rPr>
          <w:rFonts w:asciiTheme="minorHAnsi" w:hAnsiTheme="minorHAnsi" w:cstheme="minorHAnsi"/>
          <w:color w:val="222222"/>
        </w:rPr>
        <w:t> These products are then sold to major car makers.12 The place where final assembly of a product is assembled may have little bearing on where its components are made.</w:t>
      </w:r>
    </w:p>
    <w:p w14:paraId="3BF00C95" w14:textId="0E1F2E2F" w:rsidR="00CC5B49" w:rsidRDefault="00CC5B49" w:rsidP="00CC5B49">
      <w:pPr>
        <w:rPr>
          <w:lang w:eastAsia="zh-CN"/>
        </w:rPr>
      </w:pPr>
    </w:p>
    <w:p w14:paraId="5D3B7500" w14:textId="77777777" w:rsidR="00CC5B49" w:rsidRPr="00CC5B49" w:rsidRDefault="00CC5B49" w:rsidP="00CC5B49">
      <w:pPr>
        <w:rPr>
          <w:lang w:eastAsia="zh-CN"/>
        </w:rPr>
      </w:pPr>
    </w:p>
    <w:p w14:paraId="5E46CD28" w14:textId="0DA36515" w:rsidR="00CC5B49" w:rsidRDefault="00CC5B49" w:rsidP="00B545B1">
      <w:pPr>
        <w:pStyle w:val="Heading3"/>
        <w:rPr>
          <w:rFonts w:eastAsia="MS Mincho"/>
          <w:lang w:eastAsia="zh-CN"/>
        </w:rPr>
      </w:pPr>
      <w:r>
        <w:rPr>
          <w:rFonts w:eastAsia="MS Mincho"/>
          <w:lang w:eastAsia="zh-CN"/>
        </w:rPr>
        <w:t>Relations Good:  Military</w:t>
      </w:r>
    </w:p>
    <w:p w14:paraId="1D7D1FF1" w14:textId="643F29E7" w:rsidR="00CC5B49" w:rsidRDefault="00CC5B49" w:rsidP="00CC5B49">
      <w:pPr>
        <w:rPr>
          <w:lang w:eastAsia="zh-CN"/>
        </w:rPr>
      </w:pPr>
    </w:p>
    <w:p w14:paraId="66377C73" w14:textId="7644967C" w:rsidR="00CC5B49" w:rsidRDefault="00CC5B49" w:rsidP="00CC5B49">
      <w:pPr>
        <w:pStyle w:val="Heading4"/>
        <w:rPr>
          <w:lang w:eastAsia="zh-CN"/>
        </w:rPr>
      </w:pPr>
      <w:r>
        <w:rPr>
          <w:lang w:eastAsia="zh-CN"/>
        </w:rPr>
        <w:t>Mexico relations key to US grand strategy and military effectiveness</w:t>
      </w:r>
    </w:p>
    <w:p w14:paraId="14B8212A" w14:textId="77777777" w:rsidR="00CC5B49" w:rsidRPr="00CC5B49" w:rsidRDefault="00CC5B49" w:rsidP="00CC5B49">
      <w:r w:rsidRPr="00CC5B49">
        <w:rPr>
          <w:rStyle w:val="Style13ptBold"/>
        </w:rPr>
        <w:t>Macias 5/13—</w:t>
      </w:r>
      <w:r w:rsidRPr="00CC5B49">
        <w:t>Amanda, CNBC National Security Expert and Key Security Analyst, “Trump’s tariffs against key US allies could be a blow to US security,” CNBC, https://www.cnbc.com/2018/05/31/trumps-tariffs-a-blow-to-key-us-allies-and-us-national-security.html--</w:t>
      </w:r>
    </w:p>
    <w:p w14:paraId="76DCF42A" w14:textId="77777777" w:rsidR="00CC5B49" w:rsidRPr="00C526D6" w:rsidRDefault="00CC5B49" w:rsidP="00CC5B49">
      <w:pPr>
        <w:pStyle w:val="NormalWeb"/>
        <w:shd w:val="clear" w:color="auto" w:fill="FFFFFF"/>
        <w:spacing w:before="0" w:beforeAutospacing="0" w:after="0" w:afterAutospacing="0"/>
        <w:rPr>
          <w:rFonts w:asciiTheme="minorHAnsi" w:hAnsiTheme="minorHAnsi" w:cstheme="minorHAnsi"/>
          <w:sz w:val="16"/>
        </w:rPr>
      </w:pPr>
      <w:r w:rsidRPr="00757C41">
        <w:rPr>
          <w:rFonts w:asciiTheme="minorHAnsi" w:hAnsiTheme="minorHAnsi" w:cstheme="minorHAnsi"/>
          <w:color w:val="26282A"/>
          <w:sz w:val="23"/>
          <w:szCs w:val="23"/>
          <w:highlight w:val="cyan"/>
          <w:u w:val="single"/>
          <w:shd w:val="clear" w:color="auto" w:fill="FFFF00"/>
        </w:rPr>
        <w:t>The U.S. grand strategy</w:t>
      </w:r>
      <w:r w:rsidRPr="00C526D6">
        <w:rPr>
          <w:rFonts w:asciiTheme="minorHAnsi" w:hAnsiTheme="minorHAnsi" w:cstheme="minorHAnsi"/>
          <w:color w:val="26282A"/>
          <w:sz w:val="23"/>
          <w:szCs w:val="23"/>
          <w:u w:val="single"/>
        </w:rPr>
        <w:t> for multiple generations </w:t>
      </w:r>
      <w:r w:rsidRPr="00757C41">
        <w:rPr>
          <w:rFonts w:asciiTheme="minorHAnsi" w:hAnsiTheme="minorHAnsi" w:cstheme="minorHAnsi"/>
          <w:color w:val="26282A"/>
          <w:sz w:val="23"/>
          <w:szCs w:val="23"/>
          <w:highlight w:val="cyan"/>
          <w:u w:val="single"/>
          <w:shd w:val="clear" w:color="auto" w:fill="FFFF00"/>
        </w:rPr>
        <w:t>has been</w:t>
      </w:r>
      <w:r w:rsidRPr="00C526D6">
        <w:rPr>
          <w:rFonts w:asciiTheme="minorHAnsi" w:hAnsiTheme="minorHAnsi" w:cstheme="minorHAnsi"/>
          <w:color w:val="26282A"/>
          <w:sz w:val="23"/>
          <w:szCs w:val="23"/>
          <w:u w:val="single"/>
        </w:rPr>
        <w:t> premised </w:t>
      </w:r>
      <w:r w:rsidRPr="00757C41">
        <w:rPr>
          <w:rFonts w:asciiTheme="minorHAnsi" w:hAnsiTheme="minorHAnsi" w:cstheme="minorHAnsi"/>
          <w:color w:val="26282A"/>
          <w:sz w:val="23"/>
          <w:szCs w:val="23"/>
          <w:highlight w:val="cyan"/>
          <w:u w:val="single"/>
          <w:shd w:val="clear" w:color="auto" w:fill="FFFF00"/>
        </w:rPr>
        <w:t>on the idea</w:t>
      </w:r>
      <w:r w:rsidRPr="00C526D6">
        <w:rPr>
          <w:rFonts w:asciiTheme="minorHAnsi" w:hAnsiTheme="minorHAnsi" w:cstheme="minorHAnsi"/>
          <w:color w:val="26282A"/>
          <w:sz w:val="23"/>
          <w:szCs w:val="23"/>
          <w:u w:val="single"/>
        </w:rPr>
        <w:t> that </w:t>
      </w:r>
      <w:r w:rsidRPr="00757C41">
        <w:rPr>
          <w:rFonts w:asciiTheme="minorHAnsi" w:hAnsiTheme="minorHAnsi" w:cstheme="minorHAnsi"/>
          <w:color w:val="26282A"/>
          <w:sz w:val="23"/>
          <w:szCs w:val="23"/>
          <w:highlight w:val="cyan"/>
          <w:u w:val="single"/>
          <w:shd w:val="clear" w:color="auto" w:fill="FFFF00"/>
        </w:rPr>
        <w:t>we are going to collaborate with</w:t>
      </w:r>
      <w:r w:rsidRPr="00C526D6">
        <w:rPr>
          <w:rFonts w:asciiTheme="minorHAnsi" w:hAnsiTheme="minorHAnsi" w:cstheme="minorHAnsi"/>
          <w:color w:val="26282A"/>
          <w:sz w:val="23"/>
          <w:szCs w:val="23"/>
          <w:u w:val="single"/>
        </w:rPr>
        <w:t> rich and powerful </w:t>
      </w:r>
      <w:r w:rsidRPr="00757C41">
        <w:rPr>
          <w:rFonts w:asciiTheme="minorHAnsi" w:hAnsiTheme="minorHAnsi" w:cstheme="minorHAnsi"/>
          <w:color w:val="26282A"/>
          <w:sz w:val="23"/>
          <w:szCs w:val="23"/>
          <w:highlight w:val="cyan"/>
          <w:u w:val="single"/>
          <w:shd w:val="clear" w:color="auto" w:fill="FFFF00"/>
        </w:rPr>
        <w:t>allies that our enemy doesn't have</w:t>
      </w:r>
      <w:r w:rsidRPr="00C526D6">
        <w:rPr>
          <w:rFonts w:asciiTheme="minorHAnsi" w:hAnsiTheme="minorHAnsi" w:cstheme="minorHAnsi"/>
          <w:color w:val="26282A"/>
          <w:sz w:val="23"/>
          <w:szCs w:val="23"/>
          <w:u w:val="single"/>
        </w:rPr>
        <w:t> and </w:t>
      </w:r>
      <w:r w:rsidRPr="00757C41">
        <w:rPr>
          <w:rFonts w:asciiTheme="minorHAnsi" w:hAnsiTheme="minorHAnsi" w:cstheme="minorHAnsi"/>
          <w:color w:val="26282A"/>
          <w:sz w:val="23"/>
          <w:szCs w:val="23"/>
          <w:highlight w:val="cyan"/>
          <w:u w:val="single"/>
          <w:shd w:val="clear" w:color="auto" w:fill="FFFF00"/>
        </w:rPr>
        <w:t>that this will advance American national security</w:t>
      </w:r>
      <w:r w:rsidRPr="00C526D6">
        <w:rPr>
          <w:rFonts w:asciiTheme="minorHAnsi" w:hAnsiTheme="minorHAnsi" w:cstheme="minorHAnsi"/>
          <w:color w:val="26282A"/>
          <w:sz w:val="23"/>
          <w:szCs w:val="23"/>
          <w:u w:val="single"/>
        </w:rPr>
        <w:t> in a variety of ways," Biddle said. "The allies in question are precisely the ones that we are now engaged in these </w:t>
      </w:r>
      <w:r w:rsidRPr="00C526D6">
        <w:rPr>
          <w:rFonts w:asciiTheme="minorHAnsi" w:hAnsiTheme="minorHAnsi" w:cstheme="minorHAnsi"/>
          <w:color w:val="26282A"/>
          <w:sz w:val="12"/>
          <w:szCs w:val="12"/>
        </w:rPr>
        <w:t>trade</w:t>
      </w:r>
      <w:r w:rsidRPr="00C526D6">
        <w:rPr>
          <w:rFonts w:asciiTheme="minorHAnsi" w:hAnsiTheme="minorHAnsi" w:cstheme="minorHAnsi"/>
          <w:color w:val="26282A"/>
          <w:sz w:val="23"/>
          <w:szCs w:val="23"/>
          <w:u w:val="single"/>
        </w:rPr>
        <w:t> disputes with.</w:t>
      </w:r>
      <w:r w:rsidRPr="00C526D6">
        <w:rPr>
          <w:rFonts w:asciiTheme="minorHAnsi" w:hAnsiTheme="minorHAnsi" w:cstheme="minorHAnsi"/>
          <w:color w:val="26282A"/>
          <w:sz w:val="23"/>
          <w:szCs w:val="23"/>
        </w:rPr>
        <w:t> </w:t>
      </w:r>
      <w:r w:rsidRPr="00C526D6">
        <w:rPr>
          <w:rFonts w:asciiTheme="minorHAnsi" w:hAnsiTheme="minorHAnsi" w:cstheme="minorHAnsi"/>
          <w:color w:val="26282A"/>
          <w:sz w:val="12"/>
          <w:szCs w:val="12"/>
        </w:rPr>
        <w:t>“In a Department of Defense memo related to the proposed tariffs, Mattis said that while the Pentagon "concurs with the Department of Commerce's conclusion that imports of foreign steel and aluminum based on unfair trading practices impair the national security," the U.S. military requirements for steel and aluminum each only represent about 3 percent of U.S. production. Attis cited concerns about the "negative impact on our key allies" and said that therefore "targeted tariffs are preferable than a global quota or global tariff. “Speaking from the Pentagon </w:t>
      </w:r>
      <w:r w:rsidRPr="00C526D6">
        <w:rPr>
          <w:rStyle w:val="aqj"/>
          <w:rFonts w:asciiTheme="minorHAnsi" w:eastAsiaTheme="majorEastAsia" w:hAnsiTheme="minorHAnsi" w:cstheme="minorHAnsi"/>
          <w:color w:val="26282A"/>
          <w:sz w:val="12"/>
          <w:szCs w:val="12"/>
        </w:rPr>
        <w:t>on Thursday</w:t>
      </w:r>
      <w:r w:rsidRPr="00C526D6">
        <w:rPr>
          <w:rFonts w:asciiTheme="minorHAnsi" w:hAnsiTheme="minorHAnsi" w:cstheme="minorHAnsi"/>
          <w:color w:val="26282A"/>
          <w:sz w:val="12"/>
          <w:szCs w:val="12"/>
        </w:rPr>
        <w:t>, chief spokeswoman Dana White said the department has yet to evaluate the policy. "As that just came out, we just need some time to take a look at it," White said. Meanwhile, the European Union, Canada and </w:t>
      </w:r>
      <w:r w:rsidRPr="00C526D6">
        <w:rPr>
          <w:rFonts w:asciiTheme="minorHAnsi" w:hAnsiTheme="minorHAnsi" w:cstheme="minorHAnsi"/>
          <w:color w:val="26282A"/>
        </w:rPr>
        <w:t>Mexico</w:t>
      </w:r>
      <w:r w:rsidRPr="00C526D6">
        <w:rPr>
          <w:rFonts w:asciiTheme="minorHAnsi" w:hAnsiTheme="minorHAnsi" w:cstheme="minorHAnsi"/>
          <w:color w:val="26282A"/>
          <w:sz w:val="12"/>
          <w:szCs w:val="12"/>
        </w:rPr>
        <w:t> have announced plans to target a variety of U.S. products with equivalent measures. What’s more, the Trump administration will also place quotas on other countries, such as South Korea, Argentina, Australia and Brazil, instead of tariffs. “This is clearly bad for our allies and partners," said Andrew Hunter, director of the Defense-Industrial Initiatives Group at the Center for Strategic and International Studies. “It’s kind of a perverse dynamic that we end up targeting our partners and allies who aren't actually driving the overcapacity that is hurting the U.S. industry, but they are the ones that are going to pay these tariffs," Hunter said. Biddle, who is also a professor of international and public affairs at Columbia University, noted that America's allies will "re-evaluate how trustworthy the United States is as a partner on all sorts of things." "If the United States is willing to exploit a loophole in a trade negotiation," Biddle said, "what's to say the United States wouldn't find some legalistic excuse for not acting in some other way our allies need us to act on? “Similarly, Remy Nathan, vice president for international affairs at the Aerospace Industries Association, told CNBC in a prior interview that</w:t>
      </w:r>
      <w:r w:rsidRPr="00C526D6">
        <w:rPr>
          <w:rFonts w:asciiTheme="minorHAnsi" w:hAnsiTheme="minorHAnsi" w:cstheme="minorHAnsi"/>
          <w:color w:val="26282A"/>
          <w:sz w:val="23"/>
          <w:szCs w:val="23"/>
        </w:rPr>
        <w:t> </w:t>
      </w:r>
      <w:r w:rsidRPr="00C526D6">
        <w:rPr>
          <w:rFonts w:asciiTheme="minorHAnsi" w:hAnsiTheme="minorHAnsi" w:cstheme="minorHAnsi"/>
          <w:color w:val="26282A"/>
          <w:sz w:val="23"/>
          <w:szCs w:val="23"/>
          <w:u w:val="single"/>
        </w:rPr>
        <w:t>"</w:t>
      </w:r>
      <w:r w:rsidRPr="00757C41">
        <w:rPr>
          <w:rFonts w:asciiTheme="minorHAnsi" w:hAnsiTheme="minorHAnsi" w:cstheme="minorHAnsi"/>
          <w:color w:val="26282A"/>
          <w:sz w:val="23"/>
          <w:szCs w:val="23"/>
          <w:highlight w:val="cyan"/>
          <w:u w:val="single"/>
          <w:shd w:val="clear" w:color="auto" w:fill="FFFF00"/>
        </w:rPr>
        <w:t>oftentimes trade is political and security cooperation is political and the two intertwine</w:t>
      </w:r>
      <w:r w:rsidRPr="00757C41">
        <w:rPr>
          <w:rFonts w:asciiTheme="minorHAnsi" w:hAnsiTheme="minorHAnsi" w:cstheme="minorHAnsi"/>
          <w:color w:val="26282A"/>
          <w:sz w:val="23"/>
          <w:szCs w:val="23"/>
          <w:highlight w:val="cyan"/>
          <w:u w:val="single"/>
        </w:rPr>
        <w:t>." "</w:t>
      </w:r>
      <w:r w:rsidRPr="00757C41">
        <w:rPr>
          <w:rFonts w:asciiTheme="minorHAnsi" w:hAnsiTheme="minorHAnsi" w:cstheme="minorHAnsi"/>
          <w:color w:val="26282A"/>
          <w:sz w:val="23"/>
          <w:szCs w:val="23"/>
          <w:highlight w:val="cyan"/>
          <w:u w:val="single"/>
          <w:shd w:val="clear" w:color="auto" w:fill="FFFF00"/>
        </w:rPr>
        <w:t>When we are enjoying good trade relations with other countries we have positive foreign relations, positive security cooperation, and they are oftentimes more interested in purchasing U.S. defense equipment and working with our military</w:t>
      </w:r>
      <w:r w:rsidRPr="00C526D6">
        <w:rPr>
          <w:rFonts w:asciiTheme="minorHAnsi" w:hAnsiTheme="minorHAnsi" w:cstheme="minorHAnsi"/>
          <w:color w:val="26282A"/>
          <w:sz w:val="23"/>
          <w:szCs w:val="23"/>
          <w:u w:val="single"/>
        </w:rPr>
        <w:t>," Nathan said. "</w:t>
      </w:r>
      <w:r w:rsidRPr="00D03024">
        <w:rPr>
          <w:rFonts w:asciiTheme="minorHAnsi" w:hAnsiTheme="minorHAnsi" w:cstheme="minorHAnsi"/>
          <w:color w:val="26282A"/>
          <w:sz w:val="23"/>
          <w:szCs w:val="23"/>
          <w:highlight w:val="cyan"/>
          <w:u w:val="single"/>
        </w:rPr>
        <w:t>The opposite is also true."</w:t>
      </w:r>
    </w:p>
    <w:p w14:paraId="2BDE92F2" w14:textId="661F1274" w:rsidR="00CC5B49" w:rsidRDefault="00CC5B49" w:rsidP="00CC5B49">
      <w:pPr>
        <w:rPr>
          <w:lang w:eastAsia="zh-CN"/>
        </w:rPr>
      </w:pPr>
    </w:p>
    <w:p w14:paraId="5113C6BA" w14:textId="09CC0383" w:rsidR="00CC5B49" w:rsidRDefault="00CC5B49" w:rsidP="00CC5B49">
      <w:pPr>
        <w:pStyle w:val="Heading3"/>
        <w:rPr>
          <w:lang w:eastAsia="zh-CN"/>
        </w:rPr>
      </w:pPr>
      <w:r>
        <w:rPr>
          <w:lang w:eastAsia="zh-CN"/>
        </w:rPr>
        <w:t>Relations Good:  NAFTA</w:t>
      </w:r>
    </w:p>
    <w:p w14:paraId="72AF798D" w14:textId="50D70291" w:rsidR="00CC5B49" w:rsidRDefault="00CC5B49" w:rsidP="00CC5B49">
      <w:pPr>
        <w:rPr>
          <w:lang w:eastAsia="zh-CN"/>
        </w:rPr>
      </w:pPr>
    </w:p>
    <w:p w14:paraId="4FB8C42C" w14:textId="77777777" w:rsidR="00CC5B49" w:rsidRPr="00C526D6" w:rsidRDefault="00CC5B49" w:rsidP="00CC5B49">
      <w:pPr>
        <w:pStyle w:val="Heading4"/>
        <w:rPr>
          <w:rFonts w:asciiTheme="minorHAnsi" w:hAnsiTheme="minorHAnsi" w:cstheme="minorHAnsi"/>
        </w:rPr>
      </w:pPr>
      <w:r w:rsidRPr="00C526D6">
        <w:rPr>
          <w:rFonts w:asciiTheme="minorHAnsi" w:hAnsiTheme="minorHAnsi" w:cstheme="minorHAnsi"/>
        </w:rPr>
        <w:t>Mexico and US relations key to the survival of NAFTA- 1.7 million US jobs depend on it</w:t>
      </w:r>
    </w:p>
    <w:p w14:paraId="7E4AA1C6" w14:textId="77777777" w:rsidR="00CC5B49" w:rsidRPr="00C526D6" w:rsidRDefault="00CC5B49" w:rsidP="00CC5B49">
      <w:pPr>
        <w:rPr>
          <w:rFonts w:asciiTheme="minorHAnsi" w:hAnsiTheme="minorHAnsi" w:cstheme="minorHAnsi"/>
          <w:sz w:val="16"/>
          <w:szCs w:val="16"/>
        </w:rPr>
      </w:pPr>
      <w:r w:rsidRPr="00C526D6">
        <w:rPr>
          <w:rStyle w:val="Style13ptBold"/>
          <w:rFonts w:asciiTheme="minorHAnsi" w:hAnsiTheme="minorHAnsi" w:cstheme="minorHAnsi"/>
          <w:sz w:val="24"/>
        </w:rPr>
        <w:t xml:space="preserve">Santiago 18 </w:t>
      </w:r>
      <w:r w:rsidRPr="00C526D6">
        <w:rPr>
          <w:rFonts w:asciiTheme="minorHAnsi" w:hAnsiTheme="minorHAnsi" w:cstheme="minorHAnsi"/>
          <w:sz w:val="16"/>
          <w:szCs w:val="16"/>
        </w:rPr>
        <w:t xml:space="preserve">(Leyla Santiago is a correspondent for CNN based in Mexico City. She joined the network in 2016. Santiago earned a Bachelor's degree from the University of Florida and she is bilingual in English and Spanish, 7/7/18, CNN, “Mexico’s new leader wants a reboot with the US: How long will the honeymoon last?”, </w:t>
      </w:r>
      <w:hyperlink r:id="rId106" w:history="1">
        <w:r w:rsidRPr="00C526D6">
          <w:rPr>
            <w:rStyle w:val="Hyperlink"/>
            <w:rFonts w:asciiTheme="minorHAnsi" w:hAnsiTheme="minorHAnsi" w:cstheme="minorHAnsi"/>
            <w:sz w:val="16"/>
            <w:szCs w:val="16"/>
          </w:rPr>
          <w:t>https://www.cnn.com/2018/07/07/americas/amlo-trump-us-mexico-relations/index.html</w:t>
        </w:r>
      </w:hyperlink>
      <w:r w:rsidRPr="00C526D6">
        <w:rPr>
          <w:rFonts w:asciiTheme="minorHAnsi" w:hAnsiTheme="minorHAnsi" w:cstheme="minorHAnsi"/>
          <w:sz w:val="16"/>
          <w:szCs w:val="16"/>
        </w:rPr>
        <w:t>, accessed 7/11/18)</w:t>
      </w:r>
    </w:p>
    <w:p w14:paraId="102D2850" w14:textId="77777777" w:rsidR="00CC5B49" w:rsidRPr="00C526D6" w:rsidRDefault="00CC5B49" w:rsidP="00CC5B49">
      <w:pPr>
        <w:rPr>
          <w:rFonts w:asciiTheme="minorHAnsi" w:hAnsiTheme="minorHAnsi" w:cstheme="minorHAnsi"/>
        </w:rPr>
      </w:pPr>
      <w:r w:rsidRPr="00C526D6">
        <w:rPr>
          <w:rFonts w:asciiTheme="minorHAnsi" w:hAnsiTheme="minorHAnsi" w:cstheme="minorHAnsi"/>
          <w:sz w:val="16"/>
        </w:rPr>
        <w:t>Trump imposed steel and aluminum tariffs last month. Mexico, the third-largest trading partner to the United States, fired back,</w:t>
      </w:r>
      <w:hyperlink r:id="rId107" w:history="1">
        <w:r w:rsidRPr="00C526D6">
          <w:rPr>
            <w:rStyle w:val="Hyperlink"/>
            <w:rFonts w:asciiTheme="minorHAnsi" w:hAnsiTheme="minorHAnsi" w:cstheme="minorHAnsi"/>
            <w:sz w:val="16"/>
          </w:rPr>
          <w:t xml:space="preserve"> slapping tariffs on US exports including pork, apples, cheese and bourbon</w:t>
        </w:r>
      </w:hyperlink>
      <w:r w:rsidRPr="00C526D6">
        <w:rPr>
          <w:rFonts w:asciiTheme="minorHAnsi" w:hAnsiTheme="minorHAnsi" w:cstheme="minorHAnsi"/>
          <w:sz w:val="16"/>
        </w:rPr>
        <w:t xml:space="preserve">. "They know how to create some pain, if the United States isn't fair to Mexico," Jones said. </w:t>
      </w:r>
      <w:hyperlink r:id="rId108" w:history="1">
        <w:r w:rsidRPr="00C526D6">
          <w:rPr>
            <w:rStyle w:val="Hyperlink"/>
            <w:rFonts w:asciiTheme="minorHAnsi" w:hAnsiTheme="minorHAnsi" w:cstheme="minorHAnsi"/>
            <w:sz w:val="16"/>
          </w:rPr>
          <w:t>Mexico imposes tariffs on $3 billion worth of US exports</w:t>
        </w:r>
      </w:hyperlink>
      <w:r w:rsidRPr="00C526D6">
        <w:rPr>
          <w:rFonts w:asciiTheme="minorHAnsi" w:hAnsiTheme="minorHAnsi" w:cstheme="minorHAnsi"/>
          <w:sz w:val="16"/>
        </w:rPr>
        <w:t xml:space="preserve"> The back-and-forth comes as </w:t>
      </w:r>
      <w:r w:rsidRPr="00757C41">
        <w:rPr>
          <w:rFonts w:asciiTheme="minorHAnsi" w:hAnsiTheme="minorHAnsi" w:cstheme="minorHAnsi"/>
          <w:highlight w:val="cyan"/>
          <w:u w:val="single"/>
        </w:rPr>
        <w:t>Canada, Mexico and the United States</w:t>
      </w:r>
      <w:r w:rsidRPr="00C526D6">
        <w:rPr>
          <w:rFonts w:asciiTheme="minorHAnsi" w:hAnsiTheme="minorHAnsi" w:cstheme="minorHAnsi"/>
          <w:u w:val="single"/>
        </w:rPr>
        <w:t xml:space="preserve"> </w:t>
      </w:r>
      <w:r w:rsidRPr="00757C41">
        <w:rPr>
          <w:rFonts w:asciiTheme="minorHAnsi" w:hAnsiTheme="minorHAnsi" w:cstheme="minorHAnsi"/>
          <w:highlight w:val="cyan"/>
          <w:u w:val="single"/>
        </w:rPr>
        <w:t>continue to renegotiate the 24-year-old free trade deal that Trump has threatened to tear up</w:t>
      </w:r>
      <w:r w:rsidRPr="00C526D6">
        <w:rPr>
          <w:rFonts w:asciiTheme="minorHAnsi" w:hAnsiTheme="minorHAnsi" w:cstheme="minorHAnsi"/>
          <w:u w:val="single"/>
        </w:rPr>
        <w:t>, if a new deal does not protect US interests.</w:t>
      </w:r>
      <w:r w:rsidRPr="00C526D6">
        <w:rPr>
          <w:rFonts w:asciiTheme="minorHAnsi" w:hAnsiTheme="minorHAnsi" w:cstheme="minorHAnsi"/>
          <w:sz w:val="16"/>
        </w:rPr>
        <w:t xml:space="preserve"> </w:t>
      </w:r>
      <w:r w:rsidRPr="00C526D6">
        <w:rPr>
          <w:rFonts w:asciiTheme="minorHAnsi" w:hAnsiTheme="minorHAnsi" w:cstheme="minorHAnsi"/>
          <w:u w:val="single"/>
        </w:rPr>
        <w:t>According to the US Chamber of Commerce</w:t>
      </w:r>
      <w:r w:rsidRPr="00757C41">
        <w:rPr>
          <w:rFonts w:asciiTheme="minorHAnsi" w:hAnsiTheme="minorHAnsi" w:cstheme="minorHAnsi"/>
          <w:highlight w:val="cyan"/>
          <w:u w:val="single"/>
        </w:rPr>
        <w:t xml:space="preserve">, more than </w:t>
      </w:r>
      <w:hyperlink r:id="rId109" w:history="1">
        <w:r w:rsidRPr="00757C41">
          <w:rPr>
            <w:rStyle w:val="Hyperlink"/>
            <w:rFonts w:asciiTheme="minorHAnsi" w:hAnsiTheme="minorHAnsi" w:cstheme="minorHAnsi"/>
            <w:highlight w:val="cyan"/>
          </w:rPr>
          <w:t xml:space="preserve">1.7 million US jobs depend on trade with Mexico through the </w:t>
        </w:r>
      </w:hyperlink>
      <w:r w:rsidRPr="00757C41">
        <w:rPr>
          <w:rFonts w:asciiTheme="minorHAnsi" w:hAnsiTheme="minorHAnsi" w:cstheme="minorHAnsi"/>
          <w:highlight w:val="cyan"/>
          <w:u w:val="single"/>
        </w:rPr>
        <w:t>North American Free Trade Agreement</w:t>
      </w:r>
      <w:r w:rsidRPr="00C526D6">
        <w:rPr>
          <w:rFonts w:asciiTheme="minorHAnsi" w:hAnsiTheme="minorHAnsi" w:cstheme="minorHAnsi"/>
          <w:sz w:val="16"/>
        </w:rPr>
        <w:t xml:space="preserve">. Lopez Obrador has pushed for more support for Mexican small-scale farmers and has been critical of </w:t>
      </w:r>
      <w:r w:rsidRPr="00C526D6">
        <w:rPr>
          <w:rFonts w:asciiTheme="minorHAnsi" w:hAnsiTheme="minorHAnsi" w:cstheme="minorHAnsi"/>
          <w:u w:val="single"/>
        </w:rPr>
        <w:t xml:space="preserve">NAFTA. But after much pressure from Mexican business leaders, </w:t>
      </w:r>
      <w:r w:rsidRPr="00757C41">
        <w:rPr>
          <w:rFonts w:asciiTheme="minorHAnsi" w:hAnsiTheme="minorHAnsi" w:cstheme="minorHAnsi"/>
          <w:highlight w:val="cyan"/>
          <w:u w:val="single"/>
        </w:rPr>
        <w:t>AMLO has not only agreed to support its renegotiation, he's even found some common ground with Trump.</w:t>
      </w:r>
      <w:r w:rsidRPr="00C526D6">
        <w:rPr>
          <w:rFonts w:asciiTheme="minorHAnsi" w:hAnsiTheme="minorHAnsi" w:cstheme="minorHAnsi"/>
          <w:u w:val="single"/>
        </w:rPr>
        <w:t xml:space="preserve"> </w:t>
      </w:r>
      <w:r w:rsidRPr="00C526D6">
        <w:rPr>
          <w:rFonts w:asciiTheme="minorHAnsi" w:hAnsiTheme="minorHAnsi" w:cstheme="minorHAnsi"/>
          <w:sz w:val="16"/>
        </w:rPr>
        <w:t xml:space="preserve">During a debate in Tijuana, he indicated he was in favor of an increase in wages for Mexican workers. "If Mexican factory wages are increased and have a formula to increase, then less jobs are going to go south just looking for cheap labor," Jones explained. Duncan Wood, director for the </w:t>
      </w:r>
      <w:hyperlink r:id="rId110" w:tgtFrame="_blank" w:history="1">
        <w:r w:rsidRPr="00C526D6">
          <w:rPr>
            <w:rStyle w:val="Hyperlink"/>
            <w:rFonts w:asciiTheme="minorHAnsi" w:hAnsiTheme="minorHAnsi" w:cstheme="minorHAnsi"/>
            <w:sz w:val="16"/>
          </w:rPr>
          <w:t>Wilson Center's Mexico Institute</w:t>
        </w:r>
      </w:hyperlink>
      <w:r w:rsidRPr="00C526D6">
        <w:rPr>
          <w:rFonts w:asciiTheme="minorHAnsi" w:hAnsiTheme="minorHAnsi" w:cstheme="minorHAnsi"/>
          <w:sz w:val="16"/>
        </w:rPr>
        <w:t xml:space="preserve"> believes Lopez Obrador will not sacrifice everything for the deal, but will make an effort to move forward with the renegotiation. "Andres Manuel wants to come to an agreement. He'd like to see it sooner rather than later," Wood said. AMLO doesn't believe there will be a trade war with the US and has already tapped a transition team to be part of the renegotiation. </w:t>
      </w:r>
      <w:r w:rsidRPr="00C526D6">
        <w:rPr>
          <w:rFonts w:asciiTheme="minorHAnsi" w:hAnsiTheme="minorHAnsi" w:cstheme="minorHAnsi"/>
          <w:u w:val="single"/>
        </w:rPr>
        <w:t>If an agreement on NAFTA can't be made and the deal is scrapped, Mexico could turn to other markets for trading goods currently imported from the United States, like corn grown by Midwest farmers.</w:t>
      </w:r>
      <w:r w:rsidRPr="00C526D6">
        <w:rPr>
          <w:rFonts w:asciiTheme="minorHAnsi" w:hAnsiTheme="minorHAnsi" w:cstheme="minorHAnsi"/>
          <w:sz w:val="16"/>
        </w:rPr>
        <w:t xml:space="preserve"> "The government AMLO brings in is going to plan for alternative strategies," Jones said. </w:t>
      </w:r>
      <w:r w:rsidRPr="00C526D6">
        <w:rPr>
          <w:rFonts w:asciiTheme="minorHAnsi" w:hAnsiTheme="minorHAnsi" w:cstheme="minorHAnsi"/>
          <w:u w:val="single"/>
        </w:rPr>
        <w:t>"They're going to explore new relationships with Europe, Asia, Latin America."</w:t>
      </w:r>
      <w:r w:rsidRPr="00C526D6">
        <w:rPr>
          <w:rFonts w:asciiTheme="minorHAnsi" w:hAnsiTheme="minorHAnsi" w:cstheme="minorHAnsi"/>
          <w:sz w:val="16"/>
        </w:rPr>
        <w:t xml:space="preserve"> In the week after his election, AMLO met with the </w:t>
      </w:r>
      <w:hyperlink r:id="rId111" w:tgtFrame="_blank" w:history="1">
        <w:r w:rsidRPr="00C526D6">
          <w:rPr>
            <w:rStyle w:val="Hyperlink"/>
            <w:rFonts w:asciiTheme="minorHAnsi" w:hAnsiTheme="minorHAnsi" w:cstheme="minorHAnsi"/>
            <w:sz w:val="16"/>
          </w:rPr>
          <w:t>Consejo Coordinador Empresarial</w:t>
        </w:r>
      </w:hyperlink>
      <w:r w:rsidRPr="00C526D6">
        <w:rPr>
          <w:rFonts w:asciiTheme="minorHAnsi" w:hAnsiTheme="minorHAnsi" w:cstheme="minorHAnsi"/>
          <w:sz w:val="16"/>
        </w:rPr>
        <w:t>, a business chamber in Mexico and supporter of NAFTA, to shake hands and indicate respect for the private sector.</w:t>
      </w:r>
    </w:p>
    <w:p w14:paraId="2F703073" w14:textId="1D165079" w:rsidR="00CC5B49" w:rsidRPr="00C526D6" w:rsidRDefault="00CC5B49" w:rsidP="00CC5B49">
      <w:pPr>
        <w:pStyle w:val="Heading4"/>
        <w:rPr>
          <w:rFonts w:asciiTheme="minorHAnsi" w:hAnsiTheme="minorHAnsi" w:cstheme="minorHAnsi"/>
        </w:rPr>
      </w:pPr>
      <w:r w:rsidRPr="00C526D6">
        <w:rPr>
          <w:rFonts w:asciiTheme="minorHAnsi" w:hAnsiTheme="minorHAnsi" w:cstheme="minorHAnsi"/>
        </w:rPr>
        <w:t>US Mexico relations are key to negotiation of NAFTA and military usage</w:t>
      </w:r>
    </w:p>
    <w:p w14:paraId="7DFF65C5" w14:textId="77777777" w:rsidR="00CC5B49" w:rsidRPr="00C526D6" w:rsidRDefault="00CC5B49" w:rsidP="00CC5B49">
      <w:pPr>
        <w:rPr>
          <w:rFonts w:asciiTheme="minorHAnsi" w:hAnsiTheme="minorHAnsi" w:cstheme="minorHAnsi"/>
          <w:sz w:val="16"/>
        </w:rPr>
      </w:pPr>
      <w:r w:rsidRPr="00C526D6">
        <w:rPr>
          <w:rStyle w:val="Style13ptBold"/>
          <w:rFonts w:asciiTheme="minorHAnsi" w:hAnsiTheme="minorHAnsi" w:cstheme="minorHAnsi"/>
          <w:sz w:val="24"/>
        </w:rPr>
        <w:t>Partlow 18</w:t>
      </w:r>
      <w:r w:rsidRPr="00C526D6">
        <w:rPr>
          <w:rFonts w:asciiTheme="minorHAnsi" w:hAnsiTheme="minorHAnsi" w:cstheme="minorHAnsi"/>
          <w:sz w:val="16"/>
        </w:rPr>
        <w:t xml:space="preserve"> (Joshua Partlow is The Washington Post’s bureau chief in Mexico. Education: Duke University, BA, 2000; Columbia University, MS in journalism, 2002; Columbia University, MA in international relations, 2003, 5/10/18, The Washington Post, “In Mexico, frustration with Trump grows as relations reach a ‘defining moment’”, </w:t>
      </w:r>
      <w:hyperlink r:id="rId112" w:history="1">
        <w:r w:rsidRPr="00C526D6">
          <w:rPr>
            <w:rStyle w:val="Hyperlink"/>
            <w:rFonts w:asciiTheme="minorHAnsi" w:hAnsiTheme="minorHAnsi" w:cstheme="minorHAnsi"/>
            <w:sz w:val="16"/>
          </w:rPr>
          <w:t>https://www.washingtonpost.com/world/the_americas/in-mexico-frustration-with-trump-grows-as-relations-reach-a-defining-moment/2018/05/09/57450340-41db-11e8-b2dc-b0a403e4720a_story.html?noredirect=on&amp;utm_term=.20b87b954b49</w:t>
        </w:r>
      </w:hyperlink>
      <w:r w:rsidRPr="00C526D6">
        <w:rPr>
          <w:rFonts w:asciiTheme="minorHAnsi" w:hAnsiTheme="minorHAnsi" w:cstheme="minorHAnsi"/>
          <w:sz w:val="16"/>
        </w:rPr>
        <w:t>, accessed 7/11/18)</w:t>
      </w:r>
    </w:p>
    <w:p w14:paraId="49F02709" w14:textId="77777777" w:rsidR="00CC5B49" w:rsidRPr="00C526D6" w:rsidRDefault="00CC5B49" w:rsidP="00CC5B49">
      <w:pPr>
        <w:rPr>
          <w:rFonts w:asciiTheme="minorHAnsi" w:hAnsiTheme="minorHAnsi" w:cstheme="minorHAnsi"/>
          <w:color w:val="26282A"/>
          <w:sz w:val="23"/>
          <w:szCs w:val="23"/>
          <w:u w:val="single"/>
        </w:rPr>
      </w:pPr>
      <w:r w:rsidRPr="00C526D6">
        <w:rPr>
          <w:rFonts w:asciiTheme="minorHAnsi" w:hAnsiTheme="minorHAnsi" w:cstheme="minorHAnsi"/>
          <w:sz w:val="16"/>
        </w:rPr>
        <w:t xml:space="preserve">MEXICO CITY — When Secretary of State Mike Pompeo appeared with his counterpart from Mexico this week in Washington, there were smiles and mutual reassurances, with Pompeo insisting </w:t>
      </w:r>
      <w:r w:rsidRPr="00C526D6">
        <w:rPr>
          <w:rFonts w:asciiTheme="minorHAnsi" w:hAnsiTheme="minorHAnsi" w:cstheme="minorHAnsi"/>
          <w:u w:val="single"/>
        </w:rPr>
        <w:t xml:space="preserve">that the two countries are “neighbors, allies and friends.” Behind the scenes, </w:t>
      </w:r>
      <w:r w:rsidRPr="00757C41">
        <w:rPr>
          <w:rFonts w:asciiTheme="minorHAnsi" w:hAnsiTheme="minorHAnsi" w:cstheme="minorHAnsi"/>
          <w:highlight w:val="cyan"/>
          <w:u w:val="single"/>
        </w:rPr>
        <w:t>Mexico’s relationship with the United States is more about grimaces, anxiety and signs of severe strain</w:t>
      </w:r>
      <w:r w:rsidRPr="00757C41">
        <w:rPr>
          <w:rFonts w:asciiTheme="minorHAnsi" w:hAnsiTheme="minorHAnsi" w:cstheme="minorHAnsi"/>
          <w:sz w:val="16"/>
          <w:highlight w:val="cyan"/>
        </w:rPr>
        <w:t>.</w:t>
      </w:r>
      <w:r w:rsidRPr="00C526D6">
        <w:rPr>
          <w:rFonts w:asciiTheme="minorHAnsi" w:hAnsiTheme="minorHAnsi" w:cstheme="minorHAnsi"/>
          <w:sz w:val="16"/>
        </w:rPr>
        <w:t xml:space="preserve"> Buffeted by harsh criticism from President Trump, and facing a presidential election that could bring a more confrontational leader to power, </w:t>
      </w:r>
      <w:r w:rsidRPr="00C526D6">
        <w:rPr>
          <w:rFonts w:asciiTheme="minorHAnsi" w:hAnsiTheme="minorHAnsi" w:cstheme="minorHAnsi"/>
          <w:u w:val="single"/>
        </w:rPr>
        <w:t xml:space="preserve">the </w:t>
      </w:r>
      <w:r w:rsidRPr="00757C41">
        <w:rPr>
          <w:rFonts w:asciiTheme="minorHAnsi" w:hAnsiTheme="minorHAnsi" w:cstheme="minorHAnsi"/>
          <w:highlight w:val="cyan"/>
          <w:u w:val="single"/>
        </w:rPr>
        <w:t>Mexican government</w:t>
      </w:r>
      <w:r w:rsidRPr="00C526D6">
        <w:rPr>
          <w:rFonts w:asciiTheme="minorHAnsi" w:hAnsiTheme="minorHAnsi" w:cstheme="minorHAnsi"/>
          <w:u w:val="single"/>
        </w:rPr>
        <w:t xml:space="preserve"> has found itself in an unusually tight bind. In one sign of its mounting frustration, over the past month, </w:t>
      </w:r>
      <w:r w:rsidRPr="00757C41">
        <w:rPr>
          <w:rFonts w:asciiTheme="minorHAnsi" w:hAnsiTheme="minorHAnsi" w:cstheme="minorHAnsi"/>
          <w:highlight w:val="cyan"/>
          <w:u w:val="single"/>
        </w:rPr>
        <w:t>it has canceled meetings with other American counterparts, including a cross-border coordination session to fight drug trafficking and an annual military exchange</w:t>
      </w:r>
      <w:r w:rsidRPr="00C526D6">
        <w:rPr>
          <w:rFonts w:asciiTheme="minorHAnsi" w:hAnsiTheme="minorHAnsi" w:cstheme="minorHAnsi"/>
          <w:u w:val="single"/>
        </w:rPr>
        <w:t>, according to current and former U.S. and Mexican officials</w:t>
      </w:r>
      <w:r w:rsidRPr="00C526D6">
        <w:rPr>
          <w:rFonts w:asciiTheme="minorHAnsi" w:hAnsiTheme="minorHAnsi" w:cstheme="minorHAnsi"/>
          <w:sz w:val="16"/>
        </w:rPr>
        <w:t xml:space="preserve">. </w:t>
      </w:r>
      <w:r w:rsidRPr="00757C41">
        <w:rPr>
          <w:rFonts w:asciiTheme="minorHAnsi" w:hAnsiTheme="minorHAnsi" w:cstheme="minorHAnsi"/>
          <w:highlight w:val="cyan"/>
          <w:u w:val="single"/>
        </w:rPr>
        <w:t>The steps were taken last month after Trump called for the deployment of National Guard troops to the border and sharply criticized Mexico</w:t>
      </w:r>
      <w:r w:rsidRPr="00C526D6">
        <w:rPr>
          <w:rFonts w:asciiTheme="minorHAnsi" w:hAnsiTheme="minorHAnsi" w:cstheme="minorHAnsi"/>
          <w:u w:val="single"/>
        </w:rPr>
        <w:t xml:space="preserve"> for not doing more to stop a caravan of migrants from moving toward the United States.</w:t>
      </w:r>
      <w:r w:rsidRPr="00C526D6">
        <w:rPr>
          <w:rFonts w:asciiTheme="minorHAnsi" w:hAnsiTheme="minorHAnsi" w:cstheme="minorHAnsi"/>
          <w:sz w:val="16"/>
        </w:rPr>
        <w:t xml:space="preserve"> Mexican President Enrique Peña Nieto also has issued an unusual order to review all bilateral relations with the United States, </w:t>
      </w:r>
      <w:r w:rsidRPr="00C526D6">
        <w:rPr>
          <w:rFonts w:asciiTheme="minorHAnsi" w:hAnsiTheme="minorHAnsi" w:cstheme="minorHAnsi"/>
          <w:u w:val="single"/>
        </w:rPr>
        <w:t xml:space="preserve">a process that is underway amid a </w:t>
      </w:r>
      <w:r w:rsidRPr="00757C41">
        <w:rPr>
          <w:rFonts w:asciiTheme="minorHAnsi" w:hAnsiTheme="minorHAnsi" w:cstheme="minorHAnsi"/>
          <w:highlight w:val="cyan"/>
          <w:u w:val="single"/>
        </w:rPr>
        <w:t>high-stakes renegotiation of the North American Free Trade Agreement</w:t>
      </w:r>
      <w:r w:rsidRPr="00757C41">
        <w:rPr>
          <w:rFonts w:asciiTheme="minorHAnsi" w:hAnsiTheme="minorHAnsi" w:cstheme="minorHAnsi"/>
          <w:sz w:val="16"/>
          <w:highlight w:val="cyan"/>
        </w:rPr>
        <w:t>.</w:t>
      </w:r>
      <w:r w:rsidRPr="00C526D6">
        <w:rPr>
          <w:rFonts w:asciiTheme="minorHAnsi" w:hAnsiTheme="minorHAnsi" w:cstheme="minorHAnsi"/>
          <w:sz w:val="16"/>
        </w:rPr>
        <w:t xml:space="preserve"> While Peña Nieto’s government insists that cooperation remains solid, Mexican officials acknowledge that this is a critical time. “</w:t>
      </w:r>
      <w:r w:rsidRPr="00C526D6">
        <w:rPr>
          <w:rFonts w:asciiTheme="minorHAnsi" w:hAnsiTheme="minorHAnsi" w:cstheme="minorHAnsi"/>
          <w:u w:val="single"/>
        </w:rPr>
        <w:t>The relationship between Mexico and the United States finds itself at a defining moment,</w:t>
      </w:r>
      <w:r w:rsidRPr="00C526D6">
        <w:rPr>
          <w:rFonts w:asciiTheme="minorHAnsi" w:hAnsiTheme="minorHAnsi" w:cstheme="minorHAnsi"/>
          <w:sz w:val="16"/>
        </w:rPr>
        <w:t xml:space="preserve">” Luis Videgaray, Mexico’s foreign secretary, </w:t>
      </w:r>
      <w:hyperlink r:id="rId113" w:history="1">
        <w:r w:rsidRPr="00C526D6">
          <w:rPr>
            <w:rStyle w:val="Hyperlink"/>
            <w:rFonts w:asciiTheme="minorHAnsi" w:hAnsiTheme="minorHAnsi" w:cstheme="minorHAnsi"/>
            <w:sz w:val="16"/>
          </w:rPr>
          <w:t xml:space="preserve">said while standing alongside Pompeo </w:t>
        </w:r>
      </w:hyperlink>
      <w:r w:rsidRPr="00C526D6">
        <w:rPr>
          <w:rFonts w:asciiTheme="minorHAnsi" w:hAnsiTheme="minorHAnsi" w:cstheme="minorHAnsi"/>
          <w:sz w:val="16"/>
        </w:rPr>
        <w:t>on Monday after their talks. “</w:t>
      </w:r>
      <w:r w:rsidRPr="00757C41">
        <w:rPr>
          <w:rFonts w:asciiTheme="minorHAnsi" w:hAnsiTheme="minorHAnsi" w:cstheme="minorHAnsi"/>
          <w:highlight w:val="cyan"/>
          <w:u w:val="single"/>
        </w:rPr>
        <w:t>The decisions made by our governments</w:t>
      </w:r>
      <w:r w:rsidRPr="00C526D6">
        <w:rPr>
          <w:rFonts w:asciiTheme="minorHAnsi" w:hAnsiTheme="minorHAnsi" w:cstheme="minorHAnsi"/>
          <w:u w:val="single"/>
        </w:rPr>
        <w:t xml:space="preserve"> </w:t>
      </w:r>
      <w:r w:rsidRPr="00757C41">
        <w:rPr>
          <w:rFonts w:asciiTheme="minorHAnsi" w:hAnsiTheme="minorHAnsi" w:cstheme="minorHAnsi"/>
          <w:highlight w:val="cyan"/>
          <w:u w:val="single"/>
        </w:rPr>
        <w:t>in the coming months</w:t>
      </w:r>
      <w:r w:rsidRPr="00C526D6">
        <w:rPr>
          <w:rFonts w:asciiTheme="minorHAnsi" w:hAnsiTheme="minorHAnsi" w:cstheme="minorHAnsi"/>
          <w:u w:val="single"/>
        </w:rPr>
        <w:t xml:space="preserve">, including in the next days, </w:t>
      </w:r>
      <w:r w:rsidRPr="00757C41">
        <w:rPr>
          <w:rFonts w:asciiTheme="minorHAnsi" w:hAnsiTheme="minorHAnsi" w:cstheme="minorHAnsi"/>
          <w:highlight w:val="cyan"/>
          <w:u w:val="single"/>
        </w:rPr>
        <w:t>will determine the relationship between our two countries in coming years and decades</w:t>
      </w:r>
      <w:r w:rsidRPr="00757C41">
        <w:rPr>
          <w:rFonts w:asciiTheme="minorHAnsi" w:hAnsiTheme="minorHAnsi" w:cstheme="minorHAnsi"/>
          <w:sz w:val="16"/>
          <w:highlight w:val="cyan"/>
        </w:rPr>
        <w:t>.</w:t>
      </w:r>
      <w:r w:rsidRPr="00C526D6">
        <w:rPr>
          <w:rFonts w:asciiTheme="minorHAnsi" w:hAnsiTheme="minorHAnsi" w:cstheme="minorHAnsi"/>
          <w:sz w:val="16"/>
        </w:rPr>
        <w:t xml:space="preserve">” Mexico has huge stakes in the bilateral relationship — the United States is its </w:t>
      </w:r>
      <w:hyperlink r:id="rId114" w:history="1">
        <w:r w:rsidRPr="00C526D6">
          <w:rPr>
            <w:rStyle w:val="Hyperlink"/>
            <w:rFonts w:asciiTheme="minorHAnsi" w:hAnsiTheme="minorHAnsi" w:cstheme="minorHAnsi"/>
            <w:sz w:val="16"/>
          </w:rPr>
          <w:t>No. 1 trading partner</w:t>
        </w:r>
      </w:hyperlink>
      <w:r w:rsidRPr="00C526D6">
        <w:rPr>
          <w:rFonts w:asciiTheme="minorHAnsi" w:hAnsiTheme="minorHAnsi" w:cstheme="minorHAnsi"/>
          <w:sz w:val="16"/>
        </w:rPr>
        <w:t xml:space="preserve">. But Mexico’s government faces strong political pressure to respond to Trump’s actions, especially since the country is in the midst of a hard-fought campaign before the presidential election July 1. Trump’s comments about the migrant caravan — “Mexico is doing very little, if not NOTHING,” to stop illegal immigration, the president wrote on Twitter — </w:t>
      </w:r>
      <w:r w:rsidRPr="00C526D6">
        <w:rPr>
          <w:rFonts w:asciiTheme="minorHAnsi" w:hAnsiTheme="minorHAnsi" w:cstheme="minorHAnsi"/>
          <w:u w:val="single"/>
        </w:rPr>
        <w:t>and his call for the deployment of National Guard troops to the border touched a raw nerve</w:t>
      </w:r>
      <w:r w:rsidRPr="00C526D6">
        <w:rPr>
          <w:rFonts w:asciiTheme="minorHAnsi" w:hAnsiTheme="minorHAnsi" w:cstheme="minorHAnsi"/>
          <w:sz w:val="16"/>
        </w:rPr>
        <w:t xml:space="preserve">. The Mexican Senate passed a nonbinding resolution urging the government to end cooperation with the United States. In a national address last month, Peña Nieto issued his </w:t>
      </w:r>
      <w:hyperlink r:id="rId115" w:history="1">
        <w:r w:rsidRPr="00C526D6">
          <w:rPr>
            <w:rStyle w:val="Hyperlink"/>
            <w:rFonts w:asciiTheme="minorHAnsi" w:hAnsiTheme="minorHAnsi" w:cstheme="minorHAnsi"/>
            <w:sz w:val="16"/>
          </w:rPr>
          <w:t>most direct rebuke</w:t>
        </w:r>
      </w:hyperlink>
      <w:r w:rsidRPr="00C526D6">
        <w:rPr>
          <w:rFonts w:asciiTheme="minorHAnsi" w:hAnsiTheme="minorHAnsi" w:cstheme="minorHAnsi"/>
          <w:sz w:val="16"/>
        </w:rPr>
        <w:t xml:space="preserve"> of Trump yet, saying Mexico wants to negotiate but not at the cost of its dignity or sovereignty. Peña Nieto then ordered his cabinet to review all bilateral relations with the United States. At the time, Videgaray, the foreign secretary, said that the review would last “a few weeks.” Mexico’s decisions, he added, would be based on the “very public, notorious differences we have today with the United States.” Mexican officials acknowledge that political tensions between the neighbors could jeopardize certain security programs involving both countries. “They might be at risk,” Mexico’s ambassador to the United States, Gerónimo Gutiérrez, said in an interview in mid-April. “Not because knowledgeable people don’t think they’re useful — they’re important; they’re in the best interest of both nations. But because it gets to a point that it’s going to be hard for anybody in Mexico to sustain that politically.” The Trump administration has downplayed the review, and Mexico’s decision has not derailed the dialogue between the two countries. </w:t>
      </w:r>
      <w:r w:rsidRPr="00757C41">
        <w:rPr>
          <w:rFonts w:asciiTheme="minorHAnsi" w:hAnsiTheme="minorHAnsi" w:cstheme="minorHAnsi"/>
          <w:highlight w:val="cyan"/>
          <w:u w:val="single"/>
        </w:rPr>
        <w:t>Top Mexican officials are in Washington this week for talks about a new NAFTA.</w:t>
      </w:r>
      <w:r w:rsidRPr="00C526D6">
        <w:rPr>
          <w:rFonts w:asciiTheme="minorHAnsi" w:hAnsiTheme="minorHAnsi" w:cstheme="minorHAnsi"/>
          <w:u w:val="single"/>
        </w:rPr>
        <w:t xml:space="preserve"> Still, analysts say Mexico could feel compelled to sacrifice some degree of cooperation if problems in the relationship persist.</w:t>
      </w:r>
      <w:r w:rsidRPr="00C526D6">
        <w:rPr>
          <w:rFonts w:asciiTheme="minorHAnsi" w:hAnsiTheme="minorHAnsi" w:cstheme="minorHAnsi"/>
          <w:sz w:val="16"/>
        </w:rPr>
        <w:t xml:space="preserve"> “This would never have happened before Trump,” said Luis Rubio, president of the Mexican Council on Foreign Relations, a nonprofit research group. “There’s a very negative atmosphere regarding the U.S. at this moment.” Mexican officials privately described the cancellations of meetings as a direct, if subtle, response to Trump’s moves, a way to show displeasure without jeopardizing the broader discussions underway about trade. “</w:t>
      </w:r>
      <w:r w:rsidRPr="00757C41">
        <w:rPr>
          <w:rFonts w:asciiTheme="minorHAnsi" w:hAnsiTheme="minorHAnsi" w:cstheme="minorHAnsi"/>
          <w:highlight w:val="cyan"/>
          <w:u w:val="single"/>
        </w:rPr>
        <w:t>President Trump is telling his neighbors: ‘I’m militarizing the border.</w:t>
      </w:r>
      <w:r w:rsidRPr="00C526D6">
        <w:rPr>
          <w:rFonts w:asciiTheme="minorHAnsi" w:hAnsiTheme="minorHAnsi" w:cstheme="minorHAnsi"/>
          <w:sz w:val="16"/>
        </w:rPr>
        <w:t>’ How do you expect them not to react?” said Craig Deare, who served early in Trump’s administration as senior director for Western Hemisphere affairs at the National Security Council. “If you undermine that still sort of fragile relationship, it’s going to take another who-knows-how-long to rebuild that trust and confidence.” For the past several years, the graduating classes of two Mexican war colleges, the army’s College of National Defense and the navy’s Center for Superior Naval Studies, have sent dozens of officers on a week-long visit to the United States to meet with Pentagon officials and academics for a trip that is considered a capstone of their academic year. Iñigo Guevara, who has organized a half-day seminar for the students each year since 2014, was told of the trip’s cancellation on April 19 but was not given a reason. “So far, this is a temporary pause motivated by domestic political posturing” because Peña Nieto’s government “is under extreme pressure to find an appropriate response to President Trump’s tweets,” said Guevara, a Washington-based expert on the U.S.-Mexico military relationship.</w:t>
      </w:r>
    </w:p>
    <w:p w14:paraId="638A67B0" w14:textId="77777777" w:rsidR="00CC5B49" w:rsidRPr="00CC5B49" w:rsidRDefault="00CC5B49" w:rsidP="00CC5B49">
      <w:pPr>
        <w:rPr>
          <w:lang w:eastAsia="zh-CN"/>
        </w:rPr>
      </w:pPr>
    </w:p>
    <w:p w14:paraId="19636EAE" w14:textId="3DAE2ED1" w:rsidR="00B545B1" w:rsidRDefault="00B545B1" w:rsidP="00B545B1">
      <w:pPr>
        <w:pStyle w:val="Heading3"/>
        <w:rPr>
          <w:rFonts w:eastAsia="MS Mincho"/>
          <w:lang w:eastAsia="zh-CN"/>
        </w:rPr>
      </w:pPr>
      <w:r>
        <w:rPr>
          <w:rFonts w:eastAsia="MS Mincho"/>
          <w:lang w:eastAsia="zh-CN"/>
        </w:rPr>
        <w:t>Relations Good:  A2:  Resiliency</w:t>
      </w:r>
    </w:p>
    <w:p w14:paraId="1699CFDF" w14:textId="77777777" w:rsidR="00B545B1" w:rsidRDefault="00B545B1" w:rsidP="00B545B1">
      <w:pPr>
        <w:rPr>
          <w:lang w:eastAsia="zh-CN"/>
        </w:rPr>
      </w:pPr>
    </w:p>
    <w:p w14:paraId="25C85C81" w14:textId="77777777" w:rsidR="00B545B1" w:rsidRPr="00123F03" w:rsidRDefault="00B545B1" w:rsidP="00B545B1">
      <w:pPr>
        <w:pStyle w:val="Heading4"/>
      </w:pPr>
      <w:r>
        <w:t xml:space="preserve">We don’t need to win relations </w:t>
      </w:r>
      <w:r>
        <w:rPr>
          <w:u w:val="single"/>
        </w:rPr>
        <w:t xml:space="preserve">collapse </w:t>
      </w:r>
      <w:r>
        <w:t>– effective coop possible but not resilient</w:t>
      </w:r>
    </w:p>
    <w:p w14:paraId="12918713" w14:textId="77777777" w:rsidR="00B545B1" w:rsidRPr="003E2A91" w:rsidRDefault="00B545B1" w:rsidP="00B545B1">
      <w:pPr>
        <w:rPr>
          <w:szCs w:val="20"/>
        </w:rPr>
      </w:pPr>
      <w:r>
        <w:rPr>
          <w:rStyle w:val="Style13ptBold"/>
        </w:rPr>
        <w:t xml:space="preserve">Shirk et al, 10 </w:t>
      </w:r>
      <w:r w:rsidRPr="000E3DD5">
        <w:rPr>
          <w:rStyle w:val="Style13ptBold"/>
          <w:szCs w:val="20"/>
        </w:rPr>
        <w:t xml:space="preserve">-- </w:t>
      </w:r>
      <w:r w:rsidRPr="000E3DD5">
        <w:rPr>
          <w:szCs w:val="20"/>
        </w:rPr>
        <w:t>David A. Shirk, Eric L. Olson, and Andrew Selee, David A. Shirk is the Director of the Trans-border Institute and Associate Professor in the Political Science Department at the University of San Diego. Dr. Shirk was a fellow at the Center for U.S.-Mexican Studies from 1998-99 and 2001-2003. He conducts research on Mexican politics, U.S.-Mexican relations, and law enforcement, and security along the U.S.-Mexican border. He is the principal investigator for the Justice in Mexico project, a bi-national research initiative on criminal justice and the rule of law in Mexico. Recent publications by Dr. Shirk include Police and Public Security in Mexico, co-edited with Robert Donnelly (Trans-Border Institute, 2009) and Contemporary Mexican Politics, co-authored with Emily Edmonds-Poli (Rowman and Littlefield Publishers, 2008). Shirk has a BA in International Studies from Lock Haven University and an MA and PhD in Political Science from the University of California-San Diego, Wilson Center, October, http://www.wilsoncenter.org/sites/default/files/Shared%20Responsibility--Olson,%20Shirk,%20Selee.pdf</w:t>
      </w:r>
    </w:p>
    <w:p w14:paraId="73F79EF1" w14:textId="77777777" w:rsidR="00B545B1" w:rsidRPr="001D2CE2" w:rsidRDefault="00B545B1" w:rsidP="00B545B1">
      <w:pPr>
        <w:rPr>
          <w:sz w:val="16"/>
        </w:rPr>
      </w:pPr>
      <w:r w:rsidRPr="003E2A91">
        <w:rPr>
          <w:sz w:val="16"/>
        </w:rPr>
        <w:t xml:space="preserve">U.S.-Mexico Collaboration </w:t>
      </w:r>
      <w:r w:rsidRPr="00C5766A">
        <w:rPr>
          <w:rStyle w:val="StyleUnderline"/>
          <w:highlight w:val="cyan"/>
        </w:rPr>
        <w:t>U.S.-Mexican cooperation in security</w:t>
      </w:r>
      <w:r w:rsidRPr="00C15919">
        <w:rPr>
          <w:rStyle w:val="StyleUnderline"/>
        </w:rPr>
        <w:t xml:space="preserve"> matters </w:t>
      </w:r>
      <w:r w:rsidRPr="00C5766A">
        <w:rPr>
          <w:rStyle w:val="StyleUnderline"/>
          <w:highlight w:val="cyan"/>
        </w:rPr>
        <w:t xml:space="preserve">has been subject to </w:t>
      </w:r>
      <w:r w:rsidRPr="00C5766A">
        <w:rPr>
          <w:rStyle w:val="Emphasis"/>
          <w:highlight w:val="cyan"/>
        </w:rPr>
        <w:t>significant fits and starts</w:t>
      </w:r>
      <w:r w:rsidRPr="003E2A91">
        <w:rPr>
          <w:sz w:val="16"/>
        </w:rPr>
        <w:t xml:space="preserve"> throughout the post-war era. In September 1969, for example, the Nixon administration sought to clamp down on drug flows from Mexico by dramatically and unilaterally slowing traffic at the border in Operation Intercept; the move reflected Nixon's campaign promises to the U.S. "silent majority" that he would take a tough stance against drugs, but drew the ire of Mexican politicians who saw the move as a serious breach of trust (Doyle 2003). Although the two countries subsequently made important strides — joint border control efforts through "Operation Cooperation" in October 1969, collaboration on "Operation Condor" in 1975,58 and the 1978 U.S.-Mexican Extradition Treaty — </w:t>
      </w:r>
      <w:r w:rsidRPr="00C15919">
        <w:rPr>
          <w:rStyle w:val="StyleUnderline"/>
        </w:rPr>
        <w:t xml:space="preserve">bi-national </w:t>
      </w:r>
      <w:r w:rsidRPr="00C5766A">
        <w:rPr>
          <w:rStyle w:val="StyleUnderline"/>
          <w:highlight w:val="cyan"/>
        </w:rPr>
        <w:t>cooperation</w:t>
      </w:r>
      <w:r w:rsidRPr="00C15919">
        <w:rPr>
          <w:rStyle w:val="StyleUnderline"/>
        </w:rPr>
        <w:t xml:space="preserve"> also </w:t>
      </w:r>
      <w:r w:rsidRPr="00C5766A">
        <w:rPr>
          <w:rStyle w:val="StyleUnderline"/>
          <w:highlight w:val="cyan"/>
        </w:rPr>
        <w:t xml:space="preserve">saw </w:t>
      </w:r>
      <w:r w:rsidRPr="00C5766A">
        <w:rPr>
          <w:rStyle w:val="Emphasis"/>
          <w:highlight w:val="cyan"/>
        </w:rPr>
        <w:t>significant setbacks</w:t>
      </w:r>
      <w:r w:rsidRPr="00C5766A">
        <w:rPr>
          <w:rStyle w:val="StyleUnderline"/>
          <w:highlight w:val="cyan"/>
        </w:rPr>
        <w:t xml:space="preserve"> in the</w:t>
      </w:r>
      <w:r w:rsidRPr="00C15919">
        <w:rPr>
          <w:rStyle w:val="StyleUnderline"/>
        </w:rPr>
        <w:t xml:space="preserve"> 19</w:t>
      </w:r>
      <w:r w:rsidRPr="00C5766A">
        <w:rPr>
          <w:rStyle w:val="StyleUnderline"/>
          <w:highlight w:val="cyan"/>
        </w:rPr>
        <w:t>80s</w:t>
      </w:r>
      <w:r w:rsidRPr="00C15919">
        <w:rPr>
          <w:rStyle w:val="StyleUnderline"/>
        </w:rPr>
        <w:t xml:space="preserve"> </w:t>
      </w:r>
      <w:r w:rsidRPr="00C5766A">
        <w:rPr>
          <w:rStyle w:val="StyleUnderline"/>
          <w:highlight w:val="cyan"/>
        </w:rPr>
        <w:t>and</w:t>
      </w:r>
      <w:r w:rsidRPr="00C15919">
        <w:rPr>
          <w:rStyle w:val="StyleUnderline"/>
        </w:rPr>
        <w:t xml:space="preserve"> 19</w:t>
      </w:r>
      <w:r w:rsidRPr="00C5766A">
        <w:rPr>
          <w:rStyle w:val="StyleUnderline"/>
          <w:highlight w:val="cyan"/>
        </w:rPr>
        <w:t>90s</w:t>
      </w:r>
      <w:r w:rsidRPr="00C15919">
        <w:rPr>
          <w:rStyle w:val="StyleUnderline"/>
        </w:rPr>
        <w:t>,</w:t>
      </w:r>
      <w:r w:rsidRPr="003E2A91">
        <w:rPr>
          <w:sz w:val="16"/>
        </w:rPr>
        <w:t xml:space="preserve"> with U.S. frustration over the aforementioned Camarena murder in 1985 and revelations of high-level corruption in Mexico. Meanwhile, Mexico also experienced frustration as a result of U.S. unilateralism (e.g.. Operation Casablanca) and significant violations of Mexican sovereignty (e.g., the abduction of Dr. Alvarez Machain) that hindered greater cooperation. Moreover, </w:t>
      </w:r>
      <w:r w:rsidRPr="00C5766A">
        <w:rPr>
          <w:rStyle w:val="StyleUnderline"/>
          <w:highlight w:val="cyan"/>
        </w:rPr>
        <w:t>the aftermath of</w:t>
      </w:r>
      <w:r w:rsidRPr="003E2A91">
        <w:rPr>
          <w:sz w:val="16"/>
        </w:rPr>
        <w:t xml:space="preserve"> the </w:t>
      </w:r>
      <w:r w:rsidRPr="00C5766A">
        <w:rPr>
          <w:rStyle w:val="StyleUnderline"/>
          <w:highlight w:val="cyan"/>
        </w:rPr>
        <w:t>September 11</w:t>
      </w:r>
      <w:r w:rsidRPr="00C15919">
        <w:rPr>
          <w:rStyle w:val="StyleUnderline"/>
        </w:rPr>
        <w:t>,</w:t>
      </w:r>
      <w:r w:rsidRPr="003E2A91">
        <w:rPr>
          <w:sz w:val="16"/>
        </w:rPr>
        <w:t xml:space="preserve"> 2001 terrorist attacks </w:t>
      </w:r>
      <w:r w:rsidRPr="00C5766A">
        <w:rPr>
          <w:rStyle w:val="StyleUnderline"/>
          <w:highlight w:val="cyan"/>
        </w:rPr>
        <w:t>produced serious tensions</w:t>
      </w:r>
      <w:r w:rsidRPr="003E2A91">
        <w:rPr>
          <w:sz w:val="16"/>
        </w:rPr>
        <w:t xml:space="preserve"> — </w:t>
      </w:r>
      <w:r w:rsidRPr="00C5766A">
        <w:rPr>
          <w:rStyle w:val="StyleUnderline"/>
        </w:rPr>
        <w:t>U</w:t>
      </w:r>
      <w:r w:rsidRPr="00C15919">
        <w:rPr>
          <w:rStyle w:val="StyleUnderline"/>
        </w:rPr>
        <w:t>.S. pressure on Mexico</w:t>
      </w:r>
      <w:r w:rsidRPr="003E2A91">
        <w:rPr>
          <w:sz w:val="16"/>
        </w:rPr>
        <w:t xml:space="preserve"> related to the Iraq war effort </w:t>
      </w:r>
      <w:r w:rsidRPr="00C15919">
        <w:rPr>
          <w:rStyle w:val="StyleUnderline"/>
        </w:rPr>
        <w:t>and controversies regarding U.S. border security measures</w:t>
      </w:r>
      <w:r w:rsidRPr="003E2A91">
        <w:rPr>
          <w:sz w:val="16"/>
        </w:rPr>
        <w:t xml:space="preserve"> — </w:t>
      </w:r>
      <w:r w:rsidRPr="00C15919">
        <w:rPr>
          <w:rStyle w:val="StyleUnderline"/>
        </w:rPr>
        <w:t>between the two countries</w:t>
      </w:r>
      <w:r w:rsidRPr="003E2A91">
        <w:rPr>
          <w:sz w:val="16"/>
        </w:rPr>
        <w:t xml:space="preserve">. </w:t>
      </w:r>
      <w:r w:rsidRPr="00C5766A">
        <w:rPr>
          <w:rStyle w:val="StyleUnderline"/>
          <w:highlight w:val="cyan"/>
        </w:rPr>
        <w:t>In recent years</w:t>
      </w:r>
      <w:r w:rsidRPr="00C15919">
        <w:rPr>
          <w:rStyle w:val="StyleUnderline"/>
        </w:rPr>
        <w:t xml:space="preserve">, however, </w:t>
      </w:r>
      <w:r w:rsidRPr="00C5766A">
        <w:rPr>
          <w:rStyle w:val="StyleUnderline"/>
          <w:highlight w:val="cyan"/>
        </w:rPr>
        <w:t>Mexico and the U</w:t>
      </w:r>
      <w:r w:rsidRPr="00C15919">
        <w:rPr>
          <w:rStyle w:val="StyleUnderline"/>
        </w:rPr>
        <w:t xml:space="preserve">nited </w:t>
      </w:r>
      <w:r w:rsidRPr="00C5766A">
        <w:rPr>
          <w:rStyle w:val="StyleUnderline"/>
          <w:highlight w:val="cyan"/>
        </w:rPr>
        <w:t>S</w:t>
      </w:r>
      <w:r w:rsidRPr="00C15919">
        <w:rPr>
          <w:rStyle w:val="StyleUnderline"/>
        </w:rPr>
        <w:t xml:space="preserve">tates have </w:t>
      </w:r>
      <w:r w:rsidRPr="00C5766A">
        <w:rPr>
          <w:rStyle w:val="StyleUnderline"/>
          <w:highlight w:val="cyan"/>
        </w:rPr>
        <w:t>engaged in</w:t>
      </w:r>
      <w:r w:rsidRPr="00C15919">
        <w:rPr>
          <w:rStyle w:val="StyleUnderline"/>
        </w:rPr>
        <w:t xml:space="preserve"> much </w:t>
      </w:r>
      <w:r w:rsidRPr="00C5766A">
        <w:rPr>
          <w:rStyle w:val="StyleUnderline"/>
          <w:highlight w:val="cyan"/>
        </w:rPr>
        <w:t xml:space="preserve">closer collaboration </w:t>
      </w:r>
      <w:r w:rsidRPr="0041162C">
        <w:rPr>
          <w:rStyle w:val="StyleUnderline"/>
        </w:rPr>
        <w:t xml:space="preserve">in counter-drug efforts. </w:t>
      </w:r>
      <w:r w:rsidRPr="00C5766A">
        <w:rPr>
          <w:rStyle w:val="StyleUnderline"/>
          <w:highlight w:val="cyan"/>
        </w:rPr>
        <w:t xml:space="preserve">Cooperation has </w:t>
      </w:r>
      <w:r w:rsidRPr="00C5766A">
        <w:rPr>
          <w:rStyle w:val="Emphasis"/>
          <w:highlight w:val="cyan"/>
        </w:rPr>
        <w:t>advanced significantly</w:t>
      </w:r>
      <w:r w:rsidRPr="00C15919">
        <w:rPr>
          <w:rStyle w:val="StyleUnderline"/>
        </w:rPr>
        <w:t xml:space="preserve"> on the extradition of criminals, exchange of information, police and legal training, and the sharing of equipment and technology, </w:t>
      </w:r>
      <w:r w:rsidRPr="0041162C">
        <w:rPr>
          <w:rStyle w:val="StyleUnderline"/>
          <w:highlight w:val="cyan"/>
        </w:rPr>
        <w:t>thanks in large part to high-level diplomacy</w:t>
      </w:r>
      <w:r w:rsidRPr="00C15919">
        <w:rPr>
          <w:rStyle w:val="StyleUnderline"/>
        </w:rPr>
        <w:t>.</w:t>
      </w:r>
      <w:r w:rsidRPr="003E2A91">
        <w:rPr>
          <w:sz w:val="16"/>
        </w:rPr>
        <w:t xml:space="preserve"> During U.S. President George Bush's 2007 goodwill tour of Latin America, conversations with Guatemalan President Oscar Berguer and Felipe Calderon laid the groundwork for the development of a regional security plan to control immigration and combat drugs, arms trafficking, and transnational gangs.39 Some elements of this plan developed into what became known as the Merida Initiative, a three-year agreement to provide U.S. support for Mexican security measures. In 2008, the U.S. Congress released the first installment of $400 million to Mexico, and though U.S. legislators initially delayed the second installment in 2009 due to concerns about Mexican human rights violations, the Obama administration remained supportive of the policy.60</w:t>
      </w:r>
    </w:p>
    <w:p w14:paraId="7D9988D8" w14:textId="77777777" w:rsidR="00B545B1" w:rsidRPr="00123F03" w:rsidRDefault="00B545B1" w:rsidP="00B545B1">
      <w:pPr>
        <w:rPr>
          <w:lang w:eastAsia="zh-CN"/>
        </w:rPr>
      </w:pPr>
    </w:p>
    <w:p w14:paraId="0623CC12" w14:textId="77777777" w:rsidR="00B545B1" w:rsidRDefault="00B545B1" w:rsidP="00B545B1">
      <w:pPr>
        <w:pStyle w:val="Heading3"/>
      </w:pPr>
      <w:r>
        <w:t>The Wall---Heg---2NC</w:t>
      </w:r>
    </w:p>
    <w:p w14:paraId="26587CEC" w14:textId="77777777" w:rsidR="00B545B1" w:rsidRPr="004950D0" w:rsidRDefault="00B545B1" w:rsidP="00B545B1">
      <w:pPr>
        <w:pStyle w:val="Heading4"/>
        <w:rPr>
          <w:rStyle w:val="StyleUnderline"/>
          <w:szCs w:val="26"/>
        </w:rPr>
      </w:pPr>
      <w:r w:rsidRPr="004950D0">
        <w:rPr>
          <w:rStyle w:val="StyleUnderline"/>
          <w:szCs w:val="26"/>
        </w:rPr>
        <w:t>Building the wall crushes US leadership – it locks in perceptions of US weakness</w:t>
      </w:r>
    </w:p>
    <w:p w14:paraId="2BBD2DEC" w14:textId="77777777" w:rsidR="00B545B1" w:rsidRDefault="00B545B1" w:rsidP="00B545B1">
      <w:pPr>
        <w:rPr>
          <w:rStyle w:val="StyleUnderline"/>
        </w:rPr>
      </w:pPr>
      <w:r>
        <w:rPr>
          <w:rStyle w:val="Style13ptBold"/>
        </w:rPr>
        <w:t xml:space="preserve">Vanderbilt </w:t>
      </w:r>
      <w:r w:rsidRPr="004950D0">
        <w:rPr>
          <w:rStyle w:val="Style13ptBold"/>
        </w:rPr>
        <w:t>16</w:t>
      </w:r>
      <w:r>
        <w:rPr>
          <w:rStyle w:val="StyleUnderline"/>
        </w:rPr>
        <w:t xml:space="preserve"> </w:t>
      </w:r>
      <w:r w:rsidRPr="00ED641A">
        <w:t>(Tom, Nov 4,  a freelancer writer, Vanderbilt has contributed articles on a broad range of subjects encompassing design, technology, science, and culture to such publications as Slate, Wired, The London Review of Books, Artforum, The Financial Times, Rolling Stone, New York Times Magazine, Harvard Design Magazine, Cabinet, Metropolis, Design Observer, The Wilson Quarterly, and Popular Science) https://www.nytimes.com/2016/11/06/opinion/sunday/the-walls-in-our-heads.html?_r=0)</w:t>
      </w:r>
    </w:p>
    <w:p w14:paraId="13977574" w14:textId="77777777" w:rsidR="00B545B1" w:rsidRPr="005438DC" w:rsidRDefault="00B545B1" w:rsidP="00B545B1">
      <w:pPr>
        <w:rPr>
          <w:rStyle w:val="StyleUnderline"/>
          <w:sz w:val="16"/>
        </w:rPr>
      </w:pPr>
      <w:r w:rsidRPr="005438DC">
        <w:rPr>
          <w:rStyle w:val="StyleUnderline"/>
          <w:sz w:val="16"/>
        </w:rPr>
        <w:t>It may seem paradoxical that an age of globalization should see an increase in wall building, but political scientist Wendy Brown suggests that the two phenomena are curiously intertwined. “</w:t>
      </w:r>
      <w:r w:rsidRPr="00106913">
        <w:rPr>
          <w:rStyle w:val="StyleUnderline"/>
          <w:highlight w:val="cyan"/>
        </w:rPr>
        <w:t>Rather than resurgent expressions of nation-state sovereignt</w:t>
      </w:r>
      <w:r w:rsidRPr="005438DC">
        <w:rPr>
          <w:rStyle w:val="StyleUnderline"/>
        </w:rPr>
        <w:t xml:space="preserve">y,” she writes, “the </w:t>
      </w:r>
      <w:r w:rsidRPr="00106913">
        <w:rPr>
          <w:rStyle w:val="StyleUnderline"/>
          <w:highlight w:val="cyan"/>
        </w:rPr>
        <w:t>new walls are icons of its erosion.”</w:t>
      </w:r>
      <w:r w:rsidRPr="00106913">
        <w:rPr>
          <w:rStyle w:val="StyleUnderline"/>
          <w:sz w:val="16"/>
          <w:highlight w:val="cyan"/>
        </w:rPr>
        <w:t xml:space="preserve"> </w:t>
      </w:r>
      <w:r w:rsidRPr="005438DC">
        <w:rPr>
          <w:rStyle w:val="StyleUnderline"/>
          <w:sz w:val="16"/>
        </w:rPr>
        <w:t xml:space="preserve">In “Walled States, Waning Sovereignty,” </w:t>
      </w:r>
      <w:r w:rsidRPr="005438DC">
        <w:rPr>
          <w:rStyle w:val="StyleUnderline"/>
        </w:rPr>
        <w:t xml:space="preserve">she argues that </w:t>
      </w:r>
      <w:r w:rsidRPr="00106913">
        <w:rPr>
          <w:rStyle w:val="StyleUnderline"/>
          <w:highlight w:val="cyan"/>
        </w:rPr>
        <w:t>walls are a largely illusory projection of the very power that states have lost</w:t>
      </w:r>
      <w:r w:rsidRPr="005438DC">
        <w:rPr>
          <w:rStyle w:val="StyleUnderline"/>
        </w:rPr>
        <w:t xml:space="preserve"> to ungovernable forces “unleashed by globalization and the late modern colonization.”</w:t>
      </w:r>
      <w:r>
        <w:rPr>
          <w:rStyle w:val="StyleUnderline"/>
        </w:rPr>
        <w:t xml:space="preserve"> </w:t>
      </w:r>
      <w:r w:rsidRPr="005438DC">
        <w:rPr>
          <w:rStyle w:val="StyleUnderline"/>
        </w:rPr>
        <w:t xml:space="preserve">Small wonder, then, that </w:t>
      </w:r>
      <w:r w:rsidRPr="00106913">
        <w:rPr>
          <w:rStyle w:val="StyleUnderline"/>
          <w:highlight w:val="cyan"/>
        </w:rPr>
        <w:t>China’s Great Wall is routinely invoked as an icon of former strength and glory</w:t>
      </w:r>
      <w:r w:rsidRPr="005438DC">
        <w:rPr>
          <w:rStyle w:val="StyleUnderline"/>
        </w:rPr>
        <w:t>.</w:t>
      </w:r>
      <w:r>
        <w:rPr>
          <w:rStyle w:val="StyleUnderline"/>
        </w:rPr>
        <w:t xml:space="preserve"> </w:t>
      </w:r>
      <w:r w:rsidRPr="005438DC">
        <w:rPr>
          <w:rStyle w:val="StyleUnderline"/>
        </w:rPr>
        <w:t xml:space="preserve">Mr. </w:t>
      </w:r>
      <w:r w:rsidRPr="00106913">
        <w:rPr>
          <w:rStyle w:val="StyleUnderline"/>
          <w:highlight w:val="cyan"/>
        </w:rPr>
        <w:t>Trump</w:t>
      </w:r>
      <w:r w:rsidRPr="005438DC">
        <w:rPr>
          <w:rStyle w:val="StyleUnderline"/>
        </w:rPr>
        <w:t xml:space="preserve">, asked about the feasibility of his 1,000 mile wall, </w:t>
      </w:r>
      <w:r w:rsidRPr="00106913">
        <w:rPr>
          <w:rStyle w:val="StyleUnderline"/>
          <w:highlight w:val="cyan"/>
        </w:rPr>
        <w:t>said, “They build the Great Wall of China</w:t>
      </w:r>
      <w:r w:rsidRPr="005438DC">
        <w:rPr>
          <w:rStyle w:val="StyleUnderline"/>
          <w:sz w:val="16"/>
        </w:rPr>
        <w:t xml:space="preserve">, that’s 13,000 miles.” </w:t>
      </w:r>
      <w:r w:rsidRPr="00106913">
        <w:rPr>
          <w:rStyle w:val="StyleUnderline"/>
          <w:highlight w:val="cyan"/>
        </w:rPr>
        <w:t>Yet</w:t>
      </w:r>
      <w:r w:rsidRPr="005438DC">
        <w:rPr>
          <w:rStyle w:val="StyleUnderline"/>
          <w:sz w:val="16"/>
        </w:rPr>
        <w:t xml:space="preserve"> as historian Julia Lovell points out in “The Great Wall,” there is “no single Great Wall, but instead many lesser walls.” </w:t>
      </w:r>
      <w:r w:rsidRPr="00106913">
        <w:rPr>
          <w:rStyle w:val="StyleUnderline"/>
          <w:highlight w:val="cyan"/>
        </w:rPr>
        <w:t>The empire’s walls</w:t>
      </w:r>
      <w:r w:rsidRPr="005438DC">
        <w:rPr>
          <w:rStyle w:val="StyleUnderline"/>
        </w:rPr>
        <w:t xml:space="preserve">, she argues, </w:t>
      </w:r>
      <w:r w:rsidRPr="00106913">
        <w:rPr>
          <w:rStyle w:val="StyleUnderline"/>
          <w:highlight w:val="cyan"/>
        </w:rPr>
        <w:t xml:space="preserve">were scorned </w:t>
      </w:r>
      <w:r w:rsidRPr="005438DC">
        <w:rPr>
          <w:rStyle w:val="StyleUnderline"/>
        </w:rPr>
        <w:t xml:space="preserve">or ignored </w:t>
      </w:r>
      <w:r w:rsidRPr="00106913">
        <w:rPr>
          <w:rStyle w:val="StyleUnderline"/>
          <w:highlight w:val="cyan"/>
        </w:rPr>
        <w:t>within China for much of their history</w:t>
      </w:r>
      <w:r w:rsidRPr="005438DC">
        <w:rPr>
          <w:rStyle w:val="StyleUnderline"/>
          <w:sz w:val="16"/>
        </w:rPr>
        <w:t xml:space="preserve">; they were simply not good at keeping out “marauding barbarians.” </w:t>
      </w:r>
      <w:r w:rsidRPr="00106913">
        <w:rPr>
          <w:rStyle w:val="StyleUnderline"/>
          <w:highlight w:val="cyan"/>
        </w:rPr>
        <w:t>The “Great Wall” only gained stature recently</w:t>
      </w:r>
      <w:r w:rsidRPr="005438DC">
        <w:rPr>
          <w:rStyle w:val="StyleUnderline"/>
        </w:rPr>
        <w:t xml:space="preserve">, during the era of Communist government, which restored the sections near Beijing that most tourists see, </w:t>
      </w:r>
      <w:r w:rsidRPr="00106913">
        <w:rPr>
          <w:rStyle w:val="StyleUnderline"/>
          <w:highlight w:val="cyan"/>
        </w:rPr>
        <w:t>as a prop for national pride</w:t>
      </w:r>
      <w:r w:rsidRPr="00106913">
        <w:rPr>
          <w:rStyle w:val="StyleUnderline"/>
          <w:sz w:val="16"/>
          <w:highlight w:val="cyan"/>
        </w:rPr>
        <w:t>.</w:t>
      </w:r>
    </w:p>
    <w:p w14:paraId="348197E4" w14:textId="2A9A77BD" w:rsidR="00B545B1" w:rsidRDefault="00B545B1" w:rsidP="00B545B1"/>
    <w:p w14:paraId="02F049FB" w14:textId="1707F3D7" w:rsidR="00CC5B49" w:rsidRDefault="00CC5B49" w:rsidP="00CC5B49">
      <w:pPr>
        <w:pStyle w:val="Heading3"/>
      </w:pPr>
      <w:r>
        <w:t>The Wall---Turns Case---Immigration---2NC</w:t>
      </w:r>
    </w:p>
    <w:p w14:paraId="568432D1" w14:textId="289E716A" w:rsidR="00CC5B49" w:rsidRDefault="00CC5B49" w:rsidP="00CC5B49"/>
    <w:p w14:paraId="6171C227" w14:textId="6432396B" w:rsidR="00CC5B49" w:rsidRDefault="00CC5B49" w:rsidP="00CC5B49"/>
    <w:p w14:paraId="06709EE0" w14:textId="77777777" w:rsidR="00CC5B49" w:rsidRPr="00C526D6" w:rsidRDefault="00CC5B49" w:rsidP="00CC5B49">
      <w:pPr>
        <w:pStyle w:val="Heading4"/>
        <w:rPr>
          <w:rFonts w:asciiTheme="minorHAnsi" w:hAnsiTheme="minorHAnsi" w:cstheme="minorHAnsi"/>
        </w:rPr>
      </w:pPr>
      <w:r w:rsidRPr="00C526D6">
        <w:rPr>
          <w:rFonts w:asciiTheme="minorHAnsi" w:hAnsiTheme="minorHAnsi" w:cstheme="minorHAnsi"/>
        </w:rPr>
        <w:t>A border wall would deter legal immigration – it projects disdain for minorities</w:t>
      </w:r>
    </w:p>
    <w:p w14:paraId="298BBBF0" w14:textId="77777777" w:rsidR="00CC5B49" w:rsidRPr="00C526D6" w:rsidRDefault="00CC5B49" w:rsidP="00CC5B49">
      <w:pPr>
        <w:rPr>
          <w:rStyle w:val="Style13ptBold"/>
          <w:rFonts w:asciiTheme="minorHAnsi" w:hAnsiTheme="minorHAnsi" w:cstheme="minorHAnsi"/>
          <w:b w:val="0"/>
          <w:sz w:val="10"/>
        </w:rPr>
      </w:pPr>
      <w:r w:rsidRPr="00C526D6">
        <w:rPr>
          <w:rStyle w:val="Style13ptBold"/>
          <w:rFonts w:asciiTheme="minorHAnsi" w:hAnsiTheme="minorHAnsi" w:cstheme="minorHAnsi"/>
        </w:rPr>
        <w:t>Stöhr and Schneiderheinze 17</w:t>
      </w:r>
      <w:r w:rsidRPr="00C526D6">
        <w:rPr>
          <w:rStyle w:val="Style13ptBold"/>
          <w:rFonts w:asciiTheme="minorHAnsi" w:hAnsiTheme="minorHAnsi" w:cstheme="minorHAnsi"/>
          <w:sz w:val="22"/>
        </w:rPr>
        <w:t xml:space="preserve"> </w:t>
      </w:r>
      <w:r w:rsidRPr="00C526D6">
        <w:rPr>
          <w:rStyle w:val="Style13ptBold"/>
          <w:rFonts w:asciiTheme="minorHAnsi" w:hAnsiTheme="minorHAnsi" w:cstheme="minorHAnsi"/>
          <w:b w:val="0"/>
          <w:sz w:val="10"/>
        </w:rPr>
        <w:t xml:space="preserve">(Tobias StöHr Claas Schneiderheinze, 6-13-2017, "Border Walls Don’t Stop Immigration, but They Do Undermine Integration," Refugees, </w:t>
      </w:r>
      <w:hyperlink r:id="rId116" w:history="1">
        <w:r w:rsidRPr="00C526D6">
          <w:rPr>
            <w:rStyle w:val="Hyperlink"/>
            <w:rFonts w:asciiTheme="minorHAnsi" w:hAnsiTheme="minorHAnsi" w:cstheme="minorHAnsi"/>
            <w:sz w:val="10"/>
          </w:rPr>
          <w:t>https://www.newsdeeply.com/refugees/community/2017/06/13/border-walls-dont-stop-immigration-but-they-do-undermine-integration</w:t>
        </w:r>
      </w:hyperlink>
      <w:r w:rsidRPr="00C526D6">
        <w:rPr>
          <w:rStyle w:val="Style13ptBold"/>
          <w:rFonts w:asciiTheme="minorHAnsi" w:hAnsiTheme="minorHAnsi" w:cstheme="minorHAnsi"/>
          <w:b w:val="0"/>
          <w:sz w:val="10"/>
        </w:rPr>
        <w:t>.Tobias Stöhr is a senior researcher at the Kiel Institute for the World Economy. His research focuses on migration and its effect on the world economy, effects of migration on the family left behind, and attitudes toward refugees and other migrants. He studied economics and development economics in Mannheim and Nottingham, and received his doctorate from Kiel University. Claas Schneiderheinze is a researcher at the Kiel Institute for the World Economy. He completed a bachelor of economics in Kiel and a master of development economics in Göttingen. In September of 2016 he joined the Kiel Institute’s department of poverty reduction, equity and development as a research fellow and PhD candidate. He is funded by the MEDAM project and mainly works on the country of origin perspective.)</w:t>
      </w:r>
    </w:p>
    <w:p w14:paraId="70B5A161" w14:textId="77777777" w:rsidR="00CC5B49" w:rsidRPr="00C526D6" w:rsidRDefault="00CC5B49" w:rsidP="00CC5B49">
      <w:pPr>
        <w:rPr>
          <w:rFonts w:asciiTheme="minorHAnsi" w:hAnsiTheme="minorHAnsi" w:cstheme="minorHAnsi"/>
          <w:bCs/>
          <w:sz w:val="14"/>
        </w:rPr>
      </w:pPr>
      <w:r w:rsidRPr="00C526D6">
        <w:rPr>
          <w:rFonts w:asciiTheme="minorHAnsi" w:hAnsiTheme="minorHAnsi" w:cstheme="minorHAnsi"/>
          <w:iCs/>
          <w:sz w:val="12"/>
        </w:rPr>
        <w:t xml:space="preserve">In the U.S., for example, stepping up enforcement turns undocumented circular migrants from Mexico into a population of largely undocumented settled immigrants, without significantly reducing the likelihood of people making a first trip to the U.S. People are less likely to return to their country of origin if they run the risk of being unable to return to the U.S. after a home visit. If there is no path to legalization for undocumented migrants, incentives prevail to keep themselves separate from the host society rather than to integrate and risk deportation. This will reduce social cohesion and may lead to the emergence of problem groups made up of socially excluded, precarious outsiders who are locked in in the destination country. </w:t>
      </w:r>
      <w:r w:rsidRPr="00C526D6">
        <w:rPr>
          <w:rStyle w:val="StyleUnderline"/>
          <w:rFonts w:asciiTheme="minorHAnsi" w:hAnsiTheme="minorHAnsi" w:cstheme="minorHAnsi"/>
        </w:rPr>
        <w:t xml:space="preserve">If such a group is highly visible, and particularly if the group is associated with negative characteristics like high crime rates, </w:t>
      </w:r>
      <w:r w:rsidRPr="00CC5B49">
        <w:rPr>
          <w:rStyle w:val="Emphasis"/>
          <w:highlight w:val="cyan"/>
        </w:rPr>
        <w:t>this can have negative spillovers on legal immigrants</w:t>
      </w:r>
      <w:r w:rsidRPr="00C526D6">
        <w:rPr>
          <w:rStyle w:val="StyleUnderline"/>
          <w:rFonts w:asciiTheme="minorHAnsi" w:hAnsiTheme="minorHAnsi" w:cstheme="minorHAnsi"/>
        </w:rPr>
        <w:t xml:space="preserve"> from the same countries of origin or other people who are associated with the same group by poorly informed members of society.</w:t>
      </w:r>
      <w:r w:rsidRPr="00C526D6">
        <w:rPr>
          <w:rStyle w:val="Emphasis"/>
          <w:rFonts w:asciiTheme="minorHAnsi" w:hAnsiTheme="minorHAnsi" w:cstheme="minorHAnsi"/>
        </w:rPr>
        <w:t xml:space="preserve"> The act of </w:t>
      </w:r>
      <w:r w:rsidRPr="00757C41">
        <w:rPr>
          <w:rStyle w:val="Emphasis"/>
          <w:rFonts w:asciiTheme="minorHAnsi" w:hAnsiTheme="minorHAnsi" w:cstheme="minorHAnsi"/>
          <w:highlight w:val="cyan"/>
        </w:rPr>
        <w:t>building a wall will</w:t>
      </w:r>
      <w:r w:rsidRPr="00C526D6">
        <w:rPr>
          <w:rStyle w:val="Emphasis"/>
          <w:rFonts w:asciiTheme="minorHAnsi" w:hAnsiTheme="minorHAnsi" w:cstheme="minorHAnsi"/>
        </w:rPr>
        <w:t xml:space="preserve"> also </w:t>
      </w:r>
      <w:r w:rsidRPr="00757C41">
        <w:rPr>
          <w:rStyle w:val="Emphasis"/>
          <w:rFonts w:asciiTheme="minorHAnsi" w:hAnsiTheme="minorHAnsi" w:cstheme="minorHAnsi"/>
          <w:highlight w:val="cyan"/>
        </w:rPr>
        <w:t>have repercussions for the identity and perception of different groups in society. The implication of fencing off the outside world is that outsiders are a problem.</w:t>
      </w:r>
      <w:r w:rsidRPr="00C526D6">
        <w:rPr>
          <w:rFonts w:asciiTheme="minorHAnsi" w:hAnsiTheme="minorHAnsi" w:cstheme="minorHAnsi"/>
          <w:b/>
          <w:iCs/>
          <w:sz w:val="12"/>
        </w:rPr>
        <w:t xml:space="preserve"> </w:t>
      </w:r>
      <w:r w:rsidRPr="00757C41">
        <w:rPr>
          <w:rStyle w:val="StyleUnderline"/>
          <w:rFonts w:asciiTheme="minorHAnsi" w:hAnsiTheme="minorHAnsi" w:cstheme="minorHAnsi"/>
          <w:highlight w:val="cyan"/>
        </w:rPr>
        <w:t>This can worsen relations between the majority</w:t>
      </w:r>
      <w:r w:rsidRPr="00C526D6">
        <w:rPr>
          <w:rStyle w:val="StyleUnderline"/>
          <w:rFonts w:asciiTheme="minorHAnsi" w:hAnsiTheme="minorHAnsi" w:cstheme="minorHAnsi"/>
        </w:rPr>
        <w:t xml:space="preserve"> population </w:t>
      </w:r>
      <w:r w:rsidRPr="00757C41">
        <w:rPr>
          <w:rStyle w:val="StyleUnderline"/>
          <w:rFonts w:asciiTheme="minorHAnsi" w:hAnsiTheme="minorHAnsi" w:cstheme="minorHAnsi"/>
          <w:highlight w:val="cyan"/>
        </w:rPr>
        <w:t>and minorities</w:t>
      </w:r>
      <w:r w:rsidRPr="00C526D6">
        <w:rPr>
          <w:rStyle w:val="StyleUnderline"/>
          <w:rFonts w:asciiTheme="minorHAnsi" w:hAnsiTheme="minorHAnsi" w:cstheme="minorHAnsi"/>
        </w:rPr>
        <w:t xml:space="preserve">, thus </w:t>
      </w:r>
      <w:r w:rsidRPr="00757C41">
        <w:rPr>
          <w:rStyle w:val="StyleUnderline"/>
          <w:rFonts w:asciiTheme="minorHAnsi" w:hAnsiTheme="minorHAnsi" w:cstheme="minorHAnsi"/>
          <w:highlight w:val="cyan"/>
        </w:rPr>
        <w:t>hampering the integration</w:t>
      </w:r>
      <w:r w:rsidRPr="00C526D6">
        <w:rPr>
          <w:rStyle w:val="StyleUnderline"/>
          <w:rFonts w:asciiTheme="minorHAnsi" w:hAnsiTheme="minorHAnsi" w:cstheme="minorHAnsi"/>
        </w:rPr>
        <w:t xml:space="preserve"> and assimilation </w:t>
      </w:r>
      <w:r w:rsidRPr="00757C41">
        <w:rPr>
          <w:rStyle w:val="StyleUnderline"/>
          <w:rFonts w:asciiTheme="minorHAnsi" w:hAnsiTheme="minorHAnsi" w:cstheme="minorHAnsi"/>
          <w:highlight w:val="cyan"/>
        </w:rPr>
        <w:t>of legal immigrants and creating divides</w:t>
      </w:r>
      <w:r w:rsidRPr="00C526D6">
        <w:rPr>
          <w:rStyle w:val="StyleUnderline"/>
          <w:rFonts w:asciiTheme="minorHAnsi" w:hAnsiTheme="minorHAnsi" w:cstheme="minorHAnsi"/>
        </w:rPr>
        <w:t xml:space="preserve"> between the majority population and second- or third-generation immigrants from the same countries</w:t>
      </w:r>
      <w:r w:rsidRPr="00C526D6">
        <w:rPr>
          <w:rFonts w:asciiTheme="minorHAnsi" w:hAnsiTheme="minorHAnsi" w:cstheme="minorHAnsi"/>
          <w:b/>
          <w:iCs/>
          <w:sz w:val="12"/>
        </w:rPr>
        <w:t xml:space="preserve">. </w:t>
      </w:r>
      <w:r w:rsidRPr="00C526D6">
        <w:rPr>
          <w:rStyle w:val="Emphasis"/>
          <w:rFonts w:asciiTheme="minorHAnsi" w:hAnsiTheme="minorHAnsi" w:cstheme="minorHAnsi"/>
        </w:rPr>
        <w:t xml:space="preserve">That could worsen integration outcomes. </w:t>
      </w:r>
      <w:r w:rsidRPr="00C526D6">
        <w:rPr>
          <w:rStyle w:val="StyleUnderline"/>
          <w:rFonts w:asciiTheme="minorHAnsi" w:hAnsiTheme="minorHAnsi" w:cstheme="minorHAnsi"/>
        </w:rPr>
        <w:t xml:space="preserve">The building of </w:t>
      </w:r>
      <w:r w:rsidRPr="00757C41">
        <w:rPr>
          <w:rStyle w:val="StyleUnderline"/>
          <w:rFonts w:asciiTheme="minorHAnsi" w:hAnsiTheme="minorHAnsi" w:cstheme="minorHAnsi"/>
          <w:highlight w:val="cyan"/>
        </w:rPr>
        <w:t>walls also communicate</w:t>
      </w:r>
      <w:r w:rsidRPr="00C526D6">
        <w:rPr>
          <w:rStyle w:val="StyleUnderline"/>
          <w:rFonts w:asciiTheme="minorHAnsi" w:hAnsiTheme="minorHAnsi" w:cstheme="minorHAnsi"/>
        </w:rPr>
        <w:t xml:space="preserve">s </w:t>
      </w:r>
      <w:r w:rsidRPr="00757C41">
        <w:rPr>
          <w:rStyle w:val="StyleUnderline"/>
          <w:rFonts w:asciiTheme="minorHAnsi" w:hAnsiTheme="minorHAnsi" w:cstheme="minorHAnsi"/>
          <w:highlight w:val="cyan"/>
        </w:rPr>
        <w:t>insiders’ unwillingness to get involved with those beyond the wall.</w:t>
      </w:r>
      <w:r w:rsidRPr="00C526D6">
        <w:rPr>
          <w:rStyle w:val="Emphasis"/>
          <w:rFonts w:asciiTheme="minorHAnsi" w:hAnsiTheme="minorHAnsi" w:cstheme="minorHAnsi"/>
        </w:rPr>
        <w:t xml:space="preserve"> </w:t>
      </w:r>
      <w:r w:rsidRPr="00C526D6">
        <w:rPr>
          <w:rFonts w:asciiTheme="minorHAnsi" w:hAnsiTheme="minorHAnsi" w:cstheme="minorHAnsi"/>
          <w:iCs/>
          <w:sz w:val="12"/>
        </w:rPr>
        <w:t>Especially for poorly informed migrants, the</w:t>
      </w:r>
      <w:r w:rsidRPr="00C526D6">
        <w:rPr>
          <w:rFonts w:asciiTheme="minorHAnsi" w:hAnsiTheme="minorHAnsi" w:cstheme="minorHAnsi"/>
          <w:b/>
          <w:iCs/>
          <w:sz w:val="12"/>
        </w:rPr>
        <w:t xml:space="preserve"> </w:t>
      </w:r>
      <w:r w:rsidRPr="00C526D6">
        <w:rPr>
          <w:rStyle w:val="StyleUnderline"/>
          <w:rFonts w:asciiTheme="minorHAnsi" w:hAnsiTheme="minorHAnsi" w:cstheme="minorHAnsi"/>
        </w:rPr>
        <w:t>exclusion might even enhance the perception of desirability, further changing the mix of migrants.</w:t>
      </w:r>
      <w:r w:rsidRPr="00C526D6">
        <w:rPr>
          <w:rStyle w:val="Emphasis"/>
          <w:rFonts w:asciiTheme="minorHAnsi" w:hAnsiTheme="minorHAnsi" w:cstheme="minorHAnsi"/>
        </w:rPr>
        <w:t xml:space="preserve"> </w:t>
      </w:r>
      <w:r w:rsidRPr="00C526D6">
        <w:rPr>
          <w:rFonts w:asciiTheme="minorHAnsi" w:hAnsiTheme="minorHAnsi" w:cstheme="minorHAnsi"/>
          <w:iCs/>
          <w:sz w:val="12"/>
        </w:rPr>
        <w:t>As long as some entry routes remain open, border walls have been shown to fail their purpose of cutting illegal migration. Given the high estimated cost per illegal entry deterred, border walls are likely to be an inefficient use of money. Reducing the number of illegal border crossings by building walls is far more complex than it might appear</w:t>
      </w:r>
      <w:r w:rsidRPr="00C526D6">
        <w:rPr>
          <w:rFonts w:asciiTheme="minorHAnsi" w:hAnsiTheme="minorHAnsi" w:cstheme="minorHAnsi"/>
          <w:b/>
          <w:iCs/>
          <w:sz w:val="12"/>
        </w:rPr>
        <w:t xml:space="preserve">. </w:t>
      </w:r>
      <w:r w:rsidRPr="00C526D6">
        <w:rPr>
          <w:rStyle w:val="StyleUnderline"/>
          <w:rFonts w:asciiTheme="minorHAnsi" w:hAnsiTheme="minorHAnsi" w:cstheme="minorHAnsi"/>
        </w:rPr>
        <w:t>Building walls entails many financial and non-financial costs for migrants, destination countries and societies at large.</w:t>
      </w:r>
      <w:r w:rsidRPr="00C526D6">
        <w:rPr>
          <w:rFonts w:asciiTheme="minorHAnsi" w:hAnsiTheme="minorHAnsi" w:cstheme="minorHAnsi"/>
          <w:b/>
          <w:iCs/>
          <w:sz w:val="12"/>
        </w:rPr>
        <w:t xml:space="preserve"> </w:t>
      </w:r>
      <w:r w:rsidRPr="00C526D6">
        <w:rPr>
          <w:rFonts w:asciiTheme="minorHAnsi" w:hAnsiTheme="minorHAnsi" w:cstheme="minorHAnsi"/>
          <w:iCs/>
          <w:sz w:val="12"/>
        </w:rPr>
        <w:t>Considering all of these ramifications,</w:t>
      </w:r>
      <w:r w:rsidRPr="00C526D6">
        <w:rPr>
          <w:rFonts w:asciiTheme="minorHAnsi" w:hAnsiTheme="minorHAnsi" w:cstheme="minorHAnsi"/>
          <w:b/>
          <w:iCs/>
          <w:sz w:val="12"/>
        </w:rPr>
        <w:t xml:space="preserve"> </w:t>
      </w:r>
      <w:r w:rsidRPr="00C526D6">
        <w:rPr>
          <w:rStyle w:val="StyleUnderline"/>
          <w:rFonts w:asciiTheme="minorHAnsi" w:hAnsiTheme="minorHAnsi" w:cstheme="minorHAnsi"/>
        </w:rPr>
        <w:t>physical border walls are likely to be ineffective in many contexts and prone to causing detrimental side effects</w:t>
      </w:r>
      <w:r w:rsidRPr="00C526D6">
        <w:rPr>
          <w:rFonts w:asciiTheme="minorHAnsi" w:hAnsiTheme="minorHAnsi" w:cstheme="minorHAnsi"/>
          <w:b/>
          <w:iCs/>
          <w:sz w:val="12"/>
        </w:rPr>
        <w:t xml:space="preserve">. </w:t>
      </w:r>
      <w:r w:rsidRPr="00C526D6">
        <w:rPr>
          <w:rFonts w:asciiTheme="minorHAnsi" w:hAnsiTheme="minorHAnsi" w:cstheme="minorHAnsi"/>
          <w:iCs/>
          <w:sz w:val="12"/>
        </w:rPr>
        <w:t>Other policy options may turn out to be considerably better deals if society wants to curtail illegal border crossings.</w:t>
      </w:r>
    </w:p>
    <w:p w14:paraId="75D1A33F" w14:textId="5D35C03B" w:rsidR="00CC5B49" w:rsidRDefault="00CC5B49" w:rsidP="00CC5B49"/>
    <w:p w14:paraId="721C7F82" w14:textId="523F7478" w:rsidR="00CC5B49" w:rsidRDefault="00CC5B49" w:rsidP="00CC5B49">
      <w:pPr>
        <w:pStyle w:val="Heading3"/>
      </w:pPr>
      <w:r>
        <w:t>The Wall---Turns Case---Ext---Deters Legal Immigration</w:t>
      </w:r>
    </w:p>
    <w:p w14:paraId="67640738" w14:textId="0375D134" w:rsidR="00CC5B49" w:rsidRDefault="00CC5B49" w:rsidP="00CC5B49"/>
    <w:p w14:paraId="1F567814" w14:textId="77777777" w:rsidR="00CC5B49" w:rsidRPr="00C526D6" w:rsidRDefault="00CC5B49" w:rsidP="00CC5B49">
      <w:pPr>
        <w:pStyle w:val="Heading4"/>
        <w:rPr>
          <w:rFonts w:asciiTheme="minorHAnsi" w:hAnsiTheme="minorHAnsi" w:cstheme="minorHAnsi"/>
        </w:rPr>
      </w:pPr>
      <w:r w:rsidRPr="00C526D6">
        <w:rPr>
          <w:rFonts w:asciiTheme="minorHAnsi" w:hAnsiTheme="minorHAnsi" w:cstheme="minorHAnsi"/>
        </w:rPr>
        <w:t xml:space="preserve">Border walls project disdain for the other </w:t>
      </w:r>
      <w:r>
        <w:rPr>
          <w:rFonts w:asciiTheme="minorHAnsi" w:hAnsiTheme="minorHAnsi" w:cstheme="minorHAnsi"/>
        </w:rPr>
        <w:t>– deters legal immigration</w:t>
      </w:r>
    </w:p>
    <w:p w14:paraId="53496737" w14:textId="77777777" w:rsidR="00CC5B49" w:rsidRPr="00C526D6" w:rsidRDefault="00CC5B49" w:rsidP="00CC5B49">
      <w:pPr>
        <w:rPr>
          <w:rStyle w:val="Style13ptBold"/>
          <w:rFonts w:asciiTheme="minorHAnsi" w:hAnsiTheme="minorHAnsi" w:cstheme="minorHAnsi"/>
          <w:b w:val="0"/>
          <w:sz w:val="18"/>
        </w:rPr>
      </w:pPr>
      <w:r w:rsidRPr="00C526D6">
        <w:rPr>
          <w:rStyle w:val="Style13ptBold"/>
          <w:rFonts w:asciiTheme="minorHAnsi" w:hAnsiTheme="minorHAnsi" w:cstheme="minorHAnsi"/>
        </w:rPr>
        <w:t>Waxman 17</w:t>
      </w:r>
      <w:r w:rsidRPr="00C526D6">
        <w:rPr>
          <w:rStyle w:val="Style13ptBold"/>
          <w:rFonts w:asciiTheme="minorHAnsi" w:hAnsiTheme="minorHAnsi" w:cstheme="minorHAnsi"/>
          <w:sz w:val="22"/>
        </w:rPr>
        <w:t xml:space="preserve"> </w:t>
      </w:r>
      <w:r w:rsidRPr="00C526D6">
        <w:rPr>
          <w:rStyle w:val="Style13ptBold"/>
          <w:rFonts w:asciiTheme="minorHAnsi" w:hAnsiTheme="minorHAnsi" w:cstheme="minorHAnsi"/>
          <w:b w:val="0"/>
          <w:sz w:val="14"/>
        </w:rPr>
        <w:t>(Olivia B. Waxman January 30, 2017, 1-30-2017, "The History of Walls Is Long. Here's Where Donald Trump Fits In," Time, http://time.com/4652770/donald-trump-immigration-walls-history/Olivia B. Waxman is a staff reporter at TIME.com and TIME magazine. She has written for the Nation, Politics, Tech, Entertainment, and Health sections. )</w:t>
      </w:r>
    </w:p>
    <w:p w14:paraId="42097B8D" w14:textId="77777777" w:rsidR="00CC5B49" w:rsidRPr="00C526D6" w:rsidRDefault="00CC5B49" w:rsidP="00CC5B49">
      <w:pPr>
        <w:rPr>
          <w:rFonts w:asciiTheme="minorHAnsi" w:hAnsiTheme="minorHAnsi" w:cstheme="minorHAnsi"/>
          <w:sz w:val="16"/>
        </w:rPr>
      </w:pPr>
      <w:r w:rsidRPr="00C526D6">
        <w:rPr>
          <w:rFonts w:asciiTheme="minorHAnsi" w:hAnsiTheme="minorHAnsi" w:cstheme="minorHAnsi"/>
          <w:color w:val="282F2F"/>
          <w:spacing w:val="8"/>
          <w:sz w:val="16"/>
          <w:szCs w:val="26"/>
        </w:rPr>
        <w:t xml:space="preserve">In the days after President Donald Trump </w:t>
      </w:r>
      <w:hyperlink r:id="rId117" w:history="1">
        <w:r w:rsidRPr="00C526D6">
          <w:rPr>
            <w:rStyle w:val="Hyperlink"/>
            <w:rFonts w:asciiTheme="minorHAnsi" w:hAnsiTheme="minorHAnsi" w:cstheme="minorHAnsi"/>
            <w:color w:val="282F2F"/>
            <w:spacing w:val="8"/>
            <w:sz w:val="16"/>
          </w:rPr>
          <w:t>signed an executive order</w:t>
        </w:r>
      </w:hyperlink>
      <w:r w:rsidRPr="00C526D6">
        <w:rPr>
          <w:rFonts w:asciiTheme="minorHAnsi" w:hAnsiTheme="minorHAnsi" w:cstheme="minorHAnsi"/>
          <w:color w:val="282F2F"/>
          <w:spacing w:val="8"/>
          <w:sz w:val="16"/>
          <w:szCs w:val="26"/>
        </w:rPr>
        <w:t xml:space="preserve">authorizing “immediate” construction of a wall along the U.S.-Mexico border, followed by another </w:t>
      </w:r>
      <w:hyperlink r:id="rId118" w:history="1">
        <w:r w:rsidRPr="00C526D6">
          <w:rPr>
            <w:rStyle w:val="Hyperlink"/>
            <w:rFonts w:asciiTheme="minorHAnsi" w:hAnsiTheme="minorHAnsi" w:cstheme="minorHAnsi"/>
            <w:color w:val="282F2F"/>
            <w:spacing w:val="8"/>
            <w:sz w:val="16"/>
          </w:rPr>
          <w:t xml:space="preserve">executive order </w:t>
        </w:r>
      </w:hyperlink>
      <w:r w:rsidRPr="00C526D6">
        <w:rPr>
          <w:rFonts w:asciiTheme="minorHAnsi" w:hAnsiTheme="minorHAnsi" w:cstheme="minorHAnsi"/>
          <w:color w:val="282F2F"/>
          <w:spacing w:val="8"/>
          <w:sz w:val="16"/>
          <w:szCs w:val="26"/>
        </w:rPr>
        <w:t xml:space="preserve">temporarily prohibiting refugees and citizens of seven predominantly Muslim countries from entering the U.S. (and blocking Syrian refugees indefinitely), four words were heard in many places across the United States this weekend: “No Ban! No Wall!” As thousands of protesters camped out </w:t>
      </w:r>
      <w:hyperlink r:id="rId119" w:history="1">
        <w:r w:rsidRPr="00C526D6">
          <w:rPr>
            <w:rStyle w:val="Hyperlink"/>
            <w:rFonts w:asciiTheme="minorHAnsi" w:hAnsiTheme="minorHAnsi" w:cstheme="minorHAnsi"/>
            <w:color w:val="282F2F"/>
            <w:spacing w:val="8"/>
            <w:sz w:val="16"/>
          </w:rPr>
          <w:t>at JFK International Airport in NYC</w:t>
        </w:r>
      </w:hyperlink>
      <w:r w:rsidRPr="00C526D6">
        <w:rPr>
          <w:rFonts w:asciiTheme="minorHAnsi" w:hAnsiTheme="minorHAnsi" w:cstheme="minorHAnsi"/>
          <w:color w:val="282F2F"/>
          <w:spacing w:val="8"/>
          <w:sz w:val="16"/>
          <w:szCs w:val="26"/>
        </w:rPr>
        <w:t xml:space="preserve"> and other </w:t>
      </w:r>
      <w:hyperlink r:id="rId120" w:history="1">
        <w:r w:rsidRPr="00C526D6">
          <w:rPr>
            <w:rStyle w:val="Hyperlink"/>
            <w:rFonts w:asciiTheme="minorHAnsi" w:hAnsiTheme="minorHAnsi" w:cstheme="minorHAnsi"/>
            <w:color w:val="282F2F"/>
            <w:spacing w:val="8"/>
            <w:sz w:val="16"/>
          </w:rPr>
          <w:t>international airports nationwide</w:t>
        </w:r>
      </w:hyperlink>
      <w:r w:rsidRPr="00C526D6">
        <w:rPr>
          <w:rFonts w:asciiTheme="minorHAnsi" w:hAnsiTheme="minorHAnsi" w:cstheme="minorHAnsi"/>
          <w:color w:val="282F2F"/>
          <w:spacing w:val="8"/>
          <w:sz w:val="16"/>
          <w:szCs w:val="26"/>
        </w:rPr>
        <w:t xml:space="preserve"> to protest Trump’s actions, the </w:t>
      </w:r>
      <w:hyperlink r:id="rId121" w:tgtFrame="_blank" w:history="1">
        <w:r w:rsidRPr="00C526D6">
          <w:rPr>
            <w:rStyle w:val="Hyperlink"/>
            <w:rFonts w:asciiTheme="minorHAnsi" w:hAnsiTheme="minorHAnsi" w:cstheme="minorHAnsi"/>
            <w:color w:val="282F2F"/>
            <w:spacing w:val="8"/>
            <w:sz w:val="16"/>
          </w:rPr>
          <w:t>sentiment</w:t>
        </w:r>
      </w:hyperlink>
      <w:r w:rsidRPr="00C526D6">
        <w:rPr>
          <w:rFonts w:asciiTheme="minorHAnsi" w:hAnsiTheme="minorHAnsi" w:cstheme="minorHAnsi"/>
          <w:color w:val="282F2F"/>
          <w:spacing w:val="8"/>
          <w:sz w:val="16"/>
          <w:szCs w:val="26"/>
        </w:rPr>
        <w:t xml:space="preserve"> became a </w:t>
      </w:r>
      <w:hyperlink r:id="rId122" w:tgtFrame="_blank" w:history="1">
        <w:r w:rsidRPr="00C526D6">
          <w:rPr>
            <w:rStyle w:val="Hyperlink"/>
            <w:rFonts w:asciiTheme="minorHAnsi" w:hAnsiTheme="minorHAnsi" w:cstheme="minorHAnsi"/>
            <w:color w:val="282F2F"/>
            <w:spacing w:val="8"/>
            <w:sz w:val="16"/>
          </w:rPr>
          <w:t>popular</w:t>
        </w:r>
      </w:hyperlink>
      <w:r w:rsidRPr="00C526D6">
        <w:rPr>
          <w:rFonts w:asciiTheme="minorHAnsi" w:hAnsiTheme="minorHAnsi" w:cstheme="minorHAnsi"/>
          <w:color w:val="282F2F"/>
          <w:spacing w:val="8"/>
          <w:sz w:val="16"/>
          <w:szCs w:val="26"/>
        </w:rPr>
        <w:t xml:space="preserve"> one for signs and chants. But Trump’s wall is not just controversial. A look at which groups have put up walls throughout history—and why—can help us understand just how unique the proposed wall would be.</w:t>
      </w:r>
      <w:r w:rsidRPr="00C526D6">
        <w:rPr>
          <w:rStyle w:val="vjs-control-text"/>
          <w:rFonts w:asciiTheme="minorHAnsi" w:hAnsiTheme="minorHAnsi" w:cstheme="minorHAnsi"/>
          <w:color w:val="FFFFFF"/>
          <w:sz w:val="16"/>
          <w:szCs w:val="21"/>
          <w:bdr w:val="none" w:sz="0" w:space="0" w:color="auto" w:frame="1"/>
        </w:rPr>
        <w:t>y Video</w:t>
      </w:r>
      <w:r w:rsidRPr="00C526D6">
        <w:rPr>
          <w:rFonts w:asciiTheme="minorHAnsi" w:hAnsiTheme="minorHAnsi" w:cstheme="minorHAnsi"/>
          <w:color w:val="FFFFFF"/>
          <w:sz w:val="16"/>
          <w:szCs w:val="21"/>
        </w:rPr>
        <w:t>=</w:t>
      </w:r>
      <w:r w:rsidRPr="00C526D6">
        <w:rPr>
          <w:rFonts w:asciiTheme="minorHAnsi" w:hAnsiTheme="minorHAnsi" w:cstheme="minorHAnsi"/>
          <w:color w:val="FFFFFF"/>
          <w:spacing w:val="3"/>
          <w:sz w:val="16"/>
          <w:szCs w:val="21"/>
        </w:rPr>
        <w:t xml:space="preserve"> </w:t>
      </w:r>
      <w:r w:rsidRPr="00C526D6">
        <w:rPr>
          <w:rFonts w:asciiTheme="minorHAnsi" w:hAnsiTheme="minorHAnsi" w:cstheme="minorHAnsi"/>
          <w:color w:val="282F2F"/>
          <w:spacing w:val="8"/>
          <w:sz w:val="16"/>
          <w:szCs w:val="26"/>
        </w:rPr>
        <w:t>“</w:t>
      </w:r>
      <w:r w:rsidRPr="00C526D6">
        <w:rPr>
          <w:rStyle w:val="StyleUnderline"/>
          <w:rFonts w:asciiTheme="minorHAnsi" w:hAnsiTheme="minorHAnsi" w:cstheme="minorHAnsi"/>
        </w:rPr>
        <w:t>The distinctive thing is this is a wall against immigration—and to some degree also contraband drugs and gun-running—whereas historically, the other famous or infamous walls have almost always been about blocking invading armies</w:t>
      </w:r>
      <w:r w:rsidRPr="00C526D6">
        <w:rPr>
          <w:rFonts w:asciiTheme="minorHAnsi" w:hAnsiTheme="minorHAnsi" w:cstheme="minorHAnsi"/>
          <w:color w:val="282F2F"/>
          <w:spacing w:val="8"/>
          <w:sz w:val="16"/>
          <w:szCs w:val="26"/>
        </w:rPr>
        <w:t xml:space="preserve">,” says Wendy Brown, </w:t>
      </w:r>
      <w:r w:rsidRPr="00C526D6">
        <w:rPr>
          <w:rFonts w:asciiTheme="minorHAnsi" w:hAnsiTheme="minorHAnsi" w:cstheme="minorHAnsi"/>
          <w:sz w:val="16"/>
        </w:rPr>
        <w:t>author of Walled States, Waning Sovereignty and professor of political science at the University</w:t>
      </w:r>
      <w:r w:rsidRPr="00C526D6">
        <w:rPr>
          <w:rFonts w:asciiTheme="minorHAnsi" w:hAnsiTheme="minorHAnsi" w:cstheme="minorHAnsi"/>
          <w:color w:val="282F2F"/>
          <w:spacing w:val="8"/>
          <w:sz w:val="16"/>
          <w:szCs w:val="26"/>
        </w:rPr>
        <w:t xml:space="preserve"> of California, Berkeley. </w:t>
      </w:r>
      <w:r w:rsidRPr="00C526D6">
        <w:rPr>
          <w:rStyle w:val="Strong"/>
          <w:rFonts w:asciiTheme="minorHAnsi" w:hAnsiTheme="minorHAnsi" w:cstheme="minorHAnsi"/>
          <w:color w:val="282F2F"/>
          <w:spacing w:val="8"/>
          <w:sz w:val="16"/>
          <w:szCs w:val="26"/>
        </w:rPr>
        <w:t>What Walls Can Do</w:t>
      </w:r>
      <w:r w:rsidRPr="00C526D6">
        <w:rPr>
          <w:rFonts w:asciiTheme="minorHAnsi" w:hAnsiTheme="minorHAnsi" w:cstheme="minorHAnsi"/>
          <w:color w:val="282F2F"/>
          <w:spacing w:val="8"/>
          <w:sz w:val="16"/>
          <w:szCs w:val="26"/>
        </w:rPr>
        <w:t xml:space="preserve"> Human beings have been putting up walls since practically the dawn of time, though historians say it’s hard to pinpoint the exact birthday of the concept as we recognize it today. In fact, by linking arms and sitting down in airport concourses, protestors this weekend arguably recreated what scholars consider to be the first walls ever, as there is evidence that prehistoric humans would act as walls themselves by standing or sitting side by side, keeping dangerous animals out and children in. Civilizations often emerged surrounded by natural walls like mountain ranges, and eventually people began to build their own. Those </w:t>
      </w:r>
      <w:r w:rsidRPr="00757C41">
        <w:rPr>
          <w:rStyle w:val="StyleUnderline"/>
          <w:rFonts w:asciiTheme="minorHAnsi" w:hAnsiTheme="minorHAnsi" w:cstheme="minorHAnsi"/>
          <w:highlight w:val="cyan"/>
        </w:rPr>
        <w:t>walls have always been, at the most basic level, a form of communication</w:t>
      </w:r>
      <w:r w:rsidRPr="00C526D6">
        <w:rPr>
          <w:rFonts w:asciiTheme="minorHAnsi" w:hAnsiTheme="minorHAnsi" w:cstheme="minorHAnsi"/>
          <w:color w:val="282F2F"/>
          <w:spacing w:val="8"/>
          <w:sz w:val="16"/>
          <w:szCs w:val="26"/>
        </w:rPr>
        <w:t xml:space="preserve">. For example, </w:t>
      </w:r>
      <w:r w:rsidRPr="00757C41">
        <w:rPr>
          <w:rStyle w:val="Emphasis"/>
          <w:rFonts w:asciiTheme="minorHAnsi" w:hAnsiTheme="minorHAnsi" w:cstheme="minorHAnsi"/>
          <w:highlight w:val="cyan"/>
        </w:rPr>
        <w:t>they can signal that a community is insulated and tell the “other” to stay away.</w:t>
      </w:r>
      <w:r w:rsidRPr="00C526D6">
        <w:rPr>
          <w:rStyle w:val="Emphasis"/>
          <w:rFonts w:asciiTheme="minorHAnsi" w:hAnsiTheme="minorHAnsi" w:cstheme="minorHAnsi"/>
        </w:rPr>
        <w:t xml:space="preserve"> </w:t>
      </w:r>
      <w:r w:rsidRPr="00C526D6">
        <w:rPr>
          <w:rStyle w:val="StyleUnderline"/>
          <w:rFonts w:asciiTheme="minorHAnsi" w:hAnsiTheme="minorHAnsi" w:cstheme="minorHAnsi"/>
        </w:rPr>
        <w:t>European cities used walls for that function after Roman control ended in the Middle Ages</w:t>
      </w:r>
      <w:r w:rsidRPr="00C526D6">
        <w:rPr>
          <w:rFonts w:asciiTheme="minorHAnsi" w:hAnsiTheme="minorHAnsi" w:cstheme="minorHAnsi"/>
          <w:color w:val="282F2F"/>
          <w:spacing w:val="8"/>
          <w:sz w:val="16"/>
          <w:szCs w:val="26"/>
        </w:rPr>
        <w:t xml:space="preserve">, when villages were left to defend themselves. That phase in turn came to an end, according to Peter Andreas, a political scientist at the Watson Institute for International and Public Affairs, around the time of the invention of the cannon—a weapon powerful enough to break walls. Residents had to look to new methods of self-defense. But walls weren’t done being useful: After large territories signed a 17th-century </w:t>
      </w:r>
      <w:hyperlink r:id="rId123" w:tgtFrame="_blank" w:history="1">
        <w:r w:rsidRPr="00C526D6">
          <w:rPr>
            <w:rStyle w:val="Hyperlink"/>
            <w:rFonts w:asciiTheme="minorHAnsi" w:hAnsiTheme="minorHAnsi" w:cstheme="minorHAnsi"/>
            <w:color w:val="282F2F"/>
            <w:spacing w:val="8"/>
            <w:sz w:val="16"/>
          </w:rPr>
          <w:t>treaty</w:t>
        </w:r>
      </w:hyperlink>
      <w:r w:rsidRPr="00C526D6">
        <w:rPr>
          <w:rFonts w:asciiTheme="minorHAnsi" w:hAnsiTheme="minorHAnsi" w:cstheme="minorHAnsi"/>
          <w:color w:val="282F2F"/>
          <w:spacing w:val="8"/>
          <w:sz w:val="16"/>
          <w:szCs w:val="26"/>
        </w:rPr>
        <w:t xml:space="preserve"> agreeing to respect one another’s sovereignty over certain areas, </w:t>
      </w:r>
      <w:r w:rsidRPr="00C526D6">
        <w:rPr>
          <w:rStyle w:val="StyleUnderline"/>
          <w:rFonts w:asciiTheme="minorHAnsi" w:hAnsiTheme="minorHAnsi" w:cstheme="minorHAnsi"/>
        </w:rPr>
        <w:t>walls began to move from the edges of cities to the edges of nations, defining and protecting the borders of newly powerful countries.</w:t>
      </w:r>
      <w:r w:rsidRPr="00C526D6">
        <w:rPr>
          <w:rFonts w:asciiTheme="minorHAnsi" w:hAnsiTheme="minorHAnsi" w:cstheme="minorHAnsi"/>
          <w:color w:val="282F2F"/>
          <w:spacing w:val="8"/>
          <w:sz w:val="16"/>
          <w:szCs w:val="26"/>
        </w:rPr>
        <w:t xml:space="preserve"> All along, Berkeley’s Wendy Brown says, history’s most famous </w:t>
      </w:r>
      <w:r w:rsidRPr="00757C41">
        <w:rPr>
          <w:rStyle w:val="Emphasis"/>
          <w:rFonts w:asciiTheme="minorHAnsi" w:hAnsiTheme="minorHAnsi" w:cstheme="minorHAnsi"/>
          <w:highlight w:val="cyan"/>
        </w:rPr>
        <w:t>walls served specific defensive purposes while also projecting an image of power for the people who built them</w:t>
      </w:r>
      <w:r w:rsidRPr="00757C41">
        <w:rPr>
          <w:rFonts w:asciiTheme="minorHAnsi" w:hAnsiTheme="minorHAnsi" w:cstheme="minorHAnsi"/>
          <w:color w:val="282F2F"/>
          <w:spacing w:val="8"/>
          <w:sz w:val="16"/>
          <w:szCs w:val="26"/>
          <w:highlight w:val="cyan"/>
        </w:rPr>
        <w:t>.</w:t>
      </w:r>
      <w:r w:rsidRPr="00C526D6">
        <w:rPr>
          <w:rFonts w:asciiTheme="minorHAnsi" w:hAnsiTheme="minorHAnsi" w:cstheme="minorHAnsi"/>
          <w:color w:val="282F2F"/>
          <w:spacing w:val="8"/>
          <w:sz w:val="16"/>
          <w:szCs w:val="26"/>
        </w:rPr>
        <w:t xml:space="preserve"> (That function can be fulfilled by walls that are not literally walls, like France’s 1930s Maginot Line or Nazi Germany’s </w:t>
      </w:r>
      <w:hyperlink r:id="rId124" w:history="1">
        <w:r w:rsidRPr="00C526D6">
          <w:rPr>
            <w:rStyle w:val="Hyperlink"/>
            <w:rFonts w:asciiTheme="minorHAnsi" w:hAnsiTheme="minorHAnsi" w:cstheme="minorHAnsi"/>
            <w:color w:val="282F2F"/>
            <w:spacing w:val="8"/>
            <w:sz w:val="16"/>
          </w:rPr>
          <w:t>Atlantic Wall,</w:t>
        </w:r>
      </w:hyperlink>
      <w:r w:rsidRPr="00C526D6">
        <w:rPr>
          <w:rFonts w:asciiTheme="minorHAnsi" w:hAnsiTheme="minorHAnsi" w:cstheme="minorHAnsi"/>
          <w:color w:val="282F2F"/>
          <w:spacing w:val="8"/>
          <w:sz w:val="16"/>
          <w:szCs w:val="26"/>
        </w:rPr>
        <w:t xml:space="preserve"> both of which were series of fortifications rather than unitary walls.) But though it only takes one side to build a wall, experts say they generally work best when both sides want them there. That’s one reason why the history of the </w:t>
      </w:r>
      <w:hyperlink r:id="rId125" w:history="1">
        <w:r w:rsidRPr="00C526D6">
          <w:rPr>
            <w:rStyle w:val="Hyperlink"/>
            <w:rFonts w:asciiTheme="minorHAnsi" w:hAnsiTheme="minorHAnsi" w:cstheme="minorHAnsi"/>
            <w:color w:val="282F2F"/>
            <w:spacing w:val="8"/>
            <w:sz w:val="16"/>
          </w:rPr>
          <w:t>Berlin Wall</w:t>
        </w:r>
      </w:hyperlink>
      <w:r w:rsidRPr="00C526D6">
        <w:rPr>
          <w:rFonts w:asciiTheme="minorHAnsi" w:hAnsiTheme="minorHAnsi" w:cstheme="minorHAnsi"/>
          <w:color w:val="282F2F"/>
          <w:spacing w:val="8"/>
          <w:sz w:val="16"/>
          <w:szCs w:val="26"/>
        </w:rPr>
        <w:t xml:space="preserve"> is a good way to illustrate the power and meaning of walls. The East Germans who built it in August of 1961—just two months after party leader Walter Ulbricht claimed at a</w:t>
      </w:r>
      <w:hyperlink r:id="rId126" w:tgtFrame="_blank" w:history="1">
        <w:r w:rsidRPr="00C526D6">
          <w:rPr>
            <w:rStyle w:val="Hyperlink"/>
            <w:rFonts w:asciiTheme="minorHAnsi" w:hAnsiTheme="minorHAnsi" w:cstheme="minorHAnsi"/>
            <w:color w:val="282F2F"/>
            <w:spacing w:val="8"/>
            <w:sz w:val="16"/>
          </w:rPr>
          <w:t xml:space="preserve"> press conference</w:t>
        </w:r>
      </w:hyperlink>
      <w:r w:rsidRPr="00C526D6">
        <w:rPr>
          <w:rFonts w:asciiTheme="minorHAnsi" w:hAnsiTheme="minorHAnsi" w:cstheme="minorHAnsi"/>
          <w:color w:val="282F2F"/>
          <w:spacing w:val="8"/>
          <w:sz w:val="16"/>
          <w:szCs w:val="26"/>
        </w:rPr>
        <w:t xml:space="preserve"> that “nobody” intended to build a wall like that—wanted to keep citizens from leaving, and the West German officials on the other side were, initially, fine with that. Though the U.S. protested the wall publicly, evidence shows that behind the scenes, Western powers were </w:t>
      </w:r>
      <w:hyperlink r:id="rId127" w:tgtFrame="_blank" w:history="1">
        <w:r w:rsidRPr="00C526D6">
          <w:rPr>
            <w:rStyle w:val="Hyperlink"/>
            <w:rFonts w:asciiTheme="minorHAnsi" w:hAnsiTheme="minorHAnsi" w:cstheme="minorHAnsi"/>
            <w:color w:val="282F2F"/>
            <w:spacing w:val="8"/>
            <w:sz w:val="16"/>
          </w:rPr>
          <w:t xml:space="preserve">less concerned about the wall </w:t>
        </w:r>
      </w:hyperlink>
      <w:r w:rsidRPr="00C526D6">
        <w:rPr>
          <w:rFonts w:asciiTheme="minorHAnsi" w:hAnsiTheme="minorHAnsi" w:cstheme="minorHAnsi"/>
          <w:color w:val="282F2F"/>
          <w:spacing w:val="8"/>
          <w:sz w:val="16"/>
          <w:szCs w:val="26"/>
        </w:rPr>
        <w:t xml:space="preserve">than they may have appeared to be. So, at first, the wall’s dividing power was enforced. The people, however, felt differently. The wall was not popular, as TIME explored in an </w:t>
      </w:r>
      <w:hyperlink r:id="rId128" w:history="1">
        <w:r w:rsidRPr="00C526D6">
          <w:rPr>
            <w:rStyle w:val="Hyperlink"/>
            <w:rFonts w:asciiTheme="minorHAnsi" w:hAnsiTheme="minorHAnsi" w:cstheme="minorHAnsi"/>
            <w:color w:val="282F2F"/>
            <w:spacing w:val="8"/>
            <w:sz w:val="16"/>
          </w:rPr>
          <w:t xml:space="preserve">Aug. 31, 1962, cover story </w:t>
        </w:r>
      </w:hyperlink>
      <w:r w:rsidRPr="00C526D6">
        <w:rPr>
          <w:rFonts w:asciiTheme="minorHAnsi" w:hAnsiTheme="minorHAnsi" w:cstheme="minorHAnsi"/>
          <w:color w:val="282F2F"/>
          <w:spacing w:val="8"/>
          <w:sz w:val="16"/>
          <w:szCs w:val="26"/>
        </w:rPr>
        <w:t xml:space="preserve">on the desolate life it defined: </w:t>
      </w:r>
      <w:r w:rsidRPr="00C526D6">
        <w:rPr>
          <w:rFonts w:asciiTheme="minorHAnsi" w:hAnsiTheme="minorHAnsi" w:cstheme="minorHAnsi"/>
          <w:i/>
          <w:iCs/>
          <w:spacing w:val="8"/>
          <w:sz w:val="16"/>
          <w:szCs w:val="21"/>
        </w:rPr>
        <w:t xml:space="preserve">In flat, open country within the city’s northern boundary, the land to the west is checkered with brown wheatfields and lush, green, potato gardens. Eastward stretches a no-man’s land where once fertile fields lie desolate and deathly still. They could be in two different worlds—and, in a sense, they are. Even the countryside outside Berlin is divided into East and West by a vicious, impenetrable hedge of rusty barbed wire and concrete. As it snakes southward toward the partitioned city, it becomes the Wall. Seldom in history have blocks and mortar been so malevolently employed or so richly hated in return. One year old this month, the Wall of Shame, as it is often called, cleaves Berlin’s war-scarred face like an unhealed wound; its hideousness offends the eye as its inhumanity hurts the heart. For 27 miles it coils through the city, amputating proud squares and busy thoroughfares, marching insolently across graveyards and gardens, dividing families and friends, transforming whole street-fronts into bricked-up blankness. “The Wall,” muses a Berlin policeman, “is not just sad. It is not just ridiculous. It is schizophrenic.” </w:t>
      </w:r>
      <w:r w:rsidRPr="00C526D6">
        <w:rPr>
          <w:rFonts w:asciiTheme="minorHAnsi" w:hAnsiTheme="minorHAnsi" w:cstheme="minorHAnsi"/>
          <w:color w:val="282F2F"/>
          <w:spacing w:val="8"/>
          <w:sz w:val="16"/>
          <w:szCs w:val="26"/>
        </w:rPr>
        <w:t xml:space="preserve">Part of the reason for that “schizophrenic” aspect of the wall was that “Berlin was developed before it was divided,” as put by Marc Silberman, </w:t>
      </w:r>
      <w:r w:rsidRPr="00C526D6">
        <w:rPr>
          <w:rFonts w:asciiTheme="minorHAnsi" w:hAnsiTheme="minorHAnsi" w:cstheme="minorHAnsi"/>
          <w:sz w:val="16"/>
        </w:rPr>
        <w:t>who co-edited the anthology Walls, Borders, Boundaries: Spatial and Cultural Practices in Europe, and who lived in Berlin as a graduate student from the late ’60s and early ’70s. “You had subways going underneath</w:t>
      </w:r>
      <w:r w:rsidRPr="00C526D6">
        <w:rPr>
          <w:rFonts w:asciiTheme="minorHAnsi" w:hAnsiTheme="minorHAnsi" w:cstheme="minorHAnsi"/>
          <w:color w:val="282F2F"/>
          <w:spacing w:val="8"/>
          <w:sz w:val="16"/>
          <w:szCs w:val="26"/>
        </w:rPr>
        <w:t xml:space="preserve"> the walls, an overground city train that was owned by East Germany but traveled through West Berlin,” he recalls. “West Berlin also paid East Germany to take its trash and ship it across the border.” And, because the Wall could not truly separate the people who had once lived in the same city, it was not completely able to fulfill its function of keeping people from leaving. For example, Silberman says, students who benefited from East Germany’s free education system would subsequently go to West Berlin to look for work. From the day it was built to</w:t>
      </w:r>
      <w:hyperlink r:id="rId129" w:history="1">
        <w:r w:rsidRPr="00C526D6">
          <w:rPr>
            <w:rStyle w:val="Hyperlink"/>
            <w:rFonts w:asciiTheme="minorHAnsi" w:hAnsiTheme="minorHAnsi" w:cstheme="minorHAnsi"/>
            <w:color w:val="282F2F"/>
            <w:spacing w:val="8"/>
            <w:sz w:val="16"/>
          </w:rPr>
          <w:t xml:space="preserve"> the day it came down in 1989</w:t>
        </w:r>
      </w:hyperlink>
      <w:r w:rsidRPr="00C526D6">
        <w:rPr>
          <w:rFonts w:asciiTheme="minorHAnsi" w:hAnsiTheme="minorHAnsi" w:cstheme="minorHAnsi"/>
          <w:color w:val="282F2F"/>
          <w:spacing w:val="8"/>
          <w:sz w:val="16"/>
          <w:szCs w:val="26"/>
        </w:rPr>
        <w:t xml:space="preserve">, </w:t>
      </w:r>
      <w:r w:rsidRPr="00C526D6">
        <w:rPr>
          <w:rStyle w:val="StyleUnderline"/>
          <w:rFonts w:asciiTheme="minorHAnsi" w:hAnsiTheme="minorHAnsi" w:cstheme="minorHAnsi"/>
        </w:rPr>
        <w:t>the meaning of the Berlin Wall was complicated: it sent a message of control and it defined a border, but it was much about the desire of people to come together as it was about those in power wanting to keep them apart.</w:t>
      </w:r>
      <w:r w:rsidRPr="00C526D6">
        <w:rPr>
          <w:rFonts w:asciiTheme="minorHAnsi" w:hAnsiTheme="minorHAnsi" w:cstheme="minorHAnsi"/>
          <w:color w:val="282F2F"/>
          <w:spacing w:val="8"/>
          <w:sz w:val="16"/>
          <w:szCs w:val="26"/>
        </w:rPr>
        <w:t xml:space="preserve"> </w:t>
      </w:r>
      <w:r w:rsidRPr="00C526D6">
        <w:rPr>
          <w:rStyle w:val="Strong"/>
          <w:rFonts w:asciiTheme="minorHAnsi" w:hAnsiTheme="minorHAnsi" w:cstheme="minorHAnsi"/>
          <w:color w:val="282F2F"/>
          <w:spacing w:val="8"/>
          <w:sz w:val="16"/>
          <w:szCs w:val="26"/>
        </w:rPr>
        <w:t>Penetrating Walls</w:t>
      </w:r>
      <w:r w:rsidRPr="00C526D6">
        <w:rPr>
          <w:rFonts w:asciiTheme="minorHAnsi" w:hAnsiTheme="minorHAnsi" w:cstheme="minorHAnsi"/>
          <w:color w:val="282F2F"/>
          <w:spacing w:val="8"/>
          <w:sz w:val="16"/>
          <w:szCs w:val="26"/>
        </w:rPr>
        <w:t xml:space="preserve"> But Berlin was not unique. The great walls of history have almost always been penetrable. No matter what, people get to the other side. Disease, pollution, weather patterns and natural disasters cross too—not to mention drones and other means of surveillance. In 1453, The Ottoman Turks easily toppled the shaky walls of </w:t>
      </w:r>
      <w:hyperlink r:id="rId130" w:tgtFrame="_blank" w:history="1">
        <w:r w:rsidRPr="00C526D6">
          <w:rPr>
            <w:rStyle w:val="Hyperlink"/>
            <w:rFonts w:asciiTheme="minorHAnsi" w:hAnsiTheme="minorHAnsi" w:cstheme="minorHAnsi"/>
            <w:color w:val="282F2F"/>
            <w:spacing w:val="8"/>
            <w:sz w:val="16"/>
          </w:rPr>
          <w:t>Constantinople</w:t>
        </w:r>
      </w:hyperlink>
      <w:r w:rsidRPr="00C526D6">
        <w:rPr>
          <w:rFonts w:asciiTheme="minorHAnsi" w:hAnsiTheme="minorHAnsi" w:cstheme="minorHAnsi"/>
          <w:color w:val="282F2F"/>
          <w:spacing w:val="8"/>
          <w:sz w:val="16"/>
          <w:szCs w:val="26"/>
        </w:rPr>
        <w:t xml:space="preserve"> to turn the city into Istanbul, the capital of their empire. Under the Roman Empire, </w:t>
      </w:r>
      <w:hyperlink r:id="rId131" w:tgtFrame="_blank" w:history="1">
        <w:r w:rsidRPr="00C526D6">
          <w:rPr>
            <w:rStyle w:val="Hyperlink"/>
            <w:rFonts w:asciiTheme="minorHAnsi" w:hAnsiTheme="minorHAnsi" w:cstheme="minorHAnsi"/>
            <w:color w:val="282F2F"/>
            <w:spacing w:val="8"/>
            <w:sz w:val="16"/>
          </w:rPr>
          <w:t>Hadrian’s Wall</w:t>
        </w:r>
      </w:hyperlink>
      <w:r w:rsidRPr="00C526D6">
        <w:rPr>
          <w:rFonts w:asciiTheme="minorHAnsi" w:hAnsiTheme="minorHAnsi" w:cstheme="minorHAnsi"/>
          <w:color w:val="282F2F"/>
          <w:spacing w:val="8"/>
          <w:sz w:val="16"/>
          <w:szCs w:val="26"/>
        </w:rPr>
        <w:t xml:space="preserve">, near the modern England-Scotland border, was actually traversed dozens of times by bands of “Barbarians” whom the Romans were trying to keep out. Archaeologists discovered that the scale of the Wall of Jericho was way more impressive than the way it’s described in the Bible, and yet it, like the Berlin Wall, eventually came down. But a wall doesn’t have to be impenetrable to have a major impact on the place where it stands. For example, while the Great Wall of China was designed to keep out invaders from Mongolia and elsewhere, Silberman argues that it also served the purpose of unifying China. “It made very clear that there was an external threat and that the empire had to come together under powerful leadership,” he says. A wall like that could also feel like its own city at times, with soldiers garrisoned at the borders. Some walls evolved into sites of social exchange. For thousands of years, a </w:t>
      </w:r>
      <w:hyperlink r:id="rId132" w:anchor="v=onepage&amp;q=defensive%20wall%20gilgamesh%20uruk&amp;f=false" w:tgtFrame="_blank" w:history="1">
        <w:r w:rsidRPr="00C526D6">
          <w:rPr>
            <w:rStyle w:val="Hyperlink"/>
            <w:rFonts w:asciiTheme="minorHAnsi" w:hAnsiTheme="minorHAnsi" w:cstheme="minorHAnsi"/>
            <w:color w:val="282F2F"/>
            <w:spacing w:val="8"/>
            <w:sz w:val="16"/>
          </w:rPr>
          <w:t>six-mile wall</w:t>
        </w:r>
      </w:hyperlink>
      <w:r w:rsidRPr="00C526D6">
        <w:rPr>
          <w:rFonts w:asciiTheme="minorHAnsi" w:hAnsiTheme="minorHAnsi" w:cstheme="minorHAnsi"/>
          <w:color w:val="282F2F"/>
          <w:spacing w:val="8"/>
          <w:sz w:val="16"/>
          <w:szCs w:val="26"/>
        </w:rPr>
        <w:t xml:space="preserve"> is said to have encircled the city of Uruk in Mesopotamia (now modern-day Warka, Iraq), erected per an order from the legendary </w:t>
      </w:r>
      <w:hyperlink r:id="rId133" w:tgtFrame="_blank" w:history="1">
        <w:r w:rsidRPr="00C526D6">
          <w:rPr>
            <w:rStyle w:val="Hyperlink"/>
            <w:rFonts w:asciiTheme="minorHAnsi" w:hAnsiTheme="minorHAnsi" w:cstheme="minorHAnsi"/>
            <w:color w:val="282F2F"/>
            <w:spacing w:val="8"/>
            <w:sz w:val="16"/>
          </w:rPr>
          <w:t>King Gilgamesh</w:t>
        </w:r>
      </w:hyperlink>
      <w:r w:rsidRPr="00C526D6">
        <w:rPr>
          <w:rFonts w:asciiTheme="minorHAnsi" w:hAnsiTheme="minorHAnsi" w:cstheme="minorHAnsi"/>
          <w:color w:val="282F2F"/>
          <w:spacing w:val="8"/>
          <w:sz w:val="16"/>
          <w:szCs w:val="26"/>
        </w:rPr>
        <w:t xml:space="preserve">. The pictographs stamped in the mud bricks of the city’s walls are considered to be some of the earliest examples of writing. The </w:t>
      </w:r>
      <w:hyperlink r:id="rId134" w:tgtFrame="_blank" w:history="1">
        <w:r w:rsidRPr="00C526D6">
          <w:rPr>
            <w:rStyle w:val="Hyperlink"/>
            <w:rFonts w:asciiTheme="minorHAnsi" w:hAnsiTheme="minorHAnsi" w:cstheme="minorHAnsi"/>
            <w:color w:val="282F2F"/>
            <w:spacing w:val="8"/>
            <w:sz w:val="16"/>
          </w:rPr>
          <w:t>“Peace Walls”</w:t>
        </w:r>
      </w:hyperlink>
      <w:r w:rsidRPr="00C526D6">
        <w:rPr>
          <w:rFonts w:asciiTheme="minorHAnsi" w:hAnsiTheme="minorHAnsi" w:cstheme="minorHAnsi"/>
          <w:color w:val="282F2F"/>
          <w:spacing w:val="8"/>
          <w:sz w:val="16"/>
          <w:szCs w:val="26"/>
        </w:rPr>
        <w:t xml:space="preserve"> at the Northern Ireland border were supposed to keep Catholics and Protestants from attacking each other, but now </w:t>
      </w:r>
      <w:hyperlink r:id="rId135" w:tgtFrame="_blank" w:history="1">
        <w:r w:rsidRPr="00C526D6">
          <w:rPr>
            <w:rStyle w:val="Hyperlink"/>
            <w:rFonts w:asciiTheme="minorHAnsi" w:hAnsiTheme="minorHAnsi" w:cstheme="minorHAnsi"/>
            <w:color w:val="282F2F"/>
            <w:spacing w:val="8"/>
            <w:sz w:val="16"/>
          </w:rPr>
          <w:t>dance festivals are held at the border</w:t>
        </w:r>
      </w:hyperlink>
      <w:r w:rsidRPr="00C526D6">
        <w:rPr>
          <w:rFonts w:asciiTheme="minorHAnsi" w:hAnsiTheme="minorHAnsi" w:cstheme="minorHAnsi"/>
          <w:color w:val="282F2F"/>
          <w:spacing w:val="8"/>
          <w:sz w:val="16"/>
          <w:szCs w:val="26"/>
        </w:rPr>
        <w:t xml:space="preserve">. And a wall that went up in the West Bank during the </w:t>
      </w:r>
      <w:hyperlink r:id="rId136" w:tgtFrame="_blank" w:history="1">
        <w:r w:rsidRPr="00C526D6">
          <w:rPr>
            <w:rStyle w:val="Hyperlink"/>
            <w:rFonts w:asciiTheme="minorHAnsi" w:hAnsiTheme="minorHAnsi" w:cstheme="minorHAnsi"/>
            <w:color w:val="282F2F"/>
            <w:spacing w:val="8"/>
            <w:sz w:val="16"/>
          </w:rPr>
          <w:t>S</w:t>
        </w:r>
      </w:hyperlink>
      <w:hyperlink r:id="rId137" w:tgtFrame="_blank" w:history="1">
        <w:r w:rsidRPr="00C526D6">
          <w:rPr>
            <w:rStyle w:val="Hyperlink"/>
            <w:rFonts w:asciiTheme="minorHAnsi" w:hAnsiTheme="minorHAnsi" w:cstheme="minorHAnsi"/>
            <w:color w:val="282F2F"/>
            <w:spacing w:val="8"/>
            <w:sz w:val="16"/>
          </w:rPr>
          <w:t>econd Intifada</w:t>
        </w:r>
      </w:hyperlink>
      <w:r w:rsidRPr="00C526D6">
        <w:rPr>
          <w:rFonts w:asciiTheme="minorHAnsi" w:hAnsiTheme="minorHAnsi" w:cstheme="minorHAnsi"/>
          <w:color w:val="282F2F"/>
          <w:spacing w:val="8"/>
          <w:sz w:val="16"/>
          <w:szCs w:val="26"/>
        </w:rPr>
        <w:t xml:space="preserve"> of the early 2000s has provided a canvas for the secretive artist Banksy, who spray-painted it with </w:t>
      </w:r>
      <w:hyperlink r:id="rId138" w:tgtFrame="_blank" w:history="1">
        <w:r w:rsidRPr="00C526D6">
          <w:rPr>
            <w:rStyle w:val="Hyperlink"/>
            <w:rFonts w:asciiTheme="minorHAnsi" w:hAnsiTheme="minorHAnsi" w:cstheme="minorHAnsi"/>
            <w:color w:val="282F2F"/>
            <w:spacing w:val="8"/>
            <w:sz w:val="16"/>
          </w:rPr>
          <w:t>satirical images imagining life on the other side</w:t>
        </w:r>
      </w:hyperlink>
      <w:r w:rsidRPr="00C526D6">
        <w:rPr>
          <w:rFonts w:asciiTheme="minorHAnsi" w:hAnsiTheme="minorHAnsi" w:cstheme="minorHAnsi"/>
          <w:color w:val="282F2F"/>
          <w:spacing w:val="8"/>
          <w:sz w:val="16"/>
          <w:szCs w:val="26"/>
        </w:rPr>
        <w:t xml:space="preserve">. That </w:t>
      </w:r>
      <w:hyperlink r:id="rId139" w:tgtFrame="_blank" w:history="1">
        <w:r w:rsidRPr="00C526D6">
          <w:rPr>
            <w:rStyle w:val="Hyperlink"/>
            <w:rFonts w:asciiTheme="minorHAnsi" w:hAnsiTheme="minorHAnsi" w:cstheme="minorHAnsi"/>
            <w:color w:val="282F2F"/>
            <w:spacing w:val="8"/>
            <w:sz w:val="16"/>
          </w:rPr>
          <w:t>controversial</w:t>
        </w:r>
      </w:hyperlink>
      <w:r w:rsidRPr="00C526D6">
        <w:rPr>
          <w:rFonts w:asciiTheme="minorHAnsi" w:hAnsiTheme="minorHAnsi" w:cstheme="minorHAnsi"/>
          <w:color w:val="282F2F"/>
          <w:spacing w:val="8"/>
          <w:sz w:val="16"/>
          <w:szCs w:val="26"/>
        </w:rPr>
        <w:t xml:space="preserve"> wall has also at times served as a rallying site for protesters. (Israel’s most famous wall, however, is not a barrier wall of the sort discussed here. Rather, the Western Wall or the “Wailing Wall” is a remnant of the foundation of the ancient second temple in Jerusalem.) And the idea of a wall has been a powerful tool for creating a gathering place, as seen at the </w:t>
      </w:r>
      <w:hyperlink r:id="rId140" w:tgtFrame="_blank" w:history="1">
        <w:r w:rsidRPr="00C526D6">
          <w:rPr>
            <w:rStyle w:val="Hyperlink"/>
            <w:rFonts w:asciiTheme="minorHAnsi" w:hAnsiTheme="minorHAnsi" w:cstheme="minorHAnsi"/>
            <w:color w:val="282F2F"/>
            <w:spacing w:val="8"/>
            <w:sz w:val="16"/>
          </w:rPr>
          <w:t>Vietnam Veterans Memorial</w:t>
        </w:r>
      </w:hyperlink>
      <w:r w:rsidRPr="00C526D6">
        <w:rPr>
          <w:rFonts w:asciiTheme="minorHAnsi" w:hAnsiTheme="minorHAnsi" w:cstheme="minorHAnsi"/>
          <w:color w:val="282F2F"/>
          <w:spacing w:val="8"/>
          <w:sz w:val="16"/>
          <w:szCs w:val="26"/>
        </w:rPr>
        <w:t xml:space="preserve">and </w:t>
      </w:r>
      <w:hyperlink r:id="rId141" w:tgtFrame="_blank" w:history="1">
        <w:r w:rsidRPr="00C526D6">
          <w:rPr>
            <w:rStyle w:val="Hyperlink"/>
            <w:rFonts w:asciiTheme="minorHAnsi" w:hAnsiTheme="minorHAnsi" w:cstheme="minorHAnsi"/>
            <w:color w:val="282F2F"/>
            <w:spacing w:val="8"/>
            <w:sz w:val="16"/>
          </w:rPr>
          <w:t>Korean War Veterans Memorial</w:t>
        </w:r>
      </w:hyperlink>
      <w:r w:rsidRPr="00C526D6">
        <w:rPr>
          <w:rFonts w:asciiTheme="minorHAnsi" w:hAnsiTheme="minorHAnsi" w:cstheme="minorHAnsi"/>
          <w:color w:val="282F2F"/>
          <w:spacing w:val="8"/>
          <w:sz w:val="16"/>
          <w:szCs w:val="26"/>
        </w:rPr>
        <w:t xml:space="preserve"> in Washington, D.C. Berlin would be a </w:t>
      </w:r>
      <w:r w:rsidRPr="00C526D6">
        <w:rPr>
          <w:rFonts w:asciiTheme="minorHAnsi" w:hAnsiTheme="minorHAnsi" w:cstheme="minorHAnsi"/>
          <w:sz w:val="16"/>
        </w:rPr>
        <w:t>very different city today if the wall had not existed, too. “The story of walls as only separators isn’t particularly historically accurate,” says Thomas Oles, author of Walls: Enclosure and Ethics in the Modern Landscape and a professor of landscape architecture at The Swedish University of Agricultural</w:t>
      </w:r>
      <w:r w:rsidRPr="00C526D6">
        <w:rPr>
          <w:rFonts w:asciiTheme="minorHAnsi" w:hAnsiTheme="minorHAnsi" w:cstheme="minorHAnsi"/>
          <w:color w:val="282F2F"/>
          <w:spacing w:val="8"/>
          <w:sz w:val="16"/>
          <w:szCs w:val="26"/>
        </w:rPr>
        <w:t xml:space="preserve"> Sciences. He argues that the Berlin Wall is a key reason why Berlin’s art scene is currently thriving, as it became “a place where people could live in a way that diverged from the standards of the rest of Germany.” (Graffiti artists also used the wall itself as a </w:t>
      </w:r>
      <w:hyperlink r:id="rId142" w:history="1">
        <w:r w:rsidRPr="00C526D6">
          <w:rPr>
            <w:rStyle w:val="Hyperlink"/>
            <w:rFonts w:asciiTheme="minorHAnsi" w:hAnsiTheme="minorHAnsi" w:cstheme="minorHAnsi"/>
            <w:color w:val="282F2F"/>
            <w:spacing w:val="8"/>
            <w:sz w:val="16"/>
          </w:rPr>
          <w:t>canvas</w:t>
        </w:r>
      </w:hyperlink>
      <w:r w:rsidRPr="00C526D6">
        <w:rPr>
          <w:rFonts w:asciiTheme="minorHAnsi" w:hAnsiTheme="minorHAnsi" w:cstheme="minorHAnsi"/>
          <w:color w:val="282F2F"/>
          <w:spacing w:val="8"/>
          <w:sz w:val="16"/>
          <w:szCs w:val="26"/>
        </w:rPr>
        <w:t xml:space="preserve">.) </w:t>
      </w:r>
      <w:r w:rsidRPr="00C526D6">
        <w:rPr>
          <w:rStyle w:val="StyleUnderline"/>
          <w:rFonts w:asciiTheme="minorHAnsi" w:hAnsiTheme="minorHAnsi" w:cstheme="minorHAnsi"/>
        </w:rPr>
        <w:t>Though it can take time to see the true effects of a wall, rarely is the outcome a mere separating of sides</w:t>
      </w:r>
      <w:r w:rsidRPr="00C526D6">
        <w:rPr>
          <w:rFonts w:asciiTheme="minorHAnsi" w:hAnsiTheme="minorHAnsi" w:cstheme="minorHAnsi"/>
          <w:color w:val="282F2F"/>
          <w:spacing w:val="8"/>
          <w:sz w:val="16"/>
          <w:szCs w:val="26"/>
        </w:rPr>
        <w:t>. “</w:t>
      </w:r>
      <w:r w:rsidRPr="00757C41">
        <w:rPr>
          <w:rStyle w:val="StyleUnderline"/>
          <w:rFonts w:asciiTheme="minorHAnsi" w:hAnsiTheme="minorHAnsi" w:cstheme="minorHAnsi"/>
          <w:highlight w:val="cyan"/>
        </w:rPr>
        <w:t>Walls</w:t>
      </w:r>
      <w:r w:rsidRPr="00C526D6">
        <w:rPr>
          <w:rStyle w:val="StyleUnderline"/>
          <w:rFonts w:asciiTheme="minorHAnsi" w:hAnsiTheme="minorHAnsi" w:cstheme="minorHAnsi"/>
        </w:rPr>
        <w:t xml:space="preserve"> bring people together through the process of their construction or deconstruction,” he says. “They </w:t>
      </w:r>
      <w:r w:rsidRPr="00757C41">
        <w:rPr>
          <w:rStyle w:val="StyleUnderline"/>
          <w:rFonts w:asciiTheme="minorHAnsi" w:hAnsiTheme="minorHAnsi" w:cstheme="minorHAnsi"/>
          <w:highlight w:val="cyan"/>
        </w:rPr>
        <w:t>exclude</w:t>
      </w:r>
      <w:r w:rsidRPr="00C526D6">
        <w:rPr>
          <w:rStyle w:val="StyleUnderline"/>
          <w:rFonts w:asciiTheme="minorHAnsi" w:hAnsiTheme="minorHAnsi" w:cstheme="minorHAnsi"/>
        </w:rPr>
        <w:t xml:space="preserve">. They </w:t>
      </w:r>
      <w:r w:rsidRPr="00757C41">
        <w:rPr>
          <w:rStyle w:val="StyleUnderline"/>
          <w:rFonts w:asciiTheme="minorHAnsi" w:hAnsiTheme="minorHAnsi" w:cstheme="minorHAnsi"/>
          <w:highlight w:val="cyan"/>
        </w:rPr>
        <w:t>include</w:t>
      </w:r>
      <w:r w:rsidRPr="00C526D6">
        <w:rPr>
          <w:rStyle w:val="StyleUnderline"/>
          <w:rFonts w:asciiTheme="minorHAnsi" w:hAnsiTheme="minorHAnsi" w:cstheme="minorHAnsi"/>
        </w:rPr>
        <w:t xml:space="preserve">. They </w:t>
      </w:r>
      <w:r w:rsidRPr="00757C41">
        <w:rPr>
          <w:rStyle w:val="StyleUnderline"/>
          <w:rFonts w:asciiTheme="minorHAnsi" w:hAnsiTheme="minorHAnsi" w:cstheme="minorHAnsi"/>
          <w:highlight w:val="cyan"/>
        </w:rPr>
        <w:t>divide</w:t>
      </w:r>
      <w:r w:rsidRPr="00C526D6">
        <w:rPr>
          <w:rStyle w:val="StyleUnderline"/>
          <w:rFonts w:asciiTheme="minorHAnsi" w:hAnsiTheme="minorHAnsi" w:cstheme="minorHAnsi"/>
        </w:rPr>
        <w:t xml:space="preserve">. </w:t>
      </w:r>
      <w:r w:rsidRPr="00757C41">
        <w:rPr>
          <w:rStyle w:val="StyleUnderline"/>
          <w:rFonts w:asciiTheme="minorHAnsi" w:hAnsiTheme="minorHAnsi" w:cstheme="minorHAnsi"/>
          <w:highlight w:val="cyan"/>
        </w:rPr>
        <w:t>And</w:t>
      </w:r>
      <w:r w:rsidRPr="00C526D6">
        <w:rPr>
          <w:rStyle w:val="StyleUnderline"/>
          <w:rFonts w:asciiTheme="minorHAnsi" w:hAnsiTheme="minorHAnsi" w:cstheme="minorHAnsi"/>
        </w:rPr>
        <w:t xml:space="preserve"> they </w:t>
      </w:r>
      <w:r w:rsidRPr="00757C41">
        <w:rPr>
          <w:rStyle w:val="StyleUnderline"/>
          <w:rFonts w:asciiTheme="minorHAnsi" w:hAnsiTheme="minorHAnsi" w:cstheme="minorHAnsi"/>
          <w:highlight w:val="cyan"/>
        </w:rPr>
        <w:t>bind</w:t>
      </w:r>
      <w:r w:rsidRPr="00C526D6">
        <w:rPr>
          <w:rStyle w:val="StyleUnderline"/>
          <w:rFonts w:asciiTheme="minorHAnsi" w:hAnsiTheme="minorHAnsi" w:cstheme="minorHAnsi"/>
        </w:rPr>
        <w:t xml:space="preserve">.” </w:t>
      </w:r>
      <w:r w:rsidRPr="00C526D6">
        <w:rPr>
          <w:rStyle w:val="Strong"/>
          <w:rFonts w:asciiTheme="minorHAnsi" w:hAnsiTheme="minorHAnsi" w:cstheme="minorHAnsi"/>
          <w:color w:val="282F2F"/>
          <w:spacing w:val="8"/>
          <w:sz w:val="16"/>
          <w:szCs w:val="26"/>
        </w:rPr>
        <w:t>Hitting a Wall</w:t>
      </w:r>
      <w:r w:rsidRPr="00C526D6">
        <w:rPr>
          <w:rFonts w:asciiTheme="minorHAnsi" w:hAnsiTheme="minorHAnsi" w:cstheme="minorHAnsi"/>
          <w:color w:val="282F2F"/>
          <w:spacing w:val="8"/>
          <w:sz w:val="16"/>
          <w:szCs w:val="26"/>
        </w:rPr>
        <w:t xml:space="preserve"> So what does all of this history mean for President Trump? For one thing, the groups kept separate by a U.S.-Mexico border wall would be an unusual pair for finding themselves on opposite sides of such a structure: as Andreas points out, walls are historically built between nations that are enemies. “Today, Mexico is America’s</w:t>
      </w:r>
      <w:hyperlink r:id="rId143" w:tgtFrame="_blank" w:history="1">
        <w:r w:rsidRPr="00C526D6">
          <w:rPr>
            <w:rStyle w:val="Hyperlink"/>
            <w:rFonts w:asciiTheme="minorHAnsi" w:hAnsiTheme="minorHAnsi" w:cstheme="minorHAnsi"/>
            <w:color w:val="282F2F"/>
            <w:spacing w:val="8"/>
            <w:sz w:val="16"/>
          </w:rPr>
          <w:t xml:space="preserve"> third-largest </w:t>
        </w:r>
      </w:hyperlink>
      <w:r w:rsidRPr="00C526D6">
        <w:rPr>
          <w:rFonts w:asciiTheme="minorHAnsi" w:hAnsiTheme="minorHAnsi" w:cstheme="minorHAnsi"/>
          <w:color w:val="282F2F"/>
          <w:spacing w:val="8"/>
          <w:sz w:val="16"/>
          <w:szCs w:val="26"/>
        </w:rPr>
        <w:t xml:space="preserve">trading partner,” he says. “The idea of erecting an almost 2,000-mile long wall between friendly, highly-integrated economies, is unprecedented, historically or today.” That’s all the more reason for Silberman to argue that Trump appears to be using the idea not so much to keep anyone in or out, but rather to rally the U.S. behind an idea, similar to the way the Chinese rallied around the purpose of the Great Wall. And there is plenty of evidence that the wall would be largely symbolic: a Nov. 2015 </w:t>
      </w:r>
      <w:hyperlink r:id="rId144" w:tgtFrame="_blank" w:history="1">
        <w:r w:rsidRPr="00C526D6">
          <w:rPr>
            <w:rStyle w:val="Hyperlink"/>
            <w:rFonts w:asciiTheme="minorHAnsi" w:hAnsiTheme="minorHAnsi" w:cstheme="minorHAnsi"/>
            <w:color w:val="282F2F"/>
            <w:spacing w:val="8"/>
            <w:sz w:val="16"/>
          </w:rPr>
          <w:t>Pew Research Center</w:t>
        </w:r>
      </w:hyperlink>
      <w:r w:rsidRPr="00C526D6">
        <w:rPr>
          <w:rFonts w:asciiTheme="minorHAnsi" w:hAnsiTheme="minorHAnsi" w:cstheme="minorHAnsi"/>
          <w:color w:val="282F2F"/>
          <w:spacing w:val="8"/>
          <w:sz w:val="16"/>
          <w:szCs w:val="26"/>
        </w:rPr>
        <w:t xml:space="preserve"> study reported that more Mexicans are leaving the U.S. than entering. And the undocumented immigrants who do arrive generally aren’t walking over the border, but rather coming to the U.S. via train or (</w:t>
      </w:r>
      <w:hyperlink r:id="rId145" w:tgtFrame="_blank" w:history="1">
        <w:r w:rsidRPr="00C526D6">
          <w:rPr>
            <w:rStyle w:val="Hyperlink"/>
            <w:rFonts w:asciiTheme="minorHAnsi" w:hAnsiTheme="minorHAnsi" w:cstheme="minorHAnsi"/>
            <w:color w:val="282F2F"/>
            <w:spacing w:val="8"/>
            <w:sz w:val="16"/>
          </w:rPr>
          <w:t>as Pew estimates is the case for about half of unauthorized immigrants)</w:t>
        </w:r>
      </w:hyperlink>
      <w:r w:rsidRPr="00C526D6">
        <w:rPr>
          <w:rFonts w:asciiTheme="minorHAnsi" w:hAnsiTheme="minorHAnsi" w:cstheme="minorHAnsi"/>
          <w:color w:val="282F2F"/>
          <w:spacing w:val="8"/>
          <w:sz w:val="16"/>
          <w:szCs w:val="26"/>
        </w:rPr>
        <w:t xml:space="preserve"> overstaying their visas. Another point of interest about Trump’s wall is that the use of the word itself is unusual in the post-Cold War world, says Andreas. Thanks in part to the Berlin Wall and the enduring image of the</w:t>
      </w:r>
      <w:hyperlink r:id="rId146" w:history="1">
        <w:r w:rsidRPr="00C526D6">
          <w:rPr>
            <w:rStyle w:val="Hyperlink"/>
            <w:rFonts w:asciiTheme="minorHAnsi" w:hAnsiTheme="minorHAnsi" w:cstheme="minorHAnsi"/>
            <w:color w:val="282F2F"/>
            <w:spacing w:val="8"/>
            <w:sz w:val="16"/>
          </w:rPr>
          <w:t xml:space="preserve"> iron curtain</w:t>
        </w:r>
      </w:hyperlink>
      <w:r w:rsidRPr="00C526D6">
        <w:rPr>
          <w:rFonts w:asciiTheme="minorHAnsi" w:hAnsiTheme="minorHAnsi" w:cstheme="minorHAnsi"/>
          <w:color w:val="282F2F"/>
          <w:spacing w:val="8"/>
          <w:sz w:val="16"/>
          <w:szCs w:val="26"/>
        </w:rPr>
        <w:t xml:space="preserve">, the word has become something of a “taboo” in Europe. (That hasn’t stopped leaders from putting up hastily constructed fences in moment of crisis, at places like the </w:t>
      </w:r>
      <w:hyperlink r:id="rId147" w:tgtFrame="_blank" w:history="1">
        <w:r w:rsidRPr="00C526D6">
          <w:rPr>
            <w:rStyle w:val="Hyperlink"/>
            <w:rFonts w:asciiTheme="minorHAnsi" w:hAnsiTheme="minorHAnsi" w:cstheme="minorHAnsi"/>
            <w:color w:val="282F2F"/>
            <w:spacing w:val="8"/>
            <w:sz w:val="16"/>
          </w:rPr>
          <w:t>Serbia-Hungary</w:t>
        </w:r>
      </w:hyperlink>
      <w:r w:rsidRPr="00C526D6">
        <w:rPr>
          <w:rFonts w:asciiTheme="minorHAnsi" w:hAnsiTheme="minorHAnsi" w:cstheme="minorHAnsi"/>
          <w:color w:val="282F2F"/>
          <w:spacing w:val="8"/>
          <w:sz w:val="16"/>
          <w:szCs w:val="26"/>
        </w:rPr>
        <w:t xml:space="preserve"> border and </w:t>
      </w:r>
      <w:hyperlink r:id="rId148" w:tgtFrame="_blank" w:history="1">
        <w:r w:rsidRPr="00C526D6">
          <w:rPr>
            <w:rStyle w:val="Hyperlink"/>
            <w:rFonts w:asciiTheme="minorHAnsi" w:hAnsiTheme="minorHAnsi" w:cstheme="minorHAnsi"/>
            <w:color w:val="282F2F"/>
            <w:spacing w:val="8"/>
            <w:sz w:val="16"/>
          </w:rPr>
          <w:t>Ceuta</w:t>
        </w:r>
      </w:hyperlink>
      <w:r w:rsidRPr="00C526D6">
        <w:rPr>
          <w:rFonts w:asciiTheme="minorHAnsi" w:hAnsiTheme="minorHAnsi" w:cstheme="minorHAnsi"/>
          <w:color w:val="282F2F"/>
          <w:spacing w:val="8"/>
          <w:sz w:val="16"/>
          <w:szCs w:val="26"/>
        </w:rPr>
        <w:t xml:space="preserve"> on the Spain-Morocco border.) Eight years ago, when Barack Obama was a U.S. Senator running for president, he warned of metaphorical walls in a speech in Berlin that “the greatest danger of all is to allow new walls to divide us from one another,” harking back to President </w:t>
      </w:r>
      <w:hyperlink r:id="rId149" w:tgtFrame="_blank" w:history="1">
        <w:r w:rsidRPr="00C526D6">
          <w:rPr>
            <w:rStyle w:val="Hyperlink"/>
            <w:rFonts w:asciiTheme="minorHAnsi" w:hAnsiTheme="minorHAnsi" w:cstheme="minorHAnsi"/>
            <w:color w:val="282F2F"/>
            <w:spacing w:val="8"/>
            <w:sz w:val="16"/>
          </w:rPr>
          <w:t>Ronald Reagan’s June 12, 1987, plea</w:t>
        </w:r>
      </w:hyperlink>
      <w:r w:rsidRPr="00C526D6">
        <w:rPr>
          <w:rFonts w:asciiTheme="minorHAnsi" w:hAnsiTheme="minorHAnsi" w:cstheme="minorHAnsi"/>
          <w:color w:val="282F2F"/>
          <w:spacing w:val="8"/>
          <w:sz w:val="16"/>
          <w:szCs w:val="26"/>
        </w:rPr>
        <w:t xml:space="preserve"> for Communist leaders to tear down the Berlin Wall. Today, the idea of a wall is much more literal, leaving Berlin Mayor Michael Müller </w:t>
      </w:r>
      <w:hyperlink r:id="rId150" w:history="1">
        <w:r w:rsidRPr="00C526D6">
          <w:rPr>
            <w:rStyle w:val="Hyperlink"/>
            <w:rFonts w:asciiTheme="minorHAnsi" w:hAnsiTheme="minorHAnsi" w:cstheme="minorHAnsi"/>
            <w:color w:val="282F2F"/>
            <w:spacing w:val="8"/>
            <w:sz w:val="16"/>
          </w:rPr>
          <w:t xml:space="preserve">pleading </w:t>
        </w:r>
      </w:hyperlink>
      <w:r w:rsidRPr="00C526D6">
        <w:rPr>
          <w:rFonts w:asciiTheme="minorHAnsi" w:hAnsiTheme="minorHAnsi" w:cstheme="minorHAnsi"/>
          <w:color w:val="282F2F"/>
          <w:spacing w:val="8"/>
          <w:sz w:val="16"/>
          <w:szCs w:val="26"/>
        </w:rPr>
        <w:t xml:space="preserve">“Mr. President, don’t build this wall!” and </w:t>
      </w:r>
      <w:hyperlink r:id="rId151" w:tgtFrame="_blank" w:history="1">
        <w:r w:rsidRPr="00C526D6">
          <w:rPr>
            <w:rStyle w:val="Hyperlink"/>
            <w:rFonts w:asciiTheme="minorHAnsi" w:hAnsiTheme="minorHAnsi" w:cstheme="minorHAnsi"/>
            <w:color w:val="282F2F"/>
            <w:spacing w:val="8"/>
            <w:sz w:val="16"/>
          </w:rPr>
          <w:t>invoking</w:t>
        </w:r>
      </w:hyperlink>
      <w:r w:rsidRPr="00C526D6">
        <w:rPr>
          <w:rFonts w:asciiTheme="minorHAnsi" w:hAnsiTheme="minorHAnsi" w:cstheme="minorHAnsi"/>
          <w:color w:val="282F2F"/>
          <w:spacing w:val="8"/>
          <w:sz w:val="16"/>
          <w:szCs w:val="26"/>
        </w:rPr>
        <w:t xml:space="preserve"> Berlin’s past as a reminder that walls can cause suffering. History indicates that, unless citizens of Mexico and the U.S. both want to be kept separate from one another, a wall is unlikely to truly keep the two sides divided. But whatever happens with Trump’s wall, one thing is certain: walls are not going anywhere. The walls of medieval European city-states went up for the same reason that home owners put up white picket fences, and it’s an impulse that’s only human. </w:t>
      </w:r>
      <w:r w:rsidRPr="00C526D6">
        <w:rPr>
          <w:rFonts w:asciiTheme="minorHAnsi" w:hAnsiTheme="minorHAnsi" w:cstheme="minorHAnsi"/>
          <w:sz w:val="16"/>
        </w:rPr>
        <w:t>“We’re territorial creatures, we seek to secure boundaries,” argues Janet Ward, who co-edited the anthology Walls, Borders, Boundaries: Spatial and Cultural Practices in Europe and is a professor of History at the University of Oklahoma. “We’re not going to move away from that human drive.”</w:t>
      </w:r>
      <w:r w:rsidRPr="00C526D6">
        <w:rPr>
          <w:rFonts w:asciiTheme="minorHAnsi" w:hAnsiTheme="minorHAnsi" w:cstheme="minorHAnsi"/>
          <w:sz w:val="14"/>
        </w:rPr>
        <w:t xml:space="preserve"> </w:t>
      </w:r>
    </w:p>
    <w:p w14:paraId="59E773E8" w14:textId="77777777" w:rsidR="00CC5B49" w:rsidRPr="00CC5B49" w:rsidRDefault="00CC5B49" w:rsidP="00CC5B49"/>
    <w:p w14:paraId="6551B76E" w14:textId="7C5675A5" w:rsidR="00CC5B49" w:rsidRDefault="00CC5B49" w:rsidP="00CC5B49">
      <w:pPr>
        <w:pStyle w:val="Heading3"/>
      </w:pPr>
      <w:r>
        <w:t>The Wall---Turns Case---Ethics---2NC</w:t>
      </w:r>
    </w:p>
    <w:p w14:paraId="1BEC3FCB" w14:textId="5158042B" w:rsidR="00CC5B49" w:rsidRDefault="00CC5B49" w:rsidP="00CC5B49"/>
    <w:p w14:paraId="264021C9" w14:textId="77777777" w:rsidR="00CC5B49" w:rsidRPr="00C526D6" w:rsidRDefault="00CC5B49" w:rsidP="00CC5B49">
      <w:pPr>
        <w:pStyle w:val="Heading4"/>
        <w:rPr>
          <w:rFonts w:asciiTheme="minorHAnsi" w:hAnsiTheme="minorHAnsi" w:cstheme="minorHAnsi"/>
        </w:rPr>
      </w:pPr>
      <w:r w:rsidRPr="00C526D6">
        <w:rPr>
          <w:rFonts w:asciiTheme="minorHAnsi" w:hAnsiTheme="minorHAnsi" w:cstheme="minorHAnsi"/>
        </w:rPr>
        <w:t xml:space="preserve">The plan will cause the wall to be built which is rooted in xenophobia and racism     </w:t>
      </w:r>
    </w:p>
    <w:p w14:paraId="055CF3FD" w14:textId="77777777" w:rsidR="00CC5B49" w:rsidRPr="00C526D6" w:rsidRDefault="00CC5B49" w:rsidP="00CC5B49">
      <w:pPr>
        <w:pStyle w:val="NormalWeb"/>
        <w:shd w:val="clear" w:color="auto" w:fill="FFFFFF"/>
        <w:spacing w:before="0" w:beforeAutospacing="0" w:after="0" w:afterAutospacing="0"/>
        <w:rPr>
          <w:rFonts w:asciiTheme="minorHAnsi" w:hAnsiTheme="minorHAnsi" w:cstheme="minorHAnsi"/>
          <w:b/>
          <w:bCs/>
          <w:color w:val="000000"/>
          <w:sz w:val="26"/>
          <w:szCs w:val="26"/>
        </w:rPr>
      </w:pPr>
      <w:r w:rsidRPr="00C526D6">
        <w:rPr>
          <w:rStyle w:val="Style13ptBold"/>
          <w:rFonts w:asciiTheme="minorHAnsi" w:eastAsiaTheme="majorEastAsia" w:hAnsiTheme="minorHAnsi" w:cstheme="minorHAnsi"/>
          <w:sz w:val="24"/>
        </w:rPr>
        <w:t>Sembley 7/10</w:t>
      </w:r>
      <w:r w:rsidRPr="00C526D6">
        <w:rPr>
          <w:rFonts w:asciiTheme="minorHAnsi" w:hAnsiTheme="minorHAnsi" w:cstheme="minorHAnsi"/>
          <w:b/>
          <w:bCs/>
          <w:color w:val="000000"/>
          <w:szCs w:val="26"/>
        </w:rPr>
        <w:t>—</w:t>
      </w:r>
      <w:r w:rsidRPr="00C526D6">
        <w:rPr>
          <w:rFonts w:asciiTheme="minorHAnsi" w:hAnsiTheme="minorHAnsi" w:cstheme="minorHAnsi"/>
          <w:color w:val="000000" w:themeColor="text1"/>
          <w:sz w:val="20"/>
          <w:szCs w:val="20"/>
        </w:rPr>
        <w:t>John analyst and reporter on global issues including immigration, migration and emigration patterns, “Borders of the Mind: The Privileges and Politics of travelling to the US-Mexico border,”</w:t>
      </w:r>
      <w:hyperlink r:id="rId152" w:tgtFrame="_blank" w:history="1">
        <w:r w:rsidRPr="00C526D6">
          <w:rPr>
            <w:rStyle w:val="Hyperlink"/>
            <w:rFonts w:asciiTheme="minorHAnsi" w:eastAsiaTheme="majorEastAsia" w:hAnsiTheme="minorHAnsi" w:cstheme="minorHAnsi"/>
            <w:color w:val="000000" w:themeColor="text1"/>
            <w:sz w:val="20"/>
            <w:szCs w:val="20"/>
          </w:rPr>
          <w:t>https://www.macleans.ca/opinion/borders-of-the-mind-the-privilege-and-politics-of-travelling-to-the-u-s-mexico-border/--</w:t>
        </w:r>
      </w:hyperlink>
    </w:p>
    <w:p w14:paraId="5A08EDD3" w14:textId="77777777" w:rsidR="00CC5B49" w:rsidRPr="00CA2ECE" w:rsidRDefault="00CC5B49" w:rsidP="00CC5B49">
      <w:pPr>
        <w:pStyle w:val="NormalWeb"/>
        <w:shd w:val="clear" w:color="auto" w:fill="FFFFFF"/>
        <w:spacing w:before="0" w:beforeAutospacing="0" w:after="0" w:afterAutospacing="0"/>
        <w:rPr>
          <w:rFonts w:asciiTheme="minorHAnsi" w:hAnsiTheme="minorHAnsi" w:cstheme="minorHAnsi"/>
          <w:color w:val="000000"/>
          <w:sz w:val="16"/>
          <w:szCs w:val="12"/>
        </w:rPr>
      </w:pPr>
      <w:r w:rsidRPr="00CA2ECE">
        <w:rPr>
          <w:rFonts w:asciiTheme="minorHAnsi" w:hAnsiTheme="minorHAnsi" w:cstheme="minorHAnsi"/>
          <w:color w:val="000000"/>
          <w:sz w:val="16"/>
          <w:szCs w:val="12"/>
        </w:rPr>
        <w:t xml:space="preserve">As the border edged closer, our rented red Nissan Versa veering toward the Mexico border by way of California’s Pacific Coast Highway and Highway 101, decorative roadside mission bells mark a backward passage in time to an era when </w:t>
      </w:r>
      <w:r w:rsidRPr="00CA2ECE">
        <w:rPr>
          <w:sz w:val="16"/>
        </w:rPr>
        <w:t>all this land</w:t>
      </w:r>
      <w:r w:rsidRPr="00CA2ECE">
        <w:rPr>
          <w:rFonts w:asciiTheme="minorHAnsi" w:hAnsiTheme="minorHAnsi" w:cstheme="minorHAnsi"/>
          <w:color w:val="000000"/>
          <w:sz w:val="16"/>
          <w:szCs w:val="12"/>
        </w:rPr>
        <w:t xml:space="preserve"> belonged to Mexico, and before that Spain, when Franciscan monks settled coastal mission chains to convert and conscript native Californians. And as it does, a worried, low-key anxious mind spirals into paranoia as we reach the CBX, a cross-border airport spanning San Diego and Tijuana that is eerily empty and quiet on a </w:t>
      </w:r>
      <w:r w:rsidRPr="00CA2ECE">
        <w:rPr>
          <w:rStyle w:val="aqj"/>
          <w:rFonts w:asciiTheme="minorHAnsi" w:eastAsiaTheme="majorEastAsia" w:hAnsiTheme="minorHAnsi" w:cstheme="minorHAnsi"/>
          <w:color w:val="000000"/>
          <w:sz w:val="16"/>
          <w:szCs w:val="12"/>
        </w:rPr>
        <w:t>Tuesday</w:t>
      </w:r>
      <w:r w:rsidRPr="00CA2ECE">
        <w:rPr>
          <w:rFonts w:asciiTheme="minorHAnsi" w:hAnsiTheme="minorHAnsi" w:cstheme="minorHAnsi"/>
          <w:color w:val="000000"/>
          <w:sz w:val="16"/>
          <w:szCs w:val="12"/>
        </w:rPr>
        <w:t xml:space="preserve"> afternoon. The </w:t>
      </w:r>
      <w:r w:rsidRPr="00757C41">
        <w:rPr>
          <w:rFonts w:asciiTheme="minorHAnsi" w:hAnsiTheme="minorHAnsi" w:cstheme="minorHAnsi"/>
          <w:color w:val="000000"/>
          <w:szCs w:val="22"/>
          <w:highlight w:val="cyan"/>
          <w:u w:val="single"/>
          <w:shd w:val="clear" w:color="auto" w:fill="FFFF00"/>
        </w:rPr>
        <w:t>standard worries about border crossings</w:t>
      </w:r>
      <w:r w:rsidRPr="00CA2ECE">
        <w:rPr>
          <w:rFonts w:asciiTheme="minorHAnsi" w:hAnsiTheme="minorHAnsi" w:cstheme="minorHAnsi"/>
          <w:color w:val="000000"/>
          <w:sz w:val="16"/>
          <w:szCs w:val="22"/>
        </w:rPr>
        <w:t>—</w:t>
      </w:r>
      <w:r w:rsidRPr="00CA2ECE">
        <w:rPr>
          <w:rFonts w:asciiTheme="minorHAnsi" w:hAnsiTheme="minorHAnsi" w:cstheme="minorHAnsi"/>
          <w:color w:val="000000"/>
          <w:sz w:val="16"/>
          <w:szCs w:val="12"/>
        </w:rPr>
        <w:t>do we have our passports; do we know exactly where we’re staying, and for how long; are we carrying anything that could, under any imaginable circumstances, constitute “contraband”; do I know my own name—have suddenly become so much more existential. Now we found ourselves wondering, against the backdrop of an ongoing border crisis</w:t>
      </w:r>
      <w:r w:rsidRPr="00C526D6">
        <w:rPr>
          <w:rFonts w:asciiTheme="minorHAnsi" w:hAnsiTheme="minorHAnsi" w:cstheme="minorHAnsi"/>
          <w:color w:val="000000"/>
          <w:sz w:val="12"/>
          <w:szCs w:val="12"/>
          <w:u w:val="single"/>
        </w:rPr>
        <w:t>:</w:t>
      </w:r>
      <w:r w:rsidRPr="00C526D6">
        <w:rPr>
          <w:rFonts w:asciiTheme="minorHAnsi" w:hAnsiTheme="minorHAnsi" w:cstheme="minorHAnsi"/>
          <w:color w:val="000000"/>
          <w:szCs w:val="22"/>
          <w:u w:val="single"/>
        </w:rPr>
        <w:t> </w:t>
      </w:r>
      <w:r w:rsidRPr="00757C41">
        <w:rPr>
          <w:rFonts w:asciiTheme="minorHAnsi" w:hAnsiTheme="minorHAnsi" w:cstheme="minorHAnsi"/>
          <w:color w:val="000000"/>
          <w:szCs w:val="22"/>
          <w:highlight w:val="cyan"/>
          <w:u w:val="single"/>
          <w:shd w:val="clear" w:color="auto" w:fill="FFFF00"/>
        </w:rPr>
        <w:t>Is it</w:t>
      </w:r>
      <w:r w:rsidRPr="00C526D6">
        <w:rPr>
          <w:rFonts w:asciiTheme="minorHAnsi" w:hAnsiTheme="minorHAnsi" w:cstheme="minorHAnsi"/>
          <w:color w:val="000000"/>
          <w:szCs w:val="22"/>
          <w:u w:val="single"/>
        </w:rPr>
        <w:t> potentially </w:t>
      </w:r>
      <w:r w:rsidRPr="00757C41">
        <w:rPr>
          <w:rFonts w:asciiTheme="minorHAnsi" w:hAnsiTheme="minorHAnsi" w:cstheme="minorHAnsi"/>
          <w:color w:val="000000"/>
          <w:szCs w:val="22"/>
          <w:highlight w:val="cyan"/>
          <w:u w:val="single"/>
          <w:shd w:val="clear" w:color="auto" w:fill="FFFF00"/>
        </w:rPr>
        <w:t>dangerous? Is it worth the hassle? Is it moral to gallivant across country lines</w:t>
      </w:r>
      <w:r w:rsidRPr="00C526D6">
        <w:rPr>
          <w:rFonts w:asciiTheme="minorHAnsi" w:hAnsiTheme="minorHAnsi" w:cstheme="minorHAnsi"/>
          <w:color w:val="000000"/>
          <w:szCs w:val="22"/>
          <w:u w:val="single"/>
        </w:rPr>
        <w:t> when others cannot? Is it somehow racist to exploit the entitlement of the relatively easy cross-border travel promised a person with a valid Canadian passport? Is it somehow racist </w:t>
      </w:r>
      <w:r w:rsidRPr="00C526D6">
        <w:rPr>
          <w:rStyle w:val="Emphasis"/>
          <w:rFonts w:asciiTheme="minorHAnsi" w:eastAsiaTheme="majorEastAsia" w:hAnsiTheme="minorHAnsi" w:cstheme="minorHAnsi"/>
          <w:b w:val="0"/>
          <w:bCs/>
          <w:color w:val="000000"/>
          <w:szCs w:val="22"/>
          <w:bdr w:val="none" w:sz="0" w:space="0" w:color="auto" w:frame="1"/>
        </w:rPr>
        <w:t>not</w:t>
      </w:r>
      <w:r w:rsidRPr="00C526D6">
        <w:rPr>
          <w:rFonts w:asciiTheme="minorHAnsi" w:hAnsiTheme="minorHAnsi" w:cstheme="minorHAnsi"/>
          <w:color w:val="000000"/>
          <w:szCs w:val="22"/>
          <w:u w:val="single"/>
        </w:rPr>
        <w:t xml:space="preserve"> to? </w:t>
      </w:r>
      <w:r w:rsidRPr="00757C41">
        <w:rPr>
          <w:rFonts w:asciiTheme="minorHAnsi" w:hAnsiTheme="minorHAnsi" w:cstheme="minorHAnsi"/>
          <w:color w:val="000000"/>
          <w:szCs w:val="22"/>
          <w:highlight w:val="cyan"/>
          <w:u w:val="single"/>
        </w:rPr>
        <w:t>All </w:t>
      </w:r>
      <w:r w:rsidRPr="00757C41">
        <w:rPr>
          <w:rFonts w:asciiTheme="minorHAnsi" w:hAnsiTheme="minorHAnsi" w:cstheme="minorHAnsi"/>
          <w:color w:val="000000"/>
          <w:szCs w:val="22"/>
          <w:highlight w:val="cyan"/>
          <w:u w:val="single"/>
          <w:shd w:val="clear" w:color="auto" w:fill="FFFF00"/>
        </w:rPr>
        <w:t>of these are the concerns of</w:t>
      </w:r>
      <w:r w:rsidRPr="00C526D6">
        <w:rPr>
          <w:rFonts w:asciiTheme="minorHAnsi" w:hAnsiTheme="minorHAnsi" w:cstheme="minorHAnsi"/>
          <w:color w:val="000000"/>
          <w:szCs w:val="22"/>
          <w:u w:val="single"/>
        </w:rPr>
        <w:t> total </w:t>
      </w:r>
      <w:r w:rsidRPr="00757C41">
        <w:rPr>
          <w:rFonts w:asciiTheme="minorHAnsi" w:hAnsiTheme="minorHAnsi" w:cstheme="minorHAnsi"/>
          <w:color w:val="000000"/>
          <w:szCs w:val="22"/>
          <w:highlight w:val="cyan"/>
          <w:u w:val="single"/>
          <w:shd w:val="clear" w:color="auto" w:fill="FFFF00"/>
        </w:rPr>
        <w:t>privilege</w:t>
      </w:r>
      <w:r w:rsidRPr="00C526D6">
        <w:rPr>
          <w:rFonts w:asciiTheme="minorHAnsi" w:hAnsiTheme="minorHAnsi" w:cstheme="minorHAnsi"/>
          <w:color w:val="000000"/>
          <w:szCs w:val="22"/>
          <w:u w:val="single"/>
        </w:rPr>
        <w:t>—the high-minded worries of people who can afford them, and for whom the pressing threats of crossing an international border are nowhere near the order of potentially being shot, or dying of dehydration, or being separated from my hypothetical child, perhaps forever. Yet I tend to be of the belief that the problem with privilege is not that exists, but that it is not broadly applied. That is: the fact that not everyone enjoys the same privileges is precisely what makes them appear as privileges, rather than basic rights. Still, it was telling, and a bit horrifying, that I, a creature of this totalizing coddled white privilege, found that I had been inadvertently absorbing the racism and paranoia about borders espoused by the rhetoric of the Trump administration. This is the marker of a scarily effective ideology: instead of someone forcing you to believe it, you come to believe it yourself. </w:t>
      </w:r>
      <w:r w:rsidRPr="00757C41">
        <w:rPr>
          <w:rFonts w:asciiTheme="minorHAnsi" w:hAnsiTheme="minorHAnsi" w:cstheme="minorHAnsi"/>
          <w:color w:val="000000"/>
          <w:szCs w:val="22"/>
          <w:highlight w:val="cyan"/>
          <w:u w:val="single"/>
          <w:shd w:val="clear" w:color="auto" w:fill="FFFF00"/>
        </w:rPr>
        <w:t>Ideology bends hearts and minds into all kinds of bad shapes. Ideology, as it is commonly understood, works to to naturalize, justify and mystify the relations of power</w:t>
      </w:r>
      <w:r w:rsidRPr="00757C41">
        <w:rPr>
          <w:rFonts w:asciiTheme="minorHAnsi" w:hAnsiTheme="minorHAnsi" w:cstheme="minorHAnsi"/>
          <w:color w:val="000000"/>
          <w:szCs w:val="22"/>
          <w:highlight w:val="cyan"/>
          <w:u w:val="single"/>
        </w:rPr>
        <w:t>.</w:t>
      </w:r>
      <w:r w:rsidRPr="00C526D6">
        <w:rPr>
          <w:rFonts w:asciiTheme="minorHAnsi" w:hAnsiTheme="minorHAnsi" w:cstheme="minorHAnsi"/>
          <w:color w:val="000000"/>
          <w:szCs w:val="22"/>
          <w:u w:val="single"/>
        </w:rPr>
        <w:t> </w:t>
      </w:r>
      <w:r w:rsidRPr="00CA2ECE">
        <w:rPr>
          <w:rFonts w:asciiTheme="minorHAnsi" w:hAnsiTheme="minorHAnsi" w:cstheme="minorHAnsi"/>
          <w:color w:val="000000"/>
          <w:sz w:val="16"/>
          <w:szCs w:val="12"/>
        </w:rPr>
        <w:t>As the British sociologist John B. Thompson put it, to understand ideology is to understand the way in which conventional notions of reason and meaning “sustain relations of domination.” Ideology is a subliminal-level scuffle for how we conceive and parse out and parcel out the world, as well as the relations between people themselves—a battle for the imagination that relies on guerrilla warfare, or what the great philosopher of ideological conditioning Louis Althusser called “looting and camouflage.”</w:t>
      </w:r>
      <w:r w:rsidRPr="00CA2ECE">
        <w:rPr>
          <w:rFonts w:asciiTheme="minorHAnsi" w:hAnsiTheme="minorHAnsi" w:cstheme="minorHAnsi"/>
          <w:color w:val="000000"/>
          <w:sz w:val="16"/>
          <w:szCs w:val="22"/>
        </w:rPr>
        <w:t> </w:t>
      </w:r>
      <w:r w:rsidRPr="00757C41">
        <w:rPr>
          <w:rFonts w:asciiTheme="minorHAnsi" w:hAnsiTheme="minorHAnsi" w:cstheme="minorHAnsi"/>
          <w:color w:val="000000"/>
          <w:szCs w:val="22"/>
          <w:highlight w:val="cyan"/>
          <w:u w:val="single"/>
          <w:shd w:val="clear" w:color="auto" w:fill="FFFF00"/>
        </w:rPr>
        <w:t>Borders are built first in the mind. And an actual fully constructed, metal-and-concrete border wall that doesn’t even exist is nothing compared to internalizing the anxiety about the people on the other side</w:t>
      </w:r>
      <w:r w:rsidRPr="00757C41">
        <w:rPr>
          <w:rFonts w:asciiTheme="minorHAnsi" w:hAnsiTheme="minorHAnsi" w:cstheme="minorHAnsi"/>
          <w:color w:val="000000"/>
          <w:sz w:val="12"/>
          <w:szCs w:val="12"/>
          <w:highlight w:val="cyan"/>
          <w:u w:val="single"/>
          <w:shd w:val="clear" w:color="auto" w:fill="FFFF00"/>
        </w:rPr>
        <w:t>.</w:t>
      </w:r>
      <w:r w:rsidRPr="00CA2ECE">
        <w:rPr>
          <w:rFonts w:asciiTheme="minorHAnsi" w:hAnsiTheme="minorHAnsi" w:cstheme="minorHAnsi"/>
          <w:color w:val="000000"/>
          <w:sz w:val="16"/>
          <w:szCs w:val="12"/>
        </w:rPr>
        <w:t> Such concerns are amplified in the mind of the tourist, who is always locked, if they allow themselves to be, inside a knotty paradox. After all, the tourist enters a new place—perhaps especially a foreign place—with some vague expectation of encountering something meaningful or “authentic.” But like the experiment that’s ruined by the subject knowing that it’s being observed, the tourist’s very presence</w:t>
      </w:r>
      <w:r w:rsidRPr="00CA2ECE">
        <w:rPr>
          <w:rFonts w:asciiTheme="minorHAnsi" w:hAnsiTheme="minorHAnsi" w:cstheme="minorHAnsi"/>
          <w:color w:val="000000"/>
          <w:sz w:val="16"/>
          <w:szCs w:val="22"/>
        </w:rPr>
        <w:t> demolishes that chance of authenticity. </w:t>
      </w:r>
      <w:r w:rsidRPr="00CA2ECE">
        <w:rPr>
          <w:rFonts w:asciiTheme="minorHAnsi" w:hAnsiTheme="minorHAnsi" w:cstheme="minorHAnsi"/>
          <w:color w:val="000000"/>
          <w:sz w:val="16"/>
          <w:szCs w:val="12"/>
        </w:rPr>
        <w:t>One of the great things about the late Anthony Bourdain was his almost compulsive acknowledgment of this paradox: He sought out the rare, unmediated, distinctively local experience, all the while full in the knowledge that he could never achieve it, not only by virtue of his celebrity of the camera crew trailing him, but by virtue of his simply being there. So instead of hunting for the ever-elusive authentic, the tourist becomes willingly dumb. You are hailed as an idiot: waved into tourist-trapping bars, petitioned to take photos with a donkey painted as a zebra, flagged down to peruse ashtrays and chintzy sculptures of copulating cartoon frogs. “Tourism is the march of stupidity,” says the narrator of Don DeLillo’s </w:t>
      </w:r>
      <w:r w:rsidRPr="00C526D6">
        <w:rPr>
          <w:rStyle w:val="Emphasis"/>
          <w:rFonts w:asciiTheme="minorHAnsi" w:eastAsiaTheme="majorEastAsia" w:hAnsiTheme="minorHAnsi" w:cstheme="minorHAnsi"/>
          <w:b w:val="0"/>
          <w:bCs/>
          <w:color w:val="000000"/>
          <w:sz w:val="12"/>
          <w:szCs w:val="12"/>
          <w:bdr w:val="none" w:sz="0" w:space="0" w:color="auto" w:frame="1"/>
        </w:rPr>
        <w:t>The Names</w:t>
      </w:r>
      <w:r w:rsidRPr="00CA2ECE">
        <w:rPr>
          <w:rFonts w:asciiTheme="minorHAnsi" w:hAnsiTheme="minorHAnsi" w:cstheme="minorHAnsi"/>
          <w:color w:val="000000"/>
          <w:sz w:val="16"/>
          <w:szCs w:val="12"/>
        </w:rPr>
        <w:t>, a novelistic study of American culture adrift abroad. “You don’t know how to talk to people, how to get anywhere, what the money means, what time it is, what to eat or how to eat it. Being stupid is the pattern, the level and the norm.” The tourist endeavours to embrace a culture—or better yet, be embraced by it—but is afflicted by the sense that they are only ever a hapless rube. To be a tourist, DeLillo writes, “is to escape accountability.” Such an escape now—in this place, in these times—felt not only decadent but immoral. Cast as some interloping lummox staring into Google Maps, how can one be expected to attend to real issues, to the paranoia and trepidation produced by history-in-the-making? Even more the point: is the intentional stoking of such trepidation a way of countering the stupidity inherent in being tourist? And also, Jesus Christ, aren’t we supposed to be on </w:t>
      </w:r>
      <w:r w:rsidRPr="00C526D6">
        <w:rPr>
          <w:rStyle w:val="Emphasis"/>
          <w:rFonts w:asciiTheme="minorHAnsi" w:eastAsiaTheme="majorEastAsia" w:hAnsiTheme="minorHAnsi" w:cstheme="minorHAnsi"/>
          <w:b w:val="0"/>
          <w:bCs/>
          <w:color w:val="000000"/>
          <w:sz w:val="12"/>
          <w:szCs w:val="12"/>
          <w:bdr w:val="none" w:sz="0" w:space="0" w:color="auto" w:frame="1"/>
        </w:rPr>
        <w:t>vacation</w:t>
      </w:r>
      <w:r w:rsidRPr="00CA2ECE">
        <w:rPr>
          <w:rFonts w:asciiTheme="minorHAnsi" w:hAnsiTheme="minorHAnsi" w:cstheme="minorHAnsi"/>
          <w:color w:val="000000"/>
          <w:sz w:val="16"/>
          <w:szCs w:val="12"/>
        </w:rPr>
        <w:t>? So I beat back the verbiage about </w:t>
      </w:r>
      <w:r w:rsidRPr="00C526D6">
        <w:rPr>
          <w:rStyle w:val="Emphasis"/>
          <w:rFonts w:asciiTheme="minorHAnsi" w:eastAsiaTheme="majorEastAsia" w:hAnsiTheme="minorHAnsi" w:cstheme="minorHAnsi"/>
          <w:b w:val="0"/>
          <w:bCs/>
          <w:color w:val="000000"/>
          <w:sz w:val="12"/>
          <w:szCs w:val="12"/>
          <w:bdr w:val="none" w:sz="0" w:space="0" w:color="auto" w:frame="1"/>
        </w:rPr>
        <w:t>bad hombres</w:t>
      </w:r>
      <w:r w:rsidRPr="00CA2ECE">
        <w:rPr>
          <w:rFonts w:asciiTheme="minorHAnsi" w:hAnsiTheme="minorHAnsi" w:cstheme="minorHAnsi"/>
          <w:color w:val="000000"/>
          <w:sz w:val="16"/>
          <w:szCs w:val="12"/>
        </w:rPr>
        <w:t>, and the long-recirculated platitudes about Mexico being dangerous or strange or otherworldly. There I sat, in a rental car, bartering with my</w:t>
      </w:r>
      <w:r w:rsidRPr="00CA2ECE">
        <w:rPr>
          <w:rStyle w:val="Strong"/>
          <w:rFonts w:asciiTheme="minorHAnsi" w:eastAsiaTheme="majorEastAsia" w:hAnsiTheme="minorHAnsi" w:cstheme="minorHAnsi"/>
          <w:color w:val="000000"/>
          <w:sz w:val="16"/>
          <w:szCs w:val="12"/>
        </w:rPr>
        <w:t> </w:t>
      </w:r>
      <w:r w:rsidRPr="00CA2ECE">
        <w:rPr>
          <w:rFonts w:asciiTheme="minorHAnsi" w:hAnsiTheme="minorHAnsi" w:cstheme="minorHAnsi"/>
          <w:color w:val="000000"/>
          <w:sz w:val="16"/>
          <w:szCs w:val="12"/>
        </w:rPr>
        <w:t>own acquired racism, reaffirming the humanity of Mexican people in my own mind. These are deeply weird times</w:t>
      </w:r>
    </w:p>
    <w:p w14:paraId="38A4D304" w14:textId="77777777" w:rsidR="00CC5B49" w:rsidRPr="00CC5B49" w:rsidRDefault="00CC5B49" w:rsidP="00CC5B49"/>
    <w:p w14:paraId="71DE492C" w14:textId="77777777" w:rsidR="00B545B1" w:rsidRPr="00CC5B49" w:rsidRDefault="00B545B1" w:rsidP="00CC5B49"/>
    <w:p w14:paraId="2A62028D" w14:textId="2245CB50" w:rsidR="00A95652" w:rsidRDefault="00784CAF" w:rsidP="00784CAF">
      <w:pPr>
        <w:pStyle w:val="Heading1"/>
      </w:pPr>
      <w:r>
        <w:t>Impact</w:t>
      </w:r>
      <w:r w:rsidR="00B545B1">
        <w:t>s</w:t>
      </w:r>
      <w:r>
        <w:t>---</w:t>
      </w:r>
      <w:r w:rsidR="00B545B1">
        <w:t>Filibuster---</w:t>
      </w:r>
      <w:r>
        <w:t>RAISE Act</w:t>
      </w:r>
    </w:p>
    <w:p w14:paraId="7E109CCE" w14:textId="5E5C8245" w:rsidR="00784CAF" w:rsidRDefault="00784CAF" w:rsidP="00784CAF"/>
    <w:p w14:paraId="1DFE7F97" w14:textId="47717442" w:rsidR="00784CAF" w:rsidRDefault="00784CAF" w:rsidP="00784CAF"/>
    <w:p w14:paraId="3B290A18" w14:textId="77777777" w:rsidR="00784CAF" w:rsidRDefault="00784CAF" w:rsidP="00784CAF">
      <w:pPr>
        <w:pStyle w:val="Heading3"/>
      </w:pPr>
      <w:r>
        <w:t>Impact---RAISE Act---1NC</w:t>
      </w:r>
    </w:p>
    <w:p w14:paraId="30751FF3" w14:textId="77777777" w:rsidR="00784CAF" w:rsidRPr="001001BD" w:rsidRDefault="00784CAF" w:rsidP="00784CAF"/>
    <w:p w14:paraId="18576FF7" w14:textId="77777777" w:rsidR="00784CAF" w:rsidRDefault="00784CAF" w:rsidP="00784CAF">
      <w:pPr>
        <w:pStyle w:val="Heading4"/>
      </w:pPr>
      <w:r>
        <w:t>GOP supermajority causes the RAISE Act</w:t>
      </w:r>
    </w:p>
    <w:p w14:paraId="6D6F2388" w14:textId="77777777" w:rsidR="00784CAF" w:rsidRPr="0067470B" w:rsidRDefault="00784CAF" w:rsidP="00784CAF">
      <w:r>
        <w:t xml:space="preserve">Edwin </w:t>
      </w:r>
      <w:r w:rsidRPr="0067470B">
        <w:rPr>
          <w:rStyle w:val="Style13ptBold"/>
        </w:rPr>
        <w:t>Quinabo</w:t>
      </w:r>
      <w:r>
        <w:rPr>
          <w:rStyle w:val="Style13ptBold"/>
        </w:rPr>
        <w:t xml:space="preserve"> 17</w:t>
      </w:r>
      <w:r>
        <w:t>, "Trump Wants Legal Immigration Cut In Half," 9/2/17, Hawaii Filipino Chronicle, http://thefilipinochronicle.com/hfchronicle%20Coverstory-1A_09022017.html</w:t>
      </w:r>
    </w:p>
    <w:p w14:paraId="5BB2F936" w14:textId="77777777" w:rsidR="00784CAF" w:rsidRDefault="00784CAF" w:rsidP="00784CAF">
      <w:pPr>
        <w:rPr>
          <w:sz w:val="16"/>
        </w:rPr>
      </w:pPr>
      <w:r w:rsidRPr="0067470B">
        <w:rPr>
          <w:sz w:val="16"/>
        </w:rPr>
        <w:t xml:space="preserve">The </w:t>
      </w:r>
      <w:r w:rsidRPr="0067470B">
        <w:rPr>
          <w:rStyle w:val="StyleUnderline"/>
          <w:highlight w:val="yellow"/>
        </w:rPr>
        <w:t>RAISE</w:t>
      </w:r>
      <w:r w:rsidRPr="000410A6">
        <w:rPr>
          <w:rStyle w:val="StyleUnderline"/>
        </w:rPr>
        <w:t xml:space="preserve"> Act </w:t>
      </w:r>
      <w:r w:rsidRPr="0067470B">
        <w:rPr>
          <w:rStyle w:val="StyleUnderline"/>
          <w:highlight w:val="yellow"/>
        </w:rPr>
        <w:t>would need 60 votes</w:t>
      </w:r>
      <w:r w:rsidRPr="0067470B">
        <w:rPr>
          <w:sz w:val="16"/>
        </w:rPr>
        <w:t xml:space="preserve"> to stop a Democratic filibuster. Currently the Republicans control 52 seats in the Senate, meaning 8 Democrats or independents would have to break ranks for it to be passed. The likelihood is </w:t>
      </w:r>
      <w:r w:rsidRPr="000410A6">
        <w:rPr>
          <w:rStyle w:val="StyleUnderline"/>
        </w:rPr>
        <w:t xml:space="preserve">the </w:t>
      </w:r>
      <w:r w:rsidRPr="0067470B">
        <w:rPr>
          <w:rStyle w:val="StyleUnderline"/>
          <w:highlight w:val="yellow"/>
        </w:rPr>
        <w:t>fate of</w:t>
      </w:r>
      <w:r w:rsidRPr="000410A6">
        <w:rPr>
          <w:rStyle w:val="StyleUnderline"/>
        </w:rPr>
        <w:t xml:space="preserve"> the </w:t>
      </w:r>
      <w:r w:rsidRPr="0067470B">
        <w:rPr>
          <w:rStyle w:val="StyleUnderline"/>
          <w:highlight w:val="yellow"/>
        </w:rPr>
        <w:t>RAISE</w:t>
      </w:r>
      <w:r w:rsidRPr="000410A6">
        <w:rPr>
          <w:rStyle w:val="StyleUnderline"/>
        </w:rPr>
        <w:t xml:space="preserve"> Act </w:t>
      </w:r>
      <w:r w:rsidRPr="0067470B">
        <w:rPr>
          <w:rStyle w:val="StyleUnderline"/>
          <w:highlight w:val="yellow"/>
        </w:rPr>
        <w:t>will come after</w:t>
      </w:r>
      <w:r w:rsidRPr="0067470B">
        <w:rPr>
          <w:sz w:val="16"/>
        </w:rPr>
        <w:t xml:space="preserve"> next year’s </w:t>
      </w:r>
      <w:r w:rsidRPr="0067470B">
        <w:rPr>
          <w:rStyle w:val="StyleUnderline"/>
          <w:highlight w:val="yellow"/>
        </w:rPr>
        <w:t>midterm elections</w:t>
      </w:r>
      <w:r w:rsidRPr="0067470B">
        <w:rPr>
          <w:sz w:val="16"/>
        </w:rPr>
        <w:t xml:space="preserve">. </w:t>
      </w:r>
      <w:r w:rsidRPr="0067470B">
        <w:rPr>
          <w:rStyle w:val="StyleUnderline"/>
          <w:highlight w:val="yellow"/>
        </w:rPr>
        <w:t>Should Republicans win</w:t>
      </w:r>
      <w:r w:rsidRPr="000410A6">
        <w:rPr>
          <w:rStyle w:val="StyleUnderline"/>
        </w:rPr>
        <w:t xml:space="preserve"> enough seats for </w:t>
      </w:r>
      <w:r w:rsidRPr="0067470B">
        <w:rPr>
          <w:rStyle w:val="StyleUnderline"/>
          <w:highlight w:val="yellow"/>
        </w:rPr>
        <w:t xml:space="preserve">a </w:t>
      </w:r>
      <w:r w:rsidRPr="000410A6">
        <w:rPr>
          <w:rStyle w:val="StyleUnderline"/>
          <w:highlight w:val="yellow"/>
        </w:rPr>
        <w:t>supermajority (60 plus)</w:t>
      </w:r>
      <w:r w:rsidRPr="0067470B">
        <w:rPr>
          <w:sz w:val="16"/>
        </w:rPr>
        <w:t xml:space="preserve"> seats, </w:t>
      </w:r>
      <w:r w:rsidRPr="0067470B">
        <w:rPr>
          <w:rStyle w:val="StyleUnderline"/>
          <w:highlight w:val="yellow"/>
        </w:rPr>
        <w:t>the RAISE Act could become</w:t>
      </w:r>
      <w:r w:rsidRPr="000410A6">
        <w:rPr>
          <w:rStyle w:val="StyleUnderline"/>
        </w:rPr>
        <w:t xml:space="preserve"> the </w:t>
      </w:r>
      <w:r w:rsidRPr="0067470B">
        <w:rPr>
          <w:rStyle w:val="StyleUnderline"/>
          <w:highlight w:val="yellow"/>
        </w:rPr>
        <w:t>law</w:t>
      </w:r>
      <w:r w:rsidRPr="000410A6">
        <w:rPr>
          <w:rStyle w:val="StyleUnderline"/>
        </w:rPr>
        <w:t xml:space="preserve"> of the land and </w:t>
      </w:r>
      <w:r w:rsidRPr="0067470B">
        <w:rPr>
          <w:rStyle w:val="StyleUnderline"/>
          <w:highlight w:val="yellow"/>
        </w:rPr>
        <w:t>immigration</w:t>
      </w:r>
      <w:r w:rsidRPr="0067470B">
        <w:rPr>
          <w:sz w:val="16"/>
        </w:rPr>
        <w:t xml:space="preserve"> as it stands today, </w:t>
      </w:r>
      <w:r w:rsidRPr="0067470B">
        <w:rPr>
          <w:rStyle w:val="StyleUnderline"/>
          <w:highlight w:val="yellow"/>
        </w:rPr>
        <w:t>will undergo massive changes.</w:t>
      </w:r>
      <w:r>
        <w:rPr>
          <w:rStyle w:val="StyleUnderline"/>
        </w:rPr>
        <w:t xml:space="preserve"> </w:t>
      </w:r>
      <w:r w:rsidRPr="0067470B">
        <w:rPr>
          <w:sz w:val="16"/>
        </w:rPr>
        <w:t xml:space="preserve">Immigrants and Americans who understand the importance of legal immigration should know what is at stake in next year’s midterm election. </w:t>
      </w:r>
      <w:r w:rsidRPr="0067470B">
        <w:rPr>
          <w:rStyle w:val="StyleUnderline"/>
          <w:highlight w:val="yellow"/>
        </w:rPr>
        <w:t xml:space="preserve">It will be the </w:t>
      </w:r>
      <w:r w:rsidRPr="0067470B">
        <w:rPr>
          <w:rStyle w:val="Emphasis"/>
          <w:highlight w:val="yellow"/>
        </w:rPr>
        <w:t>most important midterm election ever</w:t>
      </w:r>
      <w:r w:rsidRPr="0067470B">
        <w:rPr>
          <w:rStyle w:val="StyleUnderline"/>
          <w:highlight w:val="yellow"/>
        </w:rPr>
        <w:t xml:space="preserve"> for immigrant communities</w:t>
      </w:r>
      <w:r w:rsidRPr="0067470B">
        <w:rPr>
          <w:sz w:val="16"/>
        </w:rPr>
        <w:t>. The RAISE Act is a partisan Republican legislation and reveals what this party would want in immigration reform. All the cards are now on the table for Americans to see. Targeting illegal immigrants was just a part of the Republican agenda; the other and most damaging part Americans now know through the RAISE Act is that Republicans want legal immigration slashed by 50 percent, favoring rich, highly educated, English speaking immigrants.</w:t>
      </w:r>
    </w:p>
    <w:p w14:paraId="7C0F8087" w14:textId="77777777" w:rsidR="00784CAF" w:rsidRDefault="00784CAF" w:rsidP="00784CAF">
      <w:pPr>
        <w:rPr>
          <w:sz w:val="16"/>
        </w:rPr>
      </w:pPr>
    </w:p>
    <w:p w14:paraId="79C2BB2B" w14:textId="77777777" w:rsidR="00784CAF" w:rsidRPr="00CB3301" w:rsidRDefault="00784CAF" w:rsidP="00784CAF">
      <w:pPr>
        <w:pStyle w:val="Heading4"/>
        <w:rPr>
          <w:u w:val="single"/>
        </w:rPr>
      </w:pPr>
      <w:r>
        <w:t xml:space="preserve">RAISE act collapses economic </w:t>
      </w:r>
      <w:r w:rsidRPr="00117DEC">
        <w:rPr>
          <w:u w:val="single"/>
        </w:rPr>
        <w:t>competitiveness</w:t>
      </w:r>
      <w:r>
        <w:t xml:space="preserve">, </w:t>
      </w:r>
      <w:r w:rsidRPr="00117DEC">
        <w:rPr>
          <w:u w:val="single"/>
        </w:rPr>
        <w:t>infrastructure</w:t>
      </w:r>
      <w:r>
        <w:t xml:space="preserve">, and the </w:t>
      </w:r>
      <w:r w:rsidRPr="00117DEC">
        <w:rPr>
          <w:u w:val="single"/>
        </w:rPr>
        <w:t>defense</w:t>
      </w:r>
      <w:r>
        <w:t xml:space="preserve"> industry, and turns the case </w:t>
      </w:r>
    </w:p>
    <w:p w14:paraId="3E9351D7" w14:textId="77777777" w:rsidR="00784CAF" w:rsidRDefault="00784CAF" w:rsidP="00784CAF">
      <w:r>
        <w:t xml:space="preserve">Joseph </w:t>
      </w:r>
      <w:r w:rsidRPr="00CD6103">
        <w:rPr>
          <w:rStyle w:val="Style13ptBold"/>
        </w:rPr>
        <w:t>Coughlin 17</w:t>
      </w:r>
      <w:r>
        <w:t xml:space="preserve">, founder and director of the MIT AgeLab; and Luke Yoquinto, research associate at the MIT AgeLab, 8/22/17, “Our Aging Workforce Needs Foreigners,” </w:t>
      </w:r>
      <w:hyperlink r:id="rId153" w:history="1">
        <w:r w:rsidRPr="006D2436">
          <w:rPr>
            <w:rStyle w:val="Hyperlink"/>
          </w:rPr>
          <w:t>http://www.slate.com/articles/business/moneybox/2017/08/the_raise_act_would_cut_off_the_young_immigrants_our_aging_workforce_needs.html</w:t>
        </w:r>
      </w:hyperlink>
    </w:p>
    <w:p w14:paraId="34B76A44" w14:textId="77777777" w:rsidR="00784CAF" w:rsidRPr="00F50A8B" w:rsidRDefault="00784CAF" w:rsidP="00784CAF">
      <w:pPr>
        <w:rPr>
          <w:sz w:val="16"/>
        </w:rPr>
      </w:pPr>
      <w:r w:rsidRPr="00F50A8B">
        <w:rPr>
          <w:sz w:val="16"/>
        </w:rPr>
        <w:t xml:space="preserve">And perhaps that was why it was so peculiar when, a little more than a month after Schweikert’s demographics lesson, President Trump announced he would embrace </w:t>
      </w:r>
      <w:r w:rsidRPr="00CD6103">
        <w:rPr>
          <w:rStyle w:val="StyleUnderline"/>
        </w:rPr>
        <w:t xml:space="preserve">the </w:t>
      </w:r>
      <w:r w:rsidRPr="00A364F2">
        <w:rPr>
          <w:rStyle w:val="StyleUnderline"/>
          <w:highlight w:val="yellow"/>
        </w:rPr>
        <w:t>RAISE</w:t>
      </w:r>
      <w:r w:rsidRPr="00CD6103">
        <w:rPr>
          <w:rStyle w:val="StyleUnderline"/>
        </w:rPr>
        <w:t xml:space="preserve"> Act</w:t>
      </w:r>
      <w:r w:rsidRPr="00F50A8B">
        <w:rPr>
          <w:sz w:val="16"/>
        </w:rPr>
        <w:t xml:space="preserve">, a legislative one-two punch co-sponsored by Sens. Tom Cotton of Arkansas and David Perdue of Georgia, also staunch supporters of the Republican health care effort. RAISE, if signed into law, </w:t>
      </w:r>
      <w:r w:rsidRPr="00A364F2">
        <w:rPr>
          <w:rStyle w:val="StyleUnderline"/>
          <w:highlight w:val="yellow"/>
        </w:rPr>
        <w:t>would</w:t>
      </w:r>
      <w:r w:rsidRPr="00036EBA">
        <w:rPr>
          <w:rStyle w:val="StyleUnderline"/>
        </w:rPr>
        <w:t xml:space="preserve"> change the admissions criteria </w:t>
      </w:r>
      <w:r w:rsidRPr="00036EBA">
        <w:rPr>
          <w:rStyle w:val="StyleUnderline"/>
          <w:highlight w:val="yellow"/>
        </w:rPr>
        <w:t>for legal immigrants</w:t>
      </w:r>
      <w:r w:rsidRPr="00036EBA">
        <w:rPr>
          <w:rStyle w:val="StyleUnderline"/>
        </w:rPr>
        <w:t xml:space="preserve"> and</w:t>
      </w:r>
      <w:r w:rsidRPr="00036EBA">
        <w:rPr>
          <w:sz w:val="16"/>
        </w:rPr>
        <w:t xml:space="preserve">, more </w:t>
      </w:r>
      <w:r w:rsidRPr="00036EBA">
        <w:rPr>
          <w:rStyle w:val="Emphasis"/>
        </w:rPr>
        <w:t>concerning from a demographics perspect</w:t>
      </w:r>
      <w:r w:rsidRPr="00117DEC">
        <w:rPr>
          <w:rStyle w:val="Emphasis"/>
        </w:rPr>
        <w:t>ive</w:t>
      </w:r>
      <w:r w:rsidRPr="00117DEC">
        <w:rPr>
          <w:rStyle w:val="StyleUnderline"/>
        </w:rPr>
        <w:t xml:space="preserve">, </w:t>
      </w:r>
      <w:r w:rsidRPr="00A364F2">
        <w:rPr>
          <w:rStyle w:val="StyleUnderline"/>
          <w:highlight w:val="yellow"/>
        </w:rPr>
        <w:t>reduce</w:t>
      </w:r>
      <w:r w:rsidRPr="00CD6103">
        <w:rPr>
          <w:rStyle w:val="StyleUnderline"/>
        </w:rPr>
        <w:t xml:space="preserve"> their </w:t>
      </w:r>
      <w:r w:rsidRPr="00A364F2">
        <w:rPr>
          <w:rStyle w:val="StyleUnderline"/>
          <w:highlight w:val="yellow"/>
        </w:rPr>
        <w:t>numbers by half</w:t>
      </w:r>
      <w:r w:rsidRPr="00CD6103">
        <w:rPr>
          <w:rStyle w:val="StyleUnderline"/>
        </w:rPr>
        <w:t xml:space="preserve"> within a decade</w:t>
      </w:r>
      <w:r w:rsidRPr="00F50A8B">
        <w:rPr>
          <w:rStyle w:val="StyleUnderline"/>
        </w:rPr>
        <w:t xml:space="preserve">. </w:t>
      </w:r>
      <w:r w:rsidRPr="00A364F2">
        <w:rPr>
          <w:rStyle w:val="StyleUnderline"/>
          <w:highlight w:val="yellow"/>
        </w:rPr>
        <w:t>To the</w:t>
      </w:r>
      <w:r w:rsidRPr="00F50A8B">
        <w:rPr>
          <w:rStyle w:val="StyleUnderline"/>
        </w:rPr>
        <w:t xml:space="preserve"> limited </w:t>
      </w:r>
      <w:r w:rsidRPr="00A364F2">
        <w:rPr>
          <w:rStyle w:val="StyleUnderline"/>
          <w:highlight w:val="yellow"/>
        </w:rPr>
        <w:t>extent</w:t>
      </w:r>
      <w:r w:rsidRPr="00F50A8B">
        <w:rPr>
          <w:sz w:val="16"/>
        </w:rPr>
        <w:t xml:space="preserve"> that </w:t>
      </w:r>
      <w:r w:rsidRPr="00A364F2">
        <w:rPr>
          <w:rStyle w:val="StyleUnderline"/>
          <w:highlight w:val="yellow"/>
        </w:rPr>
        <w:t>the</w:t>
      </w:r>
      <w:r w:rsidRPr="00F50A8B">
        <w:rPr>
          <w:rStyle w:val="StyleUnderline"/>
        </w:rPr>
        <w:t xml:space="preserve"> American </w:t>
      </w:r>
      <w:r w:rsidRPr="00A364F2">
        <w:rPr>
          <w:rStyle w:val="StyleUnderline"/>
          <w:highlight w:val="yellow"/>
        </w:rPr>
        <w:t>working</w:t>
      </w:r>
      <w:r w:rsidRPr="00036EBA">
        <w:rPr>
          <w:rStyle w:val="StyleUnderline"/>
        </w:rPr>
        <w:t xml:space="preserve">-age </w:t>
      </w:r>
      <w:r w:rsidRPr="00A364F2">
        <w:rPr>
          <w:rStyle w:val="StyleUnderline"/>
          <w:highlight w:val="yellow"/>
        </w:rPr>
        <w:t>population</w:t>
      </w:r>
      <w:r w:rsidRPr="00F50A8B">
        <w:rPr>
          <w:rStyle w:val="StyleUnderline"/>
        </w:rPr>
        <w:t xml:space="preserve"> continues to </w:t>
      </w:r>
      <w:r w:rsidRPr="00A364F2">
        <w:rPr>
          <w:rStyle w:val="StyleUnderline"/>
          <w:highlight w:val="yellow"/>
        </w:rPr>
        <w:t xml:space="preserve">grow, </w:t>
      </w:r>
      <w:r w:rsidRPr="00A364F2">
        <w:rPr>
          <w:rStyle w:val="Emphasis"/>
          <w:highlight w:val="yellow"/>
        </w:rPr>
        <w:t>immigrants are responsible</w:t>
      </w:r>
      <w:r w:rsidRPr="00F50A8B">
        <w:rPr>
          <w:sz w:val="16"/>
        </w:rPr>
        <w:t>. And so, for leaders of a party with clear apprehensions regarding the ongoing ability of the country’s workers to support its older adults, slashing legal immigration would seem, to put it gently, inconsistent.</w:t>
      </w:r>
    </w:p>
    <w:p w14:paraId="7B747F47" w14:textId="77777777" w:rsidR="00784CAF" w:rsidRDefault="00784CAF" w:rsidP="00784CAF">
      <w:r>
        <w:t xml:space="preserve">President </w:t>
      </w:r>
      <w:r w:rsidRPr="00A364F2">
        <w:rPr>
          <w:rStyle w:val="StyleUnderline"/>
          <w:highlight w:val="yellow"/>
        </w:rPr>
        <w:t>Trump</w:t>
      </w:r>
      <w:r>
        <w:t xml:space="preserve"> has weathered charges of inconsistency before, but this time may be different. His campaign </w:t>
      </w:r>
      <w:r w:rsidRPr="00A364F2">
        <w:rPr>
          <w:rStyle w:val="StyleUnderline"/>
          <w:highlight w:val="yellow"/>
        </w:rPr>
        <w:t xml:space="preserve">promise to </w:t>
      </w:r>
      <w:r w:rsidRPr="00784CAF">
        <w:rPr>
          <w:rStyle w:val="StyleUnderline"/>
          <w:highlight w:val="yellow"/>
        </w:rPr>
        <w:t>make America great</w:t>
      </w:r>
      <w:r w:rsidRPr="00117DEC">
        <w:rPr>
          <w:color w:val="8496B0" w:themeColor="text2" w:themeTint="99"/>
          <w:sz w:val="44"/>
        </w:rPr>
        <w:t xml:space="preserve"> </w:t>
      </w:r>
      <w:r>
        <w:t xml:space="preserve">is in a category of its own—the ur-promise from which all his other promises descend. And the </w:t>
      </w:r>
      <w:r w:rsidRPr="00F50A8B">
        <w:rPr>
          <w:rStyle w:val="StyleUnderline"/>
        </w:rPr>
        <w:t xml:space="preserve">passage of </w:t>
      </w:r>
      <w:r w:rsidRPr="00A364F2">
        <w:rPr>
          <w:rStyle w:val="StyleUnderline"/>
          <w:highlight w:val="yellow"/>
        </w:rPr>
        <w:t>RAISE will</w:t>
      </w:r>
      <w:r>
        <w:t xml:space="preserve"> likely </w:t>
      </w:r>
      <w:r w:rsidRPr="00A364F2">
        <w:rPr>
          <w:rStyle w:val="Emphasis"/>
          <w:highlight w:val="yellow"/>
        </w:rPr>
        <w:t>violate it</w:t>
      </w:r>
      <w:r w:rsidRPr="00F50A8B">
        <w:rPr>
          <w:rStyle w:val="Emphasis"/>
        </w:rPr>
        <w:t xml:space="preserve"> in a very tangible way</w:t>
      </w:r>
      <w:r>
        <w:t>.</w:t>
      </w:r>
    </w:p>
    <w:p w14:paraId="3F43B90F" w14:textId="77777777" w:rsidR="00784CAF" w:rsidRPr="00CB3301" w:rsidRDefault="00784CAF" w:rsidP="00784CAF">
      <w:pPr>
        <w:rPr>
          <w:sz w:val="16"/>
        </w:rPr>
      </w:pPr>
      <w:r w:rsidRPr="00F50A8B">
        <w:rPr>
          <w:rStyle w:val="StyleUnderline"/>
        </w:rPr>
        <w:t xml:space="preserve">It’s not </w:t>
      </w:r>
      <w:r w:rsidRPr="00F50A8B">
        <w:rPr>
          <w:rStyle w:val="Emphasis"/>
        </w:rPr>
        <w:t>just</w:t>
      </w:r>
      <w:r w:rsidRPr="00CB3301">
        <w:rPr>
          <w:sz w:val="16"/>
        </w:rPr>
        <w:t xml:space="preserve"> that </w:t>
      </w:r>
      <w:r w:rsidRPr="00F50A8B">
        <w:rPr>
          <w:rStyle w:val="StyleUnderline"/>
        </w:rPr>
        <w:t xml:space="preserve">the legislation’s legal-immigration </w:t>
      </w:r>
      <w:r w:rsidRPr="00A364F2">
        <w:rPr>
          <w:rStyle w:val="StyleUnderline"/>
          <w:highlight w:val="yellow"/>
        </w:rPr>
        <w:t xml:space="preserve">cuts would </w:t>
      </w:r>
      <w:r w:rsidRPr="00A364F2">
        <w:rPr>
          <w:rStyle w:val="Emphasis"/>
          <w:highlight w:val="yellow"/>
        </w:rPr>
        <w:t>damage the economy</w:t>
      </w:r>
      <w:r w:rsidRPr="00F50A8B">
        <w:rPr>
          <w:rStyle w:val="StyleUnderline"/>
        </w:rPr>
        <w:t>, a fact most economists affirm</w:t>
      </w:r>
      <w:r w:rsidRPr="00CB3301">
        <w:rPr>
          <w:sz w:val="16"/>
        </w:rPr>
        <w:t xml:space="preserve">. It’s that </w:t>
      </w:r>
      <w:r w:rsidRPr="00F50A8B">
        <w:rPr>
          <w:rStyle w:val="StyleUnderline"/>
        </w:rPr>
        <w:t xml:space="preserve">RAISE would hurt the American economy </w:t>
      </w:r>
      <w:r w:rsidRPr="00A364F2">
        <w:rPr>
          <w:rStyle w:val="Emphasis"/>
          <w:highlight w:val="yellow"/>
        </w:rPr>
        <w:t>relative to</w:t>
      </w:r>
      <w:r w:rsidRPr="00CB3301">
        <w:rPr>
          <w:sz w:val="16"/>
        </w:rPr>
        <w:t xml:space="preserve"> the </w:t>
      </w:r>
      <w:r w:rsidRPr="00F50A8B">
        <w:rPr>
          <w:rStyle w:val="StyleUnderline"/>
        </w:rPr>
        <w:t xml:space="preserve">economies of </w:t>
      </w:r>
      <w:r w:rsidRPr="00A364F2">
        <w:rPr>
          <w:rStyle w:val="StyleUnderline"/>
          <w:highlight w:val="yellow"/>
        </w:rPr>
        <w:t>other countries</w:t>
      </w:r>
      <w:r w:rsidRPr="00CB3301">
        <w:rPr>
          <w:sz w:val="16"/>
        </w:rPr>
        <w:t>. And for those who want America to be first in all things, that outcome may prove difficult to stomach.</w:t>
      </w:r>
    </w:p>
    <w:p w14:paraId="241F4E71" w14:textId="77777777" w:rsidR="00784CAF" w:rsidRPr="00CB3301" w:rsidRDefault="00784CAF" w:rsidP="00784CAF">
      <w:pPr>
        <w:rPr>
          <w:sz w:val="16"/>
        </w:rPr>
      </w:pPr>
      <w:r w:rsidRPr="00CB3301">
        <w:rPr>
          <w:sz w:val="16"/>
        </w:rPr>
        <w:t xml:space="preserve">The </w:t>
      </w:r>
      <w:r w:rsidRPr="00F50A8B">
        <w:rPr>
          <w:rStyle w:val="StyleUnderline"/>
        </w:rPr>
        <w:t>cuts entailed by RAISE aren’t extreme</w:t>
      </w:r>
      <w:r w:rsidRPr="00CB3301">
        <w:rPr>
          <w:sz w:val="16"/>
        </w:rPr>
        <w:t>—at least, not by international standards. They would not put us in the hermetic company of Japan, which admits very few new permanent residents, or lump us in with Switzerland and Denmark, where new immigrants must pay a high ticket price for admission, sometimes out of future wages. Even under this new proposed policy, the U.S. would still accept more newcomers, in raw terms, than any other country except perhaps Germany. (On a per-capita basis, however, the U.S. is nowhere near the top of the list of immigration-friendly countries.)</w:t>
      </w:r>
    </w:p>
    <w:p w14:paraId="6010FE4B" w14:textId="77777777" w:rsidR="00784CAF" w:rsidRPr="00CB3301" w:rsidRDefault="00784CAF" w:rsidP="00784CAF">
      <w:pPr>
        <w:rPr>
          <w:sz w:val="16"/>
        </w:rPr>
      </w:pPr>
      <w:r w:rsidRPr="00CB3301">
        <w:rPr>
          <w:sz w:val="16"/>
        </w:rPr>
        <w:t xml:space="preserve">But even if such a policy wouldn’t make the U.S. an immigration outlier, it would still be a spectacularly regrettable unforced error. In fact, it’s such a bad move precisely because </w:t>
      </w:r>
      <w:r w:rsidRPr="00F50A8B">
        <w:rPr>
          <w:rStyle w:val="StyleUnderline"/>
        </w:rPr>
        <w:t>it would put the U.S. on a level footing with more restrictive countries</w:t>
      </w:r>
      <w:r w:rsidRPr="00CB3301">
        <w:rPr>
          <w:sz w:val="16"/>
        </w:rPr>
        <w:t xml:space="preserve">. </w:t>
      </w:r>
      <w:r w:rsidRPr="00F50A8B">
        <w:rPr>
          <w:rStyle w:val="StyleUnderline"/>
        </w:rPr>
        <w:t xml:space="preserve">As it stands, immigration is granting America an </w:t>
      </w:r>
      <w:r w:rsidRPr="00F50A8B">
        <w:rPr>
          <w:rStyle w:val="Emphasis"/>
        </w:rPr>
        <w:t>underappreciated edge that it would be a mistake to blunt</w:t>
      </w:r>
      <w:r w:rsidRPr="00CB3301">
        <w:rPr>
          <w:sz w:val="16"/>
        </w:rPr>
        <w:t>.</w:t>
      </w:r>
    </w:p>
    <w:p w14:paraId="06F87AC3" w14:textId="77777777" w:rsidR="00784CAF" w:rsidRPr="00CB3301" w:rsidRDefault="00784CAF" w:rsidP="00784CAF">
      <w:pPr>
        <w:rPr>
          <w:sz w:val="16"/>
        </w:rPr>
      </w:pPr>
      <w:r w:rsidRPr="00A364F2">
        <w:rPr>
          <w:rStyle w:val="StyleUnderline"/>
          <w:highlight w:val="yellow"/>
        </w:rPr>
        <w:t>Populations around the world are aging</w:t>
      </w:r>
      <w:r w:rsidRPr="00CB3301">
        <w:rPr>
          <w:sz w:val="16"/>
        </w:rPr>
        <w:t>—in some cases, with alarming speed—for three reasons. Birthrates in the vast majority of the world’s nations have fallen since the middle of the 20th century. (In some countries, such as India, Mexico, and Brazil, birthrates have outright plummeted.) That means fewer younger people. At the same time, life expectancy has risen, and despite recent, well-publicized downticks in the U.S., the overall trend continues to point north. Finally, in some of the countries that were heavily involved in World War II, an enormous cohort of baby boomers is just now crossing into retirement age.</w:t>
      </w:r>
    </w:p>
    <w:p w14:paraId="058A3374" w14:textId="77777777" w:rsidR="00784CAF" w:rsidRPr="00CB3301" w:rsidRDefault="00784CAF" w:rsidP="00784CAF">
      <w:pPr>
        <w:rPr>
          <w:sz w:val="16"/>
        </w:rPr>
      </w:pPr>
      <w:r w:rsidRPr="00CB3301">
        <w:rPr>
          <w:sz w:val="16"/>
        </w:rPr>
        <w:t xml:space="preserve">As a result, </w:t>
      </w:r>
      <w:r w:rsidRPr="00F50A8B">
        <w:rPr>
          <w:rStyle w:val="StyleUnderline"/>
        </w:rPr>
        <w:t>by 2030, more than 20 percent of the U.S. population will be age 65 or older</w:t>
      </w:r>
      <w:r w:rsidRPr="00CB3301">
        <w:rPr>
          <w:sz w:val="16"/>
        </w:rPr>
        <w:t xml:space="preserve">, a demographic breakdown slightly older than that of today’s Florida. Germany, Greece, Italy, Portugal, Sweden, and many other wealthy countries have already achieved Floridian status, and Japan is ranging far ahead with a quarter of its population aged 65-plus. On the balance, societywide aging is a good thing—in our opinion, every extra year of life is a gift—but it still poses serious challenges beyond even the monumental-yet-crucial task of maintaining a safety net for older adults. </w:t>
      </w:r>
      <w:r w:rsidRPr="00F50A8B">
        <w:rPr>
          <w:rStyle w:val="StyleUnderline"/>
        </w:rPr>
        <w:t xml:space="preserve">One </w:t>
      </w:r>
      <w:r w:rsidRPr="00A364F2">
        <w:rPr>
          <w:rStyle w:val="StyleUnderline"/>
          <w:highlight w:val="yellow"/>
        </w:rPr>
        <w:t>inevitable</w:t>
      </w:r>
      <w:r w:rsidRPr="00F50A8B">
        <w:rPr>
          <w:rStyle w:val="StyleUnderline"/>
        </w:rPr>
        <w:t xml:space="preserve"> consequence of global aging </w:t>
      </w:r>
      <w:r w:rsidRPr="00A364F2">
        <w:rPr>
          <w:rStyle w:val="StyleUnderline"/>
          <w:highlight w:val="yellow"/>
        </w:rPr>
        <w:t>is</w:t>
      </w:r>
      <w:r w:rsidRPr="00F50A8B">
        <w:rPr>
          <w:rStyle w:val="StyleUnderline"/>
        </w:rPr>
        <w:t xml:space="preserve"> the </w:t>
      </w:r>
      <w:r w:rsidRPr="00A364F2">
        <w:rPr>
          <w:rStyle w:val="Emphasis"/>
          <w:highlight w:val="yellow"/>
        </w:rPr>
        <w:t>shrinking</w:t>
      </w:r>
      <w:r w:rsidRPr="00036EBA">
        <w:rPr>
          <w:rStyle w:val="Emphasis"/>
        </w:rPr>
        <w:t xml:space="preserve"> of </w:t>
      </w:r>
      <w:r w:rsidRPr="00A364F2">
        <w:rPr>
          <w:rStyle w:val="Emphasis"/>
          <w:highlight w:val="yellow"/>
        </w:rPr>
        <w:t>labor pools</w:t>
      </w:r>
      <w:r w:rsidRPr="00CB3301">
        <w:rPr>
          <w:sz w:val="16"/>
        </w:rPr>
        <w:t xml:space="preserve"> and even, in select countries, the waning of entire populations. China, Japan, Russia, much of Eastern Europe, and many other countries are now either experiencing population decline or will begin it soon.</w:t>
      </w:r>
    </w:p>
    <w:p w14:paraId="21E4ADDA" w14:textId="77777777" w:rsidR="00784CAF" w:rsidRPr="00CB3301" w:rsidRDefault="00784CAF" w:rsidP="00784CAF">
      <w:pPr>
        <w:rPr>
          <w:sz w:val="16"/>
        </w:rPr>
      </w:pPr>
      <w:r w:rsidRPr="00F50A8B">
        <w:rPr>
          <w:rStyle w:val="StyleUnderline"/>
        </w:rPr>
        <w:t>The</w:t>
      </w:r>
      <w:r w:rsidRPr="00CB3301">
        <w:rPr>
          <w:sz w:val="16"/>
        </w:rPr>
        <w:t xml:space="preserve"> very real </w:t>
      </w:r>
      <w:r w:rsidRPr="00F50A8B">
        <w:rPr>
          <w:rStyle w:val="StyleUnderline"/>
        </w:rPr>
        <w:t>possibility of such trends manifesting in</w:t>
      </w:r>
      <w:r w:rsidRPr="00CB3301">
        <w:rPr>
          <w:sz w:val="16"/>
        </w:rPr>
        <w:t xml:space="preserve"> either </w:t>
      </w:r>
      <w:r w:rsidRPr="00F50A8B">
        <w:rPr>
          <w:rStyle w:val="StyleUnderline"/>
        </w:rPr>
        <w:t>the</w:t>
      </w:r>
      <w:r w:rsidRPr="00CB3301">
        <w:rPr>
          <w:sz w:val="16"/>
        </w:rPr>
        <w:t xml:space="preserve"> raw or </w:t>
      </w:r>
      <w:r w:rsidRPr="00F50A8B">
        <w:rPr>
          <w:rStyle w:val="StyleUnderline"/>
        </w:rPr>
        <w:t xml:space="preserve">working-age populations of the U.S. should alarm anyone who </w:t>
      </w:r>
      <w:r w:rsidRPr="00F50A8B">
        <w:rPr>
          <w:rStyle w:val="Emphasis"/>
        </w:rPr>
        <w:t>claims an interest in American greatness</w:t>
      </w:r>
      <w:r w:rsidRPr="00CB3301">
        <w:rPr>
          <w:sz w:val="16"/>
        </w:rPr>
        <w:t xml:space="preserve">. </w:t>
      </w:r>
      <w:r w:rsidRPr="00A364F2">
        <w:rPr>
          <w:rStyle w:val="StyleUnderline"/>
          <w:highlight w:val="yellow"/>
        </w:rPr>
        <w:t>Consider</w:t>
      </w:r>
      <w:r w:rsidRPr="00CB3301">
        <w:rPr>
          <w:sz w:val="16"/>
        </w:rPr>
        <w:t xml:space="preserve">, for instance, yet another stated priority of President Trump: </w:t>
      </w:r>
      <w:r w:rsidRPr="00A364F2">
        <w:rPr>
          <w:rStyle w:val="Emphasis"/>
          <w:highlight w:val="yellow"/>
        </w:rPr>
        <w:t>infrastructure</w:t>
      </w:r>
      <w:r w:rsidRPr="00F50A8B">
        <w:rPr>
          <w:rStyle w:val="Emphasis"/>
        </w:rPr>
        <w:t xml:space="preserve"> construction</w:t>
      </w:r>
      <w:r w:rsidRPr="00F50A8B">
        <w:rPr>
          <w:rStyle w:val="StyleUnderline"/>
        </w:rPr>
        <w:t xml:space="preserve">. Baby </w:t>
      </w:r>
      <w:r w:rsidRPr="00036EBA">
        <w:rPr>
          <w:rStyle w:val="StyleUnderline"/>
        </w:rPr>
        <w:t xml:space="preserve">boomer </w:t>
      </w:r>
      <w:r w:rsidRPr="00A364F2">
        <w:rPr>
          <w:rStyle w:val="StyleUnderline"/>
          <w:highlight w:val="yellow"/>
        </w:rPr>
        <w:t>retirement is hitting</w:t>
      </w:r>
      <w:r w:rsidRPr="00CB3301">
        <w:rPr>
          <w:sz w:val="16"/>
        </w:rPr>
        <w:t xml:space="preserve"> the </w:t>
      </w:r>
      <w:r w:rsidRPr="00A364F2">
        <w:rPr>
          <w:rStyle w:val="StyleUnderline"/>
          <w:highlight w:val="yellow"/>
        </w:rPr>
        <w:t>construction</w:t>
      </w:r>
      <w:r w:rsidRPr="00CB3301">
        <w:rPr>
          <w:sz w:val="16"/>
        </w:rPr>
        <w:t xml:space="preserve"> industry </w:t>
      </w:r>
      <w:r w:rsidRPr="00A364F2">
        <w:rPr>
          <w:rStyle w:val="Emphasis"/>
          <w:highlight w:val="yellow"/>
        </w:rPr>
        <w:t>hard</w:t>
      </w:r>
      <w:r w:rsidRPr="00CB3301">
        <w:rPr>
          <w:sz w:val="16"/>
        </w:rPr>
        <w:t xml:space="preserve">, and </w:t>
      </w:r>
      <w:r w:rsidRPr="00F50A8B">
        <w:rPr>
          <w:rStyle w:val="StyleUnderline"/>
        </w:rPr>
        <w:t>taking</w:t>
      </w:r>
      <w:r w:rsidRPr="00CB3301">
        <w:rPr>
          <w:sz w:val="16"/>
        </w:rPr>
        <w:t xml:space="preserve"> with it </w:t>
      </w:r>
      <w:r w:rsidRPr="00F50A8B">
        <w:rPr>
          <w:rStyle w:val="StyleUnderline"/>
        </w:rPr>
        <w:t>able bodies and institutional knowledge</w:t>
      </w:r>
      <w:r w:rsidRPr="00CB3301">
        <w:rPr>
          <w:sz w:val="16"/>
        </w:rPr>
        <w:t xml:space="preserve">. Positions in the skilled trades, such as machinists, welders, electricians, and HVAC technicians, were ranked the hardest for employers to fill in 2016 according to a survey conducted by staffing company Manpower. </w:t>
      </w:r>
      <w:r w:rsidRPr="00F50A8B">
        <w:rPr>
          <w:rStyle w:val="Emphasis"/>
        </w:rPr>
        <w:t xml:space="preserve">Such </w:t>
      </w:r>
      <w:r w:rsidRPr="00A364F2">
        <w:rPr>
          <w:rStyle w:val="Emphasis"/>
          <w:highlight w:val="yellow"/>
        </w:rPr>
        <w:t>shortages will</w:t>
      </w:r>
      <w:r w:rsidRPr="00F50A8B">
        <w:rPr>
          <w:rStyle w:val="Emphasis"/>
        </w:rPr>
        <w:t xml:space="preserve"> only </w:t>
      </w:r>
      <w:r w:rsidRPr="00A364F2">
        <w:rPr>
          <w:rStyle w:val="Emphasis"/>
          <w:highlight w:val="yellow"/>
        </w:rPr>
        <w:t>worsen</w:t>
      </w:r>
      <w:r w:rsidRPr="00CB3301">
        <w:rPr>
          <w:sz w:val="16"/>
        </w:rPr>
        <w:t xml:space="preserve"> in the coming years as retirements accrue. Adecco, another staffing company, estimates that retirements in the aforementioned fields as well as general construction; mechanical, electrical, and industrial engineering; plumbers and pipefitters; and others will mean that 31 million skilled-trade positions will be left unfilled by 2020, almost a tenth of the population of the United States. As a result, contractors will have to either turn down jobs, slowing growth, or else raise their wages and therefore their rates, an expense that would likely be passed along to taxpayers in the event of a major infrastructure push.</w:t>
      </w:r>
    </w:p>
    <w:p w14:paraId="5CEE4D53" w14:textId="77777777" w:rsidR="00784CAF" w:rsidRPr="00CB3301" w:rsidRDefault="00784CAF" w:rsidP="00784CAF">
      <w:pPr>
        <w:rPr>
          <w:sz w:val="16"/>
        </w:rPr>
      </w:pPr>
      <w:r w:rsidRPr="00CB3301">
        <w:rPr>
          <w:sz w:val="16"/>
        </w:rPr>
        <w:t xml:space="preserve">And that’s just the construction-related industries. </w:t>
      </w:r>
      <w:r w:rsidRPr="00A364F2">
        <w:rPr>
          <w:rStyle w:val="StyleUnderline"/>
          <w:highlight w:val="yellow"/>
        </w:rPr>
        <w:t xml:space="preserve">Others facing </w:t>
      </w:r>
      <w:r w:rsidRPr="00A364F2">
        <w:rPr>
          <w:rStyle w:val="Emphasis"/>
          <w:highlight w:val="yellow"/>
        </w:rPr>
        <w:t>mass retirement</w:t>
      </w:r>
      <w:r w:rsidRPr="00A364F2">
        <w:rPr>
          <w:rStyle w:val="StyleUnderline"/>
          <w:highlight w:val="yellow"/>
        </w:rPr>
        <w:t xml:space="preserve"> include</w:t>
      </w:r>
      <w:r w:rsidRPr="00F50A8B">
        <w:rPr>
          <w:rStyle w:val="StyleUnderline"/>
        </w:rPr>
        <w:t xml:space="preserve"> the </w:t>
      </w:r>
      <w:r w:rsidRPr="00A364F2">
        <w:rPr>
          <w:rStyle w:val="Emphasis"/>
          <w:highlight w:val="yellow"/>
        </w:rPr>
        <w:t>petrochemical</w:t>
      </w:r>
      <w:r w:rsidRPr="00A364F2">
        <w:rPr>
          <w:sz w:val="16"/>
          <w:highlight w:val="yellow"/>
        </w:rPr>
        <w:t xml:space="preserve">, </w:t>
      </w:r>
      <w:r w:rsidRPr="00A364F2">
        <w:rPr>
          <w:rStyle w:val="Emphasis"/>
          <w:sz w:val="24"/>
          <w:highlight w:val="yellow"/>
        </w:rPr>
        <w:t>defense</w:t>
      </w:r>
      <w:r w:rsidRPr="00F50A8B">
        <w:rPr>
          <w:rStyle w:val="StyleUnderline"/>
        </w:rPr>
        <w:t xml:space="preserve">, transit, </w:t>
      </w:r>
      <w:r w:rsidRPr="00A364F2">
        <w:rPr>
          <w:rStyle w:val="Emphasis"/>
          <w:highlight w:val="yellow"/>
        </w:rPr>
        <w:t>ag</w:t>
      </w:r>
      <w:r w:rsidRPr="00F50A8B">
        <w:rPr>
          <w:rStyle w:val="Emphasis"/>
        </w:rPr>
        <w:t>riculture</w:t>
      </w:r>
      <w:r w:rsidRPr="00F50A8B">
        <w:rPr>
          <w:rStyle w:val="StyleUnderline"/>
        </w:rPr>
        <w:t xml:space="preserve">, financial advisory, and railroad </w:t>
      </w:r>
      <w:r w:rsidRPr="00A364F2">
        <w:rPr>
          <w:rStyle w:val="StyleUnderline"/>
          <w:highlight w:val="yellow"/>
        </w:rPr>
        <w:t>industries</w:t>
      </w:r>
      <w:r w:rsidRPr="00CB3301">
        <w:rPr>
          <w:sz w:val="16"/>
        </w:rPr>
        <w:t xml:space="preserve">. Air-traffic controllers, hired en masse after Ronald Reagan fired their predecessors in 1981, are now retiring en masse. </w:t>
      </w:r>
      <w:r w:rsidRPr="00F50A8B">
        <w:rPr>
          <w:rStyle w:val="StyleUnderline"/>
        </w:rPr>
        <w:t xml:space="preserve">The ranks of </w:t>
      </w:r>
      <w:r w:rsidRPr="00A364F2">
        <w:rPr>
          <w:rStyle w:val="Emphasis"/>
          <w:sz w:val="24"/>
          <w:highlight w:val="yellow"/>
        </w:rPr>
        <w:t>doctors and nurses</w:t>
      </w:r>
      <w:r w:rsidRPr="00CB3301">
        <w:rPr>
          <w:sz w:val="16"/>
        </w:rPr>
        <w:t>—</w:t>
      </w:r>
      <w:r w:rsidRPr="00F50A8B">
        <w:rPr>
          <w:rStyle w:val="StyleUnderline"/>
        </w:rPr>
        <w:t>especially</w:t>
      </w:r>
      <w:r w:rsidRPr="00CB3301">
        <w:rPr>
          <w:sz w:val="16"/>
        </w:rPr>
        <w:t xml:space="preserve"> internists and, in an unfortunate twist, </w:t>
      </w:r>
      <w:r w:rsidRPr="00F50A8B">
        <w:rPr>
          <w:rStyle w:val="StyleUnderline"/>
        </w:rPr>
        <w:t>geriatricians—</w:t>
      </w:r>
      <w:r w:rsidRPr="00A364F2">
        <w:rPr>
          <w:rStyle w:val="StyleUnderline"/>
          <w:highlight w:val="yellow"/>
        </w:rPr>
        <w:t>are</w:t>
      </w:r>
      <w:r w:rsidRPr="00CB3301">
        <w:rPr>
          <w:sz w:val="16"/>
        </w:rPr>
        <w:t xml:space="preserve"> also </w:t>
      </w:r>
      <w:r w:rsidRPr="00A364F2">
        <w:rPr>
          <w:rStyle w:val="Emphasis"/>
          <w:sz w:val="24"/>
          <w:highlight w:val="yellow"/>
        </w:rPr>
        <w:t>thinning</w:t>
      </w:r>
      <w:r w:rsidRPr="00CB3301">
        <w:rPr>
          <w:sz w:val="16"/>
        </w:rPr>
        <w:t>. Even the Hoover Dam, perhaps the country’s most quintessentially American piece of infrastructure, is now running short of workers qualified to operate its machinery.</w:t>
      </w:r>
    </w:p>
    <w:p w14:paraId="3D194DC8" w14:textId="77777777" w:rsidR="00784CAF" w:rsidRPr="00CB3301" w:rsidRDefault="00784CAF" w:rsidP="00784CAF">
      <w:pPr>
        <w:rPr>
          <w:sz w:val="16"/>
        </w:rPr>
      </w:pPr>
      <w:r w:rsidRPr="00CB3301">
        <w:rPr>
          <w:sz w:val="16"/>
        </w:rPr>
        <w:t xml:space="preserve">Despite ongoing, frenzied discussions of the potential for advanced automation to take American jobs, these crucial shortfalls continue to go overlooked. U.S. companies are already finding it difficult to entice the staff they need, as Slate’s Daniel Gross has written. Who, in the next two decades, will run our economy and grow our food? </w:t>
      </w:r>
      <w:r w:rsidRPr="00A364F2">
        <w:rPr>
          <w:rStyle w:val="StyleUnderline"/>
          <w:highlight w:val="yellow"/>
        </w:rPr>
        <w:t xml:space="preserve">It’s </w:t>
      </w:r>
      <w:r w:rsidRPr="00A364F2">
        <w:rPr>
          <w:rStyle w:val="Emphasis"/>
          <w:highlight w:val="yellow"/>
        </w:rPr>
        <w:t>not</w:t>
      </w:r>
      <w:r w:rsidRPr="00CB3301">
        <w:rPr>
          <w:sz w:val="16"/>
        </w:rPr>
        <w:t xml:space="preserve"> just </w:t>
      </w:r>
      <w:r w:rsidRPr="00A364F2">
        <w:rPr>
          <w:rStyle w:val="StyleUnderline"/>
          <w:highlight w:val="yellow"/>
        </w:rPr>
        <w:t>a matter of retraining</w:t>
      </w:r>
      <w:r w:rsidRPr="00F50A8B">
        <w:rPr>
          <w:rStyle w:val="StyleUnderline"/>
        </w:rPr>
        <w:t xml:space="preserve"> those currently unable to find work. The economy is already at or near full employment, and</w:t>
      </w:r>
      <w:r w:rsidRPr="00CB3301">
        <w:rPr>
          <w:sz w:val="16"/>
        </w:rPr>
        <w:t xml:space="preserve"> at a certain point, </w:t>
      </w:r>
      <w:r w:rsidRPr="00F50A8B">
        <w:rPr>
          <w:rStyle w:val="StyleUnderline"/>
        </w:rPr>
        <w:t>the U.S</w:t>
      </w:r>
      <w:r w:rsidRPr="00CB3301">
        <w:rPr>
          <w:sz w:val="16"/>
        </w:rPr>
        <w:t xml:space="preserve">., like other aging nations, </w:t>
      </w:r>
      <w:r w:rsidRPr="00F50A8B">
        <w:rPr>
          <w:rStyle w:val="StyleUnderline"/>
        </w:rPr>
        <w:t>will</w:t>
      </w:r>
      <w:r w:rsidRPr="00CB3301">
        <w:rPr>
          <w:sz w:val="16"/>
        </w:rPr>
        <w:t xml:space="preserve"> simply </w:t>
      </w:r>
      <w:r w:rsidRPr="00F50A8B">
        <w:rPr>
          <w:rStyle w:val="Emphasis"/>
        </w:rPr>
        <w:t>need more warm bodies</w:t>
      </w:r>
      <w:r w:rsidRPr="00CB3301">
        <w:rPr>
          <w:sz w:val="16"/>
        </w:rPr>
        <w:t>.</w:t>
      </w:r>
    </w:p>
    <w:p w14:paraId="0EC9C953" w14:textId="77777777" w:rsidR="00784CAF" w:rsidRPr="00CB3301" w:rsidRDefault="00784CAF" w:rsidP="00784CAF">
      <w:pPr>
        <w:rPr>
          <w:sz w:val="16"/>
        </w:rPr>
      </w:pPr>
      <w:r w:rsidRPr="00CB3301">
        <w:rPr>
          <w:sz w:val="16"/>
        </w:rPr>
        <w:t>Japan is quietly addressing its labor shortage by admitting foreign workers as temporary “trainees.” Germany is attempting to stall an incipient population decline by increasing its acceptance of immigrants and refugees. (Both countries are also finding ways of keeping older workers happy in their longtime jobs, from adopting exotic exoskeletons to making workplace ergonomic adjustments—a strategy that would also benefit the U.S.) Meanwhile, China, poised to experience the largest demographic swing of any nation, is losing millions of people from its workforce every year. The resulting spike in wages is one possible explanation for why President Xi Jinping recently laid off 300,000 troops from the country’s armed forces.</w:t>
      </w:r>
    </w:p>
    <w:p w14:paraId="6E3D3C8E" w14:textId="77777777" w:rsidR="00784CAF" w:rsidRPr="00CB3301" w:rsidRDefault="00784CAF" w:rsidP="00784CAF">
      <w:pPr>
        <w:rPr>
          <w:sz w:val="16"/>
        </w:rPr>
      </w:pPr>
      <w:r w:rsidRPr="00CB3301">
        <w:rPr>
          <w:sz w:val="16"/>
        </w:rPr>
        <w:t>In the United States, the birthrate is 1.9 children per woman, slightly below the replacement rate of roughly 2.1. Thanks only to the twin inputs of immigration and the relatively large size of new immigrant families, the U.S. population is still growing slowly and stably. Without immigration, however, the population would begin to fall as soon as 2040, according to unpublished data supplied to us by Jeffrey Passel, a senior demographer at the Pew Research Center. (The projection, originally made in 2015, assumes that immigration would have been cut off starting that year.)</w:t>
      </w:r>
    </w:p>
    <w:p w14:paraId="3E4917C3" w14:textId="77777777" w:rsidR="00784CAF" w:rsidRPr="00CB3301" w:rsidRDefault="00784CAF" w:rsidP="00784CAF">
      <w:pPr>
        <w:rPr>
          <w:sz w:val="16"/>
        </w:rPr>
      </w:pPr>
      <w:r w:rsidRPr="00A364F2">
        <w:rPr>
          <w:rStyle w:val="StyleUnderline"/>
          <w:highlight w:val="yellow"/>
        </w:rPr>
        <w:t>Thanks to</w:t>
      </w:r>
      <w:r w:rsidRPr="00F50A8B">
        <w:rPr>
          <w:rStyle w:val="StyleUnderline"/>
        </w:rPr>
        <w:t xml:space="preserve"> its </w:t>
      </w:r>
      <w:r w:rsidRPr="00A364F2">
        <w:rPr>
          <w:rStyle w:val="Emphasis"/>
          <w:highlight w:val="yellow"/>
        </w:rPr>
        <w:t>current inflow</w:t>
      </w:r>
      <w:r w:rsidRPr="00F50A8B">
        <w:rPr>
          <w:rStyle w:val="StyleUnderline"/>
        </w:rPr>
        <w:t xml:space="preserve"> of immigrants, </w:t>
      </w:r>
      <w:r w:rsidRPr="00A364F2">
        <w:rPr>
          <w:rStyle w:val="StyleUnderline"/>
          <w:highlight w:val="yellow"/>
        </w:rPr>
        <w:t>the U.S. has</w:t>
      </w:r>
      <w:r w:rsidRPr="00CB3301">
        <w:rPr>
          <w:sz w:val="16"/>
        </w:rPr>
        <w:t xml:space="preserve">, </w:t>
      </w:r>
      <w:r w:rsidRPr="00F50A8B">
        <w:rPr>
          <w:rStyle w:val="StyleUnderline"/>
        </w:rPr>
        <w:t xml:space="preserve">and will continue to have, </w:t>
      </w:r>
      <w:r w:rsidRPr="00A364F2">
        <w:rPr>
          <w:rStyle w:val="StyleUnderline"/>
          <w:highlight w:val="yellow"/>
        </w:rPr>
        <w:t xml:space="preserve">one of the </w:t>
      </w:r>
      <w:r w:rsidRPr="00A364F2">
        <w:rPr>
          <w:rStyle w:val="Emphasis"/>
          <w:highlight w:val="yellow"/>
        </w:rPr>
        <w:t>youngest populations</w:t>
      </w:r>
      <w:r w:rsidRPr="00F50A8B">
        <w:rPr>
          <w:rStyle w:val="Emphasis"/>
        </w:rPr>
        <w:t xml:space="preserve"> among wealthy nations</w:t>
      </w:r>
      <w:r w:rsidRPr="00CB3301">
        <w:rPr>
          <w:rStyle w:val="StyleUnderline"/>
        </w:rPr>
        <w:t>. That relative youth equates to</w:t>
      </w:r>
      <w:r w:rsidRPr="00CB3301">
        <w:rPr>
          <w:sz w:val="16"/>
        </w:rPr>
        <w:t xml:space="preserve"> a better-than-average (though still troubling) ratio of workers to nonworkers and, at least in theory, </w:t>
      </w:r>
      <w:r w:rsidRPr="00CB3301">
        <w:rPr>
          <w:rStyle w:val="StyleUnderline"/>
        </w:rPr>
        <w:t>a good crop of workforce replacements for baby boomer retirees</w:t>
      </w:r>
      <w:r w:rsidRPr="00CB3301">
        <w:rPr>
          <w:sz w:val="16"/>
        </w:rPr>
        <w:t xml:space="preserve">. </w:t>
      </w:r>
      <w:r w:rsidRPr="00A364F2">
        <w:rPr>
          <w:rStyle w:val="Emphasis"/>
          <w:highlight w:val="yellow"/>
        </w:rPr>
        <w:t>Without immigrants</w:t>
      </w:r>
      <w:r w:rsidRPr="00CB3301">
        <w:rPr>
          <w:sz w:val="16"/>
        </w:rPr>
        <w:t xml:space="preserve">, however, </w:t>
      </w:r>
      <w:r w:rsidRPr="00A364F2">
        <w:rPr>
          <w:rStyle w:val="StyleUnderline"/>
          <w:highlight w:val="yellow"/>
        </w:rPr>
        <w:t>we would be</w:t>
      </w:r>
      <w:r w:rsidRPr="00CB3301">
        <w:rPr>
          <w:rStyle w:val="StyleUnderline"/>
        </w:rPr>
        <w:t xml:space="preserve"> staring cross-eyed </w:t>
      </w:r>
      <w:r w:rsidRPr="00A364F2">
        <w:rPr>
          <w:rStyle w:val="StyleUnderline"/>
          <w:highlight w:val="yellow"/>
        </w:rPr>
        <w:t>down the barrel of a</w:t>
      </w:r>
      <w:r w:rsidRPr="00CB3301">
        <w:rPr>
          <w:rStyle w:val="StyleUnderline"/>
        </w:rPr>
        <w:t xml:space="preserve"> far more </w:t>
      </w:r>
      <w:r w:rsidRPr="00A364F2">
        <w:rPr>
          <w:rStyle w:val="StyleUnderline"/>
          <w:highlight w:val="yellow"/>
        </w:rPr>
        <w:t xml:space="preserve">threatening demographic future, </w:t>
      </w:r>
      <w:r w:rsidRPr="00117DEC">
        <w:rPr>
          <w:rStyle w:val="StyleUnderline"/>
        </w:rPr>
        <w:t>filled with</w:t>
      </w:r>
      <w:r w:rsidRPr="00CB3301">
        <w:rPr>
          <w:rStyle w:val="StyleUnderline"/>
        </w:rPr>
        <w:t xml:space="preserve"> economic malaise, </w:t>
      </w:r>
      <w:r w:rsidRPr="00A364F2">
        <w:rPr>
          <w:rStyle w:val="StyleUnderline"/>
          <w:highlight w:val="yellow"/>
        </w:rPr>
        <w:t>higher taxes, and</w:t>
      </w:r>
      <w:r w:rsidRPr="00CB3301">
        <w:rPr>
          <w:sz w:val="16"/>
        </w:rPr>
        <w:t xml:space="preserve"> even </w:t>
      </w:r>
      <w:r w:rsidRPr="00A364F2">
        <w:rPr>
          <w:rStyle w:val="Emphasis"/>
          <w:sz w:val="24"/>
          <w:highlight w:val="yellow"/>
        </w:rPr>
        <w:t>disastrous cuts to Medicaid, Medicare</w:t>
      </w:r>
      <w:r w:rsidRPr="00CB3301">
        <w:rPr>
          <w:rStyle w:val="Emphasis"/>
          <w:sz w:val="24"/>
        </w:rPr>
        <w:t>, and Social Security</w:t>
      </w:r>
      <w:r w:rsidRPr="00CB3301">
        <w:rPr>
          <w:sz w:val="16"/>
        </w:rPr>
        <w:t>.</w:t>
      </w:r>
    </w:p>
    <w:p w14:paraId="15215734" w14:textId="77777777" w:rsidR="00784CAF" w:rsidRPr="00CB3301" w:rsidRDefault="00784CAF" w:rsidP="00784CAF">
      <w:pPr>
        <w:rPr>
          <w:sz w:val="16"/>
        </w:rPr>
      </w:pPr>
      <w:r w:rsidRPr="00CB3301">
        <w:rPr>
          <w:sz w:val="16"/>
        </w:rPr>
        <w:t xml:space="preserve">Legal immigration has become a partisan issue, but it shouldn’t be. Economists might disagree about whether to adopt a system that prioritizes highly skilled immigrants, as the RAISE Act proposes. (It’s worth mentioning, however, that the RAISE Act’s salary rules would keep out home-health aides, which the aging United States will soon need in droves, as Vox’s Sarah Kliff recently pointed out.) But there is broad agreement that </w:t>
      </w:r>
      <w:r w:rsidRPr="00CB3301">
        <w:rPr>
          <w:rStyle w:val="StyleUnderline"/>
        </w:rPr>
        <w:t>slashing the raw number of immigrants to the U.S. would be an economic mistake</w:t>
      </w:r>
      <w:r w:rsidRPr="00CB3301">
        <w:rPr>
          <w:sz w:val="16"/>
        </w:rPr>
        <w:t>. Immigration has been shown to have little to no effect on wages for native-born workers, and has even been called an “economic boost” by the George W. Bush Foundation.</w:t>
      </w:r>
    </w:p>
    <w:p w14:paraId="3B1B24AE" w14:textId="77777777" w:rsidR="00784CAF" w:rsidRPr="00CB3301" w:rsidRDefault="00784CAF" w:rsidP="00784CAF">
      <w:pPr>
        <w:rPr>
          <w:sz w:val="16"/>
        </w:rPr>
      </w:pPr>
      <w:r w:rsidRPr="00CB3301">
        <w:rPr>
          <w:sz w:val="16"/>
        </w:rPr>
        <w:t xml:space="preserve">Congress understands the stakes involved in cutting off America’s youth supply. Schweikert even mentioned it in his June 28 speech: “You do understand, as a nation, we functionally have zero population growth without immigration?” Though population aging may not be news to our political leaders, </w:t>
      </w:r>
      <w:r w:rsidRPr="00A364F2">
        <w:rPr>
          <w:rStyle w:val="StyleUnderline"/>
          <w:highlight w:val="yellow"/>
        </w:rPr>
        <w:t>the question</w:t>
      </w:r>
      <w:r w:rsidRPr="00036EBA">
        <w:rPr>
          <w:rStyle w:val="StyleUnderline"/>
        </w:rPr>
        <w:t xml:space="preserve"> of</w:t>
      </w:r>
      <w:r w:rsidRPr="00CB3301">
        <w:rPr>
          <w:rStyle w:val="StyleUnderline"/>
        </w:rPr>
        <w:t xml:space="preserve"> whether they will prioritize the </w:t>
      </w:r>
      <w:r w:rsidRPr="00A364F2">
        <w:rPr>
          <w:rStyle w:val="Emphasis"/>
          <w:highlight w:val="yellow"/>
        </w:rPr>
        <w:t>economic competitiveness</w:t>
      </w:r>
      <w:r w:rsidRPr="00CB3301">
        <w:rPr>
          <w:rStyle w:val="Emphasis"/>
        </w:rPr>
        <w:t xml:space="preserve"> of the nation </w:t>
      </w:r>
      <w:r w:rsidRPr="00A364F2">
        <w:rPr>
          <w:rStyle w:val="Emphasis"/>
          <w:highlight w:val="yellow"/>
        </w:rPr>
        <w:t>over nativism</w:t>
      </w:r>
      <w:r w:rsidRPr="00A364F2">
        <w:rPr>
          <w:rStyle w:val="StyleUnderline"/>
          <w:highlight w:val="yellow"/>
        </w:rPr>
        <w:t xml:space="preserve"> remains open</w:t>
      </w:r>
      <w:r w:rsidRPr="00CB3301">
        <w:rPr>
          <w:sz w:val="16"/>
        </w:rPr>
        <w:t xml:space="preserve">. We get it: There are people in this country who just don’t like immigration. But presumably a lot of those same people would feel more comfortable living in a world where </w:t>
      </w:r>
      <w:r w:rsidRPr="00A364F2">
        <w:rPr>
          <w:rStyle w:val="StyleUnderline"/>
          <w:highlight w:val="yellow"/>
        </w:rPr>
        <w:t>America</w:t>
      </w:r>
      <w:r w:rsidRPr="00A364F2">
        <w:rPr>
          <w:sz w:val="16"/>
          <w:highlight w:val="yellow"/>
        </w:rPr>
        <w:t xml:space="preserve">, </w:t>
      </w:r>
      <w:r w:rsidRPr="00A364F2">
        <w:rPr>
          <w:rStyle w:val="StyleUnderline"/>
          <w:highlight w:val="yellow"/>
        </w:rPr>
        <w:t>bolstered by</w:t>
      </w:r>
      <w:r w:rsidRPr="00CB3301">
        <w:rPr>
          <w:rStyle w:val="StyleUnderline"/>
        </w:rPr>
        <w:t xml:space="preserve"> a </w:t>
      </w:r>
      <w:r w:rsidRPr="00A364F2">
        <w:rPr>
          <w:rStyle w:val="StyleUnderline"/>
          <w:highlight w:val="yellow"/>
        </w:rPr>
        <w:t>healthy economy and</w:t>
      </w:r>
      <w:r w:rsidRPr="00CB3301">
        <w:rPr>
          <w:rStyle w:val="StyleUnderline"/>
        </w:rPr>
        <w:t xml:space="preserve"> a workforce strengthened by </w:t>
      </w:r>
      <w:r w:rsidRPr="00A364F2">
        <w:rPr>
          <w:rStyle w:val="StyleUnderline"/>
          <w:highlight w:val="yellow"/>
        </w:rPr>
        <w:t xml:space="preserve">legal immigration, </w:t>
      </w:r>
      <w:r w:rsidRPr="00A364F2">
        <w:rPr>
          <w:rStyle w:val="Emphasis"/>
          <w:sz w:val="24"/>
          <w:highlight w:val="yellow"/>
        </w:rPr>
        <w:t>retains</w:t>
      </w:r>
      <w:r w:rsidRPr="00CB3301">
        <w:rPr>
          <w:rStyle w:val="Emphasis"/>
          <w:sz w:val="24"/>
        </w:rPr>
        <w:t xml:space="preserve"> its </w:t>
      </w:r>
      <w:r w:rsidRPr="00A364F2">
        <w:rPr>
          <w:rStyle w:val="Emphasis"/>
          <w:sz w:val="24"/>
          <w:highlight w:val="yellow"/>
        </w:rPr>
        <w:t>geopolitical clout</w:t>
      </w:r>
      <w:r w:rsidRPr="00CB3301">
        <w:rPr>
          <w:sz w:val="16"/>
        </w:rPr>
        <w:t xml:space="preserve">. As it stands, </w:t>
      </w:r>
      <w:r w:rsidRPr="00CB3301">
        <w:rPr>
          <w:rStyle w:val="StyleUnderline"/>
        </w:rPr>
        <w:t xml:space="preserve">the world at large is sending the </w:t>
      </w:r>
      <w:r w:rsidRPr="00CB3301">
        <w:rPr>
          <w:rStyle w:val="Emphasis"/>
        </w:rPr>
        <w:t>U</w:t>
      </w:r>
      <w:r w:rsidRPr="00CB3301">
        <w:rPr>
          <w:sz w:val="16"/>
        </w:rPr>
        <w:t xml:space="preserve">nited </w:t>
      </w:r>
      <w:r w:rsidRPr="00CB3301">
        <w:rPr>
          <w:rStyle w:val="Emphasis"/>
        </w:rPr>
        <w:t>S</w:t>
      </w:r>
      <w:r w:rsidRPr="00CB3301">
        <w:rPr>
          <w:sz w:val="16"/>
        </w:rPr>
        <w:t xml:space="preserve">tates </w:t>
      </w:r>
      <w:r w:rsidRPr="00CB3301">
        <w:rPr>
          <w:rStyle w:val="StyleUnderline"/>
        </w:rPr>
        <w:t>a precious resource—young people—free of charge</w:t>
      </w:r>
      <w:r w:rsidRPr="00CB3301">
        <w:rPr>
          <w:sz w:val="16"/>
        </w:rPr>
        <w:t xml:space="preserve">. You can want </w:t>
      </w:r>
      <w:r w:rsidRPr="00CB3301">
        <w:rPr>
          <w:rStyle w:val="StyleUnderline"/>
        </w:rPr>
        <w:t>an America with far fewer of these immigrants, or</w:t>
      </w:r>
      <w:r w:rsidRPr="00CB3301">
        <w:rPr>
          <w:sz w:val="16"/>
        </w:rPr>
        <w:t xml:space="preserve"> you can want </w:t>
      </w:r>
      <w:r w:rsidRPr="00CB3301">
        <w:rPr>
          <w:rStyle w:val="Emphasis"/>
        </w:rPr>
        <w:t>America to be great</w:t>
      </w:r>
      <w:r w:rsidRPr="00CB3301">
        <w:rPr>
          <w:sz w:val="16"/>
        </w:rPr>
        <w:t xml:space="preserve">. In this era of population aging, however, </w:t>
      </w:r>
      <w:r w:rsidRPr="00CB3301">
        <w:rPr>
          <w:rStyle w:val="Emphasis"/>
        </w:rPr>
        <w:t>you can’t have both</w:t>
      </w:r>
      <w:r w:rsidRPr="00CB3301">
        <w:rPr>
          <w:sz w:val="16"/>
        </w:rPr>
        <w:t>.</w:t>
      </w:r>
    </w:p>
    <w:p w14:paraId="1B5B094B" w14:textId="77777777" w:rsidR="00784CAF" w:rsidRDefault="00784CAF" w:rsidP="00784CAF"/>
    <w:p w14:paraId="0E80532C" w14:textId="77777777" w:rsidR="00784CAF" w:rsidRDefault="00784CAF" w:rsidP="00784CAF">
      <w:pPr>
        <w:pStyle w:val="Heading4"/>
      </w:pPr>
      <w:r>
        <w:t xml:space="preserve">Combination of declining military and economic power causes global nuke war </w:t>
      </w:r>
    </w:p>
    <w:p w14:paraId="6C03790D" w14:textId="77777777" w:rsidR="00784CAF" w:rsidRDefault="00784CAF" w:rsidP="00784CAF">
      <w:r>
        <w:t xml:space="preserve">Thomas H. </w:t>
      </w:r>
      <w:r w:rsidRPr="00C05A76">
        <w:rPr>
          <w:rStyle w:val="Style13ptBold"/>
        </w:rPr>
        <w:t xml:space="preserve">Henricksen </w:t>
      </w:r>
      <w:r>
        <w:rPr>
          <w:rStyle w:val="Style13ptBold"/>
        </w:rPr>
        <w:t>17</w:t>
      </w:r>
      <w:r>
        <w:t xml:space="preserve">, emeritus senior fellow at the Hoover Institution, 3/23/17, “Post-American World Order,” </w:t>
      </w:r>
      <w:hyperlink r:id="rId154" w:history="1">
        <w:r w:rsidRPr="00790267">
          <w:rPr>
            <w:rStyle w:val="Hyperlink"/>
          </w:rPr>
          <w:t>http://www.hoover.org/research/post-american-world-order</w:t>
        </w:r>
      </w:hyperlink>
    </w:p>
    <w:p w14:paraId="5C47DF28" w14:textId="77777777" w:rsidR="00784CAF" w:rsidRPr="00DA4821" w:rsidRDefault="00784CAF" w:rsidP="00784CAF">
      <w:pPr>
        <w:rPr>
          <w:sz w:val="16"/>
        </w:rPr>
      </w:pPr>
      <w:r w:rsidRPr="00DA4821">
        <w:rPr>
          <w:sz w:val="16"/>
        </w:rPr>
        <w:t xml:space="preserve">The </w:t>
      </w:r>
      <w:r w:rsidRPr="00117CCD">
        <w:rPr>
          <w:rStyle w:val="StyleUnderline"/>
          <w:highlight w:val="yellow"/>
        </w:rPr>
        <w:t>tensions stoked by</w:t>
      </w:r>
      <w:r w:rsidRPr="00DA4821">
        <w:rPr>
          <w:sz w:val="16"/>
        </w:rPr>
        <w:t xml:space="preserve"> the </w:t>
      </w:r>
      <w:r w:rsidRPr="00117CCD">
        <w:rPr>
          <w:rStyle w:val="StyleUnderline"/>
          <w:highlight w:val="yellow"/>
        </w:rPr>
        <w:t>assertive regimes</w:t>
      </w:r>
      <w:r w:rsidRPr="00DA4821">
        <w:rPr>
          <w:sz w:val="16"/>
        </w:rPr>
        <w:t xml:space="preserve"> in the Kremlin or Tiananmen Square </w:t>
      </w:r>
      <w:r w:rsidRPr="00117CCD">
        <w:rPr>
          <w:rStyle w:val="StyleUnderline"/>
          <w:highlight w:val="yellow"/>
        </w:rPr>
        <w:t xml:space="preserve">could </w:t>
      </w:r>
      <w:r w:rsidRPr="00117CCD">
        <w:rPr>
          <w:rStyle w:val="Emphasis"/>
          <w:highlight w:val="yellow"/>
        </w:rPr>
        <w:t>spark</w:t>
      </w:r>
      <w:r w:rsidRPr="00BF69EC">
        <w:rPr>
          <w:rStyle w:val="Emphasis"/>
        </w:rPr>
        <w:t xml:space="preserve"> a political or military incident</w:t>
      </w:r>
      <w:r w:rsidRPr="00BF69EC">
        <w:rPr>
          <w:rStyle w:val="StyleUnderline"/>
        </w:rPr>
        <w:t xml:space="preserve"> that might set off a chain reaction leading to </w:t>
      </w:r>
      <w:r w:rsidRPr="005F5C0E">
        <w:rPr>
          <w:rStyle w:val="StyleUnderline"/>
        </w:rPr>
        <w:t>a</w:t>
      </w:r>
      <w:r w:rsidRPr="005F5C0E">
        <w:rPr>
          <w:sz w:val="16"/>
        </w:rPr>
        <w:t xml:space="preserve"> </w:t>
      </w:r>
      <w:r w:rsidRPr="00117CCD">
        <w:rPr>
          <w:rStyle w:val="Emphasis"/>
          <w:highlight w:val="yellow"/>
        </w:rPr>
        <w:t>large-scale war</w:t>
      </w:r>
      <w:r w:rsidRPr="00DA4821">
        <w:rPr>
          <w:sz w:val="16"/>
        </w:rPr>
        <w:t>. Historically, powerful rivalries nearly always lead to at least skirmishes, if not a full-blown war</w:t>
      </w:r>
      <w:r w:rsidRPr="005F5C0E">
        <w:rPr>
          <w:sz w:val="16"/>
        </w:rPr>
        <w:t xml:space="preserve">. </w:t>
      </w:r>
      <w:r w:rsidRPr="005F5C0E">
        <w:rPr>
          <w:rStyle w:val="StyleUnderline"/>
        </w:rPr>
        <w:t xml:space="preserve">The anomalous </w:t>
      </w:r>
      <w:r w:rsidRPr="00117CCD">
        <w:rPr>
          <w:rStyle w:val="StyleUnderline"/>
          <w:highlight w:val="yellow"/>
        </w:rPr>
        <w:t>Cold War</w:t>
      </w:r>
      <w:r w:rsidRPr="00BF69EC">
        <w:rPr>
          <w:rStyle w:val="StyleUnderline"/>
        </w:rPr>
        <w:t xml:space="preserve"> era</w:t>
      </w:r>
      <w:r w:rsidRPr="00DA4821">
        <w:rPr>
          <w:sz w:val="16"/>
        </w:rPr>
        <w:t xml:space="preserve"> </w:t>
      </w:r>
      <w:r w:rsidRPr="00117CCD">
        <w:rPr>
          <w:rStyle w:val="Emphasis"/>
          <w:highlight w:val="yellow"/>
        </w:rPr>
        <w:t>spared</w:t>
      </w:r>
      <w:r w:rsidRPr="00DA4821">
        <w:rPr>
          <w:sz w:val="16"/>
        </w:rPr>
        <w:t xml:space="preserve"> the United States and Soviet Russia a direct conflict, largely from concerns that one would trigger a </w:t>
      </w:r>
      <w:r w:rsidRPr="00117CCD">
        <w:rPr>
          <w:rStyle w:val="Emphasis"/>
          <w:highlight w:val="yellow"/>
        </w:rPr>
        <w:t>nuclear exchange destroying</w:t>
      </w:r>
      <w:r w:rsidRPr="00DA4821">
        <w:rPr>
          <w:sz w:val="16"/>
        </w:rPr>
        <w:t xml:space="preserve"> both states and much of </w:t>
      </w:r>
      <w:r w:rsidRPr="00117CCD">
        <w:rPr>
          <w:rStyle w:val="Emphasis"/>
          <w:highlight w:val="yellow"/>
        </w:rPr>
        <w:t>the world</w:t>
      </w:r>
      <w:r w:rsidRPr="00BF69EC">
        <w:rPr>
          <w:rStyle w:val="StyleUnderline"/>
        </w:rPr>
        <w:t xml:space="preserve">. Such a </w:t>
      </w:r>
      <w:r w:rsidRPr="00117CCD">
        <w:rPr>
          <w:rStyle w:val="StyleUnderline"/>
          <w:highlight w:val="yellow"/>
        </w:rPr>
        <w:t xml:space="preserve">repetition </w:t>
      </w:r>
      <w:r w:rsidRPr="00117CCD">
        <w:rPr>
          <w:rStyle w:val="Emphasis"/>
          <w:highlight w:val="yellow"/>
        </w:rPr>
        <w:t>might</w:t>
      </w:r>
      <w:r w:rsidRPr="00117CCD">
        <w:rPr>
          <w:rStyle w:val="StyleUnderline"/>
          <w:highlight w:val="yellow"/>
        </w:rPr>
        <w:t xml:space="preserve"> reoccur</w:t>
      </w:r>
      <w:r w:rsidRPr="005F5C0E">
        <w:rPr>
          <w:rStyle w:val="StyleUnderline"/>
        </w:rPr>
        <w:t xml:space="preserve"> in the unfolding</w:t>
      </w:r>
      <w:r w:rsidRPr="005F5C0E">
        <w:rPr>
          <w:sz w:val="16"/>
        </w:rPr>
        <w:t xml:space="preserve"> three-cornered </w:t>
      </w:r>
      <w:r w:rsidRPr="005F5C0E">
        <w:rPr>
          <w:rStyle w:val="StyleUnderline"/>
        </w:rPr>
        <w:t>geopolitical world</w:t>
      </w:r>
      <w:r w:rsidRPr="005F5C0E">
        <w:rPr>
          <w:sz w:val="16"/>
        </w:rPr>
        <w:t>. It seems safe to acknowledge that an ascendant China and a resurgent Russia</w:t>
      </w:r>
      <w:r w:rsidRPr="00DA4821">
        <w:rPr>
          <w:sz w:val="16"/>
        </w:rPr>
        <w:t xml:space="preserve"> will persist in their geo-strategic ambitions.</w:t>
      </w:r>
    </w:p>
    <w:p w14:paraId="4C48F00D" w14:textId="77777777" w:rsidR="00784CAF" w:rsidRPr="00DA4821" w:rsidRDefault="00784CAF" w:rsidP="00784CAF">
      <w:pPr>
        <w:rPr>
          <w:sz w:val="16"/>
        </w:rPr>
      </w:pPr>
      <w:r w:rsidRPr="00DA4821">
        <w:rPr>
          <w:sz w:val="16"/>
        </w:rPr>
        <w:t>What Is To Be Done?</w:t>
      </w:r>
    </w:p>
    <w:p w14:paraId="252DF97E" w14:textId="77777777" w:rsidR="00784CAF" w:rsidRPr="00DA4821" w:rsidRDefault="00784CAF" w:rsidP="00784CAF">
      <w:pPr>
        <w:rPr>
          <w:sz w:val="16"/>
        </w:rPr>
      </w:pPr>
      <w:r w:rsidRPr="00DA4821">
        <w:rPr>
          <w:sz w:val="16"/>
        </w:rPr>
        <w:t>The first marching order is to dodge any kind of perpetual war of the sort that George Orwell outlined in  “1984,” which engulfed the three super states of Eastasia, Eurasia, and Oceania, and made possible the totalitarian Big Brother regime. A long-running Cold War-type confrontation would almost certainly take another form than the one that ran from 1945 until the downfall of the Soviet Union.</w:t>
      </w:r>
    </w:p>
    <w:p w14:paraId="6FC91749" w14:textId="77777777" w:rsidR="00784CAF" w:rsidRPr="00DA4821" w:rsidRDefault="00784CAF" w:rsidP="00784CAF">
      <w:pPr>
        <w:rPr>
          <w:sz w:val="16"/>
        </w:rPr>
      </w:pPr>
      <w:r w:rsidRPr="00DA4821">
        <w:rPr>
          <w:sz w:val="16"/>
        </w:rPr>
        <w:t xml:space="preserve">What prescriptions can be offered in the face of the escalating competition among the three global powers? First, </w:t>
      </w:r>
      <w:r w:rsidRPr="00117CCD">
        <w:rPr>
          <w:rStyle w:val="StyleUnderline"/>
          <w:highlight w:val="yellow"/>
        </w:rPr>
        <w:t xml:space="preserve">by </w:t>
      </w:r>
      <w:r w:rsidRPr="00B303C3">
        <w:rPr>
          <w:rStyle w:val="Emphasis"/>
          <w:highlight w:val="yellow"/>
        </w:rPr>
        <w:t>staying militarily and economically strong</w:t>
      </w:r>
      <w:r w:rsidRPr="00117CCD">
        <w:rPr>
          <w:rStyle w:val="StyleUnderline"/>
          <w:highlight w:val="yellow"/>
        </w:rPr>
        <w:t>, the U</w:t>
      </w:r>
      <w:r w:rsidRPr="00DA4821">
        <w:rPr>
          <w:sz w:val="16"/>
        </w:rPr>
        <w:t xml:space="preserve">nited </w:t>
      </w:r>
      <w:r w:rsidRPr="00117CCD">
        <w:rPr>
          <w:rStyle w:val="StyleUnderline"/>
          <w:highlight w:val="yellow"/>
        </w:rPr>
        <w:t>S</w:t>
      </w:r>
      <w:r w:rsidRPr="00DA4821">
        <w:rPr>
          <w:sz w:val="16"/>
        </w:rPr>
        <w:t xml:space="preserve">tates </w:t>
      </w:r>
      <w:r w:rsidRPr="00117CCD">
        <w:rPr>
          <w:rStyle w:val="StyleUnderline"/>
          <w:highlight w:val="yellow"/>
        </w:rPr>
        <w:t>will</w:t>
      </w:r>
      <w:r w:rsidRPr="00DA4821">
        <w:rPr>
          <w:rStyle w:val="StyleUnderline"/>
        </w:rPr>
        <w:t xml:space="preserve"> have the resources to </w:t>
      </w:r>
      <w:r w:rsidRPr="00117CCD">
        <w:rPr>
          <w:rStyle w:val="StyleUnderline"/>
          <w:highlight w:val="yellow"/>
        </w:rPr>
        <w:t>deter</w:t>
      </w:r>
      <w:r w:rsidRPr="00DA4821">
        <w:rPr>
          <w:rStyle w:val="StyleUnderline"/>
        </w:rPr>
        <w:t xml:space="preserve"> its peers’ hawkish behavior that might otherwise trigger</w:t>
      </w:r>
      <w:r w:rsidRPr="00DA4821">
        <w:rPr>
          <w:sz w:val="16"/>
        </w:rPr>
        <w:t xml:space="preserve"> a </w:t>
      </w:r>
      <w:r w:rsidRPr="00117CCD">
        <w:rPr>
          <w:rStyle w:val="Emphasis"/>
          <w:highlight w:val="yellow"/>
        </w:rPr>
        <w:t>major conflict</w:t>
      </w:r>
      <w:r w:rsidRPr="00DA4821">
        <w:rPr>
          <w:sz w:val="16"/>
        </w:rPr>
        <w:t xml:space="preserve">. Judging by the history of the Cold War, </w:t>
      </w:r>
      <w:r w:rsidRPr="00B75EB9">
        <w:rPr>
          <w:rStyle w:val="StyleUnderline"/>
          <w:highlight w:val="yellow"/>
        </w:rPr>
        <w:t>the</w:t>
      </w:r>
      <w:r w:rsidRPr="00DA4821">
        <w:rPr>
          <w:rStyle w:val="StyleUnderline"/>
        </w:rPr>
        <w:t xml:space="preserve"> coming </w:t>
      </w:r>
      <w:r w:rsidRPr="00B75EB9">
        <w:rPr>
          <w:rStyle w:val="StyleUnderline"/>
          <w:highlight w:val="yellow"/>
        </w:rPr>
        <w:t>strategic chess match</w:t>
      </w:r>
      <w:r w:rsidRPr="00DA4821">
        <w:rPr>
          <w:rStyle w:val="StyleUnderline"/>
        </w:rPr>
        <w:t xml:space="preserve"> with Russia and China </w:t>
      </w:r>
      <w:r w:rsidRPr="00B75EB9">
        <w:rPr>
          <w:rStyle w:val="StyleUnderline"/>
          <w:highlight w:val="yellow"/>
        </w:rPr>
        <w:t>will prove tense</w:t>
      </w:r>
      <w:r w:rsidRPr="00DA4821">
        <w:rPr>
          <w:rStyle w:val="StyleUnderline"/>
        </w:rPr>
        <w:t xml:space="preserve"> and demanding</w:t>
      </w:r>
      <w:r w:rsidRPr="00DA4821">
        <w:rPr>
          <w:sz w:val="16"/>
        </w:rPr>
        <w:t>—</w:t>
      </w:r>
      <w:r w:rsidRPr="00B75EB9">
        <w:rPr>
          <w:rStyle w:val="StyleUnderline"/>
          <w:highlight w:val="yellow"/>
        </w:rPr>
        <w:t>since</w:t>
      </w:r>
      <w:r w:rsidRPr="00B75EB9">
        <w:rPr>
          <w:sz w:val="16"/>
          <w:highlight w:val="yellow"/>
        </w:rPr>
        <w:t xml:space="preserve"> </w:t>
      </w:r>
      <w:r w:rsidRPr="00B75EB9">
        <w:rPr>
          <w:rStyle w:val="Emphasis"/>
          <w:highlight w:val="yellow"/>
        </w:rPr>
        <w:t>all</w:t>
      </w:r>
      <w:r w:rsidRPr="00DA4821">
        <w:rPr>
          <w:rStyle w:val="Emphasis"/>
        </w:rPr>
        <w:t xml:space="preserve"> the </w:t>
      </w:r>
      <w:r w:rsidRPr="00B75EB9">
        <w:rPr>
          <w:rStyle w:val="Emphasis"/>
          <w:highlight w:val="yellow"/>
        </w:rPr>
        <w:t>countries boast nuclear arms</w:t>
      </w:r>
      <w:r w:rsidRPr="00DA4821">
        <w:rPr>
          <w:sz w:val="16"/>
        </w:rPr>
        <w:t xml:space="preserve"> and long-range ballistic missiles. Nex</w:t>
      </w:r>
      <w:r w:rsidRPr="005F5C0E">
        <w:rPr>
          <w:sz w:val="16"/>
        </w:rPr>
        <w:t xml:space="preserve">t, </w:t>
      </w:r>
      <w:r w:rsidRPr="005F5C0E">
        <w:rPr>
          <w:rStyle w:val="StyleUnderline"/>
        </w:rPr>
        <w:t>the U</w:t>
      </w:r>
      <w:r w:rsidRPr="005F5C0E">
        <w:rPr>
          <w:sz w:val="16"/>
        </w:rPr>
        <w:t xml:space="preserve">nited </w:t>
      </w:r>
      <w:r w:rsidRPr="005F5C0E">
        <w:rPr>
          <w:rStyle w:val="StyleUnderline"/>
        </w:rPr>
        <w:t>S</w:t>
      </w:r>
      <w:r w:rsidRPr="005F5C0E">
        <w:rPr>
          <w:sz w:val="16"/>
        </w:rPr>
        <w:t xml:space="preserve">tates </w:t>
      </w:r>
      <w:r w:rsidRPr="005F5C0E">
        <w:rPr>
          <w:rStyle w:val="StyleUnderline"/>
        </w:rPr>
        <w:t>should widen and sustain willing coalitions of partners</w:t>
      </w:r>
      <w:r w:rsidRPr="005F5C0E">
        <w:rPr>
          <w:sz w:val="16"/>
        </w:rPr>
        <w:t>, something at which America excels, and at whi</w:t>
      </w:r>
      <w:r w:rsidRPr="00DA4821">
        <w:rPr>
          <w:sz w:val="16"/>
        </w:rPr>
        <w:t>ch China and Russia fail conspicuously.</w:t>
      </w:r>
    </w:p>
    <w:p w14:paraId="108F346C" w14:textId="77777777" w:rsidR="00784CAF" w:rsidRPr="00DA4821" w:rsidRDefault="00784CAF" w:rsidP="00784CAF">
      <w:pPr>
        <w:rPr>
          <w:sz w:val="16"/>
        </w:rPr>
      </w:pPr>
      <w:r w:rsidRPr="00DF585D">
        <w:rPr>
          <w:rStyle w:val="StyleUnderline"/>
          <w:highlight w:val="yellow"/>
        </w:rPr>
        <w:t xml:space="preserve">There can be </w:t>
      </w:r>
      <w:r w:rsidRPr="00DF585D">
        <w:rPr>
          <w:rStyle w:val="Emphasis"/>
          <w:highlight w:val="yellow"/>
        </w:rPr>
        <w:t>little</w:t>
      </w:r>
      <w:r w:rsidRPr="00DA4821">
        <w:rPr>
          <w:rStyle w:val="Emphasis"/>
        </w:rPr>
        <w:t xml:space="preserve"> room for </w:t>
      </w:r>
      <w:r w:rsidRPr="00DF585D">
        <w:rPr>
          <w:rStyle w:val="Emphasis"/>
          <w:highlight w:val="yellow"/>
        </w:rPr>
        <w:t>error</w:t>
      </w:r>
      <w:r w:rsidRPr="00DA4821">
        <w:rPr>
          <w:rStyle w:val="StyleUnderline"/>
        </w:rPr>
        <w:t xml:space="preserve"> in</w:t>
      </w:r>
      <w:r w:rsidRPr="00DA4821">
        <w:rPr>
          <w:sz w:val="16"/>
        </w:rPr>
        <w:t xml:space="preserve"> fraught </w:t>
      </w:r>
      <w:r w:rsidRPr="00DA4821">
        <w:rPr>
          <w:rStyle w:val="Emphasis"/>
        </w:rPr>
        <w:t xml:space="preserve">crises </w:t>
      </w:r>
      <w:r w:rsidRPr="00DF585D">
        <w:rPr>
          <w:rStyle w:val="Emphasis"/>
          <w:highlight w:val="yellow"/>
        </w:rPr>
        <w:t>among nuclear</w:t>
      </w:r>
      <w:r w:rsidRPr="00DA4821">
        <w:rPr>
          <w:rStyle w:val="Emphasis"/>
        </w:rPr>
        <w:t>-weaponized</w:t>
      </w:r>
      <w:r w:rsidRPr="00DA4821">
        <w:rPr>
          <w:sz w:val="16"/>
        </w:rPr>
        <w:t xml:space="preserve"> and </w:t>
      </w:r>
      <w:r w:rsidRPr="00DF585D">
        <w:rPr>
          <w:rStyle w:val="Emphasis"/>
          <w:highlight w:val="yellow"/>
        </w:rPr>
        <w:t>hostile powers</w:t>
      </w:r>
      <w:r w:rsidRPr="00DA4821">
        <w:rPr>
          <w:sz w:val="16"/>
        </w:rPr>
        <w:t xml:space="preserve">. Short- and long-term standoffs are likely, as they were during the Cold War. Thus, </w:t>
      </w:r>
      <w:r w:rsidRPr="00DA4821">
        <w:rPr>
          <w:rStyle w:val="StyleUnderline"/>
        </w:rPr>
        <w:t>the playbook</w:t>
      </w:r>
      <w:r w:rsidRPr="00DA4821">
        <w:rPr>
          <w:sz w:val="16"/>
        </w:rPr>
        <w:t xml:space="preserve">, in part, </w:t>
      </w:r>
      <w:r w:rsidRPr="00DA4821">
        <w:rPr>
          <w:rStyle w:val="StyleUnderline"/>
        </w:rPr>
        <w:t xml:space="preserve">involves a </w:t>
      </w:r>
      <w:r w:rsidRPr="00DA4821">
        <w:rPr>
          <w:rStyle w:val="Emphasis"/>
        </w:rPr>
        <w:t>waiting game</w:t>
      </w:r>
      <w:r w:rsidRPr="00DA4821">
        <w:rPr>
          <w:rStyle w:val="StyleUnderline"/>
        </w:rPr>
        <w:t xml:space="preserve"> in which each power looks to its rivals to suffer</w:t>
      </w:r>
      <w:r w:rsidRPr="00DA4821">
        <w:rPr>
          <w:sz w:val="16"/>
        </w:rPr>
        <w:t xml:space="preserve"> grievous </w:t>
      </w:r>
      <w:r w:rsidRPr="00DA4821">
        <w:rPr>
          <w:rStyle w:val="StyleUnderline"/>
        </w:rPr>
        <w:t>internal problems</w:t>
      </w:r>
      <w:r w:rsidRPr="00DA4821">
        <w:rPr>
          <w:sz w:val="16"/>
        </w:rPr>
        <w:t xml:space="preserve"> which could entail a collapse, as happened to the Soviet Union.</w:t>
      </w:r>
    </w:p>
    <w:p w14:paraId="60DAD219" w14:textId="77777777" w:rsidR="00784CAF" w:rsidRPr="00D54F81" w:rsidRDefault="00784CAF" w:rsidP="00784CAF"/>
    <w:p w14:paraId="45BAF222" w14:textId="77777777" w:rsidR="00784CAF" w:rsidRDefault="00784CAF" w:rsidP="00784CAF">
      <w:pPr>
        <w:pStyle w:val="Heading3"/>
      </w:pPr>
      <w:r>
        <w:t>Impact---RAISE Act---Super Majority Key</w:t>
      </w:r>
    </w:p>
    <w:p w14:paraId="2FE7CF28" w14:textId="77777777" w:rsidR="00784CAF" w:rsidRDefault="00784CAF" w:rsidP="00784CAF"/>
    <w:p w14:paraId="6B02EBF9" w14:textId="77777777" w:rsidR="00784CAF" w:rsidRDefault="00784CAF" w:rsidP="00784CAF">
      <w:pPr>
        <w:pStyle w:val="Heading4"/>
      </w:pPr>
      <w:r>
        <w:t>Republican supermajority causes the RAISE Act to pass</w:t>
      </w:r>
    </w:p>
    <w:p w14:paraId="6A23A35E" w14:textId="77777777" w:rsidR="00784CAF" w:rsidRDefault="00784CAF" w:rsidP="00784CAF">
      <w:r>
        <w:rPr>
          <w:rStyle w:val="Style13ptBold"/>
        </w:rPr>
        <w:t>Tognotti 8/12</w:t>
      </w:r>
      <w:r>
        <w:t>, Writer at the Daily Dot (Chris, How Many Senators Does The RAISE Act Need To Pass? Trump's New Immigration Bill Is A Huge Reform, https://www.bustle.com/p/how-many-senators-does-the-raise-act-need-to-pass-trumps-new-immigration-bill-is-a-huge-reform-74114)</w:t>
      </w:r>
    </w:p>
    <w:p w14:paraId="743F4D59" w14:textId="77777777" w:rsidR="00784CAF" w:rsidRPr="00FF2864" w:rsidRDefault="00784CAF" w:rsidP="00784CAF">
      <w:r>
        <w:t xml:space="preserve">On Wednesday, President </w:t>
      </w:r>
      <w:r w:rsidRPr="00805714">
        <w:rPr>
          <w:rStyle w:val="StyleUnderline"/>
          <w:highlight w:val="yellow"/>
        </w:rPr>
        <w:t>Trump threw his support behind</w:t>
      </w:r>
      <w:r>
        <w:t xml:space="preserve"> </w:t>
      </w:r>
      <w:r w:rsidRPr="00E042FD">
        <w:t xml:space="preserve">the </w:t>
      </w:r>
      <w:r w:rsidRPr="00A21956">
        <w:rPr>
          <w:rStyle w:val="StyleUnderline"/>
          <w:highlight w:val="yellow"/>
        </w:rPr>
        <w:t>RAISE</w:t>
      </w:r>
      <w:r w:rsidRPr="00E042FD">
        <w:t xml:space="preserve"> Act, </w:t>
      </w:r>
      <w:r w:rsidRPr="006850A5">
        <w:rPr>
          <w:rStyle w:val="StyleUnderline"/>
        </w:rPr>
        <w:t xml:space="preserve">a new </w:t>
      </w:r>
      <w:r w:rsidRPr="00805714">
        <w:rPr>
          <w:rStyle w:val="StyleUnderline"/>
          <w:highlight w:val="yellow"/>
        </w:rPr>
        <w:t>immigration overhaul</w:t>
      </w:r>
      <w:r>
        <w:t xml:space="preserve"> bill co-authored by Republican Sens. Tom Cotton of Arkansas and David Perdue of Louisiana. An instantly controversial proposal, the bill would favor applicants for immigration who speak English and are already financially stable. It would also prohibit recent immigrants from receiving welfare, and </w:t>
      </w:r>
      <w:r>
        <w:rPr>
          <w:rStyle w:val="StyleUnderline"/>
        </w:rPr>
        <w:t>would</w:t>
      </w:r>
      <w:r>
        <w:t xml:space="preserve"> reportedly </w:t>
      </w:r>
      <w:r>
        <w:rPr>
          <w:rStyle w:val="StyleUnderline"/>
        </w:rPr>
        <w:t xml:space="preserve">have the effect of </w:t>
      </w:r>
      <w:r w:rsidRPr="00805714">
        <w:rPr>
          <w:rStyle w:val="Emphasis"/>
          <w:highlight w:val="yellow"/>
        </w:rPr>
        <w:t>gutting</w:t>
      </w:r>
      <w:r w:rsidRPr="00FF2864">
        <w:rPr>
          <w:rStyle w:val="Emphasis"/>
        </w:rPr>
        <w:t xml:space="preserve"> annual legal </w:t>
      </w:r>
      <w:r w:rsidRPr="00805714">
        <w:rPr>
          <w:rStyle w:val="Emphasis"/>
          <w:highlight w:val="yellow"/>
        </w:rPr>
        <w:t>immigration</w:t>
      </w:r>
      <w:r>
        <w:t xml:space="preserve"> from about one million per year to about 500,000. So the big question: How many Senate votes does the RAISE Act need for it to become law? If you're a Democrat, or a progressive, or a leftist, or simply someone concerned with American immigration policy who disagrees with the bill, then you'll probably like the answer. </w:t>
      </w:r>
      <w:r w:rsidRPr="00805714">
        <w:rPr>
          <w:rStyle w:val="StyleUnderline"/>
          <w:highlight w:val="yellow"/>
        </w:rPr>
        <w:t xml:space="preserve">Unlike the </w:t>
      </w:r>
      <w:r w:rsidRPr="006850A5">
        <w:rPr>
          <w:rStyle w:val="StyleUnderline"/>
        </w:rPr>
        <w:t>GOP-led Senate's</w:t>
      </w:r>
      <w:r>
        <w:rPr>
          <w:rStyle w:val="StyleUnderline"/>
        </w:rPr>
        <w:t xml:space="preserve"> recent </w:t>
      </w:r>
      <w:r w:rsidRPr="00805714">
        <w:rPr>
          <w:rStyle w:val="StyleUnderline"/>
          <w:highlight w:val="yellow"/>
        </w:rPr>
        <w:t xml:space="preserve">effort to pass a health care bill, which was done under </w:t>
      </w:r>
      <w:r w:rsidRPr="006850A5">
        <w:rPr>
          <w:rStyle w:val="StyleUnderline"/>
        </w:rPr>
        <w:t xml:space="preserve">the budget </w:t>
      </w:r>
      <w:r w:rsidRPr="00805714">
        <w:rPr>
          <w:rStyle w:val="StyleUnderline"/>
          <w:highlight w:val="yellow"/>
        </w:rPr>
        <w:t xml:space="preserve">reconciliation </w:t>
      </w:r>
      <w:r w:rsidRPr="006850A5">
        <w:rPr>
          <w:rStyle w:val="StyleUnderline"/>
        </w:rPr>
        <w:t>process</w:t>
      </w:r>
      <w:r w:rsidRPr="00805714">
        <w:rPr>
          <w:rStyle w:val="StyleUnderline"/>
          <w:highlight w:val="yellow"/>
        </w:rPr>
        <w:t xml:space="preserve"> and </w:t>
      </w:r>
      <w:r w:rsidRPr="006850A5">
        <w:rPr>
          <w:rStyle w:val="StyleUnderline"/>
        </w:rPr>
        <w:t>thus</w:t>
      </w:r>
      <w:r w:rsidRPr="00805714">
        <w:rPr>
          <w:rStyle w:val="StyleUnderline"/>
          <w:highlight w:val="yellow"/>
        </w:rPr>
        <w:t xml:space="preserve"> demanded only a 51-vote majority</w:t>
      </w:r>
      <w:r>
        <w:rPr>
          <w:rStyle w:val="StyleUnderline"/>
        </w:rPr>
        <w:t xml:space="preserve"> </w:t>
      </w:r>
      <w:r>
        <w:t xml:space="preserve">(or 50 in practical terms, given Vice President Mike Pence's tie-breaking vote), </w:t>
      </w:r>
      <w:r w:rsidRPr="00805714">
        <w:rPr>
          <w:rStyle w:val="StyleUnderline"/>
          <w:highlight w:val="yellow"/>
        </w:rPr>
        <w:t>it would take 60 votes to break a Democratic filibuster and get the RAISE Act to an up-or-down vote</w:t>
      </w:r>
      <w:r>
        <w:rPr>
          <w:rStyle w:val="StyleUnderline"/>
        </w:rPr>
        <w:t xml:space="preserve">. And given the highly controversial nature of the bill, </w:t>
      </w:r>
      <w:r w:rsidRPr="00805714">
        <w:rPr>
          <w:rStyle w:val="StyleUnderline"/>
          <w:highlight w:val="yellow"/>
        </w:rPr>
        <w:t>it's highly unlikely that the Republicans would be able to cobble together that much</w:t>
      </w:r>
      <w:r>
        <w:rPr>
          <w:rStyle w:val="StyleUnderline"/>
        </w:rPr>
        <w:t xml:space="preserve"> bipartisan </w:t>
      </w:r>
      <w:r w:rsidRPr="00805714">
        <w:rPr>
          <w:rStyle w:val="StyleUnderline"/>
          <w:highlight w:val="yellow"/>
        </w:rPr>
        <w:t>support for it.</w:t>
      </w:r>
      <w:r w:rsidRPr="006850A5">
        <w:rPr>
          <w:rStyle w:val="StyleUnderline"/>
        </w:rPr>
        <w:t xml:space="preserve"> </w:t>
      </w:r>
      <w:r w:rsidRPr="006850A5">
        <w:t>To</w:t>
      </w:r>
      <w:r>
        <w:t xml:space="preserve"> be clear, the GOP currently controls 52 seats in the Senate, meaning it'd need to draw eight Democrats or independents to its side to get the bill passed.</w:t>
      </w:r>
    </w:p>
    <w:p w14:paraId="3B87475E" w14:textId="77777777" w:rsidR="00784CAF" w:rsidRDefault="00784CAF" w:rsidP="00784CAF">
      <w:pPr>
        <w:pStyle w:val="Heading4"/>
      </w:pPr>
      <w:r>
        <w:t>RAISE Act can’t pass without a supermajority</w:t>
      </w:r>
    </w:p>
    <w:p w14:paraId="4FC9BAB0" w14:textId="77777777" w:rsidR="00784CAF" w:rsidRDefault="00784CAF" w:rsidP="00784CAF">
      <w:r>
        <w:t xml:space="preserve">Jacob </w:t>
      </w:r>
      <w:r w:rsidRPr="004714FD">
        <w:rPr>
          <w:rStyle w:val="Style13ptBold"/>
        </w:rPr>
        <w:t>Siegel</w:t>
      </w:r>
      <w:r>
        <w:t xml:space="preserve">, </w:t>
      </w:r>
      <w:r w:rsidRPr="004714FD">
        <w:rPr>
          <w:rStyle w:val="Style13ptBold"/>
        </w:rPr>
        <w:t>8-7</w:t>
      </w:r>
      <w:r>
        <w:t>-2017, "The White House Continues to Push RAISE, Can it Pass?," Eye On America News, https://eyeonamericanews.com/2017/08/07/the-white-house-continues-to-push-raise-can-it-pass/</w:t>
      </w:r>
    </w:p>
    <w:p w14:paraId="090BCE1A" w14:textId="77777777" w:rsidR="00784CAF" w:rsidRDefault="00784CAF" w:rsidP="00784CAF">
      <w:pPr>
        <w:rPr>
          <w:sz w:val="16"/>
        </w:rPr>
      </w:pPr>
      <w:r w:rsidRPr="004714FD">
        <w:rPr>
          <w:rStyle w:val="StyleUnderline"/>
          <w:highlight w:val="yellow"/>
        </w:rPr>
        <w:t>The White House has been pursuing legislation that would</w:t>
      </w:r>
      <w:r w:rsidRPr="004714FD">
        <w:rPr>
          <w:rStyle w:val="StyleUnderline"/>
        </w:rPr>
        <w:t xml:space="preserve"> </w:t>
      </w:r>
      <w:r w:rsidRPr="004714FD">
        <w:rPr>
          <w:sz w:val="16"/>
        </w:rPr>
        <w:t xml:space="preserve">likely </w:t>
      </w:r>
      <w:r w:rsidRPr="004714FD">
        <w:rPr>
          <w:rStyle w:val="StyleUnderline"/>
          <w:highlight w:val="yellow"/>
        </w:rPr>
        <w:t>be a</w:t>
      </w:r>
      <w:r w:rsidRPr="004714FD">
        <w:rPr>
          <w:sz w:val="16"/>
        </w:rPr>
        <w:t xml:space="preserve">nother </w:t>
      </w:r>
      <w:r w:rsidRPr="004714FD">
        <w:rPr>
          <w:rStyle w:val="StyleUnderline"/>
          <w:highlight w:val="yellow"/>
        </w:rPr>
        <w:t>challenge to pass</w:t>
      </w:r>
      <w:r w:rsidRPr="004714FD">
        <w:rPr>
          <w:sz w:val="16"/>
        </w:rPr>
        <w:t xml:space="preserve">. Current Senate rules require a simple-majority 51 votes but if enough Senators want to block a bill, then they can create a filibuster </w:t>
      </w:r>
      <w:r w:rsidRPr="004714FD">
        <w:rPr>
          <w:rStyle w:val="StyleUnderline"/>
          <w:highlight w:val="yellow"/>
        </w:rPr>
        <w:t>which would require 60 votes</w:t>
      </w:r>
      <w:r w:rsidRPr="004714FD">
        <w:rPr>
          <w:sz w:val="16"/>
        </w:rPr>
        <w:t xml:space="preserve"> to continue. [How Many Votes Does it Take to Pass a Senate Bill?] This keeps controversial bills from being passed while they have a slim majority lead. The Republican party has been operating much like the Democrats did to pass Obamacare, but, </w:t>
      </w:r>
      <w:r w:rsidRPr="004714FD">
        <w:rPr>
          <w:rStyle w:val="StyleUnderline"/>
          <w:highlight w:val="yellow"/>
        </w:rPr>
        <w:t>they’re forgetting</w:t>
      </w:r>
      <w:r w:rsidRPr="004714FD">
        <w:rPr>
          <w:sz w:val="16"/>
        </w:rPr>
        <w:t xml:space="preserve"> that </w:t>
      </w:r>
      <w:r w:rsidRPr="004714FD">
        <w:rPr>
          <w:rStyle w:val="StyleUnderline"/>
          <w:highlight w:val="yellow"/>
        </w:rPr>
        <w:t>they don’t have a super-majority</w:t>
      </w:r>
      <w:r w:rsidRPr="004714FD">
        <w:rPr>
          <w:rStyle w:val="StyleUnderline"/>
        </w:rPr>
        <w:t xml:space="preserve"> </w:t>
      </w:r>
      <w:r w:rsidRPr="004714FD">
        <w:rPr>
          <w:sz w:val="16"/>
        </w:rPr>
        <w:t xml:space="preserve">like the Democrats did when they had the White House. Obamacare Was Not Passed Via Reconciliation. Currently, with </w:t>
      </w:r>
      <w:r w:rsidRPr="004714FD">
        <w:rPr>
          <w:rStyle w:val="StyleUnderline"/>
          <w:highlight w:val="yellow"/>
        </w:rPr>
        <w:t>the RAISE act</w:t>
      </w:r>
      <w:r w:rsidRPr="004714FD">
        <w:rPr>
          <w:sz w:val="16"/>
        </w:rPr>
        <w:t xml:space="preserve"> – the GOP would be fulfilling one of its campaign promises. Trump’s campaign rhetoric and history of brash immigration stances might also make this bill the White House is backing, </w:t>
      </w:r>
      <w:r w:rsidRPr="004714FD">
        <w:rPr>
          <w:rStyle w:val="StyleUnderline"/>
          <w:highlight w:val="yellow"/>
        </w:rPr>
        <w:t>less capable of passing</w:t>
      </w:r>
      <w:r w:rsidRPr="004714FD">
        <w:rPr>
          <w:sz w:val="16"/>
        </w:rPr>
        <w:t xml:space="preserve"> despite how beneficial it would be for American workers. In June 2015, he’s quoted as saying, “When Mexico is sending its people, they’re not sending their best… They’re bringing drugs. They’re bringing crime. They’re rapists. And some, I assume are good people.” Senators Tom Cotton (Ark.) and David Perdue (Ga.) proposed the immigration bill based more on a merit-based system rather than the family based system currently in place, however there are still an indefinite path for spouses and minor children. There is also a cap on the number of refugee admittance to 50,000 per year. Korey Lane says that the goal of the bill is to reduce overall immigration by half and to focus on changing the system to more of an employment-based visas and for immediately family household members. It wants to “retain immigration preferences for the spouses and minor children of U.S. citizens and legal permanent residents.” Also, according to Korey Lane the bill would do away with immigration preferences for adult parents of U.S. citizens, adult siblings of U.S. citizens, unmarried adult children of U.S. citizens, Married adult children of U.S. citizens, and unmarried adult children of legal permanent residents. That would shake up the immigration system causing people who are trying to come here legally to obtain on their own, the skills needed to join the labor market. The Whitehouse may need to take a few notes from its failure of the “Skinny” Obamacare repeal. It tried to do all three-steps of the repeal plan which included repeal and replace, the partial-repeal option and the so-called “skinny repeal” which would target the individual mandate which would not change most of the structure with Obamacare. How Each Senator Voted on Obamacare Repeal Proposals. John McCain has reportedly been speaking with Chuck Schumer about working on a bipartisan plan for immigration reform. “I think you have to consider that we do want high-tech people, but we also need low-skilled people who will do work that Americans won’t do,” McCain told The Arizona Republic. “I wouldn’t do it. Even in my misspent youth, I wouldn’t do it.” John McCain says he hopes to revive immigration reform upon return to Congress. Several Republican Senators other than the original people who have proposed the bill have also spoken out against it. Senate Republicans not sure about Trump-backed immigration bill. Trump has been lashing out at people on Twitter for not following his agenda, but, perhaps what he should be looking at is the possibility that people within his own party are starting to come out against him. Why exactly are they pushing policies that may be dead-on-arrival? This is to some degree perplexing. On a similar subject, Stan Collender from Forbes says that passing tax reform is going to be just as difficult as passing Obamacare because the policies for replacing the law will still be the same. </w:t>
      </w:r>
      <w:r w:rsidRPr="004714FD">
        <w:rPr>
          <w:rStyle w:val="StyleUnderline"/>
          <w:highlight w:val="yellow"/>
        </w:rPr>
        <w:t>The Republican party was elected on a narrow-majority, so</w:t>
      </w:r>
      <w:r w:rsidRPr="004714FD">
        <w:rPr>
          <w:sz w:val="16"/>
        </w:rPr>
        <w:t xml:space="preserve">, perhaps rather than trying to do grand proposals that they campaigned on, they may </w:t>
      </w:r>
      <w:r w:rsidRPr="004714FD">
        <w:rPr>
          <w:rStyle w:val="StyleUnderline"/>
          <w:highlight w:val="yellow"/>
        </w:rPr>
        <w:t>need to do more modest bills</w:t>
      </w:r>
      <w:r w:rsidRPr="004714FD">
        <w:rPr>
          <w:sz w:val="16"/>
        </w:rPr>
        <w:t xml:space="preserve">. </w:t>
      </w:r>
      <w:r w:rsidRPr="004714FD">
        <w:rPr>
          <w:rStyle w:val="StyleUnderline"/>
          <w:highlight w:val="yellow"/>
        </w:rPr>
        <w:t>Otherwise, all bills that the Republicans will want to pass</w:t>
      </w:r>
      <w:r w:rsidRPr="004714FD">
        <w:rPr>
          <w:sz w:val="16"/>
        </w:rPr>
        <w:t xml:space="preserve">, even good ones, </w:t>
      </w:r>
      <w:r w:rsidRPr="004714FD">
        <w:rPr>
          <w:rStyle w:val="StyleUnderline"/>
          <w:highlight w:val="yellow"/>
        </w:rPr>
        <w:t>will be dead-on-arrival</w:t>
      </w:r>
      <w:r w:rsidRPr="004714FD">
        <w:rPr>
          <w:sz w:val="16"/>
        </w:rPr>
        <w:t xml:space="preserve"> and Trump will continue to lash out against the media, not understanding how governing works. Even with just a simple majority, it’s proven just as difficult to pass Obamacare without using the filibuster. So, </w:t>
      </w:r>
      <w:r w:rsidRPr="004714FD">
        <w:rPr>
          <w:rStyle w:val="StyleUnderline"/>
          <w:highlight w:val="yellow"/>
        </w:rPr>
        <w:t>we will see if the GOP learns to govern and pass bills.</w:t>
      </w:r>
      <w:r w:rsidRPr="004714FD">
        <w:rPr>
          <w:sz w:val="16"/>
        </w:rPr>
        <w:t xml:space="preserve"> Are they just doing it to say they tried their best, then when midterms roll around they’ll attack the other party as obstructionists?</w:t>
      </w:r>
    </w:p>
    <w:p w14:paraId="24EE7EF5" w14:textId="77777777" w:rsidR="00784CAF" w:rsidRDefault="00784CAF" w:rsidP="00784CAF"/>
    <w:p w14:paraId="6C8949BA" w14:textId="44D0FE61" w:rsidR="00784CAF" w:rsidRDefault="00784CAF" w:rsidP="00784CAF">
      <w:pPr>
        <w:pStyle w:val="Heading3"/>
      </w:pPr>
      <w:r>
        <w:t>Impact---</w:t>
      </w:r>
      <w:r w:rsidR="0066178E">
        <w:t>RAISE</w:t>
      </w:r>
      <w:r>
        <w:t xml:space="preserve"> Act---A2:  GOP Wont Do It</w:t>
      </w:r>
    </w:p>
    <w:p w14:paraId="69DE64C5" w14:textId="77777777" w:rsidR="00784CAF" w:rsidRDefault="00784CAF" w:rsidP="00784CAF"/>
    <w:p w14:paraId="13CCD1AE" w14:textId="2F6CB260" w:rsidR="00784CAF" w:rsidRPr="00E003F1" w:rsidRDefault="00B545B1" w:rsidP="00784CAF">
      <w:pPr>
        <w:pStyle w:val="Heading4"/>
      </w:pPr>
      <w:r>
        <w:t>GOP will go to the mat – no defections – supermajority key</w:t>
      </w:r>
    </w:p>
    <w:p w14:paraId="3394BA35" w14:textId="77777777" w:rsidR="00784CAF" w:rsidRPr="00E75271" w:rsidRDefault="00784CAF" w:rsidP="00784CAF">
      <w:r w:rsidRPr="00E75271">
        <w:t xml:space="preserve">Tara </w:t>
      </w:r>
      <w:r w:rsidRPr="00E75271">
        <w:rPr>
          <w:rStyle w:val="Style13ptBold"/>
        </w:rPr>
        <w:t>Golshan 17</w:t>
      </w:r>
      <w:r w:rsidRPr="00E75271">
        <w:t>, Reporter for Vox, 8/3/2017,  “Trump endorsed an immigration bill that probably won’t pass. It still matters.”, Vox, https://www.vox.com/2017/8/3/16083368/trump-immigration-bill-cotton</w:t>
      </w:r>
    </w:p>
    <w:p w14:paraId="6BB84D5B" w14:textId="77777777" w:rsidR="00784CAF" w:rsidRDefault="00784CAF" w:rsidP="00784CAF">
      <w:pPr>
        <w:rPr>
          <w:rStyle w:val="StyleUnderline"/>
          <w:highlight w:val="cyan"/>
        </w:rPr>
      </w:pPr>
      <w:r w:rsidRPr="00E003F1">
        <w:rPr>
          <w:sz w:val="16"/>
        </w:rPr>
        <w:t>The RAISE Act is among a handful of Republican proposals introduced in recent months aimed at actualizing Trump’s far-right immigration agenda. In the House, several proposals have surfaced that would allow local law enforcement officers to enforce federal immigration laws, cut off funding to sanctuary cities, and overhaul the asylum system in the United States. And the White House’s most vocal critics of legal and illegal immigration, Miller and White House chief strategist Steve Bannon, have had a heavy hand in these proposals.</w:t>
      </w:r>
      <w:r w:rsidRPr="00E003F1">
        <w:rPr>
          <w:sz w:val="12"/>
        </w:rPr>
        <w:t>¶</w:t>
      </w:r>
      <w:r w:rsidRPr="00E003F1">
        <w:rPr>
          <w:sz w:val="16"/>
        </w:rPr>
        <w:t xml:space="preserve"> </w:t>
      </w:r>
      <w:r w:rsidRPr="00E003F1">
        <w:rPr>
          <w:rStyle w:val="StyleUnderline"/>
        </w:rPr>
        <w:t>Only a few months ago, there seemed to be widespread consensus among congressional Republicans that immigration wasn’t a top priority</w:t>
      </w:r>
      <w:r w:rsidRPr="00E003F1">
        <w:rPr>
          <w:sz w:val="16"/>
        </w:rPr>
        <w:t xml:space="preserve"> for this Congress — many told Vox they were waiting for action from Trump.</w:t>
      </w:r>
      <w:r w:rsidRPr="00E003F1">
        <w:rPr>
          <w:sz w:val="12"/>
        </w:rPr>
        <w:t>¶</w:t>
      </w:r>
      <w:r w:rsidRPr="00E003F1">
        <w:rPr>
          <w:sz w:val="16"/>
        </w:rPr>
        <w:t xml:space="preserve"> </w:t>
      </w:r>
      <w:r w:rsidRPr="00E003F1">
        <w:rPr>
          <w:rStyle w:val="StyleUnderline"/>
        </w:rPr>
        <w:t>Now</w:t>
      </w:r>
      <w:r w:rsidRPr="00E003F1">
        <w:rPr>
          <w:sz w:val="16"/>
        </w:rPr>
        <w:t xml:space="preserve">, with yet another spending package on the horizon that could contain money for Trump’s border wall and a looming deadline over the fate of unauthorized immigrants who qualify for the Obama-era deferred action initiative in September, a fight over immigration policy might be unavoidable. These more </w:t>
      </w:r>
      <w:r w:rsidRPr="00E003F1">
        <w:rPr>
          <w:rStyle w:val="StyleUnderline"/>
          <w:highlight w:val="cyan"/>
        </w:rPr>
        <w:t>extreme proposals could be signs of how the immigration hawks will organize around negotiations</w:t>
      </w:r>
      <w:r w:rsidRPr="00E003F1">
        <w:rPr>
          <w:rStyle w:val="StyleUnderline"/>
        </w:rPr>
        <w:t>.</w:t>
      </w:r>
      <w:r w:rsidRPr="00E003F1">
        <w:rPr>
          <w:rStyle w:val="StyleUnderline"/>
          <w:sz w:val="12"/>
          <w:u w:val="none"/>
        </w:rPr>
        <w:t>¶</w:t>
      </w:r>
      <w:r w:rsidRPr="00E003F1">
        <w:rPr>
          <w:sz w:val="16"/>
        </w:rPr>
        <w:t xml:space="preserve"> The far-right immigration playbook has been popping up more and more</w:t>
      </w:r>
      <w:r w:rsidRPr="00E003F1">
        <w:rPr>
          <w:sz w:val="12"/>
        </w:rPr>
        <w:t>¶</w:t>
      </w:r>
      <w:r w:rsidRPr="00E003F1">
        <w:rPr>
          <w:sz w:val="16"/>
        </w:rPr>
        <w:t xml:space="preserve"> There’s no question that the White House has a long to-do list on immigration. In early May, a photograph of Bannon revealed a whiteboard in the West Wing with at least 18 immigration-related bullet points (text cut off by photo is filled in with italics below):</w:t>
      </w:r>
      <w:r w:rsidRPr="00E003F1">
        <w:rPr>
          <w:sz w:val="12"/>
        </w:rPr>
        <w:t>¶</w:t>
      </w:r>
      <w:r w:rsidRPr="00E003F1">
        <w:rPr>
          <w:sz w:val="16"/>
        </w:rPr>
        <w:t xml:space="preserve"> Cancel all federal funding to sanctuary cities</w:t>
      </w:r>
      <w:r w:rsidRPr="00E003F1">
        <w:rPr>
          <w:sz w:val="12"/>
        </w:rPr>
        <w:t>¶</w:t>
      </w:r>
      <w:r w:rsidRPr="00E003F1">
        <w:rPr>
          <w:sz w:val="16"/>
        </w:rPr>
        <w:t xml:space="preserve"> Build the border wall and eventually make Mexico (pay for it)</w:t>
      </w:r>
      <w:r w:rsidRPr="00E003F1">
        <w:rPr>
          <w:sz w:val="12"/>
        </w:rPr>
        <w:t>¶</w:t>
      </w:r>
      <w:r w:rsidRPr="00E003F1">
        <w:rPr>
          <w:sz w:val="16"/>
        </w:rPr>
        <w:t xml:space="preserve"> Sunset our visa laws so that Congress is forced (...) revise and revisit them</w:t>
      </w:r>
      <w:r w:rsidRPr="00E003F1">
        <w:rPr>
          <w:sz w:val="12"/>
        </w:rPr>
        <w:t>¶</w:t>
      </w:r>
      <w:r w:rsidRPr="00E003F1">
        <w:rPr>
          <w:sz w:val="16"/>
        </w:rPr>
        <w:t xml:space="preserve"> Finally complete the biometric entry-exit visa tra(cking system)</w:t>
      </w:r>
      <w:r w:rsidRPr="00E003F1">
        <w:rPr>
          <w:sz w:val="12"/>
        </w:rPr>
        <w:t>¶</w:t>
      </w:r>
      <w:r w:rsidRPr="00E003F1">
        <w:rPr>
          <w:sz w:val="16"/>
        </w:rPr>
        <w:t xml:space="preserve"> Propose Passage of Davis-Oliver Bill</w:t>
      </w:r>
      <w:r w:rsidRPr="00E003F1">
        <w:rPr>
          <w:sz w:val="12"/>
        </w:rPr>
        <w:t>¶</w:t>
      </w:r>
      <w:r w:rsidRPr="00E003F1">
        <w:rPr>
          <w:sz w:val="16"/>
        </w:rPr>
        <w:t xml:space="preserve"> Immediately terminate Obama’s “two illegal e(xecutive orders”?)</w:t>
      </w:r>
      <w:r w:rsidRPr="00E003F1">
        <w:rPr>
          <w:sz w:val="12"/>
        </w:rPr>
        <w:t>¶</w:t>
      </w:r>
      <w:r w:rsidRPr="00E003F1">
        <w:rPr>
          <w:sz w:val="16"/>
        </w:rPr>
        <w:t xml:space="preserve"> </w:t>
      </w:r>
      <w:r w:rsidRPr="00E003F1">
        <w:rPr>
          <w:rStyle w:val="StyleUnderline"/>
          <w:highlight w:val="cyan"/>
        </w:rPr>
        <w:t>It appears as though some Republicans in Congress are beginning to follow through on some of these priorities</w:t>
      </w:r>
      <w:r w:rsidRPr="00E003F1">
        <w:rPr>
          <w:sz w:val="16"/>
        </w:rPr>
        <w:t>. The Davis-Oliver Act — proposed by Rep. Raúl Labrador (R-ID) mirroring something previously proposed by Attorney General Jeff Sessions — allows local law enforcement to enforce federal immigration law, calls for an additional 10,000 immigration officers, and makes all immigrants in criminal street gangs deportable.</w:t>
      </w:r>
      <w:r w:rsidRPr="00E003F1">
        <w:rPr>
          <w:sz w:val="12"/>
        </w:rPr>
        <w:t>¶</w:t>
      </w:r>
      <w:r w:rsidRPr="00E003F1">
        <w:rPr>
          <w:sz w:val="16"/>
        </w:rPr>
        <w:t xml:space="preserve"> The bill has yet to see a floor vote in the House, and is widely considered to be one of the most aggressive Trumpian immigration reforms.</w:t>
      </w:r>
      <w:r w:rsidRPr="00E003F1">
        <w:rPr>
          <w:sz w:val="12"/>
        </w:rPr>
        <w:t>¶</w:t>
      </w:r>
      <w:r w:rsidRPr="00E003F1">
        <w:rPr>
          <w:sz w:val="16"/>
        </w:rPr>
        <w:t xml:space="preserve"> As is the RAISE Act — Cotton and Perdue’s bill — which pushes for what Trump calls a “merit-based” immigration system, which would “favor applicants who can speak English, physically support themselves and their families, and demonstrate skills that will contribute to our economy,” Trump said at a press conference Wednesday.</w:t>
      </w:r>
      <w:r w:rsidRPr="00E003F1">
        <w:rPr>
          <w:sz w:val="12"/>
        </w:rPr>
        <w:t>¶</w:t>
      </w:r>
      <w:r w:rsidRPr="00E003F1">
        <w:rPr>
          <w:sz w:val="16"/>
        </w:rPr>
        <w:t xml:space="preserve"> But as Vox’s Dara Lind explained, “reforming the immigration system to be more ‘merit-based’ is predicated on the idea that some of these slots are going to the wrong immigrants — immigrants who don’t have as much to give the US as the US has to give them.”</w:t>
      </w:r>
      <w:r w:rsidRPr="00E003F1">
        <w:rPr>
          <w:sz w:val="12"/>
        </w:rPr>
        <w:t>¶</w:t>
      </w:r>
      <w:r w:rsidRPr="00E003F1">
        <w:rPr>
          <w:sz w:val="16"/>
        </w:rPr>
        <w:t xml:space="preserve"> Cotton has been upfront about this. His spokesperson highlighted the need to prioritize highly skilled immigrants:</w:t>
      </w:r>
      <w:r w:rsidRPr="00E003F1">
        <w:rPr>
          <w:sz w:val="12"/>
        </w:rPr>
        <w:t>¶</w:t>
      </w:r>
      <w:r w:rsidRPr="00E003F1">
        <w:rPr>
          <w:sz w:val="16"/>
        </w:rPr>
        <w:t xml:space="preserve"> </w:t>
      </w:r>
      <w:r w:rsidRPr="00E003F1">
        <w:rPr>
          <w:sz w:val="12"/>
        </w:rPr>
        <w:t>¶</w:t>
      </w:r>
      <w:r w:rsidRPr="00E003F1">
        <w:rPr>
          <w:sz w:val="16"/>
        </w:rPr>
        <w:t xml:space="preserve"> Chad Pergram</w:t>
      </w:r>
      <w:r w:rsidRPr="00E003F1">
        <w:rPr>
          <w:sz w:val="12"/>
        </w:rPr>
        <w:t>¶</w:t>
      </w:r>
      <w:r w:rsidRPr="00E003F1">
        <w:rPr>
          <w:sz w:val="16"/>
        </w:rPr>
        <w:t xml:space="preserve"> </w:t>
      </w:r>
      <w:r w:rsidRPr="00E003F1">
        <w:rPr>
          <w:rFonts w:ascii="Segoe UI Symbol" w:hAnsi="Segoe UI Symbol" w:cs="Segoe UI Symbol"/>
          <w:sz w:val="16"/>
        </w:rPr>
        <w:t>✔</w:t>
      </w:r>
      <w:r w:rsidRPr="00E003F1">
        <w:rPr>
          <w:sz w:val="12"/>
        </w:rPr>
        <w:t>¶</w:t>
      </w:r>
      <w:r w:rsidRPr="00E003F1">
        <w:rPr>
          <w:sz w:val="16"/>
        </w:rPr>
        <w:t xml:space="preserve"> @ChadPergram</w:t>
      </w:r>
      <w:r w:rsidRPr="00E003F1">
        <w:rPr>
          <w:sz w:val="12"/>
        </w:rPr>
        <w:t>¶</w:t>
      </w:r>
      <w:r w:rsidRPr="00E003F1">
        <w:rPr>
          <w:sz w:val="16"/>
        </w:rPr>
        <w:t xml:space="preserve"> Cotton spox; Only 1 in 15 immigrants come here because of their skills. And we don’t prioritize ultra high-skilled immigrants.</w:t>
      </w:r>
      <w:r w:rsidRPr="00E003F1">
        <w:rPr>
          <w:sz w:val="12"/>
        </w:rPr>
        <w:t>¶</w:t>
      </w:r>
      <w:r w:rsidRPr="00E003F1">
        <w:rPr>
          <w:sz w:val="16"/>
        </w:rPr>
        <w:t xml:space="preserve"> 6:55 AM - Aug 2, 2017</w:t>
      </w:r>
      <w:r w:rsidRPr="00E003F1">
        <w:rPr>
          <w:sz w:val="12"/>
        </w:rPr>
        <w:t>¶</w:t>
      </w:r>
      <w:r w:rsidRPr="00E003F1">
        <w:rPr>
          <w:sz w:val="16"/>
        </w:rPr>
        <w:t xml:space="preserve"> 11 11 Replies 19 19 Retweets 33 33 likes</w:t>
      </w:r>
      <w:r w:rsidRPr="00E003F1">
        <w:rPr>
          <w:sz w:val="12"/>
        </w:rPr>
        <w:t>¶</w:t>
      </w:r>
      <w:r w:rsidRPr="00E003F1">
        <w:rPr>
          <w:sz w:val="16"/>
        </w:rPr>
        <w:t xml:space="preserve"> Twitter Ads info and privacy</w:t>
      </w:r>
      <w:r w:rsidRPr="00E003F1">
        <w:rPr>
          <w:sz w:val="12"/>
        </w:rPr>
        <w:t>¶</w:t>
      </w:r>
      <w:r w:rsidRPr="00E003F1">
        <w:rPr>
          <w:sz w:val="16"/>
        </w:rPr>
        <w:t xml:space="preserve"> These are ideas put forward by Congress’s immigration hawks and are almost certainly going to fail in a full vote. But more importantly, </w:t>
      </w:r>
      <w:r w:rsidRPr="00E003F1">
        <w:rPr>
          <w:rStyle w:val="StyleUnderline"/>
          <w:highlight w:val="cyan"/>
        </w:rPr>
        <w:t>they are</w:t>
      </w:r>
      <w:r w:rsidRPr="00E003F1">
        <w:rPr>
          <w:sz w:val="16"/>
          <w:highlight w:val="cyan"/>
        </w:rPr>
        <w:t xml:space="preserve"> </w:t>
      </w:r>
      <w:r w:rsidRPr="00E003F1">
        <w:rPr>
          <w:rStyle w:val="Emphasis"/>
          <w:highlight w:val="cyan"/>
        </w:rPr>
        <w:t>strong signals</w:t>
      </w:r>
      <w:r w:rsidRPr="00E003F1">
        <w:rPr>
          <w:sz w:val="16"/>
          <w:highlight w:val="cyan"/>
        </w:rPr>
        <w:t xml:space="preserve"> </w:t>
      </w:r>
      <w:r w:rsidRPr="00E003F1">
        <w:rPr>
          <w:rStyle w:val="StyleUnderline"/>
          <w:highlight w:val="cyan"/>
        </w:rPr>
        <w:t>that there are Republicans willing to go to the mat over Trump’s far-right immigration agenda.</w:t>
      </w:r>
    </w:p>
    <w:p w14:paraId="187C8E8D" w14:textId="77777777" w:rsidR="00784CAF" w:rsidRDefault="00784CAF" w:rsidP="00784CAF">
      <w:pPr>
        <w:rPr>
          <w:rStyle w:val="StyleUnderline"/>
        </w:rPr>
      </w:pPr>
    </w:p>
    <w:p w14:paraId="7D757FAD" w14:textId="77777777" w:rsidR="00784CAF" w:rsidRDefault="00784CAF" w:rsidP="00784CAF">
      <w:pPr>
        <w:pStyle w:val="Heading3"/>
      </w:pPr>
      <w:r>
        <w:t>Impact---RAISE Act---A2:  GOP Won’t Do It---Salam Ev</w:t>
      </w:r>
    </w:p>
    <w:p w14:paraId="1FB0027E" w14:textId="77777777" w:rsidR="00784CAF" w:rsidRPr="00E36A39" w:rsidRDefault="00784CAF" w:rsidP="00784CAF"/>
    <w:p w14:paraId="3E5C4BF4" w14:textId="77777777" w:rsidR="00784CAF" w:rsidRDefault="00784CAF" w:rsidP="00784CAF">
      <w:pPr>
        <w:pStyle w:val="Heading4"/>
      </w:pPr>
      <w:r>
        <w:t xml:space="preserve">The </w:t>
      </w:r>
      <w:r>
        <w:rPr>
          <w:u w:val="single"/>
        </w:rPr>
        <w:t>biggest</w:t>
      </w:r>
      <w:r>
        <w:t xml:space="preserve"> obstacle their Salam ev says is blocking passage is </w:t>
      </w:r>
      <w:r>
        <w:rPr>
          <w:u w:val="single"/>
        </w:rPr>
        <w:t>a lack of a supermajority</w:t>
      </w:r>
      <w:r>
        <w:t xml:space="preserve"> ---- it also says red state dems are an obstacles --- the plan gets them out of congress --- we will insert this rehighlighting </w:t>
      </w:r>
    </w:p>
    <w:p w14:paraId="75DAA19C" w14:textId="77777777" w:rsidR="00784CAF" w:rsidRPr="00CA1725" w:rsidRDefault="00784CAF" w:rsidP="00784CAF">
      <w:r>
        <w:rPr>
          <w:b/>
        </w:rPr>
        <w:t>Salam 17</w:t>
      </w:r>
      <w:r>
        <w:t xml:space="preserve"> – (Reihan, “More skilled workers, fewer family members,” Slate, October 2017, </w:t>
      </w:r>
      <w:r w:rsidRPr="00CA1725">
        <w:t>http://www.slate.com/articles/news_and_politics/politics/2017/08/the_raise_act_is_a_sensible_immigration_plan_can_it_pass.html</w:t>
      </w:r>
      <w:r>
        <w:t>)</w:t>
      </w:r>
    </w:p>
    <w:p w14:paraId="5F76D2EF" w14:textId="77777777" w:rsidR="00784CAF" w:rsidRPr="00CA1725" w:rsidRDefault="00784CAF" w:rsidP="00784CAF">
      <w:pPr>
        <w:rPr>
          <w:rStyle w:val="Emphasis"/>
        </w:rPr>
      </w:pPr>
      <w:r w:rsidRPr="00CA1725">
        <w:t xml:space="preserve">You’d think, then, that overhauling America’s immigration policies would be fairly straightforward: Let’s just reform the system to make it more selective and skills-based. That is roughly the tack Arkansas Sen. Tom Cotton and Georgia Sen. David Perdue have taken </w:t>
      </w:r>
      <w:r w:rsidRPr="00CA1725">
        <w:rPr>
          <w:rStyle w:val="StyleUnderline"/>
        </w:rPr>
        <w:t xml:space="preserve">with </w:t>
      </w:r>
      <w:r w:rsidRPr="00CA1725">
        <w:rPr>
          <w:rStyle w:val="StyleUnderline"/>
          <w:highlight w:val="yellow"/>
        </w:rPr>
        <w:t>the </w:t>
      </w:r>
      <w:hyperlink r:id="rId155" w:tgtFrame="_blank" w:history="1">
        <w:r w:rsidRPr="00CA1725">
          <w:rPr>
            <w:rStyle w:val="StyleUnderline"/>
            <w:highlight w:val="yellow"/>
          </w:rPr>
          <w:t>RAISE Act</w:t>
        </w:r>
      </w:hyperlink>
      <w:r w:rsidRPr="00CA1725">
        <w:rPr>
          <w:rStyle w:val="StyleUnderline"/>
          <w:highlight w:val="yellow"/>
        </w:rPr>
        <w:t>, a</w:t>
      </w:r>
      <w:r w:rsidRPr="00CA1725">
        <w:rPr>
          <w:rStyle w:val="StyleUnderline"/>
        </w:rPr>
        <w:t xml:space="preserve"> bill that </w:t>
      </w:r>
      <w:r w:rsidRPr="005E777F">
        <w:rPr>
          <w:rStyle w:val="StyleUnderline"/>
        </w:rPr>
        <w:t>aims to reduce the overall level of legal immigration to the U.S. while dramatically increasing the share of new immigrants earning high incomes. It does so by phasing out family sponsored preference categories</w:t>
      </w:r>
      <w:r w:rsidRPr="005E777F">
        <w:t xml:space="preserve"> for the siblings and adult children of citizens, </w:t>
      </w:r>
      <w:r w:rsidRPr="005E777F">
        <w:rPr>
          <w:rStyle w:val="StyleUnderline"/>
        </w:rPr>
        <w:t>which would greatly reduce family-based immigration over time</w:t>
      </w:r>
      <w:r w:rsidRPr="005E777F">
        <w:t xml:space="preserve">, while at the same time replacing today’s employment-based immigration system with a streamlined points system, </w:t>
      </w:r>
      <w:r w:rsidRPr="005E777F">
        <w:rPr>
          <w:rStyle w:val="Emphasis"/>
        </w:rPr>
        <w:t xml:space="preserve">which </w:t>
      </w:r>
      <w:r w:rsidRPr="00CA1725">
        <w:rPr>
          <w:rStyle w:val="Emphasis"/>
          <w:highlight w:val="yellow"/>
        </w:rPr>
        <w:t>would prioritize immigrants with valuable skills and high-paying U.S. job offers.</w:t>
      </w:r>
    </w:p>
    <w:p w14:paraId="6C86FF00" w14:textId="77777777" w:rsidR="00784CAF" w:rsidRPr="00CA1725" w:rsidRDefault="00784CAF" w:rsidP="00784CAF">
      <w:pPr>
        <w:rPr>
          <w:rStyle w:val="Emphasis"/>
        </w:rPr>
      </w:pPr>
      <w:r w:rsidRPr="00CA1725">
        <w:rPr>
          <w:sz w:val="16"/>
        </w:rPr>
        <w:t xml:space="preserve">This certainly sounds like the kind of immigration reform Americans could get behind. </w:t>
      </w:r>
      <w:r w:rsidRPr="00CA1725">
        <w:rPr>
          <w:rStyle w:val="StyleUnderline"/>
        </w:rPr>
        <w:t>But while many Americans say they want to reduce immigration levels, they will then </w:t>
      </w:r>
      <w:hyperlink r:id="rId156" w:tgtFrame="_blank" w:history="1">
        <w:r w:rsidRPr="00CA1725">
          <w:rPr>
            <w:rStyle w:val="StyleUnderline"/>
          </w:rPr>
          <w:t>balk at reducing admissions</w:t>
        </w:r>
      </w:hyperlink>
      <w:r w:rsidRPr="00CA1725">
        <w:rPr>
          <w:rStyle w:val="StyleUnderline"/>
        </w:rPr>
        <w:t> from any given category.</w:t>
      </w:r>
      <w:r w:rsidRPr="00CA1725">
        <w:rPr>
          <w:sz w:val="16"/>
        </w:rPr>
        <w:t xml:space="preserve"> (This is akin to how Americans say they want smaller government while opposing every specific effort to eliminate or even cut spending on a particular government program.) That’s why </w:t>
      </w:r>
      <w:r w:rsidRPr="00CA1725">
        <w:rPr>
          <w:rStyle w:val="Emphasis"/>
          <w:highlight w:val="yellow"/>
        </w:rPr>
        <w:t>passing the RAISE Act will be enormously difficult.</w:t>
      </w:r>
    </w:p>
    <w:p w14:paraId="11F19D96" w14:textId="77777777" w:rsidR="00784CAF" w:rsidRPr="00CA1725" w:rsidRDefault="00784CAF" w:rsidP="00784CAF">
      <w:pPr>
        <w:rPr>
          <w:rStyle w:val="Emphasis"/>
        </w:rPr>
      </w:pPr>
      <w:r w:rsidRPr="00E003F1">
        <w:rPr>
          <w:rStyle w:val="StyleUnderline"/>
          <w:highlight w:val="cyan"/>
        </w:rPr>
        <w:t xml:space="preserve">The </w:t>
      </w:r>
      <w:r w:rsidRPr="00E003F1">
        <w:rPr>
          <w:rStyle w:val="Emphasis"/>
          <w:highlight w:val="cyan"/>
        </w:rPr>
        <w:t>biggest advantage</w:t>
      </w:r>
      <w:r w:rsidRPr="00E003F1">
        <w:rPr>
          <w:rStyle w:val="StyleUnderline"/>
          <w:highlight w:val="cyan"/>
        </w:rPr>
        <w:t xml:space="preserve"> </w:t>
      </w:r>
      <w:r w:rsidRPr="00CA1725">
        <w:rPr>
          <w:rStyle w:val="StyleUnderline"/>
          <w:highlight w:val="yellow"/>
        </w:rPr>
        <w:t>Cotton and Perdue have</w:t>
      </w:r>
      <w:r w:rsidRPr="00CA1725">
        <w:rPr>
          <w:rStyle w:val="StyleUnderline"/>
        </w:rPr>
        <w:t xml:space="preserve">—the </w:t>
      </w:r>
      <w:r w:rsidRPr="00CA1725">
        <w:rPr>
          <w:rStyle w:val="Emphasis"/>
        </w:rPr>
        <w:t xml:space="preserve">enthusiastic support of President Donald </w:t>
      </w:r>
      <w:r w:rsidRPr="00CA1725">
        <w:rPr>
          <w:rStyle w:val="Emphasis"/>
          <w:highlight w:val="yellow"/>
        </w:rPr>
        <w:t>Trump</w:t>
      </w:r>
      <w:r w:rsidRPr="00CA1725">
        <w:rPr>
          <w:rStyle w:val="Emphasis"/>
        </w:rPr>
        <w:t>—</w:t>
      </w:r>
      <w:r w:rsidRPr="00E003F1">
        <w:rPr>
          <w:rStyle w:val="Emphasis"/>
          <w:highlight w:val="cyan"/>
        </w:rPr>
        <w:t>is</w:t>
      </w:r>
      <w:r w:rsidRPr="00CA1725">
        <w:rPr>
          <w:rStyle w:val="Emphasis"/>
        </w:rPr>
        <w:t xml:space="preserve"> in some sense </w:t>
      </w:r>
      <w:r w:rsidRPr="00E003F1">
        <w:rPr>
          <w:rStyle w:val="Emphasis"/>
          <w:highlight w:val="cyan"/>
        </w:rPr>
        <w:t>also their biggest liability</w:t>
      </w:r>
      <w:r w:rsidRPr="00E003F1">
        <w:rPr>
          <w:rStyle w:val="StyleUnderline"/>
          <w:highlight w:val="cyan"/>
        </w:rPr>
        <w:t xml:space="preserve">. The RAISE Act will need a </w:t>
      </w:r>
      <w:r w:rsidRPr="00E003F1">
        <w:rPr>
          <w:rStyle w:val="Emphasis"/>
          <w:highlight w:val="cyan"/>
        </w:rPr>
        <w:t>filibuster-proof majority</w:t>
      </w:r>
      <w:r w:rsidRPr="00CA1725">
        <w:rPr>
          <w:rStyle w:val="StyleUnderline"/>
        </w:rPr>
        <w:t xml:space="preserve"> in the Senate, and </w:t>
      </w:r>
      <w:r w:rsidRPr="00CA1725">
        <w:rPr>
          <w:rStyle w:val="StyleUnderline"/>
          <w:highlight w:val="yellow"/>
        </w:rPr>
        <w:t>that would be hard to come by</w:t>
      </w:r>
      <w:r w:rsidRPr="00CA1725">
        <w:rPr>
          <w:rStyle w:val="StyleUnderline"/>
        </w:rPr>
        <w:t xml:space="preserve"> even </w:t>
      </w:r>
      <w:r w:rsidRPr="00CA1725">
        <w:rPr>
          <w:rStyle w:val="StyleUnderline"/>
          <w:highlight w:val="yellow"/>
        </w:rPr>
        <w:t>under the best of circumstances</w:t>
      </w:r>
      <w:r w:rsidRPr="00CA1725">
        <w:rPr>
          <w:rStyle w:val="Emphasis"/>
        </w:rPr>
        <w:t>. Blue-state Democrats are uniformly opposed to the bill in part out of loyalty to naturalized citizens, a </w:t>
      </w:r>
      <w:hyperlink r:id="rId157" w:tgtFrame="_blank" w:history="1">
        <w:r w:rsidRPr="00CA1725">
          <w:rPr>
            <w:rStyle w:val="Emphasis"/>
          </w:rPr>
          <w:t>mostly Democratic</w:t>
        </w:r>
      </w:hyperlink>
      <w:r w:rsidRPr="00CA1725">
        <w:rPr>
          <w:rStyle w:val="Emphasis"/>
        </w:rPr>
        <w:t> constituency.</w:t>
      </w:r>
    </w:p>
    <w:p w14:paraId="7D373D42" w14:textId="77777777" w:rsidR="00784CAF" w:rsidRDefault="00784CAF" w:rsidP="00784CAF">
      <w:pPr>
        <w:rPr>
          <w:rStyle w:val="Emphasis"/>
        </w:rPr>
      </w:pPr>
      <w:r w:rsidRPr="00E003F1">
        <w:rPr>
          <w:rStyle w:val="StyleUnderline"/>
          <w:highlight w:val="cyan"/>
        </w:rPr>
        <w:t>Winning over red-state Democrats,</w:t>
      </w:r>
      <w:r w:rsidRPr="00E003F1">
        <w:rPr>
          <w:rStyle w:val="StyleUnderline"/>
        </w:rPr>
        <w:t xml:space="preserve"> </w:t>
      </w:r>
      <w:r w:rsidRPr="00E003F1">
        <w:rPr>
          <w:rStyle w:val="StyleUnderline"/>
          <w:highlight w:val="cyan"/>
        </w:rPr>
        <w:t xml:space="preserve">especially those up for </w:t>
      </w:r>
      <w:r w:rsidRPr="00E003F1">
        <w:rPr>
          <w:rStyle w:val="Emphasis"/>
          <w:highlight w:val="cyan"/>
        </w:rPr>
        <w:t>re-election in 2018</w:t>
      </w:r>
      <w:r w:rsidRPr="00CA1725">
        <w:rPr>
          <w:sz w:val="16"/>
        </w:rPr>
        <w:t xml:space="preserve">, </w:t>
      </w:r>
      <w:r w:rsidRPr="00E003F1">
        <w:rPr>
          <w:rStyle w:val="StyleUnderline"/>
          <w:highlight w:val="cyan"/>
        </w:rPr>
        <w:t>will be</w:t>
      </w:r>
      <w:r w:rsidRPr="00CA1725">
        <w:rPr>
          <w:rStyle w:val="StyleUnderline"/>
        </w:rPr>
        <w:t xml:space="preserve"> absolutely </w:t>
      </w:r>
      <w:r w:rsidRPr="00E003F1">
        <w:rPr>
          <w:rStyle w:val="StyleUnderline"/>
          <w:highlight w:val="cyan"/>
        </w:rPr>
        <w:t>crucial</w:t>
      </w:r>
      <w:r w:rsidRPr="00CA1725">
        <w:rPr>
          <w:sz w:val="16"/>
        </w:rPr>
        <w:t xml:space="preserve">. It will also be tough as red-state Democrats depend on socially liberal blue-state donors to bankroll their campaigns. These Democrats will have to weigh whether the benefits of supporting the RAISE Act are worth the high cost of seeming to get in bed with Trump. And </w:t>
      </w:r>
      <w:r w:rsidRPr="00CA1725">
        <w:rPr>
          <w:rStyle w:val="Emphasis"/>
          <w:highlight w:val="yellow"/>
        </w:rPr>
        <w:t>there’s no guarantee</w:t>
      </w:r>
      <w:r w:rsidRPr="005E777F">
        <w:rPr>
          <w:rStyle w:val="Emphasis"/>
        </w:rPr>
        <w:t xml:space="preserve"> that </w:t>
      </w:r>
      <w:r w:rsidRPr="00CA1725">
        <w:rPr>
          <w:rStyle w:val="Emphasis"/>
          <w:highlight w:val="yellow"/>
        </w:rPr>
        <w:t>GOP senators will unite behind the bill either. Republicans attuned to</w:t>
      </w:r>
      <w:r w:rsidRPr="00CA1725">
        <w:rPr>
          <w:rStyle w:val="Emphasis"/>
        </w:rPr>
        <w:t xml:space="preserve"> the </w:t>
      </w:r>
      <w:r w:rsidRPr="00CA1725">
        <w:rPr>
          <w:rStyle w:val="Emphasis"/>
          <w:highlight w:val="yellow"/>
        </w:rPr>
        <w:t>interests of low-wage employers are skeptical</w:t>
      </w:r>
      <w:r w:rsidRPr="00CA1725">
        <w:rPr>
          <w:rStyle w:val="Emphasis"/>
        </w:rPr>
        <w:t xml:space="preserve"> because a more selective</w:t>
      </w:r>
      <w:r w:rsidRPr="00CA1725">
        <w:rPr>
          <w:rStyle w:val="StyleUnderline"/>
        </w:rPr>
        <w:t xml:space="preserve">, skills-based </w:t>
      </w:r>
      <w:r w:rsidRPr="00CA1725">
        <w:rPr>
          <w:rStyle w:val="Emphasis"/>
        </w:rPr>
        <w:t>immigration system does nothing for</w:t>
      </w:r>
      <w:r w:rsidRPr="00CA1725">
        <w:rPr>
          <w:rStyle w:val="StyleUnderline"/>
        </w:rPr>
        <w:t xml:space="preserve"> the </w:t>
      </w:r>
      <w:r w:rsidRPr="00CA1725">
        <w:rPr>
          <w:rStyle w:val="Emphasis"/>
        </w:rPr>
        <w:t>agriculture</w:t>
      </w:r>
      <w:r w:rsidRPr="00CA1725">
        <w:rPr>
          <w:rStyle w:val="StyleUnderline"/>
        </w:rPr>
        <w:t xml:space="preserve"> or tourism sectors, which play an outsize role in many GOP districts and states</w:t>
      </w:r>
      <w:r w:rsidRPr="00CA1725">
        <w:rPr>
          <w:rStyle w:val="Emphasis"/>
        </w:rPr>
        <w:t>. To have any hope of succeeding, the RAISE Act will have to cobble together a broader coalition.</w:t>
      </w:r>
    </w:p>
    <w:p w14:paraId="4B360EE7" w14:textId="77777777" w:rsidR="00784CAF" w:rsidRPr="00E36A39" w:rsidRDefault="00784CAF" w:rsidP="00784CAF"/>
    <w:p w14:paraId="2369C7D0" w14:textId="224DFE0F" w:rsidR="00056F02" w:rsidRDefault="00056F02" w:rsidP="00B545B1">
      <w:pPr>
        <w:pStyle w:val="Heading3"/>
      </w:pPr>
      <w:r>
        <w:t>Impact---RAISE Act---Ext---Econ</w:t>
      </w:r>
    </w:p>
    <w:p w14:paraId="2518442B" w14:textId="2EFBDA5F" w:rsidR="00056F02" w:rsidRDefault="00056F02" w:rsidP="00056F02"/>
    <w:p w14:paraId="0EF5438F" w14:textId="722D7EA4" w:rsidR="00056F02" w:rsidRDefault="00056F02" w:rsidP="00056F02"/>
    <w:p w14:paraId="4897E875" w14:textId="1CAEF862" w:rsidR="00056F02" w:rsidRPr="00617EED" w:rsidRDefault="00056F02" w:rsidP="00056F02">
      <w:pPr>
        <w:pStyle w:val="Heading4"/>
        <w:rPr>
          <w:rFonts w:ascii="Arial" w:hAnsi="Arial" w:cs="Arial"/>
          <w:sz w:val="28"/>
          <w:szCs w:val="28"/>
        </w:rPr>
      </w:pPr>
      <w:r w:rsidRPr="00617EED">
        <w:rPr>
          <w:rFonts w:ascii="Arial" w:hAnsi="Arial" w:cs="Arial"/>
          <w:sz w:val="28"/>
          <w:szCs w:val="28"/>
        </w:rPr>
        <w:t xml:space="preserve">The RAISE Act </w:t>
      </w:r>
      <w:r w:rsidRPr="00617EED">
        <w:rPr>
          <w:rFonts w:ascii="Arial" w:hAnsi="Arial" w:cs="Arial"/>
          <w:sz w:val="28"/>
          <w:szCs w:val="28"/>
          <w:u w:val="single"/>
        </w:rPr>
        <w:t>wrecks</w:t>
      </w:r>
      <w:r w:rsidRPr="00617EED">
        <w:rPr>
          <w:rFonts w:ascii="Arial" w:hAnsi="Arial" w:cs="Arial"/>
          <w:sz w:val="28"/>
          <w:szCs w:val="28"/>
        </w:rPr>
        <w:t xml:space="preserve"> economic growth – it </w:t>
      </w:r>
      <w:r w:rsidR="00CF0C5A">
        <w:rPr>
          <w:rFonts w:ascii="Arial" w:hAnsi="Arial" w:cs="Arial"/>
          <w:sz w:val="28"/>
          <w:szCs w:val="28"/>
          <w:u w:val="single"/>
        </w:rPr>
        <w:t xml:space="preserve">forces </w:t>
      </w:r>
      <w:r w:rsidRPr="00617EED">
        <w:rPr>
          <w:rFonts w:ascii="Arial" w:hAnsi="Arial" w:cs="Arial"/>
          <w:sz w:val="28"/>
          <w:szCs w:val="28"/>
        </w:rPr>
        <w:t xml:space="preserve">employers to deviate from a </w:t>
      </w:r>
      <w:r w:rsidR="00CF0C5A">
        <w:rPr>
          <w:rFonts w:ascii="Arial" w:hAnsi="Arial" w:cs="Arial"/>
          <w:sz w:val="28"/>
          <w:szCs w:val="28"/>
          <w:u w:val="single"/>
        </w:rPr>
        <w:t>free market</w:t>
      </w:r>
      <w:r w:rsidRPr="00617EED">
        <w:rPr>
          <w:rFonts w:ascii="Arial" w:hAnsi="Arial" w:cs="Arial"/>
          <w:sz w:val="28"/>
          <w:szCs w:val="28"/>
        </w:rPr>
        <w:t xml:space="preserve"> economy.</w:t>
      </w:r>
    </w:p>
    <w:p w14:paraId="06BD9E6F" w14:textId="77777777" w:rsidR="00056F02" w:rsidRPr="00617EED" w:rsidRDefault="00056F02" w:rsidP="00056F02">
      <w:pPr>
        <w:rPr>
          <w:rFonts w:ascii="Arial" w:hAnsi="Arial"/>
        </w:rPr>
      </w:pPr>
      <w:r w:rsidRPr="00617EED">
        <w:rPr>
          <w:rFonts w:ascii="Arial" w:hAnsi="Arial"/>
          <w:b/>
          <w:bCs/>
          <w:sz w:val="28"/>
          <w:szCs w:val="28"/>
        </w:rPr>
        <w:t>Anderson 8/3/17</w:t>
      </w:r>
      <w:r w:rsidRPr="00617EED">
        <w:rPr>
          <w:rFonts w:ascii="Arial" w:hAnsi="Arial"/>
          <w:sz w:val="28"/>
          <w:szCs w:val="28"/>
        </w:rPr>
        <w:t xml:space="preserve"> </w:t>
      </w:r>
      <w:r w:rsidRPr="00617EED">
        <w:rPr>
          <w:rFonts w:ascii="Arial" w:hAnsi="Arial"/>
        </w:rPr>
        <w:t xml:space="preserve">(Stuart, Immigration Contributor @ Forbes, “Cotton and Trump Hand America a Bad Bill”, Forbes, </w:t>
      </w:r>
      <w:hyperlink r:id="rId158" w:anchor="2681abf3143b" w:history="1">
        <w:r w:rsidRPr="00617EED">
          <w:rPr>
            <w:rStyle w:val="Hyperlink"/>
            <w:rFonts w:ascii="Arial" w:hAnsi="Arial"/>
          </w:rPr>
          <w:t>https://www.forbes.com/sites/stuartanderson/2017/08/03/cotton-and-trump-team-hand-america-a-bad-bill/#2681abf3143b</w:t>
        </w:r>
      </w:hyperlink>
      <w:r w:rsidRPr="00617EED">
        <w:rPr>
          <w:rFonts w:ascii="Arial" w:hAnsi="Arial"/>
        </w:rPr>
        <w:t>) //ghs-ag</w:t>
      </w:r>
    </w:p>
    <w:p w14:paraId="3373B834" w14:textId="77777777" w:rsidR="00056F02" w:rsidRPr="00617EED" w:rsidRDefault="00056F02" w:rsidP="00056F02">
      <w:pPr>
        <w:rPr>
          <w:rFonts w:ascii="Arial" w:hAnsi="Arial"/>
          <w:sz w:val="16"/>
        </w:rPr>
      </w:pPr>
      <w:r w:rsidRPr="00617EED">
        <w:rPr>
          <w:rFonts w:ascii="Arial" w:hAnsi="Arial"/>
          <w:sz w:val="16"/>
        </w:rPr>
        <w:t xml:space="preserve">What would you call </w:t>
      </w:r>
      <w:r w:rsidRPr="00617EED">
        <w:rPr>
          <w:rFonts w:ascii="Arial" w:hAnsi="Arial"/>
          <w:highlight w:val="green"/>
          <w:u w:val="single"/>
        </w:rPr>
        <w:t>a “skilled” immigration bill that doesn’t increase skilled immigration</w:t>
      </w:r>
      <w:r w:rsidRPr="00617EED">
        <w:rPr>
          <w:rFonts w:ascii="Arial" w:hAnsi="Arial"/>
          <w:sz w:val="16"/>
        </w:rPr>
        <w:t xml:space="preserve">? A bill advertised as helping families that keeps parents away from their children? </w:t>
      </w:r>
      <w:r w:rsidRPr="00617EED">
        <w:rPr>
          <w:rFonts w:ascii="Arial" w:hAnsi="Arial"/>
          <w:sz w:val="16"/>
          <w:highlight w:val="green"/>
        </w:rPr>
        <w:t xml:space="preserve">And </w:t>
      </w:r>
      <w:r w:rsidRPr="00617EED">
        <w:rPr>
          <w:rStyle w:val="Emphasis"/>
          <w:rFonts w:ascii="Arial" w:hAnsi="Arial"/>
          <w:highlight w:val="green"/>
        </w:rPr>
        <w:t>a bill that claims to help the economy but lowers future U.S. labor force and</w:t>
      </w:r>
      <w:r w:rsidRPr="00617EED">
        <w:rPr>
          <w:rStyle w:val="Emphasis"/>
          <w:rFonts w:ascii="Arial" w:hAnsi="Arial"/>
        </w:rPr>
        <w:t xml:space="preserve"> economic </w:t>
      </w:r>
      <w:r w:rsidRPr="00617EED">
        <w:rPr>
          <w:rStyle w:val="Emphasis"/>
          <w:rFonts w:ascii="Arial" w:hAnsi="Arial"/>
          <w:highlight w:val="green"/>
        </w:rPr>
        <w:t>growth</w:t>
      </w:r>
      <w:r w:rsidRPr="00617EED">
        <w:rPr>
          <w:rFonts w:ascii="Arial" w:hAnsi="Arial"/>
          <w:sz w:val="16"/>
        </w:rPr>
        <w:t xml:space="preserve">? Sen. Tom Cotton (R-AR) and Donald Trump call it the RAISE Act and have urged its passage. The point of the RAISE Act is to significantly reduce legal immigration as a way to achieve the long-standing goal of those who dislike immigrants generally or believe a lower U.S. population level is an important policy goal. </w:t>
      </w:r>
      <w:r w:rsidRPr="00CF0C5A">
        <w:rPr>
          <w:rFonts w:ascii="Arial" w:hAnsi="Arial"/>
          <w:highlight w:val="green"/>
          <w:u w:val="single"/>
        </w:rPr>
        <w:t>The bill is</w:t>
      </w:r>
      <w:r w:rsidRPr="00617EED">
        <w:rPr>
          <w:rFonts w:ascii="Arial" w:hAnsi="Arial"/>
          <w:sz w:val="16"/>
        </w:rPr>
        <w:t xml:space="preserve"> so </w:t>
      </w:r>
      <w:r w:rsidRPr="00CF0C5A">
        <w:rPr>
          <w:rFonts w:ascii="Arial" w:hAnsi="Arial"/>
          <w:highlight w:val="green"/>
          <w:u w:val="single"/>
        </w:rPr>
        <w:t>harmful to U.S. economic interests</w:t>
      </w:r>
      <w:r w:rsidRPr="00CF0C5A">
        <w:rPr>
          <w:rFonts w:ascii="Arial" w:hAnsi="Arial"/>
          <w:sz w:val="16"/>
          <w:highlight w:val="green"/>
        </w:rPr>
        <w:t xml:space="preserve"> </w:t>
      </w:r>
      <w:r w:rsidRPr="00CF0C5A">
        <w:rPr>
          <w:rStyle w:val="StyleUnderline"/>
          <w:highlight w:val="green"/>
        </w:rPr>
        <w:t>and contrary to America’s historic role</w:t>
      </w:r>
      <w:r w:rsidRPr="00CF0C5A">
        <w:rPr>
          <w:rStyle w:val="StyleUnderline"/>
        </w:rPr>
        <w:t xml:space="preserve"> as a beacon of liberty that it can only be understood in the context of reducing legal immigration as an end in itself. The bill would cut legal immigration in half. The RAISE Act does not actually increase “skilled” immigration</w:t>
      </w:r>
      <w:r w:rsidRPr="00617EED">
        <w:rPr>
          <w:rFonts w:ascii="Arial" w:hAnsi="Arial"/>
          <w:sz w:val="16"/>
        </w:rPr>
        <w:t xml:space="preserve">. The bill simply takes the current 140,000 employment-based limit that employers use to sponsor primarily high-skilled immigrants and converts green card distribution into a point-based system. Under the bill, U.S. employers would have no way of knowing if an employee they value will be able to stay with their company long-term by gaining permanent residence. People’s lives would be left to the whims of new criteria designed by Congressional and White House staffers. </w:t>
      </w:r>
      <w:r w:rsidRPr="00617EED">
        <w:rPr>
          <w:rFonts w:ascii="Arial" w:hAnsi="Arial"/>
          <w:u w:val="single"/>
        </w:rPr>
        <w:t xml:space="preserve">Human capital is vital but </w:t>
      </w:r>
      <w:r w:rsidRPr="00617EED">
        <w:rPr>
          <w:rFonts w:ascii="Arial" w:hAnsi="Arial"/>
          <w:highlight w:val="green"/>
          <w:u w:val="single"/>
        </w:rPr>
        <w:t>the bill would change a system where employers</w:t>
      </w:r>
      <w:r w:rsidRPr="00617EED">
        <w:rPr>
          <w:rFonts w:ascii="Arial" w:hAnsi="Arial"/>
          <w:sz w:val="16"/>
        </w:rPr>
        <w:t xml:space="preserve"> </w:t>
      </w:r>
      <w:r w:rsidRPr="002D49D2">
        <w:rPr>
          <w:rStyle w:val="StyleUnderline"/>
          <w:highlight w:val="green"/>
        </w:rPr>
        <w:t>decide which employees are valuable and</w:t>
      </w:r>
      <w:r w:rsidRPr="00617EED">
        <w:rPr>
          <w:rFonts w:ascii="Arial" w:hAnsi="Arial"/>
          <w:sz w:val="16"/>
        </w:rPr>
        <w:t xml:space="preserve"> </w:t>
      </w:r>
      <w:r w:rsidRPr="00617EED">
        <w:rPr>
          <w:rFonts w:ascii="Arial" w:hAnsi="Arial"/>
          <w:highlight w:val="green"/>
          <w:u w:val="single"/>
        </w:rPr>
        <w:t>turn it into one more appropriate</w:t>
      </w:r>
      <w:r w:rsidRPr="00617EED">
        <w:rPr>
          <w:rFonts w:ascii="Arial" w:hAnsi="Arial"/>
          <w:u w:val="single"/>
        </w:rPr>
        <w:t xml:space="preserve"> </w:t>
      </w:r>
      <w:r w:rsidRPr="002D49D2">
        <w:rPr>
          <w:rFonts w:ascii="Arial" w:hAnsi="Arial"/>
          <w:highlight w:val="green"/>
          <w:u w:val="single"/>
        </w:rPr>
        <w:t>to a centrally planned economy</w:t>
      </w:r>
      <w:r w:rsidRPr="00617EED">
        <w:rPr>
          <w:rFonts w:ascii="Arial" w:hAnsi="Arial"/>
          <w:u w:val="single"/>
        </w:rPr>
        <w:t>.</w:t>
      </w:r>
      <w:r w:rsidRPr="00617EED">
        <w:rPr>
          <w:rFonts w:ascii="Arial" w:hAnsi="Arial"/>
          <w:sz w:val="16"/>
        </w:rPr>
        <w:t xml:space="preserve"> Despite what its sponsors say, the bill does not adopt the Canadian or Australian immigration model. “The bill somewhat resembles previous iterations of the Canadian point system which, on paper, looked like they were creating great immigrants for the labor market, but in fact were creating lots of taxi drivers with PhDs,” Peter Rekai, a Canadian immigration attorney with Rekai LLP told me in an interview. The Canadian Express Entry system significantly favors individuals already working in a skilled temporary visa status in Canada. But since key Trump administration advisers are hostile to H-1B temporary visas it makes sense that element was left out of the point system in the RAISE Act. In Australia, the point system is used for people without an existing employer and actually operates in addition to – not instead of – employer sponsorship of valued employees.</w:t>
      </w:r>
    </w:p>
    <w:p w14:paraId="56605489" w14:textId="77777777" w:rsidR="00056F02" w:rsidRPr="00056F02" w:rsidRDefault="00056F02" w:rsidP="00056F02"/>
    <w:p w14:paraId="04FFCAA4" w14:textId="0DDAF15A" w:rsidR="00B545B1" w:rsidRDefault="00B545B1" w:rsidP="00B545B1">
      <w:pPr>
        <w:pStyle w:val="Heading3"/>
      </w:pPr>
      <w:r>
        <w:t>Impact---RAISE Act---</w:t>
      </w:r>
      <w:r w:rsidR="0066178E">
        <w:t>Ag</w:t>
      </w:r>
    </w:p>
    <w:p w14:paraId="640DA9A7" w14:textId="77777777" w:rsidR="00B545B1" w:rsidRDefault="00B545B1" w:rsidP="00B545B1"/>
    <w:p w14:paraId="7B324EB8" w14:textId="77777777" w:rsidR="00B545B1" w:rsidRDefault="00B545B1" w:rsidP="00B545B1">
      <w:pPr>
        <w:pStyle w:val="Heading4"/>
      </w:pPr>
      <w:r>
        <w:t>RAISE Act would destroy ag and the economy</w:t>
      </w:r>
    </w:p>
    <w:p w14:paraId="5402EDFE" w14:textId="77777777" w:rsidR="00B545B1" w:rsidRPr="0067470B" w:rsidRDefault="00B545B1" w:rsidP="00B545B1">
      <w:r>
        <w:t xml:space="preserve">Edwin </w:t>
      </w:r>
      <w:r w:rsidRPr="0067470B">
        <w:rPr>
          <w:rStyle w:val="Style13ptBold"/>
        </w:rPr>
        <w:t>Quinabo</w:t>
      </w:r>
      <w:r>
        <w:rPr>
          <w:rStyle w:val="Style13ptBold"/>
        </w:rPr>
        <w:t xml:space="preserve"> 17</w:t>
      </w:r>
      <w:r>
        <w:t xml:space="preserve">, Reporter, </w:t>
      </w:r>
      <w:r w:rsidRPr="00F4592E">
        <w:t>9-2-2017,</w:t>
      </w:r>
      <w:r>
        <w:t xml:space="preserve"> "Trump Wants Legal Immigration Cut In Half," Hawaii Filipino Chronicle, http://thefilipinochronicle.com/hfchronicle%20Coverstory-1A_09022017.html</w:t>
      </w:r>
    </w:p>
    <w:p w14:paraId="0F70FA93" w14:textId="77777777" w:rsidR="00B545B1" w:rsidRPr="001001BD" w:rsidRDefault="00B545B1" w:rsidP="00B545B1">
      <w:pPr>
        <w:rPr>
          <w:sz w:val="16"/>
        </w:rPr>
      </w:pPr>
      <w:r w:rsidRPr="00F261BF">
        <w:rPr>
          <w:sz w:val="16"/>
        </w:rPr>
        <w:t xml:space="preserve">One of the Republican votes that Trump would need is Sen. Lindsey Graham of South Carolina, who came out against the </w:t>
      </w:r>
      <w:r w:rsidRPr="002868DC">
        <w:rPr>
          <w:rStyle w:val="StyleUnderline"/>
          <w:highlight w:val="yellow"/>
        </w:rPr>
        <w:t>RAISE Act</w:t>
      </w:r>
      <w:r w:rsidRPr="00F261BF">
        <w:rPr>
          <w:sz w:val="16"/>
        </w:rPr>
        <w:t xml:space="preserve">. "If this proposal were to become law, it </w:t>
      </w:r>
      <w:r w:rsidRPr="002868DC">
        <w:rPr>
          <w:rStyle w:val="StyleUnderline"/>
          <w:highlight w:val="yellow"/>
        </w:rPr>
        <w:t>would be devastating to</w:t>
      </w:r>
      <w:r w:rsidRPr="00F261BF">
        <w:rPr>
          <w:sz w:val="16"/>
        </w:rPr>
        <w:t xml:space="preserve"> our state's </w:t>
      </w:r>
      <w:r w:rsidRPr="002868DC">
        <w:rPr>
          <w:rStyle w:val="StyleUnderline"/>
          <w:highlight w:val="yellow"/>
        </w:rPr>
        <w:t>economy which relies on this immigrant workforce,</w:t>
      </w:r>
      <w:r w:rsidRPr="00F261BF">
        <w:rPr>
          <w:sz w:val="16"/>
        </w:rPr>
        <w:t xml:space="preserve">" said Graham. He noted that </w:t>
      </w:r>
      <w:r w:rsidRPr="002868DC">
        <w:rPr>
          <w:rStyle w:val="StyleUnderline"/>
          <w:highlight w:val="yellow"/>
        </w:rPr>
        <w:t>ag</w:t>
      </w:r>
      <w:r w:rsidRPr="00F261BF">
        <w:rPr>
          <w:sz w:val="16"/>
        </w:rPr>
        <w:t xml:space="preserve">riculture </w:t>
      </w:r>
      <w:r w:rsidRPr="002868DC">
        <w:rPr>
          <w:rStyle w:val="StyleUnderline"/>
          <w:highlight w:val="yellow"/>
        </w:rPr>
        <w:t>and tourism</w:t>
      </w:r>
      <w:r w:rsidRPr="00F261BF">
        <w:rPr>
          <w:sz w:val="16"/>
        </w:rPr>
        <w:t xml:space="preserve"> are two of the largest industries in the state, and that they </w:t>
      </w:r>
      <w:r w:rsidRPr="002868DC">
        <w:rPr>
          <w:rStyle w:val="StyleUnderline"/>
          <w:highlight w:val="yellow"/>
        </w:rPr>
        <w:t>would see the biggest decrease</w:t>
      </w:r>
      <w:r w:rsidRPr="00F261BF">
        <w:rPr>
          <w:sz w:val="16"/>
        </w:rPr>
        <w:t xml:space="preserve"> in immigrant workers. Some business leaders believe the </w:t>
      </w:r>
      <w:r w:rsidRPr="002868DC">
        <w:rPr>
          <w:rStyle w:val="StyleUnderline"/>
          <w:highlight w:val="yellow"/>
        </w:rPr>
        <w:t>RAISE Act will do the opposite of</w:t>
      </w:r>
      <w:r w:rsidRPr="00F261BF">
        <w:rPr>
          <w:sz w:val="16"/>
        </w:rPr>
        <w:t xml:space="preserve"> what Trump says the Act is </w:t>
      </w:r>
      <w:r w:rsidRPr="002868DC">
        <w:rPr>
          <w:rStyle w:val="StyleUnderline"/>
          <w:highlight w:val="yellow"/>
        </w:rPr>
        <w:t>intended</w:t>
      </w:r>
      <w:r w:rsidRPr="00F261BF">
        <w:rPr>
          <w:sz w:val="16"/>
        </w:rPr>
        <w:t xml:space="preserve"> to do, help the American economy and workers. “Dramatically reducing overall immigration levels won</w:t>
      </w:r>
      <w:r w:rsidRPr="00F261BF">
        <w:rPr>
          <w:rFonts w:cs="Georgia"/>
          <w:sz w:val="16"/>
        </w:rPr>
        <w:t>’</w:t>
      </w:r>
      <w:r w:rsidRPr="00F261BF">
        <w:rPr>
          <w:sz w:val="16"/>
        </w:rPr>
        <w:t xml:space="preserve">t raise the standard of living for Americans,” said Randy Johnson, the senior vice president for labor, immigration and employee benefits at the U.S. Chamber of Commerce. </w:t>
      </w:r>
      <w:r w:rsidRPr="00F261BF">
        <w:rPr>
          <w:rFonts w:cs="Georgia"/>
          <w:sz w:val="16"/>
        </w:rPr>
        <w:t>“</w:t>
      </w:r>
      <w:r w:rsidRPr="00F261BF">
        <w:rPr>
          <w:sz w:val="16"/>
        </w:rPr>
        <w:t xml:space="preserve">In fact, it will likely accomplish the opposite, </w:t>
      </w:r>
      <w:r w:rsidRPr="002868DC">
        <w:rPr>
          <w:rStyle w:val="StyleUnderline"/>
          <w:highlight w:val="yellow"/>
        </w:rPr>
        <w:t>making it harder for</w:t>
      </w:r>
      <w:r w:rsidRPr="00F261BF">
        <w:rPr>
          <w:sz w:val="16"/>
        </w:rPr>
        <w:t xml:space="preserve"> businesses, communities and </w:t>
      </w:r>
      <w:r w:rsidRPr="002868DC">
        <w:rPr>
          <w:rStyle w:val="StyleUnderline"/>
          <w:highlight w:val="yellow"/>
        </w:rPr>
        <w:t>our</w:t>
      </w:r>
      <w:r w:rsidRPr="00F261BF">
        <w:rPr>
          <w:sz w:val="16"/>
        </w:rPr>
        <w:t xml:space="preserve"> overall </w:t>
      </w:r>
      <w:r w:rsidRPr="002868DC">
        <w:rPr>
          <w:rStyle w:val="StyleUnderline"/>
          <w:highlight w:val="yellow"/>
        </w:rPr>
        <w:t>economy to grow</w:t>
      </w:r>
      <w:r w:rsidRPr="00F261BF">
        <w:rPr>
          <w:sz w:val="16"/>
        </w:rPr>
        <w:t xml:space="preserve">, prosper and create jobs for American workers.” In addition to Democrats in Congress, the RAISE Act is likely to face resistance from moderate pro-business Republicans in states with large immigrant populations. Some experts believe </w:t>
      </w:r>
      <w:r w:rsidRPr="002868DC">
        <w:rPr>
          <w:rStyle w:val="StyleUnderline"/>
          <w:highlight w:val="yellow"/>
        </w:rPr>
        <w:t>the points system would</w:t>
      </w:r>
      <w:r w:rsidRPr="00F261BF">
        <w:rPr>
          <w:sz w:val="16"/>
        </w:rPr>
        <w:t xml:space="preserve"> also have the unintended </w:t>
      </w:r>
      <w:r w:rsidRPr="002868DC">
        <w:rPr>
          <w:rStyle w:val="StyleUnderline"/>
          <w:highlight w:val="yellow"/>
        </w:rPr>
        <w:t>effect</w:t>
      </w:r>
      <w:r w:rsidRPr="00F261BF">
        <w:rPr>
          <w:sz w:val="16"/>
        </w:rPr>
        <w:t xml:space="preserve"> of </w:t>
      </w:r>
      <w:r w:rsidRPr="002868DC">
        <w:rPr>
          <w:rStyle w:val="StyleUnderline"/>
          <w:highlight w:val="yellow"/>
        </w:rPr>
        <w:t>a labor shortage</w:t>
      </w:r>
      <w:r w:rsidRPr="00F261BF">
        <w:rPr>
          <w:sz w:val="16"/>
        </w:rPr>
        <w:t xml:space="preserve">. The system is designed to allow only highly educated immigrants who are earning incomes way above the median income. </w:t>
      </w:r>
      <w:r w:rsidRPr="002868DC">
        <w:rPr>
          <w:rStyle w:val="StyleUnderline"/>
          <w:highlight w:val="yellow"/>
        </w:rPr>
        <w:t>This would leave unfilled many lower wage jobs</w:t>
      </w:r>
      <w:r w:rsidRPr="00F261BF">
        <w:rPr>
          <w:sz w:val="16"/>
        </w:rPr>
        <w:t xml:space="preserve"> that Americans do not want, </w:t>
      </w:r>
      <w:r w:rsidRPr="002868DC">
        <w:rPr>
          <w:rStyle w:val="StyleUnderline"/>
          <w:highlight w:val="yellow"/>
        </w:rPr>
        <w:t>especially in ag</w:t>
      </w:r>
      <w:r w:rsidRPr="00F261BF">
        <w:rPr>
          <w:sz w:val="16"/>
        </w:rPr>
        <w:t xml:space="preserve">riculture. Over 70 percent of crop workers are foreign born and nearly half of farmhands are not legally authorized to work in the U.S., according to the USDA. The proposed legal immigration points system that favors the highly educated would only exacerbate the problem. </w:t>
      </w:r>
      <w:r w:rsidRPr="002868DC">
        <w:rPr>
          <w:rStyle w:val="StyleUnderline"/>
          <w:highlight w:val="yellow"/>
        </w:rPr>
        <w:t>Farms rely on immigrants because Americans have shied away from</w:t>
      </w:r>
      <w:r w:rsidRPr="00F261BF">
        <w:rPr>
          <w:sz w:val="16"/>
        </w:rPr>
        <w:t xml:space="preserve"> grueling </w:t>
      </w:r>
      <w:r w:rsidRPr="002868DC">
        <w:rPr>
          <w:rStyle w:val="StyleUnderline"/>
          <w:highlight w:val="yellow"/>
        </w:rPr>
        <w:t>ag</w:t>
      </w:r>
      <w:r w:rsidRPr="00F261BF">
        <w:rPr>
          <w:sz w:val="16"/>
        </w:rPr>
        <w:t xml:space="preserve">ricultural </w:t>
      </w:r>
      <w:r w:rsidRPr="002868DC">
        <w:rPr>
          <w:rStyle w:val="StyleUnderline"/>
          <w:highlight w:val="yellow"/>
        </w:rPr>
        <w:t>work</w:t>
      </w:r>
      <w:r w:rsidRPr="00F261BF">
        <w:rPr>
          <w:sz w:val="16"/>
        </w:rPr>
        <w:t>. Studies show that paying higher wages are not luring Americans into farm work, even in a bad economy. "It goes beyond matters of income and wages, said Will Rodger, director of policy communications, American Farm Bureau. "It is typical for farmers and growers to pay $1-3 over minimum wage." A farm labor report from the National Agricultural Statistics Service found that the current average wage for farm jobs is $12.75 per hour. And in some states like California and Arizona, pay is as high as $16-17. Americans do not take farm jobs. In 2011 when unemployment was over 10 percent in North Carolina and almost 500,000 people were without jobs, the North Carolina Growers Association still could not recruit native workers. Of the 6500 available jobs at the time, only 268 Americans applied and just seven of the 245 people who had been offered jobs completed the growing season, according to a report by the Partnership for a New American Economy, a bipartisan pro-immigration reform group, and the Center for Global Development. "We have documented cases where farmers have lost entire crops, because they simply could not find the people to do the work," said Rodger Martin, director of food system policy, Johns Hopkins Center for a Livable Future. The National Immigration Forum said the country is already projected to face a work force gap of 7.5 million jobs by 2020. “</w:t>
      </w:r>
      <w:r w:rsidRPr="002868DC">
        <w:rPr>
          <w:rStyle w:val="StyleUnderline"/>
          <w:highlight w:val="yellow"/>
        </w:rPr>
        <w:t>Cutting legal immigration</w:t>
      </w:r>
      <w:r w:rsidRPr="00F261BF">
        <w:rPr>
          <w:sz w:val="16"/>
        </w:rPr>
        <w:t xml:space="preserve"> for the sake of cutting immigration </w:t>
      </w:r>
      <w:r w:rsidRPr="002868DC">
        <w:rPr>
          <w:rStyle w:val="StyleUnderline"/>
          <w:highlight w:val="yellow"/>
        </w:rPr>
        <w:t>would cause irreparable harm</w:t>
      </w:r>
      <w:r w:rsidRPr="00F261BF">
        <w:rPr>
          <w:sz w:val="16"/>
        </w:rPr>
        <w:t xml:space="preserve"> to the American worker and their family,” said Ali Noorani, the group’s executive director. With the Baby Boomer workforce coming to an end, economists believe </w:t>
      </w:r>
      <w:r w:rsidRPr="002868DC">
        <w:rPr>
          <w:rStyle w:val="StyleUnderline"/>
          <w:highlight w:val="yellow"/>
        </w:rPr>
        <w:t>immigration is needed to sustain economic growth.</w:t>
      </w:r>
      <w:r>
        <w:rPr>
          <w:rStyle w:val="StyleUnderline"/>
        </w:rPr>
        <w:t xml:space="preserve"> </w:t>
      </w:r>
      <w:r w:rsidRPr="00F261BF">
        <w:rPr>
          <w:sz w:val="16"/>
        </w:rPr>
        <w:t xml:space="preserve">Statistics show that legal immigration, even without any changes, has already been stable and flat for the last 15 years. The same is true of illegal immigration that has been stable and relatively low. It’s argued that the </w:t>
      </w:r>
      <w:r w:rsidRPr="00F261BF">
        <w:rPr>
          <w:rStyle w:val="StyleUnderline"/>
          <w:highlight w:val="yellow"/>
        </w:rPr>
        <w:t>RAISE Act’s rigid point system</w:t>
      </w:r>
      <w:r w:rsidRPr="00F261BF">
        <w:rPr>
          <w:sz w:val="16"/>
        </w:rPr>
        <w:t xml:space="preserve"> and elimination of extended family ties </w:t>
      </w:r>
      <w:r w:rsidRPr="00F261BF">
        <w:rPr>
          <w:rStyle w:val="StyleUnderline"/>
          <w:highlight w:val="yellow"/>
        </w:rPr>
        <w:t>could in fact increase illegal migration while decreasing legal immigration.</w:t>
      </w:r>
    </w:p>
    <w:p w14:paraId="7C498FF2" w14:textId="77777777" w:rsidR="00B545B1" w:rsidRDefault="00B545B1" w:rsidP="00B545B1">
      <w:pPr>
        <w:pStyle w:val="Heading4"/>
        <w:rPr>
          <w:u w:val="single"/>
        </w:rPr>
      </w:pPr>
      <w:r>
        <w:t xml:space="preserve">Strong US ag solves a host of global conflicts --- this is not a food wars impact --- their defense doesn’t apply </w:t>
      </w:r>
    </w:p>
    <w:p w14:paraId="2D24401C" w14:textId="77777777" w:rsidR="00B545B1" w:rsidRPr="00D2591E" w:rsidRDefault="00B545B1" w:rsidP="00B545B1">
      <w:r>
        <w:t xml:space="preserve">John </w:t>
      </w:r>
      <w:r w:rsidRPr="00D2591E">
        <w:rPr>
          <w:rStyle w:val="Style13ptBold"/>
        </w:rPr>
        <w:t>Castellaw 17</w:t>
      </w:r>
      <w:r>
        <w:t>, Teaching Fellow at the College of Business and Global Affairs at the University of Tennessee, on the National Security Advisory Council of the U.S. Global Leadership Coalition, , former Chief of Staff for the U.S. Central Command, Lieutenant General, Marine Corps (Ret.), 5/1/2017, “Opinion: Food Security Strategy Is Essential to Our National Security”, https://www.agri-pulse.com/articles/9203-opinion-food-security-strategy-is-essential-to-our-national-security</w:t>
      </w:r>
    </w:p>
    <w:p w14:paraId="62BC3C20" w14:textId="77777777" w:rsidR="00B545B1" w:rsidRPr="001001BD" w:rsidRDefault="00B545B1" w:rsidP="00B545B1">
      <w:pPr>
        <w:rPr>
          <w:u w:val="single"/>
        </w:rPr>
      </w:pPr>
      <w:r w:rsidRPr="00D2591E">
        <w:rPr>
          <w:rStyle w:val="StyleUnderline"/>
          <w:highlight w:val="yellow"/>
        </w:rPr>
        <w:t xml:space="preserve">The </w:t>
      </w:r>
      <w:r w:rsidRPr="00D2591E">
        <w:rPr>
          <w:rStyle w:val="Emphasis"/>
          <w:highlight w:val="yellow"/>
        </w:rPr>
        <w:t>U</w:t>
      </w:r>
      <w:r w:rsidRPr="00D2591E">
        <w:rPr>
          <w:rStyle w:val="StyleUnderline"/>
        </w:rPr>
        <w:t xml:space="preserve">nited </w:t>
      </w:r>
      <w:r w:rsidRPr="00D2591E">
        <w:rPr>
          <w:rStyle w:val="Emphasis"/>
          <w:highlight w:val="yellow"/>
        </w:rPr>
        <w:t>S</w:t>
      </w:r>
      <w:r w:rsidRPr="00D2591E">
        <w:rPr>
          <w:rStyle w:val="StyleUnderline"/>
        </w:rPr>
        <w:t xml:space="preserve">tates </w:t>
      </w:r>
      <w:r w:rsidRPr="00D2591E">
        <w:rPr>
          <w:rStyle w:val="StyleUnderline"/>
          <w:highlight w:val="yellow"/>
        </w:rPr>
        <w:t xml:space="preserve">faces </w:t>
      </w:r>
      <w:r w:rsidRPr="00DC2BA8">
        <w:rPr>
          <w:rStyle w:val="Emphasis"/>
          <w:highlight w:val="yellow"/>
        </w:rPr>
        <w:t>many threats</w:t>
      </w:r>
      <w:r w:rsidRPr="00D2591E">
        <w:rPr>
          <w:rStyle w:val="StyleUnderline"/>
          <w:highlight w:val="yellow"/>
        </w:rPr>
        <w:t xml:space="preserve"> </w:t>
      </w:r>
      <w:r w:rsidRPr="00DC2BA8">
        <w:rPr>
          <w:rStyle w:val="StyleUnderline"/>
        </w:rPr>
        <w:t>to our National Security.</w:t>
      </w:r>
      <w:r w:rsidRPr="00D2591E">
        <w:rPr>
          <w:rStyle w:val="StyleUnderline"/>
        </w:rPr>
        <w:t xml:space="preserve"> These threats include continuing wars with extremist elements such as </w:t>
      </w:r>
      <w:r w:rsidRPr="00D2591E">
        <w:rPr>
          <w:rStyle w:val="StyleUnderline"/>
          <w:highlight w:val="yellow"/>
        </w:rPr>
        <w:t>ISIS</w:t>
      </w:r>
      <w:r w:rsidRPr="00D2591E">
        <w:rPr>
          <w:rStyle w:val="StyleUnderline"/>
        </w:rPr>
        <w:t xml:space="preserve"> and potential </w:t>
      </w:r>
      <w:r w:rsidRPr="00D2591E">
        <w:rPr>
          <w:rStyle w:val="Emphasis"/>
          <w:highlight w:val="yellow"/>
        </w:rPr>
        <w:t>wars with</w:t>
      </w:r>
      <w:r w:rsidRPr="00D2591E">
        <w:rPr>
          <w:rStyle w:val="Emphasis"/>
        </w:rPr>
        <w:t xml:space="preserve"> rogue state </w:t>
      </w:r>
      <w:r w:rsidRPr="00D2591E">
        <w:rPr>
          <w:rStyle w:val="Emphasis"/>
          <w:highlight w:val="yellow"/>
        </w:rPr>
        <w:t>North Korea</w:t>
      </w:r>
      <w:r w:rsidRPr="00D2591E">
        <w:rPr>
          <w:rStyle w:val="StyleUnderline"/>
        </w:rPr>
        <w:t xml:space="preserve"> or regional </w:t>
      </w:r>
      <w:r w:rsidRPr="00DC2BA8">
        <w:rPr>
          <w:rStyle w:val="Emphasis"/>
        </w:rPr>
        <w:t xml:space="preserve">nuclear power </w:t>
      </w:r>
      <w:r w:rsidRPr="00D2591E">
        <w:rPr>
          <w:rStyle w:val="Emphasis"/>
          <w:highlight w:val="yellow"/>
        </w:rPr>
        <w:t>Iran</w:t>
      </w:r>
      <w:r w:rsidRPr="00D2591E">
        <w:rPr>
          <w:rStyle w:val="StyleUnderline"/>
        </w:rPr>
        <w:t>.</w:t>
      </w:r>
      <w:r w:rsidRPr="00D2591E">
        <w:rPr>
          <w:sz w:val="16"/>
        </w:rPr>
        <w:t xml:space="preserve"> The heated </w:t>
      </w:r>
      <w:r w:rsidRPr="00D2591E">
        <w:rPr>
          <w:rStyle w:val="StyleUnderline"/>
        </w:rPr>
        <w:t xml:space="preserve">economic and diplomatic </w:t>
      </w:r>
      <w:r w:rsidRPr="00D2591E">
        <w:rPr>
          <w:rStyle w:val="StyleUnderline"/>
          <w:highlight w:val="yellow"/>
        </w:rPr>
        <w:t xml:space="preserve">competition with Russia and a surging China could </w:t>
      </w:r>
      <w:r w:rsidRPr="00D2591E">
        <w:rPr>
          <w:rStyle w:val="Emphasis"/>
          <w:highlight w:val="yellow"/>
        </w:rPr>
        <w:t xml:space="preserve">spiral </w:t>
      </w:r>
      <w:r w:rsidRPr="00DC2BA8">
        <w:rPr>
          <w:rStyle w:val="Emphasis"/>
        </w:rPr>
        <w:t>out of control</w:t>
      </w:r>
      <w:r w:rsidRPr="00DC2BA8">
        <w:rPr>
          <w:rStyle w:val="StyleUnderline"/>
        </w:rPr>
        <w:t>. Concurrently</w:t>
      </w:r>
      <w:r w:rsidRPr="00D2591E">
        <w:rPr>
          <w:rStyle w:val="StyleUnderline"/>
        </w:rPr>
        <w:t>, we face threats to our future security posed by growing civil strife, famine, and refugee and migration challenges which create incubators for extremist and anti-American government factions</w:t>
      </w:r>
      <w:r w:rsidRPr="00D2591E">
        <w:rPr>
          <w:sz w:val="16"/>
        </w:rPr>
        <w:t xml:space="preserve">. </w:t>
      </w:r>
      <w:r w:rsidRPr="00D2591E">
        <w:rPr>
          <w:rStyle w:val="StyleUnderline"/>
          <w:highlight w:val="yellow"/>
        </w:rPr>
        <w:t xml:space="preserve">Our response </w:t>
      </w:r>
      <w:r w:rsidRPr="00DC2BA8">
        <w:rPr>
          <w:rStyle w:val="StyleUnderline"/>
        </w:rPr>
        <w:t>cannot be one dimensional</w:t>
      </w:r>
      <w:r w:rsidRPr="00DC2BA8">
        <w:rPr>
          <w:sz w:val="16"/>
        </w:rPr>
        <w:t xml:space="preserve"> </w:t>
      </w:r>
      <w:r w:rsidRPr="00DC2BA8">
        <w:rPr>
          <w:rStyle w:val="StyleUnderline"/>
        </w:rPr>
        <w:t>but instead</w:t>
      </w:r>
      <w:r w:rsidRPr="00D2591E">
        <w:rPr>
          <w:rStyle w:val="StyleUnderline"/>
        </w:rPr>
        <w:t xml:space="preserve"> </w:t>
      </w:r>
      <w:r w:rsidRPr="00D2591E">
        <w:rPr>
          <w:rStyle w:val="StyleUnderline"/>
          <w:highlight w:val="yellow"/>
        </w:rPr>
        <w:t>must be</w:t>
      </w:r>
      <w:r w:rsidRPr="00D2591E">
        <w:rPr>
          <w:sz w:val="16"/>
        </w:rPr>
        <w:t xml:space="preserve"> a </w:t>
      </w:r>
      <w:r w:rsidRPr="00D2591E">
        <w:rPr>
          <w:rStyle w:val="StyleUnderline"/>
          <w:highlight w:val="yellow"/>
        </w:rPr>
        <w:t>nuanced</w:t>
      </w:r>
      <w:r w:rsidRPr="00D2591E">
        <w:rPr>
          <w:rStyle w:val="StyleUnderline"/>
        </w:rPr>
        <w:t xml:space="preserve"> and comprehensive</w:t>
      </w:r>
      <w:r w:rsidRPr="00D2591E">
        <w:rPr>
          <w:sz w:val="16"/>
        </w:rPr>
        <w:t xml:space="preserve"> National Security Strategy combining all elements of National Power </w:t>
      </w:r>
      <w:r w:rsidRPr="00D2591E">
        <w:rPr>
          <w:rStyle w:val="StyleUnderline"/>
          <w:highlight w:val="yellow"/>
        </w:rPr>
        <w:t>including</w:t>
      </w:r>
      <w:r w:rsidRPr="00D2591E">
        <w:rPr>
          <w:rStyle w:val="StyleUnderline"/>
        </w:rPr>
        <w:t xml:space="preserve"> a </w:t>
      </w:r>
      <w:r w:rsidRPr="00D2591E">
        <w:rPr>
          <w:rStyle w:val="Emphasis"/>
          <w:highlight w:val="yellow"/>
        </w:rPr>
        <w:t>Food Security</w:t>
      </w:r>
      <w:r w:rsidRPr="00D2591E">
        <w:rPr>
          <w:rStyle w:val="Emphasis"/>
        </w:rPr>
        <w:t xml:space="preserve"> Strategy</w:t>
      </w:r>
      <w:r w:rsidRPr="00D2591E">
        <w:rPr>
          <w:sz w:val="16"/>
        </w:rPr>
        <w:t>.</w:t>
      </w:r>
      <w:r w:rsidRPr="00D2591E">
        <w:rPr>
          <w:sz w:val="12"/>
        </w:rPr>
        <w:t>¶</w:t>
      </w:r>
      <w:r w:rsidRPr="00D2591E">
        <w:rPr>
          <w:sz w:val="16"/>
        </w:rPr>
        <w:t xml:space="preserve"> An American </w:t>
      </w:r>
      <w:r w:rsidRPr="00D2591E">
        <w:rPr>
          <w:rStyle w:val="StyleUnderline"/>
        </w:rPr>
        <w:t>Food Security</w:t>
      </w:r>
      <w:r w:rsidRPr="00D2591E">
        <w:rPr>
          <w:sz w:val="16"/>
        </w:rPr>
        <w:t xml:space="preserve"> Strategy </w:t>
      </w:r>
      <w:r w:rsidRPr="00D2591E">
        <w:rPr>
          <w:rStyle w:val="StyleUnderline"/>
        </w:rPr>
        <w:t xml:space="preserve">is an </w:t>
      </w:r>
      <w:r w:rsidRPr="00D2591E">
        <w:rPr>
          <w:rStyle w:val="Emphasis"/>
        </w:rPr>
        <w:t>imperative factor</w:t>
      </w:r>
      <w:r w:rsidRPr="00D2591E">
        <w:rPr>
          <w:sz w:val="16"/>
        </w:rPr>
        <w:t xml:space="preserve"> </w:t>
      </w:r>
      <w:r w:rsidRPr="00D2591E">
        <w:rPr>
          <w:rStyle w:val="StyleUnderline"/>
        </w:rPr>
        <w:t>in reducing the multiple threats impacting our</w:t>
      </w:r>
      <w:r w:rsidRPr="00D2591E">
        <w:rPr>
          <w:sz w:val="16"/>
        </w:rPr>
        <w:t xml:space="preserve"> National </w:t>
      </w:r>
      <w:r w:rsidRPr="00D2591E">
        <w:rPr>
          <w:rStyle w:val="StyleUnderline"/>
        </w:rPr>
        <w:t>wellbeing</w:t>
      </w:r>
      <w:r w:rsidRPr="00D2591E">
        <w:rPr>
          <w:sz w:val="16"/>
        </w:rPr>
        <w:t xml:space="preserve">. </w:t>
      </w:r>
      <w:r w:rsidRPr="00DC2BA8">
        <w:rPr>
          <w:rStyle w:val="StyleUnderline"/>
        </w:rPr>
        <w:t>Recent history has shown that reliable food supplies and stable prices produce more stable and secure countries</w:t>
      </w:r>
      <w:r w:rsidRPr="00DC2BA8">
        <w:rPr>
          <w:sz w:val="16"/>
        </w:rPr>
        <w:t xml:space="preserve">. </w:t>
      </w:r>
      <w:r w:rsidRPr="00DC2BA8">
        <w:rPr>
          <w:rStyle w:val="StyleUnderline"/>
        </w:rPr>
        <w:t>Conversely</w:t>
      </w:r>
      <w:r w:rsidRPr="00D2591E">
        <w:rPr>
          <w:rStyle w:val="StyleUnderline"/>
        </w:rPr>
        <w:t xml:space="preserve">, </w:t>
      </w:r>
      <w:r w:rsidRPr="00D2591E">
        <w:rPr>
          <w:rStyle w:val="StyleUnderline"/>
          <w:highlight w:val="yellow"/>
        </w:rPr>
        <w:t>food insecurity</w:t>
      </w:r>
      <w:r w:rsidRPr="00D2591E">
        <w:rPr>
          <w:sz w:val="16"/>
        </w:rPr>
        <w:t xml:space="preserve">, particularly in poorer countries, </w:t>
      </w:r>
      <w:r w:rsidRPr="00D2591E">
        <w:rPr>
          <w:rStyle w:val="StyleUnderline"/>
        </w:rPr>
        <w:t xml:space="preserve">can </w:t>
      </w:r>
      <w:r w:rsidRPr="00D2591E">
        <w:rPr>
          <w:rStyle w:val="StyleUnderline"/>
          <w:highlight w:val="yellow"/>
        </w:rPr>
        <w:t>lead to instability</w:t>
      </w:r>
      <w:r w:rsidRPr="00D2591E">
        <w:rPr>
          <w:rStyle w:val="StyleUnderline"/>
        </w:rPr>
        <w:t xml:space="preserve">, unrest, </w:t>
      </w:r>
      <w:r w:rsidRPr="00D2591E">
        <w:rPr>
          <w:rStyle w:val="StyleUnderline"/>
          <w:highlight w:val="yellow"/>
        </w:rPr>
        <w:t>and</w:t>
      </w:r>
      <w:r w:rsidRPr="00D2591E">
        <w:rPr>
          <w:rStyle w:val="StyleUnderline"/>
        </w:rPr>
        <w:t xml:space="preserve"> violence</w:t>
      </w:r>
      <w:r w:rsidRPr="00D2591E">
        <w:rPr>
          <w:sz w:val="16"/>
        </w:rPr>
        <w:t>.</w:t>
      </w:r>
      <w:r w:rsidRPr="00D2591E">
        <w:rPr>
          <w:sz w:val="12"/>
        </w:rPr>
        <w:t>¶</w:t>
      </w:r>
      <w:r w:rsidRPr="00D2591E">
        <w:rPr>
          <w:sz w:val="16"/>
        </w:rPr>
        <w:t xml:space="preserve"> </w:t>
      </w:r>
      <w:r w:rsidRPr="00D2591E">
        <w:rPr>
          <w:rStyle w:val="StyleUnderline"/>
        </w:rPr>
        <w:t xml:space="preserve">Food insecurity </w:t>
      </w:r>
      <w:r w:rsidRPr="00D2591E">
        <w:rPr>
          <w:rStyle w:val="StyleUnderline"/>
          <w:highlight w:val="yellow"/>
        </w:rPr>
        <w:t>drives mass migration</w:t>
      </w:r>
      <w:r w:rsidRPr="00D2591E">
        <w:rPr>
          <w:rStyle w:val="StyleUnderline"/>
        </w:rPr>
        <w:t xml:space="preserve"> around the </w:t>
      </w:r>
      <w:r w:rsidRPr="00DC2BA8">
        <w:rPr>
          <w:rStyle w:val="StyleUnderline"/>
        </w:rPr>
        <w:t xml:space="preserve">world from the Middle East, to Africa, to Southeast Asia, destabilizing neighboring populations, generating conflicts, and </w:t>
      </w:r>
      <w:r w:rsidRPr="00DC2BA8">
        <w:rPr>
          <w:rStyle w:val="StyleUnderline"/>
          <w:highlight w:val="yellow"/>
        </w:rPr>
        <w:t>threatening our</w:t>
      </w:r>
      <w:r w:rsidRPr="00D2591E">
        <w:rPr>
          <w:rStyle w:val="StyleUnderline"/>
        </w:rPr>
        <w:t xml:space="preserve"> own </w:t>
      </w:r>
      <w:r w:rsidRPr="009A6E30">
        <w:rPr>
          <w:rStyle w:val="StyleUnderline"/>
          <w:highlight w:val="yellow"/>
        </w:rPr>
        <w:t>security</w:t>
      </w:r>
      <w:r w:rsidRPr="009A6E30">
        <w:rPr>
          <w:sz w:val="16"/>
          <w:highlight w:val="yellow"/>
        </w:rPr>
        <w:t xml:space="preserve"> </w:t>
      </w:r>
      <w:r w:rsidRPr="009A6E30">
        <w:rPr>
          <w:rStyle w:val="StyleUnderline"/>
          <w:highlight w:val="yellow"/>
        </w:rPr>
        <w:t xml:space="preserve">by </w:t>
      </w:r>
      <w:r w:rsidRPr="00DC2BA8">
        <w:rPr>
          <w:rStyle w:val="StyleUnderline"/>
        </w:rPr>
        <w:t>disrupting our economic, military, and diplomatic relationships</w:t>
      </w:r>
      <w:r w:rsidRPr="00DC2BA8">
        <w:rPr>
          <w:sz w:val="16"/>
        </w:rPr>
        <w:t xml:space="preserve">. </w:t>
      </w:r>
      <w:r w:rsidRPr="00DC2BA8">
        <w:rPr>
          <w:rStyle w:val="StyleUnderline"/>
        </w:rPr>
        <w:t>Food system shocks</w:t>
      </w:r>
      <w:r w:rsidRPr="00D2591E">
        <w:rPr>
          <w:sz w:val="16"/>
        </w:rPr>
        <w:t xml:space="preserve"> from extreme food-price volatility </w:t>
      </w:r>
      <w:r w:rsidRPr="00D2591E">
        <w:rPr>
          <w:rStyle w:val="StyleUnderline"/>
        </w:rPr>
        <w:t>can be correlated with protests and riots</w:t>
      </w:r>
      <w:r w:rsidRPr="00D2591E">
        <w:rPr>
          <w:sz w:val="16"/>
        </w:rPr>
        <w:t xml:space="preserve">. </w:t>
      </w:r>
      <w:r w:rsidRPr="00D2591E">
        <w:rPr>
          <w:rStyle w:val="StyleUnderline"/>
        </w:rPr>
        <w:t xml:space="preserve">Food </w:t>
      </w:r>
      <w:r w:rsidRPr="00D2591E">
        <w:rPr>
          <w:rStyle w:val="StyleUnderline"/>
          <w:highlight w:val="yellow"/>
        </w:rPr>
        <w:t>price</w:t>
      </w:r>
      <w:r w:rsidRPr="00D2591E">
        <w:rPr>
          <w:rStyle w:val="StyleUnderline"/>
        </w:rPr>
        <w:t xml:space="preserve"> related </w:t>
      </w:r>
      <w:r w:rsidRPr="00D2591E">
        <w:rPr>
          <w:rStyle w:val="StyleUnderline"/>
          <w:highlight w:val="yellow"/>
        </w:rPr>
        <w:t xml:space="preserve">protests </w:t>
      </w:r>
      <w:r w:rsidRPr="00DC2BA8">
        <w:rPr>
          <w:rStyle w:val="Emphasis"/>
          <w:highlight w:val="yellow"/>
        </w:rPr>
        <w:t>toppled governments</w:t>
      </w:r>
      <w:r w:rsidRPr="00D2591E">
        <w:rPr>
          <w:rStyle w:val="StyleUnderline"/>
        </w:rPr>
        <w:t xml:space="preserve"> </w:t>
      </w:r>
      <w:r w:rsidRPr="00DC2BA8">
        <w:rPr>
          <w:rStyle w:val="StyleUnderline"/>
        </w:rPr>
        <w:t>in Haiti and Madagascar in 2007</w:t>
      </w:r>
      <w:r w:rsidRPr="00D2591E">
        <w:rPr>
          <w:rStyle w:val="StyleUnderline"/>
        </w:rPr>
        <w:t xml:space="preserve"> and 2008.</w:t>
      </w:r>
      <w:r w:rsidRPr="00D2591E">
        <w:rPr>
          <w:sz w:val="16"/>
        </w:rPr>
        <w:t xml:space="preserve"> In 2010 and in 2011</w:t>
      </w:r>
      <w:r w:rsidRPr="00D2591E">
        <w:rPr>
          <w:sz w:val="16"/>
          <w:highlight w:val="yellow"/>
        </w:rPr>
        <w:t xml:space="preserve">, </w:t>
      </w:r>
      <w:r w:rsidRPr="00D2591E">
        <w:rPr>
          <w:rStyle w:val="StyleUnderline"/>
          <w:highlight w:val="yellow"/>
        </w:rPr>
        <w:t>food</w:t>
      </w:r>
      <w:r w:rsidRPr="00D2591E">
        <w:rPr>
          <w:rStyle w:val="StyleUnderline"/>
        </w:rPr>
        <w:t xml:space="preserve"> prices and </w:t>
      </w:r>
      <w:r w:rsidRPr="00D2591E">
        <w:rPr>
          <w:rStyle w:val="StyleUnderline"/>
          <w:highlight w:val="yellow"/>
        </w:rPr>
        <w:t>grievances</w:t>
      </w:r>
      <w:r w:rsidRPr="00D2591E">
        <w:rPr>
          <w:rStyle w:val="StyleUnderline"/>
        </w:rPr>
        <w:t xml:space="preserve"> related to food policy </w:t>
      </w:r>
      <w:r w:rsidRPr="00D2591E">
        <w:rPr>
          <w:rStyle w:val="StyleUnderline"/>
          <w:highlight w:val="yellow"/>
        </w:rPr>
        <w:t>were</w:t>
      </w:r>
      <w:r w:rsidRPr="00D2591E">
        <w:rPr>
          <w:rStyle w:val="StyleUnderline"/>
        </w:rPr>
        <w:t xml:space="preserve"> one of the major </w:t>
      </w:r>
      <w:r w:rsidRPr="00D2591E">
        <w:rPr>
          <w:rStyle w:val="StyleUnderline"/>
          <w:highlight w:val="yellow"/>
        </w:rPr>
        <w:t>drivers of the Arab Spring</w:t>
      </w:r>
      <w:r w:rsidRPr="00D2591E">
        <w:rPr>
          <w:rStyle w:val="StyleUnderline"/>
        </w:rPr>
        <w:t xml:space="preserve"> uprisings.</w:t>
      </w:r>
      <w:r w:rsidRPr="00D2591E">
        <w:rPr>
          <w:sz w:val="16"/>
        </w:rPr>
        <w:t xml:space="preserve"> </w:t>
      </w:r>
      <w:r w:rsidRPr="00D2591E">
        <w:rPr>
          <w:rStyle w:val="StyleUnderline"/>
        </w:rPr>
        <w:t xml:space="preserve">Repeatedly, history has taught us that </w:t>
      </w:r>
      <w:r w:rsidRPr="00D2591E">
        <w:rPr>
          <w:rStyle w:val="StyleUnderline"/>
          <w:highlight w:val="yellow"/>
        </w:rPr>
        <w:t xml:space="preserve">a </w:t>
      </w:r>
      <w:r w:rsidRPr="00D2591E">
        <w:rPr>
          <w:rStyle w:val="Emphasis"/>
          <w:highlight w:val="yellow"/>
        </w:rPr>
        <w:t>strong agricultural sector</w:t>
      </w:r>
      <w:r w:rsidRPr="00D2591E">
        <w:rPr>
          <w:sz w:val="16"/>
          <w:highlight w:val="yellow"/>
        </w:rPr>
        <w:t xml:space="preserve"> </w:t>
      </w:r>
      <w:r w:rsidRPr="00D2591E">
        <w:rPr>
          <w:rStyle w:val="StyleUnderline"/>
          <w:highlight w:val="yellow"/>
        </w:rPr>
        <w:t>is an unquestionable requirement</w:t>
      </w:r>
      <w:r w:rsidRPr="00D2591E">
        <w:rPr>
          <w:rStyle w:val="StyleUnderline"/>
        </w:rPr>
        <w:t xml:space="preserve"> for inclusive and sustainable growth</w:t>
      </w:r>
      <w:r w:rsidRPr="00D2591E">
        <w:rPr>
          <w:sz w:val="16"/>
        </w:rPr>
        <w:t xml:space="preserve">, broad-based development progress, </w:t>
      </w:r>
      <w:r w:rsidRPr="00D2591E">
        <w:rPr>
          <w:rStyle w:val="StyleUnderline"/>
        </w:rPr>
        <w:t>and long-term stability.</w:t>
      </w:r>
      <w:r w:rsidRPr="00D2591E">
        <w:rPr>
          <w:sz w:val="12"/>
        </w:rPr>
        <w:t>¶</w:t>
      </w:r>
      <w:r w:rsidRPr="00D2591E">
        <w:rPr>
          <w:sz w:val="16"/>
        </w:rPr>
        <w:t xml:space="preserve"> The impact can be remarkable and far reaching. </w:t>
      </w:r>
      <w:r w:rsidRPr="00D2591E">
        <w:rPr>
          <w:rStyle w:val="StyleUnderline"/>
          <w:highlight w:val="yellow"/>
        </w:rPr>
        <w:t>Rising income</w:t>
      </w:r>
      <w:r w:rsidRPr="00D2591E">
        <w:rPr>
          <w:rStyle w:val="StyleUnderline"/>
        </w:rPr>
        <w:t xml:space="preserve">, in addition to reducing the opportunities for an upsurge in extremism, </w:t>
      </w:r>
      <w:r w:rsidRPr="00D2591E">
        <w:rPr>
          <w:rStyle w:val="StyleUnderline"/>
          <w:highlight w:val="yellow"/>
        </w:rPr>
        <w:t>leads to</w:t>
      </w:r>
      <w:r w:rsidRPr="00D2591E">
        <w:rPr>
          <w:rStyle w:val="StyleUnderline"/>
        </w:rPr>
        <w:t xml:space="preserve"> changes in diet, producing </w:t>
      </w:r>
      <w:r w:rsidRPr="00D2591E">
        <w:rPr>
          <w:rStyle w:val="StyleUnderline"/>
          <w:highlight w:val="yellow"/>
        </w:rPr>
        <w:t>demand for</w:t>
      </w:r>
      <w:r w:rsidRPr="00D2591E">
        <w:rPr>
          <w:rStyle w:val="StyleUnderline"/>
        </w:rPr>
        <w:t xml:space="preserve"> more diverse and </w:t>
      </w:r>
      <w:r w:rsidRPr="00D2591E">
        <w:rPr>
          <w:rStyle w:val="StyleUnderline"/>
          <w:highlight w:val="yellow"/>
        </w:rPr>
        <w:t>nutritious foods provided</w:t>
      </w:r>
      <w:r w:rsidRPr="00D2591E">
        <w:rPr>
          <w:sz w:val="16"/>
        </w:rPr>
        <w:t>, in many cases</w:t>
      </w:r>
      <w:r w:rsidRPr="00D2591E">
        <w:rPr>
          <w:sz w:val="16"/>
          <w:highlight w:val="yellow"/>
        </w:rPr>
        <w:t xml:space="preserve">, </w:t>
      </w:r>
      <w:r w:rsidRPr="00D2591E">
        <w:rPr>
          <w:rStyle w:val="StyleUnderline"/>
          <w:highlight w:val="yellow"/>
        </w:rPr>
        <w:t>from American farmers</w:t>
      </w:r>
      <w:r w:rsidRPr="00D2591E">
        <w:rPr>
          <w:rStyle w:val="StyleUnderline"/>
        </w:rPr>
        <w:t xml:space="preserve"> and ranchers.</w:t>
      </w:r>
      <w:r w:rsidRPr="00D2591E">
        <w:rPr>
          <w:sz w:val="16"/>
        </w:rPr>
        <w:t xml:space="preserve"> </w:t>
      </w:r>
      <w:r w:rsidRPr="00D2591E">
        <w:rPr>
          <w:rStyle w:val="StyleUnderline"/>
          <w:highlight w:val="yellow"/>
        </w:rPr>
        <w:t>Emerging markets</w:t>
      </w:r>
      <w:r w:rsidRPr="00D2591E">
        <w:rPr>
          <w:sz w:val="16"/>
        </w:rPr>
        <w:t xml:space="preserve"> currently </w:t>
      </w:r>
      <w:r w:rsidRPr="00D2591E">
        <w:rPr>
          <w:rStyle w:val="StyleUnderline"/>
          <w:highlight w:val="yellow"/>
        </w:rPr>
        <w:t>purchase 20 percent of U.S</w:t>
      </w:r>
      <w:r w:rsidRPr="00D2591E">
        <w:rPr>
          <w:rStyle w:val="StyleUnderline"/>
        </w:rPr>
        <w:t xml:space="preserve">. </w:t>
      </w:r>
      <w:r w:rsidRPr="00D2591E">
        <w:rPr>
          <w:rStyle w:val="Emphasis"/>
          <w:highlight w:val="yellow"/>
        </w:rPr>
        <w:t>ag</w:t>
      </w:r>
      <w:r w:rsidRPr="00D2591E">
        <w:rPr>
          <w:rStyle w:val="StyleUnderline"/>
        </w:rPr>
        <w:t xml:space="preserve">riculture </w:t>
      </w:r>
      <w:r w:rsidRPr="00D2591E">
        <w:rPr>
          <w:rStyle w:val="StyleUnderline"/>
          <w:highlight w:val="yellow"/>
        </w:rPr>
        <w:t>exports</w:t>
      </w:r>
      <w:r w:rsidRPr="00D2591E">
        <w:rPr>
          <w:rStyle w:val="StyleUnderline"/>
        </w:rPr>
        <w:t xml:space="preserve"> and </w:t>
      </w:r>
      <w:r w:rsidRPr="00D2591E">
        <w:rPr>
          <w:rStyle w:val="StyleUnderline"/>
          <w:highlight w:val="yellow"/>
        </w:rPr>
        <w:t xml:space="preserve">that </w:t>
      </w:r>
      <w:r w:rsidRPr="00DC2BA8">
        <w:rPr>
          <w:rStyle w:val="StyleUnderline"/>
        </w:rPr>
        <w:t>figure is expected to grow as populations boom.</w:t>
      </w:r>
      <w:r w:rsidRPr="00DC2BA8">
        <w:rPr>
          <w:sz w:val="12"/>
        </w:rPr>
        <w:t>¶</w:t>
      </w:r>
      <w:r w:rsidRPr="00DC2BA8">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r w:rsidRPr="00DC2BA8">
        <w:rPr>
          <w:sz w:val="12"/>
        </w:rPr>
        <w:t>¶</w:t>
      </w:r>
      <w:r w:rsidRPr="00DC2BA8">
        <w:rPr>
          <w:sz w:val="16"/>
        </w:rPr>
        <w:t xml:space="preserve"> This is not rocket science. We know where the instability is most likely to</w:t>
      </w:r>
      <w:r w:rsidRPr="00D2591E">
        <w:rPr>
          <w:sz w:val="16"/>
        </w:rPr>
        <w:t xml:space="preserve"> occur. </w:t>
      </w:r>
      <w:r w:rsidRPr="00D2591E">
        <w:rPr>
          <w:rStyle w:val="StyleUnderline"/>
          <w:highlight w:val="yellow"/>
        </w:rPr>
        <w:t>The world</w:t>
      </w:r>
      <w:r w:rsidRPr="00D2591E">
        <w:rPr>
          <w:rStyle w:val="StyleUnderline"/>
        </w:rPr>
        <w:t xml:space="preserve"> population </w:t>
      </w:r>
      <w:r w:rsidRPr="00D2591E">
        <w:rPr>
          <w:rStyle w:val="StyleUnderline"/>
          <w:highlight w:val="yellow"/>
        </w:rPr>
        <w:t>will gr</w:t>
      </w:r>
      <w:r w:rsidRPr="00F4592E">
        <w:rPr>
          <w:rStyle w:val="StyleUnderline"/>
          <w:highlight w:val="yellow"/>
        </w:rPr>
        <w:t>ow by 2.5 billion</w:t>
      </w:r>
      <w:r w:rsidRPr="00DC2BA8">
        <w:rPr>
          <w:rStyle w:val="StyleUnderline"/>
        </w:rPr>
        <w:t xml:space="preserve"> people by 2050. Unfortunately, this massive population boom is projected to occur </w:t>
      </w:r>
      <w:r w:rsidRPr="0066178E">
        <w:rPr>
          <w:rStyle w:val="StyleUnderline"/>
          <w:highlight w:val="yellow"/>
        </w:rPr>
        <w:t>primarily in the most fragile</w:t>
      </w:r>
      <w:r w:rsidRPr="00DC2BA8">
        <w:rPr>
          <w:rStyle w:val="StyleUnderline"/>
        </w:rPr>
        <w:t xml:space="preserve"> and </w:t>
      </w:r>
      <w:r w:rsidRPr="0066178E">
        <w:rPr>
          <w:rStyle w:val="StyleUnderline"/>
          <w:highlight w:val="yellow"/>
        </w:rPr>
        <w:t>food insecure countries</w:t>
      </w:r>
      <w:r w:rsidRPr="00DC2BA8">
        <w:rPr>
          <w:sz w:val="16"/>
        </w:rPr>
        <w:t xml:space="preserve">. This alarming math is not just about total numbers. </w:t>
      </w:r>
      <w:r w:rsidRPr="00DC2BA8">
        <w:rPr>
          <w:rStyle w:val="StyleUnderline"/>
        </w:rPr>
        <w:t xml:space="preserve">Projections show that </w:t>
      </w:r>
      <w:r w:rsidRPr="0066178E">
        <w:rPr>
          <w:rStyle w:val="StyleUnderline"/>
          <w:highlight w:val="yellow"/>
        </w:rPr>
        <w:t>the greatest increase is</w:t>
      </w:r>
      <w:r w:rsidRPr="00DC2BA8">
        <w:rPr>
          <w:rStyle w:val="StyleUnderline"/>
        </w:rPr>
        <w:t xml:space="preserve"> in the age </w:t>
      </w:r>
      <w:r w:rsidRPr="0066178E">
        <w:rPr>
          <w:rStyle w:val="StyleUnderline"/>
          <w:highlight w:val="yellow"/>
        </w:rPr>
        <w:t>groups most vulnerable to extremism</w:t>
      </w:r>
      <w:r w:rsidRPr="0066178E">
        <w:rPr>
          <w:sz w:val="16"/>
          <w:highlight w:val="yellow"/>
        </w:rPr>
        <w:t>.</w:t>
      </w:r>
      <w:r w:rsidRPr="00DC2BA8">
        <w:rPr>
          <w:sz w:val="16"/>
        </w:rPr>
        <w:t xml:space="preserve"> There are currently 200 million people in Africa between the ages of 15 and 24, with that number expected to double in the next 30 years. Already, 60% of the unemployed in Africa are young people. </w:t>
      </w:r>
      <w:r w:rsidRPr="00DC2BA8">
        <w:rPr>
          <w:sz w:val="12"/>
        </w:rPr>
        <w:t>¶</w:t>
      </w:r>
      <w:r w:rsidRPr="00DC2BA8">
        <w:rPr>
          <w:sz w:val="16"/>
        </w:rPr>
        <w:t xml:space="preserve"> </w:t>
      </w:r>
      <w:r w:rsidRPr="00DC2BA8">
        <w:rPr>
          <w:rStyle w:val="StyleUnderline"/>
        </w:rPr>
        <w:t xml:space="preserve">Too often </w:t>
      </w:r>
      <w:r w:rsidRPr="0066178E">
        <w:rPr>
          <w:rStyle w:val="StyleUnderline"/>
          <w:highlight w:val="yellow"/>
        </w:rPr>
        <w:t>these situations deteriorate into shooting wars</w:t>
      </w:r>
      <w:r w:rsidRPr="00D2591E">
        <w:rPr>
          <w:rStyle w:val="StyleUnderline"/>
        </w:rPr>
        <w:t xml:space="preserve"> requiring the deployment of</w:t>
      </w:r>
      <w:r w:rsidRPr="00D2591E">
        <w:rPr>
          <w:sz w:val="16"/>
        </w:rPr>
        <w:t xml:space="preserve"> our </w:t>
      </w:r>
      <w:r w:rsidRPr="00D2591E">
        <w:rPr>
          <w:rStyle w:val="StyleUnderline"/>
        </w:rPr>
        <w:t>military forces</w:t>
      </w:r>
      <w:r w:rsidRPr="00D2591E">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r w:rsidRPr="00D2591E">
        <w:rPr>
          <w:sz w:val="12"/>
        </w:rPr>
        <w:t>¶</w:t>
      </w:r>
      <w:r w:rsidRPr="00D2591E">
        <w:rPr>
          <w:sz w:val="16"/>
        </w:rPr>
        <w:t xml:space="preserve">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r w:rsidRPr="00D2591E">
        <w:rPr>
          <w:sz w:val="12"/>
        </w:rPr>
        <w:t>¶</w:t>
      </w:r>
      <w:r w:rsidRPr="00D2591E">
        <w:rPr>
          <w:sz w:val="16"/>
        </w:rPr>
        <w:t xml:space="preserve"> Our active support for food security, including agriculture development, has helped stabilize key regions over the past 60 </w:t>
      </w:r>
      <w:r w:rsidRPr="00DC2BA8">
        <w:rPr>
          <w:sz w:val="16"/>
        </w:rPr>
        <w:t xml:space="preserve">years. </w:t>
      </w:r>
      <w:r w:rsidRPr="00DC2BA8">
        <w:rPr>
          <w:rStyle w:val="StyleUnderline"/>
        </w:rPr>
        <w:t xml:space="preserve">A robust </w:t>
      </w:r>
      <w:r w:rsidRPr="0066178E">
        <w:rPr>
          <w:rStyle w:val="StyleUnderline"/>
          <w:highlight w:val="yellow"/>
        </w:rPr>
        <w:t>food security strategy</w:t>
      </w:r>
      <w:r w:rsidRPr="00DC2BA8">
        <w:rPr>
          <w:rStyle w:val="StyleUnderline"/>
        </w:rPr>
        <w:t xml:space="preserve">, as a part of our overall security strategy, can </w:t>
      </w:r>
      <w:r w:rsidRPr="0066178E">
        <w:rPr>
          <w:rStyle w:val="StyleUnderline"/>
          <w:highlight w:val="yellow"/>
        </w:rPr>
        <w:t>mitigate</w:t>
      </w:r>
      <w:r w:rsidRPr="00DC2BA8">
        <w:rPr>
          <w:rStyle w:val="StyleUnderline"/>
        </w:rPr>
        <w:t xml:space="preserve"> the growth of </w:t>
      </w:r>
      <w:r w:rsidRPr="0066178E">
        <w:rPr>
          <w:rStyle w:val="StyleUnderline"/>
          <w:highlight w:val="yellow"/>
        </w:rPr>
        <w:t>terrorism, build important relationships, and support continued</w:t>
      </w:r>
      <w:r w:rsidRPr="00DC2BA8">
        <w:rPr>
          <w:rStyle w:val="StyleUnderline"/>
        </w:rPr>
        <w:t xml:space="preserve"> American economic and </w:t>
      </w:r>
      <w:r w:rsidRPr="00DC2BA8">
        <w:rPr>
          <w:rStyle w:val="Emphasis"/>
        </w:rPr>
        <w:t>ag</w:t>
      </w:r>
      <w:r w:rsidRPr="00DC2BA8">
        <w:rPr>
          <w:rStyle w:val="StyleUnderline"/>
        </w:rPr>
        <w:t xml:space="preserve">ricultural </w:t>
      </w:r>
      <w:r w:rsidRPr="0066178E">
        <w:rPr>
          <w:rStyle w:val="StyleUnderline"/>
          <w:highlight w:val="yellow"/>
        </w:rPr>
        <w:t>prosperity while</w:t>
      </w:r>
      <w:r w:rsidRPr="00DC2BA8">
        <w:rPr>
          <w:sz w:val="16"/>
        </w:rPr>
        <w:t xml:space="preserve"> materially </w:t>
      </w:r>
      <w:r w:rsidRPr="0066178E">
        <w:rPr>
          <w:rStyle w:val="StyleUnderline"/>
          <w:highlight w:val="yellow"/>
        </w:rPr>
        <w:t>contributing to</w:t>
      </w:r>
      <w:r w:rsidRPr="00DC2BA8">
        <w:rPr>
          <w:sz w:val="16"/>
        </w:rPr>
        <w:t xml:space="preserve"> our Nation’s and </w:t>
      </w:r>
      <w:r w:rsidRPr="00DC2BA8">
        <w:rPr>
          <w:rStyle w:val="StyleUnderline"/>
        </w:rPr>
        <w:t xml:space="preserve">the </w:t>
      </w:r>
      <w:r w:rsidRPr="0066178E">
        <w:rPr>
          <w:rStyle w:val="StyleUnderline"/>
          <w:highlight w:val="yellow"/>
        </w:rPr>
        <w:t>world’s security.</w:t>
      </w:r>
    </w:p>
    <w:p w14:paraId="4E79E7E9" w14:textId="147F0ABD" w:rsidR="00CF0C5A" w:rsidRDefault="00CF0C5A" w:rsidP="0066178E">
      <w:pPr>
        <w:pStyle w:val="Heading3"/>
      </w:pPr>
      <w:r>
        <w:t>Impact---RAISE Act---Ext---Ag</w:t>
      </w:r>
    </w:p>
    <w:p w14:paraId="68CBC116" w14:textId="6BBB4D52" w:rsidR="00CF0C5A" w:rsidRDefault="00CF0C5A" w:rsidP="00CF0C5A"/>
    <w:p w14:paraId="0B9224F3" w14:textId="00A02FF6" w:rsidR="00CF0C5A" w:rsidRDefault="00CF0C5A" w:rsidP="00CF0C5A"/>
    <w:p w14:paraId="25BC2D09" w14:textId="77777777" w:rsidR="00CF0C5A" w:rsidRPr="00617EED" w:rsidRDefault="00CF0C5A" w:rsidP="00CF0C5A">
      <w:pPr>
        <w:pStyle w:val="Heading4"/>
        <w:rPr>
          <w:rFonts w:ascii="Arial" w:hAnsi="Arial" w:cs="Arial"/>
          <w:sz w:val="28"/>
          <w:szCs w:val="28"/>
        </w:rPr>
      </w:pPr>
      <w:r w:rsidRPr="00617EED">
        <w:rPr>
          <w:rFonts w:ascii="Arial" w:hAnsi="Arial" w:cs="Arial"/>
          <w:sz w:val="28"/>
          <w:szCs w:val="28"/>
        </w:rPr>
        <w:t xml:space="preserve">The DREAM act is </w:t>
      </w:r>
      <w:r w:rsidRPr="00617EED">
        <w:rPr>
          <w:rFonts w:ascii="Arial" w:hAnsi="Arial" w:cs="Arial"/>
          <w:sz w:val="28"/>
          <w:szCs w:val="28"/>
          <w:u w:val="single"/>
        </w:rPr>
        <w:t>catastrophic</w:t>
      </w:r>
      <w:r w:rsidRPr="00617EED">
        <w:rPr>
          <w:rFonts w:ascii="Arial" w:hAnsi="Arial" w:cs="Arial"/>
          <w:sz w:val="28"/>
          <w:szCs w:val="28"/>
        </w:rPr>
        <w:t xml:space="preserve"> for ag and causes labor crises.</w:t>
      </w:r>
    </w:p>
    <w:p w14:paraId="3F188301" w14:textId="77777777" w:rsidR="00CF0C5A" w:rsidRPr="00617EED" w:rsidRDefault="00CF0C5A" w:rsidP="00CF0C5A">
      <w:pPr>
        <w:rPr>
          <w:rFonts w:ascii="Arial" w:hAnsi="Arial"/>
        </w:rPr>
      </w:pPr>
      <w:r w:rsidRPr="00617EED">
        <w:rPr>
          <w:rFonts w:ascii="Arial" w:hAnsi="Arial"/>
          <w:b/>
          <w:bCs/>
          <w:sz w:val="28"/>
          <w:szCs w:val="28"/>
        </w:rPr>
        <w:t>Fatka 8/4/17</w:t>
      </w:r>
      <w:r w:rsidRPr="00617EED">
        <w:rPr>
          <w:rFonts w:ascii="Arial" w:hAnsi="Arial"/>
          <w:sz w:val="28"/>
          <w:szCs w:val="28"/>
        </w:rPr>
        <w:t xml:space="preserve"> </w:t>
      </w:r>
      <w:r w:rsidRPr="00617EED">
        <w:rPr>
          <w:rFonts w:ascii="Arial" w:hAnsi="Arial"/>
        </w:rPr>
        <w:t xml:space="preserve">(Jacqui, Policy Editor @ Farm Futures, “Latest Immigration Proposal Doesn’t Meet Ag’s Needs”, Farm Futures, </w:t>
      </w:r>
      <w:hyperlink r:id="rId159" w:history="1">
        <w:r w:rsidRPr="00617EED">
          <w:rPr>
            <w:rStyle w:val="Hyperlink"/>
            <w:rFonts w:ascii="Arial" w:hAnsi="Arial"/>
          </w:rPr>
          <w:t>http://www.farmfutures.com/immigration/latest-immigration-proposal-doesn-t-meet-ag-s-needs</w:t>
        </w:r>
      </w:hyperlink>
      <w:r w:rsidRPr="00617EED">
        <w:rPr>
          <w:rFonts w:ascii="Arial" w:hAnsi="Arial"/>
        </w:rPr>
        <w:t>) //ghs-ag</w:t>
      </w:r>
    </w:p>
    <w:p w14:paraId="2A669F8F" w14:textId="77777777" w:rsidR="00CF0C5A" w:rsidRPr="00617EED" w:rsidRDefault="00CF0C5A" w:rsidP="00CF0C5A">
      <w:pPr>
        <w:rPr>
          <w:rFonts w:ascii="Arial" w:hAnsi="Arial"/>
        </w:rPr>
      </w:pPr>
      <w:r w:rsidRPr="00617EED">
        <w:rPr>
          <w:rFonts w:ascii="Arial" w:hAnsi="Arial"/>
        </w:rPr>
        <w:t xml:space="preserve">Wednesday President Donald Trump was joined by Sens. David Perdue, R-Ga., and Tom Cotton, R-Ark., to tout </w:t>
      </w:r>
      <w:r w:rsidRPr="00617EED">
        <w:rPr>
          <w:rFonts w:ascii="Arial" w:hAnsi="Arial"/>
          <w:highlight w:val="green"/>
          <w:u w:val="single"/>
        </w:rPr>
        <w:t>a merit-based immigration system</w:t>
      </w:r>
      <w:r w:rsidRPr="00617EED">
        <w:rPr>
          <w:rFonts w:ascii="Arial" w:hAnsi="Arial"/>
        </w:rPr>
        <w:t xml:space="preserve"> which </w:t>
      </w:r>
      <w:r w:rsidRPr="00617EED">
        <w:rPr>
          <w:rFonts w:ascii="Arial" w:hAnsi="Arial"/>
          <w:highlight w:val="green"/>
          <w:u w:val="single"/>
        </w:rPr>
        <w:t>could limit the</w:t>
      </w:r>
      <w:r w:rsidRPr="00617EED">
        <w:rPr>
          <w:rFonts w:ascii="Arial" w:hAnsi="Arial"/>
        </w:rPr>
        <w:t xml:space="preserve"> already </w:t>
      </w:r>
      <w:r w:rsidRPr="00617EED">
        <w:rPr>
          <w:rFonts w:ascii="Arial" w:hAnsi="Arial"/>
          <w:u w:val="single"/>
        </w:rPr>
        <w:t xml:space="preserve">scarce </w:t>
      </w:r>
      <w:r w:rsidRPr="00617EED">
        <w:rPr>
          <w:rFonts w:ascii="Arial" w:hAnsi="Arial"/>
          <w:highlight w:val="green"/>
          <w:u w:val="single"/>
        </w:rPr>
        <w:t>workforce for agriculture</w:t>
      </w:r>
      <w:r w:rsidRPr="00617EED">
        <w:rPr>
          <w:rFonts w:ascii="Arial" w:hAnsi="Arial"/>
        </w:rPr>
        <w:t>. But for agriculture</w:t>
      </w:r>
      <w:r w:rsidRPr="00617EED">
        <w:rPr>
          <w:rFonts w:ascii="Arial" w:hAnsi="Arial"/>
          <w:highlight w:val="green"/>
        </w:rPr>
        <w:t xml:space="preserve">, </w:t>
      </w:r>
      <w:r w:rsidRPr="00617EED">
        <w:rPr>
          <w:rFonts w:ascii="Arial" w:hAnsi="Arial"/>
          <w:highlight w:val="green"/>
          <w:u w:val="single"/>
        </w:rPr>
        <w:t xml:space="preserve">it misses the mark of providing a workforce </w:t>
      </w:r>
      <w:r w:rsidRPr="00617EED">
        <w:rPr>
          <w:rStyle w:val="Emphasis"/>
          <w:rFonts w:ascii="Arial" w:hAnsi="Arial"/>
          <w:highlight w:val="green"/>
        </w:rPr>
        <w:t>willing to do jobs</w:t>
      </w:r>
      <w:r w:rsidRPr="00617EED">
        <w:rPr>
          <w:rFonts w:ascii="Arial" w:hAnsi="Arial"/>
          <w:u w:val="single"/>
        </w:rPr>
        <w:t xml:space="preserve"> </w:t>
      </w:r>
      <w:r w:rsidRPr="00617EED">
        <w:rPr>
          <w:rFonts w:ascii="Arial" w:hAnsi="Arial"/>
          <w:highlight w:val="green"/>
          <w:u w:val="single"/>
        </w:rPr>
        <w:t>that Americans won't do</w:t>
      </w:r>
      <w:r w:rsidRPr="00617EED">
        <w:rPr>
          <w:rFonts w:ascii="Arial" w:hAnsi="Arial"/>
        </w:rPr>
        <w:t xml:space="preserve"> themselves. The Reforming American Immigration for a Strong Economy (RAISE) Act would spur economic growth and raise working Americans’ wages by giving priority to the best-skilled immigrants from around the world and reducing overall immigration by half. In a speech, Trump said, “The </w:t>
      </w:r>
      <w:r w:rsidRPr="00617EED">
        <w:rPr>
          <w:rFonts w:ascii="Arial" w:hAnsi="Arial"/>
          <w:highlight w:val="green"/>
          <w:u w:val="single"/>
        </w:rPr>
        <w:t>RAISE</w:t>
      </w:r>
      <w:r w:rsidRPr="00617EED">
        <w:rPr>
          <w:rFonts w:ascii="Arial" w:hAnsi="Arial"/>
        </w:rPr>
        <w:t xml:space="preserve"> Act ends chain migration, and replaces our low-skilled system with a new points-based system for receiving a Green Card. This competitive application process will favor applicants who can speak English, financially support themselves and their families, and demonstrate skills that will contribute to our economy.” The bill </w:t>
      </w:r>
      <w:r w:rsidRPr="00617EED">
        <w:rPr>
          <w:rFonts w:ascii="Arial" w:hAnsi="Arial"/>
          <w:highlight w:val="green"/>
          <w:u w:val="single"/>
        </w:rPr>
        <w:t>reduces</w:t>
      </w:r>
      <w:r w:rsidRPr="00617EED">
        <w:rPr>
          <w:rFonts w:ascii="Arial" w:hAnsi="Arial"/>
          <w:u w:val="single"/>
        </w:rPr>
        <w:t xml:space="preserve"> </w:t>
      </w:r>
      <w:r w:rsidRPr="00617EED">
        <w:rPr>
          <w:rFonts w:ascii="Arial" w:hAnsi="Arial"/>
        </w:rPr>
        <w:t xml:space="preserve">overall </w:t>
      </w:r>
      <w:r w:rsidRPr="00617EED">
        <w:rPr>
          <w:rFonts w:ascii="Arial" w:hAnsi="Arial"/>
          <w:u w:val="single"/>
        </w:rPr>
        <w:t xml:space="preserve">immigration </w:t>
      </w:r>
      <w:r w:rsidRPr="00617EED">
        <w:rPr>
          <w:rFonts w:ascii="Arial" w:hAnsi="Arial"/>
          <w:highlight w:val="green"/>
          <w:u w:val="single"/>
        </w:rPr>
        <w:t xml:space="preserve">numbers to limit </w:t>
      </w:r>
      <w:r w:rsidRPr="00617EED">
        <w:rPr>
          <w:rStyle w:val="Emphasis"/>
          <w:rFonts w:ascii="Arial" w:hAnsi="Arial"/>
          <w:highlight w:val="green"/>
        </w:rPr>
        <w:t>low-skilled</w:t>
      </w:r>
      <w:r w:rsidRPr="00617EED">
        <w:rPr>
          <w:rFonts w:ascii="Arial" w:hAnsi="Arial"/>
          <w:u w:val="single"/>
        </w:rPr>
        <w:t xml:space="preserve"> and </w:t>
      </w:r>
      <w:r w:rsidRPr="00617EED">
        <w:rPr>
          <w:rStyle w:val="Emphasis"/>
          <w:rFonts w:ascii="Arial" w:hAnsi="Arial"/>
        </w:rPr>
        <w:t>unskilled</w:t>
      </w:r>
      <w:r w:rsidRPr="00617EED">
        <w:rPr>
          <w:rFonts w:ascii="Arial" w:hAnsi="Arial"/>
          <w:u w:val="single"/>
        </w:rPr>
        <w:t xml:space="preserve"> </w:t>
      </w:r>
      <w:r w:rsidRPr="00617EED">
        <w:rPr>
          <w:rFonts w:ascii="Arial" w:hAnsi="Arial"/>
          <w:highlight w:val="green"/>
          <w:u w:val="single"/>
        </w:rPr>
        <w:t>labor</w:t>
      </w:r>
      <w:r w:rsidRPr="00617EED">
        <w:rPr>
          <w:rFonts w:ascii="Arial" w:hAnsi="Arial"/>
        </w:rPr>
        <w:t xml:space="preserve"> entering the United States. It also limits permanent resident status for refugees to 50,000 a year, in line with the 13-year average. Perdue said the proposal is modeled after the current Canadian and Australian systems. “It’s pro-worker, it’s pro-growth and it’s been proven to work. Both have been extremely successful in attracting highly skilled workers to those countries.” However, Jeff Burton, American Dairy Coalition lobbyist, said </w:t>
      </w:r>
      <w:r w:rsidRPr="00617EED">
        <w:rPr>
          <w:rFonts w:ascii="Arial" w:hAnsi="Arial"/>
          <w:highlight w:val="green"/>
          <w:u w:val="single"/>
        </w:rPr>
        <w:t>the legislation</w:t>
      </w:r>
      <w:r w:rsidRPr="00617EED">
        <w:rPr>
          <w:rFonts w:ascii="Arial" w:hAnsi="Arial"/>
        </w:rPr>
        <w:t xml:space="preserve"> is unlikely to move forward as it </w:t>
      </w:r>
      <w:r w:rsidRPr="00617EED">
        <w:rPr>
          <w:rFonts w:ascii="Arial" w:hAnsi="Arial"/>
          <w:highlight w:val="green"/>
          <w:u w:val="single"/>
        </w:rPr>
        <w:t>would</w:t>
      </w:r>
      <w:r w:rsidRPr="00617EED">
        <w:rPr>
          <w:rFonts w:ascii="Arial" w:hAnsi="Arial"/>
          <w:u w:val="single"/>
        </w:rPr>
        <w:t xml:space="preserve"> dramatically </w:t>
      </w:r>
      <w:r w:rsidRPr="00617EED">
        <w:rPr>
          <w:rFonts w:ascii="Arial" w:hAnsi="Arial"/>
          <w:highlight w:val="green"/>
          <w:u w:val="single"/>
        </w:rPr>
        <w:t>reduce legal immigration</w:t>
      </w:r>
      <w:r w:rsidRPr="00617EED">
        <w:rPr>
          <w:rFonts w:ascii="Arial" w:hAnsi="Arial"/>
        </w:rPr>
        <w:t xml:space="preserve">. “This legislation is unlikely to ever pass the Senate. Currently there would be roughly 30 GOP votes for this legislation and zero Democrats,” he said, adding that the current bill has gained little traction “It’s reported that undocumented immigrants make up about half the workforce in the U.S. </w:t>
      </w:r>
      <w:r w:rsidRPr="00617EED">
        <w:rPr>
          <w:rStyle w:val="Emphasis"/>
          <w:rFonts w:ascii="Arial" w:hAnsi="Arial"/>
          <w:highlight w:val="green"/>
        </w:rPr>
        <w:t>The result has been disastrous for dairies, feedlots, farms, meatpacking plants</w:t>
      </w:r>
      <w:r w:rsidRPr="00617EED">
        <w:rPr>
          <w:rFonts w:ascii="Arial" w:hAnsi="Arial"/>
        </w:rPr>
        <w:t xml:space="preserve">, etc. </w:t>
      </w:r>
      <w:r w:rsidRPr="00617EED">
        <w:rPr>
          <w:rFonts w:ascii="Arial" w:hAnsi="Arial"/>
          <w:u w:val="single"/>
        </w:rPr>
        <w:t>Sustaining</w:t>
      </w:r>
      <w:r w:rsidRPr="00617EED">
        <w:rPr>
          <w:rFonts w:ascii="Arial" w:hAnsi="Arial"/>
        </w:rPr>
        <w:t xml:space="preserve"> their current </w:t>
      </w:r>
      <w:r w:rsidRPr="00617EED">
        <w:rPr>
          <w:rFonts w:ascii="Arial" w:hAnsi="Arial"/>
          <w:u w:val="single"/>
        </w:rPr>
        <w:t>productivity</w:t>
      </w:r>
      <w:r w:rsidRPr="00617EED">
        <w:rPr>
          <w:rFonts w:ascii="Arial" w:hAnsi="Arial"/>
        </w:rPr>
        <w:t xml:space="preserve"> – especially in states where unemployment is less than half the national unemployment rate </w:t>
      </w:r>
      <w:r w:rsidRPr="00617EED">
        <w:rPr>
          <w:rFonts w:ascii="Arial" w:hAnsi="Arial"/>
          <w:u w:val="single"/>
        </w:rPr>
        <w:t>is</w:t>
      </w:r>
      <w:r w:rsidRPr="00617EED">
        <w:rPr>
          <w:rFonts w:ascii="Arial" w:hAnsi="Arial"/>
        </w:rPr>
        <w:t xml:space="preserve"> already </w:t>
      </w:r>
      <w:r w:rsidRPr="00617EED">
        <w:rPr>
          <w:rFonts w:ascii="Arial" w:hAnsi="Arial"/>
          <w:u w:val="single"/>
        </w:rPr>
        <w:t>hard enough</w:t>
      </w:r>
      <w:r w:rsidRPr="00617EED">
        <w:rPr>
          <w:rFonts w:ascii="Arial" w:hAnsi="Arial"/>
        </w:rPr>
        <w:t xml:space="preserve">,” Burton said. ADC has been supportive of several immigration bills on the House side. Most recently their attention has been focused on working with Rep. Bob Goodlatte, R-Va., chairman of the House Judiciary Committee, on his Agricultural Guestworker Ag (Ag Act). The bill provides guestworker status, which is very different than what the President supported RAISE Act does to limit immigrants working in the United States. Goodlatte is expected to introduce his bill soon after Labor Day, Burton said. Burton added it is time to grow the coalition in support of Goodlatte’s bill, which he says addresses the unique needs of the agriculture industry. “Our dairy, livestock and agriculture industries must unite and fight for the Ag Act to move forward. The </w:t>
      </w:r>
      <w:r w:rsidRPr="00617EED">
        <w:rPr>
          <w:rStyle w:val="Emphasis"/>
          <w:rFonts w:ascii="Arial" w:hAnsi="Arial"/>
          <w:highlight w:val="green"/>
        </w:rPr>
        <w:t>A</w:t>
      </w:r>
      <w:r w:rsidRPr="00617EED">
        <w:rPr>
          <w:rFonts w:ascii="Arial" w:hAnsi="Arial"/>
        </w:rPr>
        <w:t xml:space="preserve">merican </w:t>
      </w:r>
      <w:r w:rsidRPr="00617EED">
        <w:rPr>
          <w:rStyle w:val="Emphasis"/>
          <w:rFonts w:ascii="Arial" w:hAnsi="Arial"/>
          <w:highlight w:val="green"/>
        </w:rPr>
        <w:t>F</w:t>
      </w:r>
      <w:r w:rsidRPr="00617EED">
        <w:rPr>
          <w:rFonts w:ascii="Arial" w:hAnsi="Arial"/>
        </w:rPr>
        <w:t xml:space="preserve">arm </w:t>
      </w:r>
      <w:r w:rsidRPr="00617EED">
        <w:rPr>
          <w:rStyle w:val="Emphasis"/>
          <w:rFonts w:ascii="Arial" w:hAnsi="Arial"/>
          <w:highlight w:val="green"/>
        </w:rPr>
        <w:t>B</w:t>
      </w:r>
      <w:r w:rsidRPr="00617EED">
        <w:rPr>
          <w:rFonts w:ascii="Arial" w:hAnsi="Arial"/>
        </w:rPr>
        <w:t xml:space="preserve">ureau </w:t>
      </w:r>
      <w:r w:rsidRPr="00617EED">
        <w:rPr>
          <w:rStyle w:val="Emphasis"/>
          <w:rFonts w:ascii="Arial" w:hAnsi="Arial"/>
          <w:highlight w:val="green"/>
        </w:rPr>
        <w:t>F</w:t>
      </w:r>
      <w:r w:rsidRPr="00617EED">
        <w:rPr>
          <w:rFonts w:ascii="Arial" w:hAnsi="Arial"/>
        </w:rPr>
        <w:t xml:space="preserve">ederation offered no view of the RAISE Act, but spokesman Will Rodger said AFBF </w:t>
      </w:r>
      <w:r w:rsidRPr="00617EED">
        <w:rPr>
          <w:rFonts w:ascii="Arial" w:hAnsi="Arial"/>
          <w:highlight w:val="green"/>
          <w:u w:val="single"/>
        </w:rPr>
        <w:t>continues to “hope for</w:t>
      </w:r>
      <w:r w:rsidRPr="00617EED">
        <w:rPr>
          <w:rFonts w:ascii="Arial" w:hAnsi="Arial"/>
        </w:rPr>
        <w:t xml:space="preserve"> H2A reform and </w:t>
      </w:r>
      <w:r w:rsidRPr="00617EED">
        <w:rPr>
          <w:rFonts w:ascii="Arial" w:hAnsi="Arial"/>
          <w:u w:val="single"/>
        </w:rPr>
        <w:t xml:space="preserve">increased, </w:t>
      </w:r>
      <w:r w:rsidRPr="00617EED">
        <w:rPr>
          <w:rFonts w:ascii="Arial" w:hAnsi="Arial"/>
          <w:highlight w:val="green"/>
          <w:u w:val="single"/>
        </w:rPr>
        <w:t>lawful labor supply</w:t>
      </w:r>
      <w:r w:rsidRPr="00617EED">
        <w:rPr>
          <w:rFonts w:ascii="Arial" w:hAnsi="Arial"/>
        </w:rPr>
        <w:t xml:space="preserve"> for farmers.”</w:t>
      </w:r>
    </w:p>
    <w:p w14:paraId="1C5C8DE4" w14:textId="7A92AFE5" w:rsidR="00CF0C5A" w:rsidRDefault="00CF0C5A" w:rsidP="00CF0C5A"/>
    <w:p w14:paraId="6872DEFF" w14:textId="77777777" w:rsidR="00CF0C5A" w:rsidRPr="00CF0C5A" w:rsidRDefault="00CF0C5A" w:rsidP="00CF0C5A"/>
    <w:p w14:paraId="37A854EA" w14:textId="40105AD8" w:rsidR="0066178E" w:rsidRDefault="0066178E" w:rsidP="0066178E">
      <w:pPr>
        <w:pStyle w:val="Heading3"/>
      </w:pPr>
      <w:r>
        <w:t>Impact---RAISE Act---Turns K</w:t>
      </w:r>
    </w:p>
    <w:p w14:paraId="4FCE5452" w14:textId="77777777" w:rsidR="0066178E" w:rsidRDefault="0066178E" w:rsidP="0066178E"/>
    <w:p w14:paraId="3985BA49" w14:textId="77777777" w:rsidR="0066178E" w:rsidRDefault="0066178E" w:rsidP="0066178E"/>
    <w:p w14:paraId="5A485CF5" w14:textId="77777777" w:rsidR="0066178E" w:rsidRPr="003F5CEE" w:rsidRDefault="0066178E" w:rsidP="0066178E">
      <w:pPr>
        <w:pStyle w:val="Heading4"/>
      </w:pPr>
      <w:r>
        <w:t>RAISE tips the scales towards white high skilled workers, and against refugees and those living in poverty</w:t>
      </w:r>
    </w:p>
    <w:p w14:paraId="25230610" w14:textId="77777777" w:rsidR="0066178E" w:rsidRPr="003F5CEE" w:rsidRDefault="0066178E" w:rsidP="0066178E">
      <w:r w:rsidRPr="003F5CEE">
        <w:t xml:space="preserve">Suzanne </w:t>
      </w:r>
      <w:r w:rsidRPr="003F5CEE">
        <w:rPr>
          <w:rStyle w:val="Style13ptBold"/>
        </w:rPr>
        <w:t>Gamboa 17</w:t>
      </w:r>
      <w:r>
        <w:t>, NBC News, 8/2/17, “Latinos, Including Conservatives, Blast Immigration Bill As Discriminatory, 'Nativist',” https://www.nbcnews.com/news/latino/latinos-including-conservatives-blast-immigration-bill-discriminatory-nativist-n789026</w:t>
      </w:r>
    </w:p>
    <w:p w14:paraId="4BAC4C3C" w14:textId="77777777" w:rsidR="0066178E" w:rsidRPr="003F5CEE" w:rsidRDefault="0066178E" w:rsidP="0066178E">
      <w:pPr>
        <w:rPr>
          <w:rStyle w:val="StyleUnderline"/>
        </w:rPr>
      </w:pPr>
      <w:r w:rsidRPr="003F5CEE">
        <w:rPr>
          <w:sz w:val="16"/>
        </w:rPr>
        <w:t xml:space="preserve">“This is not a conservative bill,” said Alfonso Aguilar, executive director of the Latino Partnership for Conservative Principles. “I think </w:t>
      </w:r>
      <w:r w:rsidRPr="003F5CEE">
        <w:rPr>
          <w:rStyle w:val="StyleUnderline"/>
        </w:rPr>
        <w:t xml:space="preserve">it’s horrible legislation. </w:t>
      </w:r>
      <w:r w:rsidRPr="003F5CEE">
        <w:rPr>
          <w:rStyle w:val="StyleUnderline"/>
          <w:highlight w:val="yellow"/>
        </w:rPr>
        <w:t>It will take us back to</w:t>
      </w:r>
      <w:r w:rsidRPr="003F5CEE">
        <w:rPr>
          <w:rStyle w:val="StyleUnderline"/>
        </w:rPr>
        <w:t xml:space="preserve"> the </w:t>
      </w:r>
      <w:r w:rsidRPr="003F5CEE">
        <w:rPr>
          <w:rStyle w:val="StyleUnderline"/>
          <w:highlight w:val="yellow"/>
        </w:rPr>
        <w:t xml:space="preserve">years when </w:t>
      </w:r>
      <w:r w:rsidRPr="00CF580C">
        <w:rPr>
          <w:rStyle w:val="StyleUnderline"/>
          <w:highlight w:val="yellow"/>
        </w:rPr>
        <w:t>preference was given to people from northern Europe</w:t>
      </w:r>
      <w:r w:rsidRPr="003F5CEE">
        <w:rPr>
          <w:rStyle w:val="StyleUnderline"/>
        </w:rPr>
        <w:t>.”</w:t>
      </w:r>
    </w:p>
    <w:p w14:paraId="2BF56B05" w14:textId="77777777" w:rsidR="0066178E" w:rsidRPr="003F5CEE" w:rsidRDefault="0066178E" w:rsidP="0066178E">
      <w:pPr>
        <w:rPr>
          <w:rStyle w:val="StyleUnderline"/>
        </w:rPr>
      </w:pPr>
      <w:r w:rsidRPr="003F5CEE">
        <w:rPr>
          <w:sz w:val="16"/>
        </w:rPr>
        <w:t xml:space="preserve">He said </w:t>
      </w:r>
      <w:r w:rsidRPr="00CF580C">
        <w:rPr>
          <w:rStyle w:val="StyleUnderline"/>
          <w:highlight w:val="yellow"/>
        </w:rPr>
        <w:t>the bill is discriminatory</w:t>
      </w:r>
      <w:r w:rsidRPr="003F5CEE">
        <w:rPr>
          <w:sz w:val="16"/>
        </w:rPr>
        <w:t xml:space="preserve"> because </w:t>
      </w:r>
      <w:r w:rsidRPr="003F5CEE">
        <w:rPr>
          <w:rStyle w:val="StyleUnderline"/>
          <w:highlight w:val="yellow"/>
        </w:rPr>
        <w:t>it shows preference for people who speak English and are high skilled</w:t>
      </w:r>
      <w:r w:rsidRPr="003F5CEE">
        <w:rPr>
          <w:rStyle w:val="StyleUnderline"/>
        </w:rPr>
        <w:t xml:space="preserve">, meaning </w:t>
      </w:r>
      <w:r w:rsidRPr="003F5CEE">
        <w:rPr>
          <w:rStyle w:val="StyleUnderline"/>
          <w:highlight w:val="yellow"/>
        </w:rPr>
        <w:t xml:space="preserve">the country will </w:t>
      </w:r>
      <w:r w:rsidRPr="00CF580C">
        <w:rPr>
          <w:rStyle w:val="StyleUnderline"/>
          <w:highlight w:val="yellow"/>
        </w:rPr>
        <w:t>discriminate against people who are poor and</w:t>
      </w:r>
      <w:r w:rsidRPr="00CF580C">
        <w:rPr>
          <w:rStyle w:val="StyleUnderline"/>
        </w:rPr>
        <w:t xml:space="preserve"> people </w:t>
      </w:r>
      <w:r w:rsidRPr="00CF580C">
        <w:rPr>
          <w:rStyle w:val="StyleUnderline"/>
          <w:highlight w:val="yellow"/>
        </w:rPr>
        <w:t>from the Southern Hemisphere</w:t>
      </w:r>
      <w:r w:rsidRPr="003F5CEE">
        <w:rPr>
          <w:rStyle w:val="StyleUnderline"/>
        </w:rPr>
        <w:t>. “I’m not sure it’s racist, but it clearly is trying to exclude certain types of people.”</w:t>
      </w:r>
    </w:p>
    <w:p w14:paraId="011774C3" w14:textId="77777777" w:rsidR="0066178E" w:rsidRPr="003F5CEE" w:rsidRDefault="0066178E" w:rsidP="0066178E">
      <w:pPr>
        <w:rPr>
          <w:sz w:val="16"/>
        </w:rPr>
      </w:pPr>
      <w:r w:rsidRPr="003F5CEE">
        <w:rPr>
          <w:sz w:val="16"/>
        </w:rPr>
        <w:t>Mario H. Lopez, president of the Hispanic Leadership Fund, which supports conservative principles such as limited government, blasted the bill, calling it “wrong on substance” He said it will fail at its stated goals of raising wages and creating “skills-based” immigration.</w:t>
      </w:r>
    </w:p>
    <w:p w14:paraId="7BE71D6D" w14:textId="77777777" w:rsidR="0066178E" w:rsidRPr="003F5CEE" w:rsidRDefault="0066178E" w:rsidP="0066178E">
      <w:pPr>
        <w:rPr>
          <w:rStyle w:val="StyleUnderline"/>
        </w:rPr>
      </w:pPr>
      <w:r w:rsidRPr="003F5CEE">
        <w:rPr>
          <w:rStyle w:val="StyleUnderline"/>
          <w:highlight w:val="yellow"/>
        </w:rPr>
        <w:t>The 1965 Immigration Act replaced the</w:t>
      </w:r>
      <w:r w:rsidRPr="003F5CEE">
        <w:rPr>
          <w:rStyle w:val="StyleUnderline"/>
        </w:rPr>
        <w:t xml:space="preserve"> country's immigration </w:t>
      </w:r>
      <w:r w:rsidRPr="003F5CEE">
        <w:rPr>
          <w:rStyle w:val="StyleUnderline"/>
          <w:highlight w:val="yellow"/>
        </w:rPr>
        <w:t>quota</w:t>
      </w:r>
      <w:r w:rsidRPr="003F5CEE">
        <w:rPr>
          <w:rStyle w:val="StyleUnderline"/>
        </w:rPr>
        <w:t xml:space="preserve"> system that was based on national origin </w:t>
      </w:r>
      <w:r w:rsidRPr="003F5CEE">
        <w:rPr>
          <w:rStyle w:val="StyleUnderline"/>
          <w:highlight w:val="yellow"/>
        </w:rPr>
        <w:t xml:space="preserve">with a system meant to </w:t>
      </w:r>
      <w:r w:rsidRPr="00CF580C">
        <w:rPr>
          <w:rStyle w:val="StyleUnderline"/>
          <w:highlight w:val="yellow"/>
        </w:rPr>
        <w:t>reunify families</w:t>
      </w:r>
      <w:r w:rsidRPr="003F5CEE">
        <w:rPr>
          <w:rStyle w:val="StyleUnderline"/>
        </w:rPr>
        <w:t xml:space="preserve"> and attract skilled labor.</w:t>
      </w:r>
    </w:p>
    <w:p w14:paraId="6C60CE77" w14:textId="77777777" w:rsidR="0066178E" w:rsidRPr="003F5CEE" w:rsidRDefault="0066178E" w:rsidP="0066178E">
      <w:pPr>
        <w:rPr>
          <w:sz w:val="16"/>
        </w:rPr>
      </w:pPr>
      <w:r w:rsidRPr="003F5CEE">
        <w:rPr>
          <w:sz w:val="16"/>
        </w:rPr>
        <w:t>The bill proposes to reduce the 1.1 million people admitted to the U.S. annually by limiting immigration by certain family members of U.S. citizens and legal permanent residents.</w:t>
      </w:r>
    </w:p>
    <w:p w14:paraId="58DD97F3" w14:textId="77777777" w:rsidR="0066178E" w:rsidRPr="003F5CEE" w:rsidRDefault="0066178E" w:rsidP="0066178E">
      <w:pPr>
        <w:rPr>
          <w:sz w:val="16"/>
        </w:rPr>
      </w:pPr>
      <w:r w:rsidRPr="003F5CEE">
        <w:rPr>
          <w:sz w:val="16"/>
        </w:rPr>
        <w:t>It also would change the employment-based visa system to a system that culls who is eligible based on a set of criteria, such as ability to speak English and whether they have pending offers of high-paying jobs.</w:t>
      </w:r>
    </w:p>
    <w:p w14:paraId="481B34B2" w14:textId="77777777" w:rsidR="0066178E" w:rsidRPr="003F5CEE" w:rsidRDefault="0066178E" w:rsidP="0066178E">
      <w:pPr>
        <w:rPr>
          <w:rStyle w:val="StyleUnderline"/>
          <w:highlight w:val="yellow"/>
        </w:rPr>
      </w:pPr>
      <w:r w:rsidRPr="003F5CEE">
        <w:rPr>
          <w:rStyle w:val="StyleUnderline"/>
          <w:highlight w:val="yellow"/>
        </w:rPr>
        <w:t>It</w:t>
      </w:r>
      <w:r w:rsidRPr="003F5CEE">
        <w:rPr>
          <w:rStyle w:val="StyleUnderline"/>
        </w:rPr>
        <w:t xml:space="preserve"> would also </w:t>
      </w:r>
      <w:r w:rsidRPr="003F5CEE">
        <w:rPr>
          <w:rStyle w:val="StyleUnderline"/>
          <w:highlight w:val="yellow"/>
        </w:rPr>
        <w:t>do away with</w:t>
      </w:r>
      <w:r w:rsidRPr="003F5CEE">
        <w:rPr>
          <w:rStyle w:val="StyleUnderline"/>
        </w:rPr>
        <w:t xml:space="preserve"> the </w:t>
      </w:r>
      <w:r w:rsidRPr="003F5CEE">
        <w:rPr>
          <w:rStyle w:val="StyleUnderline"/>
          <w:highlight w:val="yellow"/>
        </w:rPr>
        <w:t>diversity visa lottery</w:t>
      </w:r>
      <w:r w:rsidRPr="003F5CEE">
        <w:rPr>
          <w:rStyle w:val="StyleUnderline"/>
        </w:rPr>
        <w:t xml:space="preserve">, which opens the door for immigrants from countries that send few people to the U.S., </w:t>
      </w:r>
      <w:r w:rsidRPr="00CF580C">
        <w:rPr>
          <w:rStyle w:val="StyleUnderline"/>
          <w:highlight w:val="yellow"/>
        </w:rPr>
        <w:t>reduce refugee admissions</w:t>
      </w:r>
      <w:r w:rsidRPr="003F5CEE">
        <w:rPr>
          <w:rStyle w:val="StyleUnderline"/>
          <w:highlight w:val="yellow"/>
        </w:rPr>
        <w:t xml:space="preserve"> and make other changes.</w:t>
      </w:r>
    </w:p>
    <w:p w14:paraId="56C16E53" w14:textId="77777777" w:rsidR="0066178E" w:rsidRDefault="0066178E" w:rsidP="0066178E">
      <w:pPr>
        <w:pStyle w:val="Heading4"/>
      </w:pPr>
      <w:r w:rsidRPr="003F5CEE">
        <w:t>RAISE targets black immigrants</w:t>
      </w:r>
    </w:p>
    <w:p w14:paraId="55B241F0" w14:textId="77777777" w:rsidR="0066178E" w:rsidRPr="003F5CEE" w:rsidRDefault="0066178E" w:rsidP="0066178E">
      <w:r>
        <w:t xml:space="preserve">Tina </w:t>
      </w:r>
      <w:r w:rsidRPr="003F5CEE">
        <w:rPr>
          <w:rStyle w:val="Style13ptBold"/>
        </w:rPr>
        <w:t>Vasquez 17</w:t>
      </w:r>
      <w:r>
        <w:t>, Reporter for Rewire, 8/3/17, “Immigration Advocates: RAISE Act ‘Inherently Racist’,” https://rewire.news/article/2017/08/03/immigration-advocates-raise-act-inherently-racist/</w:t>
      </w:r>
    </w:p>
    <w:p w14:paraId="32988195" w14:textId="77777777" w:rsidR="0066178E" w:rsidRPr="00CF580C" w:rsidRDefault="0066178E" w:rsidP="0066178E">
      <w:pPr>
        <w:rPr>
          <w:rStyle w:val="StyleUnderline"/>
        </w:rPr>
      </w:pPr>
      <w:r w:rsidRPr="003F5CEE">
        <w:rPr>
          <w:rStyle w:val="StyleUnderline"/>
          <w:highlight w:val="yellow"/>
        </w:rPr>
        <w:t>BAJI’s research found</w:t>
      </w:r>
      <w:r w:rsidRPr="003F5CEE">
        <w:rPr>
          <w:sz w:val="16"/>
        </w:rPr>
        <w:t xml:space="preserve"> that nearly </w:t>
      </w:r>
      <w:r w:rsidRPr="003F5CEE">
        <w:rPr>
          <w:rStyle w:val="StyleUnderline"/>
          <w:highlight w:val="yellow"/>
        </w:rPr>
        <w:t>69 percent of Black immigrants come</w:t>
      </w:r>
      <w:r w:rsidRPr="003F5CEE">
        <w:rPr>
          <w:rStyle w:val="StyleUnderline"/>
        </w:rPr>
        <w:t xml:space="preserve"> to the United States </w:t>
      </w:r>
      <w:r w:rsidRPr="003F5CEE">
        <w:rPr>
          <w:rStyle w:val="StyleUnderline"/>
          <w:highlight w:val="yellow"/>
        </w:rPr>
        <w:t>via sponsorship by relatives or</w:t>
      </w:r>
      <w:r w:rsidRPr="003F5CEE">
        <w:rPr>
          <w:rStyle w:val="StyleUnderline"/>
        </w:rPr>
        <w:t xml:space="preserve"> through </w:t>
      </w:r>
      <w:r w:rsidRPr="003F5CEE">
        <w:rPr>
          <w:rStyle w:val="StyleUnderline"/>
          <w:highlight w:val="yellow"/>
        </w:rPr>
        <w:t>the diversity visa lottery</w:t>
      </w:r>
      <w:r w:rsidRPr="003F5CEE">
        <w:rPr>
          <w:rStyle w:val="StyleUnderline"/>
        </w:rPr>
        <w:t xml:space="preserve">. The </w:t>
      </w:r>
      <w:r w:rsidRPr="003F5CEE">
        <w:rPr>
          <w:rStyle w:val="StyleUnderline"/>
          <w:highlight w:val="yellow"/>
        </w:rPr>
        <w:t>RAISE</w:t>
      </w:r>
      <w:r w:rsidRPr="003F5CEE">
        <w:rPr>
          <w:rStyle w:val="StyleUnderline"/>
        </w:rPr>
        <w:t xml:space="preserve"> Act, according to Lipscombe, </w:t>
      </w:r>
      <w:r w:rsidRPr="00CF580C">
        <w:rPr>
          <w:rStyle w:val="StyleUnderline"/>
          <w:highlight w:val="yellow"/>
        </w:rPr>
        <w:t>targets every path Black immigrants take to the United States.</w:t>
      </w:r>
    </w:p>
    <w:p w14:paraId="1FB01277" w14:textId="77777777" w:rsidR="0066178E" w:rsidRPr="003F5CEE" w:rsidRDefault="0066178E" w:rsidP="0066178E">
      <w:pPr>
        <w:rPr>
          <w:rStyle w:val="StyleUnderline"/>
        </w:rPr>
      </w:pPr>
      <w:r w:rsidRPr="003F5CEE">
        <w:rPr>
          <w:sz w:val="16"/>
        </w:rPr>
        <w:t xml:space="preserve">“We’ve seen the attacks on undocumented communities and so it’s almost a logical next step for this administration to begin targeting the few paths that Black immigrants have to get to the U.S. and obtain documents,” the director said. </w:t>
      </w:r>
      <w:r w:rsidRPr="003F5CEE">
        <w:rPr>
          <w:rStyle w:val="StyleUnderline"/>
        </w:rPr>
        <w:t>“</w:t>
      </w:r>
      <w:r w:rsidRPr="003F5CEE">
        <w:rPr>
          <w:rStyle w:val="StyleUnderline"/>
          <w:highlight w:val="yellow"/>
        </w:rPr>
        <w:t>This is</w:t>
      </w:r>
      <w:r w:rsidRPr="003F5CEE">
        <w:rPr>
          <w:rStyle w:val="StyleUnderline"/>
        </w:rPr>
        <w:t xml:space="preserve"> absolutely </w:t>
      </w:r>
      <w:r w:rsidRPr="003F5CEE">
        <w:rPr>
          <w:rStyle w:val="StyleUnderline"/>
          <w:highlight w:val="yellow"/>
        </w:rPr>
        <w:t>about excluding Black and brown immigrants</w:t>
      </w:r>
      <w:r w:rsidRPr="003F5CEE">
        <w:rPr>
          <w:rStyle w:val="StyleUnderline"/>
        </w:rPr>
        <w:t xml:space="preserve"> from the country.”</w:t>
      </w:r>
    </w:p>
    <w:p w14:paraId="40C110D5" w14:textId="77777777" w:rsidR="0066178E" w:rsidRDefault="0066178E" w:rsidP="0066178E"/>
    <w:p w14:paraId="49AF9EA9" w14:textId="77777777" w:rsidR="0066178E" w:rsidRPr="00784CAF" w:rsidRDefault="0066178E" w:rsidP="0066178E"/>
    <w:p w14:paraId="73E68C8E" w14:textId="6E82E4C3" w:rsidR="00784CAF" w:rsidRDefault="00784CAF" w:rsidP="00784CAF">
      <w:pPr>
        <w:pStyle w:val="Heading3"/>
      </w:pPr>
      <w:r>
        <w:t xml:space="preserve">Impact---RAISE Act---Turns </w:t>
      </w:r>
      <w:r w:rsidR="00B545B1">
        <w:t>health care</w:t>
      </w:r>
    </w:p>
    <w:p w14:paraId="6EAB1F37" w14:textId="77777777" w:rsidR="00784CAF" w:rsidRDefault="00784CAF" w:rsidP="00784CAF"/>
    <w:p w14:paraId="35D97618" w14:textId="77777777" w:rsidR="00784CAF" w:rsidRDefault="00784CAF" w:rsidP="00784CAF"/>
    <w:p w14:paraId="72944CF5" w14:textId="77777777" w:rsidR="00784CAF" w:rsidRDefault="00784CAF" w:rsidP="00784CAF">
      <w:pPr>
        <w:pStyle w:val="Heading4"/>
      </w:pPr>
      <w:r>
        <w:t xml:space="preserve">RAISE causes massive health care worker shortages---makes </w:t>
      </w:r>
      <w:r>
        <w:rPr>
          <w:u w:val="single"/>
        </w:rPr>
        <w:t>solving</w:t>
      </w:r>
      <w:r>
        <w:t xml:space="preserve"> the case impossible </w:t>
      </w:r>
    </w:p>
    <w:p w14:paraId="3E5955D4" w14:textId="77777777" w:rsidR="00784CAF" w:rsidRDefault="00784CAF" w:rsidP="00784CAF">
      <w:r>
        <w:t xml:space="preserve">Grace E. </w:t>
      </w:r>
      <w:r w:rsidRPr="00697161">
        <w:rPr>
          <w:rStyle w:val="Style13ptBold"/>
        </w:rPr>
        <w:t>Shelton 17</w:t>
      </w:r>
      <w:r>
        <w:t xml:space="preserve">, Hall Render Killian Heath &amp; Lyman PC, 8/29/17, “The RAISE Act and Its Potential Effect on the Health Care Landscape,” </w:t>
      </w:r>
      <w:hyperlink r:id="rId160" w:history="1">
        <w:r w:rsidRPr="006D2436">
          <w:rPr>
            <w:rStyle w:val="Hyperlink"/>
          </w:rPr>
          <w:t>https://www.healthlawyers.org/Members/PracticeGroups/PGCSAlerts/Pages/HHS/The_RAISE_Act_and_Its_Potential_Effect_on_the_Health_Care_Landscape.aspx</w:t>
        </w:r>
      </w:hyperlink>
    </w:p>
    <w:p w14:paraId="043E858E" w14:textId="77777777" w:rsidR="00784CAF" w:rsidRPr="00597C82" w:rsidRDefault="00784CAF" w:rsidP="00784CAF">
      <w:pPr>
        <w:rPr>
          <w:sz w:val="16"/>
        </w:rPr>
      </w:pPr>
      <w:r w:rsidRPr="00872292">
        <w:rPr>
          <w:rStyle w:val="StyleUnderline"/>
          <w:highlight w:val="yellow"/>
        </w:rPr>
        <w:t>The</w:t>
      </w:r>
      <w:r w:rsidRPr="00597C82">
        <w:rPr>
          <w:sz w:val="16"/>
        </w:rPr>
        <w:t xml:space="preserve"> Reforming American Immigration for a Strong Economy (</w:t>
      </w:r>
      <w:r w:rsidRPr="00872292">
        <w:rPr>
          <w:rStyle w:val="StyleUnderline"/>
          <w:highlight w:val="yellow"/>
        </w:rPr>
        <w:t>RAISE) Act</w:t>
      </w:r>
      <w:r w:rsidRPr="00597C82">
        <w:rPr>
          <w:sz w:val="16"/>
        </w:rPr>
        <w:t xml:space="preserve">, is a bill that was introduced by Senators Tom Cotton (R-AR) and David Perdue (R-GA) and was endorsed by President Trump on August 2, 2017. The Act's </w:t>
      </w:r>
      <w:r w:rsidRPr="004309EF">
        <w:rPr>
          <w:rStyle w:val="StyleUnderline"/>
        </w:rPr>
        <w:t xml:space="preserve">purpose is to </w:t>
      </w:r>
      <w:r w:rsidRPr="00872292">
        <w:rPr>
          <w:rStyle w:val="StyleUnderline"/>
          <w:highlight w:val="yellow"/>
        </w:rPr>
        <w:t>drastically change</w:t>
      </w:r>
      <w:r w:rsidRPr="00597C82">
        <w:rPr>
          <w:sz w:val="16"/>
        </w:rPr>
        <w:t xml:space="preserve"> the way that the </w:t>
      </w:r>
      <w:r w:rsidRPr="004309EF">
        <w:rPr>
          <w:rStyle w:val="StyleUnderline"/>
        </w:rPr>
        <w:t xml:space="preserve">American </w:t>
      </w:r>
      <w:r w:rsidRPr="00872292">
        <w:rPr>
          <w:rStyle w:val="StyleUnderline"/>
          <w:highlight w:val="yellow"/>
        </w:rPr>
        <w:t>legal immigration</w:t>
      </w:r>
      <w:r w:rsidRPr="00597C82">
        <w:rPr>
          <w:sz w:val="16"/>
        </w:rPr>
        <w:t xml:space="preserve"> system functions. The bill proposes five main changes to the immigration landscape that aim to alter the criteria under which immigrants are granted entry to the United States. It is important to note that the prospects of this proposal are dim unless there is Democratic support in the future. There is also a companion bill that was introduced in the House by Representative Todd Rokita (R-IN). While that bill has five Republican cosponsors, it has zero Democratic sponsors. It only needs a simple majority to pass the House, but that version was introduced in February and there's been no action on it either. Regardless of the success of these particular proposals, </w:t>
      </w:r>
      <w:r w:rsidRPr="004309EF">
        <w:rPr>
          <w:rStyle w:val="StyleUnderline"/>
        </w:rPr>
        <w:t>those</w:t>
      </w:r>
      <w:r w:rsidRPr="00597C82">
        <w:rPr>
          <w:sz w:val="16"/>
        </w:rPr>
        <w:t xml:space="preserve"> who are </w:t>
      </w:r>
      <w:r w:rsidRPr="004309EF">
        <w:rPr>
          <w:rStyle w:val="StyleUnderline"/>
        </w:rPr>
        <w:t xml:space="preserve">active in </w:t>
      </w:r>
      <w:r w:rsidRPr="00872292">
        <w:rPr>
          <w:rStyle w:val="StyleUnderline"/>
          <w:highlight w:val="yellow"/>
        </w:rPr>
        <w:t xml:space="preserve">the </w:t>
      </w:r>
      <w:r w:rsidRPr="00CF580C">
        <w:rPr>
          <w:rStyle w:val="StyleUnderline"/>
          <w:highlight w:val="yellow"/>
        </w:rPr>
        <w:t>health care space</w:t>
      </w:r>
      <w:r w:rsidRPr="00872292">
        <w:rPr>
          <w:rStyle w:val="StyleUnderline"/>
          <w:highlight w:val="yellow"/>
        </w:rPr>
        <w:t xml:space="preserve"> have good reason to pay attention</w:t>
      </w:r>
      <w:r w:rsidRPr="00597C82">
        <w:rPr>
          <w:sz w:val="16"/>
        </w:rPr>
        <w:t xml:space="preserve"> to immigration reform. </w:t>
      </w:r>
    </w:p>
    <w:p w14:paraId="6D963C66" w14:textId="77777777" w:rsidR="00784CAF" w:rsidRPr="00597C82" w:rsidRDefault="00784CAF" w:rsidP="00784CAF">
      <w:pPr>
        <w:rPr>
          <w:sz w:val="16"/>
        </w:rPr>
      </w:pPr>
      <w:r w:rsidRPr="00597C82">
        <w:rPr>
          <w:sz w:val="16"/>
        </w:rPr>
        <w:t xml:space="preserve">While many of the proposed changes would constitute an immense shift for immigration of all kinds, the proposed </w:t>
      </w:r>
      <w:r w:rsidRPr="00872292">
        <w:rPr>
          <w:rStyle w:val="StyleUnderline"/>
          <w:highlight w:val="yellow"/>
        </w:rPr>
        <w:t>changes</w:t>
      </w:r>
      <w:r w:rsidRPr="004309EF">
        <w:rPr>
          <w:rStyle w:val="StyleUnderline"/>
        </w:rPr>
        <w:t xml:space="preserve"> to employment-based immigration </w:t>
      </w:r>
      <w:r w:rsidRPr="00872292">
        <w:rPr>
          <w:rStyle w:val="StyleUnderline"/>
          <w:highlight w:val="yellow"/>
        </w:rPr>
        <w:t>could</w:t>
      </w:r>
      <w:r w:rsidRPr="00597C82">
        <w:rPr>
          <w:sz w:val="16"/>
        </w:rPr>
        <w:t xml:space="preserve"> potentially </w:t>
      </w:r>
      <w:r w:rsidRPr="00872292">
        <w:rPr>
          <w:rStyle w:val="StyleUnderline"/>
          <w:highlight w:val="yellow"/>
        </w:rPr>
        <w:t>affect health</w:t>
      </w:r>
      <w:r w:rsidRPr="004309EF">
        <w:rPr>
          <w:rStyle w:val="StyleUnderline"/>
        </w:rPr>
        <w:t xml:space="preserve"> care </w:t>
      </w:r>
      <w:r w:rsidRPr="00872292">
        <w:rPr>
          <w:rStyle w:val="StyleUnderline"/>
          <w:highlight w:val="yellow"/>
        </w:rPr>
        <w:t>entities that rely on</w:t>
      </w:r>
      <w:r w:rsidRPr="004309EF">
        <w:rPr>
          <w:rStyle w:val="StyleUnderline"/>
        </w:rPr>
        <w:t xml:space="preserve"> recruiting and hiring </w:t>
      </w:r>
      <w:r w:rsidRPr="00872292">
        <w:rPr>
          <w:rStyle w:val="StyleUnderline"/>
          <w:highlight w:val="yellow"/>
        </w:rPr>
        <w:t>foreign physicians. There is a</w:t>
      </w:r>
      <w:r w:rsidRPr="004309EF">
        <w:rPr>
          <w:rStyle w:val="StyleUnderline"/>
        </w:rPr>
        <w:t xml:space="preserve"> </w:t>
      </w:r>
      <w:r w:rsidRPr="00CF580C">
        <w:rPr>
          <w:rStyle w:val="StyleUnderline"/>
        </w:rPr>
        <w:t xml:space="preserve">well-known </w:t>
      </w:r>
      <w:r w:rsidRPr="00CF580C">
        <w:rPr>
          <w:rStyle w:val="StyleUnderline"/>
          <w:highlight w:val="yellow"/>
        </w:rPr>
        <w:t>shortage</w:t>
      </w:r>
      <w:r w:rsidRPr="00CF580C">
        <w:rPr>
          <w:rStyle w:val="StyleUnderline"/>
        </w:rPr>
        <w:t xml:space="preserve"> of physicians</w:t>
      </w:r>
      <w:r w:rsidRPr="004309EF">
        <w:rPr>
          <w:rStyle w:val="StyleUnderline"/>
        </w:rPr>
        <w:t xml:space="preserve"> </w:t>
      </w:r>
      <w:r w:rsidRPr="00872292">
        <w:rPr>
          <w:rStyle w:val="StyleUnderline"/>
          <w:highlight w:val="yellow"/>
        </w:rPr>
        <w:t xml:space="preserve">in the </w:t>
      </w:r>
      <w:r w:rsidRPr="00CF580C">
        <w:rPr>
          <w:rStyle w:val="StyleUnderline"/>
          <w:highlight w:val="yellow"/>
        </w:rPr>
        <w:t>U</w:t>
      </w:r>
      <w:r w:rsidRPr="00597C82">
        <w:rPr>
          <w:sz w:val="16"/>
        </w:rPr>
        <w:t xml:space="preserve">nited </w:t>
      </w:r>
      <w:r w:rsidRPr="00CF580C">
        <w:rPr>
          <w:rStyle w:val="StyleUnderline"/>
          <w:highlight w:val="yellow"/>
        </w:rPr>
        <w:t>S</w:t>
      </w:r>
      <w:r w:rsidRPr="00597C82">
        <w:rPr>
          <w:sz w:val="16"/>
        </w:rPr>
        <w:t xml:space="preserve">tates, and according to a recent study by IHS, Inc., there is a projected shortfall of between 46,100 and 90,400 physicians by the year 2025.1 The </w:t>
      </w:r>
      <w:r w:rsidRPr="00872292">
        <w:rPr>
          <w:rStyle w:val="StyleUnderline"/>
          <w:highlight w:val="yellow"/>
        </w:rPr>
        <w:t>ability to hire foreign</w:t>
      </w:r>
      <w:r w:rsidRPr="00872292">
        <w:rPr>
          <w:rStyle w:val="StyleUnderline"/>
        </w:rPr>
        <w:t xml:space="preserve"> physicians</w:t>
      </w:r>
      <w:r w:rsidRPr="00597C82">
        <w:rPr>
          <w:rStyle w:val="StyleUnderline"/>
        </w:rPr>
        <w:t xml:space="preserve"> and</w:t>
      </w:r>
      <w:r w:rsidRPr="00597C82">
        <w:rPr>
          <w:sz w:val="16"/>
        </w:rPr>
        <w:t xml:space="preserve"> other </w:t>
      </w:r>
      <w:r w:rsidRPr="00872292">
        <w:rPr>
          <w:rStyle w:val="StyleUnderline"/>
          <w:highlight w:val="yellow"/>
        </w:rPr>
        <w:t>health care workers has become</w:t>
      </w:r>
      <w:r w:rsidRPr="00597C82">
        <w:rPr>
          <w:rStyle w:val="StyleUnderline"/>
        </w:rPr>
        <w:t xml:space="preserve"> increasingly </w:t>
      </w:r>
      <w:r w:rsidRPr="00872292">
        <w:rPr>
          <w:rStyle w:val="StyleUnderline"/>
          <w:highlight w:val="yellow"/>
        </w:rPr>
        <w:t>important</w:t>
      </w:r>
      <w:r w:rsidRPr="00597C82">
        <w:rPr>
          <w:sz w:val="16"/>
        </w:rPr>
        <w:t xml:space="preserve"> in the modern health care landscape </w:t>
      </w:r>
      <w:r w:rsidRPr="00872292">
        <w:rPr>
          <w:rStyle w:val="StyleUnderline"/>
          <w:highlight w:val="yellow"/>
        </w:rPr>
        <w:t>for entities of all kinds</w:t>
      </w:r>
      <w:r w:rsidRPr="00597C82">
        <w:rPr>
          <w:rStyle w:val="StyleUnderline"/>
        </w:rPr>
        <w:t xml:space="preserve">. The </w:t>
      </w:r>
      <w:r w:rsidRPr="00872292">
        <w:rPr>
          <w:rStyle w:val="StyleUnderline"/>
          <w:highlight w:val="yellow"/>
        </w:rPr>
        <w:t>RAISE</w:t>
      </w:r>
      <w:r w:rsidRPr="00597C82">
        <w:rPr>
          <w:rStyle w:val="StyleUnderline"/>
        </w:rPr>
        <w:t xml:space="preserve"> Act </w:t>
      </w:r>
      <w:r w:rsidRPr="00872292">
        <w:rPr>
          <w:rStyle w:val="StyleUnderline"/>
          <w:highlight w:val="yellow"/>
        </w:rPr>
        <w:t xml:space="preserve">could </w:t>
      </w:r>
      <w:r w:rsidRPr="00CF580C">
        <w:rPr>
          <w:rStyle w:val="StyleUnderline"/>
          <w:highlight w:val="yellow"/>
        </w:rPr>
        <w:t>fundamentally alter</w:t>
      </w:r>
      <w:r w:rsidRPr="00872292">
        <w:rPr>
          <w:rStyle w:val="StyleUnderline"/>
          <w:highlight w:val="yellow"/>
        </w:rPr>
        <w:t xml:space="preserve"> how foreign health</w:t>
      </w:r>
      <w:r w:rsidRPr="00597C82">
        <w:rPr>
          <w:rStyle w:val="StyleUnderline"/>
        </w:rPr>
        <w:t xml:space="preserve"> care </w:t>
      </w:r>
      <w:r w:rsidRPr="00872292">
        <w:rPr>
          <w:rStyle w:val="StyleUnderline"/>
          <w:highlight w:val="yellow"/>
        </w:rPr>
        <w:t>workers gain</w:t>
      </w:r>
      <w:r w:rsidRPr="00597C82">
        <w:rPr>
          <w:rStyle w:val="StyleUnderline"/>
        </w:rPr>
        <w:t xml:space="preserve"> employment </w:t>
      </w:r>
      <w:r w:rsidRPr="00872292">
        <w:rPr>
          <w:rStyle w:val="StyleUnderline"/>
          <w:highlight w:val="yellow"/>
        </w:rPr>
        <w:t>authorization</w:t>
      </w:r>
      <w:r w:rsidRPr="00597C82">
        <w:rPr>
          <w:sz w:val="16"/>
        </w:rPr>
        <w:t xml:space="preserve">, though it may not decrease the ability of certain highly skilled workers to immigrate to the United States. </w:t>
      </w:r>
    </w:p>
    <w:p w14:paraId="37980E84" w14:textId="77777777" w:rsidR="00784CAF" w:rsidRPr="00597C82" w:rsidRDefault="00784CAF" w:rsidP="00784CAF">
      <w:pPr>
        <w:rPr>
          <w:sz w:val="16"/>
        </w:rPr>
      </w:pPr>
      <w:r w:rsidRPr="00597C82">
        <w:rPr>
          <w:sz w:val="16"/>
        </w:rPr>
        <w:t>Proposed Changes</w:t>
      </w:r>
    </w:p>
    <w:p w14:paraId="5F71A25C" w14:textId="77777777" w:rsidR="00784CAF" w:rsidRPr="00597C82" w:rsidRDefault="00784CAF" w:rsidP="00784CAF">
      <w:pPr>
        <w:rPr>
          <w:sz w:val="16"/>
        </w:rPr>
      </w:pPr>
      <w:r w:rsidRPr="00597C82">
        <w:rPr>
          <w:sz w:val="16"/>
        </w:rPr>
        <w:t>The first proposal aims to end the Diversity Visa Program. This is a statutorily mandated program that allots 50,000 visas, selected from a random lottery, to persons from countries with historically low immigration levels.</w:t>
      </w:r>
    </w:p>
    <w:p w14:paraId="256E9D68" w14:textId="77777777" w:rsidR="00784CAF" w:rsidRPr="00597C82" w:rsidRDefault="00784CAF" w:rsidP="00784CAF">
      <w:pPr>
        <w:rPr>
          <w:sz w:val="16"/>
        </w:rPr>
      </w:pPr>
      <w:r w:rsidRPr="00597C82">
        <w:rPr>
          <w:sz w:val="16"/>
        </w:rPr>
        <w:t>The next change would be to cap the number of green cards granted to refugees annually, at 50,000.</w:t>
      </w:r>
    </w:p>
    <w:p w14:paraId="1F996D88" w14:textId="77777777" w:rsidR="00784CAF" w:rsidRPr="00597C82" w:rsidRDefault="00784CAF" w:rsidP="00784CAF">
      <w:pPr>
        <w:rPr>
          <w:sz w:val="16"/>
        </w:rPr>
      </w:pPr>
      <w:r w:rsidRPr="00597C82">
        <w:rPr>
          <w:sz w:val="16"/>
        </w:rPr>
        <w:t>Third, the bill would eliminate visa preference categories for extended family and adult family members of U.S. residents. This change would drastically reduce the number of immigrants who come to the United States via legal family-based immigration. The bill would, however, maintain preference categories for spouses and minor children.</w:t>
      </w:r>
    </w:p>
    <w:p w14:paraId="5C0BD093" w14:textId="77777777" w:rsidR="00784CAF" w:rsidRPr="00597C82" w:rsidRDefault="00784CAF" w:rsidP="00784CAF">
      <w:pPr>
        <w:rPr>
          <w:sz w:val="16"/>
        </w:rPr>
      </w:pPr>
      <w:r w:rsidRPr="00597C82">
        <w:rPr>
          <w:sz w:val="16"/>
        </w:rPr>
        <w:t xml:space="preserve">The section of the RAISE Act that the health care industry should pay attention to, if this version of immigration reform progresses, specifically addresses employment-based immigration. </w:t>
      </w:r>
      <w:r w:rsidRPr="00872292">
        <w:rPr>
          <w:rStyle w:val="StyleUnderline"/>
          <w:highlight w:val="yellow"/>
        </w:rPr>
        <w:t>The</w:t>
      </w:r>
      <w:r w:rsidRPr="00597C82">
        <w:rPr>
          <w:rStyle w:val="StyleUnderline"/>
        </w:rPr>
        <w:t xml:space="preserve"> current employment-based immigration </w:t>
      </w:r>
      <w:r w:rsidRPr="00872292">
        <w:rPr>
          <w:rStyle w:val="StyleUnderline"/>
          <w:highlight w:val="yellow"/>
        </w:rPr>
        <w:t>system would be</w:t>
      </w:r>
      <w:r w:rsidRPr="00597C82">
        <w:rPr>
          <w:rStyle w:val="StyleUnderline"/>
        </w:rPr>
        <w:t xml:space="preserve"> changed to a </w:t>
      </w:r>
      <w:r w:rsidRPr="00872292">
        <w:rPr>
          <w:rStyle w:val="StyleUnderline"/>
          <w:highlight w:val="yellow"/>
        </w:rPr>
        <w:t>points-based</w:t>
      </w:r>
      <w:r w:rsidRPr="00597C82">
        <w:rPr>
          <w:rStyle w:val="StyleUnderline"/>
        </w:rPr>
        <w:t xml:space="preserve"> system</w:t>
      </w:r>
      <w:r w:rsidRPr="00597C82">
        <w:rPr>
          <w:sz w:val="16"/>
        </w:rPr>
        <w:t xml:space="preserve"> where applicants earn points towards an employment-based visa based on categories such as education, language ability, job offers, age, entrepreneurial initiative, and extraordinary achievement. Some other developed countries, such as the United Kingdom, already have functional points-based systems, which is an indicator that the points-based model is potentially viable at its core. </w:t>
      </w:r>
    </w:p>
    <w:p w14:paraId="4C4D6CE5" w14:textId="77777777" w:rsidR="00784CAF" w:rsidRPr="00597C82" w:rsidRDefault="00784CAF" w:rsidP="00784CAF">
      <w:pPr>
        <w:rPr>
          <w:sz w:val="16"/>
        </w:rPr>
      </w:pPr>
      <w:r w:rsidRPr="00597C82">
        <w:rPr>
          <w:sz w:val="16"/>
        </w:rPr>
        <w:t xml:space="preserve">This proposed system has the potential to benefit highly skilled immigrants such as physicians, but leaves many questions when it comes to other skilled health care positions. </w:t>
      </w:r>
      <w:r w:rsidRPr="00CF580C">
        <w:rPr>
          <w:rStyle w:val="StyleUnderline"/>
          <w:highlight w:val="yellow"/>
        </w:rPr>
        <w:t>R</w:t>
      </w:r>
      <w:r w:rsidRPr="00597C82">
        <w:rPr>
          <w:rStyle w:val="StyleUnderline"/>
        </w:rPr>
        <w:t xml:space="preserve">egistered </w:t>
      </w:r>
      <w:r w:rsidRPr="00CF580C">
        <w:rPr>
          <w:rStyle w:val="StyleUnderline"/>
          <w:highlight w:val="yellow"/>
        </w:rPr>
        <w:t>n</w:t>
      </w:r>
      <w:r w:rsidRPr="00597C82">
        <w:rPr>
          <w:rStyle w:val="StyleUnderline"/>
        </w:rPr>
        <w:t>urse</w:t>
      </w:r>
      <w:r w:rsidRPr="00CF580C">
        <w:rPr>
          <w:rStyle w:val="StyleUnderline"/>
          <w:highlight w:val="yellow"/>
        </w:rPr>
        <w:t>s</w:t>
      </w:r>
      <w:r w:rsidRPr="00597C82">
        <w:rPr>
          <w:sz w:val="16"/>
        </w:rPr>
        <w:t xml:space="preserve">, for example, </w:t>
      </w:r>
      <w:r w:rsidRPr="00872292">
        <w:rPr>
          <w:rStyle w:val="StyleUnderline"/>
          <w:highlight w:val="yellow"/>
        </w:rPr>
        <w:t>may not</w:t>
      </w:r>
      <w:r w:rsidRPr="00597C82">
        <w:rPr>
          <w:rStyle w:val="StyleUnderline"/>
        </w:rPr>
        <w:t xml:space="preserve"> be able to </w:t>
      </w:r>
      <w:r w:rsidRPr="00872292">
        <w:rPr>
          <w:rStyle w:val="StyleUnderline"/>
          <w:highlight w:val="yellow"/>
        </w:rPr>
        <w:t>score as highly</w:t>
      </w:r>
      <w:r w:rsidRPr="00597C82">
        <w:rPr>
          <w:sz w:val="16"/>
        </w:rPr>
        <w:t xml:space="preserve"> under a points-based scheme. </w:t>
      </w:r>
      <w:r w:rsidRPr="00872292">
        <w:rPr>
          <w:rStyle w:val="StyleUnderline"/>
          <w:highlight w:val="yellow"/>
        </w:rPr>
        <w:t>There would</w:t>
      </w:r>
      <w:r w:rsidRPr="00597C82">
        <w:rPr>
          <w:sz w:val="16"/>
        </w:rPr>
        <w:t xml:space="preserve"> also </w:t>
      </w:r>
      <w:r w:rsidRPr="00872292">
        <w:rPr>
          <w:rStyle w:val="StyleUnderline"/>
          <w:highlight w:val="yellow"/>
        </w:rPr>
        <w:t>be a</w:t>
      </w:r>
      <w:r w:rsidRPr="00597C82">
        <w:rPr>
          <w:rStyle w:val="StyleUnderline"/>
        </w:rPr>
        <w:t xml:space="preserve"> yearly </w:t>
      </w:r>
      <w:r w:rsidRPr="00872292">
        <w:rPr>
          <w:rStyle w:val="StyleUnderline"/>
          <w:highlight w:val="yellow"/>
        </w:rPr>
        <w:t>cap of 140,000</w:t>
      </w:r>
      <w:r w:rsidRPr="00597C82">
        <w:rPr>
          <w:rStyle w:val="StyleUnderline"/>
        </w:rPr>
        <w:t xml:space="preserve"> employment-based visas</w:t>
      </w:r>
      <w:r w:rsidRPr="00597C82">
        <w:rPr>
          <w:sz w:val="16"/>
        </w:rPr>
        <w:t xml:space="preserve"> going to the highest scoring applicants. This would mean that </w:t>
      </w:r>
      <w:r w:rsidRPr="00872292">
        <w:rPr>
          <w:rStyle w:val="StyleUnderline"/>
          <w:highlight w:val="yellow"/>
        </w:rPr>
        <w:t>physicians</w:t>
      </w:r>
      <w:r w:rsidRPr="00597C82">
        <w:rPr>
          <w:sz w:val="16"/>
        </w:rPr>
        <w:t xml:space="preserve"> trying to immigrate to the United States </w:t>
      </w:r>
      <w:r w:rsidRPr="00872292">
        <w:rPr>
          <w:rStyle w:val="StyleUnderline"/>
          <w:highlight w:val="yellow"/>
        </w:rPr>
        <w:t>would be</w:t>
      </w:r>
      <w:r w:rsidRPr="00597C82">
        <w:rPr>
          <w:rStyle w:val="StyleUnderline"/>
        </w:rPr>
        <w:t xml:space="preserve"> directly </w:t>
      </w:r>
      <w:r w:rsidRPr="00872292">
        <w:rPr>
          <w:rStyle w:val="StyleUnderline"/>
          <w:highlight w:val="yellow"/>
        </w:rPr>
        <w:t>pitted against</w:t>
      </w:r>
      <w:r w:rsidRPr="00597C82">
        <w:rPr>
          <w:rStyle w:val="StyleUnderline"/>
        </w:rPr>
        <w:t xml:space="preserve"> other highly skilled applicants such as </w:t>
      </w:r>
      <w:r w:rsidRPr="00872292">
        <w:rPr>
          <w:rStyle w:val="StyleUnderline"/>
          <w:highlight w:val="yellow"/>
        </w:rPr>
        <w:t>tech</w:t>
      </w:r>
      <w:r w:rsidRPr="00597C82">
        <w:rPr>
          <w:rStyle w:val="StyleUnderline"/>
        </w:rPr>
        <w:t xml:space="preserve">nology </w:t>
      </w:r>
      <w:r w:rsidRPr="00872292">
        <w:rPr>
          <w:rStyle w:val="StyleUnderline"/>
          <w:highlight w:val="yellow"/>
        </w:rPr>
        <w:t>workers</w:t>
      </w:r>
      <w:r w:rsidRPr="00597C82">
        <w:rPr>
          <w:rStyle w:val="StyleUnderline"/>
        </w:rPr>
        <w:t xml:space="preserve"> and researchers</w:t>
      </w:r>
      <w:r w:rsidRPr="00597C82">
        <w:rPr>
          <w:sz w:val="16"/>
        </w:rPr>
        <w:t>. There is also the open question of whether revised versions of the bill would touch upon non-immigrant visa classifications such as H-1B or J-1 that are regularly utilized by physicians.</w:t>
      </w:r>
    </w:p>
    <w:p w14:paraId="515770B2" w14:textId="77777777" w:rsidR="00784CAF" w:rsidRPr="00597C82" w:rsidRDefault="00784CAF" w:rsidP="00784CAF">
      <w:pPr>
        <w:rPr>
          <w:sz w:val="16"/>
        </w:rPr>
      </w:pPr>
      <w:r w:rsidRPr="00597C82">
        <w:rPr>
          <w:sz w:val="16"/>
        </w:rPr>
        <w:t>Practical Takeaways</w:t>
      </w:r>
    </w:p>
    <w:p w14:paraId="228B3EE6" w14:textId="77777777" w:rsidR="00784CAF" w:rsidRPr="00597C82" w:rsidRDefault="00784CAF" w:rsidP="00784CAF">
      <w:pPr>
        <w:rPr>
          <w:sz w:val="16"/>
        </w:rPr>
      </w:pPr>
      <w:r w:rsidRPr="00597C82">
        <w:rPr>
          <w:sz w:val="16"/>
        </w:rPr>
        <w:t xml:space="preserve">There has not yet been a meaningful discussion around this proposal in Congress, and the viability of the bill is unclear. What is clear is that the current administration has promised to make immigration reform a priority, whether or not the RAISE Act moves forward. Though immigration reform is separated in the political narrative from health care reform, those working in the health care space would be remiss to ignore potential significant changes in the United States immigration system. Though not as direct as sweeping health care reform, </w:t>
      </w:r>
      <w:r w:rsidRPr="00597C82">
        <w:rPr>
          <w:rStyle w:val="StyleUnderline"/>
        </w:rPr>
        <w:t xml:space="preserve">full scale </w:t>
      </w:r>
      <w:r w:rsidRPr="00872292">
        <w:rPr>
          <w:rStyle w:val="StyleUnderline"/>
          <w:highlight w:val="yellow"/>
        </w:rPr>
        <w:t>changes</w:t>
      </w:r>
      <w:r w:rsidRPr="00597C82">
        <w:rPr>
          <w:rStyle w:val="StyleUnderline"/>
        </w:rPr>
        <w:t xml:space="preserve"> to employment-based immigration </w:t>
      </w:r>
      <w:r w:rsidRPr="00872292">
        <w:rPr>
          <w:rStyle w:val="StyleUnderline"/>
          <w:highlight w:val="yellow"/>
        </w:rPr>
        <w:t>have</w:t>
      </w:r>
      <w:r w:rsidRPr="00597C82">
        <w:rPr>
          <w:rStyle w:val="StyleUnderline"/>
        </w:rPr>
        <w:t xml:space="preserve"> the </w:t>
      </w:r>
      <w:r w:rsidRPr="00872292">
        <w:rPr>
          <w:rStyle w:val="StyleUnderline"/>
          <w:highlight w:val="yellow"/>
        </w:rPr>
        <w:t xml:space="preserve">potential to </w:t>
      </w:r>
      <w:r w:rsidRPr="00CF580C">
        <w:rPr>
          <w:rStyle w:val="StyleUnderline"/>
          <w:highlight w:val="yellow"/>
        </w:rPr>
        <w:t>greatly impact access to providers</w:t>
      </w:r>
      <w:r w:rsidRPr="00872292">
        <w:rPr>
          <w:rStyle w:val="StyleUnderline"/>
          <w:highlight w:val="yellow"/>
        </w:rPr>
        <w:t xml:space="preserve"> and </w:t>
      </w:r>
      <w:r w:rsidRPr="00CF580C">
        <w:rPr>
          <w:rStyle w:val="StyleUnderline"/>
          <w:highlight w:val="yellow"/>
        </w:rPr>
        <w:t>alter the health care landscape</w:t>
      </w:r>
      <w:r w:rsidRPr="00597C82">
        <w:rPr>
          <w:sz w:val="16"/>
        </w:rPr>
        <w:t>.</w:t>
      </w:r>
    </w:p>
    <w:p w14:paraId="52F8B60D" w14:textId="77777777" w:rsidR="00784CAF" w:rsidRDefault="00784CAF" w:rsidP="00784CAF"/>
    <w:p w14:paraId="69F5F6AC" w14:textId="51451C6E" w:rsidR="00BD29EF" w:rsidRDefault="00BD29EF" w:rsidP="00BD29EF">
      <w:pPr>
        <w:pStyle w:val="Heading1"/>
      </w:pPr>
      <w:r>
        <w:t>Aff---Uniqueness Answers</w:t>
      </w:r>
    </w:p>
    <w:p w14:paraId="1C050D76" w14:textId="77777777" w:rsidR="00BD29EF" w:rsidRDefault="00BD29EF" w:rsidP="00BD29EF"/>
    <w:p w14:paraId="08E22DB4" w14:textId="77777777" w:rsidR="00BD29EF" w:rsidRDefault="00BD29EF" w:rsidP="00BD29EF">
      <w:pPr>
        <w:pStyle w:val="Heading3"/>
      </w:pPr>
      <w:r>
        <w:t>No Blue Wave</w:t>
      </w:r>
    </w:p>
    <w:p w14:paraId="680010F4" w14:textId="77777777" w:rsidR="00BD29EF" w:rsidRDefault="00BD29EF" w:rsidP="00BD29EF">
      <w:pPr>
        <w:pStyle w:val="Heading4"/>
      </w:pPr>
      <w:r>
        <w:t xml:space="preserve">No blue wave </w:t>
      </w:r>
      <w:r w:rsidRPr="00F6092A">
        <w:rPr>
          <w:b w:val="0"/>
        </w:rPr>
        <w:t>– polling, redistricting, approval, math</w:t>
      </w:r>
    </w:p>
    <w:p w14:paraId="6597542E" w14:textId="77777777" w:rsidR="00BD29EF" w:rsidRDefault="00BD29EF" w:rsidP="00BD29EF">
      <w:r w:rsidRPr="00983A9C">
        <w:rPr>
          <w:rStyle w:val="Style13ptBold"/>
        </w:rPr>
        <w:t>Alic 6-29</w:t>
      </w:r>
      <w:r>
        <w:t xml:space="preserve"> [Haris, Social Media Writer at the Washington Free Beacon. Prior to joining the staff, Haris worked in communications and government relations at various non-profits. “Report Throws Water on ‘Blue Wave’” http://freebeacon.com/politics/report-throws-water-blue-wave/]</w:t>
      </w:r>
    </w:p>
    <w:p w14:paraId="798545FE" w14:textId="77777777" w:rsidR="00BD29EF" w:rsidRPr="00F6092A" w:rsidRDefault="00BD29EF" w:rsidP="00BD29EF">
      <w:pPr>
        <w:rPr>
          <w:sz w:val="14"/>
        </w:rPr>
      </w:pPr>
      <w:r w:rsidRPr="00F6092A">
        <w:rPr>
          <w:sz w:val="14"/>
        </w:rPr>
        <w:t>Discussion of an impending "blue wave" has proliferated throughout the political landscape since November 2017, aided in part by the media and a Democratic Party eager to claw its way back into power.</w:t>
      </w:r>
    </w:p>
    <w:p w14:paraId="08DB26F3" w14:textId="77777777" w:rsidR="00BD29EF" w:rsidRPr="00F6092A" w:rsidRDefault="00BD29EF" w:rsidP="00BD29EF">
      <w:pPr>
        <w:rPr>
          <w:sz w:val="14"/>
        </w:rPr>
      </w:pPr>
      <w:r w:rsidRPr="00F6092A">
        <w:rPr>
          <w:sz w:val="14"/>
        </w:rPr>
        <w:t xml:space="preserve">Yet very little evidence or research exists on what exactly constitutes a wave election or how they can be measured in the future. </w:t>
      </w:r>
      <w:r w:rsidRPr="00116850">
        <w:rPr>
          <w:rStyle w:val="StyleUnderline"/>
          <w:highlight w:val="cyan"/>
        </w:rPr>
        <w:t>A new analysis</w:t>
      </w:r>
      <w:r w:rsidRPr="00F6092A">
        <w:rPr>
          <w:sz w:val="14"/>
        </w:rPr>
        <w:t xml:space="preserve"> by Ballotpedia attempts to break ground on the subject by examining data from 50 previous election cycles, ranging from 1918 to 2016, in order to appropriately determine how many seats Democrats would need to win in 2018 for their "blue wave" to not only crest but reach the shore.</w:t>
      </w:r>
    </w:p>
    <w:p w14:paraId="5A71ED8D" w14:textId="77777777" w:rsidR="00BD29EF" w:rsidRPr="00F6092A" w:rsidRDefault="00BD29EF" w:rsidP="00BD29EF">
      <w:pPr>
        <w:rPr>
          <w:sz w:val="14"/>
        </w:rPr>
      </w:pPr>
      <w:r w:rsidRPr="00F6092A">
        <w:rPr>
          <w:sz w:val="14"/>
        </w:rPr>
        <w:t xml:space="preserve">Ballotpedia's analysis defines a "wave" as 20 percent of elections in the last 100 years, in which the president's party lost the most seats. Using this definition, Ballotpedia </w:t>
      </w:r>
      <w:r w:rsidRPr="00116850">
        <w:rPr>
          <w:rStyle w:val="StyleUnderline"/>
          <w:highlight w:val="cyan"/>
        </w:rPr>
        <w:t>measured prior political performance to determine Democrats</w:t>
      </w:r>
      <w:r w:rsidRPr="00F6092A">
        <w:rPr>
          <w:sz w:val="14"/>
        </w:rPr>
        <w:t xml:space="preserve"> would </w:t>
      </w:r>
      <w:r w:rsidRPr="00116850">
        <w:rPr>
          <w:rStyle w:val="StyleUnderline"/>
          <w:highlight w:val="cyan"/>
        </w:rPr>
        <w:t>need to win at least 48 House</w:t>
      </w:r>
      <w:r w:rsidRPr="00F6092A">
        <w:rPr>
          <w:sz w:val="14"/>
        </w:rPr>
        <w:t xml:space="preserve"> seats, </w:t>
      </w:r>
      <w:r w:rsidRPr="00116850">
        <w:rPr>
          <w:rStyle w:val="StyleUnderline"/>
          <w:highlight w:val="cyan"/>
        </w:rPr>
        <w:t xml:space="preserve">7 Senate </w:t>
      </w:r>
      <w:r w:rsidRPr="005E737C">
        <w:rPr>
          <w:rStyle w:val="StyleUnderline"/>
        </w:rPr>
        <w:t>seats</w:t>
      </w:r>
      <w:r w:rsidRPr="00F6092A">
        <w:rPr>
          <w:sz w:val="14"/>
        </w:rPr>
        <w:t>, 7 gubernatorial seats, and 494 state legislative seats for 2018 to be counted as a wave election.</w:t>
      </w:r>
    </w:p>
    <w:p w14:paraId="5FB319AE" w14:textId="77777777" w:rsidR="00BD29EF" w:rsidRPr="00F6092A" w:rsidRDefault="00BD29EF" w:rsidP="00BD29EF">
      <w:pPr>
        <w:rPr>
          <w:sz w:val="14"/>
        </w:rPr>
      </w:pPr>
      <w:r w:rsidRPr="00F6092A">
        <w:rPr>
          <w:sz w:val="14"/>
        </w:rPr>
        <w:t xml:space="preserve">If that sounds like </w:t>
      </w:r>
      <w:r w:rsidRPr="00116850">
        <w:rPr>
          <w:rStyle w:val="StyleUnderline"/>
          <w:highlight w:val="cyan"/>
        </w:rPr>
        <w:t>a large hurdle for a</w:t>
      </w:r>
      <w:r w:rsidRPr="00F6092A">
        <w:rPr>
          <w:sz w:val="14"/>
        </w:rPr>
        <w:t xml:space="preserve">ny </w:t>
      </w:r>
      <w:r w:rsidRPr="00116850">
        <w:rPr>
          <w:rStyle w:val="StyleUnderline"/>
          <w:highlight w:val="cyan"/>
        </w:rPr>
        <w:t>party</w:t>
      </w:r>
      <w:r w:rsidRPr="00E0058F">
        <w:rPr>
          <w:rStyle w:val="StyleUnderline"/>
        </w:rPr>
        <w:t xml:space="preserve"> </w:t>
      </w:r>
      <w:r w:rsidRPr="00F6092A">
        <w:rPr>
          <w:sz w:val="14"/>
        </w:rPr>
        <w:t xml:space="preserve">to overcome, let alone one </w:t>
      </w:r>
      <w:r w:rsidRPr="00116850">
        <w:rPr>
          <w:rStyle w:val="StyleUnderline"/>
          <w:highlight w:val="cyan"/>
        </w:rPr>
        <w:t>which has struggled with fundraising, messaging, and bridging ideological divides</w:t>
      </w:r>
      <w:r w:rsidRPr="00F6092A">
        <w:rPr>
          <w:sz w:val="14"/>
        </w:rPr>
        <w:t>, that's because it is.</w:t>
      </w:r>
    </w:p>
    <w:p w14:paraId="74ED11C8" w14:textId="77777777" w:rsidR="00BD29EF" w:rsidRPr="00F6092A" w:rsidRDefault="00BD29EF" w:rsidP="00BD29EF">
      <w:pPr>
        <w:rPr>
          <w:sz w:val="14"/>
        </w:rPr>
      </w:pPr>
      <w:r w:rsidRPr="00F6092A">
        <w:rPr>
          <w:sz w:val="14"/>
        </w:rPr>
        <w:t xml:space="preserve">Robert Oldham, a staff writer on Ballotpedia's Marquee Team and one of the report's authors, told the Washington Free Beacon there is a reason why wave elections are not a frequent occurrence in American politics. </w:t>
      </w:r>
    </w:p>
    <w:p w14:paraId="45D0233C" w14:textId="77777777" w:rsidR="00BD29EF" w:rsidRPr="00F6092A" w:rsidRDefault="00BD29EF" w:rsidP="00BD29EF">
      <w:pPr>
        <w:rPr>
          <w:sz w:val="14"/>
        </w:rPr>
      </w:pPr>
      <w:r w:rsidRPr="00F6092A">
        <w:rPr>
          <w:sz w:val="14"/>
        </w:rPr>
        <w:t>"We were working from the idea that if waves can be defined, and that's a big if, they should be significant and relatively rare historical events," Oldham said. "We looked at the last 100 years of election data and found that 1 in 5 elections [can be deemed] waves."</w:t>
      </w:r>
    </w:p>
    <w:p w14:paraId="5CE49F1E" w14:textId="77777777" w:rsidR="00BD29EF" w:rsidRPr="00F6092A" w:rsidRDefault="00BD29EF" w:rsidP="00BD29EF">
      <w:pPr>
        <w:rPr>
          <w:sz w:val="14"/>
        </w:rPr>
      </w:pPr>
      <w:r w:rsidRPr="00F6092A">
        <w:rPr>
          <w:sz w:val="14"/>
        </w:rPr>
        <w:t>The report also found wave elections are often not synonymous across all levels of government. After examining the 50 elections since 1918, the authors found there were 11 wave elections in the House where the president's party lost 48 or more seats, and only 10 waves in the Senate resulting in a loss of 7 or more seats by the party in power. Of those elections, six occurred in the House during a president's first midterm election, while there were only three in the Senate.</w:t>
      </w:r>
    </w:p>
    <w:p w14:paraId="49B9386F" w14:textId="77777777" w:rsidR="00BD29EF" w:rsidRPr="00F6092A" w:rsidRDefault="00BD29EF" w:rsidP="00BD29EF">
      <w:pPr>
        <w:rPr>
          <w:sz w:val="14"/>
        </w:rPr>
      </w:pPr>
      <w:r w:rsidRPr="00F6092A">
        <w:rPr>
          <w:sz w:val="14"/>
        </w:rPr>
        <w:t>On paper, at least, the coming 2018 midterm elections seem to favor the Democratic Party.</w:t>
      </w:r>
    </w:p>
    <w:p w14:paraId="61B6E1CC" w14:textId="77777777" w:rsidR="00BD29EF" w:rsidRPr="00F6092A" w:rsidRDefault="00BD29EF" w:rsidP="00BD29EF">
      <w:pPr>
        <w:rPr>
          <w:sz w:val="14"/>
        </w:rPr>
      </w:pPr>
      <w:r w:rsidRPr="00F6092A">
        <w:rPr>
          <w:sz w:val="14"/>
        </w:rPr>
        <w:t>A mass exodus by incumbent House Republicans, who are either retiring outright or seeking higher office, has endangered the chamber's 23-seat majority. The retirements, numbering 60 as of June, have disproportionately impacted Republicans, forcing the party to defend 50 open seats this cycle, compared to 20 for the Democrats.</w:t>
      </w:r>
    </w:p>
    <w:p w14:paraId="40014965" w14:textId="77777777" w:rsidR="00BD29EF" w:rsidRPr="00CE6898" w:rsidRDefault="00BD29EF" w:rsidP="00BD29EF">
      <w:pPr>
        <w:rPr>
          <w:rStyle w:val="StyleUnderline"/>
        </w:rPr>
      </w:pPr>
      <w:r w:rsidRPr="00116850">
        <w:rPr>
          <w:rStyle w:val="StyleUnderline"/>
          <w:highlight w:val="cyan"/>
        </w:rPr>
        <w:t>Any upper hand Democrats might hold</w:t>
      </w:r>
      <w:r w:rsidRPr="00F6092A">
        <w:rPr>
          <w:sz w:val="14"/>
        </w:rPr>
        <w:t xml:space="preserve"> in the House, however, </w:t>
      </w:r>
      <w:r w:rsidRPr="00116850">
        <w:rPr>
          <w:rStyle w:val="StyleUnderline"/>
          <w:highlight w:val="cyan"/>
        </w:rPr>
        <w:t>is</w:t>
      </w:r>
      <w:r w:rsidRPr="00116850">
        <w:rPr>
          <w:rStyle w:val="Emphasis"/>
          <w:highlight w:val="cyan"/>
        </w:rPr>
        <w:t xml:space="preserve"> compounded by challenges</w:t>
      </w:r>
      <w:r w:rsidRPr="00F6092A">
        <w:rPr>
          <w:sz w:val="14"/>
        </w:rPr>
        <w:t xml:space="preserve"> posed in the Senate, where </w:t>
      </w:r>
      <w:r w:rsidRPr="00116850">
        <w:rPr>
          <w:rStyle w:val="StyleUnderline"/>
          <w:highlight w:val="cyan"/>
        </w:rPr>
        <w:t>the party is forced to defend</w:t>
      </w:r>
      <w:r w:rsidRPr="00CE6898">
        <w:rPr>
          <w:rStyle w:val="StyleUnderline"/>
        </w:rPr>
        <w:t xml:space="preserve"> 25 out of the 33 seats up for election</w:t>
      </w:r>
      <w:r w:rsidRPr="00F6092A">
        <w:rPr>
          <w:sz w:val="14"/>
        </w:rPr>
        <w:t xml:space="preserve">. As the report notes, </w:t>
      </w:r>
      <w:r w:rsidRPr="00116850">
        <w:rPr>
          <w:rStyle w:val="StyleUnderline"/>
          <w:highlight w:val="cyan"/>
        </w:rPr>
        <w:t>10</w:t>
      </w:r>
      <w:r w:rsidRPr="00F6092A">
        <w:rPr>
          <w:sz w:val="14"/>
        </w:rPr>
        <w:t xml:space="preserve"> of those </w:t>
      </w:r>
      <w:r w:rsidRPr="00116850">
        <w:rPr>
          <w:rStyle w:val="StyleUnderline"/>
          <w:highlight w:val="cyan"/>
        </w:rPr>
        <w:t>seats</w:t>
      </w:r>
      <w:r w:rsidRPr="00F6092A">
        <w:rPr>
          <w:sz w:val="14"/>
        </w:rPr>
        <w:t xml:space="preserve"> are in states like </w:t>
      </w:r>
      <w:r w:rsidRPr="00CE6898">
        <w:rPr>
          <w:rStyle w:val="StyleUnderline"/>
        </w:rPr>
        <w:t xml:space="preserve">North Dakota, Missouri, and West Virginia, where President </w:t>
      </w:r>
      <w:r w:rsidRPr="00116850">
        <w:rPr>
          <w:rStyle w:val="StyleUnderline"/>
          <w:highlight w:val="cyan"/>
        </w:rPr>
        <w:t>Trump won by double digits.</w:t>
      </w:r>
    </w:p>
    <w:p w14:paraId="0C696BF4" w14:textId="77777777" w:rsidR="00BD29EF" w:rsidRPr="00F6092A" w:rsidRDefault="00BD29EF" w:rsidP="00BD29EF">
      <w:pPr>
        <w:rPr>
          <w:sz w:val="14"/>
        </w:rPr>
      </w:pPr>
      <w:r w:rsidRPr="00F6092A">
        <w:rPr>
          <w:sz w:val="14"/>
        </w:rPr>
        <w:t xml:space="preserve">Oldham stated </w:t>
      </w:r>
      <w:r w:rsidRPr="00983A9C">
        <w:rPr>
          <w:rStyle w:val="StyleUnderline"/>
        </w:rPr>
        <w:t>it is difficult to conceptualize a wave</w:t>
      </w:r>
      <w:r w:rsidRPr="00F6092A">
        <w:rPr>
          <w:sz w:val="14"/>
        </w:rPr>
        <w:t xml:space="preserve"> election </w:t>
      </w:r>
      <w:r w:rsidRPr="00983A9C">
        <w:rPr>
          <w:rStyle w:val="StyleUnderline"/>
        </w:rPr>
        <w:t>taking place in 2018</w:t>
      </w:r>
      <w:r w:rsidRPr="00F6092A">
        <w:rPr>
          <w:sz w:val="14"/>
        </w:rPr>
        <w:t>, at least using the definition developed by Ballotpedia.</w:t>
      </w:r>
    </w:p>
    <w:p w14:paraId="435F3553" w14:textId="77777777" w:rsidR="00BD29EF" w:rsidRPr="00F6092A" w:rsidRDefault="00BD29EF" w:rsidP="00BD29EF">
      <w:pPr>
        <w:rPr>
          <w:sz w:val="14"/>
        </w:rPr>
      </w:pPr>
      <w:r w:rsidRPr="00F6092A">
        <w:rPr>
          <w:sz w:val="14"/>
        </w:rPr>
        <w:t>"</w:t>
      </w:r>
      <w:r w:rsidRPr="00116850">
        <w:rPr>
          <w:rStyle w:val="StyleUnderline"/>
          <w:highlight w:val="cyan"/>
        </w:rPr>
        <w:t>Based off the number of battlegrounds, Democrats</w:t>
      </w:r>
      <w:r w:rsidRPr="00F6092A">
        <w:rPr>
          <w:sz w:val="14"/>
        </w:rPr>
        <w:t xml:space="preserve"> would </w:t>
      </w:r>
      <w:r w:rsidRPr="00116850">
        <w:rPr>
          <w:rStyle w:val="StyleUnderline"/>
          <w:highlight w:val="cyan"/>
        </w:rPr>
        <w:t>need</w:t>
      </w:r>
      <w:r w:rsidRPr="00F6092A">
        <w:rPr>
          <w:sz w:val="14"/>
        </w:rPr>
        <w:t xml:space="preserve"> to win </w:t>
      </w:r>
      <w:r w:rsidRPr="00116850">
        <w:rPr>
          <w:rStyle w:val="StyleUnderline"/>
          <w:highlight w:val="cyan"/>
        </w:rPr>
        <w:t>every</w:t>
      </w:r>
      <w:r w:rsidRPr="00F6092A">
        <w:rPr>
          <w:sz w:val="14"/>
        </w:rPr>
        <w:t xml:space="preserve"> single </w:t>
      </w:r>
      <w:r w:rsidRPr="00116850">
        <w:rPr>
          <w:rStyle w:val="StyleUnderline"/>
          <w:highlight w:val="cyan"/>
        </w:rPr>
        <w:t>seat</w:t>
      </w:r>
      <w:r w:rsidRPr="00F6092A">
        <w:rPr>
          <w:sz w:val="14"/>
        </w:rPr>
        <w:t xml:space="preserve"> up to make it into the top 20 percentile </w:t>
      </w:r>
      <w:r w:rsidRPr="00983A9C">
        <w:rPr>
          <w:rStyle w:val="StyleUnderline"/>
        </w:rPr>
        <w:t>for wave</w:t>
      </w:r>
      <w:r w:rsidRPr="00F6092A">
        <w:rPr>
          <w:sz w:val="14"/>
        </w:rPr>
        <w:t xml:space="preserve"> elections," Oldham said. "</w:t>
      </w:r>
      <w:r w:rsidRPr="00983A9C">
        <w:rPr>
          <w:rStyle w:val="Emphasis"/>
        </w:rPr>
        <w:t>That's incredibly difficult</w:t>
      </w:r>
      <w:r w:rsidRPr="00983A9C">
        <w:rPr>
          <w:rStyle w:val="StyleUnderline"/>
        </w:rPr>
        <w:t xml:space="preserve"> </w:t>
      </w:r>
      <w:r w:rsidRPr="00F6092A">
        <w:rPr>
          <w:sz w:val="14"/>
        </w:rPr>
        <w:t>to do."</w:t>
      </w:r>
    </w:p>
    <w:p w14:paraId="368D8825" w14:textId="77777777" w:rsidR="00BD29EF" w:rsidRPr="00F6092A" w:rsidRDefault="00BD29EF" w:rsidP="00BD29EF">
      <w:pPr>
        <w:rPr>
          <w:sz w:val="14"/>
        </w:rPr>
      </w:pPr>
      <w:r w:rsidRPr="00F6092A">
        <w:rPr>
          <w:sz w:val="14"/>
        </w:rPr>
        <w:t xml:space="preserve">Complicating matters further is that </w:t>
      </w:r>
      <w:r w:rsidRPr="00116850">
        <w:rPr>
          <w:rStyle w:val="StyleUnderline"/>
          <w:highlight w:val="cyan"/>
        </w:rPr>
        <w:t>polling</w:t>
      </w:r>
      <w:r w:rsidRPr="00F6092A">
        <w:rPr>
          <w:sz w:val="14"/>
        </w:rPr>
        <w:t xml:space="preserve">, an </w:t>
      </w:r>
      <w:r w:rsidRPr="0088233E">
        <w:rPr>
          <w:rStyle w:val="StyleUnderline"/>
        </w:rPr>
        <w:t>initial indicator of electoral trends and outcomes</w:t>
      </w:r>
      <w:r w:rsidRPr="00F6092A">
        <w:rPr>
          <w:sz w:val="14"/>
        </w:rPr>
        <w:t xml:space="preserve">, </w:t>
      </w:r>
      <w:r w:rsidRPr="00116850">
        <w:rPr>
          <w:rStyle w:val="StyleUnderline"/>
          <w:highlight w:val="cyan"/>
        </w:rPr>
        <w:t>has begun to turn against the</w:t>
      </w:r>
      <w:r w:rsidRPr="00F6092A">
        <w:rPr>
          <w:sz w:val="14"/>
        </w:rPr>
        <w:t xml:space="preserve"> Democratic </w:t>
      </w:r>
      <w:r w:rsidRPr="00116850">
        <w:rPr>
          <w:rStyle w:val="StyleUnderline"/>
          <w:highlight w:val="cyan"/>
        </w:rPr>
        <w:t>Party.</w:t>
      </w:r>
    </w:p>
    <w:p w14:paraId="6EACC8DB" w14:textId="77777777" w:rsidR="00BD29EF" w:rsidRPr="00F6092A" w:rsidRDefault="00BD29EF" w:rsidP="00BD29EF">
      <w:pPr>
        <w:rPr>
          <w:sz w:val="14"/>
        </w:rPr>
      </w:pPr>
      <w:r w:rsidRPr="00F6092A">
        <w:rPr>
          <w:sz w:val="14"/>
        </w:rPr>
        <w:t xml:space="preserve">The party's advantage on the generic congressional ballot has shrunk from a high of 18 points in December 2017 to 4-to-6 points as of June 2018. Many have been quick to dismiss the dwindling lead, pointing to flaws existing on the generic ballot poll that measures party preference via a national survey rather than a district-by-district approach while paying little attention to </w:t>
      </w:r>
      <w:r w:rsidRPr="00116850">
        <w:rPr>
          <w:rStyle w:val="StyleUnderline"/>
          <w:highlight w:val="cyan"/>
        </w:rPr>
        <w:t>the generic ballot's tendency to exaggerate</w:t>
      </w:r>
      <w:r w:rsidRPr="00F6092A">
        <w:rPr>
          <w:sz w:val="14"/>
        </w:rPr>
        <w:t xml:space="preserve"> the </w:t>
      </w:r>
      <w:r w:rsidRPr="00116850">
        <w:rPr>
          <w:rStyle w:val="StyleUnderline"/>
          <w:highlight w:val="cyan"/>
        </w:rPr>
        <w:t>Dem</w:t>
      </w:r>
      <w:r w:rsidRPr="00F6092A">
        <w:rPr>
          <w:sz w:val="14"/>
        </w:rPr>
        <w:t xml:space="preserve">ocratic </w:t>
      </w:r>
      <w:r w:rsidRPr="00116850">
        <w:rPr>
          <w:rStyle w:val="StyleUnderline"/>
          <w:highlight w:val="cyan"/>
        </w:rPr>
        <w:t>vote</w:t>
      </w:r>
      <w:r w:rsidRPr="00F6092A">
        <w:rPr>
          <w:sz w:val="14"/>
        </w:rPr>
        <w:t>.</w:t>
      </w:r>
    </w:p>
    <w:p w14:paraId="75A27C75" w14:textId="77777777" w:rsidR="00BD29EF" w:rsidRPr="00F6092A" w:rsidRDefault="00BD29EF" w:rsidP="00BD29EF">
      <w:pPr>
        <w:rPr>
          <w:sz w:val="14"/>
        </w:rPr>
      </w:pPr>
      <w:r w:rsidRPr="00F6092A">
        <w:rPr>
          <w:sz w:val="14"/>
        </w:rPr>
        <w:t xml:space="preserve">Perhaps more telling, </w:t>
      </w:r>
      <w:r w:rsidRPr="00116850">
        <w:rPr>
          <w:rStyle w:val="StyleUnderline"/>
          <w:highlight w:val="cyan"/>
        </w:rPr>
        <w:t>the</w:t>
      </w:r>
      <w:r w:rsidRPr="00F6092A">
        <w:rPr>
          <w:sz w:val="14"/>
        </w:rPr>
        <w:t xml:space="preserve"> Democrat's </w:t>
      </w:r>
      <w:r w:rsidRPr="00116850">
        <w:rPr>
          <w:rStyle w:val="StyleUnderline"/>
          <w:highlight w:val="cyan"/>
        </w:rPr>
        <w:t>rapidly disappearing advantage</w:t>
      </w:r>
      <w:r w:rsidRPr="00F6092A">
        <w:rPr>
          <w:sz w:val="14"/>
        </w:rPr>
        <w:t xml:space="preserve"> </w:t>
      </w:r>
      <w:r w:rsidRPr="00BF3DFD">
        <w:rPr>
          <w:rStyle w:val="StyleUnderline"/>
        </w:rPr>
        <w:t>on the generic ballot has</w:t>
      </w:r>
      <w:r w:rsidRPr="00F6092A">
        <w:rPr>
          <w:sz w:val="14"/>
        </w:rPr>
        <w:t xml:space="preserve"> </w:t>
      </w:r>
      <w:r w:rsidRPr="00116850">
        <w:rPr>
          <w:rStyle w:val="StyleUnderline"/>
          <w:highlight w:val="cyan"/>
        </w:rPr>
        <w:t>coincided with accelerated job growth</w:t>
      </w:r>
      <w:r w:rsidRPr="00F6092A">
        <w:rPr>
          <w:sz w:val="14"/>
        </w:rPr>
        <w:t xml:space="preserve">, consumer </w:t>
      </w:r>
      <w:r w:rsidRPr="00116850">
        <w:rPr>
          <w:rStyle w:val="StyleUnderline"/>
          <w:highlight w:val="cyan"/>
        </w:rPr>
        <w:t>confidence</w:t>
      </w:r>
      <w:r w:rsidRPr="00F6092A">
        <w:rPr>
          <w:sz w:val="14"/>
        </w:rPr>
        <w:t xml:space="preserve"> nearing an 18-year high, </w:t>
      </w:r>
      <w:r w:rsidRPr="00116850">
        <w:rPr>
          <w:rStyle w:val="StyleUnderline"/>
          <w:highlight w:val="cyan"/>
        </w:rPr>
        <w:t>and</w:t>
      </w:r>
      <w:r w:rsidRPr="00F6092A">
        <w:rPr>
          <w:sz w:val="14"/>
        </w:rPr>
        <w:t xml:space="preserve"> job market optimism hitting the highest point ever recorded.</w:t>
      </w:r>
    </w:p>
    <w:p w14:paraId="758D7AEE" w14:textId="77777777" w:rsidR="00BD29EF" w:rsidRPr="00F6092A" w:rsidRDefault="00BD29EF" w:rsidP="00BD29EF">
      <w:pPr>
        <w:rPr>
          <w:sz w:val="14"/>
        </w:rPr>
      </w:pPr>
      <w:r w:rsidRPr="00F6092A">
        <w:rPr>
          <w:sz w:val="14"/>
        </w:rPr>
        <w:t xml:space="preserve">Adding to the mix is the </w:t>
      </w:r>
      <w:r w:rsidRPr="00BF3DFD">
        <w:rPr>
          <w:rStyle w:val="StyleUnderline"/>
        </w:rPr>
        <w:t>sharp rebound</w:t>
      </w:r>
      <w:r w:rsidRPr="00F6092A">
        <w:rPr>
          <w:sz w:val="14"/>
        </w:rPr>
        <w:t xml:space="preserve"> in President </w:t>
      </w:r>
      <w:r w:rsidRPr="00116850">
        <w:rPr>
          <w:rStyle w:val="StyleUnderline"/>
          <w:highlight w:val="cyan"/>
        </w:rPr>
        <w:t>Trump's approval rating</w:t>
      </w:r>
      <w:r w:rsidRPr="00F6092A">
        <w:rPr>
          <w:sz w:val="14"/>
        </w:rPr>
        <w:t>. In January 2018, according to Gallup, Trump's approval rating stood at a dismal 37 percent. By June, however, it had climbed 8 points to 45 percent, with some polls even showing a 10-point jump to 47 percent.</w:t>
      </w:r>
    </w:p>
    <w:p w14:paraId="4FB1E1FD" w14:textId="77777777" w:rsidR="00BD29EF" w:rsidRPr="00F6092A" w:rsidRDefault="00BD29EF" w:rsidP="00BD29EF">
      <w:pPr>
        <w:rPr>
          <w:sz w:val="14"/>
        </w:rPr>
      </w:pPr>
      <w:r w:rsidRPr="00F6092A">
        <w:rPr>
          <w:sz w:val="14"/>
        </w:rPr>
        <w:t xml:space="preserve">The </w:t>
      </w:r>
      <w:r w:rsidRPr="00116850">
        <w:rPr>
          <w:rStyle w:val="StyleUnderline"/>
          <w:highlight w:val="cyan"/>
        </w:rPr>
        <w:t>substantial improvement is unprecedented</w:t>
      </w:r>
      <w:r w:rsidRPr="00F6092A">
        <w:rPr>
          <w:sz w:val="14"/>
        </w:rPr>
        <w:t xml:space="preserve"> compared with the standings of Presidents Bill Clinton, George W. Bush, and Barack Obama heading into the midterm elections of 1994, 2006, and 2010. </w:t>
      </w:r>
      <w:r w:rsidRPr="00BF3DFD">
        <w:rPr>
          <w:rStyle w:val="StyleUnderline"/>
        </w:rPr>
        <w:t>Rather than gaining ground, such as Trump, all three presidents witnessed their approval ratings plummet, in some cases by double digits, resulting in their parties suffering rebuke at the ballot box.</w:t>
      </w:r>
    </w:p>
    <w:p w14:paraId="7637858B" w14:textId="77777777" w:rsidR="00BD29EF" w:rsidRPr="00BE4941" w:rsidRDefault="00BD29EF" w:rsidP="00BD29EF">
      <w:pPr>
        <w:rPr>
          <w:rStyle w:val="StyleUnderline"/>
        </w:rPr>
      </w:pPr>
      <w:r w:rsidRPr="00BE4941">
        <w:rPr>
          <w:rStyle w:val="StyleUnderline"/>
        </w:rPr>
        <w:t>In January 1994, Clinton's approval rating was at 54 percent. By June of that year it had fallen 10-points to 44 percent and hit a low of 41 percent by mid-October, resulting in Democrats losing 54 House seats that election cycle. A similar scenario repeated itself in 2006—Bush's approval rating fell six points between January and mid-October. In 2010 Obama's approval dropped by seven points.</w:t>
      </w:r>
    </w:p>
    <w:p w14:paraId="4B0B0F25" w14:textId="77777777" w:rsidR="00BD29EF" w:rsidRPr="00F6092A" w:rsidRDefault="00BD29EF" w:rsidP="00BD29EF">
      <w:pPr>
        <w:rPr>
          <w:sz w:val="14"/>
        </w:rPr>
      </w:pPr>
      <w:r w:rsidRPr="00F6092A">
        <w:rPr>
          <w:sz w:val="14"/>
        </w:rPr>
        <w:t>One factor that Ballotpedia's report could not adequately account for was existing limitations in the electoral system such as redistricting.</w:t>
      </w:r>
    </w:p>
    <w:p w14:paraId="0250DCC8" w14:textId="77777777" w:rsidR="00BD29EF" w:rsidRPr="00F6092A" w:rsidRDefault="00BD29EF" w:rsidP="00BD29EF">
      <w:pPr>
        <w:rPr>
          <w:sz w:val="14"/>
        </w:rPr>
      </w:pPr>
      <w:r w:rsidRPr="00F6092A">
        <w:rPr>
          <w:sz w:val="14"/>
        </w:rPr>
        <w:t>The authors found that following the 2010 elections, Republicans controlled the redistricting process in states making up nearly 40 percent of the U.S. House. Democrats, meanwhile, controlled the process in states composing only 10 percent of the chamber.</w:t>
      </w:r>
    </w:p>
    <w:p w14:paraId="73328C11" w14:textId="77777777" w:rsidR="00BD29EF" w:rsidRPr="00F6092A" w:rsidRDefault="00BD29EF" w:rsidP="00BD29EF">
      <w:pPr>
        <w:rPr>
          <w:sz w:val="14"/>
        </w:rPr>
      </w:pPr>
      <w:r w:rsidRPr="00F6092A">
        <w:rPr>
          <w:sz w:val="14"/>
        </w:rPr>
        <w:t>"If Republicans redrew the lines to benefit their candidates, then it might lower the threshold for a Democratic wave because seats will be more difficult to win than under Democratic-controlled redistricting," the authors wrote in their analysis.</w:t>
      </w:r>
    </w:p>
    <w:p w14:paraId="753456D8" w14:textId="77777777" w:rsidR="00BD29EF" w:rsidRPr="00F6092A" w:rsidRDefault="00BD29EF" w:rsidP="00BD29EF">
      <w:pPr>
        <w:rPr>
          <w:sz w:val="14"/>
        </w:rPr>
      </w:pPr>
      <w:r w:rsidRPr="00F6092A">
        <w:rPr>
          <w:sz w:val="14"/>
        </w:rPr>
        <w:t xml:space="preserve">A similar sentiment was echoed by Dave Wasserman of the Cook Political Report in August 2017. Wasserman found </w:t>
      </w:r>
      <w:r w:rsidRPr="00116850">
        <w:rPr>
          <w:rStyle w:val="StyleUnderline"/>
          <w:highlight w:val="cyan"/>
        </w:rPr>
        <w:t>redistricting</w:t>
      </w:r>
      <w:r w:rsidRPr="00F6092A">
        <w:rPr>
          <w:sz w:val="14"/>
        </w:rPr>
        <w:t xml:space="preserve"> had </w:t>
      </w:r>
      <w:r w:rsidRPr="00BE4941">
        <w:rPr>
          <w:rStyle w:val="StyleUnderline"/>
        </w:rPr>
        <w:t>result</w:t>
      </w:r>
      <w:r w:rsidRPr="00F6092A">
        <w:rPr>
          <w:sz w:val="14"/>
        </w:rPr>
        <w:t xml:space="preserve">ed in House </w:t>
      </w:r>
      <w:r w:rsidRPr="00BE4941">
        <w:rPr>
          <w:rStyle w:val="StyleUnderline"/>
        </w:rPr>
        <w:t>seats leaning towards the GOP at levels unseen since 1920</w:t>
      </w:r>
      <w:r w:rsidRPr="00F6092A">
        <w:rPr>
          <w:sz w:val="14"/>
        </w:rPr>
        <w:t>. He reached a similar conclusion when examining the 2018 Senate map.</w:t>
      </w:r>
    </w:p>
    <w:p w14:paraId="73F4982C" w14:textId="77777777" w:rsidR="00BD29EF" w:rsidRPr="00BE4941" w:rsidRDefault="00BD29EF" w:rsidP="00BD29EF">
      <w:pPr>
        <w:rPr>
          <w:rStyle w:val="StyleUnderline"/>
        </w:rPr>
      </w:pPr>
      <w:r w:rsidRPr="00BE4941">
        <w:rPr>
          <w:rStyle w:val="StyleUnderline"/>
        </w:rPr>
        <w:t xml:space="preserve">All of this </w:t>
      </w:r>
      <w:r w:rsidRPr="00116850">
        <w:rPr>
          <w:rStyle w:val="StyleUnderline"/>
          <w:highlight w:val="cyan"/>
        </w:rPr>
        <w:t>throws cold water on the</w:t>
      </w:r>
      <w:r w:rsidRPr="00BE4941">
        <w:rPr>
          <w:rStyle w:val="StyleUnderline"/>
        </w:rPr>
        <w:t xml:space="preserve"> conventional wisdom of a coming "</w:t>
      </w:r>
      <w:r w:rsidRPr="00116850">
        <w:rPr>
          <w:rStyle w:val="StyleUnderline"/>
          <w:highlight w:val="cyan"/>
        </w:rPr>
        <w:t>blue wave."</w:t>
      </w:r>
    </w:p>
    <w:p w14:paraId="097ECBFF" w14:textId="77777777" w:rsidR="00BD29EF" w:rsidRPr="00F6092A" w:rsidRDefault="00BD29EF" w:rsidP="00BD29EF">
      <w:pPr>
        <w:rPr>
          <w:sz w:val="14"/>
        </w:rPr>
      </w:pPr>
      <w:r w:rsidRPr="00F6092A">
        <w:rPr>
          <w:sz w:val="14"/>
        </w:rPr>
        <w:t>"</w:t>
      </w:r>
      <w:r w:rsidRPr="00116850">
        <w:rPr>
          <w:rStyle w:val="StyleUnderline"/>
          <w:highlight w:val="cyan"/>
        </w:rPr>
        <w:t>The thresholds</w:t>
      </w:r>
      <w:r w:rsidRPr="00F6092A">
        <w:rPr>
          <w:sz w:val="14"/>
        </w:rPr>
        <w:t xml:space="preserve"> for what </w:t>
      </w:r>
      <w:r w:rsidRPr="00116850">
        <w:rPr>
          <w:rStyle w:val="StyleUnderline"/>
          <w:highlight w:val="cyan"/>
        </w:rPr>
        <w:t xml:space="preserve">Democrats </w:t>
      </w:r>
      <w:r w:rsidRPr="00983A9C">
        <w:rPr>
          <w:rStyle w:val="StyleUnderline"/>
        </w:rPr>
        <w:t xml:space="preserve">would </w:t>
      </w:r>
      <w:r w:rsidRPr="00116850">
        <w:rPr>
          <w:rStyle w:val="StyleUnderline"/>
          <w:highlight w:val="cyan"/>
        </w:rPr>
        <w:t>have to meet</w:t>
      </w:r>
      <w:r w:rsidRPr="00F6092A">
        <w:rPr>
          <w:sz w:val="14"/>
        </w:rPr>
        <w:t xml:space="preserve"> for 2018 </w:t>
      </w:r>
      <w:r w:rsidRPr="00116850">
        <w:rPr>
          <w:rStyle w:val="StyleUnderline"/>
          <w:highlight w:val="cyan"/>
        </w:rPr>
        <w:t>to be</w:t>
      </w:r>
      <w:r w:rsidRPr="00F6092A">
        <w:rPr>
          <w:sz w:val="14"/>
        </w:rPr>
        <w:t xml:space="preserve"> considered </w:t>
      </w:r>
      <w:r w:rsidRPr="00116850">
        <w:rPr>
          <w:rStyle w:val="StyleUnderline"/>
          <w:highlight w:val="cyan"/>
        </w:rPr>
        <w:t>a wave</w:t>
      </w:r>
      <w:r w:rsidRPr="00F6092A">
        <w:rPr>
          <w:sz w:val="14"/>
        </w:rPr>
        <w:t xml:space="preserve"> election </w:t>
      </w:r>
      <w:r w:rsidRPr="00116850">
        <w:rPr>
          <w:rStyle w:val="StyleUnderline"/>
          <w:highlight w:val="cyan"/>
        </w:rPr>
        <w:t>are incredibly high</w:t>
      </w:r>
      <w:r w:rsidRPr="00F6092A">
        <w:rPr>
          <w:sz w:val="14"/>
        </w:rPr>
        <w:t>," Oldham said.</w:t>
      </w:r>
    </w:p>
    <w:p w14:paraId="60649A6D" w14:textId="77777777" w:rsidR="00BD29EF" w:rsidRDefault="00BD29EF" w:rsidP="00BD29EF">
      <w:pPr>
        <w:pStyle w:val="Heading4"/>
      </w:pPr>
      <w:r>
        <w:t>No blue wave – recent elections</w:t>
      </w:r>
    </w:p>
    <w:p w14:paraId="0E85288F" w14:textId="77777777" w:rsidR="00BD29EF" w:rsidRDefault="00BD29EF" w:rsidP="00BD29EF">
      <w:r w:rsidRPr="007D4F2A">
        <w:rPr>
          <w:rStyle w:val="Style13ptBold"/>
        </w:rPr>
        <w:t>Graham 7-6</w:t>
      </w:r>
      <w:r>
        <w:t xml:space="preserve"> [Jordan, covers congressional politics and county government for the Orange County Register. “Will Democrats improve on primary’s blue ripple with stronger turnout in November election?” https://www.ocregister.com/2018/07/06/will-democrats-improve-on-primarys-blue-ripple-with-stronger-turnout-in-november-election/]</w:t>
      </w:r>
    </w:p>
    <w:p w14:paraId="2571AB13" w14:textId="77777777" w:rsidR="00BD29EF" w:rsidRPr="007D4F2A" w:rsidRDefault="00BD29EF" w:rsidP="00BD29EF">
      <w:pPr>
        <w:rPr>
          <w:sz w:val="16"/>
        </w:rPr>
      </w:pPr>
      <w:r w:rsidRPr="007D4F2A">
        <w:rPr>
          <w:sz w:val="16"/>
        </w:rPr>
        <w:t>For Southern California Democrats hoping to parlay anti-Trump fervor into a Blue Wave of voter turnout, the region’s June 5 primary provided mixed results.</w:t>
      </w:r>
    </w:p>
    <w:p w14:paraId="14BCC96D" w14:textId="77777777" w:rsidR="00BD29EF" w:rsidRPr="00311F37" w:rsidRDefault="00BD29EF" w:rsidP="00BD29EF">
      <w:pPr>
        <w:rPr>
          <w:rStyle w:val="Emphasis"/>
        </w:rPr>
      </w:pPr>
      <w:r w:rsidRPr="00116850">
        <w:rPr>
          <w:rStyle w:val="Emphasis"/>
          <w:highlight w:val="cyan"/>
        </w:rPr>
        <w:t>Call it a blue ripple.</w:t>
      </w:r>
    </w:p>
    <w:p w14:paraId="2988260D" w14:textId="77777777" w:rsidR="00BD29EF" w:rsidRPr="00560855" w:rsidRDefault="00BD29EF" w:rsidP="00BD29EF">
      <w:pPr>
        <w:rPr>
          <w:rStyle w:val="StyleUnderline"/>
        </w:rPr>
      </w:pPr>
      <w:r w:rsidRPr="007D4F2A">
        <w:rPr>
          <w:sz w:val="16"/>
        </w:rPr>
        <w:t xml:space="preserve">While some figures point to a Democratic surge that could help the party win key congressional and assembly seats in November’s general election, other </w:t>
      </w:r>
      <w:r w:rsidRPr="003C0561">
        <w:rPr>
          <w:rStyle w:val="StyleUnderline"/>
        </w:rPr>
        <w:t>results have disappointed local Democratic leaders and suggested that Republicans might withstand the challenges.</w:t>
      </w:r>
    </w:p>
    <w:p w14:paraId="67289730" w14:textId="77777777" w:rsidR="00BD29EF" w:rsidRPr="007D4F2A" w:rsidRDefault="00BD29EF" w:rsidP="00BD29EF">
      <w:pPr>
        <w:rPr>
          <w:sz w:val="16"/>
        </w:rPr>
      </w:pPr>
      <w:r w:rsidRPr="007D4F2A">
        <w:rPr>
          <w:sz w:val="16"/>
        </w:rPr>
        <w:t xml:space="preserve">In June, </w:t>
      </w:r>
      <w:r w:rsidRPr="00116850">
        <w:rPr>
          <w:rStyle w:val="StyleUnderline"/>
          <w:highlight w:val="cyan"/>
        </w:rPr>
        <w:t>Los Angeles, Orange, Riverside and San Bernardino</w:t>
      </w:r>
      <w:r w:rsidRPr="007D4F2A">
        <w:rPr>
          <w:sz w:val="16"/>
        </w:rPr>
        <w:t xml:space="preserve"> counties all saw their highest turnout in at least two decades for a mid-term primary election, an uptick that seems to have been driven by left-leaning voters, according to recently certified county-level election results.</w:t>
      </w:r>
    </w:p>
    <w:p w14:paraId="1B3CFDCE" w14:textId="77777777" w:rsidR="00BD29EF" w:rsidRPr="007D4F2A" w:rsidRDefault="00BD29EF" w:rsidP="00BD29EF">
      <w:pPr>
        <w:rPr>
          <w:sz w:val="16"/>
        </w:rPr>
      </w:pPr>
      <w:r w:rsidRPr="007D4F2A">
        <w:rPr>
          <w:sz w:val="16"/>
        </w:rPr>
        <w:t>More than 2.7 million ballots were cast across the four counties, nearly doubling the 2014 primary total. And people voting for Democrats were disproportionately responsible for the increased turnout.</w:t>
      </w:r>
    </w:p>
    <w:p w14:paraId="0DE19ADC" w14:textId="77777777" w:rsidR="00BD29EF" w:rsidRPr="007D4F2A" w:rsidRDefault="00BD29EF" w:rsidP="00BD29EF">
      <w:pPr>
        <w:rPr>
          <w:sz w:val="16"/>
        </w:rPr>
      </w:pPr>
      <w:r w:rsidRPr="007D4F2A">
        <w:rPr>
          <w:sz w:val="16"/>
        </w:rPr>
        <w:t>Among the added voters, nearly three in four cast their ballots for a Democratic gubernatorial candidate. In Orange County, where Democrats are targeting four GOP-held congressional seats that could help flip the partisan control of the House of Representatives, Democratic gubernatorial candidates outperformed Republicans for the first time in at least three decades and likely ever.</w:t>
      </w:r>
    </w:p>
    <w:p w14:paraId="22FEA74A" w14:textId="77777777" w:rsidR="00BD29EF" w:rsidRPr="007D4F2A" w:rsidRDefault="00BD29EF" w:rsidP="00BD29EF">
      <w:pPr>
        <w:rPr>
          <w:sz w:val="16"/>
        </w:rPr>
      </w:pPr>
      <w:r w:rsidRPr="007D4F2A">
        <w:rPr>
          <w:sz w:val="16"/>
        </w:rPr>
        <w:t>Fred Smoller, a political scientist at Chapman University in Orange, said those results should hearten Democrats.</w:t>
      </w:r>
    </w:p>
    <w:p w14:paraId="1E6492A8" w14:textId="77777777" w:rsidR="00BD29EF" w:rsidRPr="007D4F2A" w:rsidRDefault="00BD29EF" w:rsidP="00BD29EF">
      <w:pPr>
        <w:rPr>
          <w:sz w:val="16"/>
        </w:rPr>
      </w:pPr>
      <w:r w:rsidRPr="007D4F2A">
        <w:rPr>
          <w:sz w:val="16"/>
        </w:rPr>
        <w:t>“Republicans should indeed be worried,” Smoller said. “The first rule of politics is to follow the passion. This year, Orange County Democrats are on fire. They despise (President Donald) Trump and his congressional supporters. They are at odds with Republicans on Obamacare, gay rights, guns, climate change and environmental regulations. This explains the… surge in Democrat turnout.”</w:t>
      </w:r>
    </w:p>
    <w:p w14:paraId="135B0988" w14:textId="77777777" w:rsidR="00BD29EF" w:rsidRPr="007E215A" w:rsidRDefault="00BD29EF" w:rsidP="00BD29EF">
      <w:pPr>
        <w:rPr>
          <w:rStyle w:val="StyleUnderline"/>
        </w:rPr>
      </w:pPr>
      <w:r w:rsidRPr="007D4F2A">
        <w:rPr>
          <w:sz w:val="16"/>
        </w:rPr>
        <w:t xml:space="preserve">But when viewed in a different light, the election </w:t>
      </w:r>
      <w:r w:rsidRPr="00116850">
        <w:rPr>
          <w:rStyle w:val="StyleUnderline"/>
          <w:highlight w:val="cyan"/>
        </w:rPr>
        <w:t>results</w:t>
      </w:r>
      <w:r w:rsidRPr="007D4F2A">
        <w:rPr>
          <w:sz w:val="16"/>
        </w:rPr>
        <w:t xml:space="preserve"> could </w:t>
      </w:r>
      <w:r w:rsidRPr="00116850">
        <w:rPr>
          <w:rStyle w:val="StyleUnderline"/>
          <w:highlight w:val="cyan"/>
        </w:rPr>
        <w:t>suggest trouble for Democrats</w:t>
      </w:r>
      <w:r w:rsidRPr="007D4F2A">
        <w:rPr>
          <w:sz w:val="16"/>
        </w:rPr>
        <w:t xml:space="preserve"> in November. </w:t>
      </w:r>
      <w:r w:rsidRPr="00116850">
        <w:rPr>
          <w:rStyle w:val="StyleUnderline"/>
          <w:highlight w:val="cyan"/>
        </w:rPr>
        <w:t>Despite</w:t>
      </w:r>
      <w:r w:rsidRPr="007E215A">
        <w:rPr>
          <w:rStyle w:val="StyleUnderline"/>
        </w:rPr>
        <w:t xml:space="preserve"> </w:t>
      </w:r>
      <w:r w:rsidRPr="007D4F2A">
        <w:rPr>
          <w:sz w:val="16"/>
        </w:rPr>
        <w:t xml:space="preserve">the </w:t>
      </w:r>
      <w:r w:rsidRPr="00116850">
        <w:rPr>
          <w:rStyle w:val="StyleUnderline"/>
          <w:highlight w:val="cyan"/>
        </w:rPr>
        <w:t>high turnout of left</w:t>
      </w:r>
      <w:r w:rsidRPr="007D4F2A">
        <w:rPr>
          <w:sz w:val="16"/>
        </w:rPr>
        <w:t xml:space="preserve">-leaning </w:t>
      </w:r>
      <w:r w:rsidRPr="00116850">
        <w:rPr>
          <w:rStyle w:val="StyleUnderline"/>
          <w:highlight w:val="cyan"/>
        </w:rPr>
        <w:t>voters, Republicans</w:t>
      </w:r>
      <w:r w:rsidRPr="007D4F2A">
        <w:rPr>
          <w:sz w:val="16"/>
        </w:rPr>
        <w:t xml:space="preserve"> managed to </w:t>
      </w:r>
      <w:r w:rsidRPr="00116850">
        <w:rPr>
          <w:rStyle w:val="StyleUnderline"/>
          <w:highlight w:val="cyan"/>
        </w:rPr>
        <w:t>garner more support in</w:t>
      </w:r>
      <w:r w:rsidRPr="007D4F2A">
        <w:rPr>
          <w:sz w:val="16"/>
        </w:rPr>
        <w:t xml:space="preserve"> </w:t>
      </w:r>
      <w:r w:rsidRPr="007E215A">
        <w:rPr>
          <w:rStyle w:val="StyleUnderline"/>
        </w:rPr>
        <w:t>several</w:t>
      </w:r>
      <w:r w:rsidRPr="007D4F2A">
        <w:rPr>
          <w:sz w:val="16"/>
        </w:rPr>
        <w:t xml:space="preserve"> </w:t>
      </w:r>
      <w:r w:rsidRPr="00116850">
        <w:rPr>
          <w:rStyle w:val="StyleUnderline"/>
          <w:highlight w:val="cyan"/>
        </w:rPr>
        <w:t>key races.</w:t>
      </w:r>
    </w:p>
    <w:p w14:paraId="2689595C" w14:textId="77777777" w:rsidR="00BD29EF" w:rsidRPr="007D4F2A" w:rsidRDefault="00BD29EF" w:rsidP="00BD29EF">
      <w:pPr>
        <w:rPr>
          <w:sz w:val="16"/>
        </w:rPr>
      </w:pPr>
      <w:r w:rsidRPr="007E215A">
        <w:rPr>
          <w:rStyle w:val="StyleUnderline"/>
        </w:rPr>
        <w:t>In Los Angeles County’s 25th Congressional District, incumbent GOP Congressman Steve Knight cumulatively beat his four Democratic challengers by nearly 4 percentage points despite Democrats holding a nearly 4 percentage point voter registration advantage in the district.</w:t>
      </w:r>
      <w:r w:rsidRPr="007D4F2A">
        <w:rPr>
          <w:sz w:val="16"/>
        </w:rPr>
        <w:t xml:space="preserve"> Knight will face Democrat Katie Hill in November’s top-two runoff.</w:t>
      </w:r>
    </w:p>
    <w:p w14:paraId="7E35E5AD" w14:textId="77777777" w:rsidR="00BD29EF" w:rsidRPr="00311F37" w:rsidRDefault="00BD29EF" w:rsidP="00BD29EF">
      <w:pPr>
        <w:rPr>
          <w:rStyle w:val="StyleUnderline"/>
        </w:rPr>
      </w:pPr>
      <w:r w:rsidRPr="00311F37">
        <w:rPr>
          <w:rStyle w:val="StyleUnderline"/>
        </w:rPr>
        <w:t>In Orange County, Republican candidates jointly outperformed Democrats in three of the four competitive GOP-held congressional districts, including the ones being defended by U.S. Reps. Mimi Walters and Dana Rohrabacher, and retiring Rep. Ed Royce’s open seat.</w:t>
      </w:r>
    </w:p>
    <w:p w14:paraId="74B91415" w14:textId="77777777" w:rsidR="00BD29EF" w:rsidRPr="00311F37" w:rsidRDefault="00BD29EF" w:rsidP="00BD29EF">
      <w:pPr>
        <w:rPr>
          <w:rStyle w:val="StyleUnderline"/>
        </w:rPr>
      </w:pPr>
      <w:r w:rsidRPr="00311F37">
        <w:rPr>
          <w:rStyle w:val="StyleUnderline"/>
        </w:rPr>
        <w:t>In the Inland Empire, Republican Bill Essayli bested incumbent Assemblywoman Sabrina Cervantes, D-Riverside, in the two-candidate 60th Assembly District primary. Democrats also were shut out of November’s 8th Congressional District runoff, with two GOP candidates advancing.</w:t>
      </w:r>
    </w:p>
    <w:p w14:paraId="7B445BBE" w14:textId="77777777" w:rsidR="00BD29EF" w:rsidRPr="007D4F2A" w:rsidRDefault="00BD29EF" w:rsidP="00BD29EF">
      <w:pPr>
        <w:rPr>
          <w:sz w:val="16"/>
        </w:rPr>
      </w:pPr>
      <w:r w:rsidRPr="00311F37">
        <w:rPr>
          <w:rStyle w:val="StyleUnderline"/>
        </w:rPr>
        <w:t xml:space="preserve">And in Orange, Riverside and San Bernardino counties, </w:t>
      </w:r>
      <w:r w:rsidRPr="00116850">
        <w:rPr>
          <w:rStyle w:val="StyleUnderline"/>
          <w:highlight w:val="cyan"/>
        </w:rPr>
        <w:t>registered Republicans turned out</w:t>
      </w:r>
      <w:r w:rsidRPr="00311F37">
        <w:rPr>
          <w:rStyle w:val="StyleUnderline"/>
        </w:rPr>
        <w:t xml:space="preserve"> at </w:t>
      </w:r>
      <w:r w:rsidRPr="00116850">
        <w:rPr>
          <w:rStyle w:val="StyleUnderline"/>
          <w:highlight w:val="cyan"/>
        </w:rPr>
        <w:t>higher</w:t>
      </w:r>
      <w:r w:rsidRPr="00311F37">
        <w:rPr>
          <w:rStyle w:val="StyleUnderline"/>
        </w:rPr>
        <w:t xml:space="preserve"> rates than registered Democrats – typical for a mid-term primary, but a result some Democratic Party leaders have nevertheless said is disconcerting.</w:t>
      </w:r>
      <w:r w:rsidRPr="007D4F2A">
        <w:rPr>
          <w:sz w:val="16"/>
        </w:rPr>
        <w:t xml:space="preserve"> Los Angeles County election officials didn’t immediately provide data on partisan turnout.</w:t>
      </w:r>
    </w:p>
    <w:p w14:paraId="08807A71" w14:textId="77777777" w:rsidR="00BD29EF" w:rsidRPr="00A9264E" w:rsidRDefault="00BD29EF" w:rsidP="00BD29EF">
      <w:pPr>
        <w:rPr>
          <w:rStyle w:val="StyleUnderline"/>
        </w:rPr>
      </w:pPr>
      <w:r w:rsidRPr="00A9264E">
        <w:rPr>
          <w:rStyle w:val="StyleUnderline"/>
        </w:rPr>
        <w:t>“I don’t see anything in June that causes me to worry as a Republican,” said GOP political strategist Dave Gilliard. “I think Democrats have to be disappointed.”</w:t>
      </w:r>
    </w:p>
    <w:p w14:paraId="43E6029D" w14:textId="77777777" w:rsidR="00BD29EF" w:rsidRPr="007D4F2A" w:rsidRDefault="00BD29EF" w:rsidP="00BD29EF">
      <w:pPr>
        <w:rPr>
          <w:sz w:val="16"/>
        </w:rPr>
      </w:pPr>
      <w:r w:rsidRPr="007D4F2A">
        <w:rPr>
          <w:sz w:val="16"/>
        </w:rPr>
        <w:t xml:space="preserve">Gilliard noted that </w:t>
      </w:r>
      <w:r w:rsidRPr="00116850">
        <w:rPr>
          <w:rStyle w:val="StyleUnderline"/>
          <w:highlight w:val="cyan"/>
        </w:rPr>
        <w:t>GOP candidates</w:t>
      </w:r>
      <w:r w:rsidRPr="00DD5D76">
        <w:rPr>
          <w:rStyle w:val="StyleUnderline"/>
        </w:rPr>
        <w:t xml:space="preserve"> </w:t>
      </w:r>
      <w:r w:rsidRPr="007D4F2A">
        <w:rPr>
          <w:sz w:val="16"/>
        </w:rPr>
        <w:t xml:space="preserve">collectively </w:t>
      </w:r>
      <w:r w:rsidRPr="00116850">
        <w:rPr>
          <w:rStyle w:val="StyleUnderline"/>
          <w:highlight w:val="cyan"/>
        </w:rPr>
        <w:t>outperformed</w:t>
      </w:r>
      <w:r w:rsidRPr="007D4F2A">
        <w:rPr>
          <w:sz w:val="16"/>
        </w:rPr>
        <w:t xml:space="preserve"> Democrats </w:t>
      </w:r>
      <w:r w:rsidRPr="00116850">
        <w:rPr>
          <w:rStyle w:val="StyleUnderline"/>
          <w:highlight w:val="cyan"/>
        </w:rPr>
        <w:t>in most</w:t>
      </w:r>
      <w:r w:rsidRPr="007D4F2A">
        <w:rPr>
          <w:sz w:val="16"/>
        </w:rPr>
        <w:t xml:space="preserve"> of the </w:t>
      </w:r>
      <w:r w:rsidRPr="00116850">
        <w:rPr>
          <w:rStyle w:val="StyleUnderline"/>
          <w:highlight w:val="cyan"/>
        </w:rPr>
        <w:t>competitive</w:t>
      </w:r>
      <w:r w:rsidRPr="00DD5D76">
        <w:rPr>
          <w:rStyle w:val="StyleUnderline"/>
        </w:rPr>
        <w:t xml:space="preserve"> congressional </w:t>
      </w:r>
      <w:r w:rsidRPr="00116850">
        <w:rPr>
          <w:rStyle w:val="StyleUnderline"/>
          <w:highlight w:val="cyan"/>
        </w:rPr>
        <w:t>races</w:t>
      </w:r>
      <w:r w:rsidRPr="007D4F2A">
        <w:rPr>
          <w:sz w:val="16"/>
        </w:rPr>
        <w:t xml:space="preserve"> despite Democrats significantly outspending Republicans in all of those contests and in the hard-fought governor’s race. Looking forward to the general election, Gilliard, who is running the statewide campaign in support of a November initiative to repeal a recent increase to state gasoline taxes, said he thinks </w:t>
      </w:r>
      <w:r w:rsidRPr="00116850">
        <w:rPr>
          <w:rStyle w:val="StyleUnderline"/>
          <w:highlight w:val="cyan"/>
        </w:rPr>
        <w:t>the ballot measure will galvanize Republican turnout</w:t>
      </w:r>
      <w:r w:rsidRPr="00DD5D76">
        <w:rPr>
          <w:rStyle w:val="StyleUnderline"/>
        </w:rPr>
        <w:t xml:space="preserve"> </w:t>
      </w:r>
      <w:r w:rsidRPr="00116850">
        <w:rPr>
          <w:rStyle w:val="StyleUnderline"/>
          <w:highlight w:val="cyan"/>
        </w:rPr>
        <w:t>and</w:t>
      </w:r>
      <w:r w:rsidRPr="007D4F2A">
        <w:rPr>
          <w:sz w:val="16"/>
        </w:rPr>
        <w:t xml:space="preserve"> </w:t>
      </w:r>
      <w:r w:rsidRPr="00DD5D76">
        <w:rPr>
          <w:rStyle w:val="StyleUnderline"/>
        </w:rPr>
        <w:t xml:space="preserve">motivate </w:t>
      </w:r>
      <w:r w:rsidRPr="00116850">
        <w:rPr>
          <w:rStyle w:val="StyleUnderline"/>
          <w:highlight w:val="cyan"/>
        </w:rPr>
        <w:t>swing-voters</w:t>
      </w:r>
      <w:r w:rsidRPr="00DD5D76">
        <w:rPr>
          <w:rStyle w:val="StyleUnderline"/>
        </w:rPr>
        <w:t xml:space="preserve"> to vote conservative.</w:t>
      </w:r>
    </w:p>
    <w:p w14:paraId="69FF1866" w14:textId="77777777" w:rsidR="00BD29EF" w:rsidRPr="007D4F2A" w:rsidRDefault="00BD29EF" w:rsidP="00BD29EF">
      <w:pPr>
        <w:rPr>
          <w:sz w:val="16"/>
        </w:rPr>
      </w:pPr>
      <w:r w:rsidRPr="007D4F2A">
        <w:rPr>
          <w:sz w:val="16"/>
        </w:rPr>
        <w:t>“</w:t>
      </w:r>
      <w:r w:rsidRPr="00116850">
        <w:rPr>
          <w:rStyle w:val="StyleUnderline"/>
          <w:highlight w:val="cyan"/>
        </w:rPr>
        <w:t>I’m</w:t>
      </w:r>
      <w:r w:rsidRPr="007D4F2A">
        <w:rPr>
          <w:sz w:val="16"/>
        </w:rPr>
        <w:t xml:space="preserve"> just </w:t>
      </w:r>
      <w:r w:rsidRPr="00116850">
        <w:rPr>
          <w:rStyle w:val="StyleUnderline"/>
          <w:highlight w:val="cyan"/>
        </w:rPr>
        <w:t>not seeing</w:t>
      </w:r>
      <w:r w:rsidRPr="007D4F2A">
        <w:rPr>
          <w:sz w:val="16"/>
        </w:rPr>
        <w:t xml:space="preserve"> that there’s going to be </w:t>
      </w:r>
      <w:r w:rsidRPr="00116850">
        <w:rPr>
          <w:rStyle w:val="StyleUnderline"/>
          <w:highlight w:val="cyan"/>
        </w:rPr>
        <w:t>any</w:t>
      </w:r>
      <w:r w:rsidRPr="007D4F2A">
        <w:rPr>
          <w:sz w:val="16"/>
        </w:rPr>
        <w:t xml:space="preserve"> big </w:t>
      </w:r>
      <w:r w:rsidRPr="00116850">
        <w:rPr>
          <w:rStyle w:val="StyleUnderline"/>
          <w:highlight w:val="cyan"/>
        </w:rPr>
        <w:t>Blue Wave</w:t>
      </w:r>
      <w:r w:rsidRPr="00DD5D76">
        <w:rPr>
          <w:rStyle w:val="StyleUnderline"/>
        </w:rPr>
        <w:t xml:space="preserve"> </w:t>
      </w:r>
      <w:r w:rsidRPr="007D4F2A">
        <w:rPr>
          <w:sz w:val="16"/>
        </w:rPr>
        <w:t xml:space="preserve">in November,” Gilliard said. “I think our </w:t>
      </w:r>
      <w:r w:rsidRPr="00116850">
        <w:rPr>
          <w:rStyle w:val="StyleUnderline"/>
          <w:highlight w:val="cyan"/>
        </w:rPr>
        <w:t>voters are prepared</w:t>
      </w:r>
      <w:r w:rsidRPr="007D4F2A">
        <w:rPr>
          <w:sz w:val="16"/>
        </w:rPr>
        <w:t xml:space="preserve"> and know what’s at stake in these elections – the balance of partisan power.”</w:t>
      </w:r>
    </w:p>
    <w:p w14:paraId="7A57F950" w14:textId="77777777" w:rsidR="00BD29EF" w:rsidRPr="007D4F2A" w:rsidRDefault="00BD29EF" w:rsidP="00BD29EF">
      <w:pPr>
        <w:rPr>
          <w:sz w:val="16"/>
        </w:rPr>
      </w:pPr>
      <w:r w:rsidRPr="007D4F2A">
        <w:rPr>
          <w:sz w:val="16"/>
        </w:rPr>
        <w:t>But Democrats too can find encouraging takeaways from the primary votes cast in the contested congressional seats.</w:t>
      </w:r>
    </w:p>
    <w:p w14:paraId="1C04605C" w14:textId="77777777" w:rsidR="00BD29EF" w:rsidRPr="007D4F2A" w:rsidRDefault="00BD29EF" w:rsidP="00BD29EF">
      <w:pPr>
        <w:rPr>
          <w:sz w:val="16"/>
        </w:rPr>
      </w:pPr>
      <w:r w:rsidRPr="007D4F2A">
        <w:rPr>
          <w:sz w:val="16"/>
        </w:rPr>
        <w:t>In the race for retiring GOP Rep. Darrell Issa’s district, Democratic candidates cumulatively beat Republicans, spurring handicappers to speculate Democrats are favorites to take the seat in November. And in the Knight, Walters, Rohrabacher and Royce districts, Democrats performed significantly better than in past primaries, narrowing 30-plus percentage point GOP advantages to single-digit margins in all those seats.</w:t>
      </w:r>
    </w:p>
    <w:p w14:paraId="6EF16B48" w14:textId="77777777" w:rsidR="00BD29EF" w:rsidRPr="007D4F2A" w:rsidRDefault="00BD29EF" w:rsidP="00BD29EF">
      <w:pPr>
        <w:rPr>
          <w:sz w:val="16"/>
        </w:rPr>
      </w:pPr>
      <w:r w:rsidRPr="007D4F2A">
        <w:rPr>
          <w:sz w:val="16"/>
        </w:rPr>
        <w:t>Michael Trujillo, a Los Angeles-based Democratic strategist, said he agrees with Gilliard that the high-spending gubernatorial race helped push Democratic turnout higher than in recent primaries. But Trujillo disagreed that the gas-tax initiative would help only Republicans, saying there are plenty of voters who want to lower their gas prices but also want to vote against congressional candidates who have supported Trump’s policies.</w:t>
      </w:r>
    </w:p>
    <w:p w14:paraId="3EAD9C65" w14:textId="77777777" w:rsidR="00BD29EF" w:rsidRPr="007D4F2A" w:rsidRDefault="00BD29EF" w:rsidP="00BD29EF">
      <w:pPr>
        <w:rPr>
          <w:sz w:val="16"/>
        </w:rPr>
      </w:pPr>
      <w:r w:rsidRPr="007D4F2A">
        <w:rPr>
          <w:sz w:val="16"/>
        </w:rPr>
        <w:t>And he said he expects Democrats to vote in even higher proportions in November’s general election – a well-known pattern that has repeated for years.</w:t>
      </w:r>
    </w:p>
    <w:p w14:paraId="2555B69E" w14:textId="77777777" w:rsidR="00BD29EF" w:rsidRPr="00217221" w:rsidRDefault="00BD29EF" w:rsidP="00BD29EF">
      <w:pPr>
        <w:rPr>
          <w:sz w:val="16"/>
        </w:rPr>
      </w:pPr>
      <w:r w:rsidRPr="007D4F2A">
        <w:rPr>
          <w:sz w:val="16"/>
        </w:rPr>
        <w:t xml:space="preserve"> “We’re going to work to make sure that Democrats close the gap and take those seats,” Trujillo said. “It’s going to be a real fight.”</w:t>
      </w:r>
    </w:p>
    <w:p w14:paraId="644BA2C3" w14:textId="77777777" w:rsidR="00BD29EF" w:rsidRDefault="00BD29EF" w:rsidP="00BD29EF">
      <w:pPr>
        <w:pStyle w:val="Heading4"/>
        <w:rPr>
          <w:u w:val="single"/>
        </w:rPr>
      </w:pPr>
      <w:r>
        <w:t xml:space="preserve">GOP holds on – </w:t>
      </w:r>
      <w:r w:rsidRPr="0010093D">
        <w:rPr>
          <w:u w:val="single"/>
        </w:rPr>
        <w:t>economy</w:t>
      </w:r>
      <w:r>
        <w:t xml:space="preserve"> – it’s </w:t>
      </w:r>
      <w:r w:rsidRPr="0010093D">
        <w:rPr>
          <w:u w:val="single"/>
        </w:rPr>
        <w:t>key</w:t>
      </w:r>
    </w:p>
    <w:p w14:paraId="44B00B1A" w14:textId="77777777" w:rsidR="00BD29EF" w:rsidRPr="00763507" w:rsidRDefault="00BD29EF" w:rsidP="00BD29EF">
      <w:r>
        <w:rPr>
          <w:rStyle w:val="Style13ptBold"/>
        </w:rPr>
        <w:t xml:space="preserve">Dunkelberg 6/12 </w:t>
      </w:r>
      <w:r w:rsidRPr="0010093D">
        <w:t xml:space="preserve">---- William, </w:t>
      </w:r>
      <w:r>
        <w:t xml:space="preserve">Professor of Economics, former Dean, and former Director of the Center for the Advancement and Study of Entrepreneurship (School of Business and Management – Temple University), former Chief Economist for the National Federation of Independent Business, Ph.D. in Economics (University of Michigan), “Blue Wave? What the Economy Says About the Midterm Elections” </w:t>
      </w:r>
      <w:r>
        <w:rPr>
          <w:i/>
        </w:rPr>
        <w:t>Forbes</w:t>
      </w:r>
      <w:r>
        <w:t>, 2018, https://www.forbes.com/sites/williamdunkelberg/2018/06/12/blue-wave-what-the-economy-says-about-the-midterm-elections/#5f37ad325beb</w:t>
      </w:r>
    </w:p>
    <w:p w14:paraId="30A6AC61" w14:textId="77777777" w:rsidR="00BD29EF" w:rsidRPr="0010093D" w:rsidRDefault="00BD29EF" w:rsidP="00BD29EF"/>
    <w:p w14:paraId="052FC71B" w14:textId="77777777" w:rsidR="00BD29EF" w:rsidRPr="00763507" w:rsidRDefault="00BD29EF" w:rsidP="00BD29EF">
      <w:pPr>
        <w:rPr>
          <w:sz w:val="14"/>
        </w:rPr>
      </w:pPr>
      <w:r w:rsidRPr="00116850">
        <w:rPr>
          <w:rStyle w:val="Emphasis"/>
          <w:highlight w:val="cyan"/>
        </w:rPr>
        <w:t>Historically</w:t>
      </w:r>
      <w:r w:rsidRPr="00763507">
        <w:rPr>
          <w:sz w:val="14"/>
        </w:rPr>
        <w:t xml:space="preserve">, </w:t>
      </w:r>
      <w:r w:rsidRPr="00763507">
        <w:rPr>
          <w:rStyle w:val="StyleUnderline"/>
        </w:rPr>
        <w:t xml:space="preserve">major election </w:t>
      </w:r>
      <w:r w:rsidRPr="00116850">
        <w:rPr>
          <w:rStyle w:val="StyleUnderline"/>
          <w:highlight w:val="cyan"/>
        </w:rPr>
        <w:t>outcomes have been</w:t>
      </w:r>
      <w:r w:rsidRPr="00116850">
        <w:rPr>
          <w:sz w:val="14"/>
          <w:highlight w:val="cyan"/>
        </w:rPr>
        <w:t xml:space="preserve"> </w:t>
      </w:r>
      <w:r w:rsidRPr="00E95CAC">
        <w:rPr>
          <w:rStyle w:val="Emphasis"/>
        </w:rPr>
        <w:t xml:space="preserve">driven </w:t>
      </w:r>
      <w:r w:rsidRPr="00116850">
        <w:rPr>
          <w:rStyle w:val="Emphasis"/>
          <w:highlight w:val="cyan"/>
        </w:rPr>
        <w:t>by the pocketbook</w:t>
      </w:r>
      <w:r w:rsidRPr="00763507">
        <w:rPr>
          <w:rStyle w:val="Emphasis"/>
        </w:rPr>
        <w:t xml:space="preserve"> issues</w:t>
      </w:r>
      <w:r w:rsidRPr="00763507">
        <w:rPr>
          <w:sz w:val="14"/>
        </w:rPr>
        <w:t xml:space="preserve">. Since the end of the last administration, </w:t>
      </w:r>
      <w:r w:rsidRPr="00116850">
        <w:rPr>
          <w:rStyle w:val="StyleUnderline"/>
          <w:highlight w:val="cyan"/>
        </w:rPr>
        <w:t>incomes have</w:t>
      </w:r>
      <w:r w:rsidRPr="00763507">
        <w:rPr>
          <w:sz w:val="14"/>
        </w:rPr>
        <w:t xml:space="preserve"> finally </w:t>
      </w:r>
      <w:r w:rsidRPr="00116850">
        <w:rPr>
          <w:rStyle w:val="StyleUnderline"/>
          <w:highlight w:val="cyan"/>
        </w:rPr>
        <w:t xml:space="preserve">started </w:t>
      </w:r>
      <w:r w:rsidRPr="00116850">
        <w:rPr>
          <w:rStyle w:val="Emphasis"/>
          <w:highlight w:val="cyan"/>
        </w:rPr>
        <w:t>rising</w:t>
      </w:r>
      <w:r w:rsidRPr="00763507">
        <w:rPr>
          <w:sz w:val="14"/>
        </w:rPr>
        <w:t xml:space="preserve"> in real terms, although not like the “olden days.” </w:t>
      </w:r>
      <w:r w:rsidRPr="00116850">
        <w:rPr>
          <w:rStyle w:val="StyleUnderline"/>
          <w:highlight w:val="cyan"/>
        </w:rPr>
        <w:t>Gas prices have been</w:t>
      </w:r>
      <w:r w:rsidRPr="00763507">
        <w:rPr>
          <w:sz w:val="14"/>
        </w:rPr>
        <w:t xml:space="preserve"> </w:t>
      </w:r>
      <w:r w:rsidRPr="00763507">
        <w:rPr>
          <w:rStyle w:val="Emphasis"/>
        </w:rPr>
        <w:t xml:space="preserve">very </w:t>
      </w:r>
      <w:r w:rsidRPr="00116850">
        <w:rPr>
          <w:rStyle w:val="Emphasis"/>
          <w:highlight w:val="cyan"/>
        </w:rPr>
        <w:t>low</w:t>
      </w:r>
      <w:r w:rsidRPr="00763507">
        <w:rPr>
          <w:sz w:val="14"/>
        </w:rPr>
        <w:t xml:space="preserve">, although they are rising. </w:t>
      </w:r>
      <w:r w:rsidRPr="00116850">
        <w:rPr>
          <w:rStyle w:val="Emphasis"/>
          <w:highlight w:val="cyan"/>
        </w:rPr>
        <w:t>Millions</w:t>
      </w:r>
      <w:r w:rsidRPr="00116850">
        <w:rPr>
          <w:sz w:val="14"/>
          <w:highlight w:val="cyan"/>
        </w:rPr>
        <w:t xml:space="preserve"> </w:t>
      </w:r>
      <w:r w:rsidRPr="00116850">
        <w:rPr>
          <w:rStyle w:val="StyleUnderline"/>
          <w:highlight w:val="cyan"/>
        </w:rPr>
        <w:t>of</w:t>
      </w:r>
      <w:r w:rsidRPr="00763507">
        <w:rPr>
          <w:rStyle w:val="StyleUnderline"/>
        </w:rPr>
        <w:t xml:space="preserve"> new </w:t>
      </w:r>
      <w:r w:rsidRPr="00116850">
        <w:rPr>
          <w:rStyle w:val="StyleUnderline"/>
          <w:highlight w:val="cyan"/>
        </w:rPr>
        <w:t>jobs have</w:t>
      </w:r>
      <w:r w:rsidRPr="00763507">
        <w:rPr>
          <w:rStyle w:val="StyleUnderline"/>
        </w:rPr>
        <w:t xml:space="preserve"> </w:t>
      </w:r>
      <w:r w:rsidRPr="00116850">
        <w:rPr>
          <w:rStyle w:val="StyleUnderline"/>
          <w:highlight w:val="cyan"/>
        </w:rPr>
        <w:t>been created</w:t>
      </w:r>
      <w:r w:rsidRPr="00763507">
        <w:rPr>
          <w:sz w:val="14"/>
        </w:rPr>
        <w:t xml:space="preserve"> </w:t>
      </w:r>
      <w:r w:rsidRPr="00763507">
        <w:rPr>
          <w:rStyle w:val="Emphasis"/>
        </w:rPr>
        <w:t>driving down the unemployment rate</w:t>
      </w:r>
      <w:r w:rsidRPr="00763507">
        <w:rPr>
          <w:sz w:val="14"/>
        </w:rPr>
        <w:t xml:space="preserve"> to below 4 percent </w:t>
      </w:r>
      <w:r w:rsidRPr="00763507">
        <w:rPr>
          <w:rStyle w:val="StyleUnderline"/>
        </w:rPr>
        <w:t xml:space="preserve">and wages and compensation are </w:t>
      </w:r>
      <w:r w:rsidRPr="00763507">
        <w:rPr>
          <w:rStyle w:val="Emphasis"/>
        </w:rPr>
        <w:t>rising</w:t>
      </w:r>
      <w:r w:rsidRPr="00763507">
        <w:rPr>
          <w:sz w:val="14"/>
        </w:rPr>
        <w:t xml:space="preserve">. </w:t>
      </w:r>
      <w:r w:rsidRPr="00116850">
        <w:rPr>
          <w:rStyle w:val="StyleUnderline"/>
          <w:highlight w:val="cyan"/>
        </w:rPr>
        <w:t>Taxes</w:t>
      </w:r>
      <w:r w:rsidRPr="00763507">
        <w:rPr>
          <w:sz w:val="14"/>
        </w:rPr>
        <w:t xml:space="preserve"> on the private sector </w:t>
      </w:r>
      <w:r w:rsidRPr="00116850">
        <w:rPr>
          <w:rStyle w:val="StyleUnderline"/>
          <w:highlight w:val="cyan"/>
        </w:rPr>
        <w:t xml:space="preserve">have been </w:t>
      </w:r>
      <w:r w:rsidRPr="00116850">
        <w:rPr>
          <w:rStyle w:val="Emphasis"/>
          <w:highlight w:val="cyan"/>
        </w:rPr>
        <w:t>cut</w:t>
      </w:r>
      <w:r w:rsidRPr="00763507">
        <w:rPr>
          <w:rStyle w:val="Emphasis"/>
        </w:rPr>
        <w:t xml:space="preserve"> substantially</w:t>
      </w:r>
      <w:r w:rsidRPr="00763507">
        <w:rPr>
          <w:sz w:val="14"/>
        </w:rPr>
        <w:t xml:space="preserve"> </w:t>
      </w:r>
      <w:r w:rsidRPr="00763507">
        <w:rPr>
          <w:rStyle w:val="StyleUnderline"/>
        </w:rPr>
        <w:t>while</w:t>
      </w:r>
      <w:r w:rsidRPr="00763507">
        <w:rPr>
          <w:sz w:val="14"/>
        </w:rPr>
        <w:t xml:space="preserve"> the economic burden of </w:t>
      </w:r>
      <w:r w:rsidRPr="00763507">
        <w:rPr>
          <w:rStyle w:val="StyleUnderline"/>
        </w:rPr>
        <w:t>regulation</w:t>
      </w:r>
      <w:r w:rsidRPr="00763507">
        <w:rPr>
          <w:sz w:val="14"/>
        </w:rPr>
        <w:t xml:space="preserve">s with doubtful benefits </w:t>
      </w:r>
      <w:r w:rsidRPr="00763507">
        <w:rPr>
          <w:rStyle w:val="StyleUnderline"/>
        </w:rPr>
        <w:t>has been eased</w:t>
      </w:r>
      <w:r w:rsidRPr="00763507">
        <w:rPr>
          <w:sz w:val="14"/>
        </w:rPr>
        <w:t>, freeing up funds for businesses to invest productively in new jobs and production capacity.</w:t>
      </w:r>
    </w:p>
    <w:p w14:paraId="14F5FD53" w14:textId="77777777" w:rsidR="00BD29EF" w:rsidRPr="00763507" w:rsidRDefault="00BD29EF" w:rsidP="00BD29EF">
      <w:pPr>
        <w:rPr>
          <w:sz w:val="14"/>
        </w:rPr>
      </w:pPr>
      <w:r w:rsidRPr="00763507">
        <w:rPr>
          <w:sz w:val="14"/>
        </w:rPr>
        <w:t>The moment the election results were known, the optimism of small business owners rose to record high levels and has held there. The net percent of owners expecting better business conditions in the following six months stood at -6 percent in the weeks before the election but surged to 38 percent in the remaining weeks of November and then to 50 percent in December, a 56 percentage point gain in a matter of weeks. The percent of owners viewing the current period as a “good time to expand substantially” rose from 11 percent to 23 percent in December and went on to 32 percent in January 2018. Expectations for real sales gains rose from 4 percent of the owners pre-election to 31 percent weeks later in December.</w:t>
      </w:r>
    </w:p>
    <w:p w14:paraId="3C041A91" w14:textId="77777777" w:rsidR="00BD29EF" w:rsidRPr="00763507" w:rsidRDefault="00BD29EF" w:rsidP="00BD29EF">
      <w:pPr>
        <w:rPr>
          <w:sz w:val="14"/>
        </w:rPr>
      </w:pPr>
      <w:r w:rsidRPr="00763507">
        <w:rPr>
          <w:rStyle w:val="Emphasis"/>
        </w:rPr>
        <w:t>Optimistic expectations</w:t>
      </w:r>
      <w:r w:rsidRPr="00763507">
        <w:rPr>
          <w:sz w:val="14"/>
        </w:rPr>
        <w:t xml:space="preserve"> </w:t>
      </w:r>
      <w:r w:rsidRPr="00763507">
        <w:rPr>
          <w:rStyle w:val="StyleUnderline"/>
        </w:rPr>
        <w:t>have been</w:t>
      </w:r>
      <w:r w:rsidRPr="00763507">
        <w:rPr>
          <w:sz w:val="14"/>
        </w:rPr>
        <w:t xml:space="preserve"> </w:t>
      </w:r>
      <w:r w:rsidRPr="00763507">
        <w:rPr>
          <w:rStyle w:val="Emphasis"/>
        </w:rPr>
        <w:t>reinforced by results</w:t>
      </w:r>
      <w:r w:rsidRPr="00763507">
        <w:rPr>
          <w:sz w:val="14"/>
        </w:rPr>
        <w:t xml:space="preserve">. </w:t>
      </w:r>
      <w:r w:rsidRPr="00763507">
        <w:rPr>
          <w:rStyle w:val="StyleUnderline"/>
        </w:rPr>
        <w:t>The net percent of owners reporting quarterly sales gains rose</w:t>
      </w:r>
      <w:r w:rsidRPr="00763507">
        <w:rPr>
          <w:sz w:val="14"/>
        </w:rPr>
        <w:t xml:space="preserve"> </w:t>
      </w:r>
      <w:r w:rsidRPr="00763507">
        <w:rPr>
          <w:rStyle w:val="StyleUnderline"/>
        </w:rPr>
        <w:t>from -8 percent</w:t>
      </w:r>
      <w:r w:rsidRPr="00763507">
        <w:rPr>
          <w:sz w:val="14"/>
        </w:rPr>
        <w:t xml:space="preserve"> at election time </w:t>
      </w:r>
      <w:r w:rsidRPr="00763507">
        <w:rPr>
          <w:rStyle w:val="StyleUnderline"/>
        </w:rPr>
        <w:t>to 8 percent</w:t>
      </w:r>
      <w:r w:rsidRPr="00763507">
        <w:rPr>
          <w:sz w:val="14"/>
        </w:rPr>
        <w:t xml:space="preserve"> a year later, a 16 percentage point gain. </w:t>
      </w:r>
      <w:r w:rsidRPr="00763507">
        <w:rPr>
          <w:rStyle w:val="StyleUnderline"/>
        </w:rPr>
        <w:t>The net percent reporting positive profit growth rose from -20 percent</w:t>
      </w:r>
      <w:r w:rsidRPr="00763507">
        <w:rPr>
          <w:sz w:val="14"/>
        </w:rPr>
        <w:t xml:space="preserve"> in November, 2016 </w:t>
      </w:r>
      <w:r w:rsidRPr="00763507">
        <w:rPr>
          <w:rStyle w:val="StyleUnderline"/>
        </w:rPr>
        <w:t>to -1 percent</w:t>
      </w:r>
      <w:r w:rsidRPr="00763507">
        <w:rPr>
          <w:sz w:val="14"/>
        </w:rPr>
        <w:t xml:space="preserve">, a 19 percentage point gain and </w:t>
      </w:r>
      <w:r w:rsidRPr="00763507">
        <w:rPr>
          <w:rStyle w:val="StyleUnderline"/>
        </w:rPr>
        <w:t xml:space="preserve">a </w:t>
      </w:r>
      <w:r w:rsidRPr="00763507">
        <w:rPr>
          <w:rStyle w:val="Emphasis"/>
        </w:rPr>
        <w:t>45 year record high level</w:t>
      </w:r>
      <w:r w:rsidRPr="00763507">
        <w:rPr>
          <w:sz w:val="14"/>
        </w:rPr>
        <w:t xml:space="preserve">. </w:t>
      </w:r>
      <w:r w:rsidRPr="00763507">
        <w:rPr>
          <w:rStyle w:val="StyleUnderline"/>
        </w:rPr>
        <w:t>Capital spending reports rose</w:t>
      </w:r>
      <w:r w:rsidRPr="00763507">
        <w:rPr>
          <w:sz w:val="14"/>
        </w:rPr>
        <w:t xml:space="preserve"> from 55 percent </w:t>
      </w:r>
      <w:r w:rsidRPr="00763507">
        <w:rPr>
          <w:rStyle w:val="StyleUnderline"/>
        </w:rPr>
        <w:t>to a</w:t>
      </w:r>
      <w:r w:rsidRPr="00763507">
        <w:rPr>
          <w:sz w:val="14"/>
        </w:rPr>
        <w:t xml:space="preserve"> </w:t>
      </w:r>
      <w:r w:rsidRPr="00763507">
        <w:rPr>
          <w:rStyle w:val="Emphasis"/>
        </w:rPr>
        <w:t>recovery peak</w:t>
      </w:r>
      <w:r w:rsidRPr="00763507">
        <w:rPr>
          <w:sz w:val="14"/>
        </w:rPr>
        <w:t xml:space="preserve"> of 66 percent this year.</w:t>
      </w:r>
    </w:p>
    <w:p w14:paraId="047BF61C" w14:textId="77777777" w:rsidR="00BD29EF" w:rsidRPr="00E95CAC" w:rsidRDefault="00BD29EF" w:rsidP="00BD29EF">
      <w:pPr>
        <w:rPr>
          <w:sz w:val="14"/>
        </w:rPr>
      </w:pPr>
      <w:r w:rsidRPr="00116850">
        <w:rPr>
          <w:rStyle w:val="StyleUnderline"/>
          <w:highlight w:val="cyan"/>
        </w:rPr>
        <w:t>Consumer sentiment</w:t>
      </w:r>
      <w:r w:rsidRPr="00E95CAC">
        <w:rPr>
          <w:sz w:val="14"/>
        </w:rPr>
        <w:t xml:space="preserve"> </w:t>
      </w:r>
      <w:r w:rsidRPr="00763507">
        <w:rPr>
          <w:rStyle w:val="Emphasis"/>
        </w:rPr>
        <w:t xml:space="preserve">also </w:t>
      </w:r>
      <w:r w:rsidRPr="00116850">
        <w:rPr>
          <w:rStyle w:val="Emphasis"/>
          <w:highlight w:val="cyan"/>
        </w:rPr>
        <w:t>improved</w:t>
      </w:r>
      <w:r w:rsidRPr="00E95CAC">
        <w:rPr>
          <w:sz w:val="14"/>
        </w:rPr>
        <w:t xml:space="preserve"> following the election. The University of Michigan/Reuters Consumer Sentiment Index rose from 94 at election time to 101 this year, and in April, </w:t>
      </w:r>
      <w:r w:rsidRPr="00763507">
        <w:rPr>
          <w:rStyle w:val="StyleUnderline"/>
        </w:rPr>
        <w:t>the net percent</w:t>
      </w:r>
      <w:r w:rsidRPr="00E95CAC">
        <w:rPr>
          <w:sz w:val="14"/>
        </w:rPr>
        <w:t xml:space="preserve"> of consumers </w:t>
      </w:r>
      <w:r w:rsidRPr="00763507">
        <w:rPr>
          <w:rStyle w:val="StyleUnderline"/>
        </w:rPr>
        <w:t>viewing government economic</w:t>
      </w:r>
      <w:r w:rsidRPr="00E95CAC">
        <w:rPr>
          <w:sz w:val="14"/>
        </w:rPr>
        <w:t xml:space="preserve"> </w:t>
      </w:r>
      <w:r w:rsidRPr="00763507">
        <w:rPr>
          <w:rStyle w:val="StyleUnderline"/>
        </w:rPr>
        <w:t xml:space="preserve">policy as “good” turned positive </w:t>
      </w:r>
      <w:r w:rsidRPr="00763507">
        <w:rPr>
          <w:rStyle w:val="Emphasis"/>
        </w:rPr>
        <w:t>for the first time in the recovery</w:t>
      </w:r>
      <w:r w:rsidRPr="00E95CAC">
        <w:rPr>
          <w:sz w:val="14"/>
        </w:rPr>
        <w:t xml:space="preserve">, up from a low of -48 percent in 2012. Over </w:t>
      </w:r>
      <w:r w:rsidRPr="00763507">
        <w:rPr>
          <w:rStyle w:val="Emphasis"/>
        </w:rPr>
        <w:t>2 million</w:t>
      </w:r>
      <w:r w:rsidRPr="00E95CAC">
        <w:rPr>
          <w:sz w:val="14"/>
        </w:rPr>
        <w:t xml:space="preserve"> </w:t>
      </w:r>
      <w:r w:rsidRPr="00763507">
        <w:rPr>
          <w:rStyle w:val="StyleUnderline"/>
        </w:rPr>
        <w:t>new jobs and rising pay levels produces</w:t>
      </w:r>
      <w:r w:rsidRPr="00E95CAC">
        <w:rPr>
          <w:sz w:val="14"/>
        </w:rPr>
        <w:t xml:space="preserve"> more </w:t>
      </w:r>
      <w:r w:rsidRPr="00763507">
        <w:rPr>
          <w:rStyle w:val="Emphasis"/>
        </w:rPr>
        <w:t>happy citizens</w:t>
      </w:r>
      <w:r w:rsidRPr="00E95CAC">
        <w:rPr>
          <w:sz w:val="14"/>
        </w:rPr>
        <w:t>.</w:t>
      </w:r>
    </w:p>
    <w:p w14:paraId="229D43F3" w14:textId="77777777" w:rsidR="00BD29EF" w:rsidRDefault="00BD29EF" w:rsidP="00BD29EF">
      <w:pPr>
        <w:rPr>
          <w:sz w:val="14"/>
        </w:rPr>
      </w:pPr>
      <w:r w:rsidRPr="00763507">
        <w:rPr>
          <w:rStyle w:val="StyleUnderline"/>
        </w:rPr>
        <w:t xml:space="preserve">A mid-term election is </w:t>
      </w:r>
      <w:r w:rsidRPr="00763507">
        <w:rPr>
          <w:sz w:val="14"/>
        </w:rPr>
        <w:t>not “national,” it is “</w:t>
      </w:r>
      <w:r w:rsidRPr="00763507">
        <w:rPr>
          <w:rStyle w:val="StyleUnderline"/>
        </w:rPr>
        <w:t>local</w:t>
      </w:r>
      <w:r w:rsidRPr="00763507">
        <w:rPr>
          <w:sz w:val="14"/>
        </w:rPr>
        <w:t xml:space="preserve">.” </w:t>
      </w:r>
      <w:r w:rsidRPr="00763507">
        <w:rPr>
          <w:rStyle w:val="Emphasis"/>
        </w:rPr>
        <w:t>But</w:t>
      </w:r>
      <w:r w:rsidRPr="00763507">
        <w:rPr>
          <w:sz w:val="14"/>
        </w:rPr>
        <w:t xml:space="preserve"> </w:t>
      </w:r>
      <w:r w:rsidRPr="00763507">
        <w:rPr>
          <w:rStyle w:val="StyleUnderline"/>
        </w:rPr>
        <w:t>to the degree that “pocketbook” issues shape the vote, it would appear</w:t>
      </w:r>
      <w:r w:rsidRPr="00763507">
        <w:rPr>
          <w:sz w:val="14"/>
        </w:rPr>
        <w:t xml:space="preserve"> that </w:t>
      </w:r>
      <w:r w:rsidRPr="00116850">
        <w:rPr>
          <w:rStyle w:val="StyleUnderline"/>
          <w:highlight w:val="cyan"/>
        </w:rPr>
        <w:t xml:space="preserve">voters will be </w:t>
      </w:r>
      <w:r w:rsidRPr="00116850">
        <w:rPr>
          <w:rStyle w:val="Emphasis"/>
          <w:highlight w:val="cyan"/>
        </w:rPr>
        <w:t>less likely to want</w:t>
      </w:r>
      <w:r w:rsidRPr="00763507">
        <w:rPr>
          <w:rStyle w:val="Emphasis"/>
        </w:rPr>
        <w:t xml:space="preserve"> to return</w:t>
      </w:r>
      <w:r w:rsidRPr="00763507">
        <w:rPr>
          <w:sz w:val="14"/>
        </w:rPr>
        <w:t xml:space="preserve"> </w:t>
      </w:r>
      <w:r w:rsidRPr="00763507">
        <w:rPr>
          <w:rStyle w:val="StyleUnderline"/>
        </w:rPr>
        <w:t>to</w:t>
      </w:r>
      <w:r w:rsidRPr="00763507">
        <w:rPr>
          <w:sz w:val="14"/>
        </w:rPr>
        <w:t xml:space="preserve"> the policies of </w:t>
      </w:r>
      <w:r w:rsidRPr="00116850">
        <w:rPr>
          <w:rStyle w:val="StyleUnderline"/>
          <w:highlight w:val="cyan"/>
        </w:rPr>
        <w:t>the prior administration</w:t>
      </w:r>
      <w:r w:rsidRPr="00763507">
        <w:rPr>
          <w:rStyle w:val="StyleUnderline"/>
        </w:rPr>
        <w:t>, even if they find</w:t>
      </w:r>
      <w:r w:rsidRPr="00763507">
        <w:rPr>
          <w:sz w:val="14"/>
        </w:rPr>
        <w:t xml:space="preserve"> the </w:t>
      </w:r>
      <w:r w:rsidRPr="00763507">
        <w:rPr>
          <w:rStyle w:val="StyleUnderline"/>
        </w:rPr>
        <w:t>current management</w:t>
      </w:r>
      <w:r w:rsidRPr="00763507">
        <w:rPr>
          <w:sz w:val="14"/>
        </w:rPr>
        <w:t xml:space="preserve"> team a bit “</w:t>
      </w:r>
      <w:r w:rsidRPr="00763507">
        <w:rPr>
          <w:rStyle w:val="StyleUnderline"/>
        </w:rPr>
        <w:t>unconventional</w:t>
      </w:r>
      <w:r w:rsidRPr="00763507">
        <w:rPr>
          <w:sz w:val="14"/>
        </w:rPr>
        <w:t>.”</w:t>
      </w:r>
    </w:p>
    <w:p w14:paraId="06448877" w14:textId="77777777" w:rsidR="00BD29EF" w:rsidRDefault="00BD29EF" w:rsidP="00BD29EF">
      <w:pPr>
        <w:pStyle w:val="Heading4"/>
      </w:pPr>
      <w:r>
        <w:t xml:space="preserve">Wave will be contained </w:t>
      </w:r>
      <w:r w:rsidRPr="00F86015">
        <w:rPr>
          <w:b w:val="0"/>
        </w:rPr>
        <w:t>– Trump approval, economy, GOP is energized, and generic ballot</w:t>
      </w:r>
    </w:p>
    <w:p w14:paraId="0E33DFC7" w14:textId="77777777" w:rsidR="00BD29EF" w:rsidRDefault="00BD29EF" w:rsidP="00BD29EF">
      <w:r>
        <w:rPr>
          <w:rStyle w:val="Style13ptBold"/>
        </w:rPr>
        <w:t xml:space="preserve">Hains 5/28 </w:t>
      </w:r>
      <w:r w:rsidRPr="00CB6755">
        <w:t xml:space="preserve">---- Tim, </w:t>
      </w:r>
      <w:r>
        <w:t xml:space="preserve">Editor at </w:t>
      </w:r>
      <w:r>
        <w:rPr>
          <w:i/>
        </w:rPr>
        <w:t>RealClearPolitics</w:t>
      </w:r>
      <w:r>
        <w:t xml:space="preserve">, B.A. in history and international politics (American University), “RCP Elections Analyst Sean Trende: ‘Blue Wave’ Could Be Turning Into ‘Dead Heat’ In November,” 2018, </w:t>
      </w:r>
      <w:hyperlink r:id="rId161" w:history="1">
        <w:r w:rsidRPr="0004329C">
          <w:rPr>
            <w:rStyle w:val="Hyperlink"/>
          </w:rPr>
          <w:t>https://www.realclearpolitics.com/video/2018/05/28/rcp_elections_analyst_sean_trende_blue_wave_could_be_turning_into_dead_heat.html</w:t>
        </w:r>
      </w:hyperlink>
    </w:p>
    <w:p w14:paraId="771C7EA6" w14:textId="77777777" w:rsidR="00BD29EF" w:rsidRDefault="00BD29EF" w:rsidP="00BD29EF"/>
    <w:p w14:paraId="1B33B0B3" w14:textId="77777777" w:rsidR="00BD29EF" w:rsidRPr="00F86015" w:rsidRDefault="00BD29EF" w:rsidP="00BD29EF">
      <w:pPr>
        <w:rPr>
          <w:sz w:val="14"/>
        </w:rPr>
      </w:pPr>
      <w:r w:rsidRPr="00F86015">
        <w:rPr>
          <w:rStyle w:val="StyleUnderline"/>
        </w:rPr>
        <w:t>RealClearPolitics senior elections analyst</w:t>
      </w:r>
      <w:r w:rsidRPr="00F86015">
        <w:rPr>
          <w:sz w:val="14"/>
        </w:rPr>
        <w:t xml:space="preserve"> Sean </w:t>
      </w:r>
      <w:r w:rsidRPr="00F86015">
        <w:rPr>
          <w:rStyle w:val="StyleUnderline"/>
        </w:rPr>
        <w:t>Trende joined</w:t>
      </w:r>
      <w:r w:rsidRPr="00F86015">
        <w:rPr>
          <w:sz w:val="14"/>
        </w:rPr>
        <w:t xml:space="preserve"> Griff </w:t>
      </w:r>
      <w:r w:rsidRPr="00F86015">
        <w:rPr>
          <w:rStyle w:val="StyleUnderline"/>
        </w:rPr>
        <w:t>Jenkins</w:t>
      </w:r>
      <w:r w:rsidRPr="00F86015">
        <w:rPr>
          <w:sz w:val="14"/>
        </w:rPr>
        <w:t xml:space="preserve"> on Monday's edition of 'Fox &amp; Friends' </w:t>
      </w:r>
      <w:r w:rsidRPr="00F86015">
        <w:rPr>
          <w:rStyle w:val="StyleUnderline"/>
        </w:rPr>
        <w:t>to discuss</w:t>
      </w:r>
      <w:r w:rsidRPr="00F86015">
        <w:rPr>
          <w:sz w:val="14"/>
        </w:rPr>
        <w:t xml:space="preserve"> President </w:t>
      </w:r>
      <w:r w:rsidRPr="00F86015">
        <w:rPr>
          <w:rStyle w:val="StyleUnderline"/>
        </w:rPr>
        <w:t xml:space="preserve">Trump's </w:t>
      </w:r>
      <w:r w:rsidRPr="00F86015">
        <w:rPr>
          <w:rStyle w:val="Emphasis"/>
        </w:rPr>
        <w:t>improving job approval numbers</w:t>
      </w:r>
      <w:r w:rsidRPr="00F86015">
        <w:rPr>
          <w:sz w:val="14"/>
        </w:rPr>
        <w:t xml:space="preserve"> </w:t>
      </w:r>
      <w:r w:rsidRPr="00F86015">
        <w:rPr>
          <w:rStyle w:val="StyleUnderline"/>
        </w:rPr>
        <w:t>and Democrats' chances</w:t>
      </w:r>
      <w:r w:rsidRPr="00F86015">
        <w:rPr>
          <w:sz w:val="14"/>
        </w:rPr>
        <w:t xml:space="preserve"> for retaking the House.</w:t>
      </w:r>
    </w:p>
    <w:p w14:paraId="290E8963" w14:textId="77777777" w:rsidR="00BD29EF" w:rsidRPr="00F86015" w:rsidRDefault="00BD29EF" w:rsidP="00BD29EF">
      <w:pPr>
        <w:rPr>
          <w:sz w:val="14"/>
        </w:rPr>
      </w:pPr>
      <w:r w:rsidRPr="00116850">
        <w:rPr>
          <w:rStyle w:val="StyleUnderline"/>
          <w:highlight w:val="cyan"/>
        </w:rPr>
        <w:t>Trende says</w:t>
      </w:r>
      <w:r w:rsidRPr="00F86015">
        <w:rPr>
          <w:sz w:val="14"/>
        </w:rPr>
        <w:t xml:space="preserve"> that the buzz surrounding </w:t>
      </w:r>
      <w:r w:rsidRPr="00116850">
        <w:rPr>
          <w:rStyle w:val="StyleUnderline"/>
          <w:highlight w:val="cyan"/>
        </w:rPr>
        <w:t>the "blue wave"</w:t>
      </w:r>
      <w:r w:rsidRPr="00F86015">
        <w:rPr>
          <w:sz w:val="14"/>
        </w:rPr>
        <w:t xml:space="preserve"> Democrats hope to ride to a Congressional majority in November </w:t>
      </w:r>
      <w:r w:rsidRPr="00116850">
        <w:rPr>
          <w:rStyle w:val="StyleUnderline"/>
          <w:highlight w:val="cyan"/>
        </w:rPr>
        <w:t>might be</w:t>
      </w:r>
      <w:r w:rsidRPr="00F86015">
        <w:rPr>
          <w:sz w:val="14"/>
        </w:rPr>
        <w:t xml:space="preserve"> based on </w:t>
      </w:r>
      <w:r w:rsidRPr="00116850">
        <w:rPr>
          <w:rStyle w:val="Emphasis"/>
          <w:highlight w:val="cyan"/>
        </w:rPr>
        <w:t>hype</w:t>
      </w:r>
      <w:r w:rsidRPr="00F86015">
        <w:rPr>
          <w:sz w:val="14"/>
        </w:rPr>
        <w:t xml:space="preserve"> </w:t>
      </w:r>
      <w:r w:rsidRPr="00F86015">
        <w:rPr>
          <w:rStyle w:val="StyleUnderline"/>
        </w:rPr>
        <w:t>more than data</w:t>
      </w:r>
      <w:r w:rsidRPr="00F86015">
        <w:rPr>
          <w:sz w:val="14"/>
        </w:rPr>
        <w:t xml:space="preserve">. </w:t>
      </w:r>
    </w:p>
    <w:p w14:paraId="2DB963F2" w14:textId="77777777" w:rsidR="00BD29EF" w:rsidRPr="00F86015" w:rsidRDefault="00BD29EF" w:rsidP="00BD29EF">
      <w:pPr>
        <w:rPr>
          <w:sz w:val="14"/>
        </w:rPr>
      </w:pPr>
      <w:r w:rsidRPr="00F86015">
        <w:rPr>
          <w:sz w:val="14"/>
        </w:rPr>
        <w:t xml:space="preserve">Griff Jenkins asked Trende about his RCP article from last week, How The Battle For The House Is Shaping Up, where he said: "Six months is several lifetimes in politics. But there is little doubt that the </w:t>
      </w:r>
      <w:r w:rsidRPr="00116850">
        <w:rPr>
          <w:rStyle w:val="StyleUnderline"/>
          <w:highlight w:val="cyan"/>
        </w:rPr>
        <w:t>Republicans' chances</w:t>
      </w:r>
      <w:r w:rsidRPr="00F86015">
        <w:rPr>
          <w:sz w:val="14"/>
        </w:rPr>
        <w:t xml:space="preserve"> </w:t>
      </w:r>
      <w:r w:rsidRPr="00F86015">
        <w:rPr>
          <w:rStyle w:val="Emphasis"/>
        </w:rPr>
        <w:t xml:space="preserve">have </w:t>
      </w:r>
      <w:r w:rsidRPr="00116850">
        <w:rPr>
          <w:rStyle w:val="Emphasis"/>
          <w:highlight w:val="cyan"/>
        </w:rPr>
        <w:t>improved</w:t>
      </w:r>
      <w:r w:rsidRPr="00F86015">
        <w:rPr>
          <w:sz w:val="14"/>
        </w:rPr>
        <w:t xml:space="preserve"> </w:t>
      </w:r>
      <w:r w:rsidRPr="00F86015">
        <w:rPr>
          <w:rStyle w:val="StyleUnderline"/>
        </w:rPr>
        <w:t>over</w:t>
      </w:r>
      <w:r w:rsidRPr="00F86015">
        <w:rPr>
          <w:sz w:val="14"/>
        </w:rPr>
        <w:t xml:space="preserve"> </w:t>
      </w:r>
      <w:r w:rsidRPr="00F86015">
        <w:rPr>
          <w:rStyle w:val="StyleUnderline"/>
        </w:rPr>
        <w:t>the past five months, perhaps</w:t>
      </w:r>
      <w:r w:rsidRPr="00F86015">
        <w:rPr>
          <w:sz w:val="14"/>
        </w:rPr>
        <w:t xml:space="preserve"> </w:t>
      </w:r>
      <w:r w:rsidRPr="00116850">
        <w:rPr>
          <w:rStyle w:val="Emphasis"/>
          <w:highlight w:val="cyan"/>
        </w:rPr>
        <w:t>dramatically</w:t>
      </w:r>
      <w:r w:rsidRPr="00F86015">
        <w:rPr>
          <w:rStyle w:val="Emphasis"/>
        </w:rPr>
        <w:t xml:space="preserve"> so</w:t>
      </w:r>
      <w:r w:rsidRPr="00F86015">
        <w:rPr>
          <w:sz w:val="14"/>
        </w:rPr>
        <w:t>."</w:t>
      </w:r>
    </w:p>
    <w:p w14:paraId="3C3C119B" w14:textId="77777777" w:rsidR="00BD29EF" w:rsidRPr="00F86015" w:rsidRDefault="00BD29EF" w:rsidP="00BD29EF">
      <w:pPr>
        <w:rPr>
          <w:rStyle w:val="StyleUnderline"/>
        </w:rPr>
      </w:pPr>
      <w:r w:rsidRPr="00F86015">
        <w:rPr>
          <w:sz w:val="14"/>
        </w:rPr>
        <w:t xml:space="preserve">"I think </w:t>
      </w:r>
      <w:r w:rsidRPr="00F86015">
        <w:rPr>
          <w:rStyle w:val="StyleUnderline"/>
        </w:rPr>
        <w:t>we've gone</w:t>
      </w:r>
      <w:r w:rsidRPr="00F86015">
        <w:rPr>
          <w:sz w:val="14"/>
        </w:rPr>
        <w:t xml:space="preserve"> from the Democrats being the favorite to retake the House </w:t>
      </w:r>
      <w:r w:rsidRPr="00116850">
        <w:rPr>
          <w:rStyle w:val="StyleUnderline"/>
          <w:highlight w:val="cyan"/>
        </w:rPr>
        <w:t>to</w:t>
      </w:r>
      <w:r w:rsidRPr="00F86015">
        <w:rPr>
          <w:rStyle w:val="StyleUnderline"/>
        </w:rPr>
        <w:t xml:space="preserve"> something of </w:t>
      </w:r>
      <w:r w:rsidRPr="00116850">
        <w:rPr>
          <w:rStyle w:val="StyleUnderline"/>
          <w:highlight w:val="cyan"/>
        </w:rPr>
        <w:t xml:space="preserve">a </w:t>
      </w:r>
      <w:r w:rsidRPr="00116850">
        <w:rPr>
          <w:rStyle w:val="Emphasis"/>
          <w:highlight w:val="cyan"/>
        </w:rPr>
        <w:t>dead heat</w:t>
      </w:r>
      <w:r w:rsidRPr="00F86015">
        <w:rPr>
          <w:sz w:val="14"/>
        </w:rPr>
        <w:t xml:space="preserve">," </w:t>
      </w:r>
      <w:r w:rsidRPr="00F86015">
        <w:rPr>
          <w:rStyle w:val="StyleUnderline"/>
        </w:rPr>
        <w:t xml:space="preserve">Trende explained. </w:t>
      </w:r>
    </w:p>
    <w:p w14:paraId="677C4737" w14:textId="77777777" w:rsidR="00BD29EF" w:rsidRPr="00F86015" w:rsidRDefault="00BD29EF" w:rsidP="00BD29EF">
      <w:pPr>
        <w:rPr>
          <w:sz w:val="14"/>
        </w:rPr>
      </w:pPr>
      <w:r w:rsidRPr="00F86015">
        <w:rPr>
          <w:sz w:val="14"/>
        </w:rPr>
        <w:t xml:space="preserve">GRIFF </w:t>
      </w:r>
      <w:r w:rsidRPr="00F86015">
        <w:rPr>
          <w:rStyle w:val="StyleUnderline"/>
        </w:rPr>
        <w:t>JENKINS</w:t>
      </w:r>
      <w:r w:rsidRPr="00F86015">
        <w:rPr>
          <w:sz w:val="14"/>
        </w:rPr>
        <w:t xml:space="preserve">, FNC: Listen, </w:t>
      </w:r>
      <w:r w:rsidRPr="00F86015">
        <w:rPr>
          <w:rStyle w:val="StyleUnderline"/>
        </w:rPr>
        <w:t xml:space="preserve">the </w:t>
      </w:r>
      <w:r w:rsidRPr="00116850">
        <w:rPr>
          <w:rStyle w:val="StyleUnderline"/>
          <w:highlight w:val="cyan"/>
        </w:rPr>
        <w:t>president’s approval</w:t>
      </w:r>
      <w:r w:rsidRPr="00F86015">
        <w:rPr>
          <w:rStyle w:val="StyleUnderline"/>
        </w:rPr>
        <w:t xml:space="preserve"> rating </w:t>
      </w:r>
      <w:r w:rsidRPr="00116850">
        <w:rPr>
          <w:rStyle w:val="StyleUnderline"/>
          <w:highlight w:val="cyan"/>
        </w:rPr>
        <w:t xml:space="preserve">is </w:t>
      </w:r>
      <w:r w:rsidRPr="00116850">
        <w:rPr>
          <w:rStyle w:val="Emphasis"/>
          <w:highlight w:val="cyan"/>
        </w:rPr>
        <w:t>up</w:t>
      </w:r>
      <w:r w:rsidRPr="00F86015">
        <w:rPr>
          <w:rStyle w:val="StyleUnderline"/>
        </w:rPr>
        <w:t>.</w:t>
      </w:r>
      <w:r w:rsidRPr="00F86015">
        <w:rPr>
          <w:sz w:val="14"/>
        </w:rPr>
        <w:t xml:space="preserve"> We’ll just put it up quickly so you see it if you haven’t already. </w:t>
      </w:r>
      <w:r w:rsidRPr="00F86015">
        <w:rPr>
          <w:rStyle w:val="StyleUnderline"/>
        </w:rPr>
        <w:t>42% approve, that is</w:t>
      </w:r>
      <w:r w:rsidRPr="00F86015">
        <w:rPr>
          <w:sz w:val="14"/>
        </w:rPr>
        <w:t xml:space="preserve"> </w:t>
      </w:r>
      <w:r w:rsidRPr="00F86015">
        <w:rPr>
          <w:rStyle w:val="Emphasis"/>
        </w:rPr>
        <w:t>incredibly up</w:t>
      </w:r>
      <w:r w:rsidRPr="00F86015">
        <w:rPr>
          <w:sz w:val="14"/>
        </w:rPr>
        <w:t xml:space="preserve"> </w:t>
      </w:r>
      <w:r w:rsidRPr="00F86015">
        <w:rPr>
          <w:rStyle w:val="StyleUnderline"/>
        </w:rPr>
        <w:t>from the 30% that most Democrats refer to</w:t>
      </w:r>
      <w:r w:rsidRPr="00F86015">
        <w:rPr>
          <w:sz w:val="14"/>
        </w:rPr>
        <w:t xml:space="preserve"> in recent weeks. Tell me, why are we seeing this approval? And you have about three things you believe we should be looking at right now.</w:t>
      </w:r>
    </w:p>
    <w:p w14:paraId="25C4F601" w14:textId="77777777" w:rsidR="00BD29EF" w:rsidRPr="00F86015" w:rsidRDefault="00BD29EF" w:rsidP="00BD29EF">
      <w:pPr>
        <w:rPr>
          <w:sz w:val="14"/>
        </w:rPr>
      </w:pPr>
      <w:r w:rsidRPr="00F86015">
        <w:rPr>
          <w:sz w:val="14"/>
        </w:rPr>
        <w:t xml:space="preserve">SEAN </w:t>
      </w:r>
      <w:r w:rsidRPr="00F86015">
        <w:rPr>
          <w:rStyle w:val="StyleUnderline"/>
        </w:rPr>
        <w:t>TRENDE</w:t>
      </w:r>
      <w:r w:rsidRPr="00F86015">
        <w:rPr>
          <w:sz w:val="14"/>
        </w:rPr>
        <w:t xml:space="preserve">, RCP: </w:t>
      </w:r>
      <w:r w:rsidRPr="00F86015">
        <w:rPr>
          <w:rStyle w:val="StyleUnderline"/>
        </w:rPr>
        <w:t>There’s a couple of things going on</w:t>
      </w:r>
      <w:r w:rsidRPr="00F86015">
        <w:rPr>
          <w:sz w:val="14"/>
        </w:rPr>
        <w:t xml:space="preserve">. I think the </w:t>
      </w:r>
      <w:r w:rsidRPr="00F86015">
        <w:rPr>
          <w:rStyle w:val="StyleUnderline"/>
        </w:rPr>
        <w:t xml:space="preserve">good </w:t>
      </w:r>
      <w:r w:rsidRPr="00116850">
        <w:rPr>
          <w:rStyle w:val="StyleUnderline"/>
          <w:highlight w:val="cyan"/>
        </w:rPr>
        <w:t>economic news is</w:t>
      </w:r>
      <w:r w:rsidRPr="00116850">
        <w:rPr>
          <w:sz w:val="14"/>
          <w:highlight w:val="cyan"/>
        </w:rPr>
        <w:t xml:space="preserve"> </w:t>
      </w:r>
      <w:r w:rsidRPr="00116850">
        <w:rPr>
          <w:rStyle w:val="Emphasis"/>
          <w:highlight w:val="cyan"/>
        </w:rPr>
        <w:t>starting to break</w:t>
      </w:r>
      <w:r w:rsidRPr="00F86015">
        <w:rPr>
          <w:rStyle w:val="Emphasis"/>
        </w:rPr>
        <w:t xml:space="preserve"> through</w:t>
      </w:r>
      <w:r w:rsidRPr="00F86015">
        <w:rPr>
          <w:sz w:val="14"/>
        </w:rPr>
        <w:t xml:space="preserve">. I think </w:t>
      </w:r>
      <w:r w:rsidRPr="00116850">
        <w:rPr>
          <w:rStyle w:val="StyleUnderline"/>
          <w:highlight w:val="cyan"/>
        </w:rPr>
        <w:t>people</w:t>
      </w:r>
      <w:r w:rsidRPr="00F86015">
        <w:rPr>
          <w:rStyle w:val="StyleUnderline"/>
        </w:rPr>
        <w:t xml:space="preserve"> are starting to </w:t>
      </w:r>
      <w:r w:rsidRPr="00116850">
        <w:rPr>
          <w:rStyle w:val="StyleUnderline"/>
          <w:highlight w:val="cyan"/>
        </w:rPr>
        <w:t>question</w:t>
      </w:r>
      <w:r w:rsidRPr="00F86015">
        <w:rPr>
          <w:sz w:val="14"/>
        </w:rPr>
        <w:t xml:space="preserve"> where the </w:t>
      </w:r>
      <w:r w:rsidRPr="00116850">
        <w:rPr>
          <w:rStyle w:val="StyleUnderline"/>
          <w:highlight w:val="cyan"/>
        </w:rPr>
        <w:t>Mueller</w:t>
      </w:r>
      <w:r w:rsidRPr="00F86015">
        <w:rPr>
          <w:sz w:val="14"/>
        </w:rPr>
        <w:t xml:space="preserve"> investigation is going. I think it had kept the president down for a while. </w:t>
      </w:r>
      <w:r w:rsidRPr="00116850">
        <w:rPr>
          <w:rStyle w:val="StyleUnderline"/>
          <w:highlight w:val="cyan"/>
        </w:rPr>
        <w:t>And</w:t>
      </w:r>
      <w:r w:rsidRPr="00F86015">
        <w:rPr>
          <w:rStyle w:val="StyleUnderline"/>
        </w:rPr>
        <w:t xml:space="preserve"> I think the </w:t>
      </w:r>
      <w:r w:rsidRPr="00116850">
        <w:rPr>
          <w:rStyle w:val="StyleUnderline"/>
          <w:highlight w:val="cyan"/>
        </w:rPr>
        <w:t>tax cuts</w:t>
      </w:r>
      <w:r w:rsidRPr="00116850">
        <w:rPr>
          <w:sz w:val="14"/>
          <w:highlight w:val="cyan"/>
        </w:rPr>
        <w:t xml:space="preserve"> </w:t>
      </w:r>
      <w:r w:rsidRPr="00116850">
        <w:rPr>
          <w:rStyle w:val="Emphasis"/>
          <w:highlight w:val="cyan"/>
        </w:rPr>
        <w:t>energized</w:t>
      </w:r>
      <w:r w:rsidRPr="00116850">
        <w:rPr>
          <w:sz w:val="14"/>
          <w:highlight w:val="cyan"/>
        </w:rPr>
        <w:t xml:space="preserve"> </w:t>
      </w:r>
      <w:r w:rsidRPr="00116850">
        <w:rPr>
          <w:rStyle w:val="StyleUnderline"/>
          <w:highlight w:val="cyan"/>
        </w:rPr>
        <w:t>the</w:t>
      </w:r>
      <w:r w:rsidRPr="00F86015">
        <w:rPr>
          <w:rStyle w:val="StyleUnderline"/>
        </w:rPr>
        <w:t xml:space="preserve"> Republican </w:t>
      </w:r>
      <w:r w:rsidRPr="00116850">
        <w:rPr>
          <w:rStyle w:val="StyleUnderline"/>
          <w:highlight w:val="cyan"/>
        </w:rPr>
        <w:t>base</w:t>
      </w:r>
      <w:r w:rsidRPr="00F86015">
        <w:rPr>
          <w:rStyle w:val="StyleUnderline"/>
        </w:rPr>
        <w:t xml:space="preserve"> and are playing a role in the president’s </w:t>
      </w:r>
      <w:r w:rsidRPr="00F86015">
        <w:rPr>
          <w:rStyle w:val="Emphasis"/>
        </w:rPr>
        <w:t>improving fortunes</w:t>
      </w:r>
      <w:r w:rsidRPr="00F86015">
        <w:rPr>
          <w:sz w:val="14"/>
        </w:rPr>
        <w:t>.</w:t>
      </w:r>
    </w:p>
    <w:p w14:paraId="101E42DB" w14:textId="77777777" w:rsidR="00BD29EF" w:rsidRPr="00F86015" w:rsidRDefault="00BD29EF" w:rsidP="00BD29EF">
      <w:pPr>
        <w:rPr>
          <w:sz w:val="14"/>
        </w:rPr>
      </w:pPr>
      <w:r w:rsidRPr="00F86015">
        <w:rPr>
          <w:sz w:val="14"/>
        </w:rPr>
        <w:t>JENKINS: Now, traditionally, about 23, 24 seats change hands in these midterm elections. Aside from the environment that we’re in, how do you factor in this environment now?</w:t>
      </w:r>
    </w:p>
    <w:p w14:paraId="73F791C3" w14:textId="77777777" w:rsidR="00BD29EF" w:rsidRDefault="00BD29EF" w:rsidP="00BD29EF">
      <w:pPr>
        <w:rPr>
          <w:rStyle w:val="StyleUnderline"/>
        </w:rPr>
      </w:pPr>
      <w:r w:rsidRPr="00F86015">
        <w:rPr>
          <w:rStyle w:val="StyleUnderline"/>
        </w:rPr>
        <w:t>TRENDE</w:t>
      </w:r>
      <w:r w:rsidRPr="00F86015">
        <w:rPr>
          <w:sz w:val="14"/>
        </w:rPr>
        <w:t xml:space="preserve">: Well, I think </w:t>
      </w:r>
      <w:r w:rsidRPr="00F86015">
        <w:rPr>
          <w:rStyle w:val="StyleUnderline"/>
        </w:rPr>
        <w:t>if you looked six months ago, you would say it was doomsday</w:t>
      </w:r>
      <w:r w:rsidRPr="00F86015">
        <w:rPr>
          <w:sz w:val="14"/>
        </w:rPr>
        <w:t xml:space="preserve"> for the Republicans with the Republican down in the 30s, showing a double-digit lead for Democrats. </w:t>
      </w:r>
      <w:r w:rsidRPr="00F86015">
        <w:rPr>
          <w:rStyle w:val="Emphasis"/>
        </w:rPr>
        <w:t>But</w:t>
      </w:r>
      <w:r w:rsidRPr="00F86015">
        <w:rPr>
          <w:sz w:val="14"/>
        </w:rPr>
        <w:t xml:space="preserve"> </w:t>
      </w:r>
      <w:r w:rsidRPr="00F86015">
        <w:rPr>
          <w:rStyle w:val="StyleUnderline"/>
        </w:rPr>
        <w:t xml:space="preserve">that’s just </w:t>
      </w:r>
      <w:r w:rsidRPr="00F86015">
        <w:rPr>
          <w:rStyle w:val="Emphasis"/>
        </w:rPr>
        <w:t>not</w:t>
      </w:r>
      <w:r w:rsidRPr="00F86015">
        <w:rPr>
          <w:sz w:val="14"/>
        </w:rPr>
        <w:t xml:space="preserve"> </w:t>
      </w:r>
      <w:r w:rsidRPr="00F86015">
        <w:rPr>
          <w:rStyle w:val="StyleUnderline"/>
        </w:rPr>
        <w:t>the world we’re in</w:t>
      </w:r>
      <w:r w:rsidRPr="00F86015">
        <w:rPr>
          <w:sz w:val="14"/>
        </w:rPr>
        <w:t xml:space="preserve"> today. </w:t>
      </w:r>
      <w:r w:rsidRPr="00F86015">
        <w:rPr>
          <w:rStyle w:val="StyleUnderline"/>
        </w:rPr>
        <w:t>The</w:t>
      </w:r>
      <w:r w:rsidRPr="00F86015">
        <w:rPr>
          <w:sz w:val="14"/>
        </w:rPr>
        <w:t xml:space="preserve"> </w:t>
      </w:r>
      <w:r w:rsidRPr="00F86015">
        <w:rPr>
          <w:rStyle w:val="StyleUnderline"/>
        </w:rPr>
        <w:t>president is up into the</w:t>
      </w:r>
      <w:r w:rsidRPr="00F86015">
        <w:rPr>
          <w:sz w:val="14"/>
        </w:rPr>
        <w:t xml:space="preserve"> low to mid </w:t>
      </w:r>
      <w:r w:rsidRPr="00F86015">
        <w:rPr>
          <w:rStyle w:val="StyleUnderline"/>
        </w:rPr>
        <w:t>40s, and his</w:t>
      </w:r>
      <w:r w:rsidRPr="00F86015">
        <w:rPr>
          <w:sz w:val="14"/>
        </w:rPr>
        <w:t xml:space="preserve"> job </w:t>
      </w:r>
      <w:r w:rsidRPr="00F86015">
        <w:rPr>
          <w:rStyle w:val="StyleUnderline"/>
        </w:rPr>
        <w:t xml:space="preserve">approval, </w:t>
      </w:r>
      <w:r w:rsidRPr="00116850">
        <w:rPr>
          <w:rStyle w:val="StyleUnderline"/>
          <w:highlight w:val="cyan"/>
        </w:rPr>
        <w:t>the generic ballot has closed</w:t>
      </w:r>
      <w:r w:rsidRPr="00F86015">
        <w:rPr>
          <w:rStyle w:val="StyleUnderline"/>
        </w:rPr>
        <w:t xml:space="preserve"> to a four-point lead</w:t>
      </w:r>
      <w:r w:rsidRPr="00F86015">
        <w:rPr>
          <w:sz w:val="14"/>
        </w:rPr>
        <w:t xml:space="preserve"> for the Democrats, so I think </w:t>
      </w:r>
      <w:r w:rsidRPr="00116850">
        <w:rPr>
          <w:rStyle w:val="StyleUnderline"/>
          <w:highlight w:val="cyan"/>
        </w:rPr>
        <w:t>we’ve gone</w:t>
      </w:r>
      <w:r w:rsidRPr="00F86015">
        <w:rPr>
          <w:sz w:val="14"/>
        </w:rPr>
        <w:t xml:space="preserve"> from Democrats being heavy favorites to take the House </w:t>
      </w:r>
      <w:r w:rsidRPr="00116850">
        <w:rPr>
          <w:rStyle w:val="StyleUnderline"/>
          <w:highlight w:val="cyan"/>
        </w:rPr>
        <w:t>to</w:t>
      </w:r>
      <w:r w:rsidRPr="00F86015">
        <w:rPr>
          <w:rStyle w:val="StyleUnderline"/>
        </w:rPr>
        <w:t xml:space="preserve"> something of a dead heat and maybe </w:t>
      </w:r>
      <w:r w:rsidRPr="00116850">
        <w:rPr>
          <w:rStyle w:val="StyleUnderline"/>
          <w:highlight w:val="cyan"/>
        </w:rPr>
        <w:t xml:space="preserve">a </w:t>
      </w:r>
      <w:r w:rsidRPr="00116850">
        <w:rPr>
          <w:rStyle w:val="Emphasis"/>
          <w:highlight w:val="cyan"/>
        </w:rPr>
        <w:t>thumb on the scale for</w:t>
      </w:r>
      <w:r w:rsidRPr="00F86015">
        <w:rPr>
          <w:rStyle w:val="Emphasis"/>
        </w:rPr>
        <w:t xml:space="preserve"> the </w:t>
      </w:r>
      <w:r w:rsidRPr="00116850">
        <w:rPr>
          <w:rStyle w:val="Emphasis"/>
          <w:highlight w:val="cyan"/>
        </w:rPr>
        <w:t>Republicans</w:t>
      </w:r>
      <w:r w:rsidRPr="00F86015">
        <w:rPr>
          <w:rStyle w:val="StyleUnderline"/>
        </w:rPr>
        <w:t>...</w:t>
      </w:r>
    </w:p>
    <w:p w14:paraId="7B9FED9B" w14:textId="77777777" w:rsidR="00BD29EF" w:rsidRPr="00E16F5C" w:rsidRDefault="00BD29EF" w:rsidP="00BD29EF">
      <w:pPr>
        <w:pStyle w:val="Heading4"/>
        <w:rPr>
          <w:b w:val="0"/>
        </w:rPr>
      </w:pPr>
      <w:r>
        <w:t xml:space="preserve">The wave’s exaggerated </w:t>
      </w:r>
      <w:r w:rsidRPr="00E16F5C">
        <w:rPr>
          <w:b w:val="0"/>
        </w:rPr>
        <w:t>–</w:t>
      </w:r>
      <w:r>
        <w:rPr>
          <w:b w:val="0"/>
        </w:rPr>
        <w:t xml:space="preserve"> meh primaries, GOP enthusiasm, and generic ballot – </w:t>
      </w:r>
      <w:r>
        <w:t>appeals to history are wrong</w:t>
      </w:r>
    </w:p>
    <w:p w14:paraId="416B589B" w14:textId="77777777" w:rsidR="00BD29EF" w:rsidRPr="00C226A6" w:rsidRDefault="00BD29EF" w:rsidP="00BD29EF">
      <w:r>
        <w:rPr>
          <w:rStyle w:val="Style13ptBold"/>
        </w:rPr>
        <w:t xml:space="preserve">Gerow 6/11 </w:t>
      </w:r>
      <w:r w:rsidRPr="00C226A6">
        <w:t xml:space="preserve">---- Charles, J.D. (Villanova University School of Law), First Vice Chairman of the American Conservative Union, and former adjunct professor at Lebanon Valley College, Dickinson College and Gettysburg College, “With Bicoastal Strategy for Midterms, Dems Lack that Really Big Wave,” </w:t>
      </w:r>
      <w:r w:rsidRPr="00C226A6">
        <w:rPr>
          <w:i/>
        </w:rPr>
        <w:t>The Hill</w:t>
      </w:r>
      <w:r w:rsidRPr="00C226A6">
        <w:t xml:space="preserve">, </w:t>
      </w:r>
      <w:r>
        <w:t>2018, http://thehill.com/opinion/campaign/391441-with-bicoastal-strategy-for-midterms-dems-lack-that-really-big-wave</w:t>
      </w:r>
    </w:p>
    <w:p w14:paraId="4E33118B" w14:textId="77777777" w:rsidR="00BD29EF" w:rsidRPr="00C226A6" w:rsidRDefault="00BD29EF" w:rsidP="00BD29EF"/>
    <w:p w14:paraId="1834D62B" w14:textId="77777777" w:rsidR="00BD29EF" w:rsidRPr="00E16F5C" w:rsidRDefault="00BD29EF" w:rsidP="00BD29EF">
      <w:pPr>
        <w:rPr>
          <w:sz w:val="14"/>
        </w:rPr>
      </w:pPr>
      <w:r w:rsidRPr="00E16F5C">
        <w:rPr>
          <w:rStyle w:val="StyleUnderline"/>
        </w:rPr>
        <w:t>With all the chatter about a giant “blue wave”</w:t>
      </w:r>
      <w:r w:rsidRPr="00E16F5C">
        <w:rPr>
          <w:sz w:val="14"/>
        </w:rPr>
        <w:t xml:space="preserve"> coming in 2018, </w:t>
      </w:r>
      <w:r w:rsidRPr="00E16F5C">
        <w:rPr>
          <w:rStyle w:val="StyleUnderline"/>
        </w:rPr>
        <w:t>you’d think there would be some consistent evidence</w:t>
      </w:r>
      <w:r w:rsidRPr="00E16F5C">
        <w:rPr>
          <w:sz w:val="14"/>
        </w:rPr>
        <w:t xml:space="preserve"> of the gathering storm. </w:t>
      </w:r>
      <w:r w:rsidRPr="00E16F5C">
        <w:rPr>
          <w:rStyle w:val="Emphasis"/>
        </w:rPr>
        <w:t>Yet</w:t>
      </w:r>
      <w:r w:rsidRPr="00E16F5C">
        <w:rPr>
          <w:sz w:val="14"/>
        </w:rPr>
        <w:t xml:space="preserve"> last week’s </w:t>
      </w:r>
      <w:r w:rsidRPr="00E16F5C">
        <w:rPr>
          <w:rStyle w:val="StyleUnderline"/>
        </w:rPr>
        <w:t>“</w:t>
      </w:r>
      <w:r w:rsidRPr="00116850">
        <w:rPr>
          <w:rStyle w:val="StyleUnderline"/>
          <w:highlight w:val="cyan"/>
        </w:rPr>
        <w:t>Super Tuesday</w:t>
      </w:r>
      <w:r w:rsidRPr="00E16F5C">
        <w:rPr>
          <w:rStyle w:val="StyleUnderline"/>
        </w:rPr>
        <w:t xml:space="preserve"> of the Midterm</w:t>
      </w:r>
      <w:r w:rsidRPr="00D9406B">
        <w:rPr>
          <w:rStyle w:val="StyleUnderline"/>
        </w:rPr>
        <w:t xml:space="preserve">” </w:t>
      </w:r>
      <w:r w:rsidRPr="00116850">
        <w:rPr>
          <w:rStyle w:val="StyleUnderline"/>
          <w:highlight w:val="cyan"/>
        </w:rPr>
        <w:t>came</w:t>
      </w:r>
      <w:r w:rsidRPr="00D9406B">
        <w:rPr>
          <w:rStyle w:val="StyleUnderline"/>
        </w:rPr>
        <w:t xml:space="preserve"> and went</w:t>
      </w:r>
      <w:r w:rsidRPr="00E16F5C">
        <w:rPr>
          <w:rStyle w:val="StyleUnderline"/>
        </w:rPr>
        <w:t xml:space="preserve"> </w:t>
      </w:r>
      <w:r w:rsidRPr="00116850">
        <w:rPr>
          <w:rStyle w:val="StyleUnderline"/>
          <w:highlight w:val="cyan"/>
        </w:rPr>
        <w:t>without</w:t>
      </w:r>
      <w:r w:rsidRPr="00E16F5C">
        <w:rPr>
          <w:sz w:val="14"/>
        </w:rPr>
        <w:t xml:space="preserve"> </w:t>
      </w:r>
      <w:r w:rsidRPr="00E16F5C">
        <w:rPr>
          <w:rStyle w:val="Emphasis"/>
        </w:rPr>
        <w:t xml:space="preserve">any </w:t>
      </w:r>
      <w:r w:rsidRPr="00116850">
        <w:rPr>
          <w:rStyle w:val="Emphasis"/>
          <w:highlight w:val="cyan"/>
        </w:rPr>
        <w:t>knockouts</w:t>
      </w:r>
      <w:r w:rsidRPr="00E16F5C">
        <w:rPr>
          <w:sz w:val="14"/>
        </w:rPr>
        <w:t xml:space="preserve"> </w:t>
      </w:r>
      <w:r w:rsidRPr="00E16F5C">
        <w:rPr>
          <w:rStyle w:val="StyleUnderline"/>
        </w:rPr>
        <w:t>and, at best</w:t>
      </w:r>
      <w:r w:rsidRPr="00E16F5C">
        <w:rPr>
          <w:sz w:val="14"/>
        </w:rPr>
        <w:t xml:space="preserve">, </w:t>
      </w:r>
      <w:r w:rsidRPr="00E16F5C">
        <w:rPr>
          <w:rStyle w:val="StyleUnderline"/>
        </w:rPr>
        <w:t>mixed results for the Democrats</w:t>
      </w:r>
      <w:r w:rsidRPr="00E16F5C">
        <w:rPr>
          <w:sz w:val="14"/>
        </w:rPr>
        <w:t>. Voters head to the polls in five more states on Tuesday.</w:t>
      </w:r>
    </w:p>
    <w:p w14:paraId="3E08ECD7" w14:textId="77777777" w:rsidR="00BD29EF" w:rsidRPr="00E16F5C" w:rsidRDefault="00BD29EF" w:rsidP="00BD29EF">
      <w:pPr>
        <w:rPr>
          <w:sz w:val="14"/>
        </w:rPr>
      </w:pPr>
      <w:r w:rsidRPr="00E16F5C">
        <w:rPr>
          <w:rStyle w:val="StyleUnderline"/>
        </w:rPr>
        <w:t>History may be on their side</w:t>
      </w:r>
      <w:r w:rsidRPr="00E16F5C">
        <w:rPr>
          <w:sz w:val="14"/>
        </w:rPr>
        <w:t xml:space="preserve"> — the average number of House seats flipped in the first midterm election of any administration exceeds the number necessary for Democrats to take control of the House — </w:t>
      </w:r>
      <w:r w:rsidRPr="00E16F5C">
        <w:rPr>
          <w:rStyle w:val="Emphasis"/>
        </w:rPr>
        <w:t>but</w:t>
      </w:r>
      <w:r w:rsidRPr="00E16F5C">
        <w:rPr>
          <w:sz w:val="14"/>
        </w:rPr>
        <w:t xml:space="preserve"> the </w:t>
      </w:r>
      <w:r w:rsidRPr="00E16F5C">
        <w:rPr>
          <w:rStyle w:val="StyleUnderline"/>
        </w:rPr>
        <w:t xml:space="preserve">specific </w:t>
      </w:r>
      <w:r w:rsidRPr="00116850">
        <w:rPr>
          <w:rStyle w:val="StyleUnderline"/>
          <w:highlight w:val="cyan"/>
        </w:rPr>
        <w:t>indicators</w:t>
      </w:r>
      <w:r w:rsidRPr="00E16F5C">
        <w:rPr>
          <w:sz w:val="14"/>
        </w:rPr>
        <w:t xml:space="preserve"> of 2018 </w:t>
      </w:r>
      <w:r w:rsidRPr="00116850">
        <w:rPr>
          <w:rStyle w:val="Emphasis"/>
          <w:highlight w:val="cyan"/>
        </w:rPr>
        <w:t>don’t reveal</w:t>
      </w:r>
      <w:r w:rsidRPr="00116850">
        <w:rPr>
          <w:sz w:val="14"/>
          <w:highlight w:val="cyan"/>
        </w:rPr>
        <w:t xml:space="preserve"> </w:t>
      </w:r>
      <w:r w:rsidRPr="00116850">
        <w:rPr>
          <w:rStyle w:val="StyleUnderline"/>
          <w:highlight w:val="cyan"/>
        </w:rPr>
        <w:t>a</w:t>
      </w:r>
      <w:r w:rsidRPr="00E16F5C">
        <w:rPr>
          <w:rStyle w:val="StyleUnderline"/>
        </w:rPr>
        <w:t xml:space="preserve"> massive </w:t>
      </w:r>
      <w:r w:rsidRPr="00116850">
        <w:rPr>
          <w:rStyle w:val="StyleUnderline"/>
          <w:highlight w:val="cyan"/>
        </w:rPr>
        <w:t>blue tsunami</w:t>
      </w:r>
      <w:r w:rsidRPr="00E16F5C">
        <w:rPr>
          <w:rStyle w:val="StyleUnderline"/>
        </w:rPr>
        <w:t xml:space="preserve"> coming</w:t>
      </w:r>
      <w:r w:rsidRPr="00E16F5C">
        <w:rPr>
          <w:sz w:val="14"/>
        </w:rPr>
        <w:t xml:space="preserve"> our way.</w:t>
      </w:r>
    </w:p>
    <w:p w14:paraId="7772B6F0" w14:textId="77777777" w:rsidR="00BD29EF" w:rsidRPr="00E16F5C" w:rsidRDefault="00BD29EF" w:rsidP="00BD29EF">
      <w:pPr>
        <w:rPr>
          <w:sz w:val="14"/>
        </w:rPr>
      </w:pPr>
      <w:r w:rsidRPr="00E16F5C">
        <w:rPr>
          <w:rStyle w:val="StyleUnderline"/>
        </w:rPr>
        <w:t>Democrats</w:t>
      </w:r>
      <w:r w:rsidRPr="00E16F5C">
        <w:rPr>
          <w:sz w:val="14"/>
        </w:rPr>
        <w:t xml:space="preserve"> have </w:t>
      </w:r>
      <w:r w:rsidRPr="00E16F5C">
        <w:rPr>
          <w:rStyle w:val="StyleUnderline"/>
        </w:rPr>
        <w:t>developed a bicoastal strategy for</w:t>
      </w:r>
      <w:r w:rsidRPr="00E16F5C">
        <w:rPr>
          <w:sz w:val="14"/>
        </w:rPr>
        <w:t xml:space="preserve"> picking up </w:t>
      </w:r>
      <w:r w:rsidRPr="00E16F5C">
        <w:rPr>
          <w:rStyle w:val="StyleUnderline"/>
        </w:rPr>
        <w:t>the seats they need</w:t>
      </w:r>
      <w:r w:rsidRPr="00E16F5C">
        <w:rPr>
          <w:sz w:val="14"/>
        </w:rPr>
        <w:t>. Most of “flyover America” doesn’t figure in their equation, although the upper Midwest has a half-dozen seats they think they can shift. There are also a couple in Kansas and Iowa they believe are in play.</w:t>
      </w:r>
    </w:p>
    <w:p w14:paraId="06E1164B" w14:textId="77777777" w:rsidR="00BD29EF" w:rsidRPr="00E16F5C" w:rsidRDefault="00BD29EF" w:rsidP="00BD29EF">
      <w:pPr>
        <w:rPr>
          <w:sz w:val="14"/>
        </w:rPr>
      </w:pPr>
      <w:r w:rsidRPr="00E16F5C">
        <w:rPr>
          <w:sz w:val="14"/>
        </w:rPr>
        <w:t xml:space="preserve">The </w:t>
      </w:r>
      <w:r w:rsidRPr="00E16F5C">
        <w:rPr>
          <w:rStyle w:val="StyleUnderline"/>
        </w:rPr>
        <w:t>June 5 primaries gave</w:t>
      </w:r>
      <w:r w:rsidRPr="00E16F5C">
        <w:rPr>
          <w:sz w:val="14"/>
        </w:rPr>
        <w:t xml:space="preserve"> yet </w:t>
      </w:r>
      <w:r w:rsidRPr="00E16F5C">
        <w:rPr>
          <w:rStyle w:val="Emphasis"/>
        </w:rPr>
        <w:t>another indication</w:t>
      </w:r>
      <w:r w:rsidRPr="00E16F5C">
        <w:rPr>
          <w:sz w:val="14"/>
        </w:rPr>
        <w:t xml:space="preserve"> that </w:t>
      </w:r>
      <w:r w:rsidRPr="00E16F5C">
        <w:rPr>
          <w:rStyle w:val="StyleUnderline"/>
        </w:rPr>
        <w:t>there’s not a gigantic wave building off either coast</w:t>
      </w:r>
      <w:r w:rsidRPr="00E16F5C">
        <w:rPr>
          <w:sz w:val="14"/>
        </w:rPr>
        <w:t>.</w:t>
      </w:r>
    </w:p>
    <w:p w14:paraId="0420ED87" w14:textId="77777777" w:rsidR="00BD29EF" w:rsidRPr="00E16F5C" w:rsidRDefault="00BD29EF" w:rsidP="00BD29EF">
      <w:pPr>
        <w:rPr>
          <w:sz w:val="14"/>
        </w:rPr>
      </w:pPr>
      <w:r w:rsidRPr="00E16F5C">
        <w:rPr>
          <w:sz w:val="14"/>
        </w:rPr>
        <w:t xml:space="preserve">The party needs to flip fewer than 25 seats to take control of the House and </w:t>
      </w:r>
      <w:r w:rsidRPr="00E16F5C">
        <w:rPr>
          <w:rStyle w:val="StyleUnderline"/>
        </w:rPr>
        <w:t>Democratic strategists have been salivating over</w:t>
      </w:r>
      <w:r w:rsidRPr="00E16F5C">
        <w:rPr>
          <w:sz w:val="14"/>
        </w:rPr>
        <w:t xml:space="preserve"> </w:t>
      </w:r>
      <w:r w:rsidRPr="00E16F5C">
        <w:rPr>
          <w:rStyle w:val="StyleUnderline"/>
        </w:rPr>
        <w:t>the West Coast</w:t>
      </w:r>
      <w:r w:rsidRPr="00E16F5C">
        <w:rPr>
          <w:sz w:val="14"/>
        </w:rPr>
        <w:t>.</w:t>
      </w:r>
    </w:p>
    <w:p w14:paraId="7E4502F2" w14:textId="77777777" w:rsidR="00BD29EF" w:rsidRPr="00E16F5C" w:rsidRDefault="00BD29EF" w:rsidP="00BD29EF">
      <w:pPr>
        <w:rPr>
          <w:sz w:val="14"/>
        </w:rPr>
      </w:pPr>
      <w:r w:rsidRPr="00E16F5C">
        <w:rPr>
          <w:sz w:val="14"/>
        </w:rPr>
        <w:t>California has 14 Republican-held congressional seats. Fourteen seats is more than the entire delegations of all but nine states. Of those 14 seats, half were carried by Hillary Clinton in 2016, although it should be noted that Donald Trump’s campaign wrote off the Golden State, allowing the Democratic nominee to run up big numbers there.</w:t>
      </w:r>
    </w:p>
    <w:p w14:paraId="388EF2E1" w14:textId="77777777" w:rsidR="00BD29EF" w:rsidRPr="00E16F5C" w:rsidRDefault="00BD29EF" w:rsidP="00BD29EF">
      <w:pPr>
        <w:rPr>
          <w:sz w:val="14"/>
        </w:rPr>
      </w:pPr>
      <w:r w:rsidRPr="00E16F5C">
        <w:rPr>
          <w:sz w:val="14"/>
        </w:rPr>
        <w:t>California also has a goofy “jungle primary” system, a “reform” designed ostensibly to decrease polarization. Under this system, the top two vote-getters in the primary, regardless of party, advance to the general election. The major effect it has had is to increase the numbers of candidates on the ballot in the primary, with many also-rans believing they had a shot at being one of the top two.</w:t>
      </w:r>
    </w:p>
    <w:p w14:paraId="5F086A0B" w14:textId="77777777" w:rsidR="00BD29EF" w:rsidRPr="00E16F5C" w:rsidRDefault="00BD29EF" w:rsidP="00BD29EF">
      <w:pPr>
        <w:rPr>
          <w:sz w:val="14"/>
        </w:rPr>
      </w:pPr>
      <w:r w:rsidRPr="00E16F5C">
        <w:rPr>
          <w:sz w:val="14"/>
        </w:rPr>
        <w:t xml:space="preserve">Going into the primary, </w:t>
      </w:r>
      <w:r w:rsidRPr="00E16F5C">
        <w:rPr>
          <w:rStyle w:val="StyleUnderline"/>
        </w:rPr>
        <w:t>Democrats hoped the “jungle primary” could help them shut out Republicans</w:t>
      </w:r>
      <w:r w:rsidRPr="00E16F5C">
        <w:rPr>
          <w:sz w:val="14"/>
        </w:rPr>
        <w:t xml:space="preserve"> in a few seats, especially that of retiring Congressman Ed Royce. If they scored double victories in those swing seat primaries, there would be no Republican on the ballot in the general election, thus guaranteeing a Democratic takeover. </w:t>
      </w:r>
      <w:r w:rsidRPr="00E16F5C">
        <w:rPr>
          <w:rStyle w:val="Emphasis"/>
        </w:rPr>
        <w:t>That didn’t happen</w:t>
      </w:r>
      <w:r w:rsidRPr="00E16F5C">
        <w:rPr>
          <w:sz w:val="14"/>
        </w:rPr>
        <w:t>.</w:t>
      </w:r>
    </w:p>
    <w:p w14:paraId="60D90CB3" w14:textId="77777777" w:rsidR="00BD29EF" w:rsidRPr="00E16F5C" w:rsidRDefault="00BD29EF" w:rsidP="00BD29EF">
      <w:pPr>
        <w:rPr>
          <w:sz w:val="14"/>
        </w:rPr>
      </w:pPr>
      <w:r w:rsidRPr="00116850">
        <w:rPr>
          <w:rStyle w:val="StyleUnderline"/>
          <w:highlight w:val="cyan"/>
        </w:rPr>
        <w:t>In</w:t>
      </w:r>
      <w:r w:rsidRPr="00E16F5C">
        <w:rPr>
          <w:rStyle w:val="StyleUnderline"/>
        </w:rPr>
        <w:t xml:space="preserve"> at least </w:t>
      </w:r>
      <w:r w:rsidRPr="00116850">
        <w:rPr>
          <w:rStyle w:val="StyleUnderline"/>
          <w:highlight w:val="cyan"/>
        </w:rPr>
        <w:t>three</w:t>
      </w:r>
      <w:r w:rsidRPr="00E16F5C">
        <w:rPr>
          <w:rStyle w:val="StyleUnderline"/>
        </w:rPr>
        <w:t xml:space="preserve"> of the </w:t>
      </w:r>
      <w:r w:rsidRPr="00116850">
        <w:rPr>
          <w:rStyle w:val="StyleUnderline"/>
          <w:highlight w:val="cyan"/>
        </w:rPr>
        <w:t>seats, the Republican</w:t>
      </w:r>
      <w:r w:rsidRPr="00E16F5C">
        <w:rPr>
          <w:rStyle w:val="StyleUnderline"/>
        </w:rPr>
        <w:t xml:space="preserve"> incumbent </w:t>
      </w:r>
      <w:r w:rsidRPr="00116850">
        <w:rPr>
          <w:rStyle w:val="StyleUnderline"/>
          <w:highlight w:val="cyan"/>
        </w:rPr>
        <w:t>got</w:t>
      </w:r>
      <w:r w:rsidRPr="00116850">
        <w:rPr>
          <w:sz w:val="14"/>
          <w:highlight w:val="cyan"/>
        </w:rPr>
        <w:t xml:space="preserve"> </w:t>
      </w:r>
      <w:r w:rsidRPr="00116850">
        <w:rPr>
          <w:rStyle w:val="Emphasis"/>
          <w:highlight w:val="cyan"/>
        </w:rPr>
        <w:t>more than 50 percent</w:t>
      </w:r>
      <w:r w:rsidRPr="00E16F5C">
        <w:rPr>
          <w:rStyle w:val="Emphasis"/>
        </w:rPr>
        <w:t xml:space="preserve"> of the vote</w:t>
      </w:r>
      <w:r w:rsidRPr="00E16F5C">
        <w:rPr>
          <w:sz w:val="14"/>
        </w:rPr>
        <w:t xml:space="preserve">, </w:t>
      </w:r>
      <w:r w:rsidRPr="00116850">
        <w:rPr>
          <w:rStyle w:val="StyleUnderline"/>
          <w:highlight w:val="cyan"/>
        </w:rPr>
        <w:t>making a Democratic</w:t>
      </w:r>
      <w:r w:rsidRPr="00E16F5C">
        <w:rPr>
          <w:sz w:val="14"/>
        </w:rPr>
        <w:t xml:space="preserve"> </w:t>
      </w:r>
      <w:r w:rsidRPr="00116850">
        <w:rPr>
          <w:rStyle w:val="StyleUnderline"/>
          <w:highlight w:val="cyan"/>
        </w:rPr>
        <w:t>takeaway</w:t>
      </w:r>
      <w:r w:rsidRPr="00E16F5C">
        <w:rPr>
          <w:sz w:val="14"/>
        </w:rPr>
        <w:t xml:space="preserve"> an </w:t>
      </w:r>
      <w:r w:rsidRPr="00116850">
        <w:rPr>
          <w:rStyle w:val="Emphasis"/>
          <w:highlight w:val="cyan"/>
        </w:rPr>
        <w:t>unlikely</w:t>
      </w:r>
      <w:r w:rsidRPr="00E16F5C">
        <w:rPr>
          <w:sz w:val="14"/>
        </w:rPr>
        <w:t xml:space="preserve"> prospect. </w:t>
      </w:r>
      <w:r w:rsidRPr="00E16F5C">
        <w:rPr>
          <w:rStyle w:val="StyleUnderline"/>
        </w:rPr>
        <w:t>In others, the Republican candidates totaled more than 50 percent combined</w:t>
      </w:r>
      <w:r w:rsidRPr="00E16F5C">
        <w:rPr>
          <w:sz w:val="14"/>
        </w:rPr>
        <w:t>.</w:t>
      </w:r>
    </w:p>
    <w:p w14:paraId="01C90DAA" w14:textId="77777777" w:rsidR="00BD29EF" w:rsidRPr="00E16F5C" w:rsidRDefault="00BD29EF" w:rsidP="00BD29EF">
      <w:pPr>
        <w:rPr>
          <w:sz w:val="14"/>
        </w:rPr>
      </w:pPr>
      <w:r w:rsidRPr="00E16F5C">
        <w:rPr>
          <w:rStyle w:val="StyleUnderline"/>
        </w:rPr>
        <w:t xml:space="preserve">Additionally, </w:t>
      </w:r>
      <w:r w:rsidRPr="00116850">
        <w:rPr>
          <w:rStyle w:val="StyleUnderline"/>
          <w:highlight w:val="cyan"/>
        </w:rPr>
        <w:t>Republican</w:t>
      </w:r>
      <w:r w:rsidRPr="00E16F5C">
        <w:rPr>
          <w:rStyle w:val="StyleUnderline"/>
        </w:rPr>
        <w:t xml:space="preserve"> voter </w:t>
      </w:r>
      <w:r w:rsidRPr="00116850">
        <w:rPr>
          <w:rStyle w:val="StyleUnderline"/>
          <w:highlight w:val="cyan"/>
        </w:rPr>
        <w:t>intensity</w:t>
      </w:r>
      <w:r w:rsidRPr="00116850">
        <w:rPr>
          <w:sz w:val="14"/>
          <w:highlight w:val="cyan"/>
        </w:rPr>
        <w:t xml:space="preserve"> </w:t>
      </w:r>
      <w:r w:rsidRPr="00116850">
        <w:rPr>
          <w:rStyle w:val="Emphasis"/>
          <w:highlight w:val="cyan"/>
        </w:rPr>
        <w:t>was up</w:t>
      </w:r>
      <w:r w:rsidRPr="00116850">
        <w:rPr>
          <w:sz w:val="14"/>
          <w:highlight w:val="cyan"/>
        </w:rPr>
        <w:t xml:space="preserve"> </w:t>
      </w:r>
      <w:r w:rsidRPr="00116850">
        <w:rPr>
          <w:rStyle w:val="StyleUnderline"/>
          <w:highlight w:val="cyan"/>
        </w:rPr>
        <w:t>and the Democrats’</w:t>
      </w:r>
      <w:r w:rsidRPr="00E16F5C">
        <w:rPr>
          <w:rStyle w:val="StyleUnderline"/>
        </w:rPr>
        <w:t xml:space="preserve"> vaunted “</w:t>
      </w:r>
      <w:r w:rsidRPr="00116850">
        <w:rPr>
          <w:rStyle w:val="StyleUnderline"/>
          <w:highlight w:val="cyan"/>
        </w:rPr>
        <w:t xml:space="preserve">enthusiasm gap” was </w:t>
      </w:r>
      <w:r w:rsidRPr="00116850">
        <w:rPr>
          <w:rStyle w:val="Emphasis"/>
          <w:highlight w:val="cyan"/>
        </w:rPr>
        <w:t>down</w:t>
      </w:r>
      <w:r w:rsidRPr="00116850">
        <w:rPr>
          <w:sz w:val="14"/>
          <w:highlight w:val="cyan"/>
        </w:rPr>
        <w:t xml:space="preserve">. </w:t>
      </w:r>
      <w:r w:rsidRPr="00116850">
        <w:rPr>
          <w:rStyle w:val="StyleUnderline"/>
          <w:highlight w:val="cyan"/>
        </w:rPr>
        <w:t>That combines to</w:t>
      </w:r>
      <w:r w:rsidRPr="00E16F5C">
        <w:rPr>
          <w:sz w:val="14"/>
        </w:rPr>
        <w:t xml:space="preserve"> </w:t>
      </w:r>
      <w:r w:rsidRPr="00E16F5C">
        <w:rPr>
          <w:rStyle w:val="StyleUnderline"/>
        </w:rPr>
        <w:t>portend</w:t>
      </w:r>
      <w:r w:rsidRPr="00E16F5C">
        <w:rPr>
          <w:sz w:val="14"/>
        </w:rPr>
        <w:t xml:space="preserve"> </w:t>
      </w:r>
      <w:r w:rsidRPr="00116850">
        <w:rPr>
          <w:rStyle w:val="Emphasis"/>
          <w:highlight w:val="cyan"/>
        </w:rPr>
        <w:t xml:space="preserve">good </w:t>
      </w:r>
      <w:r w:rsidRPr="00D9406B">
        <w:rPr>
          <w:rStyle w:val="Emphasis"/>
        </w:rPr>
        <w:t xml:space="preserve">things </w:t>
      </w:r>
      <w:r w:rsidRPr="00116850">
        <w:rPr>
          <w:rStyle w:val="Emphasis"/>
          <w:highlight w:val="cyan"/>
        </w:rPr>
        <w:t>for the GOP</w:t>
      </w:r>
      <w:r w:rsidRPr="00E16F5C">
        <w:rPr>
          <w:sz w:val="14"/>
        </w:rPr>
        <w:t xml:space="preserve"> as it seeks to hold those seven battleground seats along the West Coast.</w:t>
      </w:r>
    </w:p>
    <w:p w14:paraId="191DF60C" w14:textId="77777777" w:rsidR="00BD29EF" w:rsidRPr="00E16F5C" w:rsidRDefault="00BD29EF" w:rsidP="00BD29EF">
      <w:pPr>
        <w:rPr>
          <w:sz w:val="14"/>
        </w:rPr>
      </w:pPr>
      <w:r w:rsidRPr="00116850">
        <w:rPr>
          <w:rStyle w:val="StyleUnderline"/>
          <w:highlight w:val="cyan"/>
        </w:rPr>
        <w:t xml:space="preserve">Republican prospects were </w:t>
      </w:r>
      <w:r w:rsidRPr="00116850">
        <w:rPr>
          <w:rStyle w:val="Emphasis"/>
          <w:highlight w:val="cyan"/>
        </w:rPr>
        <w:t>further bolstered</w:t>
      </w:r>
      <w:r w:rsidRPr="00116850">
        <w:rPr>
          <w:sz w:val="14"/>
          <w:highlight w:val="cyan"/>
        </w:rPr>
        <w:t xml:space="preserve"> </w:t>
      </w:r>
      <w:r w:rsidRPr="00116850">
        <w:rPr>
          <w:rStyle w:val="StyleUnderline"/>
          <w:highlight w:val="cyan"/>
        </w:rPr>
        <w:t>at the top</w:t>
      </w:r>
      <w:r w:rsidRPr="00E16F5C">
        <w:rPr>
          <w:rStyle w:val="StyleUnderline"/>
        </w:rPr>
        <w:t xml:space="preserve"> of the ticket</w:t>
      </w:r>
      <w:r w:rsidRPr="00E16F5C">
        <w:rPr>
          <w:sz w:val="14"/>
        </w:rPr>
        <w:t xml:space="preserve">. There, Republican businessman John </w:t>
      </w:r>
      <w:r w:rsidRPr="00116850">
        <w:rPr>
          <w:rStyle w:val="StyleUnderline"/>
          <w:highlight w:val="cyan"/>
        </w:rPr>
        <w:t>Cox</w:t>
      </w:r>
      <w:r w:rsidRPr="00E16F5C">
        <w:rPr>
          <w:rStyle w:val="StyleUnderline"/>
        </w:rPr>
        <w:t xml:space="preserve"> garnered</w:t>
      </w:r>
      <w:r w:rsidRPr="00E16F5C">
        <w:rPr>
          <w:sz w:val="14"/>
        </w:rPr>
        <w:t xml:space="preserve"> better than 26 percent of the vote, earning </w:t>
      </w:r>
      <w:r w:rsidRPr="00E16F5C">
        <w:rPr>
          <w:rStyle w:val="StyleUnderline"/>
        </w:rPr>
        <w:t>a second-place finish</w:t>
      </w:r>
      <w:r w:rsidRPr="00E16F5C">
        <w:rPr>
          <w:sz w:val="14"/>
        </w:rPr>
        <w:t xml:space="preserve"> behind Democratic Lt. Gov. Gavin Newsom, who got a third of the vote.</w:t>
      </w:r>
    </w:p>
    <w:p w14:paraId="2D74E22F" w14:textId="77777777" w:rsidR="00BD29EF" w:rsidRPr="00E16F5C" w:rsidRDefault="00BD29EF" w:rsidP="00BD29EF">
      <w:pPr>
        <w:rPr>
          <w:sz w:val="14"/>
        </w:rPr>
      </w:pPr>
      <w:r w:rsidRPr="00E16F5C">
        <w:rPr>
          <w:sz w:val="14"/>
        </w:rPr>
        <w:t xml:space="preserve">It’s a steep climb for Cox. But </w:t>
      </w:r>
      <w:r w:rsidRPr="00E16F5C">
        <w:rPr>
          <w:rStyle w:val="StyleUnderline"/>
        </w:rPr>
        <w:t xml:space="preserve">his ability to pour his personal </w:t>
      </w:r>
      <w:r w:rsidRPr="00116850">
        <w:rPr>
          <w:rStyle w:val="StyleUnderline"/>
          <w:highlight w:val="cyan"/>
        </w:rPr>
        <w:t>fortune</w:t>
      </w:r>
      <w:r w:rsidRPr="00E16F5C">
        <w:rPr>
          <w:rStyle w:val="StyleUnderline"/>
        </w:rPr>
        <w:t xml:space="preserve"> into the race</w:t>
      </w:r>
      <w:r w:rsidRPr="00E16F5C">
        <w:rPr>
          <w:sz w:val="14"/>
        </w:rPr>
        <w:t xml:space="preserve"> and to be the voice of the two-thirds of California residents who think living there is “too expensive” (think $4 gallon gasoline) </w:t>
      </w:r>
      <w:r w:rsidRPr="00116850">
        <w:rPr>
          <w:rStyle w:val="StyleUnderline"/>
          <w:highlight w:val="cyan"/>
        </w:rPr>
        <w:t xml:space="preserve">will </w:t>
      </w:r>
      <w:r w:rsidRPr="00116850">
        <w:rPr>
          <w:rStyle w:val="Emphasis"/>
          <w:highlight w:val="cyan"/>
        </w:rPr>
        <w:t>gin up activity</w:t>
      </w:r>
      <w:r w:rsidRPr="00116850">
        <w:rPr>
          <w:sz w:val="14"/>
          <w:highlight w:val="cyan"/>
        </w:rPr>
        <w:t xml:space="preserve"> </w:t>
      </w:r>
      <w:r w:rsidRPr="00116850">
        <w:rPr>
          <w:rStyle w:val="StyleUnderline"/>
          <w:highlight w:val="cyan"/>
        </w:rPr>
        <w:t xml:space="preserve">and </w:t>
      </w:r>
      <w:r w:rsidRPr="00116850">
        <w:rPr>
          <w:rStyle w:val="Emphasis"/>
          <w:highlight w:val="cyan"/>
        </w:rPr>
        <w:t>generate</w:t>
      </w:r>
      <w:r w:rsidRPr="00E16F5C">
        <w:rPr>
          <w:rStyle w:val="Emphasis"/>
        </w:rPr>
        <w:t xml:space="preserve"> GOP </w:t>
      </w:r>
      <w:r w:rsidRPr="00116850">
        <w:rPr>
          <w:rStyle w:val="Emphasis"/>
          <w:highlight w:val="cyan"/>
        </w:rPr>
        <w:t>turnout</w:t>
      </w:r>
      <w:r w:rsidRPr="00E16F5C">
        <w:rPr>
          <w:sz w:val="14"/>
        </w:rPr>
        <w:t xml:space="preserve"> — </w:t>
      </w:r>
      <w:r w:rsidRPr="00E16F5C">
        <w:rPr>
          <w:rStyle w:val="StyleUnderline"/>
        </w:rPr>
        <w:t>both</w:t>
      </w:r>
      <w:r w:rsidRPr="00E16F5C">
        <w:rPr>
          <w:sz w:val="14"/>
        </w:rPr>
        <w:t xml:space="preserve"> </w:t>
      </w:r>
      <w:r w:rsidRPr="00E16F5C">
        <w:rPr>
          <w:rStyle w:val="Emphasis"/>
        </w:rPr>
        <w:t>critical</w:t>
      </w:r>
      <w:r w:rsidRPr="00E16F5C">
        <w:rPr>
          <w:sz w:val="14"/>
        </w:rPr>
        <w:t xml:space="preserve"> </w:t>
      </w:r>
      <w:r w:rsidRPr="00E16F5C">
        <w:rPr>
          <w:rStyle w:val="StyleUnderline"/>
        </w:rPr>
        <w:t>to defending the swing seats Republicans hold</w:t>
      </w:r>
      <w:r w:rsidRPr="00E16F5C">
        <w:rPr>
          <w:sz w:val="14"/>
        </w:rPr>
        <w:t>.</w:t>
      </w:r>
    </w:p>
    <w:p w14:paraId="7815FBEA" w14:textId="77777777" w:rsidR="00BD29EF" w:rsidRPr="00D9406B" w:rsidRDefault="00BD29EF" w:rsidP="00BD29EF">
      <w:pPr>
        <w:rPr>
          <w:sz w:val="14"/>
        </w:rPr>
      </w:pPr>
      <w:r w:rsidRPr="00D9406B">
        <w:rPr>
          <w:sz w:val="14"/>
        </w:rPr>
        <w:t xml:space="preserve">Across the continent, </w:t>
      </w:r>
      <w:r w:rsidRPr="00E16F5C">
        <w:rPr>
          <w:rStyle w:val="StyleUnderline"/>
        </w:rPr>
        <w:t>New Jersey held its primary the same day</w:t>
      </w:r>
      <w:r w:rsidRPr="00D9406B">
        <w:rPr>
          <w:sz w:val="14"/>
        </w:rPr>
        <w:t xml:space="preserve">. There, ethically-challenged U.S. Sen. Bob Menendez, a Democrat, will face another wealthy businessman, Bob Hugin, the Republican nominee. Although it’s an equally tough challenge for </w:t>
      </w:r>
      <w:r w:rsidRPr="00C41712">
        <w:rPr>
          <w:rStyle w:val="StyleUnderline"/>
        </w:rPr>
        <w:t>Hugin</w:t>
      </w:r>
      <w:r w:rsidRPr="00D9406B">
        <w:rPr>
          <w:sz w:val="14"/>
        </w:rPr>
        <w:t xml:space="preserve"> as it is for Cox out West, his </w:t>
      </w:r>
      <w:r w:rsidRPr="00C41712">
        <w:rPr>
          <w:rStyle w:val="StyleUnderline"/>
        </w:rPr>
        <w:t xml:space="preserve">ability to self-fund will make Hugin’s race much more </w:t>
      </w:r>
      <w:r w:rsidRPr="00C41712">
        <w:rPr>
          <w:rStyle w:val="Emphasis"/>
        </w:rPr>
        <w:t>competitive</w:t>
      </w:r>
      <w:r w:rsidRPr="00D9406B">
        <w:rPr>
          <w:sz w:val="14"/>
        </w:rPr>
        <w:t xml:space="preserve"> </w:t>
      </w:r>
      <w:r w:rsidRPr="00C41712">
        <w:rPr>
          <w:rStyle w:val="StyleUnderline"/>
        </w:rPr>
        <w:t>and</w:t>
      </w:r>
      <w:r w:rsidRPr="00D9406B">
        <w:rPr>
          <w:sz w:val="14"/>
        </w:rPr>
        <w:t xml:space="preserve"> </w:t>
      </w:r>
      <w:r w:rsidRPr="00C41712">
        <w:rPr>
          <w:rStyle w:val="Emphasis"/>
        </w:rPr>
        <w:t>provide a boost</w:t>
      </w:r>
      <w:r w:rsidRPr="00D9406B">
        <w:rPr>
          <w:sz w:val="14"/>
        </w:rPr>
        <w:t xml:space="preserve"> </w:t>
      </w:r>
      <w:r w:rsidRPr="00C41712">
        <w:rPr>
          <w:rStyle w:val="StyleUnderline"/>
        </w:rPr>
        <w:t>to down-ballot congressional districts</w:t>
      </w:r>
      <w:r w:rsidRPr="00D9406B">
        <w:rPr>
          <w:sz w:val="14"/>
        </w:rPr>
        <w:t>.</w:t>
      </w:r>
    </w:p>
    <w:p w14:paraId="7E6E2DD9" w14:textId="77777777" w:rsidR="00BD29EF" w:rsidRPr="00D9406B" w:rsidRDefault="00BD29EF" w:rsidP="00BD29EF">
      <w:pPr>
        <w:rPr>
          <w:sz w:val="14"/>
        </w:rPr>
      </w:pPr>
      <w:r w:rsidRPr="00C41712">
        <w:rPr>
          <w:rStyle w:val="StyleUnderline"/>
        </w:rPr>
        <w:t>On both coasts,</w:t>
      </w:r>
      <w:r w:rsidRPr="00D9406B">
        <w:rPr>
          <w:sz w:val="14"/>
        </w:rPr>
        <w:t xml:space="preserve"> and in the vast countryside between, </w:t>
      </w:r>
      <w:r w:rsidRPr="00C41712">
        <w:rPr>
          <w:rStyle w:val="StyleUnderline"/>
        </w:rPr>
        <w:t xml:space="preserve">there’s </w:t>
      </w:r>
      <w:r w:rsidRPr="00C41712">
        <w:rPr>
          <w:rStyle w:val="Emphasis"/>
        </w:rPr>
        <w:t>little sign</w:t>
      </w:r>
      <w:r w:rsidRPr="00D9406B">
        <w:rPr>
          <w:sz w:val="14"/>
        </w:rPr>
        <w:t xml:space="preserve"> </w:t>
      </w:r>
      <w:r w:rsidRPr="00C41712">
        <w:rPr>
          <w:rStyle w:val="StyleUnderline"/>
        </w:rPr>
        <w:t>of looming giant waves about to wash over the</w:t>
      </w:r>
      <w:r w:rsidRPr="00D9406B">
        <w:rPr>
          <w:sz w:val="14"/>
        </w:rPr>
        <w:t xml:space="preserve"> political </w:t>
      </w:r>
      <w:r w:rsidRPr="00C41712">
        <w:rPr>
          <w:rStyle w:val="StyleUnderline"/>
        </w:rPr>
        <w:t>landscape</w:t>
      </w:r>
      <w:r w:rsidRPr="00D9406B">
        <w:rPr>
          <w:sz w:val="14"/>
        </w:rPr>
        <w:t xml:space="preserve">. </w:t>
      </w:r>
      <w:r w:rsidRPr="00C41712">
        <w:rPr>
          <w:rStyle w:val="Emphasis"/>
        </w:rPr>
        <w:t>To the contrary</w:t>
      </w:r>
      <w:r w:rsidRPr="00D9406B">
        <w:rPr>
          <w:sz w:val="14"/>
        </w:rPr>
        <w:t xml:space="preserve">, </w:t>
      </w:r>
      <w:r w:rsidRPr="00116850">
        <w:rPr>
          <w:rStyle w:val="StyleUnderline"/>
          <w:highlight w:val="cyan"/>
        </w:rPr>
        <w:t>the generic ballot is</w:t>
      </w:r>
      <w:r w:rsidRPr="00C41712">
        <w:rPr>
          <w:rStyle w:val="StyleUnderline"/>
        </w:rPr>
        <w:t xml:space="preserve"> </w:t>
      </w:r>
      <w:r w:rsidRPr="00C41712">
        <w:rPr>
          <w:rStyle w:val="Emphasis"/>
        </w:rPr>
        <w:t xml:space="preserve">virtually </w:t>
      </w:r>
      <w:r w:rsidRPr="00116850">
        <w:rPr>
          <w:rStyle w:val="Emphasis"/>
          <w:highlight w:val="cyan"/>
        </w:rPr>
        <w:t>even</w:t>
      </w:r>
      <w:r w:rsidRPr="00D9406B">
        <w:rPr>
          <w:sz w:val="14"/>
        </w:rPr>
        <w:t xml:space="preserve">. </w:t>
      </w:r>
      <w:r w:rsidRPr="00C41712">
        <w:rPr>
          <w:rStyle w:val="StyleUnderline"/>
        </w:rPr>
        <w:t>Where</w:t>
      </w:r>
      <w:r w:rsidRPr="00D9406B">
        <w:rPr>
          <w:sz w:val="14"/>
        </w:rPr>
        <w:t xml:space="preserve"> the </w:t>
      </w:r>
      <w:r w:rsidRPr="00C41712">
        <w:rPr>
          <w:rStyle w:val="StyleUnderline"/>
        </w:rPr>
        <w:t>Democrats had a double-digit lead</w:t>
      </w:r>
      <w:r w:rsidRPr="00D9406B">
        <w:rPr>
          <w:sz w:val="14"/>
        </w:rPr>
        <w:t xml:space="preserve"> not long ago, the right track/wrong track </w:t>
      </w:r>
      <w:r w:rsidRPr="00116850">
        <w:rPr>
          <w:rStyle w:val="StyleUnderline"/>
          <w:highlight w:val="cyan"/>
        </w:rPr>
        <w:t xml:space="preserve">numbers are </w:t>
      </w:r>
      <w:r w:rsidRPr="00116850">
        <w:rPr>
          <w:rStyle w:val="Emphasis"/>
          <w:highlight w:val="cyan"/>
        </w:rPr>
        <w:t>vastly improved and rising</w:t>
      </w:r>
      <w:r w:rsidRPr="00C41712">
        <w:rPr>
          <w:rStyle w:val="StyleUnderline"/>
        </w:rPr>
        <w:t xml:space="preserve"> along </w:t>
      </w:r>
      <w:r w:rsidRPr="00116850">
        <w:rPr>
          <w:rStyle w:val="StyleUnderline"/>
          <w:highlight w:val="cyan"/>
        </w:rPr>
        <w:t>with</w:t>
      </w:r>
      <w:r w:rsidRPr="00D9406B">
        <w:rPr>
          <w:sz w:val="14"/>
        </w:rPr>
        <w:t xml:space="preserve"> President </w:t>
      </w:r>
      <w:r w:rsidRPr="00116850">
        <w:rPr>
          <w:rStyle w:val="StyleUnderline"/>
          <w:highlight w:val="cyan"/>
        </w:rPr>
        <w:t>Trump’s approval</w:t>
      </w:r>
      <w:r w:rsidRPr="00D9406B">
        <w:rPr>
          <w:sz w:val="14"/>
        </w:rPr>
        <w:t xml:space="preserve"> ratings, </w:t>
      </w:r>
      <w:r w:rsidRPr="00116850">
        <w:rPr>
          <w:rStyle w:val="StyleUnderline"/>
          <w:highlight w:val="cyan"/>
        </w:rPr>
        <w:t>and good economic news</w:t>
      </w:r>
      <w:r w:rsidRPr="00C41712">
        <w:rPr>
          <w:rStyle w:val="StyleUnderline"/>
        </w:rPr>
        <w:t xml:space="preserve"> continues to abound</w:t>
      </w:r>
      <w:r w:rsidRPr="00D9406B">
        <w:rPr>
          <w:sz w:val="14"/>
        </w:rPr>
        <w:t xml:space="preserve">. </w:t>
      </w:r>
      <w:r w:rsidRPr="00C41712">
        <w:rPr>
          <w:rStyle w:val="StyleUnderline"/>
        </w:rPr>
        <w:t xml:space="preserve">All of that is a </w:t>
      </w:r>
      <w:r w:rsidRPr="00C41712">
        <w:rPr>
          <w:rStyle w:val="Emphasis"/>
        </w:rPr>
        <w:t>big plus for the GOP</w:t>
      </w:r>
      <w:r w:rsidRPr="00D9406B">
        <w:rPr>
          <w:sz w:val="14"/>
        </w:rPr>
        <w:t>.</w:t>
      </w:r>
    </w:p>
    <w:p w14:paraId="63E1E91F" w14:textId="77777777" w:rsidR="00BD29EF" w:rsidRPr="00C41712" w:rsidRDefault="00BD29EF" w:rsidP="00BD29EF">
      <w:pPr>
        <w:rPr>
          <w:rStyle w:val="StyleUnderline"/>
        </w:rPr>
      </w:pPr>
      <w:r w:rsidRPr="00C41712">
        <w:rPr>
          <w:sz w:val="14"/>
        </w:rPr>
        <w:t xml:space="preserve">We’ve a long way to go before November, but </w:t>
      </w:r>
      <w:r w:rsidRPr="00C41712">
        <w:rPr>
          <w:rStyle w:val="StyleUnderline"/>
        </w:rPr>
        <w:t xml:space="preserve">right now the only wind driving a “blue wave” is </w:t>
      </w:r>
      <w:r w:rsidRPr="00C41712">
        <w:rPr>
          <w:sz w:val="14"/>
        </w:rPr>
        <w:t xml:space="preserve">the </w:t>
      </w:r>
      <w:r w:rsidRPr="00C41712">
        <w:rPr>
          <w:rStyle w:val="StyleUnderline"/>
        </w:rPr>
        <w:t>hot air</w:t>
      </w:r>
      <w:r w:rsidRPr="00C41712">
        <w:rPr>
          <w:sz w:val="14"/>
        </w:rPr>
        <w:t xml:space="preserve"> coming </w:t>
      </w:r>
      <w:r w:rsidRPr="00C41712">
        <w:rPr>
          <w:rStyle w:val="StyleUnderline"/>
        </w:rPr>
        <w:t>from the national media.</w:t>
      </w:r>
    </w:p>
    <w:p w14:paraId="6CB93DE0" w14:textId="77777777" w:rsidR="00BD29EF" w:rsidRDefault="00BD29EF" w:rsidP="00BD29EF">
      <w:pPr>
        <w:pStyle w:val="Heading3"/>
      </w:pPr>
      <w:r>
        <w:t>GOP House</w:t>
      </w:r>
    </w:p>
    <w:p w14:paraId="19879EA2" w14:textId="77777777" w:rsidR="00BD29EF" w:rsidRPr="00CF4891" w:rsidRDefault="00BD29EF" w:rsidP="00BD29EF">
      <w:pPr>
        <w:pStyle w:val="Heading4"/>
        <w:rPr>
          <w:b w:val="0"/>
        </w:rPr>
      </w:pPr>
      <w:r>
        <w:t xml:space="preserve">Dems lose the house </w:t>
      </w:r>
      <w:r w:rsidRPr="00CF4891">
        <w:rPr>
          <w:b w:val="0"/>
        </w:rPr>
        <w:t>– gerrymandering, base, money, hacking, misguided centrism</w:t>
      </w:r>
    </w:p>
    <w:p w14:paraId="02DD61D4" w14:textId="77777777" w:rsidR="00BD29EF" w:rsidRDefault="00BD29EF" w:rsidP="00BD29EF">
      <w:r w:rsidRPr="002522F3">
        <w:rPr>
          <w:rStyle w:val="Style13ptBold"/>
        </w:rPr>
        <w:t>Sattler 7-9</w:t>
      </w:r>
      <w:r>
        <w:t xml:space="preserve"> [Jason, Opinion columnist and Member of USA TODAY’s Board of Contributors. “Blue wave? Five reasons Republicans could still crush Democrats in the 2018 elections” https://www.usatoday.com/story/opinion/2018/07/09/five-ways-republicans-beat-democrats-2018-elections-congress-column/759931002/]</w:t>
      </w:r>
    </w:p>
    <w:p w14:paraId="01FEC59B" w14:textId="77777777" w:rsidR="00BD29EF" w:rsidRPr="00CF4891" w:rsidRDefault="00BD29EF" w:rsidP="00BD29EF">
      <w:pPr>
        <w:rPr>
          <w:sz w:val="16"/>
        </w:rPr>
      </w:pPr>
      <w:r w:rsidRPr="00C25856">
        <w:rPr>
          <w:rStyle w:val="Emphasis"/>
        </w:rPr>
        <w:t>The Republican Party has insulated itself from failure, accountability and the vast majority of Americans</w:t>
      </w:r>
      <w:r w:rsidRPr="00A85641">
        <w:rPr>
          <w:rStyle w:val="StyleUnderline"/>
        </w:rPr>
        <w:t>, by trying every known method of keeping them from the polls</w:t>
      </w:r>
      <w:r w:rsidRPr="00CF4891">
        <w:rPr>
          <w:sz w:val="16"/>
        </w:rPr>
        <w:t xml:space="preserve">. And in Donald Trump </w:t>
      </w:r>
      <w:r w:rsidRPr="00A85641">
        <w:rPr>
          <w:rStyle w:val="StyleUnderline"/>
        </w:rPr>
        <w:t>they have a master salesman</w:t>
      </w:r>
      <w:r w:rsidRPr="00CF4891">
        <w:rPr>
          <w:sz w:val="16"/>
        </w:rPr>
        <w:t xml:space="preserve"> uniquely </w:t>
      </w:r>
      <w:r w:rsidRPr="00A85641">
        <w:rPr>
          <w:rStyle w:val="StyleUnderline"/>
        </w:rPr>
        <w:t>skilled in selling terrible products, like racism</w:t>
      </w:r>
      <w:r w:rsidRPr="00CF4891">
        <w:rPr>
          <w:sz w:val="16"/>
        </w:rPr>
        <w:t>.</w:t>
      </w:r>
    </w:p>
    <w:p w14:paraId="25EF78A5" w14:textId="77777777" w:rsidR="00BD29EF" w:rsidRPr="00CF4891" w:rsidRDefault="00BD29EF" w:rsidP="00BD29EF">
      <w:pPr>
        <w:rPr>
          <w:sz w:val="16"/>
        </w:rPr>
      </w:pPr>
      <w:r w:rsidRPr="00CF4891">
        <w:rPr>
          <w:sz w:val="16"/>
        </w:rPr>
        <w:t xml:space="preserve">Here are </w:t>
      </w:r>
      <w:r w:rsidRPr="002522F3">
        <w:rPr>
          <w:rStyle w:val="Emphasis"/>
        </w:rPr>
        <w:t>five reasons</w:t>
      </w:r>
      <w:r w:rsidRPr="00CF4891">
        <w:rPr>
          <w:sz w:val="16"/>
        </w:rPr>
        <w:t xml:space="preserve"> why </w:t>
      </w:r>
      <w:r w:rsidRPr="00A85641">
        <w:rPr>
          <w:rStyle w:val="StyleUnderline"/>
        </w:rPr>
        <w:t>Republicans</w:t>
      </w:r>
      <w:r w:rsidRPr="00CF4891">
        <w:rPr>
          <w:sz w:val="16"/>
        </w:rPr>
        <w:t xml:space="preserve">, despite overwhelming rejection of their president and policies, </w:t>
      </w:r>
      <w:r w:rsidRPr="00A85641">
        <w:rPr>
          <w:rStyle w:val="StyleUnderline"/>
        </w:rPr>
        <w:t>have to be considered the favorites</w:t>
      </w:r>
      <w:r w:rsidRPr="00CF4891">
        <w:rPr>
          <w:sz w:val="16"/>
        </w:rPr>
        <w:t xml:space="preserve"> to keep the House and pick up seats in the Senate.</w:t>
      </w:r>
    </w:p>
    <w:p w14:paraId="6EF4184B" w14:textId="77777777" w:rsidR="00BD29EF" w:rsidRPr="00CF4891" w:rsidRDefault="00BD29EF" w:rsidP="00BD29EF">
      <w:pPr>
        <w:rPr>
          <w:sz w:val="16"/>
        </w:rPr>
      </w:pPr>
      <w:r w:rsidRPr="00CF4891">
        <w:rPr>
          <w:sz w:val="16"/>
        </w:rPr>
        <w:t xml:space="preserve">The numbers. </w:t>
      </w:r>
      <w:r w:rsidRPr="00116850">
        <w:rPr>
          <w:rStyle w:val="StyleUnderline"/>
          <w:highlight w:val="cyan"/>
        </w:rPr>
        <w:t xml:space="preserve">Due to </w:t>
      </w:r>
      <w:r w:rsidRPr="00116850">
        <w:rPr>
          <w:rStyle w:val="Emphasis"/>
          <w:highlight w:val="cyan"/>
        </w:rPr>
        <w:t>gerrymandering</w:t>
      </w:r>
      <w:r w:rsidRPr="00A85641">
        <w:rPr>
          <w:rStyle w:val="StyleUnderline"/>
        </w:rPr>
        <w:t>,</w:t>
      </w:r>
      <w:r w:rsidRPr="00CF4891">
        <w:rPr>
          <w:sz w:val="16"/>
        </w:rPr>
        <w:t xml:space="preserve"> </w:t>
      </w:r>
      <w:r w:rsidRPr="00116850">
        <w:rPr>
          <w:rStyle w:val="StyleUnderline"/>
          <w:highlight w:val="cyan"/>
        </w:rPr>
        <w:t>Dem</w:t>
      </w:r>
      <w:r w:rsidRPr="00CF4891">
        <w:rPr>
          <w:sz w:val="16"/>
        </w:rPr>
        <w:t>ocrat</w:t>
      </w:r>
      <w:r w:rsidRPr="00116850">
        <w:rPr>
          <w:rStyle w:val="StyleUnderline"/>
          <w:highlight w:val="cyan"/>
        </w:rPr>
        <w:t>s need to win</w:t>
      </w:r>
      <w:r w:rsidRPr="00CF4891">
        <w:rPr>
          <w:sz w:val="16"/>
        </w:rPr>
        <w:t xml:space="preserve"> the nation popular vote </w:t>
      </w:r>
      <w:r w:rsidRPr="00A85641">
        <w:rPr>
          <w:rStyle w:val="StyleUnderline"/>
        </w:rPr>
        <w:t>by up to 11 percentage points</w:t>
      </w:r>
      <w:r w:rsidRPr="00CF4891">
        <w:rPr>
          <w:sz w:val="16"/>
        </w:rPr>
        <w:t xml:space="preserve"> to secure a House majority, a Brennan Center report found. That’s </w:t>
      </w:r>
      <w:r w:rsidRPr="00116850">
        <w:rPr>
          <w:rStyle w:val="StyleUnderline"/>
          <w:highlight w:val="cyan"/>
        </w:rPr>
        <w:t>more than five times</w:t>
      </w:r>
      <w:r w:rsidRPr="00CF4891">
        <w:rPr>
          <w:sz w:val="16"/>
        </w:rPr>
        <w:t xml:space="preserve"> Hillary </w:t>
      </w:r>
      <w:r w:rsidRPr="00116850">
        <w:rPr>
          <w:rStyle w:val="StyleUnderline"/>
          <w:highlight w:val="cyan"/>
        </w:rPr>
        <w:t>Clinton’s</w:t>
      </w:r>
      <w:r w:rsidRPr="00116850">
        <w:rPr>
          <w:sz w:val="16"/>
          <w:highlight w:val="cyan"/>
        </w:rPr>
        <w:t xml:space="preserve"> </w:t>
      </w:r>
      <w:r w:rsidRPr="00116850">
        <w:rPr>
          <w:rStyle w:val="StyleUnderline"/>
          <w:highlight w:val="cyan"/>
        </w:rPr>
        <w:t>2</w:t>
      </w:r>
      <w:r w:rsidRPr="007B2B5B">
        <w:rPr>
          <w:rStyle w:val="StyleUnderline"/>
        </w:rPr>
        <w:t>.1-</w:t>
      </w:r>
      <w:r w:rsidRPr="00116850">
        <w:rPr>
          <w:rStyle w:val="StyleUnderline"/>
          <w:highlight w:val="cyan"/>
        </w:rPr>
        <w:t>point</w:t>
      </w:r>
      <w:r w:rsidRPr="00CF4891">
        <w:rPr>
          <w:sz w:val="16"/>
        </w:rPr>
        <w:t xml:space="preserve"> popular </w:t>
      </w:r>
      <w:r w:rsidRPr="00A85641">
        <w:rPr>
          <w:rStyle w:val="StyleUnderline"/>
        </w:rPr>
        <w:t xml:space="preserve">vote </w:t>
      </w:r>
      <w:r w:rsidRPr="00116850">
        <w:rPr>
          <w:rStyle w:val="StyleUnderline"/>
          <w:highlight w:val="cyan"/>
        </w:rPr>
        <w:t>advantage</w:t>
      </w:r>
      <w:r w:rsidRPr="00CF4891">
        <w:rPr>
          <w:sz w:val="16"/>
        </w:rPr>
        <w:t xml:space="preserve"> </w:t>
      </w:r>
      <w:r w:rsidRPr="00A85641">
        <w:rPr>
          <w:rStyle w:val="StyleUnderline"/>
        </w:rPr>
        <w:t>in 2016.</w:t>
      </w:r>
      <w:r w:rsidRPr="00CF4891">
        <w:rPr>
          <w:sz w:val="16"/>
        </w:rPr>
        <w:t xml:space="preserve"> </w:t>
      </w:r>
      <w:r w:rsidRPr="00116850">
        <w:rPr>
          <w:rStyle w:val="StyleUnderline"/>
          <w:highlight w:val="cyan"/>
        </w:rPr>
        <w:t>Could</w:t>
      </w:r>
      <w:r w:rsidRPr="00A85641">
        <w:rPr>
          <w:rStyle w:val="StyleUnderline"/>
        </w:rPr>
        <w:t xml:space="preserve"> Democrats win by</w:t>
      </w:r>
      <w:r w:rsidRPr="00CF4891">
        <w:rPr>
          <w:sz w:val="16"/>
        </w:rPr>
        <w:t xml:space="preserve"> </w:t>
      </w:r>
      <w:r w:rsidRPr="00116850">
        <w:rPr>
          <w:rStyle w:val="StyleUnderline"/>
          <w:highlight w:val="cyan"/>
        </w:rPr>
        <w:t>a margin of 9.4</w:t>
      </w:r>
      <w:r w:rsidRPr="00A85641">
        <w:rPr>
          <w:rStyle w:val="StyleUnderline"/>
        </w:rPr>
        <w:t xml:space="preserve"> points and </w:t>
      </w:r>
      <w:r w:rsidRPr="00116850">
        <w:rPr>
          <w:rStyle w:val="StyleUnderline"/>
          <w:highlight w:val="cyan"/>
        </w:rPr>
        <w:t>not take</w:t>
      </w:r>
      <w:r w:rsidRPr="00A85641">
        <w:rPr>
          <w:rStyle w:val="StyleUnderline"/>
        </w:rPr>
        <w:t xml:space="preserve"> </w:t>
      </w:r>
      <w:r w:rsidRPr="00CF4891">
        <w:rPr>
          <w:sz w:val="16"/>
        </w:rPr>
        <w:t xml:space="preserve">control of </w:t>
      </w:r>
      <w:r w:rsidRPr="00116850">
        <w:rPr>
          <w:rStyle w:val="StyleUnderline"/>
          <w:highlight w:val="cyan"/>
        </w:rPr>
        <w:t>the House?</w:t>
      </w:r>
      <w:r w:rsidRPr="00CF4891">
        <w:rPr>
          <w:sz w:val="16"/>
        </w:rPr>
        <w:t xml:space="preserve"> </w:t>
      </w:r>
      <w:r w:rsidRPr="00116850">
        <w:rPr>
          <w:rStyle w:val="StyleUnderline"/>
          <w:highlight w:val="cyan"/>
        </w:rPr>
        <w:t>That</w:t>
      </w:r>
      <w:r w:rsidRPr="00A85641">
        <w:rPr>
          <w:rStyle w:val="StyleUnderline"/>
        </w:rPr>
        <w:t xml:space="preserve">’s exactly what </w:t>
      </w:r>
      <w:r w:rsidRPr="00116850">
        <w:rPr>
          <w:rStyle w:val="StyleUnderline"/>
          <w:highlight w:val="cyan"/>
        </w:rPr>
        <w:t>happened</w:t>
      </w:r>
      <w:r w:rsidRPr="00A85641">
        <w:rPr>
          <w:rStyle w:val="StyleUnderline"/>
        </w:rPr>
        <w:t xml:space="preserve"> with Virginia’s House of Delegates </w:t>
      </w:r>
      <w:r w:rsidRPr="00116850">
        <w:rPr>
          <w:rStyle w:val="StyleUnderline"/>
          <w:highlight w:val="cyan"/>
        </w:rPr>
        <w:t>last November</w:t>
      </w:r>
      <w:r w:rsidRPr="00A85641">
        <w:rPr>
          <w:rStyle w:val="StyleUnderline"/>
        </w:rPr>
        <w:t>.</w:t>
      </w:r>
      <w:r w:rsidRPr="00CF4891">
        <w:rPr>
          <w:sz w:val="16"/>
        </w:rPr>
        <w:t xml:space="preserve"> </w:t>
      </w:r>
    </w:p>
    <w:p w14:paraId="2554DCF3" w14:textId="77777777" w:rsidR="00BD29EF" w:rsidRPr="005253B8" w:rsidRDefault="00BD29EF" w:rsidP="00BD29EF">
      <w:pPr>
        <w:rPr>
          <w:rStyle w:val="StyleUnderline"/>
        </w:rPr>
      </w:pPr>
      <w:r w:rsidRPr="002522F3">
        <w:rPr>
          <w:rStyle w:val="Emphasis"/>
        </w:rPr>
        <w:t>The base</w:t>
      </w:r>
      <w:r w:rsidRPr="00CF4891">
        <w:rPr>
          <w:sz w:val="16"/>
        </w:rPr>
        <w:t xml:space="preserve">. </w:t>
      </w:r>
      <w:r w:rsidRPr="00116850">
        <w:rPr>
          <w:rStyle w:val="StyleUnderline"/>
          <w:highlight w:val="cyan"/>
        </w:rPr>
        <w:t>The Republican base has shown up</w:t>
      </w:r>
      <w:r w:rsidRPr="00011061">
        <w:rPr>
          <w:rStyle w:val="StyleUnderline"/>
        </w:rPr>
        <w:t xml:space="preserve"> in </w:t>
      </w:r>
      <w:r w:rsidRPr="00116850">
        <w:rPr>
          <w:rStyle w:val="StyleUnderline"/>
          <w:highlight w:val="cyan"/>
        </w:rPr>
        <w:t>every off-year</w:t>
      </w:r>
      <w:r w:rsidRPr="00011061">
        <w:rPr>
          <w:rStyle w:val="StyleUnderline"/>
        </w:rPr>
        <w:t xml:space="preserve"> election since 2010; </w:t>
      </w:r>
      <w:r w:rsidRPr="00116850">
        <w:rPr>
          <w:rStyle w:val="StyleUnderline"/>
          <w:highlight w:val="cyan"/>
        </w:rPr>
        <w:t>Dem</w:t>
      </w:r>
      <w:r w:rsidRPr="00CF4891">
        <w:rPr>
          <w:sz w:val="16"/>
        </w:rPr>
        <w:t>ocrat</w:t>
      </w:r>
      <w:r w:rsidRPr="00116850">
        <w:rPr>
          <w:rStyle w:val="StyleUnderline"/>
          <w:highlight w:val="cyan"/>
        </w:rPr>
        <w:t>s</w:t>
      </w:r>
      <w:r w:rsidRPr="00011061">
        <w:rPr>
          <w:rStyle w:val="StyleUnderline"/>
        </w:rPr>
        <w:t xml:space="preserve"> have not.</w:t>
      </w:r>
      <w:r w:rsidRPr="00CF4891">
        <w:rPr>
          <w:sz w:val="16"/>
        </w:rPr>
        <w:t xml:space="preserve"> </w:t>
      </w:r>
      <w:r w:rsidRPr="00011061">
        <w:rPr>
          <w:rStyle w:val="StyleUnderline"/>
        </w:rPr>
        <w:t xml:space="preserve">So much </w:t>
      </w:r>
      <w:r w:rsidRPr="00116850">
        <w:rPr>
          <w:rStyle w:val="StyleUnderline"/>
          <w:highlight w:val="cyan"/>
        </w:rPr>
        <w:t>depend</w:t>
      </w:r>
      <w:r w:rsidRPr="00011061">
        <w:rPr>
          <w:rStyle w:val="StyleUnderline"/>
        </w:rPr>
        <w:t xml:space="preserve">s </w:t>
      </w:r>
      <w:r w:rsidRPr="00116850">
        <w:rPr>
          <w:rStyle w:val="StyleUnderline"/>
          <w:highlight w:val="cyan"/>
        </w:rPr>
        <w:t>on voters who haven’t cast a vote</w:t>
      </w:r>
      <w:r w:rsidRPr="00011061">
        <w:rPr>
          <w:rStyle w:val="StyleUnderline"/>
        </w:rPr>
        <w:t xml:space="preserve"> in an off-year election </w:t>
      </w:r>
      <w:r w:rsidRPr="00116850">
        <w:rPr>
          <w:rStyle w:val="StyleUnderline"/>
          <w:highlight w:val="cyan"/>
        </w:rPr>
        <w:t>in 12 years, or ever.</w:t>
      </w:r>
      <w:r w:rsidRPr="00CF4891">
        <w:rPr>
          <w:sz w:val="16"/>
        </w:rPr>
        <w:t xml:space="preserve"> And </w:t>
      </w:r>
      <w:r w:rsidRPr="00116850">
        <w:rPr>
          <w:rStyle w:val="StyleUnderline"/>
          <w:highlight w:val="cyan"/>
        </w:rPr>
        <w:t>the Supreme Court continues to wither</w:t>
      </w:r>
      <w:r w:rsidRPr="00882734">
        <w:rPr>
          <w:rStyle w:val="StyleUnderline"/>
        </w:rPr>
        <w:t xml:space="preserve"> away </w:t>
      </w:r>
      <w:r w:rsidRPr="00116850">
        <w:rPr>
          <w:rStyle w:val="StyleUnderline"/>
          <w:highlight w:val="cyan"/>
        </w:rPr>
        <w:t>voting rights</w:t>
      </w:r>
      <w:r w:rsidRPr="00CF4891">
        <w:rPr>
          <w:sz w:val="16"/>
        </w:rPr>
        <w:t xml:space="preserve">, </w:t>
      </w:r>
      <w:r w:rsidRPr="00CF4891">
        <w:rPr>
          <w:rStyle w:val="StyleUnderline"/>
        </w:rPr>
        <w:t>sharpening the powerful tool of voter purges in the right’s already potent voter suppression arsenal.</w:t>
      </w:r>
      <w:r w:rsidRPr="005253B8">
        <w:rPr>
          <w:rStyle w:val="StyleUnderline"/>
        </w:rPr>
        <w:t xml:space="preserve"> </w:t>
      </w:r>
    </w:p>
    <w:p w14:paraId="43AD18BD" w14:textId="77777777" w:rsidR="00BD29EF" w:rsidRPr="00CF4891" w:rsidRDefault="00BD29EF" w:rsidP="00BD29EF">
      <w:pPr>
        <w:rPr>
          <w:sz w:val="16"/>
        </w:rPr>
      </w:pPr>
      <w:r w:rsidRPr="00CF4891">
        <w:rPr>
          <w:sz w:val="16"/>
        </w:rPr>
        <w:t>Worrying is Democrats' only hobby</w:t>
      </w:r>
    </w:p>
    <w:p w14:paraId="629AE8EB" w14:textId="77777777" w:rsidR="00BD29EF" w:rsidRPr="00416CC4" w:rsidRDefault="00BD29EF" w:rsidP="00BD29EF">
      <w:pPr>
        <w:rPr>
          <w:rStyle w:val="StyleUnderline"/>
        </w:rPr>
      </w:pPr>
      <w:r w:rsidRPr="002522F3">
        <w:rPr>
          <w:rStyle w:val="Emphasis"/>
        </w:rPr>
        <w:t>The money</w:t>
      </w:r>
      <w:r w:rsidRPr="00CF4891">
        <w:rPr>
          <w:sz w:val="16"/>
        </w:rPr>
        <w:t xml:space="preserve">. </w:t>
      </w:r>
      <w:r w:rsidRPr="005253B8">
        <w:rPr>
          <w:rStyle w:val="StyleUnderline"/>
        </w:rPr>
        <w:t xml:space="preserve">After years of making it easier for anonymous donors to spend unlimited </w:t>
      </w:r>
      <w:r w:rsidRPr="00CF4891">
        <w:rPr>
          <w:sz w:val="16"/>
        </w:rPr>
        <w:t xml:space="preserve">amounts of </w:t>
      </w:r>
      <w:r w:rsidRPr="005253B8">
        <w:rPr>
          <w:rStyle w:val="StyleUnderline"/>
        </w:rPr>
        <w:t>cash</w:t>
      </w:r>
      <w:r w:rsidRPr="00CF4891">
        <w:rPr>
          <w:sz w:val="16"/>
        </w:rPr>
        <w:t xml:space="preserve"> electing candidates, </w:t>
      </w:r>
      <w:r w:rsidRPr="00416CC4">
        <w:rPr>
          <w:rStyle w:val="StyleUnderline"/>
        </w:rPr>
        <w:t>the Supreme Court</w:t>
      </w:r>
      <w:r w:rsidRPr="00CF4891">
        <w:rPr>
          <w:sz w:val="16"/>
        </w:rPr>
        <w:t xml:space="preserve"> has quietly </w:t>
      </w:r>
      <w:r w:rsidRPr="00CF4891">
        <w:rPr>
          <w:rStyle w:val="StyleUnderline"/>
        </w:rPr>
        <w:t xml:space="preserve">put </w:t>
      </w:r>
      <w:r w:rsidRPr="00116850">
        <w:rPr>
          <w:rStyle w:val="StyleUnderline"/>
          <w:highlight w:val="cyan"/>
        </w:rPr>
        <w:t>public sector unions</w:t>
      </w:r>
      <w:r w:rsidRPr="00CF4891">
        <w:rPr>
          <w:sz w:val="16"/>
        </w:rPr>
        <w:t xml:space="preserve">, </w:t>
      </w:r>
      <w:r w:rsidRPr="00116850">
        <w:rPr>
          <w:rStyle w:val="StyleUnderline"/>
          <w:highlight w:val="cyan"/>
        </w:rPr>
        <w:t>the largest institutional supporter of the Democratic Party</w:t>
      </w:r>
      <w:r w:rsidRPr="00CF4891">
        <w:rPr>
          <w:sz w:val="16"/>
        </w:rPr>
        <w:t xml:space="preserve">, </w:t>
      </w:r>
      <w:r w:rsidRPr="00CF4891">
        <w:rPr>
          <w:rStyle w:val="StyleUnderline"/>
        </w:rPr>
        <w:t>on life support</w:t>
      </w:r>
      <w:r w:rsidRPr="00CF4891">
        <w:rPr>
          <w:sz w:val="16"/>
        </w:rPr>
        <w:t xml:space="preserve">. And while the </w:t>
      </w:r>
      <w:r w:rsidRPr="00416CC4">
        <w:rPr>
          <w:rStyle w:val="StyleUnderline"/>
        </w:rPr>
        <w:t>tax cuts</w:t>
      </w:r>
      <w:r w:rsidRPr="00CF4891">
        <w:rPr>
          <w:sz w:val="16"/>
        </w:rPr>
        <w:t xml:space="preserve"> don’t seem to be swaying many voters, </w:t>
      </w:r>
      <w:r w:rsidRPr="00416CC4">
        <w:rPr>
          <w:rStyle w:val="StyleUnderline"/>
        </w:rPr>
        <w:t>big donors made big promises to get them passed</w:t>
      </w:r>
      <w:r w:rsidRPr="00CF4891">
        <w:rPr>
          <w:sz w:val="16"/>
        </w:rPr>
        <w:t xml:space="preserve">. And you can </w:t>
      </w:r>
      <w:r w:rsidRPr="00116850">
        <w:rPr>
          <w:rStyle w:val="StyleUnderline"/>
          <w:highlight w:val="cyan"/>
        </w:rPr>
        <w:t>expect to see</w:t>
      </w:r>
      <w:r w:rsidRPr="00CF4891">
        <w:rPr>
          <w:sz w:val="16"/>
        </w:rPr>
        <w:t xml:space="preserve"> at least a fraction of the </w:t>
      </w:r>
      <w:r w:rsidRPr="00116850">
        <w:rPr>
          <w:rStyle w:val="StyleUnderline"/>
          <w:highlight w:val="cyan"/>
        </w:rPr>
        <w:t>billions</w:t>
      </w:r>
      <w:r w:rsidRPr="00CF4891">
        <w:rPr>
          <w:sz w:val="16"/>
        </w:rPr>
        <w:t xml:space="preserve"> </w:t>
      </w:r>
      <w:r w:rsidRPr="00416CC4">
        <w:rPr>
          <w:rStyle w:val="StyleUnderline"/>
        </w:rPr>
        <w:t>the Republican Party sent their way</w:t>
      </w:r>
      <w:r w:rsidRPr="00CF4891">
        <w:rPr>
          <w:sz w:val="16"/>
        </w:rPr>
        <w:t xml:space="preserve"> </w:t>
      </w:r>
      <w:r w:rsidRPr="00116850">
        <w:rPr>
          <w:rStyle w:val="StyleUnderline"/>
          <w:highlight w:val="cyan"/>
        </w:rPr>
        <w:t>rain</w:t>
      </w:r>
      <w:r w:rsidRPr="00CF4891">
        <w:rPr>
          <w:sz w:val="16"/>
        </w:rPr>
        <w:t xml:space="preserve">ing down </w:t>
      </w:r>
      <w:r w:rsidRPr="00116850">
        <w:rPr>
          <w:rStyle w:val="StyleUnderline"/>
          <w:highlight w:val="cyan"/>
        </w:rPr>
        <w:t>on</w:t>
      </w:r>
      <w:r w:rsidRPr="00116850">
        <w:rPr>
          <w:sz w:val="16"/>
          <w:highlight w:val="cyan"/>
        </w:rPr>
        <w:t xml:space="preserve"> </w:t>
      </w:r>
      <w:r w:rsidRPr="00116850">
        <w:rPr>
          <w:rStyle w:val="StyleUnderline"/>
          <w:highlight w:val="cyan"/>
        </w:rPr>
        <w:t>endangered Republicans.</w:t>
      </w:r>
      <w:r w:rsidRPr="00416CC4">
        <w:rPr>
          <w:rStyle w:val="StyleUnderline"/>
        </w:rPr>
        <w:t xml:space="preserve"> </w:t>
      </w:r>
    </w:p>
    <w:p w14:paraId="6BE66C8A" w14:textId="77777777" w:rsidR="00BD29EF" w:rsidRPr="00416CC4" w:rsidRDefault="00BD29EF" w:rsidP="00BD29EF">
      <w:pPr>
        <w:rPr>
          <w:rStyle w:val="StyleUnderline"/>
        </w:rPr>
      </w:pPr>
      <w:r w:rsidRPr="002522F3">
        <w:rPr>
          <w:rStyle w:val="Emphasis"/>
        </w:rPr>
        <w:t>The hacking</w:t>
      </w:r>
      <w:r w:rsidRPr="00CF4891">
        <w:rPr>
          <w:sz w:val="16"/>
        </w:rPr>
        <w:t xml:space="preserve">. Instead of admitting that Russia interfered to elect him in 2016, </w:t>
      </w:r>
      <w:r w:rsidRPr="00116850">
        <w:rPr>
          <w:rStyle w:val="StyleUnderline"/>
          <w:highlight w:val="cyan"/>
        </w:rPr>
        <w:t>Trump continues to</w:t>
      </w:r>
      <w:r w:rsidRPr="00416CC4">
        <w:rPr>
          <w:rStyle w:val="StyleUnderline"/>
        </w:rPr>
        <w:t xml:space="preserve"> do everything he can to </w:t>
      </w:r>
      <w:r w:rsidRPr="00116850">
        <w:rPr>
          <w:rStyle w:val="StyleUnderline"/>
          <w:highlight w:val="cyan"/>
        </w:rPr>
        <w:t>entice</w:t>
      </w:r>
      <w:r w:rsidRPr="00416CC4">
        <w:rPr>
          <w:rStyle w:val="StyleUnderline"/>
        </w:rPr>
        <w:t xml:space="preserve"> </w:t>
      </w:r>
      <w:r w:rsidRPr="00CF4891">
        <w:rPr>
          <w:sz w:val="16"/>
        </w:rPr>
        <w:t xml:space="preserve">Vladimir </w:t>
      </w:r>
      <w:r w:rsidRPr="00116850">
        <w:rPr>
          <w:rStyle w:val="StyleUnderline"/>
          <w:highlight w:val="cyan"/>
        </w:rPr>
        <w:t>Putin to interfere again.</w:t>
      </w:r>
    </w:p>
    <w:p w14:paraId="01DEDCED" w14:textId="77777777" w:rsidR="00BD29EF" w:rsidRPr="00C25856" w:rsidRDefault="00BD29EF" w:rsidP="00BD29EF">
      <w:pPr>
        <w:rPr>
          <w:rStyle w:val="StyleUnderline"/>
        </w:rPr>
      </w:pPr>
      <w:r w:rsidRPr="002522F3">
        <w:rPr>
          <w:rStyle w:val="Emphasis"/>
        </w:rPr>
        <w:t>The delusion.</w:t>
      </w:r>
      <w:r w:rsidRPr="00CF4891">
        <w:rPr>
          <w:sz w:val="16"/>
        </w:rPr>
        <w:t xml:space="preserve"> Learn from Anthony Kennedy. Highly </w:t>
      </w:r>
      <w:r w:rsidRPr="00416CC4">
        <w:rPr>
          <w:rStyle w:val="StyleUnderline"/>
        </w:rPr>
        <w:t>educated suburban Republican “swing votes” are not your savior.</w:t>
      </w:r>
      <w:r w:rsidRPr="00CF4891">
        <w:rPr>
          <w:sz w:val="16"/>
        </w:rPr>
        <w:t xml:space="preserve"> </w:t>
      </w:r>
      <w:r w:rsidRPr="00C25856">
        <w:rPr>
          <w:rStyle w:val="StyleUnderline"/>
        </w:rPr>
        <w:t>They will turn on you</w:t>
      </w:r>
      <w:r w:rsidRPr="00CF4891">
        <w:rPr>
          <w:sz w:val="16"/>
        </w:rPr>
        <w:t xml:space="preserve"> at the exact wrong moment, even if it means erasing a legacy of reproductive and LGBT rights and legitimizing a president’s attempt to sabotage an investigation into an attack on our democracy. The lure of </w:t>
      </w:r>
      <w:r w:rsidRPr="00C25856">
        <w:rPr>
          <w:rStyle w:val="StyleUnderline"/>
        </w:rPr>
        <w:t xml:space="preserve">swaying “disaffected” Republicans with </w:t>
      </w:r>
      <w:r w:rsidRPr="00116850">
        <w:rPr>
          <w:rStyle w:val="StyleUnderline"/>
          <w:highlight w:val="cyan"/>
        </w:rPr>
        <w:t>cloudy “centrism” could</w:t>
      </w:r>
      <w:r w:rsidRPr="00C25856">
        <w:rPr>
          <w:rStyle w:val="StyleUnderline"/>
        </w:rPr>
        <w:t xml:space="preserve"> end up </w:t>
      </w:r>
      <w:r w:rsidRPr="00116850">
        <w:rPr>
          <w:rStyle w:val="StyleUnderline"/>
          <w:highlight w:val="cyan"/>
        </w:rPr>
        <w:t>turn</w:t>
      </w:r>
      <w:r w:rsidRPr="00C25856">
        <w:rPr>
          <w:rStyle w:val="StyleUnderline"/>
        </w:rPr>
        <w:t xml:space="preserve">ing </w:t>
      </w:r>
      <w:r w:rsidRPr="00116850">
        <w:rPr>
          <w:rStyle w:val="StyleUnderline"/>
          <w:highlight w:val="cyan"/>
        </w:rPr>
        <w:t>off your base</w:t>
      </w:r>
      <w:r w:rsidRPr="00CF4891">
        <w:rPr>
          <w:sz w:val="16"/>
        </w:rPr>
        <w:t xml:space="preserve">, </w:t>
      </w:r>
      <w:r w:rsidRPr="00C25856">
        <w:rPr>
          <w:rStyle w:val="StyleUnderline"/>
        </w:rPr>
        <w:t xml:space="preserve">which has proven to be fickle. </w:t>
      </w:r>
    </w:p>
    <w:p w14:paraId="5DCE2E10" w14:textId="77777777" w:rsidR="00BD29EF" w:rsidRPr="00CF4891" w:rsidRDefault="00BD29EF" w:rsidP="00BD29EF">
      <w:pPr>
        <w:rPr>
          <w:sz w:val="16"/>
        </w:rPr>
      </w:pPr>
      <w:r w:rsidRPr="00CF4891">
        <w:rPr>
          <w:sz w:val="16"/>
        </w:rPr>
        <w:t>This warning isn’t just for the left. Nobody need remind Democrats to worry. It’s pretty much our only hobby since January 20, 2017.</w:t>
      </w:r>
    </w:p>
    <w:p w14:paraId="49C9FDF8" w14:textId="77777777" w:rsidR="00BD29EF" w:rsidRPr="00217221" w:rsidRDefault="00BD29EF" w:rsidP="00BD29EF">
      <w:pPr>
        <w:rPr>
          <w:sz w:val="16"/>
        </w:rPr>
      </w:pPr>
      <w:r w:rsidRPr="00CF4891">
        <w:rPr>
          <w:sz w:val="16"/>
        </w:rPr>
        <w:t xml:space="preserve">This is just a reminder that </w:t>
      </w:r>
      <w:r w:rsidRPr="00C25856">
        <w:rPr>
          <w:rStyle w:val="Emphasis"/>
        </w:rPr>
        <w:t>the House could easily join the presidency</w:t>
      </w:r>
      <w:r w:rsidRPr="00CF4891">
        <w:rPr>
          <w:sz w:val="16"/>
        </w:rPr>
        <w:t xml:space="preserve"> and the Senate as being controlled by the party that got far fewer votes. If this happens, the loser won’t just be Democrats, it will also be democracy.</w:t>
      </w:r>
    </w:p>
    <w:p w14:paraId="652101FC" w14:textId="77777777" w:rsidR="00BD29EF" w:rsidRDefault="00BD29EF" w:rsidP="00BD29EF">
      <w:pPr>
        <w:pStyle w:val="Heading4"/>
        <w:rPr>
          <w:u w:val="single"/>
        </w:rPr>
      </w:pPr>
      <w:r>
        <w:t xml:space="preserve">GOP will keep the house – Dem’s wave </w:t>
      </w:r>
      <w:r w:rsidRPr="00863760">
        <w:rPr>
          <w:u w:val="single"/>
        </w:rPr>
        <w:t>won’t translate</w:t>
      </w:r>
      <w:r>
        <w:t xml:space="preserve"> to seats – </w:t>
      </w:r>
      <w:r w:rsidRPr="00863760">
        <w:rPr>
          <w:u w:val="single"/>
        </w:rPr>
        <w:t>gerrymandering</w:t>
      </w:r>
      <w:r>
        <w:t xml:space="preserve">, </w:t>
      </w:r>
      <w:r w:rsidRPr="00BB0492">
        <w:rPr>
          <w:u w:val="single"/>
        </w:rPr>
        <w:t>incumbents</w:t>
      </w:r>
      <w:r>
        <w:t xml:space="preserve">, and </w:t>
      </w:r>
      <w:r w:rsidRPr="00BB0492">
        <w:rPr>
          <w:u w:val="single"/>
        </w:rPr>
        <w:t>sorting</w:t>
      </w:r>
    </w:p>
    <w:p w14:paraId="3E561A28" w14:textId="77777777" w:rsidR="00BD29EF" w:rsidRDefault="00BD29EF" w:rsidP="00BD29EF">
      <w:r>
        <w:rPr>
          <w:rStyle w:val="Style13ptBold"/>
        </w:rPr>
        <w:t xml:space="preserve">Enten 6/11 </w:t>
      </w:r>
      <w:r w:rsidRPr="00863760">
        <w:t xml:space="preserve">---- Harry, </w:t>
      </w:r>
      <w:r>
        <w:t xml:space="preserve">former “Whiz Kid,” </w:t>
      </w:r>
      <w:r w:rsidRPr="00863760">
        <w:t xml:space="preserve">senior political writer and analyst for </w:t>
      </w:r>
      <w:r w:rsidRPr="00863760">
        <w:rPr>
          <w:i/>
        </w:rPr>
        <w:t>FiveThirtyEight</w:t>
      </w:r>
      <w:r>
        <w:t xml:space="preserve">, Senior Writer and Analyst for </w:t>
      </w:r>
      <w:r w:rsidRPr="0048449F">
        <w:rPr>
          <w:i/>
        </w:rPr>
        <w:t>CNN Politics</w:t>
      </w:r>
      <w:r>
        <w:t xml:space="preserve">, “A Blue Wave Could Happen and Still Hit a Wall,” </w:t>
      </w:r>
      <w:r>
        <w:rPr>
          <w:i/>
        </w:rPr>
        <w:t xml:space="preserve">CNN, </w:t>
      </w:r>
      <w:r>
        <w:t xml:space="preserve">2018, </w:t>
      </w:r>
      <w:hyperlink r:id="rId162" w:history="1">
        <w:r w:rsidRPr="0004329C">
          <w:rPr>
            <w:rStyle w:val="Hyperlink"/>
          </w:rPr>
          <w:t>https://www.cnn.com/2018/06/08/politics/national-house-vote-wave/index.html</w:t>
        </w:r>
      </w:hyperlink>
    </w:p>
    <w:p w14:paraId="083642CE" w14:textId="77777777" w:rsidR="00BD29EF" w:rsidRDefault="00BD29EF" w:rsidP="00BD29EF"/>
    <w:p w14:paraId="24AD9D3F" w14:textId="77777777" w:rsidR="00BD29EF" w:rsidRPr="00840744" w:rsidRDefault="00BD29EF" w:rsidP="00BD29EF">
      <w:pPr>
        <w:rPr>
          <w:sz w:val="14"/>
        </w:rPr>
      </w:pPr>
      <w:r w:rsidRPr="00840744">
        <w:rPr>
          <w:sz w:val="14"/>
        </w:rPr>
        <w:t>As we get closer to November, I gain confidence that an electoral "wave" will develop the likes of 1946, 1994, 2006 and 2010.</w:t>
      </w:r>
    </w:p>
    <w:p w14:paraId="33764D82" w14:textId="77777777" w:rsidR="00BD29EF" w:rsidRPr="00840744" w:rsidRDefault="00BD29EF" w:rsidP="00BD29EF">
      <w:pPr>
        <w:rPr>
          <w:sz w:val="14"/>
        </w:rPr>
      </w:pPr>
      <w:r w:rsidRPr="00840744">
        <w:rPr>
          <w:sz w:val="14"/>
        </w:rPr>
        <w:t xml:space="preserve">Unlike the elections in those years, however, </w:t>
      </w:r>
      <w:r w:rsidRPr="00116850">
        <w:rPr>
          <w:rStyle w:val="StyleUnderline"/>
          <w:highlight w:val="cyan"/>
        </w:rPr>
        <w:t xml:space="preserve">I'm </w:t>
      </w:r>
      <w:r w:rsidRPr="00116850">
        <w:rPr>
          <w:rStyle w:val="Emphasis"/>
          <w:highlight w:val="cyan"/>
        </w:rPr>
        <w:t>not sure</w:t>
      </w:r>
      <w:r w:rsidRPr="00116850">
        <w:rPr>
          <w:rStyle w:val="StyleUnderline"/>
          <w:highlight w:val="cyan"/>
        </w:rPr>
        <w:t xml:space="preserve"> a wave will</w:t>
      </w:r>
      <w:r w:rsidRPr="00840744">
        <w:rPr>
          <w:sz w:val="14"/>
        </w:rPr>
        <w:t xml:space="preserve"> necessarily </w:t>
      </w:r>
      <w:r w:rsidRPr="00840744">
        <w:rPr>
          <w:rStyle w:val="StyleUnderline"/>
        </w:rPr>
        <w:t xml:space="preserve">mean the minority party will </w:t>
      </w:r>
      <w:r w:rsidRPr="00116850">
        <w:rPr>
          <w:rStyle w:val="StyleUnderline"/>
          <w:highlight w:val="cyan"/>
        </w:rPr>
        <w:t>wrestle</w:t>
      </w:r>
      <w:r w:rsidRPr="00840744">
        <w:rPr>
          <w:rStyle w:val="StyleUnderline"/>
        </w:rPr>
        <w:t xml:space="preserve"> away</w:t>
      </w:r>
      <w:r w:rsidRPr="00840744">
        <w:rPr>
          <w:sz w:val="14"/>
        </w:rPr>
        <w:t xml:space="preserve"> </w:t>
      </w:r>
      <w:r w:rsidRPr="00116850">
        <w:rPr>
          <w:rStyle w:val="StyleUnderline"/>
          <w:highlight w:val="cyan"/>
        </w:rPr>
        <w:t>control</w:t>
      </w:r>
      <w:r w:rsidRPr="00840744">
        <w:rPr>
          <w:rStyle w:val="StyleUnderline"/>
        </w:rPr>
        <w:t xml:space="preserve"> of the House</w:t>
      </w:r>
      <w:r w:rsidRPr="00840744">
        <w:rPr>
          <w:sz w:val="14"/>
        </w:rPr>
        <w:t>.</w:t>
      </w:r>
    </w:p>
    <w:p w14:paraId="5C8842FA" w14:textId="77777777" w:rsidR="00BD29EF" w:rsidRPr="00840744" w:rsidRDefault="00BD29EF" w:rsidP="00BD29EF">
      <w:pPr>
        <w:rPr>
          <w:sz w:val="14"/>
        </w:rPr>
      </w:pPr>
      <w:r w:rsidRPr="00840744">
        <w:rPr>
          <w:sz w:val="14"/>
        </w:rPr>
        <w:t>How is this possible?</w:t>
      </w:r>
    </w:p>
    <w:p w14:paraId="727E46FC" w14:textId="77777777" w:rsidR="00BD29EF" w:rsidRPr="00840744" w:rsidRDefault="00BD29EF" w:rsidP="00BD29EF">
      <w:pPr>
        <w:rPr>
          <w:sz w:val="14"/>
        </w:rPr>
      </w:pPr>
      <w:r w:rsidRPr="00840744">
        <w:rPr>
          <w:sz w:val="14"/>
        </w:rPr>
        <w:t>It gets back to a question the New York Times' Nate Cohn and the Cook Political Report's Amy Walter asked: what is a wave? I'd argue a wave doesn't just need to be measured by seats won. It can be measured by votes won. It's on this score that Democrats are in a very strong position historically speaking.</w:t>
      </w:r>
    </w:p>
    <w:p w14:paraId="71762D67" w14:textId="77777777" w:rsidR="00BD29EF" w:rsidRPr="00840744" w:rsidRDefault="00BD29EF" w:rsidP="00BD29EF">
      <w:pPr>
        <w:rPr>
          <w:sz w:val="14"/>
        </w:rPr>
      </w:pPr>
      <w:r w:rsidRPr="00840744">
        <w:rPr>
          <w:sz w:val="14"/>
        </w:rPr>
        <w:t>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w:t>
      </w:r>
    </w:p>
    <w:p w14:paraId="5DB8ABFF" w14:textId="77777777" w:rsidR="00BD29EF" w:rsidRPr="00840744" w:rsidRDefault="00BD29EF" w:rsidP="00BD29EF">
      <w:pPr>
        <w:rPr>
          <w:sz w:val="14"/>
        </w:rPr>
      </w:pPr>
      <w:r w:rsidRPr="00840744">
        <w:rPr>
          <w:sz w:val="14"/>
        </w:rPr>
        <w:t>The next highest was the eight-point margin Democrats took the national House vote by in 2006. The current polling for the upcoming election is between 2006 and the seven-point margin the minority Republicans won it by in 1994 and 2010. That is, Democrats are doing really well for a minority party.</w:t>
      </w:r>
    </w:p>
    <w:p w14:paraId="10AB3EEA" w14:textId="77777777" w:rsidR="00BD29EF" w:rsidRPr="00BB0492" w:rsidRDefault="00BD29EF" w:rsidP="00BD29EF">
      <w:pPr>
        <w:rPr>
          <w:sz w:val="14"/>
        </w:rPr>
      </w:pPr>
      <w:r w:rsidRPr="00840744">
        <w:rPr>
          <w:rStyle w:val="StyleUnderline"/>
        </w:rPr>
        <w:t xml:space="preserve">The problem for Democrats isn't lack of popular support. It's how that support gets </w:t>
      </w:r>
      <w:r w:rsidRPr="00840744">
        <w:rPr>
          <w:rStyle w:val="Emphasis"/>
        </w:rPr>
        <w:t>translated</w:t>
      </w:r>
      <w:r w:rsidRPr="00BB0492">
        <w:rPr>
          <w:sz w:val="14"/>
        </w:rPr>
        <w:t xml:space="preserve"> </w:t>
      </w:r>
      <w:r w:rsidRPr="00840744">
        <w:rPr>
          <w:rStyle w:val="StyleUnderline"/>
        </w:rPr>
        <w:t>into seats. A 7.5-point win in</w:t>
      </w:r>
      <w:r w:rsidRPr="00BB0492">
        <w:rPr>
          <w:sz w:val="14"/>
        </w:rPr>
        <w:t xml:space="preserve"> </w:t>
      </w:r>
      <w:r w:rsidRPr="00840744">
        <w:rPr>
          <w:rStyle w:val="StyleUnderline"/>
        </w:rPr>
        <w:t>the national House vote puts Democrats</w:t>
      </w:r>
      <w:r w:rsidRPr="00BB0492">
        <w:rPr>
          <w:sz w:val="14"/>
        </w:rPr>
        <w:t xml:space="preserve"> right </w:t>
      </w:r>
      <w:r w:rsidRPr="00840744">
        <w:rPr>
          <w:rStyle w:val="StyleUnderline"/>
        </w:rPr>
        <w:t xml:space="preserve">in the area of where they need to be for a net gain of 23 </w:t>
      </w:r>
      <w:r w:rsidRPr="008174BD">
        <w:rPr>
          <w:rStyle w:val="StyleUnderline"/>
        </w:rPr>
        <w:t>seats to win a majority</w:t>
      </w:r>
      <w:r w:rsidRPr="00BB0492">
        <w:rPr>
          <w:sz w:val="14"/>
        </w:rPr>
        <w:t xml:space="preserve"> of seats. </w:t>
      </w:r>
      <w:r w:rsidRPr="00840744">
        <w:rPr>
          <w:rStyle w:val="StyleUnderline"/>
        </w:rPr>
        <w:t>The</w:t>
      </w:r>
      <w:r w:rsidRPr="00BB0492">
        <w:rPr>
          <w:sz w:val="14"/>
        </w:rPr>
        <w:t xml:space="preserve"> level of </w:t>
      </w:r>
      <w:r w:rsidRPr="00840744">
        <w:rPr>
          <w:rStyle w:val="StyleUnderline"/>
        </w:rPr>
        <w:t>disparity</w:t>
      </w:r>
      <w:r w:rsidRPr="00BB0492">
        <w:rPr>
          <w:sz w:val="14"/>
        </w:rPr>
        <w:t xml:space="preserve"> between seats and votes won is far from exact, though it </w:t>
      </w:r>
      <w:r w:rsidRPr="00840744">
        <w:rPr>
          <w:rStyle w:val="StyleUnderline"/>
        </w:rPr>
        <w:t>illustrates a rather important point</w:t>
      </w:r>
      <w:r w:rsidRPr="00BB0492">
        <w:rPr>
          <w:sz w:val="14"/>
        </w:rPr>
        <w:t xml:space="preserve"> that I've spoken about at length.</w:t>
      </w:r>
    </w:p>
    <w:p w14:paraId="1499525B" w14:textId="77777777" w:rsidR="00BD29EF" w:rsidRPr="002506B3" w:rsidRDefault="00BD29EF" w:rsidP="00BD29EF">
      <w:pPr>
        <w:rPr>
          <w:sz w:val="14"/>
        </w:rPr>
      </w:pPr>
      <w:r w:rsidRPr="00BB0492">
        <w:rPr>
          <w:rStyle w:val="StyleUnderline"/>
        </w:rPr>
        <w:t xml:space="preserve">It's </w:t>
      </w:r>
      <w:r w:rsidRPr="00BB0492">
        <w:rPr>
          <w:rStyle w:val="Emphasis"/>
        </w:rPr>
        <w:t>not unusual</w:t>
      </w:r>
      <w:r w:rsidRPr="002506B3">
        <w:rPr>
          <w:sz w:val="14"/>
        </w:rPr>
        <w:t xml:space="preserve"> </w:t>
      </w:r>
      <w:r w:rsidRPr="00BB0492">
        <w:rPr>
          <w:rStyle w:val="StyleUnderline"/>
        </w:rPr>
        <w:t>historically speaking for the minority party to need more than a majority of votes</w:t>
      </w:r>
      <w:r w:rsidRPr="002506B3">
        <w:rPr>
          <w:sz w:val="14"/>
        </w:rPr>
        <w:t xml:space="preserve"> (cast for the two major parties) </w:t>
      </w:r>
      <w:r w:rsidRPr="00BB0492">
        <w:rPr>
          <w:rStyle w:val="StyleUnderline"/>
        </w:rPr>
        <w:t>to win a majority of seats</w:t>
      </w:r>
      <w:r w:rsidRPr="002506B3">
        <w:rPr>
          <w:sz w:val="14"/>
        </w:rPr>
        <w:t xml:space="preserve">. That's because </w:t>
      </w:r>
      <w:r w:rsidRPr="00116850">
        <w:rPr>
          <w:rStyle w:val="StyleUnderline"/>
          <w:highlight w:val="cyan"/>
        </w:rPr>
        <w:t>incumbents</w:t>
      </w:r>
      <w:r w:rsidRPr="002506B3">
        <w:rPr>
          <w:sz w:val="14"/>
        </w:rPr>
        <w:t xml:space="preserve"> tend to </w:t>
      </w:r>
      <w:r w:rsidRPr="00116850">
        <w:rPr>
          <w:rStyle w:val="Emphasis"/>
          <w:highlight w:val="cyan"/>
        </w:rPr>
        <w:t>outperform</w:t>
      </w:r>
      <w:r w:rsidRPr="00116850">
        <w:rPr>
          <w:sz w:val="14"/>
          <w:highlight w:val="cyan"/>
        </w:rPr>
        <w:t xml:space="preserve"> </w:t>
      </w:r>
      <w:r w:rsidRPr="00116850">
        <w:rPr>
          <w:rStyle w:val="StyleUnderline"/>
          <w:highlight w:val="cyan"/>
        </w:rPr>
        <w:t>the national environment, and the majority</w:t>
      </w:r>
      <w:r w:rsidRPr="002506B3">
        <w:rPr>
          <w:sz w:val="14"/>
        </w:rPr>
        <w:t xml:space="preserve"> </w:t>
      </w:r>
      <w:r w:rsidRPr="00BB0492">
        <w:rPr>
          <w:rStyle w:val="StyleUnderline"/>
        </w:rPr>
        <w:t xml:space="preserve">party </w:t>
      </w:r>
      <w:r w:rsidRPr="00116850">
        <w:rPr>
          <w:rStyle w:val="StyleUnderline"/>
          <w:highlight w:val="cyan"/>
        </w:rPr>
        <w:t>usually has more</w:t>
      </w:r>
      <w:r w:rsidRPr="00BB0492">
        <w:rPr>
          <w:rStyle w:val="StyleUnderline"/>
        </w:rPr>
        <w:t xml:space="preserve"> incumbents running</w:t>
      </w:r>
      <w:r w:rsidRPr="002506B3">
        <w:rPr>
          <w:sz w:val="14"/>
        </w:rPr>
        <w:t>.</w:t>
      </w:r>
    </w:p>
    <w:p w14:paraId="58F91B23" w14:textId="77777777" w:rsidR="00BD29EF" w:rsidRPr="00BB0492" w:rsidRDefault="00BD29EF" w:rsidP="00BD29EF">
      <w:pPr>
        <w:rPr>
          <w:sz w:val="14"/>
        </w:rPr>
      </w:pPr>
      <w:r w:rsidRPr="00BB0492">
        <w:rPr>
          <w:sz w:val="14"/>
        </w:rPr>
        <w:t xml:space="preserve">What is </w:t>
      </w:r>
      <w:r w:rsidRPr="00116850">
        <w:rPr>
          <w:rStyle w:val="StyleUnderline"/>
          <w:highlight w:val="cyan"/>
        </w:rPr>
        <w:t xml:space="preserve">unusual about 2018 is </w:t>
      </w:r>
      <w:r w:rsidRPr="00116850">
        <w:rPr>
          <w:rStyle w:val="Emphasis"/>
          <w:highlight w:val="cyan"/>
        </w:rPr>
        <w:t>how great the disparity is</w:t>
      </w:r>
      <w:r w:rsidRPr="00116850">
        <w:rPr>
          <w:sz w:val="14"/>
          <w:highlight w:val="cyan"/>
        </w:rPr>
        <w:t xml:space="preserve"> </w:t>
      </w:r>
      <w:r w:rsidRPr="00116850">
        <w:rPr>
          <w:rStyle w:val="StyleUnderline"/>
          <w:highlight w:val="cyan"/>
        </w:rPr>
        <w:t>between votes and seats</w:t>
      </w:r>
      <w:r w:rsidRPr="00BB0492">
        <w:rPr>
          <w:rStyle w:val="StyleUnderline"/>
        </w:rPr>
        <w:t xml:space="preserve"> is likely to be </w:t>
      </w:r>
      <w:r w:rsidRPr="00116850">
        <w:rPr>
          <w:rStyle w:val="StyleUnderline"/>
          <w:highlight w:val="cyan"/>
        </w:rPr>
        <w:t>because of</w:t>
      </w:r>
      <w:r w:rsidRPr="00BB0492">
        <w:rPr>
          <w:sz w:val="14"/>
        </w:rPr>
        <w:t xml:space="preserve"> geographic </w:t>
      </w:r>
      <w:r w:rsidRPr="00116850">
        <w:rPr>
          <w:rStyle w:val="Emphasis"/>
          <w:highlight w:val="cyan"/>
        </w:rPr>
        <w:t>sorting</w:t>
      </w:r>
      <w:r w:rsidRPr="00116850">
        <w:rPr>
          <w:sz w:val="14"/>
          <w:highlight w:val="cyan"/>
        </w:rPr>
        <w:t xml:space="preserve"> </w:t>
      </w:r>
      <w:r w:rsidRPr="00116850">
        <w:rPr>
          <w:rStyle w:val="StyleUnderline"/>
          <w:highlight w:val="cyan"/>
        </w:rPr>
        <w:t>and</w:t>
      </w:r>
      <w:r w:rsidRPr="00BB0492">
        <w:rPr>
          <w:sz w:val="14"/>
        </w:rPr>
        <w:t xml:space="preserve"> </w:t>
      </w:r>
      <w:r w:rsidRPr="00116850">
        <w:rPr>
          <w:rStyle w:val="Emphasis"/>
          <w:highlight w:val="cyan"/>
        </w:rPr>
        <w:t>gerrymandering</w:t>
      </w:r>
      <w:r w:rsidRPr="00BB0492">
        <w:rPr>
          <w:sz w:val="14"/>
        </w:rPr>
        <w:t xml:space="preserve">. </w:t>
      </w:r>
      <w:r w:rsidRPr="00BB0492">
        <w:rPr>
          <w:rStyle w:val="StyleUnderline"/>
        </w:rPr>
        <w:t>Usually, the minority party would need</w:t>
      </w:r>
      <w:r w:rsidRPr="00BB0492">
        <w:rPr>
          <w:sz w:val="14"/>
        </w:rPr>
        <w:t xml:space="preserve"> to win the House popular vote by </w:t>
      </w:r>
      <w:r w:rsidRPr="00BB0492">
        <w:rPr>
          <w:rStyle w:val="StyleUnderline"/>
        </w:rPr>
        <w:t>a few points</w:t>
      </w:r>
      <w:r w:rsidRPr="00BB0492">
        <w:rPr>
          <w:sz w:val="14"/>
        </w:rPr>
        <w:t xml:space="preserve"> to win control, </w:t>
      </w:r>
      <w:r w:rsidRPr="00BB0492">
        <w:rPr>
          <w:rStyle w:val="Emphasis"/>
        </w:rPr>
        <w:t>not seven</w:t>
      </w:r>
      <w:r w:rsidRPr="00BB0492">
        <w:rPr>
          <w:sz w:val="14"/>
        </w:rPr>
        <w:t>.</w:t>
      </w:r>
    </w:p>
    <w:p w14:paraId="679302C0" w14:textId="77777777" w:rsidR="00BD29EF" w:rsidRPr="00BB0492" w:rsidRDefault="00BD29EF" w:rsidP="00BD29EF">
      <w:pPr>
        <w:rPr>
          <w:sz w:val="14"/>
        </w:rPr>
      </w:pPr>
      <w:r w:rsidRPr="00BB0492">
        <w:rPr>
          <w:sz w:val="14"/>
        </w:rPr>
        <w:t>It's this historic difference that makes it difficult, in my mind, to judge a wave on the sole basis of seats won and lost.</w:t>
      </w:r>
    </w:p>
    <w:p w14:paraId="0DDD7551" w14:textId="77777777" w:rsidR="00BD29EF" w:rsidRPr="00BB0492" w:rsidRDefault="00BD29EF" w:rsidP="00BD29EF">
      <w:pPr>
        <w:rPr>
          <w:sz w:val="14"/>
        </w:rPr>
      </w:pPr>
      <w:r w:rsidRPr="00BB0492">
        <w:rPr>
          <w:sz w:val="14"/>
        </w:rPr>
        <w:t>Now obviously, in terms of control of the government, it's seats that matter. It's also arguable that seats should be included in anyone's definition of a wave.</w:t>
      </w:r>
    </w:p>
    <w:p w14:paraId="03EA57AE" w14:textId="77777777" w:rsidR="00BD29EF" w:rsidRDefault="00BD29EF" w:rsidP="00BD29EF">
      <w:pPr>
        <w:rPr>
          <w:rStyle w:val="StyleUnderline"/>
        </w:rPr>
      </w:pPr>
      <w:r w:rsidRPr="00116850">
        <w:rPr>
          <w:rStyle w:val="StyleUnderline"/>
          <w:highlight w:val="cyan"/>
        </w:rPr>
        <w:t>It</w:t>
      </w:r>
      <w:r w:rsidRPr="00BB0492">
        <w:rPr>
          <w:sz w:val="14"/>
        </w:rPr>
        <w:t xml:space="preserve"> just </w:t>
      </w:r>
      <w:r w:rsidRPr="00116850">
        <w:rPr>
          <w:rStyle w:val="StyleUnderline"/>
          <w:highlight w:val="cyan"/>
        </w:rPr>
        <w:t>strikes me as</w:t>
      </w:r>
      <w:r w:rsidRPr="00116850">
        <w:rPr>
          <w:sz w:val="14"/>
          <w:highlight w:val="cyan"/>
        </w:rPr>
        <w:t xml:space="preserve"> </w:t>
      </w:r>
      <w:r w:rsidRPr="00116850">
        <w:rPr>
          <w:rStyle w:val="Emphasis"/>
          <w:highlight w:val="cyan"/>
        </w:rPr>
        <w:t>unreasonable</w:t>
      </w:r>
      <w:r w:rsidRPr="00116850">
        <w:rPr>
          <w:sz w:val="14"/>
          <w:highlight w:val="cyan"/>
        </w:rPr>
        <w:t xml:space="preserve"> </w:t>
      </w:r>
      <w:r w:rsidRPr="00116850">
        <w:rPr>
          <w:rStyle w:val="StyleUnderline"/>
          <w:highlight w:val="cyan"/>
        </w:rPr>
        <w:t>to expect</w:t>
      </w:r>
      <w:r w:rsidRPr="00BB0492">
        <w:rPr>
          <w:sz w:val="14"/>
        </w:rPr>
        <w:t xml:space="preserve"> that </w:t>
      </w:r>
      <w:r w:rsidRPr="00116850">
        <w:rPr>
          <w:rStyle w:val="StyleUnderline"/>
          <w:highlight w:val="cyan"/>
        </w:rPr>
        <w:t>Democrats to win</w:t>
      </w:r>
      <w:r w:rsidRPr="00BB0492">
        <w:rPr>
          <w:rStyle w:val="StyleUnderline"/>
        </w:rPr>
        <w:t xml:space="preserve"> a net gain of much more than </w:t>
      </w:r>
      <w:r w:rsidRPr="00116850">
        <w:rPr>
          <w:rStyle w:val="StyleUnderline"/>
          <w:highlight w:val="cyan"/>
        </w:rPr>
        <w:t>23 seats given the</w:t>
      </w:r>
      <w:r w:rsidRPr="00BB0492">
        <w:rPr>
          <w:sz w:val="14"/>
        </w:rPr>
        <w:t xml:space="preserve"> vote/seat </w:t>
      </w:r>
      <w:r w:rsidRPr="00116850">
        <w:rPr>
          <w:rStyle w:val="StyleUnderline"/>
          <w:highlight w:val="cyan"/>
        </w:rPr>
        <w:t xml:space="preserve">disparity and that </w:t>
      </w:r>
      <w:r w:rsidRPr="00116850">
        <w:rPr>
          <w:rStyle w:val="Emphasis"/>
          <w:highlight w:val="cyan"/>
        </w:rPr>
        <w:t>no minority</w:t>
      </w:r>
      <w:r w:rsidRPr="00BB0492">
        <w:rPr>
          <w:rStyle w:val="Emphasis"/>
        </w:rPr>
        <w:t xml:space="preserve"> party</w:t>
      </w:r>
      <w:r w:rsidRPr="00BB0492">
        <w:rPr>
          <w:sz w:val="14"/>
        </w:rPr>
        <w:t xml:space="preserve"> </w:t>
      </w:r>
      <w:r w:rsidRPr="00BB0492">
        <w:rPr>
          <w:rStyle w:val="StyleUnderline"/>
        </w:rPr>
        <w:t xml:space="preserve">in a midterm in the modern era </w:t>
      </w:r>
      <w:r w:rsidRPr="00116850">
        <w:rPr>
          <w:rStyle w:val="StyleUnderline"/>
          <w:highlight w:val="cyan"/>
        </w:rPr>
        <w:t>has done better than</w:t>
      </w:r>
      <w:r w:rsidRPr="00BB0492">
        <w:rPr>
          <w:rStyle w:val="StyleUnderline"/>
        </w:rPr>
        <w:t xml:space="preserve"> an </w:t>
      </w:r>
      <w:r w:rsidRPr="00116850">
        <w:rPr>
          <w:rStyle w:val="StyleUnderline"/>
          <w:highlight w:val="cyan"/>
        </w:rPr>
        <w:t>8.5-point</w:t>
      </w:r>
      <w:r w:rsidRPr="00BB0492">
        <w:rPr>
          <w:rStyle w:val="StyleUnderline"/>
        </w:rPr>
        <w:t xml:space="preserve"> popular vote win. If Democrats are able to do that, it would be </w:t>
      </w:r>
      <w:r w:rsidRPr="00BB0492">
        <w:rPr>
          <w:rStyle w:val="Emphasis"/>
        </w:rPr>
        <w:t>extraordinary</w:t>
      </w:r>
      <w:r w:rsidRPr="00BB0492">
        <w:rPr>
          <w:rStyle w:val="StyleUnderline"/>
        </w:rPr>
        <w:t>.</w:t>
      </w:r>
    </w:p>
    <w:p w14:paraId="50326AFA" w14:textId="77777777" w:rsidR="00BD29EF" w:rsidRPr="004C3050" w:rsidRDefault="00BD29EF" w:rsidP="00BD29EF"/>
    <w:p w14:paraId="393EDE93" w14:textId="77777777" w:rsidR="00BD29EF" w:rsidRPr="000A3608" w:rsidRDefault="00BD29EF" w:rsidP="00BD29EF">
      <w:pPr>
        <w:pStyle w:val="Heading4"/>
      </w:pPr>
      <w:r w:rsidRPr="004467ED">
        <w:t xml:space="preserve">Blue wave will be </w:t>
      </w:r>
      <w:r w:rsidRPr="004467ED">
        <w:rPr>
          <w:u w:val="single"/>
        </w:rPr>
        <w:t>softened</w:t>
      </w:r>
      <w:r w:rsidRPr="004467ED">
        <w:t xml:space="preserve"> in the House</w:t>
      </w:r>
      <w:r>
        <w:t xml:space="preserve"> – nationwide </w:t>
      </w:r>
      <w:r w:rsidRPr="000A3608">
        <w:rPr>
          <w:u w:val="single"/>
        </w:rPr>
        <w:t>positive mood</w:t>
      </w:r>
      <w:r>
        <w:t xml:space="preserve">, </w:t>
      </w:r>
      <w:r w:rsidRPr="000A3608">
        <w:rPr>
          <w:u w:val="single"/>
        </w:rPr>
        <w:t>too many seats</w:t>
      </w:r>
      <w:r>
        <w:t xml:space="preserve"> needed, and </w:t>
      </w:r>
      <w:r w:rsidRPr="000A3608">
        <w:rPr>
          <w:u w:val="single"/>
        </w:rPr>
        <w:t>Dem mistakes</w:t>
      </w:r>
      <w:r>
        <w:t xml:space="preserve"> – </w:t>
      </w:r>
      <w:r>
        <w:rPr>
          <w:b w:val="0"/>
        </w:rPr>
        <w:t>assumes Trump unpopularity and Dem intensity</w:t>
      </w:r>
    </w:p>
    <w:p w14:paraId="3BED7A81" w14:textId="77777777" w:rsidR="00BD29EF" w:rsidRDefault="00BD29EF" w:rsidP="00BD29EF">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63" w:history="1">
        <w:r w:rsidRPr="0004329C">
          <w:rPr>
            <w:rStyle w:val="Hyperlink"/>
          </w:rPr>
          <w:t>https://www.csmonitor.com/USA/Politics/monitor_breakfast/2018/0524/Van-Hollen-eyes-blue-wave-hopes-but-midterm-map-is-tough-for-Democrats</w:t>
        </w:r>
      </w:hyperlink>
    </w:p>
    <w:p w14:paraId="20817D2F" w14:textId="77777777" w:rsidR="00BD29EF" w:rsidRPr="004467ED" w:rsidRDefault="00BD29EF" w:rsidP="00BD29EF"/>
    <w:p w14:paraId="22AC3125" w14:textId="77777777" w:rsidR="00BD29EF" w:rsidRPr="000A3608" w:rsidRDefault="00BD29EF" w:rsidP="00BD29EF">
      <w:pPr>
        <w:rPr>
          <w:sz w:val="14"/>
        </w:rPr>
      </w:pPr>
      <w:r w:rsidRPr="004467ED">
        <w:rPr>
          <w:rStyle w:val="StyleUnderline"/>
        </w:rPr>
        <w:t>“I understand how unpopular</w:t>
      </w:r>
      <w:r w:rsidRPr="000A3608">
        <w:rPr>
          <w:sz w:val="14"/>
        </w:rPr>
        <w:t xml:space="preserve"> President </w:t>
      </w:r>
      <w:r w:rsidRPr="004467ED">
        <w:rPr>
          <w:rStyle w:val="StyleUnderline"/>
        </w:rPr>
        <w:t>Trump is, and the intensity behind the Democratic vote</w:t>
      </w:r>
      <w:r w:rsidRPr="000A3608">
        <w:rPr>
          <w:sz w:val="14"/>
        </w:rPr>
        <w:t xml:space="preserve">, </w:t>
      </w:r>
      <w:r w:rsidRPr="004467ED">
        <w:rPr>
          <w:rStyle w:val="Emphasis"/>
        </w:rPr>
        <w:t>but</w:t>
      </w:r>
      <w:r w:rsidRPr="000A3608">
        <w:rPr>
          <w:sz w:val="14"/>
        </w:rPr>
        <w:t xml:space="preserve"> </w:t>
      </w:r>
      <w:r w:rsidRPr="00116850">
        <w:rPr>
          <w:rStyle w:val="StyleUnderline"/>
          <w:highlight w:val="cyan"/>
        </w:rPr>
        <w:t>how much does this</w:t>
      </w:r>
      <w:r w:rsidRPr="000A3608">
        <w:rPr>
          <w:sz w:val="14"/>
        </w:rPr>
        <w:t xml:space="preserve"> increasingly </w:t>
      </w:r>
      <w:r w:rsidRPr="00116850">
        <w:rPr>
          <w:rStyle w:val="Emphasis"/>
          <w:highlight w:val="cyan"/>
        </w:rPr>
        <w:t>positive mood</w:t>
      </w:r>
      <w:r w:rsidRPr="004467ED">
        <w:rPr>
          <w:rStyle w:val="StyleUnderline"/>
        </w:rPr>
        <w:t xml:space="preserve"> of country, which is economically driven</w:t>
      </w:r>
      <w:r w:rsidRPr="000A3608">
        <w:rPr>
          <w:sz w:val="14"/>
        </w:rPr>
        <w:t xml:space="preserve">, </w:t>
      </w:r>
      <w:r w:rsidRPr="00116850">
        <w:rPr>
          <w:rStyle w:val="Emphasis"/>
          <w:highlight w:val="cyan"/>
        </w:rPr>
        <w:t>soften the blue wave</w:t>
      </w:r>
      <w:r w:rsidRPr="000A3608">
        <w:rPr>
          <w:sz w:val="14"/>
        </w:rPr>
        <w:t xml:space="preserve">?” Mr. </w:t>
      </w:r>
      <w:r w:rsidRPr="004467ED">
        <w:rPr>
          <w:rStyle w:val="StyleUnderline"/>
        </w:rPr>
        <w:t>Newhouse asks</w:t>
      </w:r>
      <w:r w:rsidRPr="000A3608">
        <w:rPr>
          <w:sz w:val="14"/>
        </w:rPr>
        <w:t>.</w:t>
      </w:r>
    </w:p>
    <w:p w14:paraId="42E60D57" w14:textId="77777777" w:rsidR="00BD29EF" w:rsidRPr="000A3608" w:rsidRDefault="00BD29EF" w:rsidP="00BD29EF">
      <w:pPr>
        <w:rPr>
          <w:sz w:val="14"/>
        </w:rPr>
      </w:pPr>
      <w:r w:rsidRPr="004467ED">
        <w:rPr>
          <w:rStyle w:val="StyleUnderline"/>
        </w:rPr>
        <w:t>The blue wave is real</w:t>
      </w:r>
      <w:r w:rsidRPr="000A3608">
        <w:rPr>
          <w:sz w:val="14"/>
        </w:rPr>
        <w:t>, he adds, “</w:t>
      </w:r>
      <w:r w:rsidRPr="004467ED">
        <w:rPr>
          <w:rStyle w:val="Emphasis"/>
        </w:rPr>
        <w:t>but</w:t>
      </w:r>
      <w:r w:rsidRPr="000A3608">
        <w:rPr>
          <w:sz w:val="14"/>
        </w:rPr>
        <w:t xml:space="preserve"> </w:t>
      </w:r>
      <w:r w:rsidRPr="004467ED">
        <w:rPr>
          <w:rStyle w:val="StyleUnderline"/>
        </w:rPr>
        <w:t>do the Democrats gain 20 seats or 40 seats</w:t>
      </w:r>
      <w:r w:rsidRPr="000A3608">
        <w:rPr>
          <w:sz w:val="14"/>
        </w:rPr>
        <w:t xml:space="preserve"> in the House</w:t>
      </w:r>
      <w:r w:rsidRPr="004467ED">
        <w:rPr>
          <w:rStyle w:val="StyleUnderline"/>
        </w:rPr>
        <w:t xml:space="preserve">?” The Democrats need a net gain of </w:t>
      </w:r>
      <w:r w:rsidRPr="000A3608">
        <w:rPr>
          <w:rStyle w:val="Emphasis"/>
        </w:rPr>
        <w:t>23 seats</w:t>
      </w:r>
      <w:r w:rsidRPr="000A3608">
        <w:rPr>
          <w:sz w:val="14"/>
        </w:rPr>
        <w:t xml:space="preserve"> to take over that chamber.</w:t>
      </w:r>
    </w:p>
    <w:p w14:paraId="0E9AA597" w14:textId="77777777" w:rsidR="00BD29EF" w:rsidRPr="000A3608" w:rsidRDefault="00BD29EF" w:rsidP="00BD29EF">
      <w:pPr>
        <w:rPr>
          <w:sz w:val="14"/>
        </w:rPr>
      </w:pPr>
      <w:r w:rsidRPr="000A3608">
        <w:rPr>
          <w:sz w:val="14"/>
        </w:rPr>
        <w:t xml:space="preserve">Peter </w:t>
      </w:r>
      <w:r w:rsidRPr="00116850">
        <w:rPr>
          <w:rStyle w:val="StyleUnderline"/>
          <w:highlight w:val="cyan"/>
        </w:rPr>
        <w:t>Fenn</w:t>
      </w:r>
      <w:r w:rsidRPr="000A3608">
        <w:rPr>
          <w:sz w:val="14"/>
        </w:rPr>
        <w:t xml:space="preserve">, a longtime Democratic strategist, also </w:t>
      </w:r>
      <w:r w:rsidRPr="00116850">
        <w:rPr>
          <w:rStyle w:val="StyleUnderline"/>
          <w:highlight w:val="cyan"/>
        </w:rPr>
        <w:t>sees potential</w:t>
      </w:r>
      <w:r w:rsidRPr="00495826">
        <w:rPr>
          <w:sz w:val="14"/>
        </w:rPr>
        <w:t xml:space="preserve"> that</w:t>
      </w:r>
      <w:r w:rsidRPr="000A3608">
        <w:rPr>
          <w:sz w:val="14"/>
        </w:rPr>
        <w:t xml:space="preserve"> </w:t>
      </w:r>
      <w:r w:rsidRPr="00116850">
        <w:rPr>
          <w:rStyle w:val="StyleUnderline"/>
          <w:highlight w:val="cyan"/>
        </w:rPr>
        <w:t>the wave could</w:t>
      </w:r>
      <w:r w:rsidRPr="000A3608">
        <w:rPr>
          <w:rStyle w:val="StyleUnderline"/>
        </w:rPr>
        <w:t xml:space="preserve"> </w:t>
      </w:r>
      <w:r w:rsidRPr="000A3608">
        <w:rPr>
          <w:rStyle w:val="Emphasis"/>
        </w:rPr>
        <w:t>soften</w:t>
      </w:r>
      <w:r w:rsidRPr="000A3608">
        <w:rPr>
          <w:sz w:val="14"/>
        </w:rPr>
        <w:t xml:space="preserve">, </w:t>
      </w:r>
      <w:r w:rsidRPr="00116850">
        <w:rPr>
          <w:rStyle w:val="StyleUnderline"/>
          <w:highlight w:val="cyan"/>
        </w:rPr>
        <w:t>and take some of the edge off</w:t>
      </w:r>
      <w:r w:rsidRPr="00116850">
        <w:rPr>
          <w:sz w:val="14"/>
          <w:highlight w:val="cyan"/>
        </w:rPr>
        <w:t xml:space="preserve"> </w:t>
      </w:r>
      <w:r w:rsidRPr="00116850">
        <w:rPr>
          <w:rStyle w:val="StyleUnderline"/>
          <w:highlight w:val="cyan"/>
        </w:rPr>
        <w:t>Democrats’</w:t>
      </w:r>
      <w:r w:rsidRPr="000A3608">
        <w:rPr>
          <w:rStyle w:val="StyleUnderline"/>
        </w:rPr>
        <w:t xml:space="preserve"> </w:t>
      </w:r>
      <w:r w:rsidRPr="00116850">
        <w:rPr>
          <w:rStyle w:val="StyleUnderline"/>
          <w:highlight w:val="cyan"/>
        </w:rPr>
        <w:t>advantage, if they</w:t>
      </w:r>
      <w:r w:rsidRPr="00116850">
        <w:rPr>
          <w:sz w:val="14"/>
          <w:highlight w:val="cyan"/>
        </w:rPr>
        <w:t xml:space="preserve"> </w:t>
      </w:r>
      <w:r w:rsidRPr="00116850">
        <w:rPr>
          <w:rStyle w:val="Emphasis"/>
          <w:highlight w:val="cyan"/>
        </w:rPr>
        <w:t>mishandle their message</w:t>
      </w:r>
      <w:r w:rsidRPr="000A3608">
        <w:rPr>
          <w:sz w:val="14"/>
        </w:rPr>
        <w:t>.</w:t>
      </w:r>
    </w:p>
    <w:p w14:paraId="5DCF434F" w14:textId="77777777" w:rsidR="00BD29EF" w:rsidRPr="000A3608" w:rsidRDefault="00BD29EF" w:rsidP="00BD29EF">
      <w:pPr>
        <w:rPr>
          <w:sz w:val="14"/>
        </w:rPr>
      </w:pPr>
      <w:r w:rsidRPr="000A3608">
        <w:rPr>
          <w:sz w:val="14"/>
        </w:rPr>
        <w:t>“</w:t>
      </w:r>
      <w:r w:rsidRPr="00116850">
        <w:rPr>
          <w:rStyle w:val="StyleUnderline"/>
          <w:highlight w:val="cyan"/>
        </w:rPr>
        <w:t>I worry</w:t>
      </w:r>
      <w:r w:rsidRPr="000A3608">
        <w:rPr>
          <w:rStyle w:val="StyleUnderline"/>
        </w:rPr>
        <w:t xml:space="preserve"> that </w:t>
      </w:r>
      <w:r w:rsidRPr="00116850">
        <w:rPr>
          <w:rStyle w:val="StyleUnderline"/>
          <w:highlight w:val="cyan"/>
        </w:rPr>
        <w:t>we stay on Trump’s personal stuff</w:t>
      </w:r>
      <w:r w:rsidRPr="000A3608">
        <w:rPr>
          <w:rStyle w:val="StyleUnderline"/>
        </w:rPr>
        <w:t>,” he says</w:t>
      </w:r>
      <w:r w:rsidRPr="000A3608">
        <w:rPr>
          <w:sz w:val="14"/>
        </w:rPr>
        <w:t>. “You know, we don’t have to talk about Stormy Daniels.”</w:t>
      </w:r>
    </w:p>
    <w:p w14:paraId="7356030A" w14:textId="77777777" w:rsidR="00BD29EF" w:rsidRDefault="00BD29EF" w:rsidP="00BD29EF">
      <w:pPr>
        <w:pStyle w:val="Heading3"/>
      </w:pPr>
      <w:r>
        <w:t>GOP Senate</w:t>
      </w:r>
    </w:p>
    <w:p w14:paraId="45BF9290" w14:textId="77777777" w:rsidR="00BD29EF" w:rsidRDefault="00BD29EF" w:rsidP="00BD29EF">
      <w:pPr>
        <w:pStyle w:val="Heading4"/>
      </w:pPr>
      <w:r>
        <w:t>Dems lose the senate – empirics</w:t>
      </w:r>
    </w:p>
    <w:p w14:paraId="616688EF" w14:textId="77777777" w:rsidR="00BD29EF" w:rsidRDefault="00BD29EF" w:rsidP="00BD29EF">
      <w:r w:rsidRPr="001E1BA6">
        <w:rPr>
          <w:rStyle w:val="Style13ptBold"/>
        </w:rPr>
        <w:t>Kilgore 6-30</w:t>
      </w:r>
      <w:r>
        <w:t xml:space="preserve"> [Ed, Political Analyst and Columnist for Daily Intelligencer. “Senate Democrats Are Fighting Some Brutal Trends in the Midterms” http://nymag.com/daily/intelligencer/2018/06/senate-democrats-are-fighting-brutal-trends-in-the-midterms.html]</w:t>
      </w:r>
    </w:p>
    <w:p w14:paraId="35A024DF" w14:textId="77777777" w:rsidR="00BD29EF" w:rsidRPr="0004526A" w:rsidRDefault="00BD29EF" w:rsidP="00BD29EF">
      <w:pPr>
        <w:rPr>
          <w:sz w:val="16"/>
        </w:rPr>
      </w:pPr>
      <w:r w:rsidRPr="0004526A">
        <w:rPr>
          <w:sz w:val="16"/>
        </w:rPr>
        <w:t>As Democrats gear up for a major fight to deny Donald Trump an early second Supreme Court appointment, they are also hoping that November’s election will give them the power to block a potential third or fourth Trump Supreme Court choice by taking away the GOP’s Senate majority. Everyone understood how improbable that ambition seemed to be at the beginning of the cycle, given a 2018 Senate landscape tilted heavily toward the GOP. But after Doug Jones’s special-election win in Alabama last December, anything seemed possible.</w:t>
      </w:r>
    </w:p>
    <w:p w14:paraId="5BB35601" w14:textId="77777777" w:rsidR="00BD29EF" w:rsidRPr="0004526A" w:rsidRDefault="00BD29EF" w:rsidP="00BD29EF">
      <w:pPr>
        <w:rPr>
          <w:sz w:val="16"/>
        </w:rPr>
      </w:pPr>
      <w:r w:rsidRPr="0004526A">
        <w:rPr>
          <w:sz w:val="16"/>
        </w:rPr>
        <w:t xml:space="preserve">And so it remains, with endangered Democratic incumbents mostly holding their own and the Donkey Party seeing a chance at gaining seats in places like Mississippi and Tennessee, which have long been off the political map for them. But </w:t>
      </w:r>
      <w:r w:rsidRPr="00116850">
        <w:rPr>
          <w:rStyle w:val="StyleUnderline"/>
          <w:highlight w:val="cyan"/>
        </w:rPr>
        <w:t xml:space="preserve">a new </w:t>
      </w:r>
      <w:r w:rsidRPr="003F23D9">
        <w:rPr>
          <w:rStyle w:val="StyleUnderline"/>
        </w:rPr>
        <w:t xml:space="preserve">Pew </w:t>
      </w:r>
      <w:r w:rsidRPr="00116850">
        <w:rPr>
          <w:rStyle w:val="StyleUnderline"/>
          <w:highlight w:val="cyan"/>
        </w:rPr>
        <w:t>report</w:t>
      </w:r>
      <w:r w:rsidRPr="0004526A">
        <w:rPr>
          <w:sz w:val="16"/>
        </w:rPr>
        <w:t xml:space="preserve"> this week on </w:t>
      </w:r>
      <w:r w:rsidRPr="00116850">
        <w:rPr>
          <w:rStyle w:val="StyleUnderline"/>
          <w:highlight w:val="cyan"/>
        </w:rPr>
        <w:t>the recent history of Senate races</w:t>
      </w:r>
      <w:r w:rsidRPr="0004526A">
        <w:rPr>
          <w:sz w:val="16"/>
        </w:rPr>
        <w:t xml:space="preserve">, </w:t>
      </w:r>
      <w:r w:rsidRPr="00116850">
        <w:rPr>
          <w:rStyle w:val="StyleUnderline"/>
          <w:highlight w:val="cyan"/>
        </w:rPr>
        <w:t>and their relationship to presidential outcomes</w:t>
      </w:r>
      <w:r w:rsidRPr="0004526A">
        <w:rPr>
          <w:sz w:val="16"/>
        </w:rPr>
        <w:t xml:space="preserve">, </w:t>
      </w:r>
      <w:r w:rsidRPr="00116850">
        <w:rPr>
          <w:rStyle w:val="StyleUnderline"/>
          <w:highlight w:val="cyan"/>
        </w:rPr>
        <w:t>makes it clearer than ever what</w:t>
      </w:r>
      <w:r w:rsidRPr="0004526A">
        <w:rPr>
          <w:sz w:val="16"/>
        </w:rPr>
        <w:t xml:space="preserve"> kind of </w:t>
      </w:r>
      <w:r w:rsidRPr="00116850">
        <w:rPr>
          <w:rStyle w:val="StyleUnderline"/>
          <w:highlight w:val="cyan"/>
        </w:rPr>
        <w:t>mountain Dem</w:t>
      </w:r>
      <w:r w:rsidRPr="0004526A">
        <w:rPr>
          <w:sz w:val="16"/>
        </w:rPr>
        <w:t>ocrat</w:t>
      </w:r>
      <w:r w:rsidRPr="00116850">
        <w:rPr>
          <w:rStyle w:val="StyleUnderline"/>
          <w:highlight w:val="cyan"/>
        </w:rPr>
        <w:t>s are climbing</w:t>
      </w:r>
      <w:r w:rsidRPr="003F23D9">
        <w:rPr>
          <w:rStyle w:val="StyleUnderline"/>
        </w:rPr>
        <w:t xml:space="preserve"> </w:t>
      </w:r>
      <w:r w:rsidRPr="0004526A">
        <w:rPr>
          <w:sz w:val="16"/>
        </w:rPr>
        <w:t>in terms of their effort to reclaim the upper chamber.</w:t>
      </w:r>
    </w:p>
    <w:p w14:paraId="09F739C9" w14:textId="77777777" w:rsidR="00BD29EF" w:rsidRPr="0004526A" w:rsidRDefault="00BD29EF" w:rsidP="00BD29EF">
      <w:pPr>
        <w:rPr>
          <w:sz w:val="16"/>
        </w:rPr>
      </w:pPr>
      <w:r w:rsidRPr="00116850">
        <w:rPr>
          <w:rStyle w:val="StyleUnderline"/>
          <w:highlight w:val="cyan"/>
        </w:rPr>
        <w:t>The vast majority of</w:t>
      </w:r>
      <w:r w:rsidRPr="00AA4153">
        <w:rPr>
          <w:rStyle w:val="StyleUnderline"/>
        </w:rPr>
        <w:t xml:space="preserve"> </w:t>
      </w:r>
      <w:r w:rsidRPr="0004526A">
        <w:rPr>
          <w:sz w:val="16"/>
        </w:rPr>
        <w:t xml:space="preserve">the regular and special </w:t>
      </w:r>
      <w:r w:rsidRPr="00116850">
        <w:rPr>
          <w:rStyle w:val="StyleUnderline"/>
          <w:highlight w:val="cyan"/>
        </w:rPr>
        <w:t>Senate elections</w:t>
      </w:r>
      <w:r w:rsidRPr="0004526A">
        <w:rPr>
          <w:sz w:val="16"/>
        </w:rPr>
        <w:t xml:space="preserve"> held </w:t>
      </w:r>
      <w:r w:rsidRPr="00116850">
        <w:rPr>
          <w:rStyle w:val="StyleUnderline"/>
          <w:highlight w:val="cyan"/>
        </w:rPr>
        <w:t>since 2013</w:t>
      </w:r>
      <w:r w:rsidRPr="0004526A">
        <w:rPr>
          <w:sz w:val="16"/>
        </w:rPr>
        <w:t xml:space="preserve"> — </w:t>
      </w:r>
      <w:r w:rsidRPr="003E1B9F">
        <w:rPr>
          <w:rStyle w:val="StyleUnderline"/>
        </w:rPr>
        <w:t>69 of 73</w:t>
      </w:r>
      <w:r w:rsidRPr="0004526A">
        <w:rPr>
          <w:sz w:val="16"/>
        </w:rPr>
        <w:t xml:space="preserve"> — have been won</w:t>
      </w:r>
      <w:r w:rsidRPr="00AA4153">
        <w:rPr>
          <w:rStyle w:val="StyleUnderline"/>
        </w:rPr>
        <w:t xml:space="preserve"> by</w:t>
      </w:r>
      <w:r w:rsidRPr="0004526A">
        <w:rPr>
          <w:sz w:val="16"/>
        </w:rPr>
        <w:t xml:space="preserve"> candidates who belonged to the party that won that state’s most recent presidential race, according to a Pew Research Center </w:t>
      </w:r>
      <w:r w:rsidRPr="003E1B9F">
        <w:rPr>
          <w:rStyle w:val="StyleUnderline"/>
        </w:rPr>
        <w:t>analysis of election results going back to 1980 …</w:t>
      </w:r>
    </w:p>
    <w:p w14:paraId="6C708A31" w14:textId="77777777" w:rsidR="00BD29EF" w:rsidRPr="003E1B9F" w:rsidRDefault="00BD29EF" w:rsidP="00BD29EF">
      <w:pPr>
        <w:rPr>
          <w:rStyle w:val="StyleUnderline"/>
        </w:rPr>
      </w:pPr>
      <w:r w:rsidRPr="0004526A">
        <w:rPr>
          <w:sz w:val="16"/>
        </w:rPr>
        <w:t xml:space="preserve">[O]f </w:t>
      </w:r>
      <w:r w:rsidRPr="003E1B9F">
        <w:rPr>
          <w:rStyle w:val="StyleUnderline"/>
        </w:rPr>
        <w:t>the 38 regular and special Senate elections held in the 2013-14 cycle, all but three mirrored the 2012 presidential vote</w:t>
      </w:r>
      <w:r w:rsidRPr="0004526A">
        <w:rPr>
          <w:sz w:val="16"/>
        </w:rPr>
        <w:t xml:space="preserve">, for a mismatch rate of just under 8 percent. (The three exceptions all were Republicans elected to Senate seats in Obama states.) In </w:t>
      </w:r>
      <w:r w:rsidRPr="003E1B9F">
        <w:rPr>
          <w:rStyle w:val="StyleUnderline"/>
        </w:rPr>
        <w:t>2016, all 34</w:t>
      </w:r>
      <w:r w:rsidRPr="0004526A">
        <w:rPr>
          <w:sz w:val="16"/>
        </w:rPr>
        <w:t xml:space="preserve"> Senate </w:t>
      </w:r>
      <w:r w:rsidRPr="003E1B9F">
        <w:rPr>
          <w:rStyle w:val="StyleUnderline"/>
        </w:rPr>
        <w:t>contests</w:t>
      </w:r>
      <w:r w:rsidRPr="0004526A">
        <w:rPr>
          <w:sz w:val="16"/>
        </w:rPr>
        <w:t xml:space="preserve"> </w:t>
      </w:r>
      <w:r w:rsidRPr="00116850">
        <w:rPr>
          <w:rStyle w:val="StyleUnderline"/>
          <w:highlight w:val="cyan"/>
        </w:rPr>
        <w:t>tracked the presidential vote in their respective states.</w:t>
      </w:r>
    </w:p>
    <w:p w14:paraId="34726027" w14:textId="77777777" w:rsidR="00BD29EF" w:rsidRPr="0004526A" w:rsidRDefault="00BD29EF" w:rsidP="00BD29EF">
      <w:pPr>
        <w:rPr>
          <w:sz w:val="16"/>
        </w:rPr>
      </w:pPr>
      <w:r w:rsidRPr="0004526A">
        <w:rPr>
          <w:sz w:val="16"/>
        </w:rPr>
        <w:t>And then there was the Alabama special election of 2017, which in light of this recent Senate history, was even more remarkable than it seemed initially.</w:t>
      </w:r>
    </w:p>
    <w:p w14:paraId="22DF96CE" w14:textId="77777777" w:rsidR="00BD29EF" w:rsidRPr="0004526A" w:rsidRDefault="00BD29EF" w:rsidP="00BD29EF">
      <w:pPr>
        <w:rPr>
          <w:sz w:val="16"/>
        </w:rPr>
      </w:pPr>
      <w:r w:rsidRPr="00116850">
        <w:rPr>
          <w:rStyle w:val="StyleUnderline"/>
          <w:highlight w:val="cyan"/>
        </w:rPr>
        <w:t>The</w:t>
      </w:r>
      <w:r w:rsidRPr="0011703C">
        <w:rPr>
          <w:rStyle w:val="StyleUnderline"/>
        </w:rPr>
        <w:t xml:space="preserve"> </w:t>
      </w:r>
      <w:r w:rsidRPr="0004526A">
        <w:rPr>
          <w:sz w:val="16"/>
        </w:rPr>
        <w:t xml:space="preserve">most logical </w:t>
      </w:r>
      <w:r w:rsidRPr="00116850">
        <w:rPr>
          <w:rStyle w:val="StyleUnderline"/>
          <w:highlight w:val="cyan"/>
        </w:rPr>
        <w:t>path to a Dem</w:t>
      </w:r>
      <w:r w:rsidRPr="0004526A">
        <w:rPr>
          <w:sz w:val="16"/>
        </w:rPr>
        <w:t xml:space="preserve">ocratic </w:t>
      </w:r>
      <w:r w:rsidRPr="00116850">
        <w:rPr>
          <w:rStyle w:val="StyleUnderline"/>
          <w:highlight w:val="cyan"/>
        </w:rPr>
        <w:t>Senate</w:t>
      </w:r>
      <w:r w:rsidRPr="0011703C">
        <w:rPr>
          <w:rStyle w:val="StyleUnderline"/>
        </w:rPr>
        <w:t xml:space="preserve"> </w:t>
      </w:r>
      <w:r w:rsidRPr="0004526A">
        <w:rPr>
          <w:sz w:val="16"/>
        </w:rPr>
        <w:t xml:space="preserve">in 2018 </w:t>
      </w:r>
      <w:r w:rsidRPr="00116850">
        <w:rPr>
          <w:rStyle w:val="StyleUnderline"/>
          <w:highlight w:val="cyan"/>
        </w:rPr>
        <w:t>would involve all</w:t>
      </w:r>
      <w:r w:rsidRPr="0004526A">
        <w:rPr>
          <w:sz w:val="16"/>
        </w:rPr>
        <w:t xml:space="preserve"> the Democratic </w:t>
      </w:r>
      <w:r w:rsidRPr="00116850">
        <w:rPr>
          <w:rStyle w:val="StyleUnderline"/>
          <w:highlight w:val="cyan"/>
        </w:rPr>
        <w:t>incumbents</w:t>
      </w:r>
      <w:r w:rsidRPr="0011703C">
        <w:rPr>
          <w:rStyle w:val="StyleUnderline"/>
        </w:rPr>
        <w:t xml:space="preserve"> </w:t>
      </w:r>
      <w:r w:rsidRPr="0004526A">
        <w:rPr>
          <w:sz w:val="16"/>
        </w:rPr>
        <w:t>(</w:t>
      </w:r>
      <w:r w:rsidRPr="0011703C">
        <w:rPr>
          <w:rStyle w:val="StyleUnderline"/>
        </w:rPr>
        <w:t xml:space="preserve">including the ten representing states won by Trump in 2016) </w:t>
      </w:r>
      <w:r w:rsidRPr="00116850">
        <w:rPr>
          <w:rStyle w:val="StyleUnderline"/>
          <w:highlight w:val="cyan"/>
        </w:rPr>
        <w:t>winning</w:t>
      </w:r>
      <w:r w:rsidRPr="0011703C">
        <w:rPr>
          <w:rStyle w:val="StyleUnderline"/>
        </w:rPr>
        <w:t xml:space="preserve"> while Republicans lost in Nevada and Arizona</w:t>
      </w:r>
      <w:r w:rsidRPr="0004526A">
        <w:rPr>
          <w:sz w:val="16"/>
        </w:rPr>
        <w:t>. That would produce a “mismatch rate” (between the current Senate and most recent presidential results) of 31 percent. In 2006, another year when the Senate flipped, the mismatch rate was actually higher, at 36 percent. But since then a more consistent partisanship has taken hold.</w:t>
      </w:r>
    </w:p>
    <w:p w14:paraId="76A9201E" w14:textId="77777777" w:rsidR="00BD29EF" w:rsidRPr="0004526A" w:rsidRDefault="00BD29EF" w:rsidP="00BD29EF">
      <w:pPr>
        <w:rPr>
          <w:sz w:val="16"/>
        </w:rPr>
      </w:pPr>
      <w:r w:rsidRPr="0004526A">
        <w:rPr>
          <w:sz w:val="16"/>
        </w:rPr>
        <w:t xml:space="preserve">To be clear, several of the “Trump Ten” Democratic senators (e.g., Debbie Stabenow of Michigan, Bob Casey of Pennsylvania, and Tammy Baldwin of Wisconsin) are running in states that the GOP very narrowly won in 2016, and where Trump’s approval ratings are now underwater. They are all favorites for reelection, and should be —particularly if you add in even a mild pro-Democratic midterm “wave.” But </w:t>
      </w:r>
      <w:r w:rsidRPr="0004526A">
        <w:rPr>
          <w:rStyle w:val="StyleUnderline"/>
        </w:rPr>
        <w:t>victory for Democrats like Joe Manchin</w:t>
      </w:r>
      <w:r w:rsidRPr="0004526A">
        <w:rPr>
          <w:sz w:val="16"/>
        </w:rPr>
        <w:t xml:space="preserve"> of West Virginia (whose state went for Trump by 42 points) </w:t>
      </w:r>
      <w:r w:rsidRPr="0004526A">
        <w:rPr>
          <w:rStyle w:val="StyleUnderline"/>
        </w:rPr>
        <w:t xml:space="preserve">and Heidi Heitkamp </w:t>
      </w:r>
      <w:r w:rsidRPr="0004526A">
        <w:rPr>
          <w:sz w:val="16"/>
        </w:rPr>
        <w:t>of North Dakota (Trump by 36 points</w:t>
      </w:r>
      <w:r w:rsidRPr="0004526A">
        <w:rPr>
          <w:rStyle w:val="StyleUnderline"/>
        </w:rPr>
        <w:t>) are relying on ticket-splitting at an anachronistic level we haven’t seen in awhile</w:t>
      </w:r>
      <w:r w:rsidRPr="0004526A">
        <w:rPr>
          <w:sz w:val="16"/>
        </w:rPr>
        <w:t xml:space="preserve">. And </w:t>
      </w:r>
      <w:r w:rsidRPr="0004526A">
        <w:rPr>
          <w:rStyle w:val="StyleUnderline"/>
        </w:rPr>
        <w:t>even Claire McCaskill of Missouri and Joe Donnelly of Indiana</w:t>
      </w:r>
      <w:r w:rsidRPr="0004526A">
        <w:rPr>
          <w:sz w:val="16"/>
        </w:rPr>
        <w:t xml:space="preserve">, whose states both went for Trump by 19 points, </w:t>
      </w:r>
      <w:r w:rsidRPr="0004526A">
        <w:rPr>
          <w:rStyle w:val="StyleUnderline"/>
        </w:rPr>
        <w:t xml:space="preserve">have to worry that </w:t>
      </w:r>
      <w:r w:rsidRPr="00116850">
        <w:rPr>
          <w:rStyle w:val="StyleUnderline"/>
          <w:highlight w:val="cyan"/>
        </w:rPr>
        <w:t>a late trend toward</w:t>
      </w:r>
      <w:r w:rsidRPr="0004526A">
        <w:rPr>
          <w:rStyle w:val="StyleUnderline"/>
        </w:rPr>
        <w:t xml:space="preserve"> GOP partisans </w:t>
      </w:r>
      <w:r w:rsidRPr="00116850">
        <w:rPr>
          <w:rStyle w:val="StyleUnderline"/>
          <w:highlight w:val="cyan"/>
        </w:rPr>
        <w:t>“coming home”</w:t>
      </w:r>
      <w:r w:rsidRPr="0004526A">
        <w:rPr>
          <w:rStyle w:val="StyleUnderline"/>
        </w:rPr>
        <w:t xml:space="preserve"> in the autumn </w:t>
      </w:r>
      <w:r w:rsidRPr="00116850">
        <w:rPr>
          <w:rStyle w:val="StyleUnderline"/>
          <w:highlight w:val="cyan"/>
        </w:rPr>
        <w:t>could be a real problem</w:t>
      </w:r>
      <w:r w:rsidRPr="0004526A">
        <w:rPr>
          <w:sz w:val="16"/>
        </w:rPr>
        <w:t xml:space="preserve">. A negative role model is 2016 Democratic Senate candidate </w:t>
      </w:r>
      <w:r w:rsidRPr="0004526A">
        <w:rPr>
          <w:rStyle w:val="StyleUnderline"/>
        </w:rPr>
        <w:t xml:space="preserve">Evan Bayh, </w:t>
      </w:r>
      <w:r w:rsidRPr="0004526A">
        <w:rPr>
          <w:sz w:val="16"/>
        </w:rPr>
        <w:t>from Donnelly’s state, who</w:t>
      </w:r>
      <w:r w:rsidRPr="0004526A">
        <w:rPr>
          <w:rStyle w:val="StyleUnderline"/>
        </w:rPr>
        <w:t xml:space="preserve"> was an overwhelming front-runner early in the going but ultimately lost by ten points as voters returned to their tribes.</w:t>
      </w:r>
    </w:p>
    <w:p w14:paraId="51422372" w14:textId="77777777" w:rsidR="00BD29EF" w:rsidRPr="00217221" w:rsidRDefault="00BD29EF" w:rsidP="00BD29EF">
      <w:pPr>
        <w:rPr>
          <w:sz w:val="16"/>
        </w:rPr>
      </w:pPr>
      <w:r w:rsidRPr="0004526A">
        <w:rPr>
          <w:sz w:val="16"/>
        </w:rPr>
        <w:t xml:space="preserve">Just to get a sense of the range of possibilities here, consider this: </w:t>
      </w:r>
      <w:r w:rsidRPr="00116850">
        <w:rPr>
          <w:rStyle w:val="StyleUnderline"/>
          <w:highlight w:val="cyan"/>
        </w:rPr>
        <w:t>If 2016’s</w:t>
      </w:r>
      <w:r w:rsidRPr="0004526A">
        <w:rPr>
          <w:sz w:val="16"/>
        </w:rPr>
        <w:t xml:space="preserve"> zero “</w:t>
      </w:r>
      <w:r w:rsidRPr="00116850">
        <w:rPr>
          <w:rStyle w:val="StyleUnderline"/>
          <w:highlight w:val="cyan"/>
        </w:rPr>
        <w:t>mismatch rate</w:t>
      </w:r>
      <w:r w:rsidRPr="0004526A">
        <w:rPr>
          <w:sz w:val="16"/>
        </w:rPr>
        <w:t xml:space="preserve">” </w:t>
      </w:r>
      <w:r w:rsidRPr="00116850">
        <w:rPr>
          <w:rStyle w:val="StyleUnderline"/>
          <w:highlight w:val="cyan"/>
        </w:rPr>
        <w:t>prevailed this year</w:t>
      </w:r>
      <w:r w:rsidRPr="0004526A">
        <w:rPr>
          <w:sz w:val="16"/>
        </w:rPr>
        <w:t xml:space="preserve"> — meaning every state went for the party that carried it in the last presidential election —</w:t>
      </w:r>
      <w:r w:rsidRPr="00116850">
        <w:rPr>
          <w:rStyle w:val="StyleUnderline"/>
          <w:highlight w:val="cyan"/>
        </w:rPr>
        <w:t>Republicans would</w:t>
      </w:r>
      <w:r w:rsidRPr="0004526A">
        <w:rPr>
          <w:sz w:val="16"/>
        </w:rPr>
        <w:t xml:space="preserve"> have a net gain of nine Senate seats and would </w:t>
      </w:r>
      <w:r w:rsidRPr="00116850">
        <w:rPr>
          <w:rStyle w:val="StyleUnderline"/>
          <w:highlight w:val="cyan"/>
        </w:rPr>
        <w:t>secure a filibuster-proof</w:t>
      </w:r>
      <w:r w:rsidRPr="0004526A">
        <w:rPr>
          <w:sz w:val="16"/>
        </w:rPr>
        <w:t xml:space="preserve"> 60–40 </w:t>
      </w:r>
      <w:r w:rsidRPr="00116850">
        <w:rPr>
          <w:rStyle w:val="StyleUnderline"/>
          <w:highlight w:val="cyan"/>
        </w:rPr>
        <w:t>ratio</w:t>
      </w:r>
      <w:r w:rsidRPr="0004526A">
        <w:rPr>
          <w:sz w:val="16"/>
        </w:rPr>
        <w:t>. That’s not going to happen, but it’s a reminder of the combination of adverse forces Democrats are facing in the Senate this year.</w:t>
      </w:r>
    </w:p>
    <w:p w14:paraId="7156B2B0" w14:textId="77777777" w:rsidR="00BD29EF" w:rsidRPr="00115C12" w:rsidRDefault="00BD29EF" w:rsidP="00BD29EF">
      <w:pPr>
        <w:pStyle w:val="Heading4"/>
      </w:pPr>
      <w:r>
        <w:t xml:space="preserve">GOP survives the Senate – Trump approval, economy, map, primary results, </w:t>
      </w:r>
    </w:p>
    <w:p w14:paraId="261207D2" w14:textId="77777777" w:rsidR="00BD29EF" w:rsidRDefault="00BD29EF" w:rsidP="00BD29EF">
      <w:r>
        <w:rPr>
          <w:rStyle w:val="Style13ptBold"/>
        </w:rPr>
        <w:t xml:space="preserve">Martin 6/2 </w:t>
      </w:r>
      <w:r w:rsidRPr="00115C12">
        <w:t xml:space="preserve">---- Jonathan, national political correspondent for </w:t>
      </w:r>
      <w:r w:rsidRPr="00115C12">
        <w:rPr>
          <w:i/>
        </w:rPr>
        <w:t>The New York Times</w:t>
      </w:r>
      <w:r>
        <w:t xml:space="preserve">, former political writer for </w:t>
      </w:r>
      <w:r w:rsidRPr="00115C12">
        <w:rPr>
          <w:i/>
        </w:rPr>
        <w:t>Politico</w:t>
      </w:r>
      <w:r>
        <w:t xml:space="preserve">, “Senate Republicans Are Newly Hopeful About the Midterms. For Good Reason,” </w:t>
      </w:r>
      <w:r>
        <w:rPr>
          <w:i/>
        </w:rPr>
        <w:t>New York Times</w:t>
      </w:r>
      <w:r>
        <w:t xml:space="preserve">, 2018, </w:t>
      </w:r>
      <w:hyperlink r:id="rId164" w:history="1">
        <w:r w:rsidRPr="0004329C">
          <w:rPr>
            <w:rStyle w:val="Hyperlink"/>
          </w:rPr>
          <w:t>https://www.nytimes.com/2018/06/02/us/politics/senate-republicans-midterms.html</w:t>
        </w:r>
      </w:hyperlink>
    </w:p>
    <w:p w14:paraId="1CC2BCC3" w14:textId="77777777" w:rsidR="00BD29EF" w:rsidRDefault="00BD29EF" w:rsidP="00BD29EF"/>
    <w:p w14:paraId="75D04487" w14:textId="77777777" w:rsidR="00BD29EF" w:rsidRPr="00115C12" w:rsidRDefault="00BD29EF" w:rsidP="00BD29EF">
      <w:pPr>
        <w:rPr>
          <w:sz w:val="14"/>
        </w:rPr>
      </w:pPr>
      <w:r w:rsidRPr="00115C12">
        <w:rPr>
          <w:sz w:val="14"/>
        </w:rPr>
        <w:t xml:space="preserve">After a turbulent first year confronting friendly fire from President Trump, </w:t>
      </w:r>
      <w:r w:rsidRPr="00116850">
        <w:rPr>
          <w:rStyle w:val="StyleUnderline"/>
          <w:highlight w:val="cyan"/>
        </w:rPr>
        <w:t>Senate Republicans are</w:t>
      </w:r>
      <w:r w:rsidRPr="00115C12">
        <w:rPr>
          <w:rStyle w:val="StyleUnderline"/>
        </w:rPr>
        <w:t xml:space="preserve"> entering</w:t>
      </w:r>
      <w:r w:rsidRPr="00115C12">
        <w:rPr>
          <w:sz w:val="14"/>
        </w:rPr>
        <w:t xml:space="preserve"> the summer before </w:t>
      </w:r>
      <w:r w:rsidRPr="00115C12">
        <w:rPr>
          <w:rStyle w:val="StyleUnderline"/>
        </w:rPr>
        <w:t>the midterm elections feeling</w:t>
      </w:r>
      <w:r w:rsidRPr="00115C12">
        <w:rPr>
          <w:sz w:val="14"/>
        </w:rPr>
        <w:t xml:space="preserve"> </w:t>
      </w:r>
      <w:r w:rsidRPr="00115C12">
        <w:rPr>
          <w:rStyle w:val="Emphasis"/>
        </w:rPr>
        <w:t xml:space="preserve">more </w:t>
      </w:r>
      <w:r w:rsidRPr="00116850">
        <w:rPr>
          <w:rStyle w:val="Emphasis"/>
          <w:highlight w:val="cyan"/>
        </w:rPr>
        <w:t>hopeful</w:t>
      </w:r>
      <w:r w:rsidRPr="00115C12">
        <w:rPr>
          <w:sz w:val="14"/>
        </w:rPr>
        <w:t xml:space="preserve"> </w:t>
      </w:r>
      <w:r w:rsidRPr="00115C12">
        <w:rPr>
          <w:rStyle w:val="StyleUnderline"/>
        </w:rPr>
        <w:t>about retaining their</w:t>
      </w:r>
      <w:r w:rsidRPr="00115C12">
        <w:rPr>
          <w:sz w:val="14"/>
        </w:rPr>
        <w:t xml:space="preserve"> narrow </w:t>
      </w:r>
      <w:r w:rsidRPr="00115C12">
        <w:rPr>
          <w:rStyle w:val="StyleUnderline"/>
        </w:rPr>
        <w:t xml:space="preserve">majority than </w:t>
      </w:r>
      <w:r w:rsidRPr="00115C12">
        <w:rPr>
          <w:rStyle w:val="Emphasis"/>
        </w:rPr>
        <w:t>at any time</w:t>
      </w:r>
      <w:r w:rsidRPr="00115C12">
        <w:rPr>
          <w:sz w:val="14"/>
        </w:rPr>
        <w:t xml:space="preserve"> </w:t>
      </w:r>
      <w:r w:rsidRPr="00115C12">
        <w:rPr>
          <w:rStyle w:val="StyleUnderline"/>
        </w:rPr>
        <w:t xml:space="preserve">since the president’s election. And </w:t>
      </w:r>
      <w:r w:rsidRPr="00116850">
        <w:rPr>
          <w:rStyle w:val="StyleUnderline"/>
          <w:highlight w:val="cyan"/>
        </w:rPr>
        <w:t xml:space="preserve">for </w:t>
      </w:r>
      <w:r w:rsidRPr="00116850">
        <w:rPr>
          <w:rStyle w:val="Emphasis"/>
          <w:highlight w:val="cyan"/>
        </w:rPr>
        <w:t>good reason</w:t>
      </w:r>
      <w:r w:rsidRPr="00115C12">
        <w:rPr>
          <w:rStyle w:val="StyleUnderline"/>
        </w:rPr>
        <w:t>.</w:t>
      </w:r>
    </w:p>
    <w:p w14:paraId="51E1D804" w14:textId="77777777" w:rsidR="00BD29EF" w:rsidRPr="00115C12" w:rsidRDefault="00BD29EF" w:rsidP="00BD29EF">
      <w:pPr>
        <w:rPr>
          <w:rStyle w:val="Emphasis"/>
        </w:rPr>
      </w:pPr>
      <w:r w:rsidRPr="00115C12">
        <w:rPr>
          <w:sz w:val="14"/>
        </w:rPr>
        <w:t xml:space="preserve">Mr. </w:t>
      </w:r>
      <w:r w:rsidRPr="00116850">
        <w:rPr>
          <w:rStyle w:val="StyleUnderline"/>
          <w:highlight w:val="cyan"/>
        </w:rPr>
        <w:t>Trump is enjoying</w:t>
      </w:r>
      <w:r w:rsidRPr="00115C12">
        <w:rPr>
          <w:rStyle w:val="StyleUnderline"/>
        </w:rPr>
        <w:t xml:space="preserve"> a modest </w:t>
      </w:r>
      <w:r w:rsidRPr="00115C12">
        <w:rPr>
          <w:rStyle w:val="Emphasis"/>
        </w:rPr>
        <w:t>increase</w:t>
      </w:r>
      <w:r w:rsidRPr="00115C12">
        <w:rPr>
          <w:rStyle w:val="StyleUnderline"/>
        </w:rPr>
        <w:t xml:space="preserve"> in</w:t>
      </w:r>
      <w:r w:rsidRPr="00115C12">
        <w:rPr>
          <w:sz w:val="14"/>
        </w:rPr>
        <w:t xml:space="preserve"> his </w:t>
      </w:r>
      <w:r w:rsidRPr="00116850">
        <w:rPr>
          <w:rStyle w:val="StyleUnderline"/>
          <w:highlight w:val="cyan"/>
        </w:rPr>
        <w:t>approval</w:t>
      </w:r>
      <w:r w:rsidRPr="00115C12">
        <w:rPr>
          <w:sz w:val="14"/>
        </w:rPr>
        <w:t xml:space="preserve"> ratings this year </w:t>
      </w:r>
      <w:r w:rsidRPr="00116850">
        <w:rPr>
          <w:rStyle w:val="StyleUnderline"/>
          <w:highlight w:val="cyan"/>
        </w:rPr>
        <w:t>and</w:t>
      </w:r>
      <w:r w:rsidRPr="00115C12">
        <w:rPr>
          <w:rStyle w:val="StyleUnderline"/>
        </w:rPr>
        <w:t xml:space="preserve">, as important, is </w:t>
      </w:r>
      <w:r w:rsidRPr="00116850">
        <w:rPr>
          <w:rStyle w:val="StyleUnderline"/>
          <w:highlight w:val="cyan"/>
        </w:rPr>
        <w:t>attacking Democrats</w:t>
      </w:r>
      <w:r w:rsidRPr="00115C12">
        <w:rPr>
          <w:rStyle w:val="StyleUnderline"/>
        </w:rPr>
        <w:t xml:space="preserve"> rather</w:t>
      </w:r>
      <w:r w:rsidRPr="00115C12">
        <w:rPr>
          <w:sz w:val="14"/>
        </w:rPr>
        <w:t xml:space="preserve"> </w:t>
      </w:r>
      <w:r w:rsidRPr="00115C12">
        <w:rPr>
          <w:rStyle w:val="StyleUnderline"/>
        </w:rPr>
        <w:t>than inciting</w:t>
      </w:r>
      <w:r w:rsidRPr="00115C12">
        <w:rPr>
          <w:sz w:val="14"/>
        </w:rPr>
        <w:t xml:space="preserve"> the internecine </w:t>
      </w:r>
      <w:r w:rsidRPr="00115C12">
        <w:rPr>
          <w:rStyle w:val="StyleUnderline"/>
        </w:rPr>
        <w:t xml:space="preserve">feuds that could depress Republican turnout. </w:t>
      </w:r>
      <w:r w:rsidRPr="00116850">
        <w:rPr>
          <w:rStyle w:val="StyleUnderline"/>
          <w:highlight w:val="cyan"/>
        </w:rPr>
        <w:t xml:space="preserve">The economy </w:t>
      </w:r>
      <w:r w:rsidRPr="00116850">
        <w:rPr>
          <w:rStyle w:val="Emphasis"/>
          <w:highlight w:val="cyan"/>
        </w:rPr>
        <w:t>continues</w:t>
      </w:r>
      <w:r w:rsidRPr="00115C12">
        <w:rPr>
          <w:rStyle w:val="Emphasis"/>
        </w:rPr>
        <w:t xml:space="preserve"> to grow</w:t>
      </w:r>
      <w:r w:rsidRPr="00115C12">
        <w:rPr>
          <w:sz w:val="14"/>
        </w:rPr>
        <w:t xml:space="preserve">, as demonstrated by Friday’s unexpectedly strong jobs report, </w:t>
      </w:r>
      <w:r w:rsidRPr="00115C12">
        <w:rPr>
          <w:rStyle w:val="StyleUnderline"/>
        </w:rPr>
        <w:t xml:space="preserve">while unemployment has fallen to levels </w:t>
      </w:r>
      <w:r w:rsidRPr="00115C12">
        <w:rPr>
          <w:rStyle w:val="Emphasis"/>
        </w:rPr>
        <w:t>unseen since 2000.</w:t>
      </w:r>
    </w:p>
    <w:p w14:paraId="6028FDB9" w14:textId="77777777" w:rsidR="00BD29EF" w:rsidRPr="00115C12" w:rsidRDefault="00BD29EF" w:rsidP="00BD29EF">
      <w:pPr>
        <w:rPr>
          <w:sz w:val="16"/>
        </w:rPr>
      </w:pPr>
      <w:r w:rsidRPr="00116850">
        <w:rPr>
          <w:rStyle w:val="StyleUnderline"/>
          <w:highlight w:val="cyan"/>
        </w:rPr>
        <w:t xml:space="preserve">Republicans, </w:t>
      </w:r>
      <w:r w:rsidRPr="00DD0E20">
        <w:rPr>
          <w:rStyle w:val="StyleUnderline"/>
        </w:rPr>
        <w:t xml:space="preserve">already </w:t>
      </w:r>
      <w:r w:rsidRPr="00116850">
        <w:rPr>
          <w:rStyle w:val="Emphasis"/>
          <w:highlight w:val="cyan"/>
        </w:rPr>
        <w:t>on the offensive</w:t>
      </w:r>
      <w:r w:rsidRPr="00116850">
        <w:rPr>
          <w:sz w:val="16"/>
          <w:highlight w:val="cyan"/>
        </w:rPr>
        <w:t xml:space="preserve"> </w:t>
      </w:r>
      <w:r w:rsidRPr="00116850">
        <w:rPr>
          <w:rStyle w:val="StyleUnderline"/>
          <w:highlight w:val="cyan"/>
        </w:rPr>
        <w:t>thanks to a</w:t>
      </w:r>
      <w:r w:rsidRPr="00115C12">
        <w:rPr>
          <w:rStyle w:val="StyleUnderline"/>
        </w:rPr>
        <w:t xml:space="preserve"> Senate </w:t>
      </w:r>
      <w:r w:rsidRPr="00116850">
        <w:rPr>
          <w:rStyle w:val="StyleUnderline"/>
          <w:highlight w:val="cyan"/>
        </w:rPr>
        <w:t>map</w:t>
      </w:r>
      <w:r w:rsidRPr="00115C12">
        <w:rPr>
          <w:rStyle w:val="StyleUnderline"/>
        </w:rPr>
        <w:t xml:space="preserve"> that includes 10 Democratic-held seats in states</w:t>
      </w:r>
      <w:r w:rsidRPr="00115C12">
        <w:rPr>
          <w:sz w:val="16"/>
        </w:rPr>
        <w:t xml:space="preserve"> Mr. </w:t>
      </w:r>
      <w:r w:rsidRPr="00115C12">
        <w:rPr>
          <w:rStyle w:val="StyleUnderline"/>
        </w:rPr>
        <w:t>Trump</w:t>
      </w:r>
      <w:r w:rsidRPr="00115C12">
        <w:rPr>
          <w:sz w:val="16"/>
        </w:rPr>
        <w:t xml:space="preserve"> </w:t>
      </w:r>
      <w:r w:rsidRPr="00115C12">
        <w:rPr>
          <w:rStyle w:val="StyleUnderline"/>
        </w:rPr>
        <w:t xml:space="preserve">won, </w:t>
      </w:r>
      <w:r w:rsidRPr="00116850">
        <w:rPr>
          <w:rStyle w:val="StyleUnderline"/>
          <w:highlight w:val="cyan"/>
        </w:rPr>
        <w:t>have seen</w:t>
      </w:r>
      <w:r w:rsidRPr="00115C12">
        <w:rPr>
          <w:rStyle w:val="StyleUnderline"/>
        </w:rPr>
        <w:t xml:space="preserve"> nearly </w:t>
      </w:r>
      <w:r w:rsidRPr="00116850">
        <w:rPr>
          <w:rStyle w:val="Emphasis"/>
          <w:highlight w:val="cyan"/>
        </w:rPr>
        <w:t>every</w:t>
      </w:r>
      <w:r w:rsidRPr="00115C12">
        <w:rPr>
          <w:rStyle w:val="Emphasis"/>
        </w:rPr>
        <w:t xml:space="preserve"> electoral </w:t>
      </w:r>
      <w:r w:rsidRPr="00116850">
        <w:rPr>
          <w:rStyle w:val="Emphasis"/>
          <w:highlight w:val="cyan"/>
        </w:rPr>
        <w:t>variable turn in their direction</w:t>
      </w:r>
      <w:r w:rsidRPr="00115C12">
        <w:rPr>
          <w:sz w:val="16"/>
        </w:rPr>
        <w:t xml:space="preserve"> </w:t>
      </w:r>
      <w:r w:rsidRPr="00115C12">
        <w:rPr>
          <w:rStyle w:val="StyleUnderline"/>
        </w:rPr>
        <w:t xml:space="preserve">in recent months: </w:t>
      </w:r>
      <w:r w:rsidRPr="00116850">
        <w:rPr>
          <w:rStyle w:val="StyleUnderline"/>
          <w:highlight w:val="cyan"/>
        </w:rPr>
        <w:t>They</w:t>
      </w:r>
      <w:r w:rsidRPr="00115C12">
        <w:rPr>
          <w:rStyle w:val="StyleUnderline"/>
        </w:rPr>
        <w:t xml:space="preserve"> have </w:t>
      </w:r>
      <w:r w:rsidRPr="00116850">
        <w:rPr>
          <w:rStyle w:val="StyleUnderline"/>
          <w:highlight w:val="cyan"/>
        </w:rPr>
        <w:t>averted disaster</w:t>
      </w:r>
      <w:r w:rsidRPr="00115C12">
        <w:rPr>
          <w:rStyle w:val="StyleUnderline"/>
        </w:rPr>
        <w:t xml:space="preserve"> in</w:t>
      </w:r>
      <w:r w:rsidRPr="00115C12">
        <w:rPr>
          <w:sz w:val="16"/>
        </w:rPr>
        <w:t xml:space="preserve"> the </w:t>
      </w:r>
      <w:r w:rsidRPr="00115C12">
        <w:rPr>
          <w:rStyle w:val="StyleUnderline"/>
        </w:rPr>
        <w:t>West Virginia</w:t>
      </w:r>
      <w:r w:rsidRPr="00115C12">
        <w:rPr>
          <w:sz w:val="16"/>
        </w:rPr>
        <w:t xml:space="preserve"> primary, successfully </w:t>
      </w:r>
      <w:r w:rsidRPr="00115C12">
        <w:rPr>
          <w:rStyle w:val="StyleUnderline"/>
        </w:rPr>
        <w:t>recruited</w:t>
      </w:r>
      <w:r w:rsidRPr="00115C12">
        <w:rPr>
          <w:sz w:val="16"/>
        </w:rPr>
        <w:t xml:space="preserve"> their </w:t>
      </w:r>
      <w:r w:rsidRPr="00115C12">
        <w:rPr>
          <w:rStyle w:val="StyleUnderline"/>
        </w:rPr>
        <w:t>preferred candidates in North Dakota and Florida, and watched a renegade Republican challenger wane in</w:t>
      </w:r>
      <w:r w:rsidRPr="00115C12">
        <w:rPr>
          <w:sz w:val="16"/>
        </w:rPr>
        <w:t xml:space="preserve"> one of </w:t>
      </w:r>
      <w:r w:rsidRPr="00115C12">
        <w:rPr>
          <w:rStyle w:val="StyleUnderline"/>
        </w:rPr>
        <w:t>Mississippi</w:t>
      </w:r>
      <w:r w:rsidRPr="00115C12">
        <w:rPr>
          <w:sz w:val="16"/>
        </w:rPr>
        <w:t>’s two Senate races.</w:t>
      </w:r>
    </w:p>
    <w:p w14:paraId="1F9A8E1B" w14:textId="77777777" w:rsidR="00BD29EF" w:rsidRPr="00115C12" w:rsidRDefault="00BD29EF" w:rsidP="00BD29EF">
      <w:pPr>
        <w:rPr>
          <w:sz w:val="14"/>
        </w:rPr>
      </w:pPr>
      <w:r w:rsidRPr="00115C12">
        <w:rPr>
          <w:rStyle w:val="StyleUnderline"/>
        </w:rPr>
        <w:t>This</w:t>
      </w:r>
      <w:r w:rsidRPr="00115C12">
        <w:rPr>
          <w:sz w:val="14"/>
        </w:rPr>
        <w:t xml:space="preserve"> past </w:t>
      </w:r>
      <w:r w:rsidRPr="00115C12">
        <w:rPr>
          <w:rStyle w:val="StyleUnderline"/>
        </w:rPr>
        <w:t xml:space="preserve">week brought </w:t>
      </w:r>
      <w:r w:rsidRPr="00116850">
        <w:rPr>
          <w:rStyle w:val="StyleUnderline"/>
          <w:highlight w:val="cyan"/>
        </w:rPr>
        <w:t>two developments</w:t>
      </w:r>
      <w:r w:rsidRPr="00115C12">
        <w:rPr>
          <w:rStyle w:val="StyleUnderline"/>
        </w:rPr>
        <w:t xml:space="preserve"> that</w:t>
      </w:r>
      <w:r w:rsidRPr="00115C12">
        <w:rPr>
          <w:sz w:val="14"/>
        </w:rPr>
        <w:t xml:space="preserve"> drew little attention for their Senate implications but </w:t>
      </w:r>
      <w:r w:rsidRPr="00116850">
        <w:rPr>
          <w:rStyle w:val="StyleUnderline"/>
          <w:highlight w:val="cyan"/>
        </w:rPr>
        <w:t xml:space="preserve">could prove </w:t>
      </w:r>
      <w:r w:rsidRPr="00116850">
        <w:rPr>
          <w:rStyle w:val="Emphasis"/>
          <w:highlight w:val="cyan"/>
        </w:rPr>
        <w:t>pivotal</w:t>
      </w:r>
      <w:r w:rsidRPr="00115C12">
        <w:rPr>
          <w:sz w:val="14"/>
        </w:rPr>
        <w:t xml:space="preserve"> in November.</w:t>
      </w:r>
    </w:p>
    <w:p w14:paraId="074A6ADE" w14:textId="77777777" w:rsidR="00BD29EF" w:rsidRPr="00115C12" w:rsidRDefault="00BD29EF" w:rsidP="00BD29EF">
      <w:pPr>
        <w:rPr>
          <w:sz w:val="14"/>
        </w:rPr>
      </w:pPr>
      <w:r w:rsidRPr="00115C12">
        <w:rPr>
          <w:sz w:val="14"/>
        </w:rPr>
        <w:t xml:space="preserve">Gov. Eric </w:t>
      </w:r>
      <w:r w:rsidRPr="00116850">
        <w:rPr>
          <w:rStyle w:val="StyleUnderline"/>
          <w:highlight w:val="cyan"/>
        </w:rPr>
        <w:t>Greitens</w:t>
      </w:r>
      <w:r w:rsidRPr="00115C12">
        <w:rPr>
          <w:sz w:val="14"/>
        </w:rPr>
        <w:t xml:space="preserve"> of Missouri </w:t>
      </w:r>
      <w:r w:rsidRPr="00116850">
        <w:rPr>
          <w:rStyle w:val="StyleUnderline"/>
          <w:highlight w:val="cyan"/>
        </w:rPr>
        <w:t>resigned</w:t>
      </w:r>
      <w:r w:rsidRPr="00115C12">
        <w:rPr>
          <w:sz w:val="14"/>
        </w:rPr>
        <w:t xml:space="preserve"> rather than face a felony computer tampering charge, </w:t>
      </w:r>
      <w:r w:rsidRPr="00115C12">
        <w:rPr>
          <w:rStyle w:val="StyleUnderline"/>
        </w:rPr>
        <w:t>depriving Democrats of a</w:t>
      </w:r>
      <w:r w:rsidRPr="00115C12">
        <w:rPr>
          <w:sz w:val="14"/>
        </w:rPr>
        <w:t xml:space="preserve"> </w:t>
      </w:r>
      <w:r w:rsidRPr="00115C12">
        <w:rPr>
          <w:rStyle w:val="StyleUnderline"/>
        </w:rPr>
        <w:t>political weapon</w:t>
      </w:r>
      <w:r w:rsidRPr="00115C12">
        <w:rPr>
          <w:sz w:val="14"/>
        </w:rPr>
        <w:t xml:space="preserve"> they had hoped to wield in the Senate race there. (A felony invasion of privacy charge against Mr. Greitens, who was accused of sexual misconduct, was dropped weeks earlier.) </w:t>
      </w:r>
      <w:r w:rsidRPr="00DD0E20">
        <w:rPr>
          <w:rStyle w:val="StyleUnderline"/>
        </w:rPr>
        <w:t>And</w:t>
      </w:r>
      <w:r w:rsidRPr="00115C12">
        <w:rPr>
          <w:sz w:val="14"/>
        </w:rPr>
        <w:t xml:space="preserve"> the ailing Senator John </w:t>
      </w:r>
      <w:r w:rsidRPr="00116850">
        <w:rPr>
          <w:rStyle w:val="StyleUnderline"/>
          <w:highlight w:val="cyan"/>
        </w:rPr>
        <w:t>McCain</w:t>
      </w:r>
      <w:r w:rsidRPr="00115C12">
        <w:rPr>
          <w:rStyle w:val="StyleUnderline"/>
        </w:rPr>
        <w:t xml:space="preserve"> </w:t>
      </w:r>
      <w:r w:rsidRPr="00116850">
        <w:rPr>
          <w:rStyle w:val="StyleUnderline"/>
          <w:highlight w:val="cyan"/>
        </w:rPr>
        <w:t>remains</w:t>
      </w:r>
      <w:r w:rsidRPr="00115C12">
        <w:rPr>
          <w:sz w:val="14"/>
        </w:rPr>
        <w:t xml:space="preserve"> in office, passing a crucial deadline that all but ensures there will be only one Senate seat up for grabs in Arizona.</w:t>
      </w:r>
    </w:p>
    <w:p w14:paraId="4CF27DF2" w14:textId="77777777" w:rsidR="00BD29EF" w:rsidRPr="00115C12" w:rsidRDefault="00BD29EF" w:rsidP="00BD29EF">
      <w:pPr>
        <w:rPr>
          <w:sz w:val="14"/>
        </w:rPr>
      </w:pPr>
      <w:r w:rsidRPr="00115C12">
        <w:rPr>
          <w:sz w:val="14"/>
        </w:rPr>
        <w:t>“</w:t>
      </w:r>
      <w:r w:rsidRPr="00115C12">
        <w:rPr>
          <w:rStyle w:val="StyleUnderline"/>
        </w:rPr>
        <w:t>The Republican caucus in the Senate is feeling</w:t>
      </w:r>
      <w:r w:rsidRPr="00115C12">
        <w:rPr>
          <w:sz w:val="14"/>
        </w:rPr>
        <w:t xml:space="preserve"> </w:t>
      </w:r>
      <w:r w:rsidRPr="00115C12">
        <w:rPr>
          <w:rStyle w:val="Emphasis"/>
        </w:rPr>
        <w:t>substantially more optimistic</w:t>
      </w:r>
      <w:r w:rsidRPr="00115C12">
        <w:rPr>
          <w:sz w:val="14"/>
        </w:rPr>
        <w:t xml:space="preserve"> now than at this time last year,” </w:t>
      </w:r>
      <w:r w:rsidRPr="00115C12">
        <w:rPr>
          <w:rStyle w:val="StyleUnderline"/>
        </w:rPr>
        <w:t>said</w:t>
      </w:r>
      <w:r w:rsidRPr="00115C12">
        <w:rPr>
          <w:sz w:val="14"/>
        </w:rPr>
        <w:t xml:space="preserve"> Senator Roy </w:t>
      </w:r>
      <w:r w:rsidRPr="00115C12">
        <w:rPr>
          <w:rStyle w:val="StyleUnderline"/>
        </w:rPr>
        <w:t>Blunt</w:t>
      </w:r>
      <w:r w:rsidRPr="00115C12">
        <w:rPr>
          <w:sz w:val="14"/>
        </w:rPr>
        <w:t xml:space="preserve"> of Missouri, predicting his party will gain a handful of seats.</w:t>
      </w:r>
    </w:p>
    <w:p w14:paraId="0DD688B4" w14:textId="77777777" w:rsidR="00BD29EF" w:rsidRPr="00115C12" w:rsidRDefault="00BD29EF" w:rsidP="00BD29EF">
      <w:pPr>
        <w:rPr>
          <w:sz w:val="14"/>
        </w:rPr>
      </w:pPr>
      <w:r w:rsidRPr="00115C12">
        <w:rPr>
          <w:rStyle w:val="StyleUnderline"/>
        </w:rPr>
        <w:t>Not everyone</w:t>
      </w:r>
      <w:r w:rsidRPr="00115C12">
        <w:rPr>
          <w:sz w:val="14"/>
        </w:rPr>
        <w:t xml:space="preserve"> in the G.O.P. </w:t>
      </w:r>
      <w:r w:rsidRPr="00115C12">
        <w:rPr>
          <w:rStyle w:val="StyleUnderline"/>
        </w:rPr>
        <w:t>is as bullish</w:t>
      </w:r>
      <w:r w:rsidRPr="00115C12">
        <w:rPr>
          <w:sz w:val="14"/>
        </w:rPr>
        <w:t>, with worries that the president’s capacity for political self-sabotage, the Democrats’ fund-raising advantage and the anti-Trump intensity propelling the left will make it difficult to do much more than break even and protect its one-seat Senate majority.</w:t>
      </w:r>
    </w:p>
    <w:p w14:paraId="7A47286B" w14:textId="77777777" w:rsidR="00BD29EF" w:rsidRPr="00115C12" w:rsidRDefault="00BD29EF" w:rsidP="00BD29EF">
      <w:pPr>
        <w:rPr>
          <w:rStyle w:val="StyleUnderline"/>
        </w:rPr>
      </w:pPr>
      <w:r w:rsidRPr="00115C12">
        <w:rPr>
          <w:rStyle w:val="Emphasis"/>
        </w:rPr>
        <w:t>But</w:t>
      </w:r>
      <w:r w:rsidRPr="00115C12">
        <w:rPr>
          <w:sz w:val="14"/>
        </w:rPr>
        <w:t xml:space="preserve"> </w:t>
      </w:r>
      <w:r w:rsidRPr="00DD0E20">
        <w:rPr>
          <w:rStyle w:val="StyleUnderline"/>
        </w:rPr>
        <w:t xml:space="preserve">that Republicans are even discussing the prospect of </w:t>
      </w:r>
      <w:r w:rsidRPr="00DD0E20">
        <w:rPr>
          <w:rStyle w:val="Emphasis"/>
        </w:rPr>
        <w:t>gaining Senate seats</w:t>
      </w:r>
      <w:r w:rsidRPr="00DD0E20">
        <w:rPr>
          <w:sz w:val="14"/>
        </w:rPr>
        <w:t xml:space="preserve">, </w:t>
      </w:r>
      <w:r w:rsidRPr="00DD0E20">
        <w:rPr>
          <w:rStyle w:val="StyleUnderline"/>
        </w:rPr>
        <w:t>in the first midterm campaign of a president</w:t>
      </w:r>
      <w:r w:rsidRPr="00DD0E20">
        <w:rPr>
          <w:sz w:val="14"/>
        </w:rPr>
        <w:t xml:space="preserve"> </w:t>
      </w:r>
      <w:r w:rsidRPr="00DD0E20">
        <w:rPr>
          <w:rStyle w:val="StyleUnderline"/>
        </w:rPr>
        <w:t>whose approval rating has never reached 50 percent, illustrates the wildly</w:t>
      </w:r>
      <w:r w:rsidRPr="00115C12">
        <w:rPr>
          <w:rStyle w:val="StyleUnderline"/>
        </w:rPr>
        <w:t xml:space="preserve"> divergent electoral landscapes for the House and the Senate.</w:t>
      </w:r>
    </w:p>
    <w:p w14:paraId="16E69892" w14:textId="77777777" w:rsidR="00BD29EF" w:rsidRPr="00115C12" w:rsidRDefault="00BD29EF" w:rsidP="00BD29EF">
      <w:pPr>
        <w:rPr>
          <w:sz w:val="14"/>
        </w:rPr>
      </w:pPr>
      <w:r w:rsidRPr="00115C12">
        <w:rPr>
          <w:sz w:val="14"/>
        </w:rPr>
        <w:t xml:space="preserve">While the fight for control of the House is playing out mainly in the affluent and highly educated suburban districts that have been hotbeds of anti-Trump fervor, many of them on the coasts, </w:t>
      </w:r>
      <w:r w:rsidRPr="00115C12">
        <w:rPr>
          <w:rStyle w:val="StyleUnderline"/>
        </w:rPr>
        <w:t xml:space="preserve">the </w:t>
      </w:r>
      <w:r w:rsidRPr="00116850">
        <w:rPr>
          <w:rStyle w:val="StyleUnderline"/>
          <w:highlight w:val="cyan"/>
        </w:rPr>
        <w:t>Senate</w:t>
      </w:r>
      <w:r w:rsidRPr="00115C12">
        <w:rPr>
          <w:rStyle w:val="StyleUnderline"/>
        </w:rPr>
        <w:t xml:space="preserve"> campaign </w:t>
      </w:r>
      <w:r w:rsidRPr="00116850">
        <w:rPr>
          <w:rStyle w:val="StyleUnderline"/>
          <w:highlight w:val="cyan"/>
        </w:rPr>
        <w:t>is</w:t>
      </w:r>
      <w:r w:rsidRPr="00115C12">
        <w:rPr>
          <w:rStyle w:val="StyleUnderline"/>
        </w:rPr>
        <w:t xml:space="preserve"> taking place </w:t>
      </w:r>
      <w:r w:rsidRPr="00116850">
        <w:rPr>
          <w:rStyle w:val="StyleUnderline"/>
          <w:highlight w:val="cyan"/>
        </w:rPr>
        <w:t>on</w:t>
      </w:r>
      <w:r w:rsidRPr="00115C12">
        <w:rPr>
          <w:rStyle w:val="StyleUnderline"/>
        </w:rPr>
        <w:t xml:space="preserve"> much more </w:t>
      </w:r>
      <w:r w:rsidRPr="00116850">
        <w:rPr>
          <w:rStyle w:val="Emphasis"/>
          <w:highlight w:val="cyan"/>
        </w:rPr>
        <w:t>Trump-friendly terrain</w:t>
      </w:r>
      <w:r w:rsidRPr="00115C12">
        <w:rPr>
          <w:rStyle w:val="Emphasis"/>
        </w:rPr>
        <w:t>.</w:t>
      </w:r>
      <w:r w:rsidRPr="00115C12">
        <w:rPr>
          <w:sz w:val="14"/>
        </w:rPr>
        <w:t xml:space="preserve"> </w:t>
      </w:r>
      <w:r w:rsidRPr="00115C12">
        <w:rPr>
          <w:rStyle w:val="StyleUnderline"/>
        </w:rPr>
        <w:t xml:space="preserve">Six of the </w:t>
      </w:r>
      <w:r w:rsidRPr="00115C12">
        <w:rPr>
          <w:rStyle w:val="Emphasis"/>
        </w:rPr>
        <w:t xml:space="preserve">most </w:t>
      </w:r>
      <w:r w:rsidRPr="00116850">
        <w:rPr>
          <w:rStyle w:val="Emphasis"/>
          <w:highlight w:val="cyan"/>
        </w:rPr>
        <w:t>competitive</w:t>
      </w:r>
      <w:r w:rsidRPr="00115C12">
        <w:rPr>
          <w:sz w:val="14"/>
        </w:rPr>
        <w:t xml:space="preserve"> Senate </w:t>
      </w:r>
      <w:r w:rsidRPr="00116850">
        <w:rPr>
          <w:rStyle w:val="StyleUnderline"/>
          <w:highlight w:val="cyan"/>
        </w:rPr>
        <w:t>races are in states</w:t>
      </w:r>
      <w:r w:rsidRPr="00115C12">
        <w:rPr>
          <w:rStyle w:val="StyleUnderline"/>
        </w:rPr>
        <w:t xml:space="preserve"> </w:t>
      </w:r>
      <w:r w:rsidRPr="00116850">
        <w:rPr>
          <w:rStyle w:val="StyleUnderline"/>
          <w:highlight w:val="cyan"/>
        </w:rPr>
        <w:t xml:space="preserve">he carried by </w:t>
      </w:r>
      <w:r w:rsidRPr="00116850">
        <w:rPr>
          <w:rStyle w:val="Emphasis"/>
          <w:highlight w:val="cyan"/>
        </w:rPr>
        <w:t>double digits</w:t>
      </w:r>
      <w:r w:rsidRPr="00115C12">
        <w:rPr>
          <w:sz w:val="14"/>
        </w:rPr>
        <w:t>: Indiana, Missouri, Montana, North Dakota, Tennessee and West Virginia. (</w:t>
      </w:r>
      <w:r w:rsidRPr="00905700">
        <w:rPr>
          <w:rStyle w:val="StyleUnderline"/>
        </w:rPr>
        <w:t>Democrats hold all of those seats except Tennessee’s</w:t>
      </w:r>
      <w:r w:rsidRPr="00115C12">
        <w:rPr>
          <w:sz w:val="14"/>
        </w:rPr>
        <w:t>.)</w:t>
      </w:r>
    </w:p>
    <w:p w14:paraId="2777CAB8" w14:textId="77777777" w:rsidR="00BD29EF" w:rsidRDefault="00BD29EF" w:rsidP="00BD29EF">
      <w:pPr>
        <w:pStyle w:val="Heading4"/>
      </w:pPr>
      <w:r>
        <w:t>Dems won’t take the Senate – public sentiment, Trump approval, low unemployment, bad map, and forecasts</w:t>
      </w:r>
    </w:p>
    <w:p w14:paraId="39A8B8BB" w14:textId="77777777" w:rsidR="00BD29EF" w:rsidRDefault="00BD29EF" w:rsidP="00BD29EF">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65" w:history="1">
        <w:r w:rsidRPr="0004329C">
          <w:rPr>
            <w:rStyle w:val="Hyperlink"/>
          </w:rPr>
          <w:t>https://www.csmonitor.com/USA/Politics/monitor_breakfast/2018/0524/Van-Hollen-eyes-blue-wave-hopes-but-midterm-map-is-tough-for-Democrats</w:t>
        </w:r>
      </w:hyperlink>
    </w:p>
    <w:p w14:paraId="18C3A724" w14:textId="77777777" w:rsidR="00BD29EF" w:rsidRDefault="00BD29EF" w:rsidP="00BD29EF"/>
    <w:p w14:paraId="24EFD550" w14:textId="77777777" w:rsidR="00BD29EF" w:rsidRPr="00E135DB" w:rsidRDefault="00BD29EF" w:rsidP="00BD29EF">
      <w:pPr>
        <w:rPr>
          <w:sz w:val="14"/>
        </w:rPr>
      </w:pPr>
      <w:r w:rsidRPr="00E135DB">
        <w:rPr>
          <w:rStyle w:val="StyleUnderline"/>
        </w:rPr>
        <w:t>Despite all the talk of a “blue wave”</w:t>
      </w:r>
      <w:r w:rsidRPr="00E135DB">
        <w:rPr>
          <w:sz w:val="14"/>
        </w:rPr>
        <w:t xml:space="preserve"> this November, </w:t>
      </w:r>
      <w:r w:rsidRPr="00E135DB">
        <w:rPr>
          <w:rStyle w:val="StyleUnderline"/>
        </w:rPr>
        <w:t xml:space="preserve">Democrats are facing the </w:t>
      </w:r>
      <w:r w:rsidRPr="00E135DB">
        <w:rPr>
          <w:rStyle w:val="Emphasis"/>
        </w:rPr>
        <w:t>real possibility</w:t>
      </w:r>
      <w:r w:rsidRPr="00E135DB">
        <w:rPr>
          <w:sz w:val="14"/>
        </w:rPr>
        <w:t xml:space="preserve"> that President </w:t>
      </w:r>
      <w:r w:rsidRPr="00116850">
        <w:rPr>
          <w:rStyle w:val="StyleUnderline"/>
          <w:highlight w:val="cyan"/>
        </w:rPr>
        <w:t>Trump may</w:t>
      </w:r>
      <w:r w:rsidRPr="00E135DB">
        <w:rPr>
          <w:sz w:val="14"/>
        </w:rPr>
        <w:t xml:space="preserve"> </w:t>
      </w:r>
      <w:r w:rsidRPr="00E135DB">
        <w:rPr>
          <w:rStyle w:val="Emphasis"/>
        </w:rPr>
        <w:t>break the mold</w:t>
      </w:r>
      <w:r w:rsidRPr="00E135DB">
        <w:rPr>
          <w:sz w:val="14"/>
        </w:rPr>
        <w:t xml:space="preserve"> – </w:t>
      </w:r>
      <w:r w:rsidRPr="00E135DB">
        <w:rPr>
          <w:rStyle w:val="StyleUnderline"/>
        </w:rPr>
        <w:t>again</w:t>
      </w:r>
      <w:r w:rsidRPr="00E135DB">
        <w:rPr>
          <w:sz w:val="14"/>
        </w:rPr>
        <w:t xml:space="preserve"> – </w:t>
      </w:r>
      <w:r w:rsidRPr="00E135DB">
        <w:rPr>
          <w:rStyle w:val="StyleUnderline"/>
        </w:rPr>
        <w:t>by</w:t>
      </w:r>
      <w:r w:rsidRPr="00E135DB">
        <w:rPr>
          <w:sz w:val="14"/>
        </w:rPr>
        <w:t xml:space="preserve"> </w:t>
      </w:r>
      <w:r w:rsidRPr="00116850">
        <w:rPr>
          <w:rStyle w:val="Emphasis"/>
          <w:highlight w:val="cyan"/>
        </w:rPr>
        <w:t>hold</w:t>
      </w:r>
      <w:r w:rsidRPr="00E135DB">
        <w:rPr>
          <w:rStyle w:val="Emphasis"/>
        </w:rPr>
        <w:t xml:space="preserve">ing on to </w:t>
      </w:r>
      <w:r w:rsidRPr="00116850">
        <w:rPr>
          <w:rStyle w:val="Emphasis"/>
          <w:highlight w:val="cyan"/>
        </w:rPr>
        <w:t>his</w:t>
      </w:r>
      <w:r w:rsidRPr="00E135DB">
        <w:rPr>
          <w:rStyle w:val="Emphasis"/>
        </w:rPr>
        <w:t xml:space="preserve"> Republican </w:t>
      </w:r>
      <w:r w:rsidRPr="00116850">
        <w:rPr>
          <w:rStyle w:val="Emphasis"/>
          <w:highlight w:val="cyan"/>
        </w:rPr>
        <w:t>majorities</w:t>
      </w:r>
      <w:r w:rsidRPr="00E135DB">
        <w:rPr>
          <w:sz w:val="14"/>
        </w:rPr>
        <w:t xml:space="preserve"> in Congress.</w:t>
      </w:r>
    </w:p>
    <w:p w14:paraId="1FD7319C" w14:textId="77777777" w:rsidR="00BD29EF" w:rsidRPr="00C210FB" w:rsidRDefault="00BD29EF" w:rsidP="00BD29EF">
      <w:pPr>
        <w:rPr>
          <w:sz w:val="14"/>
        </w:rPr>
      </w:pPr>
      <w:r w:rsidRPr="00116850">
        <w:rPr>
          <w:rStyle w:val="StyleUnderline"/>
          <w:highlight w:val="cyan"/>
        </w:rPr>
        <w:t>Public sentiment</w:t>
      </w:r>
      <w:r w:rsidRPr="00C210FB">
        <w:rPr>
          <w:sz w:val="14"/>
        </w:rPr>
        <w:t xml:space="preserve"> that </w:t>
      </w:r>
      <w:r w:rsidRPr="00E135DB">
        <w:rPr>
          <w:rStyle w:val="StyleUnderline"/>
        </w:rPr>
        <w:t xml:space="preserve">the country is on the “right track” </w:t>
      </w:r>
      <w:r w:rsidRPr="00116850">
        <w:rPr>
          <w:rStyle w:val="StyleUnderline"/>
          <w:highlight w:val="cyan"/>
        </w:rPr>
        <w:t>has risen to a</w:t>
      </w:r>
      <w:r w:rsidRPr="00116850">
        <w:rPr>
          <w:sz w:val="14"/>
          <w:highlight w:val="cyan"/>
        </w:rPr>
        <w:t xml:space="preserve"> </w:t>
      </w:r>
      <w:r w:rsidRPr="00116850">
        <w:rPr>
          <w:rStyle w:val="Emphasis"/>
          <w:highlight w:val="cyan"/>
        </w:rPr>
        <w:t>10-year high</w:t>
      </w:r>
      <w:r w:rsidRPr="00C210FB">
        <w:rPr>
          <w:sz w:val="14"/>
        </w:rPr>
        <w:t xml:space="preserve">. Mr. </w:t>
      </w:r>
      <w:r w:rsidRPr="00E135DB">
        <w:rPr>
          <w:rStyle w:val="StyleUnderline"/>
        </w:rPr>
        <w:t xml:space="preserve">Trump’s </w:t>
      </w:r>
      <w:r w:rsidRPr="00116850">
        <w:rPr>
          <w:rStyle w:val="StyleUnderline"/>
          <w:highlight w:val="cyan"/>
        </w:rPr>
        <w:t>approval ratings are</w:t>
      </w:r>
      <w:r w:rsidRPr="00C210FB">
        <w:rPr>
          <w:sz w:val="14"/>
        </w:rPr>
        <w:t xml:space="preserve"> also </w:t>
      </w:r>
      <w:r w:rsidRPr="00E135DB">
        <w:rPr>
          <w:rStyle w:val="Emphasis"/>
        </w:rPr>
        <w:t xml:space="preserve">ticking </w:t>
      </w:r>
      <w:r w:rsidRPr="00116850">
        <w:rPr>
          <w:rStyle w:val="Emphasis"/>
          <w:highlight w:val="cyan"/>
        </w:rPr>
        <w:t>up</w:t>
      </w:r>
      <w:r w:rsidRPr="00C210FB">
        <w:rPr>
          <w:sz w:val="14"/>
        </w:rPr>
        <w:t xml:space="preserve">. </w:t>
      </w:r>
      <w:r w:rsidRPr="00116850">
        <w:rPr>
          <w:rStyle w:val="StyleUnderline"/>
          <w:highlight w:val="cyan"/>
        </w:rPr>
        <w:t>Unemployment</w:t>
      </w:r>
      <w:r w:rsidRPr="00E135DB">
        <w:rPr>
          <w:rStyle w:val="StyleUnderline"/>
        </w:rPr>
        <w:t xml:space="preserve"> has </w:t>
      </w:r>
      <w:r w:rsidRPr="00116850">
        <w:rPr>
          <w:rStyle w:val="Emphasis"/>
          <w:highlight w:val="cyan"/>
        </w:rPr>
        <w:t>dropped</w:t>
      </w:r>
      <w:r w:rsidRPr="00C210FB">
        <w:rPr>
          <w:sz w:val="14"/>
        </w:rPr>
        <w:t xml:space="preserve"> </w:t>
      </w:r>
      <w:r w:rsidRPr="00E135DB">
        <w:rPr>
          <w:rStyle w:val="StyleUnderline"/>
        </w:rPr>
        <w:t>to 3.9 percent</w:t>
      </w:r>
      <w:r w:rsidRPr="00C210FB">
        <w:rPr>
          <w:sz w:val="14"/>
        </w:rPr>
        <w:t>.</w:t>
      </w:r>
    </w:p>
    <w:p w14:paraId="1D96F575" w14:textId="77777777" w:rsidR="00BD29EF" w:rsidRPr="00F077D0" w:rsidRDefault="00BD29EF" w:rsidP="00BD29EF">
      <w:pPr>
        <w:rPr>
          <w:sz w:val="14"/>
        </w:rPr>
      </w:pPr>
      <w:r w:rsidRPr="00F077D0">
        <w:rPr>
          <w:sz w:val="14"/>
        </w:rPr>
        <w:t>But Sen. Chris Van Hollen of Maryland, the Democrat tasked with helping his party win as many Senate elections as possible, is still professing confidence.</w:t>
      </w:r>
    </w:p>
    <w:p w14:paraId="43533D6E" w14:textId="77777777" w:rsidR="00BD29EF" w:rsidRPr="00F077D0" w:rsidRDefault="00BD29EF" w:rsidP="00BD29EF">
      <w:pPr>
        <w:rPr>
          <w:sz w:val="14"/>
        </w:rPr>
      </w:pPr>
      <w:r w:rsidRPr="00F077D0">
        <w:rPr>
          <w:sz w:val="14"/>
        </w:rPr>
        <w:t>“Senate Democrats are very bullish about the direction of the 2018 elections,” Senator Van Hollen, chair of Democratic Senatorial Campaign Committee, told a Monitor Breakfast Thursday. “But we are taking nothing for granted.”</w:t>
      </w:r>
    </w:p>
    <w:p w14:paraId="6B687A14" w14:textId="77777777" w:rsidR="00BD29EF" w:rsidRPr="00F077D0" w:rsidRDefault="00BD29EF" w:rsidP="00BD29EF">
      <w:pPr>
        <w:rPr>
          <w:sz w:val="14"/>
        </w:rPr>
      </w:pPr>
      <w:r w:rsidRPr="00F077D0">
        <w:rPr>
          <w:rStyle w:val="StyleUnderline"/>
        </w:rPr>
        <w:t xml:space="preserve">That the </w:t>
      </w:r>
      <w:r w:rsidRPr="00116850">
        <w:rPr>
          <w:rStyle w:val="StyleUnderline"/>
          <w:highlight w:val="cyan"/>
        </w:rPr>
        <w:t>Democrats</w:t>
      </w:r>
      <w:r w:rsidRPr="00F077D0">
        <w:rPr>
          <w:rStyle w:val="StyleUnderline"/>
        </w:rPr>
        <w:t xml:space="preserve"> can even contemplate winning a Senate majority is </w:t>
      </w:r>
      <w:r w:rsidRPr="00F077D0">
        <w:rPr>
          <w:rStyle w:val="Emphasis"/>
        </w:rPr>
        <w:t>extraordinary</w:t>
      </w:r>
      <w:r w:rsidRPr="00F077D0">
        <w:rPr>
          <w:sz w:val="14"/>
        </w:rPr>
        <w:t xml:space="preserve">. </w:t>
      </w:r>
      <w:r w:rsidRPr="00F077D0">
        <w:rPr>
          <w:rStyle w:val="StyleUnderline"/>
        </w:rPr>
        <w:t>It’s true they need only</w:t>
      </w:r>
      <w:r w:rsidRPr="00F077D0">
        <w:rPr>
          <w:sz w:val="14"/>
        </w:rPr>
        <w:t xml:space="preserve"> a net gain of </w:t>
      </w:r>
      <w:r w:rsidRPr="00F077D0">
        <w:rPr>
          <w:rStyle w:val="StyleUnderline"/>
        </w:rPr>
        <w:t>two seats</w:t>
      </w:r>
      <w:r w:rsidRPr="00F077D0">
        <w:rPr>
          <w:sz w:val="14"/>
        </w:rPr>
        <w:t xml:space="preserve"> to take over, </w:t>
      </w:r>
      <w:r w:rsidRPr="00F077D0">
        <w:rPr>
          <w:rStyle w:val="StyleUnderline"/>
        </w:rPr>
        <w:t>and historically, the president’s party usually loses seats</w:t>
      </w:r>
      <w:r w:rsidRPr="00F077D0">
        <w:rPr>
          <w:sz w:val="14"/>
        </w:rPr>
        <w:t xml:space="preserve"> in midterm elections. </w:t>
      </w:r>
      <w:r w:rsidRPr="00F077D0">
        <w:rPr>
          <w:rStyle w:val="Emphasis"/>
        </w:rPr>
        <w:t>But</w:t>
      </w:r>
      <w:r w:rsidRPr="00F077D0">
        <w:rPr>
          <w:sz w:val="14"/>
        </w:rPr>
        <w:t xml:space="preserve"> </w:t>
      </w:r>
      <w:r w:rsidRPr="00F077D0">
        <w:rPr>
          <w:rStyle w:val="StyleUnderline"/>
        </w:rPr>
        <w:t xml:space="preserve">they </w:t>
      </w:r>
      <w:r w:rsidRPr="00116850">
        <w:rPr>
          <w:rStyle w:val="StyleUnderline"/>
          <w:highlight w:val="cyan"/>
        </w:rPr>
        <w:t>face a</w:t>
      </w:r>
      <w:r w:rsidRPr="00116850">
        <w:rPr>
          <w:sz w:val="14"/>
          <w:highlight w:val="cyan"/>
        </w:rPr>
        <w:t xml:space="preserve"> </w:t>
      </w:r>
      <w:r w:rsidRPr="00116850">
        <w:rPr>
          <w:rStyle w:val="Emphasis"/>
          <w:highlight w:val="cyan"/>
        </w:rPr>
        <w:t>tough “map”</w:t>
      </w:r>
      <w:r w:rsidRPr="00116850">
        <w:rPr>
          <w:sz w:val="14"/>
          <w:highlight w:val="cyan"/>
        </w:rPr>
        <w:t xml:space="preserve"> – </w:t>
      </w:r>
      <w:r w:rsidRPr="00116850">
        <w:rPr>
          <w:rStyle w:val="Emphasis"/>
          <w:highlight w:val="cyan"/>
        </w:rPr>
        <w:t>26</w:t>
      </w:r>
      <w:r w:rsidRPr="00A50E69">
        <w:rPr>
          <w:rStyle w:val="Emphasis"/>
        </w:rPr>
        <w:t xml:space="preserve"> Democratic senators </w:t>
      </w:r>
      <w:r w:rsidRPr="00116850">
        <w:rPr>
          <w:rStyle w:val="Emphasis"/>
          <w:highlight w:val="cyan"/>
        </w:rPr>
        <w:t>are up</w:t>
      </w:r>
      <w:r w:rsidRPr="00F077D0">
        <w:rPr>
          <w:rStyle w:val="StyleUnderline"/>
        </w:rPr>
        <w:t xml:space="preserve"> for reelection, </w:t>
      </w:r>
      <w:r w:rsidRPr="00116850">
        <w:rPr>
          <w:rStyle w:val="StyleUnderline"/>
          <w:highlight w:val="cyan"/>
        </w:rPr>
        <w:t xml:space="preserve">including </w:t>
      </w:r>
      <w:r w:rsidRPr="00116850">
        <w:rPr>
          <w:rStyle w:val="Emphasis"/>
          <w:highlight w:val="cyan"/>
        </w:rPr>
        <w:t>10 from states won by Trump</w:t>
      </w:r>
      <w:r w:rsidRPr="00F077D0">
        <w:rPr>
          <w:sz w:val="14"/>
        </w:rPr>
        <w:t xml:space="preserve"> in 2016.</w:t>
      </w:r>
    </w:p>
    <w:p w14:paraId="2220384B" w14:textId="77777777" w:rsidR="00BD29EF" w:rsidRPr="00F077D0" w:rsidRDefault="00BD29EF" w:rsidP="00BD29EF">
      <w:pPr>
        <w:rPr>
          <w:sz w:val="14"/>
        </w:rPr>
      </w:pPr>
      <w:r w:rsidRPr="00F077D0">
        <w:rPr>
          <w:sz w:val="14"/>
        </w:rPr>
        <w:t xml:space="preserve">Senate-race analyst Jennifer </w:t>
      </w:r>
      <w:r w:rsidRPr="00116850">
        <w:rPr>
          <w:rStyle w:val="StyleUnderline"/>
          <w:highlight w:val="cyan"/>
        </w:rPr>
        <w:t>Duffy</w:t>
      </w:r>
      <w:r w:rsidRPr="00F077D0">
        <w:rPr>
          <w:rStyle w:val="StyleUnderline"/>
        </w:rPr>
        <w:t xml:space="preserve"> of the nonpartisan Cook Political Report </w:t>
      </w:r>
      <w:r w:rsidRPr="00116850">
        <w:rPr>
          <w:rStyle w:val="StyleUnderline"/>
          <w:highlight w:val="cyan"/>
        </w:rPr>
        <w:t>puts</w:t>
      </w:r>
      <w:r w:rsidRPr="00F077D0">
        <w:rPr>
          <w:sz w:val="14"/>
        </w:rPr>
        <w:t xml:space="preserve"> the </w:t>
      </w:r>
      <w:r w:rsidRPr="00116850">
        <w:rPr>
          <w:rStyle w:val="StyleUnderline"/>
          <w:highlight w:val="cyan"/>
        </w:rPr>
        <w:t>Democrats’ chances</w:t>
      </w:r>
      <w:r w:rsidRPr="00F077D0">
        <w:rPr>
          <w:sz w:val="14"/>
        </w:rPr>
        <w:t xml:space="preserve"> </w:t>
      </w:r>
      <w:r w:rsidRPr="00F077D0">
        <w:rPr>
          <w:rStyle w:val="StyleUnderline"/>
        </w:rPr>
        <w:t>of winning a</w:t>
      </w:r>
      <w:r w:rsidRPr="00F077D0">
        <w:rPr>
          <w:sz w:val="14"/>
        </w:rPr>
        <w:t xml:space="preserve"> </w:t>
      </w:r>
      <w:r w:rsidRPr="00F077D0">
        <w:rPr>
          <w:rStyle w:val="StyleUnderline"/>
        </w:rPr>
        <w:t xml:space="preserve">majority </w:t>
      </w:r>
      <w:r w:rsidRPr="00116850">
        <w:rPr>
          <w:rStyle w:val="StyleUnderline"/>
          <w:highlight w:val="cyan"/>
        </w:rPr>
        <w:t>at</w:t>
      </w:r>
      <w:r w:rsidRPr="00116850">
        <w:rPr>
          <w:sz w:val="14"/>
          <w:highlight w:val="cyan"/>
        </w:rPr>
        <w:t xml:space="preserve"> </w:t>
      </w:r>
      <w:r w:rsidRPr="00116850">
        <w:rPr>
          <w:rStyle w:val="Emphasis"/>
          <w:highlight w:val="cyan"/>
        </w:rPr>
        <w:t>35</w:t>
      </w:r>
      <w:r w:rsidRPr="00F077D0">
        <w:rPr>
          <w:rStyle w:val="Emphasis"/>
        </w:rPr>
        <w:t xml:space="preserve"> to 40 </w:t>
      </w:r>
      <w:r w:rsidRPr="00116850">
        <w:rPr>
          <w:rStyle w:val="Emphasis"/>
          <w:highlight w:val="cyan"/>
        </w:rPr>
        <w:t>percent</w:t>
      </w:r>
      <w:r w:rsidRPr="00F077D0">
        <w:rPr>
          <w:sz w:val="14"/>
        </w:rPr>
        <w:t xml:space="preserve">, </w:t>
      </w:r>
      <w:r w:rsidRPr="00F077D0">
        <w:rPr>
          <w:rStyle w:val="StyleUnderline"/>
        </w:rPr>
        <w:t>with an equal chance</w:t>
      </w:r>
      <w:r w:rsidRPr="00F077D0">
        <w:rPr>
          <w:sz w:val="14"/>
        </w:rPr>
        <w:t xml:space="preserve"> that </w:t>
      </w:r>
      <w:r w:rsidRPr="00F077D0">
        <w:rPr>
          <w:rStyle w:val="StyleUnderline"/>
        </w:rPr>
        <w:t>the Senate winds up tied</w:t>
      </w:r>
      <w:r w:rsidRPr="00F077D0">
        <w:rPr>
          <w:sz w:val="14"/>
        </w:rPr>
        <w:t>.</w:t>
      </w:r>
    </w:p>
    <w:p w14:paraId="491C65CB" w14:textId="77777777" w:rsidR="00BD29EF" w:rsidRDefault="00BD29EF" w:rsidP="00BD29EF">
      <w:pPr>
        <w:pStyle w:val="Heading3"/>
      </w:pPr>
      <w:r>
        <w:t>Trump Popular</w:t>
      </w:r>
    </w:p>
    <w:p w14:paraId="617A00B3" w14:textId="77777777" w:rsidR="00BD29EF" w:rsidRDefault="00BD29EF" w:rsidP="00BD29EF">
      <w:pPr>
        <w:pStyle w:val="Heading4"/>
      </w:pPr>
      <w:r>
        <w:t>Trump popularity rising across the board</w:t>
      </w:r>
    </w:p>
    <w:p w14:paraId="2079B8B5" w14:textId="77777777" w:rsidR="00BD29EF" w:rsidRDefault="00BD29EF" w:rsidP="00BD29EF">
      <w:r w:rsidRPr="00EF46B3">
        <w:rPr>
          <w:rStyle w:val="Style13ptBold"/>
        </w:rPr>
        <w:t>Kamisar 6-27</w:t>
      </w:r>
      <w:r>
        <w:t xml:space="preserve"> [Ben, Campaign reporter - The Hill. “Poll: Trump approval rating ticks up to 47 percent” http://thehill.com/homenews/campaign/394384-poll-trump-approval-rating-ticks-up-to-47-percent]</w:t>
      </w:r>
    </w:p>
    <w:p w14:paraId="78AFBDE2" w14:textId="77777777" w:rsidR="00BD29EF" w:rsidRPr="00EF46B3" w:rsidRDefault="00BD29EF" w:rsidP="00BD29EF">
      <w:pPr>
        <w:rPr>
          <w:sz w:val="16"/>
        </w:rPr>
      </w:pPr>
      <w:r w:rsidRPr="00EF46B3">
        <w:rPr>
          <w:sz w:val="16"/>
        </w:rPr>
        <w:t xml:space="preserve">President </w:t>
      </w:r>
      <w:r w:rsidRPr="00116850">
        <w:rPr>
          <w:rStyle w:val="StyleUnderline"/>
          <w:highlight w:val="cyan"/>
        </w:rPr>
        <w:t>Trump’s approval rating</w:t>
      </w:r>
      <w:r w:rsidRPr="00EF46B3">
        <w:rPr>
          <w:sz w:val="16"/>
        </w:rPr>
        <w:t xml:space="preserve"> has </w:t>
      </w:r>
      <w:r w:rsidRPr="00116850">
        <w:rPr>
          <w:rStyle w:val="StyleUnderline"/>
          <w:highlight w:val="cyan"/>
        </w:rPr>
        <w:t>ticked up to 47 percent</w:t>
      </w:r>
      <w:r w:rsidRPr="00EF46B3">
        <w:rPr>
          <w:sz w:val="16"/>
        </w:rPr>
        <w:t xml:space="preserve"> in the new Harvard CAPS/Harris poll released exclusively to The Hill, a 2 point hike from last month.</w:t>
      </w:r>
    </w:p>
    <w:p w14:paraId="091487E8" w14:textId="77777777" w:rsidR="00BD29EF" w:rsidRPr="00EF46B3" w:rsidRDefault="00BD29EF" w:rsidP="00BD29EF">
      <w:pPr>
        <w:rPr>
          <w:sz w:val="16"/>
        </w:rPr>
      </w:pPr>
      <w:r w:rsidRPr="00EF46B3">
        <w:rPr>
          <w:sz w:val="16"/>
        </w:rPr>
        <w:t xml:space="preserve">Trump's approval rating was lifted in part by </w:t>
      </w:r>
      <w:r w:rsidRPr="00116850">
        <w:rPr>
          <w:rStyle w:val="StyleUnderline"/>
          <w:highlight w:val="cyan"/>
        </w:rPr>
        <w:t>a 10 point climb among Hispanic voters.</w:t>
      </w:r>
      <w:r w:rsidRPr="00EF46B3">
        <w:rPr>
          <w:sz w:val="16"/>
        </w:rPr>
        <w:t xml:space="preserve"> His approval rating rose by </w:t>
      </w:r>
      <w:r w:rsidRPr="00116850">
        <w:rPr>
          <w:rStyle w:val="StyleUnderline"/>
          <w:highlight w:val="cyan"/>
        </w:rPr>
        <w:t>6 points among Republicans and</w:t>
      </w:r>
      <w:r w:rsidRPr="002B0F6B">
        <w:rPr>
          <w:rStyle w:val="StyleUnderline"/>
        </w:rPr>
        <w:t xml:space="preserve"> </w:t>
      </w:r>
      <w:r w:rsidRPr="00EF46B3">
        <w:rPr>
          <w:sz w:val="16"/>
        </w:rPr>
        <w:t xml:space="preserve">by </w:t>
      </w:r>
      <w:r w:rsidRPr="00116850">
        <w:rPr>
          <w:rStyle w:val="StyleUnderline"/>
          <w:highlight w:val="cyan"/>
        </w:rPr>
        <w:t>4</w:t>
      </w:r>
      <w:r w:rsidRPr="00EF46B3">
        <w:rPr>
          <w:sz w:val="16"/>
        </w:rPr>
        <w:t xml:space="preserve"> points </w:t>
      </w:r>
      <w:r w:rsidRPr="00116850">
        <w:rPr>
          <w:rStyle w:val="StyleUnderline"/>
          <w:highlight w:val="cyan"/>
        </w:rPr>
        <w:t>among Democrats</w:t>
      </w:r>
      <w:r w:rsidRPr="00EF46B3">
        <w:rPr>
          <w:sz w:val="16"/>
        </w:rPr>
        <w:t xml:space="preserve"> compared to last month’s poll. According to the same poll, Trump's approval rating reached its highest point last year, at 49 percent.</w:t>
      </w:r>
    </w:p>
    <w:p w14:paraId="73AE8C0C" w14:textId="77777777" w:rsidR="00BD29EF" w:rsidRPr="00EF46B3" w:rsidRDefault="00BD29EF" w:rsidP="00BD29EF">
      <w:pPr>
        <w:rPr>
          <w:sz w:val="16"/>
        </w:rPr>
      </w:pPr>
      <w:r w:rsidRPr="00EF46B3">
        <w:rPr>
          <w:sz w:val="16"/>
        </w:rPr>
        <w:t>Trump's approval rating fell by 4 percentage points among independents, and 53 percent of those polled hold an unfavorable view of him.</w:t>
      </w:r>
    </w:p>
    <w:p w14:paraId="0A3F8E1E" w14:textId="77777777" w:rsidR="00BD29EF" w:rsidRPr="00EF46B3" w:rsidRDefault="00BD29EF" w:rsidP="00BD29EF">
      <w:pPr>
        <w:rPr>
          <w:sz w:val="16"/>
        </w:rPr>
      </w:pPr>
      <w:r w:rsidRPr="00EF46B3">
        <w:rPr>
          <w:sz w:val="16"/>
        </w:rPr>
        <w:t xml:space="preserve">The </w:t>
      </w:r>
      <w:r w:rsidRPr="00116850">
        <w:rPr>
          <w:rStyle w:val="StyleUnderline"/>
          <w:highlight w:val="cyan"/>
        </w:rPr>
        <w:t>rising numbers</w:t>
      </w:r>
      <w:r w:rsidRPr="002B0F6B">
        <w:rPr>
          <w:rStyle w:val="StyleUnderline"/>
        </w:rPr>
        <w:t xml:space="preserve"> </w:t>
      </w:r>
      <w:r w:rsidRPr="00EF46B3">
        <w:rPr>
          <w:sz w:val="16"/>
        </w:rPr>
        <w:t xml:space="preserve">appear to </w:t>
      </w:r>
      <w:r w:rsidRPr="00116850">
        <w:rPr>
          <w:rStyle w:val="StyleUnderline"/>
          <w:highlight w:val="cyan"/>
        </w:rPr>
        <w:t>reflect the strong economy and the</w:t>
      </w:r>
      <w:r w:rsidRPr="002B0F6B">
        <w:rPr>
          <w:rStyle w:val="StyleUnderline"/>
        </w:rPr>
        <w:t xml:space="preserve"> president's </w:t>
      </w:r>
      <w:r w:rsidRPr="00116850">
        <w:rPr>
          <w:rStyle w:val="StyleUnderline"/>
          <w:highlight w:val="cyan"/>
        </w:rPr>
        <w:t>summit meeting</w:t>
      </w:r>
      <w:r w:rsidRPr="00EF46B3">
        <w:rPr>
          <w:sz w:val="16"/>
        </w:rPr>
        <w:t xml:space="preserve"> with North Korean leader Kim Jong Un.</w:t>
      </w:r>
    </w:p>
    <w:p w14:paraId="433BBBC9" w14:textId="77777777" w:rsidR="00BD29EF" w:rsidRPr="00EF46B3" w:rsidRDefault="00BD29EF" w:rsidP="00BD29EF">
      <w:pPr>
        <w:rPr>
          <w:sz w:val="16"/>
        </w:rPr>
      </w:pPr>
      <w:r w:rsidRPr="00EF46B3">
        <w:rPr>
          <w:sz w:val="16"/>
        </w:rPr>
        <w:t>Fifty-nine percent of Americans approve of the way the government is handling its relationship with North Korea, and three-quarters backed Trump’s decision to take a meeting with Kim.</w:t>
      </w:r>
    </w:p>
    <w:p w14:paraId="659FF246" w14:textId="77777777" w:rsidR="00BD29EF" w:rsidRPr="00EF46B3" w:rsidRDefault="00BD29EF" w:rsidP="00BD29EF">
      <w:pPr>
        <w:rPr>
          <w:sz w:val="16"/>
        </w:rPr>
      </w:pPr>
      <w:r w:rsidRPr="00EF46B3">
        <w:rPr>
          <w:sz w:val="16"/>
        </w:rPr>
        <w:t xml:space="preserve">“[I’m] surprised that </w:t>
      </w:r>
      <w:r w:rsidRPr="00116850">
        <w:rPr>
          <w:rStyle w:val="StyleUnderline"/>
          <w:highlight w:val="cyan"/>
        </w:rPr>
        <w:t>given the misstep on immigration</w:t>
      </w:r>
      <w:r w:rsidRPr="00EF46B3">
        <w:rPr>
          <w:sz w:val="16"/>
        </w:rPr>
        <w:t xml:space="preserve"> that the president’s </w:t>
      </w:r>
      <w:r w:rsidRPr="00116850">
        <w:rPr>
          <w:rStyle w:val="StyleUnderline"/>
          <w:highlight w:val="cyan"/>
        </w:rPr>
        <w:t>approval is holding steady</w:t>
      </w:r>
      <w:r w:rsidRPr="002B0F6B">
        <w:rPr>
          <w:rStyle w:val="StyleUnderline"/>
        </w:rPr>
        <w:t xml:space="preserve"> </w:t>
      </w:r>
      <w:r w:rsidRPr="00EF46B3">
        <w:rPr>
          <w:sz w:val="16"/>
        </w:rPr>
        <w:t>or even increasing on the strength of the economy and the success of North Korea," said Harvard CAPS/Harris Poll co-director Mark Penn. "</w:t>
      </w:r>
      <w:r w:rsidRPr="00116850">
        <w:rPr>
          <w:rStyle w:val="StyleUnderline"/>
          <w:highlight w:val="cyan"/>
        </w:rPr>
        <w:t>He is holding his base</w:t>
      </w:r>
      <w:r w:rsidRPr="002B0F6B">
        <w:rPr>
          <w:rStyle w:val="StyleUnderline"/>
        </w:rPr>
        <w:t xml:space="preserve"> </w:t>
      </w:r>
      <w:r w:rsidRPr="00EF46B3">
        <w:rPr>
          <w:sz w:val="16"/>
        </w:rPr>
        <w:t>and doing particularly well with men."</w:t>
      </w:r>
    </w:p>
    <w:p w14:paraId="441E429E" w14:textId="77777777" w:rsidR="00BD29EF" w:rsidRPr="00EF46B3" w:rsidRDefault="00BD29EF" w:rsidP="00BD29EF">
      <w:pPr>
        <w:rPr>
          <w:sz w:val="16"/>
        </w:rPr>
      </w:pPr>
      <w:r w:rsidRPr="00EF46B3">
        <w:rPr>
          <w:sz w:val="16"/>
        </w:rPr>
        <w:t>"In contrast, the Republicans in Congress seem to be more of a deer in the headlights, paralyzed and leaderless. The Democratic edge remains fairly strong even in the face of Trump improving," Penn added.</w:t>
      </w:r>
    </w:p>
    <w:p w14:paraId="57EE8369" w14:textId="77777777" w:rsidR="00BD29EF" w:rsidRPr="00EF46B3" w:rsidRDefault="00BD29EF" w:rsidP="00BD29EF">
      <w:pPr>
        <w:rPr>
          <w:sz w:val="16"/>
        </w:rPr>
      </w:pPr>
      <w:r w:rsidRPr="00116850">
        <w:rPr>
          <w:rStyle w:val="StyleUnderline"/>
          <w:highlight w:val="cyan"/>
        </w:rPr>
        <w:t>The majority of registered voters approve of Trump’s work to stimulate jobs, handle the economy and fight terrorism</w:t>
      </w:r>
      <w:r w:rsidRPr="00EF46B3">
        <w:rPr>
          <w:sz w:val="16"/>
        </w:rPr>
        <w:t xml:space="preserve"> — the same finding from last month’s poll.</w:t>
      </w:r>
    </w:p>
    <w:p w14:paraId="74342F14" w14:textId="77777777" w:rsidR="00BD29EF" w:rsidRPr="00EF46B3" w:rsidRDefault="00BD29EF" w:rsidP="00BD29EF">
      <w:pPr>
        <w:rPr>
          <w:sz w:val="16"/>
        </w:rPr>
      </w:pPr>
      <w:r w:rsidRPr="00EF46B3">
        <w:rPr>
          <w:sz w:val="16"/>
        </w:rPr>
        <w:t>While he’s still underwater on immigration, foreign affairs and how he’s administering the government, Trump’s marks on those issues slightly improved over the past month.</w:t>
      </w:r>
    </w:p>
    <w:p w14:paraId="10FF0D9A" w14:textId="77777777" w:rsidR="00BD29EF" w:rsidRPr="00EF46B3" w:rsidRDefault="00BD29EF" w:rsidP="00BD29EF">
      <w:pPr>
        <w:rPr>
          <w:sz w:val="16"/>
        </w:rPr>
      </w:pPr>
      <w:r w:rsidRPr="00EF46B3">
        <w:rPr>
          <w:sz w:val="16"/>
        </w:rPr>
        <w:t>The Harvard-Harris poll surveyed people on June 24 and 25, after Trump signed an executive order ending his policy of separating children from their parents who illegally crossed the border.</w:t>
      </w:r>
    </w:p>
    <w:p w14:paraId="23B97FD3" w14:textId="77777777" w:rsidR="00BD29EF" w:rsidRPr="00EF46B3" w:rsidRDefault="00BD29EF" w:rsidP="00BD29EF">
      <w:pPr>
        <w:rPr>
          <w:sz w:val="16"/>
        </w:rPr>
      </w:pPr>
      <w:r w:rsidRPr="00EF46B3">
        <w:rPr>
          <w:sz w:val="16"/>
        </w:rPr>
        <w:t xml:space="preserve">Some polls appeared to show that Trump had taken a hit on that issue. </w:t>
      </w:r>
    </w:p>
    <w:p w14:paraId="1E6981F1" w14:textId="77777777" w:rsidR="00BD29EF" w:rsidRPr="00EF46B3" w:rsidRDefault="00BD29EF" w:rsidP="00BD29EF">
      <w:pPr>
        <w:rPr>
          <w:sz w:val="16"/>
        </w:rPr>
      </w:pPr>
      <w:r w:rsidRPr="00EF46B3">
        <w:rPr>
          <w:sz w:val="16"/>
        </w:rPr>
        <w:t>A Gallup poll found Trump hitting a personal high approval rating of 45 percent the week after his June 12 summit with Kim, before falling back to 41 percent approval at the beginning of this week — after days of negative press over the family separations.</w:t>
      </w:r>
    </w:p>
    <w:p w14:paraId="50AACE8B" w14:textId="77777777" w:rsidR="00BD29EF" w:rsidRPr="00EF46B3" w:rsidRDefault="00BD29EF" w:rsidP="00BD29EF">
      <w:pPr>
        <w:rPr>
          <w:sz w:val="16"/>
        </w:rPr>
      </w:pPr>
      <w:r w:rsidRPr="00EF46B3">
        <w:rPr>
          <w:sz w:val="16"/>
        </w:rPr>
        <w:t xml:space="preserve">The Harvard-Harris poll was taken after news that a Virginia restaurant had refused to serve White House press secretary Sarah Huckabee Sanders. The White House has used the incident to go on the offensive, pointing to that and other incidents as a way of painting the administration's critics as uncivil. </w:t>
      </w:r>
    </w:p>
    <w:p w14:paraId="43C29C16" w14:textId="77777777" w:rsidR="00BD29EF" w:rsidRPr="00EF46B3" w:rsidRDefault="00BD29EF" w:rsidP="00BD29EF">
      <w:pPr>
        <w:rPr>
          <w:sz w:val="16"/>
        </w:rPr>
      </w:pPr>
      <w:r w:rsidRPr="00116850">
        <w:rPr>
          <w:rStyle w:val="StyleUnderline"/>
          <w:highlight w:val="cyan"/>
        </w:rPr>
        <w:t>Polls</w:t>
      </w:r>
      <w:r w:rsidRPr="00EF46B3">
        <w:rPr>
          <w:rStyle w:val="StyleUnderline"/>
        </w:rPr>
        <w:t xml:space="preserve"> also </w:t>
      </w:r>
      <w:r w:rsidRPr="00116850">
        <w:rPr>
          <w:rStyle w:val="StyleUnderline"/>
          <w:highlight w:val="cyan"/>
        </w:rPr>
        <w:t>show Trump benefitting from strong support from Republicans</w:t>
      </w:r>
      <w:r w:rsidRPr="00EF46B3">
        <w:rPr>
          <w:sz w:val="16"/>
        </w:rPr>
        <w:t>. He has a higher approval rating among Republican voters at this stage of his presidency than any GOP president in the modern era except for President George W. Bush, according to Gallup data. But Trump polls much more weakly among Democrats than other GOP presidents at this point in their term.</w:t>
      </w:r>
    </w:p>
    <w:p w14:paraId="1BEADFEC" w14:textId="77777777" w:rsidR="00BD29EF" w:rsidRPr="00EF46B3" w:rsidRDefault="00BD29EF" w:rsidP="00BD29EF">
      <w:pPr>
        <w:rPr>
          <w:sz w:val="16"/>
        </w:rPr>
      </w:pPr>
      <w:r w:rsidRPr="00EF46B3">
        <w:rPr>
          <w:sz w:val="16"/>
        </w:rPr>
        <w:t>Trump’s approval rating has been closely watched ahead of the 2018 midterms, as Democrats are hopeful that the president’s lower marks could help them take over the House after November’s midterm elections.</w:t>
      </w:r>
    </w:p>
    <w:p w14:paraId="1C9D11BD" w14:textId="77777777" w:rsidR="00BD29EF" w:rsidRPr="00EF46B3" w:rsidRDefault="00BD29EF" w:rsidP="00BD29EF">
      <w:pPr>
        <w:rPr>
          <w:sz w:val="16"/>
        </w:rPr>
      </w:pPr>
      <w:r w:rsidRPr="00EF46B3">
        <w:rPr>
          <w:sz w:val="16"/>
        </w:rPr>
        <w:t>The Harvard/Harris poll found little movement on the generic ballot test over the past month — 45 percent of registered voters would vote for a Democrat for Congress if the election was held today, compared to the 36 percent who would cast their ballot for a Republican.</w:t>
      </w:r>
    </w:p>
    <w:p w14:paraId="50BE518E" w14:textId="77777777" w:rsidR="00BD29EF" w:rsidRPr="00EF46B3" w:rsidRDefault="00BD29EF" w:rsidP="00BD29EF">
      <w:pPr>
        <w:rPr>
          <w:sz w:val="16"/>
        </w:rPr>
      </w:pPr>
      <w:r w:rsidRPr="00EF46B3">
        <w:rPr>
          <w:sz w:val="16"/>
        </w:rPr>
        <w:t>And a slight plurality of 38 percent would be more likely to vote for a Democrat if a Democratic House majority would impeach Trump, a 6 point gain from last month. Thirty-five percent of registered voters would not change their vote based on that possibility, while it would make 27 percent less likely to back a Democrat.</w:t>
      </w:r>
    </w:p>
    <w:p w14:paraId="304BA2E2" w14:textId="77777777" w:rsidR="00BD29EF" w:rsidRPr="00EF46B3" w:rsidRDefault="00BD29EF" w:rsidP="00BD29EF">
      <w:pPr>
        <w:rPr>
          <w:sz w:val="16"/>
        </w:rPr>
      </w:pPr>
      <w:r w:rsidRPr="00EF46B3">
        <w:rPr>
          <w:sz w:val="16"/>
        </w:rPr>
        <w:t>The Harvard CAPS/Harris Poll online survey of 1,448 registered voters was conducted June 24-25. The partisan breakdown is 37 percent Democrat, 32 percent Republican, 29 percent independent and 2 percent other.</w:t>
      </w:r>
    </w:p>
    <w:p w14:paraId="60B479F6" w14:textId="77777777" w:rsidR="00BD29EF" w:rsidRPr="00EF46B3" w:rsidRDefault="00BD29EF" w:rsidP="00BD29EF">
      <w:pPr>
        <w:rPr>
          <w:sz w:val="16"/>
        </w:rPr>
      </w:pPr>
      <w:r w:rsidRPr="00EF46B3">
        <w:rPr>
          <w:sz w:val="16"/>
        </w:rPr>
        <w:t>The Harvard CAPS/Harris Poll is a collaboration of the Center for American Political Studies at Harvard University and The Harris Poll. The Hill will be working with Harvard/Harris Poll throughout 2018.</w:t>
      </w:r>
    </w:p>
    <w:p w14:paraId="06B7C59C" w14:textId="77777777" w:rsidR="00BD29EF" w:rsidRPr="00217221" w:rsidRDefault="00BD29EF" w:rsidP="00BD29EF">
      <w:pPr>
        <w:rPr>
          <w:sz w:val="16"/>
        </w:rPr>
      </w:pPr>
      <w:r w:rsidRPr="00EF46B3">
        <w:rPr>
          <w:sz w:val="16"/>
        </w:rPr>
        <w:t>Full poll results will be posted online later this week. The Harvard CAPS/Harris Poll survey is an online sample drawn from the Harris Panel and weighted to reflect known demographics. As a representative online sample, it does not report a probability confidence interval.</w:t>
      </w:r>
    </w:p>
    <w:p w14:paraId="5324B315" w14:textId="77777777" w:rsidR="00BD29EF" w:rsidRDefault="00BD29EF" w:rsidP="00BD29EF">
      <w:pPr>
        <w:pStyle w:val="Heading4"/>
      </w:pPr>
      <w:r>
        <w:t>Trump’s popular – Korean bump and GOP base</w:t>
      </w:r>
    </w:p>
    <w:p w14:paraId="41F71C6C" w14:textId="77777777" w:rsidR="00BD29EF" w:rsidRDefault="00BD29EF" w:rsidP="00BD29EF">
      <w:r>
        <w:rPr>
          <w:rStyle w:val="Style13ptBold"/>
        </w:rPr>
        <w:t xml:space="preserve">Crilly 6/15 </w:t>
      </w:r>
      <w:r w:rsidRPr="00A675F5">
        <w:t>---- Rob, syndicated political correspondent featured in</w:t>
      </w:r>
      <w:r>
        <w:t xml:space="preserve"> </w:t>
      </w:r>
      <w:r>
        <w:rPr>
          <w:i/>
        </w:rPr>
        <w:t>The Daily Telegraph</w:t>
      </w:r>
      <w:r>
        <w:t xml:space="preserve">, </w:t>
      </w:r>
      <w:r>
        <w:rPr>
          <w:i/>
        </w:rPr>
        <w:t>The Times</w:t>
      </w:r>
      <w:r>
        <w:t xml:space="preserve">, </w:t>
      </w:r>
      <w:r>
        <w:rPr>
          <w:i/>
        </w:rPr>
        <w:t>The Christian Science Monitor</w:t>
      </w:r>
      <w:r>
        <w:t xml:space="preserve">, and </w:t>
      </w:r>
      <w:r>
        <w:rPr>
          <w:i/>
        </w:rPr>
        <w:t>USA Today</w:t>
      </w:r>
      <w:r>
        <w:t xml:space="preserve">, “Donald Trump Enjoys Poll Bump after Kim Jong-Un Summit,” 2018, </w:t>
      </w:r>
      <w:hyperlink r:id="rId166" w:history="1">
        <w:r w:rsidRPr="0004329C">
          <w:rPr>
            <w:rStyle w:val="Hyperlink"/>
          </w:rPr>
          <w:t>https://www.telegraph.co.uk/news/2018/06/15/donald-trump-enjoys-poll-bump-kim-jong-un-summit/</w:t>
        </w:r>
      </w:hyperlink>
    </w:p>
    <w:p w14:paraId="400A3560" w14:textId="77777777" w:rsidR="00BD29EF" w:rsidRDefault="00BD29EF" w:rsidP="00BD29EF"/>
    <w:p w14:paraId="62AE6B0E" w14:textId="77777777" w:rsidR="00BD29EF" w:rsidRPr="00A675F5" w:rsidRDefault="00BD29EF" w:rsidP="00BD29EF">
      <w:pPr>
        <w:rPr>
          <w:rStyle w:val="Emphasis"/>
        </w:rPr>
      </w:pPr>
      <w:r w:rsidRPr="00116850">
        <w:rPr>
          <w:rStyle w:val="StyleUnderline"/>
          <w:highlight w:val="cyan"/>
        </w:rPr>
        <w:t>The</w:t>
      </w:r>
      <w:r w:rsidRPr="00116850">
        <w:rPr>
          <w:sz w:val="14"/>
          <w:highlight w:val="cyan"/>
        </w:rPr>
        <w:t xml:space="preserve"> </w:t>
      </w:r>
      <w:r w:rsidRPr="00116850">
        <w:rPr>
          <w:rStyle w:val="Emphasis"/>
          <w:highlight w:val="cyan"/>
        </w:rPr>
        <w:t>majority</w:t>
      </w:r>
      <w:r w:rsidRPr="00A675F5">
        <w:rPr>
          <w:sz w:val="14"/>
        </w:rPr>
        <w:t xml:space="preserve"> </w:t>
      </w:r>
      <w:r w:rsidRPr="00A675F5">
        <w:rPr>
          <w:rStyle w:val="StyleUnderline"/>
        </w:rPr>
        <w:t xml:space="preserve">of Americans </w:t>
      </w:r>
      <w:r w:rsidRPr="00116850">
        <w:rPr>
          <w:rStyle w:val="StyleUnderline"/>
          <w:highlight w:val="cyan"/>
        </w:rPr>
        <w:t>believe</w:t>
      </w:r>
      <w:r w:rsidRPr="00A675F5">
        <w:rPr>
          <w:sz w:val="14"/>
        </w:rPr>
        <w:t xml:space="preserve"> Donald </w:t>
      </w:r>
      <w:r w:rsidRPr="00116850">
        <w:rPr>
          <w:rStyle w:val="StyleUnderline"/>
          <w:highlight w:val="cyan"/>
        </w:rPr>
        <w:t>Trump’s summit</w:t>
      </w:r>
      <w:r w:rsidRPr="00A675F5">
        <w:rPr>
          <w:sz w:val="14"/>
        </w:rPr>
        <w:t xml:space="preserve"> with Kim Jong-un </w:t>
      </w:r>
      <w:r w:rsidRPr="00116850">
        <w:rPr>
          <w:rStyle w:val="StyleUnderline"/>
          <w:highlight w:val="cyan"/>
        </w:rPr>
        <w:t>was</w:t>
      </w:r>
      <w:r w:rsidRPr="00A675F5">
        <w:rPr>
          <w:rStyle w:val="StyleUnderline"/>
        </w:rPr>
        <w:t xml:space="preserve"> a </w:t>
      </w:r>
      <w:r w:rsidRPr="00116850">
        <w:rPr>
          <w:rStyle w:val="StyleUnderline"/>
          <w:highlight w:val="cyan"/>
        </w:rPr>
        <w:t>good</w:t>
      </w:r>
      <w:r w:rsidRPr="00A675F5">
        <w:rPr>
          <w:rStyle w:val="StyleUnderline"/>
        </w:rPr>
        <w:t xml:space="preserve"> idea</w:t>
      </w:r>
      <w:r w:rsidRPr="00A675F5">
        <w:rPr>
          <w:sz w:val="14"/>
        </w:rPr>
        <w:t xml:space="preserve">, according to a new poll, </w:t>
      </w:r>
      <w:r w:rsidRPr="00116850">
        <w:rPr>
          <w:rStyle w:val="StyleUnderline"/>
          <w:highlight w:val="cyan"/>
        </w:rPr>
        <w:t xml:space="preserve">sending </w:t>
      </w:r>
      <w:r w:rsidRPr="006A2B9F">
        <w:rPr>
          <w:rStyle w:val="StyleUnderline"/>
        </w:rPr>
        <w:t>the</w:t>
      </w:r>
      <w:r w:rsidRPr="00A675F5">
        <w:rPr>
          <w:rStyle w:val="StyleUnderline"/>
        </w:rPr>
        <w:t xml:space="preserve"> president’s </w:t>
      </w:r>
      <w:r w:rsidRPr="00116850">
        <w:rPr>
          <w:rStyle w:val="StyleUnderline"/>
          <w:highlight w:val="cyan"/>
        </w:rPr>
        <w:t>approval</w:t>
      </w:r>
      <w:r w:rsidRPr="00A675F5">
        <w:rPr>
          <w:sz w:val="14"/>
        </w:rPr>
        <w:t xml:space="preserve"> rating </w:t>
      </w:r>
      <w:r w:rsidRPr="00116850">
        <w:rPr>
          <w:rStyle w:val="StyleUnderline"/>
          <w:highlight w:val="cyan"/>
        </w:rPr>
        <w:t>to its</w:t>
      </w:r>
      <w:r w:rsidRPr="00116850">
        <w:rPr>
          <w:sz w:val="14"/>
          <w:highlight w:val="cyan"/>
        </w:rPr>
        <w:t xml:space="preserve"> </w:t>
      </w:r>
      <w:r w:rsidRPr="00116850">
        <w:rPr>
          <w:rStyle w:val="Emphasis"/>
          <w:highlight w:val="cyan"/>
        </w:rPr>
        <w:t>highest point this year</w:t>
      </w:r>
      <w:r w:rsidRPr="00A675F5">
        <w:rPr>
          <w:rStyle w:val="Emphasis"/>
        </w:rPr>
        <w:t>.</w:t>
      </w:r>
    </w:p>
    <w:p w14:paraId="584DE75A" w14:textId="77777777" w:rsidR="00BD29EF" w:rsidRPr="00A675F5" w:rsidRDefault="00BD29EF" w:rsidP="00BD29EF">
      <w:pPr>
        <w:rPr>
          <w:sz w:val="14"/>
        </w:rPr>
      </w:pPr>
      <w:r w:rsidRPr="00A675F5">
        <w:rPr>
          <w:sz w:val="14"/>
        </w:rPr>
        <w:t xml:space="preserve">Days earlier it emerged that Mr </w:t>
      </w:r>
      <w:r w:rsidRPr="00116850">
        <w:rPr>
          <w:rStyle w:val="StyleUnderline"/>
          <w:highlight w:val="cyan"/>
        </w:rPr>
        <w:t>Trump’s popularity among Republicans</w:t>
      </w:r>
      <w:r w:rsidRPr="00A675F5">
        <w:rPr>
          <w:rStyle w:val="StyleUnderline"/>
        </w:rPr>
        <w:t xml:space="preserve"> after 500 days</w:t>
      </w:r>
      <w:r w:rsidRPr="00A675F5">
        <w:rPr>
          <w:sz w:val="14"/>
        </w:rPr>
        <w:t xml:space="preserve"> in office </w:t>
      </w:r>
      <w:r w:rsidRPr="00116850">
        <w:rPr>
          <w:rStyle w:val="StyleUnderline"/>
          <w:highlight w:val="cyan"/>
        </w:rPr>
        <w:t>is second only to</w:t>
      </w:r>
      <w:r w:rsidRPr="00A675F5">
        <w:rPr>
          <w:sz w:val="14"/>
        </w:rPr>
        <w:t xml:space="preserve"> that of George W </w:t>
      </w:r>
      <w:r w:rsidRPr="00116850">
        <w:rPr>
          <w:rStyle w:val="StyleUnderline"/>
          <w:highlight w:val="cyan"/>
        </w:rPr>
        <w:t>Bush</w:t>
      </w:r>
      <w:r w:rsidRPr="00A675F5">
        <w:rPr>
          <w:rStyle w:val="StyleUnderline"/>
        </w:rPr>
        <w:t>, whose standing benefited from the unifying effect of</w:t>
      </w:r>
      <w:r w:rsidRPr="00A675F5">
        <w:rPr>
          <w:sz w:val="14"/>
        </w:rPr>
        <w:t xml:space="preserve"> the </w:t>
      </w:r>
      <w:r w:rsidRPr="00A675F5">
        <w:rPr>
          <w:rStyle w:val="StyleUnderline"/>
        </w:rPr>
        <w:t>9/11</w:t>
      </w:r>
      <w:r w:rsidRPr="00A675F5">
        <w:rPr>
          <w:sz w:val="14"/>
        </w:rPr>
        <w:t xml:space="preserve"> attacks.</w:t>
      </w:r>
    </w:p>
    <w:p w14:paraId="3FB15DC8" w14:textId="77777777" w:rsidR="00BD29EF" w:rsidRPr="00764436" w:rsidRDefault="00BD29EF" w:rsidP="00BD29EF">
      <w:pPr>
        <w:rPr>
          <w:sz w:val="14"/>
        </w:rPr>
      </w:pPr>
      <w:r w:rsidRPr="00A675F5">
        <w:rPr>
          <w:rStyle w:val="StyleUnderline"/>
        </w:rPr>
        <w:t>With a Republican approval</w:t>
      </w:r>
      <w:r w:rsidRPr="00764436">
        <w:rPr>
          <w:sz w:val="14"/>
        </w:rPr>
        <w:t xml:space="preserve"> rating </w:t>
      </w:r>
      <w:r w:rsidRPr="00A675F5">
        <w:rPr>
          <w:rStyle w:val="StyleUnderline"/>
        </w:rPr>
        <w:t>of</w:t>
      </w:r>
      <w:r w:rsidRPr="00764436">
        <w:rPr>
          <w:sz w:val="14"/>
        </w:rPr>
        <w:t xml:space="preserve"> </w:t>
      </w:r>
      <w:r w:rsidRPr="00A675F5">
        <w:rPr>
          <w:rStyle w:val="Emphasis"/>
        </w:rPr>
        <w:t>87 percent</w:t>
      </w:r>
      <w:r w:rsidRPr="00764436">
        <w:rPr>
          <w:sz w:val="14"/>
        </w:rPr>
        <w:t xml:space="preserve">, Mr </w:t>
      </w:r>
      <w:r w:rsidRPr="00A675F5">
        <w:rPr>
          <w:rStyle w:val="StyleUnderline"/>
        </w:rPr>
        <w:t>Trump was more popular within his</w:t>
      </w:r>
      <w:r w:rsidRPr="00764436">
        <w:rPr>
          <w:sz w:val="14"/>
        </w:rPr>
        <w:t xml:space="preserve"> own </w:t>
      </w:r>
      <w:r w:rsidRPr="00A675F5">
        <w:rPr>
          <w:rStyle w:val="StyleUnderline"/>
        </w:rPr>
        <w:t>party than</w:t>
      </w:r>
      <w:r w:rsidRPr="00764436">
        <w:rPr>
          <w:sz w:val="14"/>
        </w:rPr>
        <w:t xml:space="preserve"> John </w:t>
      </w:r>
      <w:r w:rsidRPr="00A675F5">
        <w:rPr>
          <w:rStyle w:val="StyleUnderline"/>
        </w:rPr>
        <w:t>Kennedy or</w:t>
      </w:r>
      <w:r w:rsidRPr="00764436">
        <w:rPr>
          <w:sz w:val="14"/>
        </w:rPr>
        <w:t xml:space="preserve"> Barack </w:t>
      </w:r>
      <w:r w:rsidRPr="00A675F5">
        <w:rPr>
          <w:rStyle w:val="StyleUnderline"/>
        </w:rPr>
        <w:t>Obama</w:t>
      </w:r>
      <w:r w:rsidRPr="00764436">
        <w:rPr>
          <w:sz w:val="14"/>
        </w:rPr>
        <w:t>, according to the latest polling by Gallup.</w:t>
      </w:r>
    </w:p>
    <w:p w14:paraId="1267A5B0" w14:textId="77777777" w:rsidR="00BD29EF" w:rsidRPr="00764436" w:rsidRDefault="00BD29EF" w:rsidP="00BD29EF">
      <w:pPr>
        <w:rPr>
          <w:sz w:val="14"/>
        </w:rPr>
      </w:pPr>
      <w:r w:rsidRPr="00764436">
        <w:rPr>
          <w:sz w:val="14"/>
        </w:rPr>
        <w:t xml:space="preserve">Analysts say that although the president remains a divisive figure within the country, </w:t>
      </w:r>
      <w:r w:rsidRPr="00A675F5">
        <w:rPr>
          <w:rStyle w:val="StyleUnderline"/>
        </w:rPr>
        <w:t xml:space="preserve">his </w:t>
      </w:r>
      <w:r w:rsidRPr="00116850">
        <w:rPr>
          <w:rStyle w:val="StyleUnderline"/>
          <w:highlight w:val="cyan"/>
        </w:rPr>
        <w:t>popularity</w:t>
      </w:r>
      <w:r w:rsidRPr="00A675F5">
        <w:rPr>
          <w:rStyle w:val="StyleUnderline"/>
        </w:rPr>
        <w:t xml:space="preserve"> within</w:t>
      </w:r>
      <w:r w:rsidRPr="00764436">
        <w:rPr>
          <w:sz w:val="14"/>
        </w:rPr>
        <w:t xml:space="preserve"> the Republican base </w:t>
      </w:r>
      <w:r w:rsidRPr="00A675F5">
        <w:rPr>
          <w:rStyle w:val="StyleUnderline"/>
        </w:rPr>
        <w:t>has</w:t>
      </w:r>
      <w:r w:rsidRPr="00764436">
        <w:rPr>
          <w:sz w:val="14"/>
        </w:rPr>
        <w:t xml:space="preserve"> </w:t>
      </w:r>
      <w:r w:rsidRPr="00116850">
        <w:rPr>
          <w:rStyle w:val="Emphasis"/>
          <w:highlight w:val="cyan"/>
        </w:rPr>
        <w:t>strengthened his grip</w:t>
      </w:r>
      <w:r w:rsidRPr="00A675F5">
        <w:rPr>
          <w:rStyle w:val="Emphasis"/>
        </w:rPr>
        <w:t xml:space="preserve"> on the party</w:t>
      </w:r>
      <w:r w:rsidRPr="00764436">
        <w:rPr>
          <w:sz w:val="14"/>
        </w:rPr>
        <w:t>.</w:t>
      </w:r>
    </w:p>
    <w:p w14:paraId="2D4C1739" w14:textId="77777777" w:rsidR="00BD29EF" w:rsidRPr="00764436" w:rsidRDefault="00BD29EF" w:rsidP="00BD29EF">
      <w:pPr>
        <w:rPr>
          <w:sz w:val="14"/>
        </w:rPr>
      </w:pPr>
      <w:r w:rsidRPr="00764436">
        <w:rPr>
          <w:sz w:val="14"/>
        </w:rPr>
        <w:t>Washington insiders believe the numbers may dissuade a primary challenge ahead of the 2020 election and raise a growing prospect of a second Trump term.</w:t>
      </w:r>
    </w:p>
    <w:p w14:paraId="5B23A7B8" w14:textId="77777777" w:rsidR="00BD29EF" w:rsidRDefault="00BD29EF" w:rsidP="00BD29EF">
      <w:pPr>
        <w:rPr>
          <w:sz w:val="14"/>
        </w:rPr>
      </w:pPr>
      <w:r w:rsidRPr="00764436">
        <w:rPr>
          <w:sz w:val="14"/>
        </w:rPr>
        <w:t xml:space="preserve">And on Thursday, a poll published by the independent </w:t>
      </w:r>
      <w:r w:rsidRPr="00116850">
        <w:rPr>
          <w:rStyle w:val="StyleUnderline"/>
          <w:highlight w:val="cyan"/>
        </w:rPr>
        <w:t>Monmouth</w:t>
      </w:r>
      <w:r w:rsidRPr="00764436">
        <w:rPr>
          <w:sz w:val="14"/>
        </w:rPr>
        <w:t xml:space="preserve"> University Polling Institute </w:t>
      </w:r>
      <w:r w:rsidRPr="00116850">
        <w:rPr>
          <w:rStyle w:val="StyleUnderline"/>
          <w:highlight w:val="cyan"/>
        </w:rPr>
        <w:t>put his overall</w:t>
      </w:r>
      <w:r w:rsidRPr="00764436">
        <w:rPr>
          <w:rStyle w:val="StyleUnderline"/>
        </w:rPr>
        <w:t xml:space="preserve"> approval </w:t>
      </w:r>
      <w:r w:rsidRPr="00116850">
        <w:rPr>
          <w:rStyle w:val="StyleUnderline"/>
          <w:highlight w:val="cyan"/>
        </w:rPr>
        <w:t>rating</w:t>
      </w:r>
      <w:r w:rsidRPr="00764436">
        <w:rPr>
          <w:sz w:val="14"/>
        </w:rPr>
        <w:t xml:space="preserve"> </w:t>
      </w:r>
      <w:r w:rsidRPr="00764436">
        <w:rPr>
          <w:rStyle w:val="StyleUnderline"/>
        </w:rPr>
        <w:t xml:space="preserve">at 43 percent. That marks a </w:t>
      </w:r>
      <w:r w:rsidRPr="00764436">
        <w:rPr>
          <w:rStyle w:val="Emphasis"/>
        </w:rPr>
        <w:t>slight increase</w:t>
      </w:r>
      <w:r w:rsidRPr="00764436">
        <w:rPr>
          <w:sz w:val="14"/>
        </w:rPr>
        <w:t xml:space="preserve"> on April’s figure </w:t>
      </w:r>
      <w:r w:rsidRPr="00764436">
        <w:rPr>
          <w:rStyle w:val="StyleUnderline"/>
        </w:rPr>
        <w:t xml:space="preserve">and is </w:t>
      </w:r>
      <w:r w:rsidRPr="00116850">
        <w:rPr>
          <w:rStyle w:val="StyleUnderline"/>
          <w:highlight w:val="cyan"/>
        </w:rPr>
        <w:t xml:space="preserve">level with his </w:t>
      </w:r>
      <w:r w:rsidRPr="00116850">
        <w:rPr>
          <w:rStyle w:val="Emphasis"/>
          <w:highlight w:val="cyan"/>
        </w:rPr>
        <w:t>highest score</w:t>
      </w:r>
      <w:r w:rsidRPr="00764436">
        <w:rPr>
          <w:sz w:val="14"/>
        </w:rPr>
        <w:t>, recorded in March 2017, (although other polls with different methodologies have put him a point higher in the past month).</w:t>
      </w:r>
    </w:p>
    <w:p w14:paraId="01E618A9" w14:textId="77777777" w:rsidR="00BD29EF" w:rsidRDefault="00BD29EF" w:rsidP="00BD29EF">
      <w:pPr>
        <w:pStyle w:val="Heading4"/>
      </w:pPr>
      <w:r>
        <w:t>Trump’s hanging on where it counts</w:t>
      </w:r>
    </w:p>
    <w:p w14:paraId="734CC490" w14:textId="77777777" w:rsidR="00BD29EF" w:rsidRDefault="00BD29EF" w:rsidP="00BD29EF">
      <w:r>
        <w:rPr>
          <w:rStyle w:val="Style13ptBold"/>
        </w:rPr>
        <w:t xml:space="preserve">Martin 6/2 </w:t>
      </w:r>
      <w:r w:rsidRPr="00115C12">
        <w:t xml:space="preserve">---- Jonathan, national political correspondent for </w:t>
      </w:r>
      <w:r w:rsidRPr="00115C12">
        <w:rPr>
          <w:i/>
        </w:rPr>
        <w:t>The New York Times</w:t>
      </w:r>
      <w:r>
        <w:t xml:space="preserve">, former political writer for </w:t>
      </w:r>
      <w:r w:rsidRPr="00115C12">
        <w:rPr>
          <w:i/>
        </w:rPr>
        <w:t>Politico</w:t>
      </w:r>
      <w:r>
        <w:t xml:space="preserve">, “Senate Republicans Are Newly Hopeful About the Midterms. For Good Reason,” </w:t>
      </w:r>
      <w:r>
        <w:rPr>
          <w:i/>
        </w:rPr>
        <w:t>New York Times</w:t>
      </w:r>
      <w:r>
        <w:t xml:space="preserve">, 2018, </w:t>
      </w:r>
      <w:hyperlink r:id="rId167" w:history="1">
        <w:r w:rsidRPr="0004329C">
          <w:rPr>
            <w:rStyle w:val="Hyperlink"/>
          </w:rPr>
          <w:t>https://www.nytimes.com/2018/06/02/us/politics/senate-republicans-midterms.html</w:t>
        </w:r>
      </w:hyperlink>
    </w:p>
    <w:p w14:paraId="631DB8DB" w14:textId="77777777" w:rsidR="00BD29EF" w:rsidRPr="001417D2" w:rsidRDefault="00BD29EF" w:rsidP="00BD29EF"/>
    <w:p w14:paraId="064993BC" w14:textId="77777777" w:rsidR="00BD29EF" w:rsidRPr="00092A11" w:rsidRDefault="00BD29EF" w:rsidP="00BD29EF">
      <w:pPr>
        <w:rPr>
          <w:sz w:val="14"/>
        </w:rPr>
      </w:pPr>
      <w:r w:rsidRPr="00092A11">
        <w:rPr>
          <w:rStyle w:val="StyleUnderline"/>
        </w:rPr>
        <w:t>A major question</w:t>
      </w:r>
      <w:r w:rsidRPr="00092A11">
        <w:rPr>
          <w:sz w:val="14"/>
        </w:rPr>
        <w:t xml:space="preserve"> looming over the 2018 Senate contest </w:t>
      </w:r>
      <w:r w:rsidRPr="00092A11">
        <w:rPr>
          <w:rStyle w:val="StyleUnderline"/>
        </w:rPr>
        <w:t>is whether</w:t>
      </w:r>
      <w:r w:rsidRPr="00092A11">
        <w:rPr>
          <w:sz w:val="14"/>
        </w:rPr>
        <w:t xml:space="preserve"> so-called </w:t>
      </w:r>
      <w:r w:rsidRPr="00092A11">
        <w:rPr>
          <w:rStyle w:val="StyleUnderline"/>
        </w:rPr>
        <w:t>wave election years</w:t>
      </w:r>
      <w:r w:rsidRPr="00092A11">
        <w:rPr>
          <w:sz w:val="14"/>
        </w:rPr>
        <w:t xml:space="preserve"> — in which one party makes significant gains in both chambers of Congress, as happened in 1994 and 2006 — </w:t>
      </w:r>
      <w:r w:rsidRPr="00092A11">
        <w:rPr>
          <w:rStyle w:val="StyleUnderline"/>
        </w:rPr>
        <w:t>can still exist as the country grows</w:t>
      </w:r>
      <w:r w:rsidRPr="00092A11">
        <w:rPr>
          <w:sz w:val="14"/>
        </w:rPr>
        <w:t xml:space="preserve"> </w:t>
      </w:r>
      <w:r w:rsidRPr="00092A11">
        <w:rPr>
          <w:rStyle w:val="StyleUnderline"/>
        </w:rPr>
        <w:t>more polarized and politics more shaped by hardening party preferences</w:t>
      </w:r>
      <w:r w:rsidRPr="00092A11">
        <w:rPr>
          <w:sz w:val="14"/>
        </w:rPr>
        <w:t xml:space="preserve">. With ticket-splitting fading, especially in federal races, </w:t>
      </w:r>
      <w:r w:rsidRPr="00092A11">
        <w:rPr>
          <w:rStyle w:val="StyleUnderline"/>
        </w:rPr>
        <w:t>voters are increasingly turning to lawmakers who reflect</w:t>
      </w:r>
      <w:r w:rsidRPr="00092A11">
        <w:rPr>
          <w:sz w:val="14"/>
        </w:rPr>
        <w:t xml:space="preserve"> the </w:t>
      </w:r>
      <w:r w:rsidRPr="00092A11">
        <w:rPr>
          <w:rStyle w:val="StyleUnderline"/>
        </w:rPr>
        <w:t>presidential leanings of their state</w:t>
      </w:r>
      <w:r w:rsidRPr="00092A11">
        <w:rPr>
          <w:sz w:val="14"/>
        </w:rPr>
        <w:t>.</w:t>
      </w:r>
    </w:p>
    <w:p w14:paraId="4FB55588" w14:textId="77777777" w:rsidR="00BD29EF" w:rsidRPr="00092A11" w:rsidRDefault="00BD29EF" w:rsidP="00BD29EF">
      <w:pPr>
        <w:rPr>
          <w:sz w:val="14"/>
        </w:rPr>
      </w:pPr>
      <w:r w:rsidRPr="00092A11">
        <w:rPr>
          <w:rStyle w:val="StyleUnderline"/>
        </w:rPr>
        <w:t xml:space="preserve">That could spell trouble for Democrats representing largely conservative electorates and states where </w:t>
      </w:r>
      <w:r w:rsidRPr="00116850">
        <w:rPr>
          <w:rStyle w:val="StyleUnderline"/>
          <w:highlight w:val="cyan"/>
        </w:rPr>
        <w:t>surveys show</w:t>
      </w:r>
      <w:r w:rsidRPr="00092A11">
        <w:rPr>
          <w:rStyle w:val="StyleUnderline"/>
        </w:rPr>
        <w:t xml:space="preserve"> that</w:t>
      </w:r>
      <w:r w:rsidRPr="00092A11">
        <w:rPr>
          <w:sz w:val="14"/>
        </w:rPr>
        <w:t xml:space="preserve">, unlike in much of the country, </w:t>
      </w:r>
      <w:r w:rsidRPr="00116850">
        <w:rPr>
          <w:rStyle w:val="StyleUnderline"/>
          <w:highlight w:val="cyan"/>
        </w:rPr>
        <w:t>the president is viewed</w:t>
      </w:r>
      <w:r w:rsidRPr="00092A11">
        <w:rPr>
          <w:rStyle w:val="StyleUnderline"/>
        </w:rPr>
        <w:t xml:space="preserve"> </w:t>
      </w:r>
      <w:r w:rsidRPr="00092A11">
        <w:rPr>
          <w:rStyle w:val="Emphasis"/>
        </w:rPr>
        <w:t xml:space="preserve">more </w:t>
      </w:r>
      <w:r w:rsidRPr="00116850">
        <w:rPr>
          <w:rStyle w:val="Emphasis"/>
          <w:highlight w:val="cyan"/>
        </w:rPr>
        <w:t>favorably</w:t>
      </w:r>
      <w:r w:rsidRPr="00092A11">
        <w:rPr>
          <w:sz w:val="14"/>
        </w:rPr>
        <w:t xml:space="preserve"> than unfavorably.</w:t>
      </w:r>
    </w:p>
    <w:p w14:paraId="7A9F321F" w14:textId="77777777" w:rsidR="00BD29EF" w:rsidRPr="00092A11" w:rsidRDefault="00BD29EF" w:rsidP="00BD29EF">
      <w:pPr>
        <w:rPr>
          <w:sz w:val="14"/>
        </w:rPr>
      </w:pPr>
      <w:r w:rsidRPr="00092A11">
        <w:rPr>
          <w:rStyle w:val="StyleUnderline"/>
        </w:rPr>
        <w:t>“</w:t>
      </w:r>
      <w:r w:rsidRPr="00116850">
        <w:rPr>
          <w:rStyle w:val="StyleUnderline"/>
          <w:highlight w:val="cyan"/>
        </w:rPr>
        <w:t>In the middle of the country people are</w:t>
      </w:r>
      <w:r w:rsidRPr="00092A11">
        <w:rPr>
          <w:rStyle w:val="StyleUnderline"/>
        </w:rPr>
        <w:t xml:space="preserve"> </w:t>
      </w:r>
      <w:r w:rsidRPr="00092A11">
        <w:rPr>
          <w:rStyle w:val="Emphasis"/>
        </w:rPr>
        <w:t xml:space="preserve">by and large </w:t>
      </w:r>
      <w:r w:rsidRPr="00116850">
        <w:rPr>
          <w:rStyle w:val="StyleUnderline"/>
          <w:highlight w:val="cyan"/>
        </w:rPr>
        <w:t>center-right</w:t>
      </w:r>
      <w:r w:rsidRPr="00092A11">
        <w:rPr>
          <w:sz w:val="14"/>
        </w:rPr>
        <w:t xml:space="preserve">, and </w:t>
      </w:r>
      <w:r w:rsidRPr="00116850">
        <w:rPr>
          <w:rStyle w:val="StyleUnderline"/>
          <w:highlight w:val="cyan"/>
        </w:rPr>
        <w:t>they see the</w:t>
      </w:r>
      <w:r w:rsidRPr="00092A11">
        <w:rPr>
          <w:rStyle w:val="StyleUnderline"/>
        </w:rPr>
        <w:t xml:space="preserve"> national </w:t>
      </w:r>
      <w:r w:rsidRPr="00116850">
        <w:rPr>
          <w:rStyle w:val="StyleUnderline"/>
          <w:highlight w:val="cyan"/>
        </w:rPr>
        <w:t>Democratic brand as</w:t>
      </w:r>
      <w:r w:rsidRPr="00092A11">
        <w:rPr>
          <w:rStyle w:val="StyleUnderline"/>
        </w:rPr>
        <w:t xml:space="preserve"> really far left, which is </w:t>
      </w:r>
      <w:r w:rsidRPr="00116850">
        <w:rPr>
          <w:rStyle w:val="StyleUnderline"/>
          <w:highlight w:val="cyan"/>
        </w:rPr>
        <w:t xml:space="preserve">a </w:t>
      </w:r>
      <w:r w:rsidRPr="00116850">
        <w:rPr>
          <w:rStyle w:val="Emphasis"/>
          <w:highlight w:val="cyan"/>
        </w:rPr>
        <w:t>ball and chain</w:t>
      </w:r>
      <w:r w:rsidRPr="00092A11">
        <w:rPr>
          <w:sz w:val="14"/>
        </w:rPr>
        <w:t xml:space="preserve"> those senators have to carry around,” Senator John </w:t>
      </w:r>
      <w:r w:rsidRPr="00116850">
        <w:rPr>
          <w:rStyle w:val="StyleUnderline"/>
          <w:highlight w:val="cyan"/>
        </w:rPr>
        <w:t>Thune</w:t>
      </w:r>
      <w:r w:rsidRPr="00092A11">
        <w:rPr>
          <w:sz w:val="14"/>
        </w:rPr>
        <w:t xml:space="preserve">, Republican of South Dakota, </w:t>
      </w:r>
      <w:r w:rsidRPr="00116850">
        <w:rPr>
          <w:rStyle w:val="StyleUnderline"/>
          <w:highlight w:val="cyan"/>
        </w:rPr>
        <w:t>said</w:t>
      </w:r>
      <w:r w:rsidRPr="00092A11">
        <w:rPr>
          <w:sz w:val="14"/>
        </w:rPr>
        <w:t>.</w:t>
      </w:r>
    </w:p>
    <w:p w14:paraId="4852C8CC" w14:textId="77777777" w:rsidR="00BD29EF" w:rsidRDefault="00BD29EF" w:rsidP="00BD29EF">
      <w:pPr>
        <w:pStyle w:val="Heading3"/>
      </w:pPr>
      <w:r>
        <w:t>GOP Turnout</w:t>
      </w:r>
    </w:p>
    <w:p w14:paraId="2AEE0590" w14:textId="77777777" w:rsidR="00BD29EF" w:rsidRDefault="00BD29EF" w:rsidP="00BD29EF">
      <w:pPr>
        <w:pStyle w:val="Heading4"/>
        <w:rPr>
          <w:u w:val="single"/>
        </w:rPr>
      </w:pPr>
      <w:r>
        <w:t xml:space="preserve">Dem </w:t>
      </w:r>
      <w:r w:rsidRPr="00C97A56">
        <w:rPr>
          <w:u w:val="single"/>
        </w:rPr>
        <w:t>comparative</w:t>
      </w:r>
      <w:r>
        <w:t xml:space="preserve"> turnout </w:t>
      </w:r>
      <w:r w:rsidRPr="00C97A56">
        <w:rPr>
          <w:u w:val="single"/>
        </w:rPr>
        <w:t>will weaken</w:t>
      </w:r>
      <w:r>
        <w:t xml:space="preserve"> – </w:t>
      </w:r>
      <w:r w:rsidRPr="00C97A56">
        <w:rPr>
          <w:u w:val="single"/>
        </w:rPr>
        <w:t>impeachment talk</w:t>
      </w:r>
      <w:r>
        <w:t xml:space="preserve"> and </w:t>
      </w:r>
      <w:r w:rsidRPr="00C97A56">
        <w:rPr>
          <w:u w:val="single"/>
        </w:rPr>
        <w:t>Clinton unpopularity</w:t>
      </w:r>
    </w:p>
    <w:p w14:paraId="08583BC9" w14:textId="77777777" w:rsidR="00BD29EF" w:rsidRDefault="00BD29EF" w:rsidP="00BD29EF">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68" w:history="1">
        <w:r w:rsidRPr="0004329C">
          <w:rPr>
            <w:rStyle w:val="Hyperlink"/>
          </w:rPr>
          <w:t>https://www.csmonitor.com/USA/Politics/monitor_breakfast/2018/0524/Van-Hollen-eyes-blue-wave-hopes-but-midterm-map-is-tough-for-Democrats</w:t>
        </w:r>
      </w:hyperlink>
    </w:p>
    <w:p w14:paraId="3BFA32A9" w14:textId="77777777" w:rsidR="00BD29EF" w:rsidRDefault="00BD29EF" w:rsidP="00BD29EF"/>
    <w:p w14:paraId="0876506B" w14:textId="77777777" w:rsidR="00BD29EF" w:rsidRPr="0004401F" w:rsidRDefault="00BD29EF" w:rsidP="00BD29EF">
      <w:pPr>
        <w:rPr>
          <w:sz w:val="14"/>
        </w:rPr>
      </w:pPr>
      <w:r w:rsidRPr="0004401F">
        <w:rPr>
          <w:sz w:val="14"/>
        </w:rPr>
        <w:t xml:space="preserve">Of course, </w:t>
      </w:r>
      <w:r w:rsidRPr="006A2B9F">
        <w:rPr>
          <w:rStyle w:val="StyleUnderline"/>
        </w:rPr>
        <w:t xml:space="preserve">there are </w:t>
      </w:r>
      <w:r w:rsidRPr="006A2B9F">
        <w:rPr>
          <w:rStyle w:val="Emphasis"/>
        </w:rPr>
        <w:t>miles to go</w:t>
      </w:r>
      <w:r w:rsidRPr="0004401F">
        <w:rPr>
          <w:sz w:val="14"/>
        </w:rPr>
        <w:t xml:space="preserve"> before Nov. 6, </w:t>
      </w:r>
      <w:r w:rsidRPr="0004401F">
        <w:rPr>
          <w:rStyle w:val="StyleUnderline"/>
        </w:rPr>
        <w:t>and</w:t>
      </w:r>
      <w:r w:rsidRPr="0004401F">
        <w:rPr>
          <w:sz w:val="14"/>
        </w:rPr>
        <w:t xml:space="preserve"> the </w:t>
      </w:r>
      <w:r w:rsidRPr="0004401F">
        <w:rPr>
          <w:rStyle w:val="StyleUnderline"/>
        </w:rPr>
        <w:t>Democrats need to play their hand</w:t>
      </w:r>
      <w:r w:rsidRPr="0004401F">
        <w:rPr>
          <w:sz w:val="14"/>
        </w:rPr>
        <w:t xml:space="preserve"> </w:t>
      </w:r>
      <w:r w:rsidRPr="0004401F">
        <w:rPr>
          <w:rStyle w:val="Emphasis"/>
        </w:rPr>
        <w:t>just right</w:t>
      </w:r>
      <w:r w:rsidRPr="0004401F">
        <w:rPr>
          <w:sz w:val="14"/>
        </w:rPr>
        <w:t xml:space="preserve">, including winning at least two of the GOP’s three most vulnerable Senate seats, in Nevada, Arizona, and Tennessee. And </w:t>
      </w:r>
      <w:r w:rsidRPr="0004401F">
        <w:rPr>
          <w:rStyle w:val="StyleUnderline"/>
        </w:rPr>
        <w:t>that means making sure</w:t>
      </w:r>
      <w:r w:rsidRPr="0004401F">
        <w:rPr>
          <w:sz w:val="14"/>
        </w:rPr>
        <w:t xml:space="preserve"> their </w:t>
      </w:r>
      <w:r w:rsidRPr="0004401F">
        <w:rPr>
          <w:rStyle w:val="StyleUnderline"/>
        </w:rPr>
        <w:t xml:space="preserve">voters turn out. </w:t>
      </w:r>
      <w:r w:rsidRPr="00116850">
        <w:rPr>
          <w:rStyle w:val="StyleUnderline"/>
          <w:highlight w:val="cyan"/>
        </w:rPr>
        <w:t>Democrats</w:t>
      </w:r>
      <w:r w:rsidRPr="0004401F">
        <w:rPr>
          <w:rStyle w:val="StyleUnderline"/>
        </w:rPr>
        <w:t xml:space="preserve"> still </w:t>
      </w:r>
      <w:r w:rsidRPr="00116850">
        <w:rPr>
          <w:rStyle w:val="StyleUnderline"/>
          <w:highlight w:val="cyan"/>
        </w:rPr>
        <w:t>have an edge</w:t>
      </w:r>
      <w:r w:rsidRPr="0004401F">
        <w:rPr>
          <w:rStyle w:val="StyleUnderline"/>
        </w:rPr>
        <w:t xml:space="preserve"> against Republicans</w:t>
      </w:r>
      <w:r w:rsidRPr="0004401F">
        <w:rPr>
          <w:sz w:val="14"/>
        </w:rPr>
        <w:t xml:space="preserve"> in voter enthusiasm, </w:t>
      </w:r>
      <w:r w:rsidRPr="00116850">
        <w:rPr>
          <w:rStyle w:val="Emphasis"/>
          <w:highlight w:val="cyan"/>
        </w:rPr>
        <w:t>but</w:t>
      </w:r>
      <w:r w:rsidRPr="0004401F">
        <w:rPr>
          <w:sz w:val="14"/>
        </w:rPr>
        <w:t xml:space="preserve"> </w:t>
      </w:r>
      <w:r w:rsidRPr="0004401F">
        <w:rPr>
          <w:rStyle w:val="StyleUnderline"/>
        </w:rPr>
        <w:t xml:space="preserve">there are </w:t>
      </w:r>
      <w:r w:rsidRPr="00116850">
        <w:rPr>
          <w:rStyle w:val="StyleUnderline"/>
          <w:highlight w:val="cyan"/>
        </w:rPr>
        <w:t>factors</w:t>
      </w:r>
      <w:r w:rsidRPr="0004401F">
        <w:rPr>
          <w:rStyle w:val="StyleUnderline"/>
        </w:rPr>
        <w:t xml:space="preserve"> that </w:t>
      </w:r>
      <w:r w:rsidRPr="00116850">
        <w:rPr>
          <w:rStyle w:val="StyleUnderline"/>
          <w:highlight w:val="cyan"/>
        </w:rPr>
        <w:t>could</w:t>
      </w:r>
      <w:r w:rsidRPr="00116850">
        <w:rPr>
          <w:sz w:val="14"/>
          <w:highlight w:val="cyan"/>
        </w:rPr>
        <w:t xml:space="preserve"> </w:t>
      </w:r>
      <w:r w:rsidRPr="00116850">
        <w:rPr>
          <w:rStyle w:val="Emphasis"/>
          <w:highlight w:val="cyan"/>
        </w:rPr>
        <w:t>mitigate that</w:t>
      </w:r>
      <w:r w:rsidRPr="0004401F">
        <w:rPr>
          <w:sz w:val="14"/>
        </w:rPr>
        <w:t xml:space="preserve">: </w:t>
      </w:r>
      <w:r w:rsidRPr="0004401F">
        <w:rPr>
          <w:rStyle w:val="StyleUnderline"/>
        </w:rPr>
        <w:t>impeachment and the Clintons</w:t>
      </w:r>
      <w:r w:rsidRPr="0004401F">
        <w:rPr>
          <w:sz w:val="14"/>
        </w:rPr>
        <w:t>.</w:t>
      </w:r>
    </w:p>
    <w:p w14:paraId="3DF7D63D" w14:textId="77777777" w:rsidR="00BD29EF" w:rsidRPr="0004401F" w:rsidRDefault="00BD29EF" w:rsidP="00BD29EF">
      <w:pPr>
        <w:rPr>
          <w:sz w:val="14"/>
        </w:rPr>
      </w:pPr>
      <w:r w:rsidRPr="00116850">
        <w:rPr>
          <w:rStyle w:val="StyleUnderline"/>
          <w:highlight w:val="cyan"/>
        </w:rPr>
        <w:t>While</w:t>
      </w:r>
      <w:r w:rsidRPr="0004401F">
        <w:rPr>
          <w:sz w:val="14"/>
        </w:rPr>
        <w:t xml:space="preserve"> prominent Democrats like </w:t>
      </w:r>
      <w:r w:rsidRPr="00116850">
        <w:rPr>
          <w:rStyle w:val="StyleUnderline"/>
          <w:highlight w:val="cyan"/>
        </w:rPr>
        <w:t>Van Hollen and</w:t>
      </w:r>
      <w:r w:rsidRPr="0004401F">
        <w:rPr>
          <w:sz w:val="14"/>
        </w:rPr>
        <w:t xml:space="preserve"> House minority leader Nancy </w:t>
      </w:r>
      <w:r w:rsidRPr="00116850">
        <w:rPr>
          <w:rStyle w:val="StyleUnderline"/>
          <w:highlight w:val="cyan"/>
        </w:rPr>
        <w:t>Pelosi discourage talk of trying to impeach</w:t>
      </w:r>
      <w:r w:rsidRPr="0004401F">
        <w:rPr>
          <w:sz w:val="14"/>
        </w:rPr>
        <w:t xml:space="preserve"> </w:t>
      </w:r>
      <w:r w:rsidRPr="0004401F">
        <w:rPr>
          <w:rStyle w:val="StyleUnderline"/>
        </w:rPr>
        <w:t>Trump</w:t>
      </w:r>
      <w:r w:rsidRPr="0004401F">
        <w:rPr>
          <w:sz w:val="14"/>
        </w:rPr>
        <w:t xml:space="preserve"> if the Democrats retake control of the House, </w:t>
      </w:r>
      <w:r w:rsidRPr="00116850">
        <w:rPr>
          <w:rStyle w:val="StyleUnderline"/>
          <w:highlight w:val="cyan"/>
        </w:rPr>
        <w:t>there’s a</w:t>
      </w:r>
      <w:r w:rsidRPr="006A2B9F">
        <w:rPr>
          <w:rStyle w:val="StyleUnderline"/>
        </w:rPr>
        <w:t>n</w:t>
      </w:r>
      <w:r w:rsidRPr="0004401F">
        <w:rPr>
          <w:rStyle w:val="StyleUnderline"/>
        </w:rPr>
        <w:t xml:space="preserve"> anti-Trump </w:t>
      </w:r>
      <w:r w:rsidRPr="00116850">
        <w:rPr>
          <w:rStyle w:val="StyleUnderline"/>
          <w:highlight w:val="cyan"/>
        </w:rPr>
        <w:t>constituency</w:t>
      </w:r>
      <w:r w:rsidRPr="0004401F">
        <w:rPr>
          <w:rStyle w:val="StyleUnderline"/>
        </w:rPr>
        <w:t xml:space="preserve"> that</w:t>
      </w:r>
      <w:r w:rsidRPr="0004401F">
        <w:rPr>
          <w:sz w:val="14"/>
        </w:rPr>
        <w:t xml:space="preserve"> </w:t>
      </w:r>
      <w:r w:rsidRPr="0004401F">
        <w:rPr>
          <w:rStyle w:val="Emphasis"/>
        </w:rPr>
        <w:t>wants to go there</w:t>
      </w:r>
      <w:r w:rsidRPr="0004401F">
        <w:rPr>
          <w:sz w:val="14"/>
        </w:rPr>
        <w:t>. When asked about impeachment and special counsel Robert Mueller’s investigation into Russian meddling in the 2016 election, Van Hollen quickly turns the discussion to kitchen-table issues.</w:t>
      </w:r>
    </w:p>
    <w:p w14:paraId="67E2B2EE" w14:textId="77777777" w:rsidR="00BD29EF" w:rsidRPr="0004401F" w:rsidRDefault="00BD29EF" w:rsidP="00BD29EF">
      <w:pPr>
        <w:rPr>
          <w:sz w:val="14"/>
        </w:rPr>
      </w:pPr>
      <w:r w:rsidRPr="0004401F">
        <w:rPr>
          <w:sz w:val="14"/>
        </w:rPr>
        <w:t>“Let’s just let Mueller continue to do his work. Let’s find out what the facts are here,” says Van Hollen. Voters “care about rising health care costs. They care about trying to modernize our infrastructure.”</w:t>
      </w:r>
    </w:p>
    <w:p w14:paraId="7EF74D51" w14:textId="77777777" w:rsidR="00BD29EF" w:rsidRPr="0004401F" w:rsidRDefault="00BD29EF" w:rsidP="00BD29EF">
      <w:pPr>
        <w:rPr>
          <w:sz w:val="14"/>
        </w:rPr>
      </w:pPr>
      <w:r w:rsidRPr="00116850">
        <w:rPr>
          <w:rStyle w:val="StyleUnderline"/>
          <w:highlight w:val="cyan"/>
        </w:rPr>
        <w:t>As for</w:t>
      </w:r>
      <w:r w:rsidRPr="0004401F">
        <w:rPr>
          <w:rStyle w:val="StyleUnderline"/>
        </w:rPr>
        <w:t xml:space="preserve"> who might show up on </w:t>
      </w:r>
      <w:r w:rsidRPr="00116850">
        <w:rPr>
          <w:rStyle w:val="StyleUnderline"/>
          <w:highlight w:val="cyan"/>
        </w:rPr>
        <w:t>the campaign</w:t>
      </w:r>
      <w:r w:rsidRPr="0004401F">
        <w:rPr>
          <w:sz w:val="14"/>
        </w:rPr>
        <w:t xml:space="preserve"> trail, including the Clintons and former President Barack Obama, </w:t>
      </w:r>
      <w:r w:rsidRPr="00116850">
        <w:rPr>
          <w:rStyle w:val="StyleUnderline"/>
          <w:highlight w:val="cyan"/>
        </w:rPr>
        <w:t>Van Hollen</w:t>
      </w:r>
      <w:r w:rsidRPr="0004401F">
        <w:rPr>
          <w:sz w:val="14"/>
        </w:rPr>
        <w:t xml:space="preserve"> </w:t>
      </w:r>
      <w:r w:rsidRPr="0004401F">
        <w:rPr>
          <w:rStyle w:val="StyleUnderline"/>
        </w:rPr>
        <w:t xml:space="preserve">says he </w:t>
      </w:r>
      <w:r w:rsidRPr="00116850">
        <w:rPr>
          <w:rStyle w:val="StyleUnderline"/>
          <w:highlight w:val="cyan"/>
        </w:rPr>
        <w:t>would not</w:t>
      </w:r>
      <w:r w:rsidRPr="0004401F">
        <w:rPr>
          <w:rStyle w:val="StyleUnderline"/>
        </w:rPr>
        <w:t xml:space="preserve"> </w:t>
      </w:r>
      <w:r w:rsidRPr="00116850">
        <w:rPr>
          <w:rStyle w:val="StyleUnderline"/>
          <w:highlight w:val="cyan"/>
        </w:rPr>
        <w:t>discourage anyone</w:t>
      </w:r>
      <w:r w:rsidRPr="0004401F">
        <w:rPr>
          <w:sz w:val="14"/>
        </w:rPr>
        <w:t xml:space="preserve"> from participating – </w:t>
      </w:r>
      <w:r w:rsidRPr="00116850">
        <w:rPr>
          <w:rStyle w:val="StyleUnderline"/>
          <w:highlight w:val="cyan"/>
        </w:rPr>
        <w:t xml:space="preserve">even someone as </w:t>
      </w:r>
      <w:r w:rsidRPr="00116850">
        <w:rPr>
          <w:rStyle w:val="Emphasis"/>
          <w:highlight w:val="cyan"/>
        </w:rPr>
        <w:t>polarizing</w:t>
      </w:r>
      <w:r w:rsidRPr="00116850">
        <w:rPr>
          <w:sz w:val="14"/>
          <w:highlight w:val="cyan"/>
        </w:rPr>
        <w:t xml:space="preserve"> </w:t>
      </w:r>
      <w:r w:rsidRPr="00116850">
        <w:rPr>
          <w:rStyle w:val="StyleUnderline"/>
          <w:highlight w:val="cyan"/>
        </w:rPr>
        <w:t>as</w:t>
      </w:r>
      <w:r w:rsidRPr="0004401F">
        <w:rPr>
          <w:sz w:val="14"/>
        </w:rPr>
        <w:t xml:space="preserve"> 2016 presidential nominee Hillary </w:t>
      </w:r>
      <w:r w:rsidRPr="00116850">
        <w:rPr>
          <w:rStyle w:val="StyleUnderline"/>
          <w:highlight w:val="cyan"/>
        </w:rPr>
        <w:t>Clinton</w:t>
      </w:r>
      <w:r w:rsidRPr="0004401F">
        <w:rPr>
          <w:sz w:val="14"/>
        </w:rPr>
        <w:t>.</w:t>
      </w:r>
    </w:p>
    <w:p w14:paraId="705E1C1A" w14:textId="77777777" w:rsidR="00BD29EF" w:rsidRPr="0004401F" w:rsidRDefault="00BD29EF" w:rsidP="00BD29EF">
      <w:pPr>
        <w:rPr>
          <w:sz w:val="14"/>
        </w:rPr>
      </w:pPr>
      <w:r w:rsidRPr="0004401F">
        <w:rPr>
          <w:sz w:val="14"/>
        </w:rPr>
        <w:t>“We welcome support from everybody who wants to help, including Secretary Clinton and former President Obama,” Van Hollen said, adding that “every campaign will decide for themselves whether they want somebody to be out on the campaign trail.”</w:t>
      </w:r>
    </w:p>
    <w:p w14:paraId="6568FF10" w14:textId="77777777" w:rsidR="00BD29EF" w:rsidRPr="0004401F" w:rsidRDefault="00BD29EF" w:rsidP="00BD29EF">
      <w:pPr>
        <w:rPr>
          <w:sz w:val="14"/>
        </w:rPr>
      </w:pPr>
      <w:r w:rsidRPr="00116850">
        <w:rPr>
          <w:rStyle w:val="StyleUnderline"/>
          <w:highlight w:val="cyan"/>
        </w:rPr>
        <w:t>If Trump’s</w:t>
      </w:r>
      <w:r w:rsidRPr="0004401F">
        <w:rPr>
          <w:rStyle w:val="StyleUnderline"/>
        </w:rPr>
        <w:t xml:space="preserve"> very being is </w:t>
      </w:r>
      <w:r w:rsidRPr="00116850">
        <w:rPr>
          <w:rStyle w:val="StyleUnderline"/>
          <w:highlight w:val="cyan"/>
        </w:rPr>
        <w:t>energizing to</w:t>
      </w:r>
      <w:r w:rsidRPr="0004401F">
        <w:rPr>
          <w:rStyle w:val="StyleUnderline"/>
        </w:rPr>
        <w:t xml:space="preserve"> many </w:t>
      </w:r>
      <w:r w:rsidRPr="00116850">
        <w:rPr>
          <w:rStyle w:val="StyleUnderline"/>
          <w:highlight w:val="cyan"/>
        </w:rPr>
        <w:t>Democratic voters</w:t>
      </w:r>
      <w:r w:rsidRPr="00116850">
        <w:rPr>
          <w:sz w:val="14"/>
          <w:highlight w:val="cyan"/>
        </w:rPr>
        <w:t xml:space="preserve">, </w:t>
      </w:r>
      <w:r w:rsidRPr="00116850">
        <w:rPr>
          <w:rStyle w:val="Emphasis"/>
          <w:highlight w:val="cyan"/>
        </w:rPr>
        <w:t>so too might</w:t>
      </w:r>
      <w:r w:rsidRPr="0004401F">
        <w:rPr>
          <w:rStyle w:val="Emphasis"/>
        </w:rPr>
        <w:t xml:space="preserve"> figures like Mrs. </w:t>
      </w:r>
      <w:r w:rsidRPr="00116850">
        <w:rPr>
          <w:rStyle w:val="Emphasis"/>
          <w:highlight w:val="cyan"/>
        </w:rPr>
        <w:t>Clinton be to Republicans</w:t>
      </w:r>
      <w:r w:rsidRPr="0004401F">
        <w:rPr>
          <w:sz w:val="14"/>
        </w:rPr>
        <w:t xml:space="preserve">. </w:t>
      </w:r>
      <w:r w:rsidRPr="0004401F">
        <w:rPr>
          <w:rStyle w:val="StyleUnderline"/>
        </w:rPr>
        <w:t>Even</w:t>
      </w:r>
      <w:r w:rsidRPr="0004401F">
        <w:rPr>
          <w:sz w:val="14"/>
        </w:rPr>
        <w:t xml:space="preserve"> her husband, former President </w:t>
      </w:r>
      <w:r w:rsidRPr="00116850">
        <w:rPr>
          <w:rStyle w:val="StyleUnderline"/>
          <w:highlight w:val="cyan"/>
        </w:rPr>
        <w:t>Bill</w:t>
      </w:r>
      <w:r w:rsidRPr="0004401F">
        <w:rPr>
          <w:sz w:val="14"/>
        </w:rPr>
        <w:t xml:space="preserve"> Clinton – </w:t>
      </w:r>
      <w:r w:rsidRPr="0004401F">
        <w:rPr>
          <w:rStyle w:val="StyleUnderline"/>
        </w:rPr>
        <w:t>once the gold standard</w:t>
      </w:r>
      <w:r w:rsidRPr="0004401F">
        <w:rPr>
          <w:sz w:val="14"/>
        </w:rPr>
        <w:t xml:space="preserve"> as a campaigner – </w:t>
      </w:r>
      <w:r w:rsidRPr="00116850">
        <w:rPr>
          <w:rStyle w:val="StyleUnderline"/>
          <w:highlight w:val="cyan"/>
        </w:rPr>
        <w:t xml:space="preserve">has become </w:t>
      </w:r>
      <w:r w:rsidRPr="00116850">
        <w:rPr>
          <w:rStyle w:val="Emphasis"/>
          <w:highlight w:val="cyan"/>
        </w:rPr>
        <w:t>risky</w:t>
      </w:r>
      <w:r w:rsidRPr="0004401F">
        <w:rPr>
          <w:sz w:val="14"/>
        </w:rPr>
        <w:t xml:space="preserve"> as a surrogate. </w:t>
      </w:r>
      <w:r w:rsidRPr="0004401F">
        <w:rPr>
          <w:rStyle w:val="StyleUnderline"/>
        </w:rPr>
        <w:t>Part of the issue is</w:t>
      </w:r>
      <w:r w:rsidRPr="0004401F">
        <w:rPr>
          <w:sz w:val="14"/>
        </w:rPr>
        <w:t xml:space="preserve"> the </w:t>
      </w:r>
      <w:r w:rsidRPr="0004401F">
        <w:rPr>
          <w:rStyle w:val="StyleUnderline"/>
        </w:rPr>
        <w:t>#MeToo</w:t>
      </w:r>
      <w:r w:rsidRPr="0004401F">
        <w:rPr>
          <w:sz w:val="14"/>
        </w:rPr>
        <w:t xml:space="preserve"> movement, </w:t>
      </w:r>
      <w:r w:rsidRPr="0004401F">
        <w:rPr>
          <w:rStyle w:val="StyleUnderline"/>
        </w:rPr>
        <w:t>and his past</w:t>
      </w:r>
      <w:r w:rsidRPr="0004401F">
        <w:rPr>
          <w:sz w:val="14"/>
        </w:rPr>
        <w:t xml:space="preserve"> as a womanizer. </w:t>
      </w:r>
      <w:r w:rsidRPr="0004401F">
        <w:rPr>
          <w:rStyle w:val="StyleUnderline"/>
        </w:rPr>
        <w:t>Also</w:t>
      </w:r>
      <w:r w:rsidRPr="0004401F">
        <w:rPr>
          <w:sz w:val="14"/>
        </w:rPr>
        <w:t>, says Duffy, “</w:t>
      </w:r>
      <w:r w:rsidRPr="0004401F">
        <w:rPr>
          <w:rStyle w:val="StyleUnderline"/>
        </w:rPr>
        <w:t>he’s not good at staying on message, and he’s still pretty angry.</w:t>
      </w:r>
      <w:r w:rsidRPr="0004401F">
        <w:rPr>
          <w:sz w:val="14"/>
        </w:rPr>
        <w:t xml:space="preserve"> So </w:t>
      </w:r>
      <w:r w:rsidRPr="0004401F">
        <w:rPr>
          <w:rStyle w:val="StyleUnderline"/>
        </w:rPr>
        <w:t xml:space="preserve">he might do </w:t>
      </w:r>
      <w:r w:rsidRPr="0004401F">
        <w:rPr>
          <w:rStyle w:val="Emphasis"/>
        </w:rPr>
        <w:t>more harm than good</w:t>
      </w:r>
      <w:r w:rsidRPr="0004401F">
        <w:rPr>
          <w:sz w:val="14"/>
        </w:rPr>
        <w:t>.”</w:t>
      </w:r>
    </w:p>
    <w:p w14:paraId="080DFF21" w14:textId="77777777" w:rsidR="00BD29EF" w:rsidRPr="00343AFE" w:rsidRDefault="00BD29EF" w:rsidP="00BD29EF">
      <w:pPr>
        <w:pStyle w:val="Heading4"/>
      </w:pPr>
      <w:r>
        <w:t xml:space="preserve">GOP will turnout – </w:t>
      </w:r>
      <w:r w:rsidRPr="00343AFE">
        <w:rPr>
          <w:u w:val="single"/>
        </w:rPr>
        <w:t>Trump campaigning</w:t>
      </w:r>
      <w:r>
        <w:t xml:space="preserve"> and </w:t>
      </w:r>
      <w:r w:rsidRPr="00343AFE">
        <w:rPr>
          <w:u w:val="single"/>
        </w:rPr>
        <w:t>public sentiment</w:t>
      </w:r>
    </w:p>
    <w:p w14:paraId="1C014133" w14:textId="77777777" w:rsidR="00BD29EF" w:rsidRDefault="00BD29EF" w:rsidP="00BD29EF">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69" w:history="1">
        <w:r w:rsidRPr="0004329C">
          <w:rPr>
            <w:rStyle w:val="Hyperlink"/>
          </w:rPr>
          <w:t>https://www.csmonitor.com/USA/Politics/monitor_breakfast/2018/0524/Van-Hollen-eyes-blue-wave-hopes-but-midterm-map-is-tough-for-Democrats</w:t>
        </w:r>
      </w:hyperlink>
    </w:p>
    <w:p w14:paraId="772EFB72" w14:textId="77777777" w:rsidR="00BD29EF" w:rsidRPr="00343AFE" w:rsidRDefault="00BD29EF" w:rsidP="00BD29EF"/>
    <w:p w14:paraId="60712DE9" w14:textId="77777777" w:rsidR="00BD29EF" w:rsidRPr="00343AFE" w:rsidRDefault="00BD29EF" w:rsidP="00BD29EF">
      <w:pPr>
        <w:rPr>
          <w:rStyle w:val="Emphasis"/>
        </w:rPr>
      </w:pPr>
      <w:r w:rsidRPr="00343AFE">
        <w:rPr>
          <w:rStyle w:val="Emphasis"/>
        </w:rPr>
        <w:t>The Trump effect</w:t>
      </w:r>
    </w:p>
    <w:p w14:paraId="70FB3A41" w14:textId="77777777" w:rsidR="00BD29EF" w:rsidRPr="00343AFE" w:rsidRDefault="00BD29EF" w:rsidP="00BD29EF">
      <w:pPr>
        <w:rPr>
          <w:sz w:val="14"/>
        </w:rPr>
      </w:pPr>
      <w:r w:rsidRPr="00343AFE">
        <w:rPr>
          <w:rStyle w:val="StyleUnderline"/>
        </w:rPr>
        <w:t>The</w:t>
      </w:r>
      <w:r w:rsidRPr="00343AFE">
        <w:rPr>
          <w:sz w:val="14"/>
        </w:rPr>
        <w:t xml:space="preserve"> November </w:t>
      </w:r>
      <w:r w:rsidRPr="00343AFE">
        <w:rPr>
          <w:rStyle w:val="StyleUnderline"/>
        </w:rPr>
        <w:t>midterms will test another proposition</w:t>
      </w:r>
      <w:r w:rsidRPr="00343AFE">
        <w:rPr>
          <w:sz w:val="14"/>
        </w:rPr>
        <w:t xml:space="preserve"> that’s </w:t>
      </w:r>
      <w:r w:rsidRPr="00343AFE">
        <w:rPr>
          <w:rStyle w:val="Emphasis"/>
        </w:rPr>
        <w:t>central to the outcome</w:t>
      </w:r>
      <w:r w:rsidRPr="00343AFE">
        <w:rPr>
          <w:sz w:val="14"/>
        </w:rPr>
        <w:t xml:space="preserve">: </w:t>
      </w:r>
      <w:r w:rsidRPr="00343AFE">
        <w:rPr>
          <w:rStyle w:val="StyleUnderline"/>
        </w:rPr>
        <w:t>Will Trump voters turn out</w:t>
      </w:r>
      <w:r w:rsidRPr="00343AFE">
        <w:rPr>
          <w:sz w:val="14"/>
        </w:rPr>
        <w:t xml:space="preserve"> without Trump himself on the ballot? In the Obama era, Democrats learned the hard way that without the president himself on the ballot, they got shellacked. Democrats now hope the same principle holds for Trump voters.</w:t>
      </w:r>
    </w:p>
    <w:p w14:paraId="70F6BE0E" w14:textId="77777777" w:rsidR="00BD29EF" w:rsidRPr="00343AFE" w:rsidRDefault="00BD29EF" w:rsidP="00BD29EF">
      <w:pPr>
        <w:rPr>
          <w:sz w:val="14"/>
        </w:rPr>
      </w:pPr>
      <w:r w:rsidRPr="00343AFE">
        <w:rPr>
          <w:sz w:val="14"/>
        </w:rPr>
        <w:t xml:space="preserve">But </w:t>
      </w:r>
      <w:r w:rsidRPr="00116850">
        <w:rPr>
          <w:rStyle w:val="StyleUnderline"/>
          <w:highlight w:val="cyan"/>
        </w:rPr>
        <w:t>Trump will do</w:t>
      </w:r>
      <w:r w:rsidRPr="00116850">
        <w:rPr>
          <w:sz w:val="14"/>
          <w:highlight w:val="cyan"/>
        </w:rPr>
        <w:t xml:space="preserve"> </w:t>
      </w:r>
      <w:r w:rsidRPr="00116850">
        <w:rPr>
          <w:rStyle w:val="Emphasis"/>
          <w:highlight w:val="cyan"/>
        </w:rPr>
        <w:t>everything</w:t>
      </w:r>
      <w:r w:rsidRPr="00343AFE">
        <w:rPr>
          <w:sz w:val="14"/>
        </w:rPr>
        <w:t xml:space="preserve"> </w:t>
      </w:r>
      <w:r w:rsidRPr="00343AFE">
        <w:rPr>
          <w:rStyle w:val="StyleUnderline"/>
        </w:rPr>
        <w:t xml:space="preserve">he can </w:t>
      </w:r>
      <w:r w:rsidRPr="00116850">
        <w:rPr>
          <w:rStyle w:val="StyleUnderline"/>
          <w:highlight w:val="cyan"/>
        </w:rPr>
        <w:t xml:space="preserve">to </w:t>
      </w:r>
      <w:r w:rsidRPr="00116850">
        <w:rPr>
          <w:rStyle w:val="Emphasis"/>
          <w:highlight w:val="cyan"/>
        </w:rPr>
        <w:t>turn out</w:t>
      </w:r>
      <w:r w:rsidRPr="00343AFE">
        <w:rPr>
          <w:rStyle w:val="Emphasis"/>
        </w:rPr>
        <w:t xml:space="preserve"> his </w:t>
      </w:r>
      <w:r w:rsidRPr="00116850">
        <w:rPr>
          <w:rStyle w:val="Emphasis"/>
          <w:highlight w:val="cyan"/>
        </w:rPr>
        <w:t>voters</w:t>
      </w:r>
      <w:r w:rsidRPr="00116850">
        <w:rPr>
          <w:sz w:val="14"/>
          <w:highlight w:val="cyan"/>
        </w:rPr>
        <w:t xml:space="preserve">, </w:t>
      </w:r>
      <w:r w:rsidRPr="00116850">
        <w:rPr>
          <w:rStyle w:val="StyleUnderline"/>
          <w:highlight w:val="cyan"/>
        </w:rPr>
        <w:t>including</w:t>
      </w:r>
      <w:r w:rsidRPr="00343AFE">
        <w:rPr>
          <w:rStyle w:val="StyleUnderline"/>
        </w:rPr>
        <w:t xml:space="preserve"> hold </w:t>
      </w:r>
      <w:r w:rsidRPr="00116850">
        <w:rPr>
          <w:rStyle w:val="StyleUnderline"/>
          <w:highlight w:val="cyan"/>
        </w:rPr>
        <w:t>rallies in</w:t>
      </w:r>
      <w:r w:rsidRPr="00116850">
        <w:rPr>
          <w:sz w:val="14"/>
          <w:highlight w:val="cyan"/>
        </w:rPr>
        <w:t xml:space="preserve"> </w:t>
      </w:r>
      <w:r w:rsidRPr="00116850">
        <w:rPr>
          <w:rStyle w:val="Emphasis"/>
          <w:highlight w:val="cyan"/>
        </w:rPr>
        <w:t>key states</w:t>
      </w:r>
      <w:r w:rsidRPr="00343AFE">
        <w:rPr>
          <w:sz w:val="14"/>
        </w:rPr>
        <w:t xml:space="preserve">. And </w:t>
      </w:r>
      <w:r w:rsidRPr="00343AFE">
        <w:rPr>
          <w:rStyle w:val="StyleUnderline"/>
        </w:rPr>
        <w:t xml:space="preserve">some </w:t>
      </w:r>
      <w:r w:rsidRPr="00116850">
        <w:rPr>
          <w:rStyle w:val="StyleUnderline"/>
          <w:highlight w:val="cyan"/>
        </w:rPr>
        <w:t>indicators</w:t>
      </w:r>
      <w:r w:rsidRPr="006A2B9F">
        <w:rPr>
          <w:rStyle w:val="StyleUnderline"/>
        </w:rPr>
        <w:t xml:space="preserve"> are</w:t>
      </w:r>
      <w:r w:rsidRPr="00343AFE">
        <w:rPr>
          <w:sz w:val="14"/>
        </w:rPr>
        <w:t xml:space="preserve"> </w:t>
      </w:r>
      <w:r w:rsidRPr="00116850">
        <w:rPr>
          <w:rStyle w:val="StyleUnderline"/>
          <w:highlight w:val="cyan"/>
        </w:rPr>
        <w:t>suggest</w:t>
      </w:r>
      <w:r w:rsidRPr="00343AFE">
        <w:rPr>
          <w:rStyle w:val="StyleUnderline"/>
        </w:rPr>
        <w:t xml:space="preserve">ing </w:t>
      </w:r>
      <w:r w:rsidRPr="00116850">
        <w:rPr>
          <w:rStyle w:val="StyleUnderline"/>
          <w:highlight w:val="cyan"/>
        </w:rPr>
        <w:t>a</w:t>
      </w:r>
      <w:r w:rsidRPr="00343AFE">
        <w:rPr>
          <w:rStyle w:val="StyleUnderline"/>
        </w:rPr>
        <w:t xml:space="preserve"> more </w:t>
      </w:r>
      <w:r w:rsidRPr="00116850">
        <w:rPr>
          <w:rStyle w:val="Emphasis"/>
          <w:highlight w:val="cyan"/>
        </w:rPr>
        <w:t>hospitable environment</w:t>
      </w:r>
      <w:r w:rsidRPr="00343AFE">
        <w:rPr>
          <w:sz w:val="14"/>
        </w:rPr>
        <w:t xml:space="preserve"> </w:t>
      </w:r>
      <w:r w:rsidRPr="00343AFE">
        <w:rPr>
          <w:rStyle w:val="StyleUnderline"/>
        </w:rPr>
        <w:t>for Trump-backed candidates</w:t>
      </w:r>
      <w:r w:rsidRPr="00343AFE">
        <w:rPr>
          <w:sz w:val="14"/>
        </w:rPr>
        <w:t>.</w:t>
      </w:r>
    </w:p>
    <w:p w14:paraId="44E61566" w14:textId="77777777" w:rsidR="00BD29EF" w:rsidRDefault="00BD29EF" w:rsidP="00BD29EF">
      <w:pPr>
        <w:rPr>
          <w:sz w:val="14"/>
        </w:rPr>
      </w:pPr>
      <w:r w:rsidRPr="00116850">
        <w:rPr>
          <w:rStyle w:val="StyleUnderline"/>
          <w:highlight w:val="cyan"/>
        </w:rPr>
        <w:t>Polls</w:t>
      </w:r>
      <w:r w:rsidRPr="00C83A07">
        <w:rPr>
          <w:rStyle w:val="StyleUnderline"/>
        </w:rPr>
        <w:t xml:space="preserve"> that gauge public sentiment</w:t>
      </w:r>
      <w:r w:rsidRPr="00C83A07">
        <w:rPr>
          <w:sz w:val="14"/>
        </w:rPr>
        <w:t xml:space="preserve"> on whether the country is heading in the “right direction” </w:t>
      </w:r>
      <w:r w:rsidRPr="00C83A07">
        <w:rPr>
          <w:rStyle w:val="StyleUnderline"/>
        </w:rPr>
        <w:t xml:space="preserve">have </w:t>
      </w:r>
      <w:r w:rsidRPr="00116850">
        <w:rPr>
          <w:rStyle w:val="StyleUnderline"/>
          <w:highlight w:val="cyan"/>
        </w:rPr>
        <w:t xml:space="preserve">moved </w:t>
      </w:r>
      <w:r w:rsidRPr="00116850">
        <w:rPr>
          <w:rStyle w:val="Emphasis"/>
          <w:highlight w:val="cyan"/>
        </w:rPr>
        <w:t>steadily upward</w:t>
      </w:r>
      <w:r w:rsidRPr="00C83A07">
        <w:rPr>
          <w:sz w:val="14"/>
        </w:rPr>
        <w:t xml:space="preserve">, </w:t>
      </w:r>
      <w:r w:rsidRPr="00C83A07">
        <w:rPr>
          <w:rStyle w:val="StyleUnderline"/>
        </w:rPr>
        <w:t>now averaging</w:t>
      </w:r>
      <w:r w:rsidRPr="00C83A07">
        <w:rPr>
          <w:sz w:val="14"/>
        </w:rPr>
        <w:t xml:space="preserve"> almost </w:t>
      </w:r>
      <w:r w:rsidRPr="00C83A07">
        <w:rPr>
          <w:rStyle w:val="StyleUnderline"/>
        </w:rPr>
        <w:t xml:space="preserve">40 percent. </w:t>
      </w:r>
      <w:r w:rsidRPr="00116850">
        <w:rPr>
          <w:rStyle w:val="StyleUnderline"/>
          <w:highlight w:val="cyan"/>
        </w:rPr>
        <w:t>That could</w:t>
      </w:r>
      <w:r w:rsidRPr="00116850">
        <w:rPr>
          <w:sz w:val="14"/>
          <w:highlight w:val="cyan"/>
        </w:rPr>
        <w:t xml:space="preserve"> </w:t>
      </w:r>
      <w:r w:rsidRPr="00116850">
        <w:rPr>
          <w:rStyle w:val="Emphasis"/>
          <w:highlight w:val="cyan"/>
        </w:rPr>
        <w:t>help Republicans</w:t>
      </w:r>
      <w:r w:rsidRPr="00C83A07">
        <w:rPr>
          <w:sz w:val="14"/>
        </w:rPr>
        <w:t xml:space="preserve">, </w:t>
      </w:r>
      <w:r w:rsidRPr="00C83A07">
        <w:rPr>
          <w:rStyle w:val="StyleUnderline"/>
        </w:rPr>
        <w:t>says veteran</w:t>
      </w:r>
      <w:r w:rsidRPr="00C83A07">
        <w:rPr>
          <w:sz w:val="14"/>
        </w:rPr>
        <w:t xml:space="preserve"> GOP </w:t>
      </w:r>
      <w:r w:rsidRPr="00C83A07">
        <w:rPr>
          <w:rStyle w:val="StyleUnderline"/>
        </w:rPr>
        <w:t>pollster</w:t>
      </w:r>
      <w:r w:rsidRPr="00C83A07">
        <w:rPr>
          <w:sz w:val="14"/>
        </w:rPr>
        <w:t xml:space="preserve"> Neil </w:t>
      </w:r>
      <w:r w:rsidRPr="00C83A07">
        <w:rPr>
          <w:rStyle w:val="StyleUnderline"/>
        </w:rPr>
        <w:t>Newhouse</w:t>
      </w:r>
      <w:r w:rsidRPr="00C83A07">
        <w:rPr>
          <w:sz w:val="14"/>
        </w:rPr>
        <w:t>.</w:t>
      </w:r>
    </w:p>
    <w:p w14:paraId="49CFBCB3" w14:textId="77777777" w:rsidR="00BD29EF" w:rsidRDefault="00BD29EF" w:rsidP="00BD29EF">
      <w:pPr>
        <w:pStyle w:val="Heading4"/>
      </w:pPr>
      <w:r>
        <w:t>GOP matching Dem turnout</w:t>
      </w:r>
    </w:p>
    <w:p w14:paraId="41870647" w14:textId="77777777" w:rsidR="00BD29EF" w:rsidRPr="002F0C55" w:rsidRDefault="00BD29EF" w:rsidP="00BD29EF">
      <w:r>
        <w:rPr>
          <w:rStyle w:val="Style13ptBold"/>
        </w:rPr>
        <w:t xml:space="preserve">AP 3/7 </w:t>
      </w:r>
      <w:r w:rsidRPr="002F0C55">
        <w:t xml:space="preserve">---- Associated Press, “Despite Improved Dem Showing, Texas GOP Sets Midterm Record,” 2018, </w:t>
      </w:r>
      <w:hyperlink r:id="rId170" w:history="1">
        <w:r w:rsidRPr="002F0C55">
          <w:rPr>
            <w:rStyle w:val="Hyperlink"/>
          </w:rPr>
          <w:t>https://nypost.com/2018/03/07/despite-improved-dem-showing-texas-gop-sets-midterm-record/</w:t>
        </w:r>
      </w:hyperlink>
    </w:p>
    <w:p w14:paraId="7408B72B" w14:textId="77777777" w:rsidR="00BD29EF" w:rsidRDefault="00BD29EF" w:rsidP="00BD29EF"/>
    <w:p w14:paraId="0D67E39C" w14:textId="77777777" w:rsidR="00BD29EF" w:rsidRPr="00261D1A" w:rsidRDefault="00BD29EF" w:rsidP="00BD29EF">
      <w:pPr>
        <w:rPr>
          <w:sz w:val="14"/>
        </w:rPr>
      </w:pPr>
      <w:r w:rsidRPr="00116850">
        <w:rPr>
          <w:rStyle w:val="StyleUnderline"/>
          <w:highlight w:val="cyan"/>
        </w:rPr>
        <w:t>For</w:t>
      </w:r>
      <w:r w:rsidRPr="00261D1A">
        <w:rPr>
          <w:rStyle w:val="StyleUnderline"/>
        </w:rPr>
        <w:t xml:space="preserve"> all the </w:t>
      </w:r>
      <w:r w:rsidRPr="00116850">
        <w:rPr>
          <w:rStyle w:val="StyleUnderline"/>
          <w:highlight w:val="cyan"/>
        </w:rPr>
        <w:t>talk of renewed Democratic energy</w:t>
      </w:r>
      <w:r w:rsidRPr="00261D1A">
        <w:rPr>
          <w:sz w:val="14"/>
        </w:rPr>
        <w:t xml:space="preserve"> heading into the 2018 midterms, </w:t>
      </w:r>
      <w:r w:rsidRPr="00116850">
        <w:rPr>
          <w:rStyle w:val="StyleUnderline"/>
          <w:highlight w:val="cyan"/>
        </w:rPr>
        <w:t>Texas Republicans</w:t>
      </w:r>
      <w:r w:rsidRPr="00261D1A">
        <w:rPr>
          <w:rStyle w:val="StyleUnderline"/>
        </w:rPr>
        <w:t xml:space="preserve"> have </w:t>
      </w:r>
      <w:r w:rsidRPr="00116850">
        <w:rPr>
          <w:rStyle w:val="StyleUnderline"/>
          <w:highlight w:val="cyan"/>
        </w:rPr>
        <w:t xml:space="preserve">set a </w:t>
      </w:r>
      <w:r w:rsidRPr="00116850">
        <w:rPr>
          <w:rStyle w:val="Emphasis"/>
          <w:highlight w:val="cyan"/>
        </w:rPr>
        <w:t>new benchmark</w:t>
      </w:r>
      <w:r w:rsidRPr="00116850">
        <w:rPr>
          <w:sz w:val="14"/>
          <w:highlight w:val="cyan"/>
        </w:rPr>
        <w:t xml:space="preserve"> </w:t>
      </w:r>
      <w:r w:rsidRPr="00116850">
        <w:rPr>
          <w:rStyle w:val="StyleUnderline"/>
          <w:highlight w:val="cyan"/>
        </w:rPr>
        <w:t>for</w:t>
      </w:r>
      <w:r w:rsidRPr="00261D1A">
        <w:rPr>
          <w:rStyle w:val="StyleUnderline"/>
        </w:rPr>
        <w:t xml:space="preserve"> </w:t>
      </w:r>
      <w:r w:rsidRPr="00116850">
        <w:rPr>
          <w:rStyle w:val="StyleUnderline"/>
          <w:highlight w:val="cyan"/>
        </w:rPr>
        <w:t>turnout</w:t>
      </w:r>
      <w:r w:rsidRPr="00261D1A">
        <w:rPr>
          <w:rStyle w:val="StyleUnderline"/>
        </w:rPr>
        <w:t xml:space="preserve"> in a midterm election</w:t>
      </w:r>
      <w:r w:rsidRPr="00261D1A">
        <w:rPr>
          <w:sz w:val="14"/>
        </w:rPr>
        <w:t>.</w:t>
      </w:r>
    </w:p>
    <w:p w14:paraId="65939C3B" w14:textId="77777777" w:rsidR="00BD29EF" w:rsidRPr="00261D1A" w:rsidRDefault="00BD29EF" w:rsidP="00BD29EF">
      <w:pPr>
        <w:rPr>
          <w:sz w:val="14"/>
        </w:rPr>
      </w:pPr>
      <w:r w:rsidRPr="00261D1A">
        <w:rPr>
          <w:sz w:val="14"/>
        </w:rPr>
        <w:t xml:space="preserve">More than </w:t>
      </w:r>
      <w:r w:rsidRPr="00116850">
        <w:rPr>
          <w:rStyle w:val="Emphasis"/>
          <w:highlight w:val="cyan"/>
        </w:rPr>
        <w:t>1.5 million</w:t>
      </w:r>
      <w:r w:rsidRPr="00261D1A">
        <w:rPr>
          <w:sz w:val="14"/>
        </w:rPr>
        <w:t xml:space="preserve"> people </w:t>
      </w:r>
      <w:r w:rsidRPr="00116850">
        <w:rPr>
          <w:rStyle w:val="StyleUnderline"/>
          <w:highlight w:val="cyan"/>
        </w:rPr>
        <w:t>voted</w:t>
      </w:r>
      <w:r w:rsidRPr="00261D1A">
        <w:rPr>
          <w:rStyle w:val="StyleUnderline"/>
        </w:rPr>
        <w:t xml:space="preserve"> Tuesday in the Republican primary for U.S. Senate, won by incumbent</w:t>
      </w:r>
      <w:r w:rsidRPr="00261D1A">
        <w:rPr>
          <w:sz w:val="14"/>
        </w:rPr>
        <w:t xml:space="preserve"> Ted </w:t>
      </w:r>
      <w:r w:rsidRPr="00261D1A">
        <w:rPr>
          <w:rStyle w:val="StyleUnderline"/>
        </w:rPr>
        <w:t xml:space="preserve">Cruz. </w:t>
      </w:r>
      <w:r w:rsidRPr="00116850">
        <w:rPr>
          <w:rStyle w:val="StyleUnderline"/>
          <w:highlight w:val="cyan"/>
        </w:rPr>
        <w:t>That</w:t>
      </w:r>
      <w:r w:rsidRPr="00116850">
        <w:rPr>
          <w:sz w:val="14"/>
          <w:highlight w:val="cyan"/>
        </w:rPr>
        <w:t xml:space="preserve"> </w:t>
      </w:r>
      <w:r w:rsidRPr="00116850">
        <w:rPr>
          <w:rStyle w:val="StyleUnderline"/>
          <w:highlight w:val="cyan"/>
        </w:rPr>
        <w:t>beats</w:t>
      </w:r>
      <w:r w:rsidRPr="00261D1A">
        <w:rPr>
          <w:rStyle w:val="StyleUnderline"/>
        </w:rPr>
        <w:t xml:space="preserve"> the previous</w:t>
      </w:r>
      <w:r w:rsidRPr="00261D1A">
        <w:rPr>
          <w:sz w:val="14"/>
        </w:rPr>
        <w:t xml:space="preserve"> record of 1.48 million </w:t>
      </w:r>
      <w:r w:rsidRPr="00261D1A">
        <w:rPr>
          <w:rStyle w:val="StyleUnderline"/>
        </w:rPr>
        <w:t xml:space="preserve">in </w:t>
      </w:r>
      <w:r w:rsidRPr="00116850">
        <w:rPr>
          <w:rStyle w:val="StyleUnderline"/>
          <w:highlight w:val="cyan"/>
        </w:rPr>
        <w:t>2010</w:t>
      </w:r>
      <w:r w:rsidRPr="00261D1A">
        <w:rPr>
          <w:sz w:val="14"/>
        </w:rPr>
        <w:t>, during former President Barack Obama’s first term.</w:t>
      </w:r>
    </w:p>
    <w:p w14:paraId="6ADD64FD" w14:textId="77777777" w:rsidR="00BD29EF" w:rsidRPr="00217221" w:rsidRDefault="00BD29EF" w:rsidP="00BD29EF">
      <w:pPr>
        <w:rPr>
          <w:sz w:val="14"/>
        </w:rPr>
      </w:pPr>
      <w:r w:rsidRPr="00261D1A">
        <w:rPr>
          <w:sz w:val="14"/>
        </w:rPr>
        <w:t xml:space="preserve">The </w:t>
      </w:r>
      <w:r w:rsidRPr="00116850">
        <w:rPr>
          <w:rStyle w:val="StyleUnderline"/>
          <w:highlight w:val="cyan"/>
        </w:rPr>
        <w:t>2010</w:t>
      </w:r>
      <w:r w:rsidRPr="00261D1A">
        <w:rPr>
          <w:sz w:val="14"/>
        </w:rPr>
        <w:t xml:space="preserve"> election </w:t>
      </w:r>
      <w:r w:rsidRPr="00116850">
        <w:rPr>
          <w:rStyle w:val="StyleUnderline"/>
          <w:highlight w:val="cyan"/>
        </w:rPr>
        <w:t>was a</w:t>
      </w:r>
      <w:r w:rsidRPr="00116850">
        <w:rPr>
          <w:sz w:val="14"/>
          <w:highlight w:val="cyan"/>
        </w:rPr>
        <w:t xml:space="preserve"> </w:t>
      </w:r>
      <w:r w:rsidRPr="00116850">
        <w:rPr>
          <w:rStyle w:val="Emphasis"/>
          <w:highlight w:val="cyan"/>
        </w:rPr>
        <w:t>massive wave</w:t>
      </w:r>
      <w:r w:rsidRPr="00261D1A">
        <w:rPr>
          <w:sz w:val="14"/>
        </w:rPr>
        <w:t xml:space="preserve"> </w:t>
      </w:r>
      <w:r w:rsidRPr="00261D1A">
        <w:rPr>
          <w:rStyle w:val="StyleUnderline"/>
        </w:rPr>
        <w:t xml:space="preserve">for </w:t>
      </w:r>
      <w:r w:rsidRPr="00116850">
        <w:rPr>
          <w:rStyle w:val="StyleUnderline"/>
          <w:highlight w:val="cyan"/>
        </w:rPr>
        <w:t>Republicans</w:t>
      </w:r>
      <w:r w:rsidRPr="00261D1A">
        <w:rPr>
          <w:rStyle w:val="StyleUnderline"/>
        </w:rPr>
        <w:t xml:space="preserve">, who </w:t>
      </w:r>
      <w:r w:rsidRPr="00116850">
        <w:rPr>
          <w:rStyle w:val="StyleUnderline"/>
          <w:highlight w:val="cyan"/>
        </w:rPr>
        <w:t>took</w:t>
      </w:r>
      <w:r w:rsidRPr="00261D1A">
        <w:rPr>
          <w:rStyle w:val="StyleUnderline"/>
        </w:rPr>
        <w:t xml:space="preserve"> control of </w:t>
      </w:r>
      <w:r w:rsidRPr="00116850">
        <w:rPr>
          <w:rStyle w:val="StyleUnderline"/>
          <w:highlight w:val="cyan"/>
        </w:rPr>
        <w:t>the</w:t>
      </w:r>
      <w:r w:rsidRPr="00261D1A">
        <w:rPr>
          <w:rStyle w:val="StyleUnderline"/>
        </w:rPr>
        <w:t xml:space="preserve"> U.S. </w:t>
      </w:r>
      <w:r w:rsidRPr="00116850">
        <w:rPr>
          <w:rStyle w:val="StyleUnderline"/>
          <w:highlight w:val="cyan"/>
        </w:rPr>
        <w:t>House</w:t>
      </w:r>
      <w:r w:rsidRPr="00261D1A">
        <w:rPr>
          <w:sz w:val="14"/>
        </w:rPr>
        <w:t>.</w:t>
      </w:r>
    </w:p>
    <w:p w14:paraId="4A782AC8" w14:textId="77777777" w:rsidR="00BD29EF" w:rsidRPr="003F4BDA" w:rsidRDefault="00BD29EF" w:rsidP="00BD29EF">
      <w:pPr>
        <w:pStyle w:val="Heading3"/>
      </w:pPr>
      <w:r>
        <w:t>SCOTUS Thumps</w:t>
      </w:r>
    </w:p>
    <w:p w14:paraId="7F0E11A5" w14:textId="77777777" w:rsidR="00BD29EF" w:rsidRDefault="00BD29EF" w:rsidP="00BD29EF">
      <w:pPr>
        <w:pStyle w:val="Heading4"/>
      </w:pPr>
      <w:r>
        <w:t xml:space="preserve">Supreme court nomination swings the election </w:t>
      </w:r>
      <w:r w:rsidRPr="004F6533">
        <w:rPr>
          <w:b w:val="0"/>
        </w:rPr>
        <w:t>– could cause dem OR gop win</w:t>
      </w:r>
    </w:p>
    <w:p w14:paraId="59C7E2B9" w14:textId="77777777" w:rsidR="00BD29EF" w:rsidRDefault="00BD29EF" w:rsidP="00BD29EF">
      <w:r w:rsidRPr="004F6533">
        <w:rPr>
          <w:rStyle w:val="Style13ptBold"/>
        </w:rPr>
        <w:t>Hulse 7-10</w:t>
      </w:r>
      <w:r>
        <w:t xml:space="preserve"> [Carl, chief Washington correspondent and a veteran of more than three decades of reporting in the capital. He has also served as the Washington editor of The Times as well as the chief congressional correspondent. “Who Might the Court Fight Help in the Midterms? Democrats. And Republicans.” https://www.nytimes.com/2018/07/10/us/politics/house-senate-election-supreme-court-kavanaugh.html]</w:t>
      </w:r>
    </w:p>
    <w:p w14:paraId="6451AFBE" w14:textId="77777777" w:rsidR="00BD29EF" w:rsidRPr="00AC63F6" w:rsidRDefault="00BD29EF" w:rsidP="00BD29EF">
      <w:pPr>
        <w:rPr>
          <w:sz w:val="16"/>
        </w:rPr>
      </w:pPr>
      <w:r w:rsidRPr="00AC63F6">
        <w:rPr>
          <w:sz w:val="16"/>
        </w:rPr>
        <w:t xml:space="preserve">WASHINGTON — Judge Brett M. </w:t>
      </w:r>
      <w:r w:rsidRPr="00116850">
        <w:rPr>
          <w:rStyle w:val="StyleUnderline"/>
          <w:highlight w:val="cyan"/>
        </w:rPr>
        <w:t>Kavanaugh’s nomination</w:t>
      </w:r>
      <w:r w:rsidRPr="00AC63F6">
        <w:rPr>
          <w:sz w:val="16"/>
        </w:rPr>
        <w:t xml:space="preserve"> to the Supreme Court </w:t>
      </w:r>
      <w:r w:rsidRPr="00116850">
        <w:rPr>
          <w:rStyle w:val="StyleUnderline"/>
          <w:highlight w:val="cyan"/>
        </w:rPr>
        <w:t>could</w:t>
      </w:r>
      <w:r w:rsidRPr="00AC63F6">
        <w:rPr>
          <w:sz w:val="16"/>
        </w:rPr>
        <w:t xml:space="preserve"> very well </w:t>
      </w:r>
      <w:r w:rsidRPr="00116850">
        <w:rPr>
          <w:rStyle w:val="StyleUnderline"/>
          <w:highlight w:val="cyan"/>
        </w:rPr>
        <w:t>help Republicans</w:t>
      </w:r>
      <w:r w:rsidRPr="00AC63F6">
        <w:rPr>
          <w:sz w:val="16"/>
        </w:rPr>
        <w:t xml:space="preserve"> hold </w:t>
      </w:r>
      <w:r w:rsidRPr="00116850">
        <w:rPr>
          <w:rStyle w:val="StyleUnderline"/>
          <w:highlight w:val="cyan"/>
        </w:rPr>
        <w:t>or</w:t>
      </w:r>
      <w:r w:rsidRPr="00AC63F6">
        <w:rPr>
          <w:sz w:val="16"/>
        </w:rPr>
        <w:t xml:space="preserve"> expand their control of the Senate. It could also </w:t>
      </w:r>
      <w:r w:rsidRPr="00116850">
        <w:rPr>
          <w:rStyle w:val="StyleUnderline"/>
          <w:highlight w:val="cyan"/>
        </w:rPr>
        <w:t>hurt</w:t>
      </w:r>
      <w:r w:rsidRPr="00AC63F6">
        <w:rPr>
          <w:sz w:val="16"/>
        </w:rPr>
        <w:t xml:space="preserve"> their efforts to maintain control of the House.</w:t>
      </w:r>
    </w:p>
    <w:p w14:paraId="2CCFF261" w14:textId="77777777" w:rsidR="00BD29EF" w:rsidRPr="00AC63F6" w:rsidRDefault="00BD29EF" w:rsidP="00BD29EF">
      <w:pPr>
        <w:rPr>
          <w:sz w:val="16"/>
        </w:rPr>
      </w:pPr>
      <w:r w:rsidRPr="00AC63F6">
        <w:rPr>
          <w:sz w:val="16"/>
        </w:rPr>
        <w:t xml:space="preserve">That political oddity illustrates </w:t>
      </w:r>
      <w:r w:rsidRPr="00D526B7">
        <w:rPr>
          <w:rStyle w:val="StyleUnderline"/>
        </w:rPr>
        <w:t>the complexities of this midterm</w:t>
      </w:r>
      <w:r w:rsidRPr="00AC63F6">
        <w:rPr>
          <w:sz w:val="16"/>
        </w:rPr>
        <w:t xml:space="preserve"> election season, which is actually two very different midterms. One is the fight for the Senate, where Democrats are defending the seats of 10 incumbents in states won by President Trump, and the other is the contest for the House, where Republicans are defending a vast and expanding battleground that is every bit as forbidding, with nearly 60 Republican seats in play.</w:t>
      </w:r>
    </w:p>
    <w:p w14:paraId="40922B5C" w14:textId="77777777" w:rsidR="00BD29EF" w:rsidRPr="00D526B7" w:rsidRDefault="00BD29EF" w:rsidP="00BD29EF">
      <w:pPr>
        <w:rPr>
          <w:rStyle w:val="StyleUnderline"/>
        </w:rPr>
      </w:pPr>
      <w:r w:rsidRPr="00AC63F6">
        <w:rPr>
          <w:sz w:val="16"/>
        </w:rPr>
        <w:t xml:space="preserve">The Supreme Court fight has thrown </w:t>
      </w:r>
      <w:r w:rsidRPr="00116850">
        <w:rPr>
          <w:rStyle w:val="Emphasis"/>
          <w:highlight w:val="cyan"/>
        </w:rPr>
        <w:t>another wild card</w:t>
      </w:r>
      <w:r w:rsidRPr="00AC63F6">
        <w:rPr>
          <w:sz w:val="16"/>
        </w:rPr>
        <w:t xml:space="preserve"> into the scramble for congressional supremacy. Mr. Trump’s nomination of Mr. Kavanaugh, a 12-year member of the United States Court of Appeals for the District of Columbia Circuit, has </w:t>
      </w:r>
      <w:r w:rsidRPr="00116850">
        <w:rPr>
          <w:rStyle w:val="StyleUnderline"/>
          <w:highlight w:val="cyan"/>
        </w:rPr>
        <w:t>put several endangered Senate Democrats in a tough spot.</w:t>
      </w:r>
      <w:r w:rsidRPr="00AC63F6">
        <w:rPr>
          <w:sz w:val="16"/>
        </w:rPr>
        <w:t xml:space="preserve"> </w:t>
      </w:r>
      <w:r w:rsidRPr="00116850">
        <w:rPr>
          <w:rStyle w:val="StyleUnderline"/>
          <w:highlight w:val="cyan"/>
        </w:rPr>
        <w:t>Their vote against</w:t>
      </w:r>
      <w:r w:rsidRPr="00D526B7">
        <w:rPr>
          <w:rStyle w:val="StyleUnderline"/>
        </w:rPr>
        <w:t xml:space="preserve"> </w:t>
      </w:r>
      <w:r w:rsidRPr="00AC63F6">
        <w:rPr>
          <w:sz w:val="16"/>
        </w:rPr>
        <w:t xml:space="preserve">Mr. </w:t>
      </w:r>
      <w:r w:rsidRPr="00116850">
        <w:rPr>
          <w:rStyle w:val="StyleUnderline"/>
          <w:highlight w:val="cyan"/>
        </w:rPr>
        <w:t>Kavanaugh could prompt</w:t>
      </w:r>
      <w:r w:rsidRPr="00AC63F6">
        <w:rPr>
          <w:sz w:val="16"/>
        </w:rPr>
        <w:t xml:space="preserve"> a </w:t>
      </w:r>
      <w:r w:rsidRPr="00116850">
        <w:rPr>
          <w:rStyle w:val="StyleUnderline"/>
          <w:highlight w:val="cyan"/>
        </w:rPr>
        <w:t>Republican backlash</w:t>
      </w:r>
      <w:r w:rsidRPr="00AC63F6">
        <w:rPr>
          <w:sz w:val="16"/>
        </w:rPr>
        <w:t xml:space="preserve"> at home, while </w:t>
      </w:r>
      <w:r w:rsidRPr="00116850">
        <w:rPr>
          <w:rStyle w:val="StyleUnderline"/>
          <w:highlight w:val="cyan"/>
        </w:rPr>
        <w:t>a vote for him could sap enthusiasm</w:t>
      </w:r>
      <w:r w:rsidRPr="00AC63F6">
        <w:rPr>
          <w:sz w:val="16"/>
        </w:rPr>
        <w:t xml:space="preserve"> </w:t>
      </w:r>
      <w:r w:rsidRPr="00D526B7">
        <w:rPr>
          <w:rStyle w:val="StyleUnderline"/>
        </w:rPr>
        <w:t>in the Democratic base.</w:t>
      </w:r>
    </w:p>
    <w:p w14:paraId="42964422" w14:textId="77777777" w:rsidR="00BD29EF" w:rsidRPr="004F6533" w:rsidRDefault="00BD29EF" w:rsidP="00BD29EF">
      <w:pPr>
        <w:rPr>
          <w:rStyle w:val="StyleUnderline"/>
        </w:rPr>
      </w:pPr>
      <w:r w:rsidRPr="004F6533">
        <w:rPr>
          <w:rStyle w:val="StyleUnderline"/>
        </w:rPr>
        <w:t xml:space="preserve">In contrast to the Senate battlegrounds in conservative states like Indiana, North Dakota and West Virginia, the fight for the House is being waged across swing suburban districts around the country. The high-profile battle for the Supreme Court could </w:t>
      </w:r>
      <w:r w:rsidRPr="00116850">
        <w:rPr>
          <w:rStyle w:val="StyleUnderline"/>
          <w:highlight w:val="cyan"/>
        </w:rPr>
        <w:t>provide a new opening</w:t>
      </w:r>
      <w:r w:rsidRPr="004F6533">
        <w:rPr>
          <w:rStyle w:val="StyleUnderline"/>
        </w:rPr>
        <w:t xml:space="preserve"> for Democrats </w:t>
      </w:r>
      <w:r w:rsidRPr="00116850">
        <w:rPr>
          <w:rStyle w:val="StyleUnderline"/>
          <w:highlight w:val="cyan"/>
        </w:rPr>
        <w:t>to appeal to independent and moderate</w:t>
      </w:r>
      <w:r w:rsidRPr="004F6533">
        <w:rPr>
          <w:rStyle w:val="StyleUnderline"/>
        </w:rPr>
        <w:t xml:space="preserve"> Republican voters leery of</w:t>
      </w:r>
      <w:r w:rsidRPr="00AC63F6">
        <w:rPr>
          <w:sz w:val="16"/>
        </w:rPr>
        <w:t xml:space="preserve"> Mr. </w:t>
      </w:r>
      <w:r w:rsidRPr="004F6533">
        <w:rPr>
          <w:rStyle w:val="StyleUnderline"/>
        </w:rPr>
        <w:t xml:space="preserve">Trump, particularly women </w:t>
      </w:r>
      <w:r w:rsidRPr="00116850">
        <w:rPr>
          <w:rStyle w:val="StyleUnderline"/>
          <w:highlight w:val="cyan"/>
        </w:rPr>
        <w:t>concern</w:t>
      </w:r>
      <w:r w:rsidRPr="004F6533">
        <w:rPr>
          <w:rStyle w:val="StyleUnderline"/>
        </w:rPr>
        <w:t xml:space="preserve">ed </w:t>
      </w:r>
      <w:r w:rsidRPr="00116850">
        <w:rPr>
          <w:rStyle w:val="StyleUnderline"/>
          <w:highlight w:val="cyan"/>
        </w:rPr>
        <w:t>about</w:t>
      </w:r>
      <w:r w:rsidRPr="004F6533">
        <w:rPr>
          <w:rStyle w:val="StyleUnderline"/>
        </w:rPr>
        <w:t xml:space="preserve"> potential new limits on </w:t>
      </w:r>
      <w:r w:rsidRPr="00116850">
        <w:rPr>
          <w:rStyle w:val="StyleUnderline"/>
          <w:highlight w:val="cyan"/>
        </w:rPr>
        <w:t>abortion</w:t>
      </w:r>
      <w:r w:rsidRPr="004F6533">
        <w:rPr>
          <w:rStyle w:val="StyleUnderline"/>
        </w:rPr>
        <w:t xml:space="preserve"> rights.</w:t>
      </w:r>
    </w:p>
    <w:p w14:paraId="19C0B2C8" w14:textId="77777777" w:rsidR="00BD29EF" w:rsidRPr="00AC63F6" w:rsidRDefault="00BD29EF" w:rsidP="00BD29EF">
      <w:pPr>
        <w:rPr>
          <w:sz w:val="8"/>
        </w:rPr>
      </w:pPr>
      <w:r w:rsidRPr="00AC63F6">
        <w:rPr>
          <w:sz w:val="8"/>
        </w:rPr>
        <w:t>The differences were obvious in the reactions to Mr. Trump’s prime-time nomination announcement Monday.</w:t>
      </w:r>
    </w:p>
    <w:p w14:paraId="109761C0" w14:textId="77777777" w:rsidR="00BD29EF" w:rsidRPr="00AC63F6" w:rsidRDefault="00BD29EF" w:rsidP="00BD29EF">
      <w:pPr>
        <w:rPr>
          <w:sz w:val="8"/>
        </w:rPr>
      </w:pPr>
      <w:r w:rsidRPr="00AC63F6">
        <w:rPr>
          <w:sz w:val="8"/>
        </w:rPr>
        <w:t>Endangered Senate Democrats in states won by Mr. Trump were mainly circumspect about their thinking on Mr. Kavanaugh.</w:t>
      </w:r>
    </w:p>
    <w:p w14:paraId="1A8DB3FB" w14:textId="77777777" w:rsidR="00BD29EF" w:rsidRPr="00AC63F6" w:rsidRDefault="00BD29EF" w:rsidP="00BD29EF">
      <w:pPr>
        <w:rPr>
          <w:sz w:val="8"/>
        </w:rPr>
      </w:pPr>
      <w:r w:rsidRPr="00AC63F6">
        <w:rPr>
          <w:sz w:val="8"/>
        </w:rPr>
        <w:t xml:space="preserve"> “I look forward to meeting with the president’s nominee in the coming weeks to discuss his views on several important issues such as protecting women’s rights, guaranteeing access to health care for those with pre-existing conditions and protecting the right to vote, just to name a few,” said Senator Bill Nelson, a Florida Democrat in a tough re-election fight. “I will make my decision after that.”</w:t>
      </w:r>
    </w:p>
    <w:p w14:paraId="493E649F" w14:textId="77777777" w:rsidR="00BD29EF" w:rsidRPr="00AC63F6" w:rsidRDefault="00BD29EF" w:rsidP="00BD29EF">
      <w:pPr>
        <w:rPr>
          <w:sz w:val="8"/>
        </w:rPr>
      </w:pPr>
      <w:r w:rsidRPr="00AC63F6">
        <w:rPr>
          <w:sz w:val="8"/>
        </w:rPr>
        <w:t>Contrast that with some House Democratic challengers who eagerly jumped right in, hoping to capitalize on the court showdown, even though they have no obvious connection to the confirmation fight.</w:t>
      </w:r>
    </w:p>
    <w:p w14:paraId="79A709B1" w14:textId="77777777" w:rsidR="00BD29EF" w:rsidRPr="00AC63F6" w:rsidRDefault="00BD29EF" w:rsidP="00BD29EF">
      <w:pPr>
        <w:rPr>
          <w:sz w:val="8"/>
        </w:rPr>
      </w:pPr>
      <w:r w:rsidRPr="00AC63F6">
        <w:rPr>
          <w:sz w:val="8"/>
        </w:rPr>
        <w:t>“I am deeply concerned about U.S. Supreme Court nominee Judge Brett Kavanaugh, particularly when it comes to women’s health, contraception and reproductive rights,” said Sean Casten, the Democrat opposing Representative Peter Roskam, a veteran Illinois Republican, in the Chicago suburbs.</w:t>
      </w:r>
    </w:p>
    <w:p w14:paraId="182BB4A7" w14:textId="77777777" w:rsidR="00BD29EF" w:rsidRPr="00AC63F6" w:rsidRDefault="00BD29EF" w:rsidP="00BD29EF">
      <w:pPr>
        <w:rPr>
          <w:sz w:val="8"/>
        </w:rPr>
      </w:pPr>
      <w:r w:rsidRPr="00AC63F6">
        <w:rPr>
          <w:sz w:val="8"/>
        </w:rPr>
        <w:t>Representative Ryan A. Costello, a Pennsylvania Republican not running for re-election, acknowledged the political threat to his House colleagues in a tweet after Justice Anthony M. Kennedy announced his retirement. A Supreme Court appointment, he said, “means abortion politics front &amp; center. Not ideal for GOP branding in suburban swing House districts.”</w:t>
      </w:r>
    </w:p>
    <w:p w14:paraId="5FBE2D21" w14:textId="77777777" w:rsidR="00BD29EF" w:rsidRPr="00AC63F6" w:rsidRDefault="00BD29EF" w:rsidP="00BD29EF">
      <w:pPr>
        <w:rPr>
          <w:sz w:val="8"/>
        </w:rPr>
      </w:pPr>
      <w:r w:rsidRPr="00AC63F6">
        <w:rPr>
          <w:sz w:val="8"/>
        </w:rPr>
        <w:t>And it is not just the court where the House and Senate approaches diverge. Senate Democrats in Republican-leaning states generally must be careful not to make the president much of an issue. Democrats vying against House Republicans in suburban communities often make Mr. Trump the issue.</w:t>
      </w:r>
    </w:p>
    <w:p w14:paraId="1DD62940" w14:textId="77777777" w:rsidR="00BD29EF" w:rsidRPr="00AC63F6" w:rsidRDefault="00BD29EF" w:rsidP="00BD29EF">
      <w:pPr>
        <w:rPr>
          <w:sz w:val="8"/>
        </w:rPr>
      </w:pPr>
      <w:r w:rsidRPr="00AC63F6">
        <w:rPr>
          <w:sz w:val="8"/>
        </w:rPr>
        <w:t>Traditionally, the party in the White House suffers midterm losses in the House and Senate. The extent of the losses can vary, and the numbers are generally bigger in the House, with its larger membership and the more tentative connections between its members and a lightly engaged public.</w:t>
      </w:r>
    </w:p>
    <w:p w14:paraId="3BF9430F" w14:textId="77777777" w:rsidR="00BD29EF" w:rsidRPr="00AC63F6" w:rsidRDefault="00BD29EF" w:rsidP="00BD29EF">
      <w:pPr>
        <w:rPr>
          <w:sz w:val="8"/>
        </w:rPr>
      </w:pPr>
      <w:r w:rsidRPr="00AC63F6">
        <w:rPr>
          <w:sz w:val="8"/>
        </w:rPr>
        <w:t>But the trend is usually all in one direction.</w:t>
      </w:r>
    </w:p>
    <w:p w14:paraId="648E62E0" w14:textId="77777777" w:rsidR="00BD29EF" w:rsidRPr="00AC63F6" w:rsidRDefault="00BD29EF" w:rsidP="00BD29EF">
      <w:pPr>
        <w:rPr>
          <w:sz w:val="8"/>
        </w:rPr>
      </w:pPr>
      <w:r w:rsidRPr="00AC63F6">
        <w:rPr>
          <w:sz w:val="8"/>
        </w:rPr>
        <w:t>Think 2006, when Republicans lost 30 seats in the House and six in the Senate during the second midterm of George W. Bush’s presidency, or 2010, when Democrats lost 63 seats in the House and six in the Senate during the first midterm under President Barack Obama.</w:t>
      </w:r>
    </w:p>
    <w:p w14:paraId="45740FB4" w14:textId="77777777" w:rsidR="00BD29EF" w:rsidRPr="00AC63F6" w:rsidRDefault="00BD29EF" w:rsidP="00BD29EF">
      <w:pPr>
        <w:rPr>
          <w:sz w:val="8"/>
        </w:rPr>
      </w:pPr>
      <w:r w:rsidRPr="00AC63F6">
        <w:rPr>
          <w:sz w:val="8"/>
        </w:rPr>
        <w:t>But because of this year’s unusual midterm trajectories, it is conceivable that the final results could be as different as Democrats seizing control of the House while losing ground in the Senate.</w:t>
      </w:r>
    </w:p>
    <w:p w14:paraId="108B4E8D" w14:textId="77777777" w:rsidR="00BD29EF" w:rsidRPr="00AC63F6" w:rsidRDefault="00BD29EF" w:rsidP="00BD29EF">
      <w:pPr>
        <w:rPr>
          <w:sz w:val="8"/>
        </w:rPr>
      </w:pPr>
      <w:r w:rsidRPr="00AC63F6">
        <w:rPr>
          <w:sz w:val="8"/>
        </w:rPr>
        <w:t>“I think that is a very real scenario,” said Nathan Gonzales, the editor of the nonpartisan Inside Elections newsletter. “The Senate map and the House map are completely different, and the path to victory for Democrats is completely different depending on which chamber you are talking about.”</w:t>
      </w:r>
    </w:p>
    <w:p w14:paraId="4B5128C0" w14:textId="77777777" w:rsidR="00BD29EF" w:rsidRPr="00AC63F6" w:rsidRDefault="00BD29EF" w:rsidP="00BD29EF">
      <w:pPr>
        <w:rPr>
          <w:sz w:val="8"/>
        </w:rPr>
      </w:pPr>
      <w:r w:rsidRPr="00AC63F6">
        <w:rPr>
          <w:sz w:val="8"/>
        </w:rPr>
        <w:t>Senate Democrats are the victims of their own success. Strong election showings in 2006 and 2012 expanded their membership and extended their reach into Republican-leaning states like Montana. As a result they have 26 seats on the ballot in November, compared with just nine for Republicans. While the 10 Trump-state Democrats sweat out the election, just one Republican, Senator Dean Heller of Nevada, is running in a state carried by Hillary Clinton.</w:t>
      </w:r>
    </w:p>
    <w:p w14:paraId="03952A11" w14:textId="77777777" w:rsidR="00BD29EF" w:rsidRPr="00AC63F6" w:rsidRDefault="00BD29EF" w:rsidP="00BD29EF">
      <w:pPr>
        <w:rPr>
          <w:sz w:val="8"/>
        </w:rPr>
      </w:pPr>
      <w:r w:rsidRPr="00AC63F6">
        <w:rPr>
          <w:sz w:val="8"/>
        </w:rPr>
        <w:t>In the House, the nonpartisan Cook Political Report lists just four Democratic seats as tossups or “leaning Democratic,” meaning the Democrat is only mildly favored. It lists 48 Republican seats as tossups or “leaning Republican,” on top of nine other Republican seats that the newsletter considers the Republicans likely to lose.</w:t>
      </w:r>
    </w:p>
    <w:p w14:paraId="0C7B7943" w14:textId="77777777" w:rsidR="00BD29EF" w:rsidRPr="00FC777E" w:rsidRDefault="00BD29EF" w:rsidP="00BD29EF">
      <w:pPr>
        <w:rPr>
          <w:rStyle w:val="StyleUnderline"/>
        </w:rPr>
      </w:pPr>
      <w:r w:rsidRPr="00AC63F6">
        <w:rPr>
          <w:sz w:val="16"/>
        </w:rPr>
        <w:t>“</w:t>
      </w:r>
      <w:r w:rsidRPr="00FC777E">
        <w:rPr>
          <w:rStyle w:val="StyleUnderline"/>
        </w:rPr>
        <w:t>The dynamics are different because the makeup of the electorate is so different</w:t>
      </w:r>
      <w:r w:rsidRPr="00AC63F6">
        <w:rPr>
          <w:sz w:val="16"/>
        </w:rPr>
        <w:t>,” said Stu Rothenberg, the longtime nonpartisan congressional race analyst, about the difference between the House and Senate landscapes. “</w:t>
      </w:r>
      <w:r w:rsidRPr="00116850">
        <w:rPr>
          <w:rStyle w:val="StyleUnderline"/>
          <w:highlight w:val="cyan"/>
        </w:rPr>
        <w:t>There is something totally different about this cycle</w:t>
      </w:r>
      <w:r w:rsidRPr="00AC63F6">
        <w:rPr>
          <w:sz w:val="16"/>
        </w:rPr>
        <w:t xml:space="preserve"> </w:t>
      </w:r>
      <w:r w:rsidRPr="00FC777E">
        <w:rPr>
          <w:rStyle w:val="StyleUnderline"/>
        </w:rPr>
        <w:t>that I have never seen before.”</w:t>
      </w:r>
    </w:p>
    <w:p w14:paraId="77E7C3D2" w14:textId="77777777" w:rsidR="00BD29EF" w:rsidRPr="00AC63F6" w:rsidRDefault="00BD29EF" w:rsidP="00BD29EF">
      <w:pPr>
        <w:rPr>
          <w:rStyle w:val="StyleUnderline"/>
        </w:rPr>
      </w:pPr>
      <w:r w:rsidRPr="00FC777E">
        <w:rPr>
          <w:rStyle w:val="StyleUnderline"/>
        </w:rPr>
        <w:t xml:space="preserve">The election is still months away and </w:t>
      </w:r>
      <w:r w:rsidRPr="00116850">
        <w:rPr>
          <w:rStyle w:val="Emphasis"/>
          <w:highlight w:val="cyan"/>
        </w:rPr>
        <w:t>circumstances could quickly change</w:t>
      </w:r>
      <w:r w:rsidRPr="00FC777E">
        <w:rPr>
          <w:rStyle w:val="StyleUnderline"/>
        </w:rPr>
        <w:t>.</w:t>
      </w:r>
      <w:r w:rsidRPr="00AC63F6">
        <w:rPr>
          <w:sz w:val="16"/>
        </w:rPr>
        <w:t xml:space="preserve"> Senate </w:t>
      </w:r>
      <w:r w:rsidRPr="00116850">
        <w:rPr>
          <w:rStyle w:val="StyleUnderline"/>
          <w:highlight w:val="cyan"/>
        </w:rPr>
        <w:t>Democrats</w:t>
      </w:r>
      <w:r w:rsidRPr="00AC63F6">
        <w:rPr>
          <w:sz w:val="16"/>
        </w:rPr>
        <w:t xml:space="preserve"> believe they have an outside chance at </w:t>
      </w:r>
      <w:r w:rsidRPr="00116850">
        <w:rPr>
          <w:rStyle w:val="StyleUnderline"/>
          <w:highlight w:val="cyan"/>
        </w:rPr>
        <w:t>win</w:t>
      </w:r>
      <w:r w:rsidRPr="00AC63F6">
        <w:rPr>
          <w:sz w:val="16"/>
        </w:rPr>
        <w:t xml:space="preserve">ning control </w:t>
      </w:r>
      <w:r w:rsidRPr="00116850">
        <w:rPr>
          <w:rStyle w:val="StyleUnderline"/>
          <w:highlight w:val="cyan"/>
        </w:rPr>
        <w:t>by</w:t>
      </w:r>
      <w:r w:rsidRPr="00AC63F6">
        <w:rPr>
          <w:rStyle w:val="StyleUnderline"/>
        </w:rPr>
        <w:t xml:space="preserve"> </w:t>
      </w:r>
      <w:r w:rsidRPr="00AC63F6">
        <w:rPr>
          <w:sz w:val="16"/>
        </w:rPr>
        <w:t xml:space="preserve">holding their seats and </w:t>
      </w:r>
      <w:r w:rsidRPr="00116850">
        <w:rPr>
          <w:rStyle w:val="StyleUnderline"/>
          <w:highlight w:val="cyan"/>
        </w:rPr>
        <w:t>picking up Republican-held seats</w:t>
      </w:r>
      <w:r w:rsidRPr="00AC63F6">
        <w:rPr>
          <w:sz w:val="16"/>
        </w:rPr>
        <w:t xml:space="preserve"> in </w:t>
      </w:r>
      <w:r w:rsidRPr="00AC63F6">
        <w:rPr>
          <w:rStyle w:val="StyleUnderline"/>
        </w:rPr>
        <w:t>Nevada, Arizona and Tennessee — and possibly Texas</w:t>
      </w:r>
      <w:r w:rsidRPr="00AC63F6">
        <w:rPr>
          <w:sz w:val="16"/>
        </w:rPr>
        <w:t xml:space="preserve">. They contend that </w:t>
      </w:r>
      <w:r w:rsidRPr="00116850">
        <w:rPr>
          <w:rStyle w:val="StyleUnderline"/>
          <w:highlight w:val="cyan"/>
        </w:rPr>
        <w:t>a Supreme Court debate over</w:t>
      </w:r>
      <w:r w:rsidRPr="00AC63F6">
        <w:rPr>
          <w:sz w:val="16"/>
        </w:rPr>
        <w:t xml:space="preserve"> access to </w:t>
      </w:r>
      <w:r w:rsidRPr="00116850">
        <w:rPr>
          <w:rStyle w:val="StyleUnderline"/>
          <w:highlight w:val="cyan"/>
        </w:rPr>
        <w:t>health care could</w:t>
      </w:r>
      <w:r w:rsidRPr="00AC63F6">
        <w:rPr>
          <w:sz w:val="16"/>
        </w:rPr>
        <w:t xml:space="preserve"> ultimately </w:t>
      </w:r>
      <w:r w:rsidRPr="00116850">
        <w:rPr>
          <w:rStyle w:val="StyleUnderline"/>
          <w:highlight w:val="cyan"/>
        </w:rPr>
        <w:t>play to their advantage</w:t>
      </w:r>
      <w:r w:rsidRPr="00AC63F6">
        <w:rPr>
          <w:sz w:val="16"/>
        </w:rPr>
        <w:t xml:space="preserve"> </w:t>
      </w:r>
      <w:r w:rsidRPr="00AC63F6">
        <w:rPr>
          <w:rStyle w:val="StyleUnderline"/>
        </w:rPr>
        <w:t>even if Mr. Kavanaugh is confirmed.</w:t>
      </w:r>
    </w:p>
    <w:p w14:paraId="1150503E" w14:textId="77777777" w:rsidR="00BD29EF" w:rsidRPr="00C624E3" w:rsidRDefault="00BD29EF" w:rsidP="00BD29EF">
      <w:pPr>
        <w:rPr>
          <w:u w:val="single"/>
        </w:rPr>
      </w:pPr>
      <w:r w:rsidRPr="00AC63F6">
        <w:rPr>
          <w:sz w:val="16"/>
        </w:rPr>
        <w:t xml:space="preserve">As </w:t>
      </w:r>
      <w:r w:rsidRPr="00116850">
        <w:rPr>
          <w:rStyle w:val="StyleUnderline"/>
          <w:highlight w:val="cyan"/>
        </w:rPr>
        <w:t>for Republicans</w:t>
      </w:r>
      <w:r w:rsidRPr="00AC63F6">
        <w:rPr>
          <w:sz w:val="16"/>
        </w:rPr>
        <w:t xml:space="preserve">, they see Mr. </w:t>
      </w:r>
      <w:r w:rsidRPr="00116850">
        <w:rPr>
          <w:rStyle w:val="StyleUnderline"/>
          <w:highlight w:val="cyan"/>
        </w:rPr>
        <w:t>Kavanaugh</w:t>
      </w:r>
      <w:r w:rsidRPr="00AC63F6">
        <w:rPr>
          <w:rStyle w:val="StyleUnderline"/>
        </w:rPr>
        <w:t xml:space="preserve"> </w:t>
      </w:r>
      <w:r w:rsidRPr="00AC63F6">
        <w:rPr>
          <w:sz w:val="16"/>
        </w:rPr>
        <w:t xml:space="preserve">as an appealing and exceptional pick who </w:t>
      </w:r>
      <w:r w:rsidRPr="00116850">
        <w:rPr>
          <w:rStyle w:val="StyleUnderline"/>
          <w:highlight w:val="cyan"/>
        </w:rPr>
        <w:t>has the potential to unify</w:t>
      </w:r>
      <w:r w:rsidRPr="00AC63F6">
        <w:rPr>
          <w:sz w:val="16"/>
        </w:rPr>
        <w:t xml:space="preserve"> party </w:t>
      </w:r>
      <w:r w:rsidRPr="00116850">
        <w:rPr>
          <w:rStyle w:val="StyleUnderline"/>
          <w:highlight w:val="cyan"/>
        </w:rPr>
        <w:t>voters along the spectrum</w:t>
      </w:r>
      <w:r w:rsidRPr="00AC63F6">
        <w:rPr>
          <w:rStyle w:val="StyleUnderline"/>
        </w:rPr>
        <w:t xml:space="preserve"> from moderate to conservative.</w:t>
      </w:r>
    </w:p>
    <w:p w14:paraId="5123253A" w14:textId="77777777" w:rsidR="00BD29EF" w:rsidRDefault="00BD29EF" w:rsidP="00BD29EF">
      <w:pPr>
        <w:pStyle w:val="Heading4"/>
      </w:pPr>
      <w:r>
        <w:t>Nomination structurally ruins the dems from all angles</w:t>
      </w:r>
    </w:p>
    <w:p w14:paraId="4C57FF95" w14:textId="77777777" w:rsidR="00BD29EF" w:rsidRDefault="00BD29EF" w:rsidP="00BD29EF">
      <w:r w:rsidRPr="00C624E3">
        <w:rPr>
          <w:rStyle w:val="Style13ptBold"/>
        </w:rPr>
        <w:t>Carlson 7-12</w:t>
      </w:r>
      <w:r>
        <w:t xml:space="preserve"> [John, co-founder and former president of the Washington Policy Center. “Blue wave? This is the worst time to be a Democrat” https://crosscut.com/2018/07/blue-wave-worst-time-be-democrat]</w:t>
      </w:r>
    </w:p>
    <w:p w14:paraId="66F4C4FA" w14:textId="77777777" w:rsidR="00BD29EF" w:rsidRPr="00C624E3" w:rsidRDefault="00BD29EF" w:rsidP="00BD29EF">
      <w:pPr>
        <w:rPr>
          <w:sz w:val="16"/>
        </w:rPr>
      </w:pPr>
      <w:r w:rsidRPr="00C624E3">
        <w:rPr>
          <w:sz w:val="16"/>
        </w:rPr>
        <w:t xml:space="preserve">Eight months ago, after the off-year elections in Virginia, </w:t>
      </w:r>
      <w:r w:rsidRPr="00116850">
        <w:rPr>
          <w:rStyle w:val="StyleUnderline"/>
          <w:highlight w:val="cyan"/>
        </w:rPr>
        <w:t>a blue wave seemed inevitable</w:t>
      </w:r>
      <w:r w:rsidRPr="00C624E3">
        <w:rPr>
          <w:sz w:val="16"/>
        </w:rPr>
        <w:t xml:space="preserve">. Four months ago, even with the improving economy (which usually helps the incumbent president and his party), it still seemed a strong possibility. Sixty days ago, on the eve of the historic summit with North Korea, a smaller wave in the Democrats’ direction was still plausible. But </w:t>
      </w:r>
      <w:r w:rsidRPr="00116850">
        <w:rPr>
          <w:rStyle w:val="StyleUnderline"/>
          <w:highlight w:val="cyan"/>
        </w:rPr>
        <w:t>recent developments</w:t>
      </w:r>
      <w:r w:rsidRPr="00C624E3">
        <w:rPr>
          <w:sz w:val="16"/>
        </w:rPr>
        <w:t xml:space="preserve"> have made it likely that Democrats will lose U.S. Senate seats this fall and </w:t>
      </w:r>
      <w:r w:rsidRPr="00116850">
        <w:rPr>
          <w:rStyle w:val="StyleUnderline"/>
          <w:highlight w:val="cyan"/>
        </w:rPr>
        <w:t>make it tough</w:t>
      </w:r>
      <w:r w:rsidRPr="00C624E3">
        <w:rPr>
          <w:sz w:val="16"/>
        </w:rPr>
        <w:t xml:space="preserve">er for them to capture the House. </w:t>
      </w:r>
    </w:p>
    <w:p w14:paraId="5735A075" w14:textId="77777777" w:rsidR="00BD29EF" w:rsidRPr="00C624E3" w:rsidRDefault="00BD29EF" w:rsidP="00BD29EF">
      <w:pPr>
        <w:rPr>
          <w:sz w:val="16"/>
        </w:rPr>
      </w:pPr>
      <w:r w:rsidRPr="00C624E3">
        <w:rPr>
          <w:sz w:val="16"/>
        </w:rPr>
        <w:t>There are two big reasons to start with:</w:t>
      </w:r>
    </w:p>
    <w:p w14:paraId="3F598916" w14:textId="77777777" w:rsidR="00BD29EF" w:rsidRPr="00C624E3" w:rsidRDefault="00BD29EF" w:rsidP="00BD29EF">
      <w:pPr>
        <w:rPr>
          <w:sz w:val="16"/>
        </w:rPr>
      </w:pPr>
      <w:r w:rsidRPr="00C624E3">
        <w:rPr>
          <w:sz w:val="16"/>
        </w:rPr>
        <w:t xml:space="preserve">1) Justice Anthony Kennedy’s retirement. </w:t>
      </w:r>
      <w:r w:rsidRPr="00116850">
        <w:rPr>
          <w:rStyle w:val="StyleUnderline"/>
          <w:highlight w:val="cyan"/>
        </w:rPr>
        <w:t>Nothing brings activists left and right out</w:t>
      </w:r>
      <w:r w:rsidRPr="00616E54">
        <w:rPr>
          <w:rStyle w:val="StyleUnderline"/>
        </w:rPr>
        <w:t xml:space="preserve"> </w:t>
      </w:r>
      <w:r w:rsidRPr="00C624E3">
        <w:rPr>
          <w:sz w:val="16"/>
        </w:rPr>
        <w:t xml:space="preserve">of their chairs </w:t>
      </w:r>
      <w:r w:rsidRPr="00116850">
        <w:rPr>
          <w:rStyle w:val="StyleUnderline"/>
          <w:highlight w:val="cyan"/>
        </w:rPr>
        <w:t>quicker than a Supreme Court vacancy</w:t>
      </w:r>
      <w:r w:rsidRPr="00C624E3">
        <w:rPr>
          <w:sz w:val="16"/>
        </w:rPr>
        <w:t xml:space="preserve">. Progressives and </w:t>
      </w:r>
      <w:r w:rsidRPr="00116850">
        <w:rPr>
          <w:rStyle w:val="StyleUnderline"/>
          <w:highlight w:val="cyan"/>
        </w:rPr>
        <w:t>partisans</w:t>
      </w:r>
      <w:r w:rsidRPr="00C624E3">
        <w:rPr>
          <w:sz w:val="16"/>
        </w:rPr>
        <w:t xml:space="preserve"> in the Democratic Party </w:t>
      </w:r>
      <w:r w:rsidRPr="00116850">
        <w:rPr>
          <w:rStyle w:val="StyleUnderline"/>
          <w:highlight w:val="cyan"/>
        </w:rPr>
        <w:t>are in full battle cry demanding no cooperation</w:t>
      </w:r>
      <w:r w:rsidRPr="00C624E3">
        <w:rPr>
          <w:sz w:val="16"/>
        </w:rPr>
        <w:t xml:space="preserve"> at any step of the confirmation process for Donald Trump’s nominee. </w:t>
      </w:r>
      <w:r w:rsidRPr="00116850">
        <w:rPr>
          <w:rStyle w:val="Emphasis"/>
          <w:highlight w:val="cyan"/>
        </w:rPr>
        <w:t>It will</w:t>
      </w:r>
      <w:r w:rsidRPr="00C624E3">
        <w:rPr>
          <w:sz w:val="16"/>
        </w:rPr>
        <w:t xml:space="preserve"> almost certainly </w:t>
      </w:r>
      <w:r w:rsidRPr="00116850">
        <w:rPr>
          <w:rStyle w:val="Emphasis"/>
          <w:highlight w:val="cyan"/>
        </w:rPr>
        <w:t>backfire</w:t>
      </w:r>
      <w:r w:rsidRPr="00C624E3">
        <w:rPr>
          <w:sz w:val="16"/>
        </w:rPr>
        <w:t xml:space="preserve"> on Democrats </w:t>
      </w:r>
      <w:r w:rsidRPr="00116850">
        <w:rPr>
          <w:rStyle w:val="Emphasis"/>
          <w:highlight w:val="cyan"/>
        </w:rPr>
        <w:t>come November</w:t>
      </w:r>
      <w:r w:rsidRPr="00C624E3">
        <w:rPr>
          <w:sz w:val="16"/>
        </w:rPr>
        <w:t xml:space="preserve">. </w:t>
      </w:r>
    </w:p>
    <w:p w14:paraId="68ECF000" w14:textId="77777777" w:rsidR="00BD29EF" w:rsidRPr="00326126" w:rsidRDefault="00BD29EF" w:rsidP="00BD29EF">
      <w:pPr>
        <w:rPr>
          <w:rStyle w:val="StyleUnderline"/>
        </w:rPr>
      </w:pPr>
      <w:r w:rsidRPr="00C624E3">
        <w:rPr>
          <w:sz w:val="16"/>
        </w:rPr>
        <w:t xml:space="preserve">U.S. Sen. Patty Murray, Washington’s senior senator, got out quickly with critical comments about nominee Brett Kavanaugh (as she would have been with any of Trump's other choices). This is driven partly by payback for the Republican blocking of Merrick Garland, the Obama nominee, and partly by panic about the direction of the court. The current 4-4 split with Justice Kennedy swinging back and forth would likely become a reliable 5-4 conservative majority. </w:t>
      </w:r>
      <w:r w:rsidRPr="00116850">
        <w:rPr>
          <w:rStyle w:val="StyleUnderline"/>
          <w:highlight w:val="cyan"/>
        </w:rPr>
        <w:t>Any Dem</w:t>
      </w:r>
      <w:r w:rsidRPr="00C624E3">
        <w:rPr>
          <w:sz w:val="16"/>
        </w:rPr>
        <w:t xml:space="preserve">ocrat </w:t>
      </w:r>
      <w:r w:rsidRPr="00116850">
        <w:rPr>
          <w:rStyle w:val="StyleUnderline"/>
          <w:highlight w:val="cyan"/>
        </w:rPr>
        <w:t>who dares support</w:t>
      </w:r>
      <w:r w:rsidRPr="00C624E3">
        <w:rPr>
          <w:sz w:val="16"/>
        </w:rPr>
        <w:t xml:space="preserve"> Brett </w:t>
      </w:r>
      <w:r w:rsidRPr="00116850">
        <w:rPr>
          <w:rStyle w:val="StyleUnderline"/>
          <w:highlight w:val="cyan"/>
        </w:rPr>
        <w:t>Kavanaugh</w:t>
      </w:r>
      <w:r w:rsidRPr="00C624E3">
        <w:rPr>
          <w:sz w:val="16"/>
        </w:rPr>
        <w:t xml:space="preserve">, regardless of the judge’s stature and impeccable qualifications, </w:t>
      </w:r>
      <w:r w:rsidRPr="00116850">
        <w:rPr>
          <w:rStyle w:val="StyleUnderline"/>
          <w:highlight w:val="cyan"/>
        </w:rPr>
        <w:t>incites</w:t>
      </w:r>
      <w:r w:rsidRPr="00C624E3">
        <w:rPr>
          <w:sz w:val="16"/>
        </w:rPr>
        <w:t xml:space="preserve"> </w:t>
      </w:r>
      <w:r w:rsidRPr="00326126">
        <w:rPr>
          <w:rStyle w:val="StyleUnderline"/>
        </w:rPr>
        <w:t xml:space="preserve">immediate, angry </w:t>
      </w:r>
      <w:r w:rsidRPr="00116850">
        <w:rPr>
          <w:rStyle w:val="StyleUnderline"/>
          <w:highlight w:val="cyan"/>
        </w:rPr>
        <w:t>rebellion</w:t>
      </w:r>
      <w:r w:rsidRPr="00326126">
        <w:rPr>
          <w:rStyle w:val="StyleUnderline"/>
        </w:rPr>
        <w:t xml:space="preserve"> from the party’s growing left wing and division within their campaign.</w:t>
      </w:r>
    </w:p>
    <w:p w14:paraId="64C01620" w14:textId="77777777" w:rsidR="00BD29EF" w:rsidRDefault="00BD29EF" w:rsidP="00BD29EF">
      <w:pPr>
        <w:rPr>
          <w:rStyle w:val="StyleUnderline"/>
        </w:rPr>
      </w:pPr>
      <w:r w:rsidRPr="00C624E3">
        <w:rPr>
          <w:sz w:val="16"/>
        </w:rPr>
        <w:t xml:space="preserve">Washington's junior senator, Maria Cantwell, went on Meet the Press to push her fellow Democrats to close ranks against the president's choice. But ten Democratic senators represent states that Trump won, some of them by comfortable double digits. </w:t>
      </w:r>
      <w:r w:rsidRPr="00116850">
        <w:rPr>
          <w:rStyle w:val="StyleUnderline"/>
          <w:highlight w:val="cyan"/>
        </w:rPr>
        <w:t>Being seen as an ally to the resistance will not</w:t>
      </w:r>
      <w:r w:rsidRPr="00C624E3">
        <w:rPr>
          <w:sz w:val="16"/>
        </w:rPr>
        <w:t xml:space="preserve"> </w:t>
      </w:r>
      <w:r w:rsidRPr="006B6AE4">
        <w:rPr>
          <w:rStyle w:val="StyleUnderline"/>
        </w:rPr>
        <w:t>re-elect Joe Manchin in West Virginia or Heidi Heitkamp in North Dakota. Nor will it</w:t>
      </w:r>
      <w:r w:rsidRPr="00C624E3">
        <w:rPr>
          <w:sz w:val="16"/>
        </w:rPr>
        <w:t xml:space="preserve"> </w:t>
      </w:r>
      <w:r w:rsidRPr="00116850">
        <w:rPr>
          <w:rStyle w:val="StyleUnderline"/>
          <w:highlight w:val="cyan"/>
        </w:rPr>
        <w:t>play well in states like Indiana</w:t>
      </w:r>
      <w:r w:rsidRPr="006B6AE4">
        <w:rPr>
          <w:rStyle w:val="StyleUnderline"/>
        </w:rPr>
        <w:t>, Arizona, Florida, Montana or Missouri.</w:t>
      </w:r>
      <w:r w:rsidRPr="00C624E3">
        <w:rPr>
          <w:sz w:val="16"/>
        </w:rPr>
        <w:t xml:space="preserve"> The </w:t>
      </w:r>
      <w:r w:rsidRPr="00116850">
        <w:rPr>
          <w:rStyle w:val="StyleUnderline"/>
          <w:highlight w:val="cyan"/>
        </w:rPr>
        <w:t>Dem</w:t>
      </w:r>
      <w:r w:rsidRPr="00C624E3">
        <w:rPr>
          <w:sz w:val="16"/>
        </w:rPr>
        <w:t xml:space="preserve">ocratic </w:t>
      </w:r>
      <w:r w:rsidRPr="00116850">
        <w:rPr>
          <w:rStyle w:val="StyleUnderline"/>
          <w:highlight w:val="cyan"/>
        </w:rPr>
        <w:t>incumbents</w:t>
      </w:r>
      <w:r w:rsidRPr="00C624E3">
        <w:rPr>
          <w:sz w:val="16"/>
        </w:rPr>
        <w:t xml:space="preserve"> there </w:t>
      </w:r>
      <w:r w:rsidRPr="00116850">
        <w:rPr>
          <w:rStyle w:val="StyleUnderline"/>
          <w:highlight w:val="cyan"/>
        </w:rPr>
        <w:t>must either antagonize</w:t>
      </w:r>
      <w:r w:rsidRPr="006B6AE4">
        <w:rPr>
          <w:rStyle w:val="StyleUnderline"/>
        </w:rPr>
        <w:t xml:space="preserve"> already angry liberals in </w:t>
      </w:r>
      <w:r w:rsidRPr="00116850">
        <w:rPr>
          <w:rStyle w:val="StyleUnderline"/>
          <w:highlight w:val="cyan"/>
        </w:rPr>
        <w:t>their base</w:t>
      </w:r>
      <w:r w:rsidRPr="006B6AE4">
        <w:rPr>
          <w:rStyle w:val="StyleUnderline"/>
        </w:rPr>
        <w:t xml:space="preserve"> by supporting Kavanaugh, </w:t>
      </w:r>
      <w:r w:rsidRPr="00116850">
        <w:rPr>
          <w:rStyle w:val="StyleUnderline"/>
          <w:highlight w:val="cyan"/>
        </w:rPr>
        <w:t>or</w:t>
      </w:r>
      <w:r w:rsidRPr="006B6AE4">
        <w:rPr>
          <w:rStyle w:val="StyleUnderline"/>
        </w:rPr>
        <w:t xml:space="preserve"> vote against him. And joining the efforts to block Kavanaugh </w:t>
      </w:r>
      <w:r w:rsidRPr="00116850">
        <w:rPr>
          <w:rStyle w:val="StyleUnderline"/>
          <w:highlight w:val="cyan"/>
        </w:rPr>
        <w:t>play</w:t>
      </w:r>
      <w:r w:rsidRPr="006B6AE4">
        <w:rPr>
          <w:rStyle w:val="StyleUnderline"/>
        </w:rPr>
        <w:t xml:space="preserve">s </w:t>
      </w:r>
      <w:r w:rsidRPr="00116850">
        <w:rPr>
          <w:rStyle w:val="StyleUnderline"/>
          <w:highlight w:val="cyan"/>
        </w:rPr>
        <w:t>into Republican accusations that</w:t>
      </w:r>
      <w:r w:rsidRPr="006B6AE4">
        <w:rPr>
          <w:rStyle w:val="StyleUnderline"/>
        </w:rPr>
        <w:t xml:space="preserve"> when push comes to shove, </w:t>
      </w:r>
      <w:r w:rsidRPr="00116850">
        <w:rPr>
          <w:rStyle w:val="StyleUnderline"/>
          <w:highlight w:val="cyan"/>
        </w:rPr>
        <w:t>they cave to</w:t>
      </w:r>
      <w:r w:rsidRPr="006B6AE4">
        <w:rPr>
          <w:rStyle w:val="StyleUnderline"/>
        </w:rPr>
        <w:t xml:space="preserve"> the </w:t>
      </w:r>
      <w:r w:rsidRPr="00116850">
        <w:rPr>
          <w:rStyle w:val="StyleUnderline"/>
          <w:highlight w:val="cyan"/>
        </w:rPr>
        <w:t>Never Trump</w:t>
      </w:r>
      <w:r w:rsidRPr="006B6AE4">
        <w:rPr>
          <w:rStyle w:val="StyleUnderline"/>
        </w:rPr>
        <w:t xml:space="preserve"> movement. </w:t>
      </w:r>
    </w:p>
    <w:p w14:paraId="381DB992" w14:textId="77777777" w:rsidR="00BD29EF" w:rsidRDefault="00BD29EF" w:rsidP="00BD29EF">
      <w:pPr>
        <w:pStyle w:val="Heading4"/>
      </w:pPr>
      <w:r>
        <w:t>It overwhelms all other issues including immigration</w:t>
      </w:r>
    </w:p>
    <w:p w14:paraId="6764D7C0" w14:textId="77777777" w:rsidR="00BD29EF" w:rsidRDefault="00BD29EF" w:rsidP="00BD29EF">
      <w:r w:rsidRPr="00AD03BD">
        <w:rPr>
          <w:rStyle w:val="Style13ptBold"/>
        </w:rPr>
        <w:t>Martin</w:t>
      </w:r>
      <w:r>
        <w:t xml:space="preserve">, </w:t>
      </w:r>
      <w:r w:rsidRPr="00AD03BD">
        <w:t>national political correspondent for The New York Times</w:t>
      </w:r>
      <w:r>
        <w:t xml:space="preserve">, </w:t>
      </w:r>
      <w:r w:rsidRPr="00AD03BD">
        <w:rPr>
          <w:rStyle w:val="Style13ptBold"/>
        </w:rPr>
        <w:t>Peters</w:t>
      </w:r>
      <w:r>
        <w:t xml:space="preserve">, </w:t>
      </w:r>
      <w:r w:rsidRPr="00AD03BD">
        <w:t>reporter in the Washingt</w:t>
      </w:r>
      <w:r>
        <w:t xml:space="preserve">on bureau of The New York Times, </w:t>
      </w:r>
      <w:r w:rsidRPr="00AD03BD">
        <w:rPr>
          <w:rStyle w:val="Style13ptBold"/>
        </w:rPr>
        <w:t>AND Dias,</w:t>
      </w:r>
      <w:r>
        <w:t xml:space="preserve"> </w:t>
      </w:r>
      <w:r w:rsidRPr="00AD03BD">
        <w:t xml:space="preserve">National Correspondent </w:t>
      </w:r>
      <w:r>
        <w:t xml:space="preserve">at NYT, </w:t>
      </w:r>
      <w:r w:rsidRPr="00AD03BD">
        <w:rPr>
          <w:rStyle w:val="Style13ptBold"/>
        </w:rPr>
        <w:t>6/27/18</w:t>
      </w:r>
    </w:p>
    <w:p w14:paraId="22B5C60E" w14:textId="77777777" w:rsidR="00BD29EF" w:rsidRPr="00AD03BD" w:rsidRDefault="00BD29EF" w:rsidP="00BD29EF">
      <w:r>
        <w:t>(</w:t>
      </w:r>
      <w:r w:rsidRPr="00AD03BD">
        <w:t>Jonathan Martin, Jeremy W. Peters and Elizabeth Dias</w:t>
      </w:r>
      <w:r>
        <w:t>, “</w:t>
      </w:r>
      <w:r w:rsidRPr="00AD03BD">
        <w:t>Kennedy Retirement Injects an Inflammatory New Issue Into Midterms</w:t>
      </w:r>
      <w:r>
        <w:t xml:space="preserve">.” New York Times, </w:t>
      </w:r>
      <w:hyperlink r:id="rId171" w:history="1">
        <w:r w:rsidRPr="00A818D6">
          <w:rPr>
            <w:rStyle w:val="Hyperlink"/>
          </w:rPr>
          <w:t>https://www.nytimes.com/2018/06/27/us/politics/kennedy-retirement-midterm-elections.html</w:t>
        </w:r>
      </w:hyperlink>
      <w:r>
        <w:t>, Accessed 6/29/18, HSS – JMoore)</w:t>
      </w:r>
    </w:p>
    <w:p w14:paraId="327BD0BE" w14:textId="77777777" w:rsidR="00BD29EF" w:rsidRPr="00217221" w:rsidRDefault="00BD29EF" w:rsidP="00BD29EF">
      <w:pPr>
        <w:rPr>
          <w:u w:val="single"/>
        </w:rPr>
      </w:pPr>
      <w:r w:rsidRPr="00E43A28">
        <w:rPr>
          <w:sz w:val="16"/>
        </w:rPr>
        <w:t xml:space="preserve">Washington — Supreme Court Justice Anthony M. </w:t>
      </w:r>
      <w:r w:rsidRPr="00116850">
        <w:rPr>
          <w:rStyle w:val="StyleUnderline"/>
          <w:highlight w:val="cyan"/>
        </w:rPr>
        <w:t>Kennedy’s announcement</w:t>
      </w:r>
      <w:r w:rsidRPr="00E43A28">
        <w:rPr>
          <w:rStyle w:val="StyleUnderline"/>
        </w:rPr>
        <w:t xml:space="preserve"> </w:t>
      </w:r>
      <w:r w:rsidRPr="00E43A28">
        <w:rPr>
          <w:sz w:val="16"/>
        </w:rPr>
        <w:t xml:space="preserve">on Wednesday </w:t>
      </w:r>
      <w:r w:rsidRPr="00E43A28">
        <w:rPr>
          <w:rStyle w:val="StyleUnderline"/>
        </w:rPr>
        <w:t>that he would retire</w:t>
      </w:r>
      <w:r w:rsidRPr="00E43A28">
        <w:rPr>
          <w:sz w:val="16"/>
        </w:rPr>
        <w:t xml:space="preserve"> this summer immediately </w:t>
      </w:r>
      <w:r w:rsidRPr="00116850">
        <w:rPr>
          <w:rStyle w:val="StyleUnderline"/>
          <w:highlight w:val="cyan"/>
        </w:rPr>
        <w:t>thrust the high court to the center of the battle for control</w:t>
      </w:r>
      <w:r w:rsidRPr="00E43A28">
        <w:rPr>
          <w:rStyle w:val="StyleUnderline"/>
        </w:rPr>
        <w:t xml:space="preserve"> of the Senate</w:t>
      </w:r>
      <w:r w:rsidRPr="00E43A28">
        <w:rPr>
          <w:sz w:val="16"/>
        </w:rPr>
        <w:t xml:space="preserve">, </w:t>
      </w:r>
      <w:r w:rsidRPr="00E43A28">
        <w:rPr>
          <w:rStyle w:val="StyleUnderline"/>
        </w:rPr>
        <w:t xml:space="preserve">with Republicans daring red-state Democrats to oppose the nominee to replace Justice Kennedy, and Democrats warning that </w:t>
      </w:r>
      <w:r w:rsidRPr="00116850">
        <w:rPr>
          <w:rStyle w:val="StyleUnderline"/>
          <w:highlight w:val="cyan"/>
        </w:rPr>
        <w:t>a rush to seat a new justice before the election would further galvanize moderate and liberal voters.</w:t>
      </w:r>
      <w:r w:rsidRPr="00E43A28">
        <w:rPr>
          <w:sz w:val="12"/>
        </w:rPr>
        <w:t>∂</w:t>
      </w:r>
      <w:r w:rsidRPr="00E43A28">
        <w:rPr>
          <w:sz w:val="12"/>
          <w:u w:val="single"/>
        </w:rPr>
        <w:t xml:space="preserve"> </w:t>
      </w:r>
      <w:r w:rsidRPr="00E43A28">
        <w:rPr>
          <w:rStyle w:val="StyleUnderline"/>
        </w:rPr>
        <w:t>With the Republican majority</w:t>
      </w:r>
      <w:r w:rsidRPr="00E43A28">
        <w:rPr>
          <w:sz w:val="16"/>
        </w:rPr>
        <w:t xml:space="preserve"> already </w:t>
      </w:r>
      <w:r w:rsidRPr="00E43A28">
        <w:rPr>
          <w:rStyle w:val="StyleUnderline"/>
        </w:rPr>
        <w:t>on a 51-49 knife’s edge</w:t>
      </w:r>
      <w:r w:rsidRPr="00E43A28">
        <w:rPr>
          <w:sz w:val="16"/>
        </w:rPr>
        <w:t xml:space="preserve">, senators and strategists from </w:t>
      </w:r>
      <w:r w:rsidRPr="00116850">
        <w:rPr>
          <w:rStyle w:val="StyleUnderline"/>
          <w:highlight w:val="cyan"/>
        </w:rPr>
        <w:t>both parties</w:t>
      </w:r>
      <w:r w:rsidRPr="00E43A28">
        <w:rPr>
          <w:sz w:val="16"/>
        </w:rPr>
        <w:t xml:space="preserve"> said </w:t>
      </w:r>
      <w:r w:rsidRPr="00E43A28">
        <w:rPr>
          <w:rStyle w:val="StyleUnderline"/>
        </w:rPr>
        <w:t xml:space="preserve">the </w:t>
      </w:r>
      <w:r w:rsidRPr="00116850">
        <w:rPr>
          <w:rStyle w:val="StyleUnderline"/>
          <w:highlight w:val="cyan"/>
        </w:rPr>
        <w:t>clash</w:t>
      </w:r>
      <w:r w:rsidRPr="00E43A28">
        <w:rPr>
          <w:rStyle w:val="StyleUnderline"/>
        </w:rPr>
        <w:t xml:space="preserve"> over the balance of the Supreme Court </w:t>
      </w:r>
      <w:r w:rsidRPr="00116850">
        <w:rPr>
          <w:rStyle w:val="StyleUnderline"/>
          <w:highlight w:val="cyan"/>
        </w:rPr>
        <w:t>would immediately overwhelm a campaign that</w:t>
      </w:r>
      <w:r w:rsidRPr="00E43A28">
        <w:rPr>
          <w:rStyle w:val="StyleUnderline"/>
        </w:rPr>
        <w:t xml:space="preserve"> to date had largely </w:t>
      </w:r>
      <w:r w:rsidRPr="00116850">
        <w:rPr>
          <w:rStyle w:val="StyleUnderline"/>
          <w:highlight w:val="cyan"/>
        </w:rPr>
        <w:t>revolved around</w:t>
      </w:r>
      <w:r w:rsidRPr="00E43A28">
        <w:rPr>
          <w:rStyle w:val="StyleUnderline"/>
        </w:rPr>
        <w:t xml:space="preserve"> President Trump’s conduct and issues surrounding the economy, </w:t>
      </w:r>
      <w:r w:rsidRPr="00116850">
        <w:rPr>
          <w:rStyle w:val="Emphasis"/>
          <w:highlight w:val="cyan"/>
        </w:rPr>
        <w:t>immigration</w:t>
      </w:r>
      <w:r w:rsidRPr="00E43A28">
        <w:rPr>
          <w:rStyle w:val="StyleUnderline"/>
        </w:rPr>
        <w:t xml:space="preserve"> and health care.</w:t>
      </w:r>
    </w:p>
    <w:p w14:paraId="5303D1B4" w14:textId="77777777" w:rsidR="00BD29EF" w:rsidRPr="00B55AD5" w:rsidRDefault="00BD29EF" w:rsidP="00BD29EF"/>
    <w:p w14:paraId="5490C792" w14:textId="77777777" w:rsidR="00BD29EF" w:rsidRPr="00BD29EF" w:rsidRDefault="00BD29EF" w:rsidP="00BD29EF"/>
    <w:p w14:paraId="662283D4" w14:textId="4798966F" w:rsidR="00CF0C5A" w:rsidRDefault="00CF0C5A" w:rsidP="00CF0C5A">
      <w:pPr>
        <w:pStyle w:val="Heading1"/>
      </w:pPr>
      <w:r>
        <w:t>Aff---Link Answers</w:t>
      </w:r>
    </w:p>
    <w:p w14:paraId="43D0075A" w14:textId="1EB6D82C" w:rsidR="00CF0C5A" w:rsidRDefault="00CF0C5A" w:rsidP="00CF0C5A"/>
    <w:p w14:paraId="3696EAC0" w14:textId="39543353" w:rsidR="0090446D" w:rsidRDefault="0090446D" w:rsidP="00CF0C5A">
      <w:pPr>
        <w:pStyle w:val="Heading3"/>
      </w:pPr>
      <w:r>
        <w:t>Aff---Too Soon</w:t>
      </w:r>
    </w:p>
    <w:p w14:paraId="6E41C05B" w14:textId="6B7D4EA7" w:rsidR="0090446D" w:rsidRDefault="0090446D" w:rsidP="0090446D"/>
    <w:p w14:paraId="35E9339F" w14:textId="77777777" w:rsidR="0090446D" w:rsidRPr="00A66C48" w:rsidRDefault="0090446D" w:rsidP="0090446D">
      <w:pPr>
        <w:pStyle w:val="Heading4"/>
      </w:pPr>
      <w:r>
        <w:t>Too soon to tell—Polls prove GOP voters support Trump’s SQ approach to immigration and its not a top priority for Dems</w:t>
      </w:r>
    </w:p>
    <w:p w14:paraId="4E6E3C05" w14:textId="77777777" w:rsidR="0090446D" w:rsidRDefault="0090446D" w:rsidP="0090446D">
      <w:pPr>
        <w:rPr>
          <w:rStyle w:val="Style13ptBold"/>
        </w:rPr>
      </w:pPr>
      <w:r w:rsidRPr="00A66C48">
        <w:rPr>
          <w:rStyle w:val="Style13ptBold"/>
        </w:rPr>
        <w:t>Vox 7/9/18</w:t>
      </w:r>
    </w:p>
    <w:p w14:paraId="76015CD0" w14:textId="77777777" w:rsidR="0090446D" w:rsidRDefault="0090446D" w:rsidP="0090446D">
      <w:r w:rsidRPr="00A66C48">
        <w:t>“Trump thinks immigration is his party’s winning issue in midterms. The polls aren’t so sure.”</w:t>
      </w:r>
      <w:r>
        <w:t xml:space="preserve">, </w:t>
      </w:r>
      <w:hyperlink r:id="rId172" w:history="1">
        <w:r w:rsidRPr="00B86DD6">
          <w:rPr>
            <w:rStyle w:val="Hyperlink"/>
          </w:rPr>
          <w:t>https://www.vox.com/2018/7/9/17548500/abolish-ice-democrats-immigration-2018-midterms</w:t>
        </w:r>
      </w:hyperlink>
    </w:p>
    <w:p w14:paraId="2D527EF7" w14:textId="77777777" w:rsidR="0090446D" w:rsidRDefault="0090446D" w:rsidP="0090446D">
      <w:r w:rsidRPr="005A51D9">
        <w:rPr>
          <w:rStyle w:val="StyleUnderline"/>
          <w:highlight w:val="yellow"/>
        </w:rPr>
        <w:t>Immigration</w:t>
      </w:r>
      <w:r>
        <w:t xml:space="preserve"> — President Donald Trump’s signature policy issue — </w:t>
      </w:r>
      <w:r w:rsidRPr="005A51D9">
        <w:rPr>
          <w:rStyle w:val="StyleUnderline"/>
          <w:highlight w:val="yellow"/>
        </w:rPr>
        <w:t>is a wild card in</w:t>
      </w:r>
      <w:r w:rsidRPr="00A66C48">
        <w:rPr>
          <w:rStyle w:val="StyleUnderline"/>
        </w:rPr>
        <w:t xml:space="preserve"> the </w:t>
      </w:r>
      <w:r w:rsidRPr="005A51D9">
        <w:rPr>
          <w:rStyle w:val="StyleUnderline"/>
          <w:highlight w:val="yellow"/>
        </w:rPr>
        <w:t>2018</w:t>
      </w:r>
      <w:r>
        <w:t xml:space="preserve"> midterm elections.</w:t>
      </w:r>
    </w:p>
    <w:p w14:paraId="50DD96AE" w14:textId="77777777" w:rsidR="0090446D" w:rsidRDefault="0090446D" w:rsidP="0090446D">
      <w:r w:rsidRPr="005A51D9">
        <w:rPr>
          <w:rStyle w:val="Emphasis"/>
          <w:highlight w:val="yellow"/>
        </w:rPr>
        <w:t>Trump and conservative Republicans are running hard on immigration</w:t>
      </w:r>
      <w:r>
        <w:t xml:space="preserve">, </w:t>
      </w:r>
      <w:r w:rsidRPr="00A66C48">
        <w:rPr>
          <w:rStyle w:val="Emphasis"/>
        </w:rPr>
        <w:t xml:space="preserve">but </w:t>
      </w:r>
      <w:r w:rsidRPr="005A51D9">
        <w:rPr>
          <w:rStyle w:val="Emphasis"/>
          <w:highlight w:val="yellow"/>
        </w:rPr>
        <w:t>warring polls show it’s not at all clear</w:t>
      </w:r>
      <w:r w:rsidRPr="00A66C48">
        <w:rPr>
          <w:rStyle w:val="Emphasis"/>
        </w:rPr>
        <w:t xml:space="preserve"> how voters really see Trump’s immigration crackdown</w:t>
      </w:r>
      <w:r>
        <w:t>.</w:t>
      </w:r>
    </w:p>
    <w:p w14:paraId="5FEA7FF4" w14:textId="77777777" w:rsidR="0090446D" w:rsidRDefault="0090446D" w:rsidP="0090446D">
      <w:r>
        <w:t xml:space="preserve">In the last few weeks </w:t>
      </w:r>
      <w:r w:rsidRPr="005A51D9">
        <w:rPr>
          <w:rStyle w:val="Emphasis"/>
          <w:highlight w:val="yellow"/>
        </w:rPr>
        <w:t>conflicting points have emerged</w:t>
      </w:r>
      <w:r>
        <w:t xml:space="preserve"> in a number of polls:</w:t>
      </w:r>
    </w:p>
    <w:p w14:paraId="423B9F50" w14:textId="77777777" w:rsidR="0090446D" w:rsidRDefault="0090446D" w:rsidP="0090446D">
      <w:r>
        <w:t xml:space="preserve">A </w:t>
      </w:r>
      <w:r w:rsidRPr="005A51D9">
        <w:rPr>
          <w:rStyle w:val="StyleUnderline"/>
          <w:highlight w:val="yellow"/>
        </w:rPr>
        <w:t>Pew</w:t>
      </w:r>
      <w:r>
        <w:t xml:space="preserve"> Research Center report </w:t>
      </w:r>
      <w:r w:rsidRPr="005A51D9">
        <w:rPr>
          <w:rStyle w:val="StyleUnderline"/>
          <w:highlight w:val="yellow"/>
        </w:rPr>
        <w:t>found Americans think Dem</w:t>
      </w:r>
      <w:r w:rsidRPr="00A66C48">
        <w:t>ocrat</w:t>
      </w:r>
      <w:r w:rsidRPr="005A51D9">
        <w:rPr>
          <w:rStyle w:val="StyleUnderline"/>
          <w:highlight w:val="yellow"/>
        </w:rPr>
        <w:t>s</w:t>
      </w:r>
      <w:r w:rsidRPr="00A66C48">
        <w:rPr>
          <w:rStyle w:val="StyleUnderline"/>
        </w:rPr>
        <w:t xml:space="preserve"> </w:t>
      </w:r>
      <w:r w:rsidRPr="005A51D9">
        <w:rPr>
          <w:rStyle w:val="StyleUnderline"/>
          <w:highlight w:val="yellow"/>
        </w:rPr>
        <w:t>would do a better job dealing with immigration</w:t>
      </w:r>
      <w:r>
        <w:t xml:space="preserve"> than Republicans. </w:t>
      </w:r>
      <w:r w:rsidRPr="00A66C48">
        <w:rPr>
          <w:rStyle w:val="StyleUnderline"/>
        </w:rPr>
        <w:t>Dem</w:t>
      </w:r>
      <w:r>
        <w:t>ocrat</w:t>
      </w:r>
      <w:r w:rsidRPr="00A66C48">
        <w:rPr>
          <w:rStyle w:val="StyleUnderline"/>
        </w:rPr>
        <w:t>s</w:t>
      </w:r>
      <w:r>
        <w:t xml:space="preserve"> </w:t>
      </w:r>
      <w:r w:rsidRPr="00A66C48">
        <w:rPr>
          <w:rStyle w:val="StyleUnderline"/>
        </w:rPr>
        <w:t>have a 14 point advantage over Republicans on immigration</w:t>
      </w:r>
      <w:r>
        <w:t xml:space="preserve"> policy.</w:t>
      </w:r>
    </w:p>
    <w:p w14:paraId="045B9A94" w14:textId="77777777" w:rsidR="0090446D" w:rsidRDefault="0090446D" w:rsidP="0090446D">
      <w:r>
        <w:t xml:space="preserve">More than half of Americans — 58 percent — disapprove of how Trump has handled immigration matters, according to an early July Quinnipiac poll. </w:t>
      </w:r>
      <w:r w:rsidRPr="00A66C48">
        <w:rPr>
          <w:rStyle w:val="StyleUnderline"/>
        </w:rPr>
        <w:t xml:space="preserve">A Reuters poll, </w:t>
      </w:r>
      <w:r w:rsidRPr="00A66C48">
        <w:t>similarly</w:t>
      </w:r>
      <w:r w:rsidRPr="00A66C48">
        <w:rPr>
          <w:rStyle w:val="StyleUnderline"/>
        </w:rPr>
        <w:t xml:space="preserve"> found 52 percent of Americans disapproved of Trump’s immigration agenda</w:t>
      </w:r>
      <w:r>
        <w:t>.</w:t>
      </w:r>
    </w:p>
    <w:p w14:paraId="4945E36D" w14:textId="77777777" w:rsidR="0090446D" w:rsidRDefault="0090446D" w:rsidP="0090446D">
      <w:r w:rsidRPr="005A51D9">
        <w:rPr>
          <w:rStyle w:val="Emphasis"/>
          <w:highlight w:val="yellow"/>
        </w:rPr>
        <w:t>Republican voters</w:t>
      </w:r>
      <w:r w:rsidRPr="00A66C48">
        <w:t>, however,</w:t>
      </w:r>
      <w:r w:rsidRPr="00A66C48">
        <w:rPr>
          <w:rStyle w:val="Emphasis"/>
        </w:rPr>
        <w:t xml:space="preserve"> </w:t>
      </w:r>
      <w:r w:rsidRPr="005A51D9">
        <w:rPr>
          <w:rStyle w:val="Emphasis"/>
          <w:highlight w:val="yellow"/>
        </w:rPr>
        <w:t>overwhelmingly side with Trump’s views on immigration</w:t>
      </w:r>
      <w:r>
        <w:t xml:space="preserve">. A </w:t>
      </w:r>
      <w:r w:rsidRPr="00A66C48">
        <w:rPr>
          <w:rStyle w:val="StyleUnderline"/>
        </w:rPr>
        <w:t>Quinnipiac</w:t>
      </w:r>
      <w:r>
        <w:t xml:space="preserve"> poll </w:t>
      </w:r>
      <w:r w:rsidRPr="00A66C48">
        <w:rPr>
          <w:rStyle w:val="StyleUnderline"/>
        </w:rPr>
        <w:t>found 55 percent supported family separations at the border</w:t>
      </w:r>
      <w:r>
        <w:t xml:space="preserve">. </w:t>
      </w:r>
      <w:r w:rsidRPr="00A66C48">
        <w:rPr>
          <w:rStyle w:val="StyleUnderline"/>
        </w:rPr>
        <w:t>A Washington Post-Schar</w:t>
      </w:r>
      <w:r>
        <w:t xml:space="preserve"> School </w:t>
      </w:r>
      <w:r w:rsidRPr="00A66C48">
        <w:rPr>
          <w:rStyle w:val="StyleUnderline"/>
        </w:rPr>
        <w:t>survey found 6 in 10 Republicans supported the policy</w:t>
      </w:r>
      <w:r>
        <w:t>.</w:t>
      </w:r>
    </w:p>
    <w:p w14:paraId="1932A743" w14:textId="77777777" w:rsidR="0090446D" w:rsidRDefault="0090446D" w:rsidP="0090446D">
      <w:r>
        <w:t xml:space="preserve">And </w:t>
      </w:r>
      <w:r w:rsidRPr="005A51D9">
        <w:rPr>
          <w:rStyle w:val="Emphasis"/>
          <w:highlight w:val="yellow"/>
        </w:rPr>
        <w:t>Republicans are more driven to vote on immigration policy than Dem</w:t>
      </w:r>
      <w:r w:rsidRPr="00A66C48">
        <w:t>ocrat</w:t>
      </w:r>
      <w:r w:rsidRPr="005A51D9">
        <w:rPr>
          <w:rStyle w:val="Emphasis"/>
          <w:highlight w:val="yellow"/>
        </w:rPr>
        <w:t>s</w:t>
      </w:r>
      <w:r>
        <w:t xml:space="preserve">, the Reuters poll found last week. </w:t>
      </w:r>
      <w:r w:rsidRPr="00A66C48">
        <w:rPr>
          <w:rStyle w:val="StyleUnderline"/>
        </w:rPr>
        <w:t>Twenty-six percent of registered Republicans said immigration was the most important issue</w:t>
      </w:r>
      <w:r>
        <w:t xml:space="preserve"> likely to determine their vote, whereas </w:t>
      </w:r>
      <w:r w:rsidRPr="00A66C48">
        <w:rPr>
          <w:rStyle w:val="StyleUnderline"/>
        </w:rPr>
        <w:t>only 7 percent of Dem</w:t>
      </w:r>
      <w:r w:rsidRPr="00A66C48">
        <w:t>ocrat</w:t>
      </w:r>
      <w:r w:rsidRPr="00A66C48">
        <w:rPr>
          <w:rStyle w:val="StyleUnderline"/>
        </w:rPr>
        <w:t>s said immigration</w:t>
      </w:r>
      <w:r>
        <w:t xml:space="preserve"> policy </w:t>
      </w:r>
      <w:r w:rsidRPr="00A66C48">
        <w:rPr>
          <w:rStyle w:val="StyleUnderline"/>
        </w:rPr>
        <w:t>was their No. 1 priority</w:t>
      </w:r>
      <w:r>
        <w:t>.</w:t>
      </w:r>
    </w:p>
    <w:p w14:paraId="474786F0" w14:textId="77777777" w:rsidR="0090446D" w:rsidRDefault="0090446D" w:rsidP="0090446D">
      <w:r>
        <w:t xml:space="preserve">As Bloomberg’s Sahil Kapur has pointed out, </w:t>
      </w:r>
      <w:r w:rsidRPr="005A51D9">
        <w:rPr>
          <w:rStyle w:val="StyleUnderline"/>
          <w:highlight w:val="yellow"/>
        </w:rPr>
        <w:t xml:space="preserve">it’s still </w:t>
      </w:r>
      <w:r w:rsidRPr="005A51D9">
        <w:rPr>
          <w:rStyle w:val="Emphasis"/>
          <w:highlight w:val="yellow"/>
        </w:rPr>
        <w:t>not clear</w:t>
      </w:r>
      <w:r w:rsidRPr="005A51D9">
        <w:rPr>
          <w:rStyle w:val="StyleUnderline"/>
          <w:highlight w:val="yellow"/>
        </w:rPr>
        <w:t xml:space="preserve"> how</w:t>
      </w:r>
      <w:r w:rsidRPr="00A66C48">
        <w:rPr>
          <w:rStyle w:val="StyleUnderline"/>
        </w:rPr>
        <w:t xml:space="preserve"> </w:t>
      </w:r>
      <w:r w:rsidRPr="005A51D9">
        <w:rPr>
          <w:rStyle w:val="StyleUnderline"/>
          <w:highlight w:val="yellow"/>
        </w:rPr>
        <w:t>sentiment</w:t>
      </w:r>
      <w:r w:rsidRPr="00A66C48">
        <w:rPr>
          <w:rStyle w:val="StyleUnderline"/>
        </w:rPr>
        <w:t xml:space="preserve"> </w:t>
      </w:r>
      <w:r w:rsidRPr="005A51D9">
        <w:rPr>
          <w:rStyle w:val="StyleUnderline"/>
          <w:highlight w:val="yellow"/>
        </w:rPr>
        <w:t xml:space="preserve">on </w:t>
      </w:r>
      <w:r w:rsidRPr="005A51D9">
        <w:rPr>
          <w:rStyle w:val="Emphasis"/>
          <w:highlight w:val="yellow"/>
        </w:rPr>
        <w:t>immigration</w:t>
      </w:r>
      <w:r>
        <w:t xml:space="preserve">, which has long been a white whale for lawmakers in Washington, </w:t>
      </w:r>
      <w:r w:rsidRPr="005A51D9">
        <w:rPr>
          <w:rStyle w:val="Emphasis"/>
          <w:highlight w:val="yellow"/>
        </w:rPr>
        <w:t>will play out in November</w:t>
      </w:r>
      <w:r>
        <w:t>:</w:t>
      </w:r>
    </w:p>
    <w:p w14:paraId="413F5694" w14:textId="77777777" w:rsidR="0090446D" w:rsidRPr="0090446D" w:rsidRDefault="0090446D" w:rsidP="0090446D"/>
    <w:p w14:paraId="678FC69B" w14:textId="1285EB0C" w:rsidR="00CF0C5A" w:rsidRDefault="00CF0C5A" w:rsidP="00CF0C5A">
      <w:pPr>
        <w:pStyle w:val="Heading3"/>
      </w:pPr>
      <w:r>
        <w:t>Health Care Thumps</w:t>
      </w:r>
    </w:p>
    <w:p w14:paraId="646440C5" w14:textId="7515B9A1" w:rsidR="00CF0C5A" w:rsidRDefault="00CF0C5A" w:rsidP="00CF0C5A"/>
    <w:p w14:paraId="5D7F3D30" w14:textId="375EE759" w:rsidR="00CF0C5A" w:rsidRDefault="00CF0C5A" w:rsidP="00CF0C5A">
      <w:pPr>
        <w:pStyle w:val="Heading4"/>
      </w:pPr>
      <w:r>
        <w:t>Immigration not key – health care thumps – it’s the top issue</w:t>
      </w:r>
    </w:p>
    <w:p w14:paraId="5B04BDE7" w14:textId="77777777" w:rsidR="00CF0C5A" w:rsidRPr="00CF0C5A" w:rsidRDefault="00CF0C5A" w:rsidP="00CF0C5A">
      <w:pPr>
        <w:rPr>
          <w:rStyle w:val="Style13ptBold"/>
        </w:rPr>
      </w:pPr>
      <w:r w:rsidRPr="00CF0C5A">
        <w:rPr>
          <w:rStyle w:val="Style13ptBold"/>
        </w:rPr>
        <w:t xml:space="preserve">Mangan 18 </w:t>
      </w:r>
    </w:p>
    <w:p w14:paraId="5FF62148" w14:textId="77777777" w:rsidR="00CF0C5A" w:rsidRPr="0043728A" w:rsidRDefault="00CF0C5A" w:rsidP="00CF0C5A">
      <w:pPr>
        <w:rPr>
          <w:b/>
          <w:iCs/>
          <w:u w:val="single"/>
        </w:rPr>
      </w:pPr>
      <w:r w:rsidRPr="0043728A">
        <w:rPr>
          <w:rFonts w:ascii="Arial" w:eastAsia="Times New Roman" w:hAnsi="Arial" w:cs="Arial"/>
          <w:color w:val="424858"/>
          <w:sz w:val="16"/>
          <w:shd w:val="clear" w:color="auto" w:fill="FFFFFF"/>
        </w:rPr>
        <w:t>Mangan has been a journalist for more than 20 years, and after joining CNBC he spent almost five years covering health care, with a focus on the Affordable Care Act, as Obamacare is formally known. Before that, he did a stint of more than a dozen years working at </w:t>
      </w:r>
      <w:r w:rsidRPr="0043728A">
        <w:rPr>
          <w:rFonts w:ascii="Arial" w:eastAsia="Times New Roman" w:hAnsi="Arial" w:cs="Arial"/>
          <w:i/>
          <w:iCs/>
          <w:color w:val="424858"/>
          <w:sz w:val="16"/>
          <w:shd w:val="clear" w:color="auto" w:fill="FFFFFF"/>
        </w:rPr>
        <w:t>The New York Post, </w:t>
      </w:r>
      <w:r w:rsidRPr="0043728A">
        <w:rPr>
          <w:rFonts w:ascii="Arial" w:eastAsia="Times New Roman" w:hAnsi="Arial" w:cs="Arial"/>
          <w:color w:val="424858"/>
          <w:sz w:val="16"/>
          <w:shd w:val="clear" w:color="auto" w:fill="FFFFFF"/>
        </w:rPr>
        <w:t>where he routinely covered major stories, including the 9/11 terror attacks, the Bernard Madoff Ponzi scheme, the 2008 financial. “Health care top issue for voters, and could hurt Republicans in 2018 midterms big-time” https://www.cnbc.com/2018/01/12/health-care-top-issue-for-voters-could-hurt-republicans-in-midterms.html</w:t>
      </w:r>
    </w:p>
    <w:p w14:paraId="0067A33F" w14:textId="77777777" w:rsidR="00CF0C5A" w:rsidRDefault="00CF0C5A" w:rsidP="00CF0C5A">
      <w:r>
        <w:t>You try to break it, you own it.</w:t>
      </w:r>
    </w:p>
    <w:p w14:paraId="22EE646E" w14:textId="77777777" w:rsidR="00CF0C5A" w:rsidRDefault="00CF0C5A" w:rsidP="00CF0C5A">
      <w:r w:rsidRPr="0043728A">
        <w:rPr>
          <w:rStyle w:val="StyleUnderline"/>
          <w:highlight w:val="yellow"/>
        </w:rPr>
        <w:t>A new poll shows that health care is a top priority for most voters going into the 2018 midterm election</w:t>
      </w:r>
      <w:r>
        <w:t xml:space="preserve"> cycle, and that Republicans who have repeatedly tried but failed to kill Obamacare could suffer mightily because of that.</w:t>
      </w:r>
    </w:p>
    <w:p w14:paraId="2E8FA0D0" w14:textId="77777777" w:rsidR="00CF0C5A" w:rsidRDefault="00CF0C5A" w:rsidP="00CF0C5A">
      <w:r>
        <w:t>The group that commissioned the poll, the Obamacare-advocacy group Protect Our Care Campaign, said Friday that it used the findings to push Democrats and progressives to campaign heavily on the issue of health care.</w:t>
      </w:r>
    </w:p>
    <w:p w14:paraId="57190D0C" w14:textId="77777777" w:rsidR="00CF0C5A" w:rsidRPr="0043728A" w:rsidRDefault="00CF0C5A" w:rsidP="00CF0C5A">
      <w:pPr>
        <w:rPr>
          <w:rStyle w:val="StyleUnderline"/>
        </w:rPr>
      </w:pPr>
      <w:r>
        <w:t xml:space="preserve">By a margin of </w:t>
      </w:r>
      <w:r w:rsidRPr="0043728A">
        <w:rPr>
          <w:rStyle w:val="StyleUnderline"/>
          <w:highlight w:val="yellow"/>
        </w:rPr>
        <w:t>47 percent to 38 percent</w:t>
      </w:r>
      <w:r>
        <w:t xml:space="preserve">, voters said they would be less </w:t>
      </w:r>
      <w:r w:rsidRPr="0043728A">
        <w:rPr>
          <w:rStyle w:val="StyleUnderline"/>
          <w:highlight w:val="yellow"/>
        </w:rPr>
        <w:t>likely to reelect their members of Congress if they voted for GOP-sponsored bills to repeal and replace Obamacare.</w:t>
      </w:r>
    </w:p>
    <w:p w14:paraId="77167C1E" w14:textId="77777777" w:rsidR="00CF0C5A" w:rsidRPr="0043728A" w:rsidRDefault="00CF0C5A" w:rsidP="00CF0C5A">
      <w:pPr>
        <w:rPr>
          <w:rStyle w:val="StyleUnderline"/>
        </w:rPr>
      </w:pPr>
      <w:r>
        <w:t xml:space="preserve">And a whopping </w:t>
      </w:r>
      <w:r w:rsidRPr="0043728A">
        <w:rPr>
          <w:rStyle w:val="StyleUnderline"/>
          <w:highlight w:val="yellow"/>
        </w:rPr>
        <w:t>68 percent</w:t>
      </w:r>
      <w:r>
        <w:t xml:space="preserve"> said they </w:t>
      </w:r>
      <w:r w:rsidRPr="0043728A">
        <w:rPr>
          <w:rStyle w:val="StyleUnderline"/>
          <w:highlight w:val="yellow"/>
        </w:rPr>
        <w:t>agreed</w:t>
      </w:r>
      <w:r>
        <w:t xml:space="preserve"> with the statement that President Donald Trump and Republicans in </w:t>
      </w:r>
      <w:r w:rsidRPr="0043728A">
        <w:rPr>
          <w:rStyle w:val="StyleUnderline"/>
          <w:highlight w:val="yellow"/>
        </w:rPr>
        <w:t>Congress should abandon their Obamacare repeal efforts</w:t>
      </w:r>
      <w:r w:rsidRPr="0043728A">
        <w:rPr>
          <w:rStyle w:val="StyleUnderline"/>
        </w:rPr>
        <w:t xml:space="preserve"> </w:t>
      </w:r>
      <w:r w:rsidRPr="0043728A">
        <w:rPr>
          <w:rStyle w:val="StyleUnderline"/>
          <w:highlight w:val="yellow"/>
        </w:rPr>
        <w:t>and "start working across party lines on commonsense solutions that build on the current law."</w:t>
      </w:r>
    </w:p>
    <w:p w14:paraId="34A48748" w14:textId="77777777" w:rsidR="00CF0C5A" w:rsidRDefault="00CF0C5A" w:rsidP="00CF0C5A">
      <w:r>
        <w:t>"The Republicans have done what we never could," said Protect Our Care Brad Woodhouse, who previously was a campaign strategist for President Barack Obama.</w:t>
      </w:r>
    </w:p>
    <w:p w14:paraId="26E69CB7" w14:textId="77777777" w:rsidR="00CF0C5A" w:rsidRDefault="00CF0C5A" w:rsidP="00CF0C5A">
      <w:r>
        <w:t>"They have made the Affordable Care Act popular, and they have made it a political anvil around their necks," Woodhouse said.</w:t>
      </w:r>
    </w:p>
    <w:p w14:paraId="7816DDDC" w14:textId="77777777" w:rsidR="00CF0C5A" w:rsidRDefault="00CF0C5A" w:rsidP="00CF0C5A">
      <w:r>
        <w:t>And "it's the equivalent of political suicide" for Republicans to persist in efforts to repeal and replace" Obamacare, as the ACA is more commonly known, he said.</w:t>
      </w:r>
    </w:p>
    <w:p w14:paraId="204A48C5" w14:textId="77777777" w:rsidR="00CF0C5A" w:rsidRDefault="00CF0C5A" w:rsidP="00CF0C5A">
      <w:r>
        <w:t>"I absolutely think it has the potential to impact races in a way that will be decisive."</w:t>
      </w:r>
    </w:p>
    <w:p w14:paraId="5CD66D2E" w14:textId="77777777" w:rsidR="00CF0C5A" w:rsidRDefault="00CF0C5A" w:rsidP="00CF0C5A">
      <w:r>
        <w:t>Republicans in the Senate have a majority of just one seat. In the House, Republicans hold 239 seats, compared to 193 seats held by Democrats.</w:t>
      </w:r>
    </w:p>
    <w:p w14:paraId="29275FB8" w14:textId="77777777" w:rsidR="00CF0C5A" w:rsidRDefault="00CF0C5A" w:rsidP="00CF0C5A">
      <w:r>
        <w:t xml:space="preserve">The </w:t>
      </w:r>
      <w:r w:rsidRPr="0043728A">
        <w:rPr>
          <w:rStyle w:val="StyleUnderline"/>
          <w:highlight w:val="yellow"/>
        </w:rPr>
        <w:t>poll of 1,000 people</w:t>
      </w:r>
      <w:r>
        <w:t xml:space="preserve"> found that </w:t>
      </w:r>
      <w:r w:rsidRPr="00D60B66">
        <w:rPr>
          <w:rStyle w:val="StyleUnderline"/>
          <w:highlight w:val="yellow"/>
        </w:rPr>
        <w:t>54 percent chose health care as one of the two issues</w:t>
      </w:r>
      <w:r>
        <w:t xml:space="preserve"> that that will be most important to them in deciding who to vote for in congressional elections.</w:t>
      </w:r>
    </w:p>
    <w:p w14:paraId="668FDFCC" w14:textId="77777777" w:rsidR="00CF0C5A" w:rsidRDefault="00CF0C5A" w:rsidP="00CF0C5A">
      <w:r w:rsidRPr="00D60B66">
        <w:rPr>
          <w:rStyle w:val="StyleUnderline"/>
          <w:highlight w:val="yellow"/>
        </w:rPr>
        <w:t>No other issue was even close to that percentage of respondents.</w:t>
      </w:r>
      <w:r>
        <w:t xml:space="preserve"> The second most commonly cited issue was the economy, at 29 percent, and taxes, at 28 percent. Immigration was at 18 percent, as was education.</w:t>
      </w:r>
    </w:p>
    <w:p w14:paraId="388979AA" w14:textId="77777777" w:rsidR="00CF0C5A" w:rsidRDefault="00CF0C5A" w:rsidP="00CF0C5A">
      <w:r>
        <w:t xml:space="preserve">Hart Research, which conducted the </w:t>
      </w:r>
      <w:r w:rsidRPr="009E4835">
        <w:rPr>
          <w:rStyle w:val="StyleUnderline"/>
          <w:highlight w:val="yellow"/>
        </w:rPr>
        <w:t>poll, found</w:t>
      </w:r>
      <w:r>
        <w:t xml:space="preserve"> in a survey last August that </w:t>
      </w:r>
      <w:r w:rsidRPr="009E4835">
        <w:rPr>
          <w:rStyle w:val="StyleUnderline"/>
          <w:highlight w:val="yellow"/>
        </w:rPr>
        <w:t>health care was named by 55 percent of voters</w:t>
      </w:r>
      <w:r>
        <w:t xml:space="preserve"> as a top issue. </w:t>
      </w:r>
      <w:r w:rsidRPr="009E4835">
        <w:rPr>
          <w:rStyle w:val="StyleUnderline"/>
          <w:highlight w:val="yellow"/>
        </w:rPr>
        <w:t>And in a May survey, 57 percent cited it as a top issue.</w:t>
      </w:r>
    </w:p>
    <w:p w14:paraId="0D0D3F76" w14:textId="77777777" w:rsidR="00CF0C5A" w:rsidRDefault="00CF0C5A" w:rsidP="00CF0C5A">
      <w:r>
        <w:t>Woodhouse said that the persistence of health care in the survey as a leading issue of concern, even after the more recent debate over the Republican tax bill, is striking, and underscores the risk of alienating voters on that issue.</w:t>
      </w:r>
    </w:p>
    <w:p w14:paraId="50483708" w14:textId="77777777" w:rsidR="00CF0C5A" w:rsidRDefault="00CF0C5A" w:rsidP="00CF0C5A">
      <w:r>
        <w:t>He also noted that even after the failure to repeal the entire Obamacare law, Trump has continued to take controversial actions that involve health care, including halting key reimbursement payments to insurers, winning approval of effective repeal of the requirement that nearly all Americans have insurance or pay a fine, and making it easier for states to impose work requirements on Medicaid beneficiaries.</w:t>
      </w:r>
    </w:p>
    <w:p w14:paraId="7D740B57" w14:textId="77777777" w:rsidR="00CF0C5A" w:rsidRDefault="00CF0C5A" w:rsidP="00CF0C5A">
      <w:r w:rsidRPr="009E4835">
        <w:rPr>
          <w:rStyle w:val="StyleUnderline"/>
          <w:highlight w:val="yellow"/>
        </w:rPr>
        <w:t>The poll found that more voters, 72 percent of respondents, disapprove of how the GOP has handled the issue of health care</w:t>
      </w:r>
      <w:r w:rsidRPr="009E4835">
        <w:rPr>
          <w:rStyle w:val="StyleUnderline"/>
        </w:rPr>
        <w:t xml:space="preserve"> </w:t>
      </w:r>
      <w:r>
        <w:t xml:space="preserve">than do disapprove of the Republicans' job in Congress overall, </w:t>
      </w:r>
      <w:r w:rsidRPr="009E4835">
        <w:rPr>
          <w:rStyle w:val="StyleUnderline"/>
          <w:highlight w:val="yellow"/>
        </w:rPr>
        <w:t>which stood at 61 percent of voters.</w:t>
      </w:r>
    </w:p>
    <w:p w14:paraId="67E3F5D9" w14:textId="77777777" w:rsidR="00CF0C5A" w:rsidRDefault="00CF0C5A" w:rsidP="00CF0C5A">
      <w:r>
        <w:t>Only 35 percent of voters had a favorable opinion of bills proposed by Republicans in Congress last year to repeal Obamacare, and 52 percent had an unfavorable opinion of that legislation, which all failed to pass.</w:t>
      </w:r>
    </w:p>
    <w:p w14:paraId="2F5B7FBE" w14:textId="77777777" w:rsidR="00CF0C5A" w:rsidRDefault="00CF0C5A" w:rsidP="00CF0C5A">
      <w:r>
        <w:t>The poll also found that there was a 10 percentage point increase in the share of voters who view Trump as actively trying to make Obamacare fail. Fifty-two percent of voters now say that, compared to the prior findings in August's survey.</w:t>
      </w:r>
    </w:p>
    <w:p w14:paraId="644063CE" w14:textId="2A159BBB" w:rsidR="00CF0C5A" w:rsidRDefault="00CF0C5A" w:rsidP="00CF0C5A">
      <w:pPr>
        <w:rPr>
          <w:rStyle w:val="StyleUnderline"/>
          <w:highlight w:val="yellow"/>
        </w:rPr>
      </w:pPr>
      <w:r w:rsidRPr="0043728A">
        <w:rPr>
          <w:rStyle w:val="StyleUnderline"/>
          <w:highlight w:val="yellow"/>
        </w:rPr>
        <w:t>By a margin of 55 percent to 45 percent, voters said problems with Obamacare are the result mainly of actions by Trump and Republicans.</w:t>
      </w:r>
    </w:p>
    <w:p w14:paraId="1A041A3F" w14:textId="2A6F970A" w:rsidR="00CF0C5A" w:rsidRDefault="00CF0C5A" w:rsidP="00CF0C5A">
      <w:pPr>
        <w:rPr>
          <w:rStyle w:val="StyleUnderline"/>
        </w:rPr>
      </w:pPr>
    </w:p>
    <w:p w14:paraId="16021E4C" w14:textId="6A50FDE8" w:rsidR="00CF0C5A" w:rsidRDefault="00CF0C5A" w:rsidP="00CF0C5A">
      <w:pPr>
        <w:rPr>
          <w:rStyle w:val="StyleUnderline"/>
        </w:rPr>
      </w:pPr>
    </w:p>
    <w:p w14:paraId="18B50DF3" w14:textId="77777777" w:rsidR="00CF0C5A" w:rsidRPr="002B3145" w:rsidRDefault="00CF0C5A" w:rsidP="00CF0C5A">
      <w:pPr>
        <w:pStyle w:val="Heading4"/>
      </w:pPr>
      <w:r w:rsidRPr="002B3145">
        <w:t>Immigration not key</w:t>
      </w:r>
      <w:r>
        <w:t xml:space="preserve"> factor</w:t>
      </w:r>
      <w:r w:rsidRPr="002B3145">
        <w:t xml:space="preserve"> </w:t>
      </w:r>
      <w:r>
        <w:t>in</w:t>
      </w:r>
      <w:r w:rsidRPr="002B3145">
        <w:t xml:space="preserve"> midterms- economy, healthcare, national security</w:t>
      </w:r>
    </w:p>
    <w:p w14:paraId="74E4CF42" w14:textId="77777777" w:rsidR="00CF0C5A" w:rsidRPr="002B3145" w:rsidRDefault="00CF0C5A" w:rsidP="00CF0C5A">
      <w:r w:rsidRPr="002B3145">
        <w:t>By </w:t>
      </w:r>
      <w:hyperlink r:id="rId173" w:history="1">
        <w:r w:rsidRPr="002B3145">
          <w:rPr>
            <w:rStyle w:val="Hyperlink"/>
          </w:rPr>
          <w:t xml:space="preserve">Tara </w:t>
        </w:r>
        <w:r w:rsidRPr="002B3145">
          <w:rPr>
            <w:rStyle w:val="Style13ptBold"/>
          </w:rPr>
          <w:t>Golshan</w:t>
        </w:r>
      </w:hyperlink>
      <w:r w:rsidRPr="002B3145">
        <w:t>  </w:t>
      </w:r>
      <w:r w:rsidRPr="002B3145">
        <w:rPr>
          <w:rStyle w:val="Style13ptBold"/>
        </w:rPr>
        <w:t>5/3</w:t>
      </w:r>
      <w:r w:rsidRPr="002B3145">
        <w:t>, 2018</w:t>
      </w:r>
      <w:r>
        <w:t xml:space="preserve"> </w:t>
      </w:r>
      <w:r w:rsidRPr="00B8037E">
        <w:t>https://www.vox.com/2018/5/3/17314664/2018-midterm-polls-policy-priority-voters</w:t>
      </w:r>
    </w:p>
    <w:p w14:paraId="08F008B9" w14:textId="77777777" w:rsidR="00CF0C5A" w:rsidRPr="00B97BCC" w:rsidRDefault="00CF0C5A" w:rsidP="00CF0C5A">
      <w:pPr>
        <w:rPr>
          <w:u w:val="single"/>
        </w:rPr>
      </w:pPr>
      <w:r w:rsidRPr="002B3145">
        <w:rPr>
          <w:u w:val="single"/>
        </w:rPr>
        <w:t xml:space="preserve">In </w:t>
      </w:r>
      <w:r w:rsidRPr="005F3140">
        <w:rPr>
          <w:b/>
          <w:highlight w:val="cyan"/>
          <w:u w:val="single"/>
        </w:rPr>
        <w:t>2018, Democrats prioritize the economy and health care. Republicans are focused on national security and the economy</w:t>
      </w:r>
      <w:r w:rsidRPr="005F3140">
        <w:rPr>
          <w:b/>
          <w:u w:val="single"/>
        </w:rPr>
        <w:t>.</w:t>
      </w:r>
      <w:r>
        <w:rPr>
          <w:u w:val="single"/>
        </w:rPr>
        <w:t xml:space="preserve"> </w:t>
      </w:r>
      <w:r w:rsidRPr="002B3145">
        <w:rPr>
          <w:u w:val="single"/>
        </w:rPr>
        <w:t>Americans tend to vote first and foremost on the economy — except this year, Republicans have a different top priority: national security.</w:t>
      </w:r>
      <w:r>
        <w:rPr>
          <w:u w:val="single"/>
        </w:rPr>
        <w:t xml:space="preserve"> </w:t>
      </w:r>
      <w:r w:rsidRPr="002B3145">
        <w:rPr>
          <w:u w:val="single"/>
        </w:rPr>
        <w:t>A</w:t>
      </w:r>
      <w:r>
        <w:rPr>
          <w:u w:val="single"/>
        </w:rPr>
        <w:t xml:space="preserve"> </w:t>
      </w:r>
      <w:hyperlink r:id="rId174" w:history="1">
        <w:r w:rsidRPr="002B3145">
          <w:rPr>
            <w:rStyle w:val="Hyperlink"/>
          </w:rPr>
          <w:t>recent poll from Morning Consult</w:t>
        </w:r>
      </w:hyperlink>
      <w:r>
        <w:rPr>
          <w:u w:val="single"/>
        </w:rPr>
        <w:t xml:space="preserve"> </w:t>
      </w:r>
      <w:r w:rsidRPr="002B3145">
        <w:rPr>
          <w:u w:val="single"/>
        </w:rPr>
        <w:t xml:space="preserve">surveying more than 275,000 registered voters across the country from February through April of this year, shows </w:t>
      </w:r>
      <w:r w:rsidRPr="005F3140">
        <w:rPr>
          <w:highlight w:val="cyan"/>
          <w:u w:val="single"/>
        </w:rPr>
        <w:t>35 percent of Republican voters see security as their top policy issue going into the 2018 midterm election cycle, closely followed by the economy, which 29 percent of Republican voters listed as their top policy issue</w:t>
      </w:r>
      <w:r w:rsidRPr="002B3145">
        <w:t>. “Senior’s issues,” likely including Social Security and Medicare, as well as health care issues follow.</w:t>
      </w:r>
      <w:r>
        <w:t xml:space="preserve"> </w:t>
      </w:r>
      <w:r w:rsidRPr="002B3145">
        <w:rPr>
          <w:u w:val="single"/>
        </w:rPr>
        <w:t xml:space="preserve">Democrats and independent voters, however, largely still identify the economy as their highest priority when picking their candidate. Notably, </w:t>
      </w:r>
      <w:r w:rsidRPr="005F3140">
        <w:rPr>
          <w:highlight w:val="cyan"/>
          <w:u w:val="single"/>
        </w:rPr>
        <w:t>security and health care are the second and third priorities for independent voters, while for Democrats, health care is almost as important as the economy</w:t>
      </w:r>
      <w:r w:rsidRPr="002B3145">
        <w:t xml:space="preserve"> (24 percent and 22 percent). Security is fourth behind senior’s issues for Democrats.</w:t>
      </w:r>
      <w:r>
        <w:t xml:space="preserve"> </w:t>
      </w:r>
      <w:r w:rsidRPr="002B3145">
        <w:t>Here’s the</w:t>
      </w:r>
      <w:r>
        <w:t xml:space="preserve"> </w:t>
      </w:r>
      <w:hyperlink r:id="rId175" w:history="1">
        <w:r w:rsidRPr="002B3145">
          <w:rPr>
            <w:rStyle w:val="Hyperlink"/>
          </w:rPr>
          <w:t>breakdown from Morning Consult</w:t>
        </w:r>
      </w:hyperlink>
      <w:r w:rsidRPr="002B3145">
        <w:t>:</w:t>
      </w:r>
      <w:r>
        <w:t xml:space="preserve"> </w:t>
      </w:r>
      <w:r w:rsidRPr="002B3145">
        <w:t>The poll shows a slight divergence from the narrative around the 2016 election, after which many pundits on the right and left wing of the Democratic Party attributed President Donald Trump’s ascension to economic anxiety.</w:t>
      </w:r>
      <w:r>
        <w:t xml:space="preserve"> </w:t>
      </w:r>
      <w:r w:rsidRPr="002B3145">
        <w:t xml:space="preserve">But even in the presidential election, security issues were </w:t>
      </w:r>
      <w:r w:rsidRPr="002B3145">
        <w:rPr>
          <w:u w:val="single"/>
        </w:rPr>
        <w:t>important. According to a</w:t>
      </w:r>
      <w:r>
        <w:rPr>
          <w:u w:val="single"/>
        </w:rPr>
        <w:t xml:space="preserve"> </w:t>
      </w:r>
      <w:hyperlink r:id="rId176" w:history="1">
        <w:r w:rsidRPr="002B3145">
          <w:rPr>
            <w:rStyle w:val="Hyperlink"/>
          </w:rPr>
          <w:t>report from the Pew Research Center</w:t>
        </w:r>
      </w:hyperlink>
      <w:r w:rsidRPr="002B3145">
        <w:rPr>
          <w:u w:val="single"/>
        </w:rPr>
        <w:t>, 90 percent of Trump supporters said the economy was “very important” to their vote in 2016. Eighty-nine percent of Trump voters said the same of the issue of terrorism.</w:t>
      </w:r>
      <w:r>
        <w:t xml:space="preserve"> </w:t>
      </w:r>
      <w:r w:rsidRPr="002B3145">
        <w:rPr>
          <w:u w:val="single"/>
        </w:rPr>
        <w:t>But that Republican voters this year are most concerned about security issues, even more so than jobs, is a notable development — especially as the national Republican Party continues to put its new tax law front and center.</w:t>
      </w:r>
      <w:r>
        <w:rPr>
          <w:u w:val="single"/>
        </w:rPr>
        <w:t xml:space="preserve"> </w:t>
      </w:r>
      <w:r w:rsidRPr="002B3145">
        <w:t>Trump, too, has claimed credit for the stability of the economy. (</w:t>
      </w:r>
      <w:hyperlink r:id="rId177" w:history="1">
        <w:r w:rsidRPr="002B3145">
          <w:rPr>
            <w:rStyle w:val="Hyperlink"/>
          </w:rPr>
          <w:t>As Vox’s Matt Yglesias explained</w:t>
        </w:r>
      </w:hyperlink>
      <w:r w:rsidRPr="002B3145">
        <w:t>, the economy is not too different from the end of the Obama era. The main difference is that Trump now says it’s good.) His administration’s national and foreign security record is less steady; recent staffing shake-ups did away with traditional Republican figures in favor of more hawkish voices on the right, with appointments like John Bolton and Mike Pompeo.</w:t>
      </w:r>
      <w:r>
        <w:t xml:space="preserve"> </w:t>
      </w:r>
      <w:r w:rsidRPr="005F3140">
        <w:rPr>
          <w:highlight w:val="cyan"/>
          <w:u w:val="single"/>
        </w:rPr>
        <w:t>Meanwhile, Democrats have prioritized health care in 2018 campaigns</w:t>
      </w:r>
      <w:r w:rsidRPr="002B3145">
        <w:rPr>
          <w:u w:val="single"/>
        </w:rPr>
        <w:t xml:space="preserve"> and attacked Republicans for giving corporations and the wealthy a massive tax break.</w:t>
      </w:r>
    </w:p>
    <w:p w14:paraId="4029A53E" w14:textId="77777777" w:rsidR="00CF0C5A" w:rsidRPr="0043728A" w:rsidRDefault="00CF0C5A" w:rsidP="00CF0C5A">
      <w:pPr>
        <w:rPr>
          <w:rStyle w:val="StyleUnderline"/>
        </w:rPr>
      </w:pPr>
    </w:p>
    <w:p w14:paraId="1541B021" w14:textId="77777777" w:rsidR="00CF0C5A" w:rsidRDefault="00CF0C5A" w:rsidP="00CF0C5A">
      <w:pPr>
        <w:tabs>
          <w:tab w:val="left" w:pos="4719"/>
        </w:tabs>
      </w:pPr>
      <w:r>
        <w:tab/>
      </w:r>
    </w:p>
    <w:p w14:paraId="49303F99" w14:textId="0E0EE3E5" w:rsidR="00CF0C5A" w:rsidRDefault="00CF0C5A" w:rsidP="00CF0C5A">
      <w:pPr>
        <w:pStyle w:val="Heading3"/>
      </w:pPr>
      <w:r>
        <w:t>Abortion Thumps---GOP Turnout</w:t>
      </w:r>
    </w:p>
    <w:p w14:paraId="6C498B2D" w14:textId="5C6D2605" w:rsidR="00CF0C5A" w:rsidRDefault="00CF0C5A" w:rsidP="00CF0C5A"/>
    <w:p w14:paraId="62588493" w14:textId="3EE1825E" w:rsidR="00CF0C5A" w:rsidRDefault="00CF0C5A" w:rsidP="00CF0C5A">
      <w:pPr>
        <w:pStyle w:val="Heading4"/>
      </w:pPr>
      <w:r>
        <w:t>Anti abortion measures mobilize the base – make GOP turnout inevitable</w:t>
      </w:r>
    </w:p>
    <w:p w14:paraId="1B6B703A" w14:textId="77777777" w:rsidR="00CF0C5A" w:rsidRPr="00CF0C5A" w:rsidRDefault="00CF0C5A" w:rsidP="00CF0C5A">
      <w:r w:rsidRPr="00CF0C5A">
        <w:rPr>
          <w:rStyle w:val="Style13ptBold"/>
        </w:rPr>
        <w:t>Hellman ’18</w:t>
      </w:r>
      <w:r w:rsidRPr="00CF0C5A">
        <w:t xml:space="preserve"> http://thehill.com/policy/healthcare/389464-abortion-wars-flare-for-midterm-election-campaign</w:t>
      </w:r>
    </w:p>
    <w:p w14:paraId="03BD2329" w14:textId="77777777" w:rsidR="00CF0C5A" w:rsidRPr="00111B1F" w:rsidRDefault="00E8182D" w:rsidP="00CF0C5A">
      <w:hyperlink r:id="rId178" w:history="1">
        <w:r w:rsidR="00CF0C5A" w:rsidRPr="00111B1F">
          <w:rPr>
            <w:rStyle w:val="StyleUnderline"/>
            <w:highlight w:val="yellow"/>
          </w:rPr>
          <w:t>President Trump</w:t>
        </w:r>
      </w:hyperlink>
      <w:r w:rsidR="00CF0C5A" w:rsidRPr="00111B1F">
        <w:rPr>
          <w:rStyle w:val="StyleUnderline"/>
        </w:rPr>
        <w:t xml:space="preserve"> </w:t>
      </w:r>
      <w:r w:rsidR="00CF0C5A" w:rsidRPr="00111B1F">
        <w:t xml:space="preserve">and </w:t>
      </w:r>
      <w:r w:rsidR="00CF0C5A" w:rsidRPr="00111B1F">
        <w:rPr>
          <w:rStyle w:val="StyleUnderline"/>
          <w:highlight w:val="yellow"/>
        </w:rPr>
        <w:t>anti-abortion activists</w:t>
      </w:r>
      <w:r w:rsidR="00CF0C5A" w:rsidRPr="00111B1F">
        <w:t xml:space="preserve"> this week touted </w:t>
      </w:r>
      <w:r w:rsidR="00CF0C5A" w:rsidRPr="00111B1F">
        <w:rPr>
          <w:rStyle w:val="Emphasis"/>
          <w:highlight w:val="yellow"/>
        </w:rPr>
        <w:t>recent actions restricting abortion</w:t>
      </w:r>
      <w:r w:rsidR="00CF0C5A" w:rsidRPr="00111B1F">
        <w:t xml:space="preserve"> as helping to </w:t>
      </w:r>
      <w:r w:rsidR="00CF0C5A" w:rsidRPr="00111B1F">
        <w:rPr>
          <w:rStyle w:val="Emphasis"/>
          <w:highlight w:val="yellow"/>
        </w:rPr>
        <w:t>galvanize Republican voters</w:t>
      </w:r>
      <w:r w:rsidR="00CF0C5A" w:rsidRPr="00111B1F">
        <w:t xml:space="preserve"> </w:t>
      </w:r>
      <w:r w:rsidR="00CF0C5A" w:rsidRPr="00111B1F">
        <w:rPr>
          <w:rStyle w:val="StyleUnderline"/>
          <w:highlight w:val="yellow"/>
        </w:rPr>
        <w:t>for th</w:t>
      </w:r>
      <w:r w:rsidR="00CF0C5A" w:rsidRPr="00111B1F">
        <w:t xml:space="preserve">e </w:t>
      </w:r>
      <w:r w:rsidR="00CF0C5A" w:rsidRPr="00111B1F">
        <w:rPr>
          <w:rStyle w:val="Emphasis"/>
          <w:highlight w:val="yellow"/>
        </w:rPr>
        <w:t>midterm elections.</w:t>
      </w:r>
    </w:p>
    <w:p w14:paraId="3648A194" w14:textId="570DE16A" w:rsidR="00CF0C5A" w:rsidRDefault="00CF0C5A" w:rsidP="00CF0C5A"/>
    <w:p w14:paraId="4A8D845C" w14:textId="1048F3DF" w:rsidR="00CF0C5A" w:rsidRDefault="00CF0C5A" w:rsidP="00CF0C5A">
      <w:pPr>
        <w:pStyle w:val="Heading3"/>
      </w:pPr>
      <w:r>
        <w:t>Blame Turn---Trump</w:t>
      </w:r>
    </w:p>
    <w:p w14:paraId="59C06FE7" w14:textId="4691CC1B" w:rsidR="00CF0C5A" w:rsidRDefault="00CF0C5A" w:rsidP="00CF0C5A"/>
    <w:p w14:paraId="625003D2" w14:textId="32AF6B3A" w:rsidR="00CF0C5A" w:rsidRDefault="00CF0C5A" w:rsidP="00CF0C5A"/>
    <w:p w14:paraId="0EB1650B" w14:textId="2566A575" w:rsidR="00CF0C5A" w:rsidRDefault="00CF0C5A" w:rsidP="00CF0C5A">
      <w:pPr>
        <w:pStyle w:val="Heading4"/>
      </w:pPr>
      <w:r>
        <w:t>Trump approval rating key to midterms</w:t>
      </w:r>
    </w:p>
    <w:p w14:paraId="1B0CF7F9" w14:textId="77777777" w:rsidR="00CF0C5A" w:rsidRPr="00E759C6" w:rsidRDefault="00CF0C5A" w:rsidP="00E759C6">
      <w:r w:rsidRPr="00E759C6">
        <w:rPr>
          <w:rStyle w:val="Style13ptBold"/>
        </w:rPr>
        <w:t>Kilgore’ 18</w:t>
      </w:r>
      <w:r w:rsidRPr="00E759C6">
        <w:t xml:space="preserve"> </w:t>
      </w:r>
      <w:hyperlink r:id="rId179" w:history="1">
        <w:r w:rsidRPr="00E759C6">
          <w:rPr>
            <w:rStyle w:val="Hyperlink"/>
          </w:rPr>
          <w:t>http://nymag.com/daily/intelligencer/2018/06/midterms-are-about-trump-more-than-parties-or-issues.html</w:t>
        </w:r>
      </w:hyperlink>
    </w:p>
    <w:p w14:paraId="5B91D602" w14:textId="77777777" w:rsidR="00CF0C5A" w:rsidRDefault="00CF0C5A" w:rsidP="00CF0C5A">
      <w:r w:rsidRPr="00083056">
        <w:rPr>
          <w:rStyle w:val="StyleUnderline"/>
          <w:highlight w:val="yellow"/>
        </w:rPr>
        <w:t>Because there’s never been a president quite like Donald J. Trump,</w:t>
      </w:r>
      <w:r w:rsidRPr="00083056">
        <w:t xml:space="preserve"> with his </w:t>
      </w:r>
      <w:r w:rsidRPr="00083056">
        <w:rPr>
          <w:rStyle w:val="StyleUnderline"/>
          <w:highlight w:val="yellow"/>
        </w:rPr>
        <w:t>extraordinary ability</w:t>
      </w:r>
      <w:r w:rsidRPr="00083056">
        <w:t xml:space="preserve"> to </w:t>
      </w:r>
      <w:r w:rsidRPr="00083056">
        <w:rPr>
          <w:rStyle w:val="StyleUnderline"/>
          <w:highlight w:val="yellow"/>
        </w:rPr>
        <w:t>dominate the media</w:t>
      </w:r>
      <w:r w:rsidRPr="00083056">
        <w:t xml:space="preserve"> landscape </w:t>
      </w:r>
      <w:r w:rsidRPr="00083056">
        <w:rPr>
          <w:rStyle w:val="StyleUnderline"/>
          <w:highlight w:val="yellow"/>
        </w:rPr>
        <w:t>morning, noon, and night,</w:t>
      </w:r>
      <w:r w:rsidRPr="00083056">
        <w:t xml:space="preserve"> it stands to reason that he might </w:t>
      </w:r>
      <w:r w:rsidRPr="00083056">
        <w:rPr>
          <w:rStyle w:val="Emphasis"/>
          <w:highlight w:val="yellow"/>
        </w:rPr>
        <w:t>dominate the thinking of voters looking toward the midterms</w:t>
      </w:r>
      <w:r w:rsidRPr="00083056">
        <w:rPr>
          <w:rStyle w:val="Emphasis"/>
        </w:rPr>
        <w:t xml:space="preserve"> </w:t>
      </w:r>
      <w:r w:rsidRPr="00083056">
        <w:t>in an especially powerful way. And that’s exactly what a</w:t>
      </w:r>
      <w:r>
        <w:t xml:space="preserve"> </w:t>
      </w:r>
      <w:hyperlink r:id="rId180" w:history="1">
        <w:r w:rsidRPr="00083056">
          <w:rPr>
            <w:rStyle w:val="Hyperlink"/>
          </w:rPr>
          <w:t>major new survey</w:t>
        </w:r>
      </w:hyperlink>
      <w:r>
        <w:t xml:space="preserve"> </w:t>
      </w:r>
      <w:r w:rsidRPr="00083056">
        <w:t>from Pew shows.</w:t>
      </w:r>
      <w:r>
        <w:t xml:space="preserve"> </w:t>
      </w:r>
      <w:r w:rsidRPr="00083056">
        <w:rPr>
          <w:rStyle w:val="StyleUnderline"/>
          <w:highlight w:val="yellow"/>
        </w:rPr>
        <w:t>Compared with recent midterms</w:t>
      </w:r>
      <w:r w:rsidRPr="00083056">
        <w:rPr>
          <w:highlight w:val="yellow"/>
        </w:rPr>
        <w:t xml:space="preserve">, </w:t>
      </w:r>
      <w:r w:rsidRPr="00083056">
        <w:rPr>
          <w:rStyle w:val="Emphasis"/>
          <w:highlight w:val="yellow"/>
        </w:rPr>
        <w:t>more voters</w:t>
      </w:r>
      <w:r w:rsidRPr="00083056">
        <w:t xml:space="preserve">…say their </w:t>
      </w:r>
      <w:r w:rsidRPr="00083056">
        <w:rPr>
          <w:rStyle w:val="Emphasis"/>
          <w:highlight w:val="yellow"/>
        </w:rPr>
        <w:t>view of the president – positive or negative – will influence their vote for Congress.</w:t>
      </w:r>
      <w:r w:rsidRPr="00083056">
        <w:t xml:space="preserve"> A </w:t>
      </w:r>
      <w:r w:rsidRPr="00083056">
        <w:rPr>
          <w:rStyle w:val="Emphasis"/>
          <w:highlight w:val="yellow"/>
        </w:rPr>
        <w:t>60%</w:t>
      </w:r>
      <w:r w:rsidRPr="00083056">
        <w:t xml:space="preserve"> majority say they </w:t>
      </w:r>
      <w:r w:rsidRPr="00083056">
        <w:rPr>
          <w:rStyle w:val="Emphasis"/>
          <w:highlight w:val="yellow"/>
        </w:rPr>
        <w:t>consider their midterm vote as essentially a vote either for Donald Trump (26%)</w:t>
      </w:r>
      <w:r w:rsidRPr="00083056">
        <w:t xml:space="preserve"> or</w:t>
      </w:r>
      <w:r>
        <w:t xml:space="preserve"> </w:t>
      </w:r>
      <w:r w:rsidRPr="00083056">
        <w:rPr>
          <w:rStyle w:val="Emphasis"/>
          <w:highlight w:val="yellow"/>
        </w:rPr>
        <w:t>against him</w:t>
      </w:r>
      <w:r w:rsidRPr="00083056">
        <w:rPr>
          <w:highlight w:val="yellow"/>
        </w:rPr>
        <w:t xml:space="preserve"> </w:t>
      </w:r>
      <w:r w:rsidRPr="00083056">
        <w:rPr>
          <w:rStyle w:val="Emphasis"/>
          <w:highlight w:val="yellow"/>
        </w:rPr>
        <w:t>(34%</w:t>
      </w:r>
      <w:r w:rsidRPr="00083056">
        <w:rPr>
          <w:rStyle w:val="Emphasis"/>
        </w:rPr>
        <w:t>)</w:t>
      </w:r>
      <w:r w:rsidRPr="00083056">
        <w:t xml:space="preserve">. These are among the highest shares saying their </w:t>
      </w:r>
      <w:r w:rsidRPr="00083056">
        <w:rPr>
          <w:rStyle w:val="Emphasis"/>
          <w:highlight w:val="yellow"/>
        </w:rPr>
        <w:t>view of the president would be a factor in their vote</w:t>
      </w:r>
      <w:r w:rsidRPr="00083056">
        <w:t xml:space="preserve"> in any </w:t>
      </w:r>
      <w:r w:rsidRPr="00083056">
        <w:rPr>
          <w:rStyle w:val="Emphasis"/>
          <w:highlight w:val="yellow"/>
        </w:rPr>
        <w:t>midterm</w:t>
      </w:r>
      <w:r w:rsidRPr="00083056">
        <w:t xml:space="preserve"> in more than three decades.</w:t>
      </w:r>
    </w:p>
    <w:p w14:paraId="6C47D6EB" w14:textId="56C51A49" w:rsidR="00CF0C5A" w:rsidRDefault="00CF0C5A" w:rsidP="00CF0C5A"/>
    <w:p w14:paraId="628E4F50" w14:textId="6820D8A0" w:rsidR="00E759C6" w:rsidRDefault="00E759C6" w:rsidP="00E759C6">
      <w:pPr>
        <w:pStyle w:val="Heading3"/>
      </w:pPr>
      <w:r>
        <w:t>A2:  Swing Voters Links/Dem Turnout Links</w:t>
      </w:r>
    </w:p>
    <w:p w14:paraId="15D88FF9" w14:textId="3017F429" w:rsidR="00E759C6" w:rsidRDefault="00E759C6" w:rsidP="00E759C6"/>
    <w:p w14:paraId="21FEA549" w14:textId="41179392" w:rsidR="00E759C6" w:rsidRDefault="00E759C6" w:rsidP="00E759C6"/>
    <w:p w14:paraId="40852EC4" w14:textId="158C1BFF" w:rsidR="00E759C6" w:rsidRDefault="00E759C6" w:rsidP="00E759C6">
      <w:pPr>
        <w:pStyle w:val="Heading4"/>
      </w:pPr>
      <w:r>
        <w:t xml:space="preserve">Swing voters </w:t>
      </w:r>
      <w:r w:rsidRPr="00E759C6">
        <w:rPr>
          <w:u w:val="single"/>
        </w:rPr>
        <w:t>don’t matter</w:t>
      </w:r>
      <w:r>
        <w:t xml:space="preserve"> – turnout key and its inevitable - driven by </w:t>
      </w:r>
      <w:r w:rsidRPr="00E759C6">
        <w:rPr>
          <w:u w:val="single"/>
        </w:rPr>
        <w:t>structural</w:t>
      </w:r>
      <w:r>
        <w:t xml:space="preserve"> factors</w:t>
      </w:r>
    </w:p>
    <w:p w14:paraId="4AF78FDF" w14:textId="77777777" w:rsidR="00E759C6" w:rsidRPr="002D281F" w:rsidRDefault="00E759C6" w:rsidP="00E759C6">
      <w:r w:rsidRPr="002D281F">
        <w:t xml:space="preserve">David </w:t>
      </w:r>
      <w:r w:rsidRPr="002D281F">
        <w:rPr>
          <w:rStyle w:val="Style13ptBold"/>
        </w:rPr>
        <w:t>Leonhardt</w:t>
      </w:r>
      <w:r w:rsidRPr="002D281F">
        <w:t xml:space="preserve">, </w:t>
      </w:r>
      <w:r w:rsidRPr="002D281F">
        <w:rPr>
          <w:rStyle w:val="Style13ptBold"/>
        </w:rPr>
        <w:t>7/3</w:t>
      </w:r>
      <w:r w:rsidRPr="002D281F">
        <w:t>/18, https://www.nytimes.com/2018/07/03/opinion/democratic-party-midterm-elections-polling.html</w:t>
      </w:r>
    </w:p>
    <w:p w14:paraId="165731DC" w14:textId="77777777" w:rsidR="00E759C6" w:rsidRPr="00E813BC" w:rsidRDefault="00E759C6" w:rsidP="00E759C6">
      <w:r w:rsidRPr="00E813BC">
        <w:t xml:space="preserve">President Trump’s </w:t>
      </w:r>
      <w:hyperlink r:id="rId181" w:tgtFrame="_blank" w:history="1">
        <w:r w:rsidRPr="00E813BC">
          <w:rPr>
            <w:rStyle w:val="Hyperlink"/>
          </w:rPr>
          <w:t>approval ratings</w:t>
        </w:r>
      </w:hyperlink>
      <w:r w:rsidRPr="00E813BC">
        <w:t xml:space="preserve"> have risen since the beginning of the year, and the Democrats’ polling advantage for the midterm elections </w:t>
      </w:r>
      <w:hyperlink r:id="rId182" w:tgtFrame="_blank" w:history="1">
        <w:r w:rsidRPr="00E813BC">
          <w:rPr>
            <w:rStyle w:val="Hyperlink"/>
          </w:rPr>
          <w:t>has shrunk</w:t>
        </w:r>
      </w:hyperlink>
      <w:r w:rsidRPr="00E813BC">
        <w:t>. It’s enough to create major anxiety for anyone who’s alarmed by the Trump presidency.</w:t>
      </w:r>
      <w:r>
        <w:t xml:space="preserve"> </w:t>
      </w:r>
      <w:r w:rsidRPr="002D281F">
        <w:rPr>
          <w:u w:val="single"/>
        </w:rPr>
        <w:t xml:space="preserve">But </w:t>
      </w:r>
      <w:hyperlink r:id="rId183" w:tgtFrame="_blank" w:history="1">
        <w:r w:rsidRPr="002D281F">
          <w:rPr>
            <w:rStyle w:val="Hyperlink"/>
            <w:highlight w:val="cyan"/>
          </w:rPr>
          <w:t>Rachel Bitecofer</w:t>
        </w:r>
      </w:hyperlink>
      <w:r w:rsidRPr="002D281F">
        <w:rPr>
          <w:highlight w:val="cyan"/>
          <w:u w:val="single"/>
        </w:rPr>
        <w:t>, a political scientist</w:t>
      </w:r>
      <w:r w:rsidRPr="002D281F">
        <w:rPr>
          <w:u w:val="single"/>
        </w:rPr>
        <w:t xml:space="preserve"> with a historical bent, </w:t>
      </w:r>
      <w:r w:rsidRPr="002D281F">
        <w:rPr>
          <w:highlight w:val="cyan"/>
          <w:u w:val="single"/>
        </w:rPr>
        <w:t>has some advice: Calm down</w:t>
      </w:r>
      <w:r w:rsidRPr="002D281F">
        <w:rPr>
          <w:u w:val="single"/>
        </w:rPr>
        <w:t xml:space="preserve">. The </w:t>
      </w:r>
      <w:r w:rsidRPr="00E8017B">
        <w:rPr>
          <w:b/>
          <w:highlight w:val="cyan"/>
          <w:u w:val="single"/>
        </w:rPr>
        <w:t>Democrats’ chances to retake the House remain extremely high</w:t>
      </w:r>
      <w:r w:rsidRPr="002D281F">
        <w:rPr>
          <w:u w:val="single"/>
        </w:rPr>
        <w:t xml:space="preserve">, </w:t>
      </w:r>
      <w:hyperlink r:id="rId184" w:tgtFrame="_blank" w:history="1">
        <w:r w:rsidRPr="002D281F">
          <w:rPr>
            <w:rStyle w:val="Hyperlink"/>
          </w:rPr>
          <w:t>she writes in a new piece</w:t>
        </w:r>
      </w:hyperlink>
      <w:r w:rsidRPr="002D281F">
        <w:rPr>
          <w:u w:val="single"/>
        </w:rPr>
        <w:t xml:space="preserve">, </w:t>
      </w:r>
      <w:r w:rsidRPr="002D281F">
        <w:rPr>
          <w:highlight w:val="cyan"/>
          <w:u w:val="single"/>
        </w:rPr>
        <w:t>and those chances haven’t fallen much in recent months</w:t>
      </w:r>
      <w:r w:rsidRPr="00E813BC">
        <w:t>.</w:t>
      </w:r>
      <w:r>
        <w:t xml:space="preserve"> </w:t>
      </w:r>
      <w:r w:rsidRPr="00E813BC">
        <w:t xml:space="preserve">Bitecofer argues that </w:t>
      </w:r>
      <w:r w:rsidRPr="00E813BC">
        <w:rPr>
          <w:u w:val="single"/>
        </w:rPr>
        <w:t>the conventional wisdom about the midterms is influenced too much by polls of all registered voters</w:t>
      </w:r>
      <w:r w:rsidRPr="00E813BC">
        <w:t xml:space="preserve">. Come November, </w:t>
      </w:r>
      <w:r w:rsidRPr="001735CD">
        <w:rPr>
          <w:rStyle w:val="StyleUnderline"/>
          <w:highlight w:val="cyan"/>
        </w:rPr>
        <w:t>many of them won’t actually vote</w:t>
      </w:r>
      <w:r w:rsidRPr="00E813BC">
        <w:t xml:space="preserve">. In particular, reliable Republicans are likely to vote at a low rate, and reliable Democrats at a relatively high one — as is normal when a Republican occupies the White House. </w:t>
      </w:r>
      <w:r w:rsidRPr="00E813BC">
        <w:rPr>
          <w:u w:val="single"/>
        </w:rPr>
        <w:t xml:space="preserve">As for </w:t>
      </w:r>
      <w:r w:rsidRPr="00E8017B">
        <w:rPr>
          <w:b/>
          <w:highlight w:val="cyan"/>
          <w:u w:val="single"/>
        </w:rPr>
        <w:t>swing voters</w:t>
      </w:r>
      <w:r w:rsidRPr="002D281F">
        <w:rPr>
          <w:highlight w:val="cyan"/>
          <w:u w:val="single"/>
        </w:rPr>
        <w:t>,</w:t>
      </w:r>
      <w:r w:rsidRPr="00E813BC">
        <w:rPr>
          <w:u w:val="single"/>
        </w:rPr>
        <w:t xml:space="preserve"> they </w:t>
      </w:r>
      <w:r w:rsidRPr="00E8017B">
        <w:rPr>
          <w:b/>
          <w:highlight w:val="cyan"/>
          <w:u w:val="single"/>
        </w:rPr>
        <w:t>don’t matter as much because there aren’t a huge number of them in today’s highly partisan atmosphere</w:t>
      </w:r>
      <w:r w:rsidRPr="00E813BC">
        <w:rPr>
          <w:u w:val="single"/>
        </w:rPr>
        <w:t>.</w:t>
      </w:r>
      <w:r>
        <w:t xml:space="preserve"> </w:t>
      </w:r>
      <w:r w:rsidRPr="00E813BC">
        <w:t xml:space="preserve">“Keep in mind, </w:t>
      </w:r>
      <w:r w:rsidRPr="001735CD">
        <w:rPr>
          <w:rStyle w:val="StyleUnderline"/>
          <w:highlight w:val="cyan"/>
        </w:rPr>
        <w:t>midterm elections are low turnout elections</w:t>
      </w:r>
      <w:r w:rsidRPr="00E813BC">
        <w:t xml:space="preserve">,” Bitecofer writes in a post for the </w:t>
      </w:r>
      <w:hyperlink r:id="rId185" w:tgtFrame="_blank" w:history="1">
        <w:r w:rsidRPr="00E813BC">
          <w:rPr>
            <w:rStyle w:val="Hyperlink"/>
          </w:rPr>
          <w:t>Wason Center for Public Policy</w:t>
        </w:r>
      </w:hyperlink>
      <w:r w:rsidRPr="00E813BC">
        <w:t xml:space="preserve"> at Christopher Newport University in Virginia, where she is the assistant director. “And </w:t>
      </w:r>
      <w:r w:rsidRPr="001735CD">
        <w:rPr>
          <w:rStyle w:val="StyleUnderline"/>
          <w:highlight w:val="cyan"/>
        </w:rPr>
        <w:t>what drives turnout</w:t>
      </w:r>
      <w:r w:rsidRPr="001735CD">
        <w:rPr>
          <w:rStyle w:val="StyleUnderline"/>
        </w:rPr>
        <w:t xml:space="preserve"> at the margins in off year and </w:t>
      </w:r>
      <w:r w:rsidRPr="001735CD">
        <w:rPr>
          <w:rStyle w:val="StyleUnderline"/>
          <w:highlight w:val="cyan"/>
        </w:rPr>
        <w:t>midterm</w:t>
      </w:r>
      <w:r w:rsidRPr="001735CD">
        <w:rPr>
          <w:rStyle w:val="StyleUnderline"/>
        </w:rPr>
        <w:t xml:space="preserve"> elections </w:t>
      </w:r>
      <w:r w:rsidRPr="001735CD">
        <w:rPr>
          <w:rStyle w:val="StyleUnderline"/>
          <w:highlight w:val="cyan"/>
        </w:rPr>
        <w:t>is negative partisanship fueled by being locked out of power</w:t>
      </w:r>
      <w:r w:rsidRPr="001735CD">
        <w:rPr>
          <w:rStyle w:val="StyleUnderline"/>
        </w:rPr>
        <w:t xml:space="preserve"> in Washington, </w:t>
      </w:r>
      <w:r w:rsidRPr="001735CD">
        <w:rPr>
          <w:rStyle w:val="StyleUnderline"/>
          <w:highlight w:val="cyan"/>
        </w:rPr>
        <w:t>particularly the big, white house</w:t>
      </w:r>
      <w:r w:rsidRPr="001735CD">
        <w:rPr>
          <w:rStyle w:val="StyleUnderline"/>
        </w:rPr>
        <w:t xml:space="preserve"> at 1600 Pennsylvania Avenue</w:t>
      </w:r>
      <w:r w:rsidRPr="00E813BC">
        <w:t xml:space="preserve">.” </w:t>
      </w:r>
      <w:r w:rsidRPr="002D281F">
        <w:rPr>
          <w:u w:val="single"/>
        </w:rPr>
        <w:t xml:space="preserve">It </w:t>
      </w:r>
      <w:r w:rsidRPr="001735CD">
        <w:rPr>
          <w:highlight w:val="cyan"/>
          <w:u w:val="single"/>
        </w:rPr>
        <w:t>has happened in the last three midterm elections</w:t>
      </w:r>
      <w:r w:rsidRPr="002D281F">
        <w:rPr>
          <w:u w:val="single"/>
        </w:rPr>
        <w:t xml:space="preserve"> — in 2010 and 2014 to the Republicans’s benefit, and in 2006 to Democrats’ benefit. She points to last year’s statewide elections in Virginia as another example of this dynamic. Many analysts predicted a narrow win for Ralph Northam, the Democratic candidate, based on pre-election polls. Bitecofer </w:t>
      </w:r>
      <w:hyperlink r:id="rId186" w:tgtFrame="_blank" w:history="1">
        <w:r w:rsidRPr="002D281F">
          <w:rPr>
            <w:rStyle w:val="Hyperlink"/>
          </w:rPr>
          <w:t>predicted</w:t>
        </w:r>
      </w:hyperlink>
      <w:r w:rsidRPr="002D281F">
        <w:rPr>
          <w:u w:val="single"/>
        </w:rPr>
        <w:t xml:space="preserve"> a larger one, because she expected a turnout gap</w:t>
      </w:r>
      <w:r w:rsidRPr="00E813BC">
        <w:t>. Northam ended up winning easily, by almost 9 percentage points.</w:t>
      </w:r>
      <w:r>
        <w:t xml:space="preserve"> </w:t>
      </w:r>
      <w:r w:rsidRPr="00E813BC">
        <w:t xml:space="preserve">For this year’s midterms, the </w:t>
      </w:r>
      <w:r w:rsidRPr="00E813BC">
        <w:rPr>
          <w:u w:val="single"/>
        </w:rPr>
        <w:t xml:space="preserve">Democrats still hold about a 7-point lead in the national polls. Bitecofer </w:t>
      </w:r>
      <w:r w:rsidRPr="00E813BC">
        <w:t>expects</w:t>
      </w:r>
      <w:r w:rsidRPr="00E813BC">
        <w:rPr>
          <w:u w:val="single"/>
        </w:rPr>
        <w:t xml:space="preserve"> </w:t>
      </w:r>
      <w:r w:rsidRPr="001735CD">
        <w:rPr>
          <w:highlight w:val="cyan"/>
          <w:u w:val="single"/>
        </w:rPr>
        <w:t>that will translate into a larger advantage</w:t>
      </w:r>
      <w:r w:rsidRPr="00E813BC">
        <w:rPr>
          <w:u w:val="single"/>
        </w:rPr>
        <w:t xml:space="preserve"> in the actual vote, and she forecasts that Democrats will flip more than the 24 seats they need to retake the House. Her article includes a rating — will flip, likely to flip, toss up, etc. — for each seat.</w:t>
      </w:r>
      <w:r>
        <w:rPr>
          <w:u w:val="single"/>
        </w:rPr>
        <w:t xml:space="preserve"> </w:t>
      </w:r>
      <w:r w:rsidRPr="00E813BC">
        <w:t xml:space="preserve">As for </w:t>
      </w:r>
      <w:r w:rsidRPr="002D281F">
        <w:rPr>
          <w:highlight w:val="cyan"/>
          <w:u w:val="single"/>
        </w:rPr>
        <w:t>Trump’s approval rating, it remains an unimpressive 42 percen</w:t>
      </w:r>
      <w:r w:rsidRPr="00E813BC">
        <w:rPr>
          <w:u w:val="single"/>
        </w:rPr>
        <w:t>t</w:t>
      </w:r>
      <w:r w:rsidRPr="00E813BC">
        <w:t xml:space="preserve">, </w:t>
      </w:r>
      <w:hyperlink r:id="rId187" w:tgtFrame="_blank" w:history="1">
        <w:r w:rsidRPr="00E813BC">
          <w:rPr>
            <w:rStyle w:val="Hyperlink"/>
          </w:rPr>
          <w:t>according to FiveThirtyEight</w:t>
        </w:r>
      </w:hyperlink>
      <w:r w:rsidRPr="00E813BC">
        <w:t>.</w:t>
      </w:r>
      <w:r>
        <w:t xml:space="preserve"> </w:t>
      </w:r>
      <w:r w:rsidRPr="00E813BC">
        <w:t>Obviously, Election Day is still more than four months away, and a lot could happen by then. I asked Bitecofer what she saw as the biggest risk facing the Democrats, and she replied by email:</w:t>
      </w:r>
      <w:r>
        <w:t xml:space="preserve"> </w:t>
      </w:r>
      <w:r w:rsidRPr="00E813BC">
        <w:t>“Biggest risk for Dems is poor strategic messaging. Only a Democrat would look at a polarizing POTUS who polls in the low 40s and decide not to make him a centerpiece</w:t>
      </w:r>
      <w:r>
        <w:t>.</w:t>
      </w:r>
    </w:p>
    <w:p w14:paraId="0B8D68BB" w14:textId="59ECE687" w:rsidR="00E759C6" w:rsidRDefault="00E759C6" w:rsidP="00E759C6"/>
    <w:p w14:paraId="7054B5B0" w14:textId="1D9E2875" w:rsidR="0090446D" w:rsidRDefault="0090446D" w:rsidP="0090446D">
      <w:pPr>
        <w:pStyle w:val="Heading3"/>
      </w:pPr>
      <w:r>
        <w:t>GOP Base Link Turn</w:t>
      </w:r>
    </w:p>
    <w:p w14:paraId="5782C481" w14:textId="4EB964F3" w:rsidR="0090446D" w:rsidRDefault="0090446D" w:rsidP="0090446D"/>
    <w:p w14:paraId="17CE58ED" w14:textId="77777777" w:rsidR="0090446D" w:rsidRPr="00B74688" w:rsidRDefault="0090446D" w:rsidP="0090446D">
      <w:pPr>
        <w:pStyle w:val="Heading4"/>
      </w:pPr>
      <w:r>
        <w:t>Flip-flop on immigration dooms GOP—ensures impeachment</w:t>
      </w:r>
    </w:p>
    <w:p w14:paraId="62362F32" w14:textId="77777777" w:rsidR="0090446D" w:rsidRDefault="0090446D" w:rsidP="0090446D">
      <w:pPr>
        <w:rPr>
          <w:rStyle w:val="Style13ptBold"/>
        </w:rPr>
      </w:pPr>
      <w:r w:rsidRPr="00A66C48">
        <w:rPr>
          <w:rStyle w:val="Style13ptBold"/>
        </w:rPr>
        <w:t>Vox 7/9/18</w:t>
      </w:r>
    </w:p>
    <w:p w14:paraId="53BD8CB8" w14:textId="77777777" w:rsidR="0090446D" w:rsidRDefault="0090446D" w:rsidP="0090446D">
      <w:r w:rsidRPr="00A66C48">
        <w:t>“Trump thinks immigration is his party’s winning issue in midterms. The polls aren’t so sure.”</w:t>
      </w:r>
      <w:r>
        <w:t xml:space="preserve">, </w:t>
      </w:r>
      <w:hyperlink r:id="rId188" w:history="1">
        <w:r w:rsidRPr="00B86DD6">
          <w:rPr>
            <w:rStyle w:val="Hyperlink"/>
          </w:rPr>
          <w:t>https://www.vox.com/2018/7/9/17548500/abolish-ice-democrats-immigration-2018-midterms</w:t>
        </w:r>
      </w:hyperlink>
    </w:p>
    <w:p w14:paraId="29CC5CD7" w14:textId="77777777" w:rsidR="0090446D" w:rsidRDefault="0090446D" w:rsidP="0090446D">
      <w:r>
        <w:t xml:space="preserve">And </w:t>
      </w:r>
      <w:r w:rsidRPr="005A51D9">
        <w:rPr>
          <w:rStyle w:val="Emphasis"/>
          <w:highlight w:val="yellow"/>
        </w:rPr>
        <w:t>Trump’s most ardent defenders in Congress are betting on conservative anti-immigration policy as a winning message</w:t>
      </w:r>
      <w:r w:rsidRPr="00B74688">
        <w:rPr>
          <w:rStyle w:val="Emphasis"/>
        </w:rPr>
        <w:t xml:space="preserve"> in 2018</w:t>
      </w:r>
      <w:r>
        <w:t>, too.</w:t>
      </w:r>
    </w:p>
    <w:p w14:paraId="20127076" w14:textId="77777777" w:rsidR="0090446D" w:rsidRDefault="0090446D" w:rsidP="0090446D">
      <w:r>
        <w:t>“</w:t>
      </w:r>
      <w:r w:rsidRPr="005A51D9">
        <w:rPr>
          <w:rStyle w:val="Emphasis"/>
          <w:highlight w:val="yellow"/>
        </w:rPr>
        <w:t>If the House votes for amnesty</w:t>
      </w:r>
      <w:r>
        <w:t xml:space="preserve">, then it will deflate the base, and they’ll feel betrayed, and they’ll stay home,” said Rep. Steve </w:t>
      </w:r>
      <w:r w:rsidRPr="005A51D9">
        <w:rPr>
          <w:rStyle w:val="StyleUnderline"/>
          <w:highlight w:val="yellow"/>
        </w:rPr>
        <w:t>King</w:t>
      </w:r>
      <w:r>
        <w:t xml:space="preserve"> (R-IA), </w:t>
      </w:r>
      <w:r w:rsidRPr="005A51D9">
        <w:rPr>
          <w:rStyle w:val="StyleUnderline"/>
          <w:highlight w:val="yellow"/>
        </w:rPr>
        <w:t>one of the most ardent anti-immigrant conservatives in Congress</w:t>
      </w:r>
      <w:r>
        <w:t xml:space="preserve">. (His comments echoed a position former Trump aide Steve Bannon holds.) “And that </w:t>
      </w:r>
      <w:r w:rsidRPr="005A51D9">
        <w:rPr>
          <w:rStyle w:val="Emphasis"/>
          <w:highlight w:val="yellow"/>
        </w:rPr>
        <w:t>we could lose the majority over that</w:t>
      </w:r>
      <w:r>
        <w:t xml:space="preserve">, and </w:t>
      </w:r>
      <w:r w:rsidRPr="005A51D9">
        <w:rPr>
          <w:rStyle w:val="StyleUnderline"/>
          <w:highlight w:val="yellow"/>
        </w:rPr>
        <w:t>if that happens, then</w:t>
      </w:r>
      <w:r w:rsidRPr="00B74688">
        <w:rPr>
          <w:rStyle w:val="StyleUnderline"/>
        </w:rPr>
        <w:t xml:space="preserve"> it’s almost a certainty that </w:t>
      </w:r>
      <w:r w:rsidRPr="005A51D9">
        <w:rPr>
          <w:rStyle w:val="StyleUnderline"/>
          <w:highlight w:val="yellow"/>
        </w:rPr>
        <w:t>Dem</w:t>
      </w:r>
      <w:r>
        <w:t>ocrat</w:t>
      </w:r>
      <w:r w:rsidRPr="005A51D9">
        <w:rPr>
          <w:rStyle w:val="StyleUnderline"/>
          <w:highlight w:val="yellow"/>
        </w:rPr>
        <w:t>s</w:t>
      </w:r>
      <w:r>
        <w:t xml:space="preserve"> </w:t>
      </w:r>
      <w:r w:rsidRPr="005A51D9">
        <w:rPr>
          <w:rStyle w:val="Emphasis"/>
          <w:highlight w:val="yellow"/>
        </w:rPr>
        <w:t>would impeach</w:t>
      </w:r>
      <w:r>
        <w:t xml:space="preserve"> President </w:t>
      </w:r>
      <w:r w:rsidRPr="005A51D9">
        <w:rPr>
          <w:rStyle w:val="Emphasis"/>
          <w:highlight w:val="yellow"/>
        </w:rPr>
        <w:t>Trump</w:t>
      </w:r>
      <w:r>
        <w:t>,” King added.</w:t>
      </w:r>
    </w:p>
    <w:p w14:paraId="3962A12F" w14:textId="77777777" w:rsidR="0090446D" w:rsidRPr="0090446D" w:rsidRDefault="0090446D" w:rsidP="0090446D"/>
    <w:p w14:paraId="62F7F78C" w14:textId="410AE480" w:rsidR="00E759C6" w:rsidRDefault="00E759C6" w:rsidP="00E759C6">
      <w:pPr>
        <w:pStyle w:val="Heading3"/>
      </w:pPr>
      <w:r>
        <w:t>GOP Base Link Turn</w:t>
      </w:r>
      <w:r w:rsidR="0090446D">
        <w:t>---Clean DREAM Act</w:t>
      </w:r>
    </w:p>
    <w:p w14:paraId="29B73D46" w14:textId="75B68164" w:rsidR="00E759C6" w:rsidRDefault="00E759C6" w:rsidP="00E759C6"/>
    <w:p w14:paraId="758EC6CC" w14:textId="016D687D" w:rsidR="00E759C6" w:rsidRDefault="00E759C6" w:rsidP="00E759C6"/>
    <w:p w14:paraId="5D4E37EF" w14:textId="30E5A85F" w:rsidR="00E759C6" w:rsidRDefault="00E759C6" w:rsidP="00E759C6">
      <w:pPr>
        <w:pStyle w:val="Heading4"/>
      </w:pPr>
      <w:r>
        <w:t>CLEAN dream act causes base to bail – their link defense assumes compromise bill with strong border security</w:t>
      </w:r>
    </w:p>
    <w:p w14:paraId="5492D516" w14:textId="77777777" w:rsidR="00E759C6" w:rsidRPr="00A34258" w:rsidRDefault="00E759C6" w:rsidP="00A34258">
      <w:pPr>
        <w:rPr>
          <w:rStyle w:val="Style13ptBold"/>
        </w:rPr>
      </w:pPr>
      <w:r w:rsidRPr="00A34258">
        <w:rPr>
          <w:rStyle w:val="Style13ptBold"/>
        </w:rPr>
        <w:t>USA Daily News ‘18</w:t>
      </w:r>
    </w:p>
    <w:p w14:paraId="20058376" w14:textId="77777777" w:rsidR="00E759C6" w:rsidRPr="00A525ED" w:rsidRDefault="00E759C6" w:rsidP="00E759C6">
      <w:pPr>
        <w:rPr>
          <w:rStyle w:val="Style13ptBold"/>
          <w:b w:val="0"/>
          <w:sz w:val="16"/>
          <w:szCs w:val="16"/>
        </w:rPr>
      </w:pPr>
      <w:r w:rsidRPr="00A525ED">
        <w:rPr>
          <w:rStyle w:val="Style13ptBold"/>
          <w:sz w:val="16"/>
          <w:szCs w:val="16"/>
        </w:rPr>
        <w:t xml:space="preserve">Usadailynews24.com provides useful and helpful content for everyday Americans — especially parents who are trying to raise their kids in a very confusing and uncertain world. The website offers news and commentary on what’s happening in the world today, the joys and challenges of family life, and the culture around us. “Signing Clean DREAM Act Would be ‘Detrimental’ to GOP, White House Official Says.” </w:t>
      </w:r>
      <w:hyperlink r:id="rId189" w:history="1">
        <w:r w:rsidRPr="00A525ED">
          <w:rPr>
            <w:rStyle w:val="Hyperlink"/>
            <w:sz w:val="16"/>
            <w:szCs w:val="16"/>
          </w:rPr>
          <w:t>http://usadailynews24.com/signing-clean-dream-act-would-be-detrimental-to-gop-white-house-official-says/</w:t>
        </w:r>
      </w:hyperlink>
      <w:r w:rsidRPr="00A525ED">
        <w:rPr>
          <w:rStyle w:val="Style13ptBold"/>
          <w:sz w:val="16"/>
          <w:szCs w:val="16"/>
        </w:rPr>
        <w:t>.</w:t>
      </w:r>
    </w:p>
    <w:p w14:paraId="0E9110E0" w14:textId="77777777" w:rsidR="00E759C6" w:rsidRDefault="00E759C6" w:rsidP="00E759C6">
      <w:pPr>
        <w:rPr>
          <w:rStyle w:val="Style13ptBold"/>
          <w:b w:val="0"/>
        </w:rPr>
      </w:pPr>
    </w:p>
    <w:p w14:paraId="6E410E08" w14:textId="77777777" w:rsidR="00E759C6" w:rsidRPr="00B6351F" w:rsidRDefault="00E759C6" w:rsidP="00E759C6">
      <w:pPr>
        <w:rPr>
          <w:rStyle w:val="Style13ptBold"/>
          <w:b w:val="0"/>
          <w:sz w:val="16"/>
        </w:rPr>
      </w:pPr>
      <w:r w:rsidRPr="00D63E31">
        <w:rPr>
          <w:rStyle w:val="Style13ptBold"/>
          <w:sz w:val="16"/>
        </w:rPr>
        <w:t>WASHING</w:t>
      </w:r>
      <w:r w:rsidRPr="00B6351F">
        <w:rPr>
          <w:rStyle w:val="Style13ptBold"/>
          <w:sz w:val="16"/>
        </w:rPr>
        <w:t xml:space="preserve">TON – </w:t>
      </w:r>
      <w:r w:rsidRPr="00B6351F">
        <w:rPr>
          <w:rStyle w:val="Emphasis"/>
        </w:rPr>
        <w:t>The White House is readying an effort to make the lower individual tax rates permanent before midterm elections in November</w:t>
      </w:r>
      <w:r w:rsidRPr="00B6351F">
        <w:rPr>
          <w:rStyle w:val="Style13ptBold"/>
          <w:sz w:val="16"/>
        </w:rPr>
        <w:t>, according to White House Director of Legislative Affairs Marc Short.</w:t>
      </w:r>
    </w:p>
    <w:p w14:paraId="50C42CA3" w14:textId="77777777" w:rsidR="00E759C6" w:rsidRPr="00B6351F" w:rsidRDefault="00E759C6" w:rsidP="00E759C6">
      <w:pPr>
        <w:rPr>
          <w:rStyle w:val="Style13ptBold"/>
          <w:b w:val="0"/>
          <w:sz w:val="16"/>
          <w:szCs w:val="16"/>
        </w:rPr>
      </w:pPr>
      <w:r w:rsidRPr="00B6351F">
        <w:rPr>
          <w:rStyle w:val="Style13ptBold"/>
          <w:sz w:val="16"/>
          <w:szCs w:val="16"/>
        </w:rPr>
        <w:t>“It will be our push. I think it’s more likely that we’ll get a vote in the House but it will set up, I think, people will understand in November, this is one side that’s trying to make the individual rates permanent and that relief and those who vote against it, I think, will set them up for voters to understand what their interest is, which is, I think, often taking more taxpayer money and growing the government,” Short told PJM at the Faith and Freedom Coalition’s Road to Majority conference on Friday.</w:t>
      </w:r>
    </w:p>
    <w:p w14:paraId="10F13A11" w14:textId="77777777" w:rsidR="00E759C6" w:rsidRPr="00B6351F" w:rsidRDefault="00E759C6" w:rsidP="00E759C6">
      <w:pPr>
        <w:rPr>
          <w:rStyle w:val="Style13ptBold"/>
          <w:b w:val="0"/>
          <w:sz w:val="16"/>
          <w:szCs w:val="16"/>
        </w:rPr>
      </w:pPr>
      <w:r w:rsidRPr="00B6351F">
        <w:rPr>
          <w:rStyle w:val="Style13ptBold"/>
          <w:sz w:val="16"/>
          <w:szCs w:val="16"/>
        </w:rPr>
        <w:t>During the interview, Short laid out the administration’s top priorities before the year’s end.</w:t>
      </w:r>
    </w:p>
    <w:p w14:paraId="114D5148" w14:textId="77777777" w:rsidR="00E759C6" w:rsidRPr="00B6351F" w:rsidRDefault="00E759C6" w:rsidP="00E759C6">
      <w:pPr>
        <w:rPr>
          <w:rStyle w:val="Style13ptBold"/>
          <w:b w:val="0"/>
          <w:sz w:val="16"/>
          <w:szCs w:val="16"/>
        </w:rPr>
      </w:pPr>
      <w:r w:rsidRPr="00B6351F">
        <w:rPr>
          <w:rStyle w:val="Style13ptBold"/>
          <w:sz w:val="16"/>
          <w:szCs w:val="16"/>
        </w:rPr>
        <w:t>“There are several things that we still have to get done. One is an appropriations process. It’s been 22 years since Congress completed appropriations bills by Sept. 30, and the consequence when they don’t is these giant omnibus bills that you’ve heard the president give his displeasure with are dumped on his desk and say ‘either you sign this or you shut down the government.’”</w:t>
      </w:r>
    </w:p>
    <w:p w14:paraId="5E33E5FC" w14:textId="77777777" w:rsidR="00E759C6" w:rsidRPr="00B6351F" w:rsidRDefault="00E759C6" w:rsidP="00E759C6">
      <w:pPr>
        <w:rPr>
          <w:rStyle w:val="Style13ptBold"/>
          <w:b w:val="0"/>
          <w:sz w:val="16"/>
          <w:szCs w:val="16"/>
        </w:rPr>
      </w:pPr>
      <w:r w:rsidRPr="00B6351F">
        <w:rPr>
          <w:rStyle w:val="Style13ptBold"/>
          <w:sz w:val="16"/>
          <w:szCs w:val="16"/>
        </w:rPr>
        <w:t>Short said other agenda items for the administration include nominations and phase two of tax reform.</w:t>
      </w:r>
    </w:p>
    <w:p w14:paraId="080AE28C" w14:textId="77777777" w:rsidR="00E759C6" w:rsidRPr="00B6351F" w:rsidRDefault="00E759C6" w:rsidP="00E759C6">
      <w:pPr>
        <w:rPr>
          <w:rStyle w:val="Style13ptBold"/>
          <w:b w:val="0"/>
          <w:sz w:val="16"/>
        </w:rPr>
      </w:pPr>
      <w:r w:rsidRPr="00B6351F">
        <w:rPr>
          <w:rStyle w:val="Style13ptBold"/>
          <w:sz w:val="16"/>
        </w:rPr>
        <w:t xml:space="preserve">“At this point, </w:t>
      </w:r>
      <w:r w:rsidRPr="00B6351F">
        <w:rPr>
          <w:rStyle w:val="Emphasis"/>
        </w:rPr>
        <w:t>there have been more filibusters of our nominees by Democrats than any administration in history</w:t>
      </w:r>
      <w:r w:rsidRPr="00B6351F">
        <w:rPr>
          <w:rStyle w:val="Style13ptBold"/>
          <w:sz w:val="16"/>
        </w:rPr>
        <w:t xml:space="preserve"> by a wide margin. In fact, the last six presidents in their entire first two years of the presidency totaled 24 filibusters. That’s 12 years of the presidency 24 filibusters. We’ve had 101​ filibusters of our nominees in the first 15 months. So now there’s 275 nominees sitting in the United States Senate,” he said.</w:t>
      </w:r>
    </w:p>
    <w:p w14:paraId="24A1BADA" w14:textId="77777777" w:rsidR="00E759C6" w:rsidRPr="00B6351F" w:rsidRDefault="00E759C6" w:rsidP="00E759C6">
      <w:pPr>
        <w:rPr>
          <w:rStyle w:val="Style13ptBold"/>
          <w:b w:val="0"/>
          <w:sz w:val="16"/>
          <w:szCs w:val="16"/>
        </w:rPr>
      </w:pPr>
      <w:r w:rsidRPr="00B6351F">
        <w:rPr>
          <w:rStyle w:val="Style13ptBold"/>
          <w:sz w:val="16"/>
          <w:szCs w:val="16"/>
        </w:rPr>
        <w:t>“We need to get those guys confirmed. And three is you’ll see the White House lay out a new tax plan that focuses more on making the individual rate tax relief permanent. As you know, in the last bill the corporate relief was permanent but the individual rate phases out. We want to make sure people are protected and give that rate to them permanently,” he added.</w:t>
      </w:r>
    </w:p>
    <w:p w14:paraId="6B89F431" w14:textId="77777777" w:rsidR="00E759C6" w:rsidRPr="00B6351F" w:rsidRDefault="00E759C6" w:rsidP="00E759C6">
      <w:pPr>
        <w:rPr>
          <w:rStyle w:val="Style13ptBold"/>
          <w:b w:val="0"/>
          <w:sz w:val="16"/>
        </w:rPr>
      </w:pPr>
      <w:r w:rsidRPr="00B6351F">
        <w:rPr>
          <w:rStyle w:val="Style13ptBold"/>
          <w:sz w:val="16"/>
        </w:rPr>
        <w:t xml:space="preserve">Short said the White House’s “priorities” on immigration reform and Deferred Action for Childhood Arrivals remain the same but </w:t>
      </w:r>
      <w:r w:rsidRPr="00B6351F">
        <w:rPr>
          <w:rStyle w:val="Emphasis"/>
        </w:rPr>
        <w:t>the administration is no longer supporting citizenship for 1.8 million DREAMers</w:t>
      </w:r>
      <w:r w:rsidRPr="00B6351F">
        <w:rPr>
          <w:rStyle w:val="Style13ptBold"/>
          <w:sz w:val="16"/>
        </w:rPr>
        <w:t>, which was outlined under their original plan earlier this year.</w:t>
      </w:r>
    </w:p>
    <w:p w14:paraId="2669E214" w14:textId="77777777" w:rsidR="00E759C6" w:rsidRPr="00B6351F" w:rsidRDefault="00E759C6" w:rsidP="00E759C6">
      <w:pPr>
        <w:rPr>
          <w:rStyle w:val="Style13ptBold"/>
          <w:b w:val="0"/>
          <w:sz w:val="16"/>
          <w:szCs w:val="16"/>
        </w:rPr>
      </w:pPr>
      <w:r w:rsidRPr="00B6351F">
        <w:rPr>
          <w:rStyle w:val="Style13ptBold"/>
          <w:sz w:val="16"/>
          <w:szCs w:val="16"/>
        </w:rPr>
        <w:t>“Our priorities remain the same as they were six months ago when we had this debate, which is we want to secure the border. We’ve asked for $25 billion, about 18 of that’s for the wall, an additional $7 billion that helps to increase personnel and judges to help move deportation cases. We want reforms as well. These silly laws that if there’s somebody that’s other than Mexican they’re released or if people come across the border with children – a lot of that debate going on now about the separation of parents and child. Those are laws that have been on the books that basically tie the administration’s hands,” he said.</w:t>
      </w:r>
    </w:p>
    <w:p w14:paraId="4712F0DB" w14:textId="77777777" w:rsidR="00E759C6" w:rsidRPr="00D63E31" w:rsidRDefault="00E759C6" w:rsidP="00E759C6">
      <w:pPr>
        <w:rPr>
          <w:rStyle w:val="Style13ptBold"/>
          <w:b w:val="0"/>
          <w:sz w:val="16"/>
        </w:rPr>
      </w:pPr>
      <w:r w:rsidRPr="00B6351F">
        <w:rPr>
          <w:rStyle w:val="Style13ptBold"/>
          <w:sz w:val="16"/>
        </w:rPr>
        <w:t xml:space="preserve">“We need that cleaned up in exchange for that. </w:t>
      </w:r>
      <w:r w:rsidRPr="00B6351F">
        <w:rPr>
          <w:rStyle w:val="Emphasis"/>
        </w:rPr>
        <w:t>The president said ‘I will take care of this DACA population and I will support legislation that legalizes them.’</w:t>
      </w:r>
      <w:r w:rsidRPr="00B6351F">
        <w:rPr>
          <w:rStyle w:val="Style13ptBold"/>
          <w:sz w:val="16"/>
        </w:rPr>
        <w:t xml:space="preserve"> That, I think, is a common-sense deal. </w:t>
      </w:r>
      <w:r w:rsidRPr="00B6351F">
        <w:rPr>
          <w:rStyle w:val="Emphasis"/>
        </w:rPr>
        <w:t>The challenge we face is that Democrats believe they’re winning in the courts right now on DACA</w:t>
      </w:r>
      <w:r w:rsidRPr="00B6351F">
        <w:rPr>
          <w:rStyle w:val="Style13ptBold"/>
          <w:sz w:val="16"/>
        </w:rPr>
        <w:t xml:space="preserve"> so they’re not anxious to come to the table and actually negotiate until the upper courts actually overturn those cases. At that point, the Democrats will come along and</w:t>
      </w:r>
      <w:r w:rsidRPr="00D63E31">
        <w:rPr>
          <w:rStyle w:val="Style13ptBold"/>
          <w:sz w:val="16"/>
        </w:rPr>
        <w:t xml:space="preserve"> negotiate again,” he added.</w:t>
      </w:r>
    </w:p>
    <w:p w14:paraId="3CAEE85C" w14:textId="77777777" w:rsidR="00E759C6" w:rsidRPr="00D63E31" w:rsidRDefault="00E759C6" w:rsidP="00E759C6">
      <w:pPr>
        <w:rPr>
          <w:rStyle w:val="Style13ptBold"/>
          <w:b w:val="0"/>
          <w:sz w:val="16"/>
        </w:rPr>
      </w:pPr>
      <w:r w:rsidRPr="00D63E31">
        <w:rPr>
          <w:rStyle w:val="Style13ptBold"/>
          <w:sz w:val="16"/>
        </w:rPr>
        <w:t xml:space="preserve">PJM pointed out that </w:t>
      </w:r>
      <w:r w:rsidRPr="00D63E31">
        <w:rPr>
          <w:rStyle w:val="Emphasis"/>
          <w:highlight w:val="yellow"/>
        </w:rPr>
        <w:t>some moderate Republican lawmakers want the DREAM Act passed with only some border security measures tied to it</w:t>
      </w:r>
      <w:r w:rsidRPr="00D63E31">
        <w:rPr>
          <w:rStyle w:val="Style13ptBold"/>
          <w:sz w:val="16"/>
        </w:rPr>
        <w:t>. Short was asked if Trump would sign that type of bill if it passes along with Democratic support.</w:t>
      </w:r>
    </w:p>
    <w:p w14:paraId="1D14F35B" w14:textId="77777777" w:rsidR="00E759C6" w:rsidRPr="00D63E31" w:rsidRDefault="00E759C6" w:rsidP="00E759C6">
      <w:pPr>
        <w:rPr>
          <w:rStyle w:val="Style13ptBold"/>
          <w:b w:val="0"/>
          <w:sz w:val="16"/>
          <w:szCs w:val="16"/>
        </w:rPr>
      </w:pPr>
      <w:r w:rsidRPr="00D63E31">
        <w:rPr>
          <w:rStyle w:val="Style13ptBold"/>
          <w:sz w:val="16"/>
          <w:szCs w:val="16"/>
        </w:rPr>
        <w:t>“It’s not so much what has Democrat votes. It’s a question of what is the population DREAMers? Is it limited to the DACA population or is it vastly extensive? People who broke the law coming into our country, No.1, and No. 2, does it really provide funding for our border? In many cases, these DREAMer bills authorize dollars, which is a clever way to do this in D.C. but actually doesn’t appropriate it. So Congress can say ‘I authorized it,’ but it’s actually appropriating the dollars that makes a difference. And so we’re not going to play that game. If they’re not going to give us the resources we need and if they’re expanding that population well beyond the DACA population, the president’s not going to sign them,” Short said.</w:t>
      </w:r>
    </w:p>
    <w:p w14:paraId="47C8AD0B" w14:textId="77777777" w:rsidR="00E759C6" w:rsidRPr="00D63E31" w:rsidRDefault="00E759C6" w:rsidP="00E759C6">
      <w:pPr>
        <w:rPr>
          <w:rStyle w:val="Style13ptBold"/>
          <w:b w:val="0"/>
          <w:sz w:val="16"/>
          <w:szCs w:val="16"/>
        </w:rPr>
      </w:pPr>
      <w:r w:rsidRPr="00D63E31">
        <w:rPr>
          <w:rStyle w:val="Style13ptBold"/>
          <w:sz w:val="16"/>
          <w:szCs w:val="16"/>
        </w:rPr>
        <w:t>In January, Trump proposed a path to citizenship for 1.8 million undocumented immigrants who were brought to the U.S. illegally as children, which included up to 800,000 recipients of President Obama’s DACA program. The plan also included federal funding for additional barriers or “walls” along the southwest border, limits on family reunification or “chain migration” and the elimination of the visa lottery.</w:t>
      </w:r>
    </w:p>
    <w:p w14:paraId="78A367AB" w14:textId="77777777" w:rsidR="00E759C6" w:rsidRPr="00A34258" w:rsidRDefault="00E759C6" w:rsidP="00E759C6">
      <w:pPr>
        <w:rPr>
          <w:rStyle w:val="Style13ptBold"/>
          <w:b w:val="0"/>
          <w:sz w:val="16"/>
        </w:rPr>
      </w:pPr>
      <w:r w:rsidRPr="00D63E31">
        <w:rPr>
          <w:rStyle w:val="Style13ptBold"/>
          <w:sz w:val="16"/>
        </w:rPr>
        <w:t xml:space="preserve">Short said </w:t>
      </w:r>
      <w:r w:rsidRPr="00A34258">
        <w:rPr>
          <w:rStyle w:val="Emphasis"/>
        </w:rPr>
        <w:t>the White House is no longer interested in supporting a bill that covers undocumented immigrants outside of the population of original DACA recipients.</w:t>
      </w:r>
    </w:p>
    <w:p w14:paraId="2FCD01CF" w14:textId="77777777" w:rsidR="00E759C6" w:rsidRPr="00A34258" w:rsidRDefault="00E759C6" w:rsidP="00E759C6">
      <w:pPr>
        <w:rPr>
          <w:rStyle w:val="Style13ptBold"/>
          <w:b w:val="0"/>
          <w:sz w:val="16"/>
          <w:szCs w:val="16"/>
        </w:rPr>
      </w:pPr>
      <w:r w:rsidRPr="00A34258">
        <w:rPr>
          <w:rStyle w:val="Style13ptBold"/>
          <w:sz w:val="16"/>
          <w:szCs w:val="16"/>
        </w:rPr>
        <w:t>“Those are the number of people who are actually applied and gotten permits on DACA. Some Democrats said, ‘well, what about those who are afraid to come out of the shadows who could have,’ and that’s not where we wanted to go,” he said. “But to get the things we wanted we were willing to go a little bit further. I don’t think we’re at 1.8 [million]. There are some people who are putting other plans out there. We’ve acquiesced above the 690 [thousand] but it’s not as high as 1.8 [million].”</w:t>
      </w:r>
    </w:p>
    <w:p w14:paraId="66CB313F" w14:textId="77777777" w:rsidR="00E759C6" w:rsidRPr="00D63E31" w:rsidRDefault="00E759C6" w:rsidP="00E759C6">
      <w:pPr>
        <w:rPr>
          <w:rStyle w:val="Style13ptBold"/>
          <w:b w:val="0"/>
          <w:sz w:val="16"/>
        </w:rPr>
      </w:pPr>
      <w:r w:rsidRPr="00A34258">
        <w:rPr>
          <w:rStyle w:val="Emphasis"/>
        </w:rPr>
        <w:t xml:space="preserve">PJM asked Short if </w:t>
      </w:r>
      <w:r w:rsidRPr="00D63E31">
        <w:rPr>
          <w:rStyle w:val="Emphasis"/>
          <w:highlight w:val="yellow"/>
        </w:rPr>
        <w:t>signing a bill that offers legal status or a path to citizenship to DACA recipients before the midterm elections could hurt Republicans</w:t>
      </w:r>
      <w:r w:rsidRPr="00D63E31">
        <w:rPr>
          <w:rStyle w:val="Style13ptBold"/>
          <w:sz w:val="16"/>
        </w:rPr>
        <w:t xml:space="preserve"> at the ballot box.</w:t>
      </w:r>
    </w:p>
    <w:p w14:paraId="1C2D2FEE" w14:textId="77777777" w:rsidR="00E759C6" w:rsidRPr="00B6351F" w:rsidRDefault="00E759C6" w:rsidP="00E759C6">
      <w:pPr>
        <w:rPr>
          <w:rStyle w:val="StyleUnderline"/>
        </w:rPr>
      </w:pPr>
      <w:r w:rsidRPr="00D63E31">
        <w:rPr>
          <w:rStyle w:val="Style13ptBold"/>
          <w:sz w:val="16"/>
        </w:rPr>
        <w:t xml:space="preserve">“Well, quite the contrary. I think if it’s actually making sure we’re finally securing our border and making reforms that are permanent in our immigration system, I think it’s helpful to us. </w:t>
      </w:r>
      <w:r w:rsidRPr="00D63E31">
        <w:rPr>
          <w:rStyle w:val="Emphasis"/>
          <w:highlight w:val="yellow"/>
        </w:rPr>
        <w:t>If</w:t>
      </w:r>
      <w:r w:rsidRPr="00D63E31">
        <w:rPr>
          <w:rStyle w:val="Style13ptBold"/>
          <w:sz w:val="16"/>
        </w:rPr>
        <w:t xml:space="preserve"> instead </w:t>
      </w:r>
      <w:r w:rsidRPr="00D63E31">
        <w:rPr>
          <w:rStyle w:val="Emphasis"/>
          <w:highlight w:val="yellow"/>
        </w:rPr>
        <w:t>what you’re saying is a simple bill that just provides amnesty for the DACA population and doesn’t do the other things then, yes, absolutely that would be detrimental</w:t>
      </w:r>
      <w:r w:rsidRPr="00D63E31">
        <w:rPr>
          <w:rStyle w:val="Style13ptBold"/>
          <w:sz w:val="16"/>
        </w:rPr>
        <w:t>,” Short replied. “</w:t>
      </w:r>
      <w:r w:rsidRPr="00B6351F">
        <w:rPr>
          <w:rStyle w:val="StyleUnderline"/>
          <w:highlight w:val="yellow"/>
        </w:rPr>
        <w:t>But if we’re doing things that secure our border and making real long-term reforms then, no, I think that is a plus for us.”</w:t>
      </w:r>
    </w:p>
    <w:p w14:paraId="0C948279" w14:textId="77777777" w:rsidR="00E759C6" w:rsidRPr="00D63E31" w:rsidRDefault="00E759C6" w:rsidP="00E759C6">
      <w:pPr>
        <w:rPr>
          <w:rStyle w:val="Style13ptBold"/>
          <w:b w:val="0"/>
          <w:sz w:val="16"/>
          <w:szCs w:val="16"/>
        </w:rPr>
      </w:pPr>
      <w:r w:rsidRPr="00D63E31">
        <w:rPr>
          <w:rStyle w:val="Style13ptBold"/>
          <w:sz w:val="16"/>
          <w:szCs w:val="16"/>
        </w:rPr>
        <w:t xml:space="preserve">When asked if he thinks </w:t>
      </w:r>
      <w:r w:rsidRPr="00B6351F">
        <w:rPr>
          <w:rStyle w:val="StyleUnderline"/>
          <w:highlight w:val="yellow"/>
        </w:rPr>
        <w:t>Trump’s base would support legalization for DACA recipients tied to some border security measures,</w:t>
      </w:r>
      <w:r w:rsidRPr="00D63E31">
        <w:rPr>
          <w:rStyle w:val="Style13ptBold"/>
          <w:sz w:val="16"/>
          <w:szCs w:val="16"/>
        </w:rPr>
        <w:t xml:space="preserve"> Short said, “We want full border security. It’s not just for the full funding of the wall. It’s also for permanent reforms for our immigration system. So yes, those are in our minds critically important.”</w:t>
      </w:r>
    </w:p>
    <w:p w14:paraId="40FA120A" w14:textId="77777777" w:rsidR="00E759C6" w:rsidRPr="00E759C6" w:rsidRDefault="00E759C6" w:rsidP="00E759C6"/>
    <w:p w14:paraId="75AE9ED9" w14:textId="68BCC38C" w:rsidR="0090446D" w:rsidRDefault="0090446D" w:rsidP="00CF0C5A">
      <w:pPr>
        <w:pStyle w:val="Heading1"/>
      </w:pPr>
      <w:r>
        <w:t>Aff---A2:  The Wall</w:t>
      </w:r>
    </w:p>
    <w:p w14:paraId="2CA6C6E6" w14:textId="5D7D886E" w:rsidR="0090446D" w:rsidRDefault="0090446D" w:rsidP="0090446D"/>
    <w:p w14:paraId="33E7C6CB" w14:textId="0389BC52" w:rsidR="0090446D" w:rsidRDefault="0090446D" w:rsidP="0090446D">
      <w:pPr>
        <w:pStyle w:val="Heading3"/>
      </w:pPr>
      <w:r>
        <w:t>Aff---The Wall---Midterms Not Key---2AC</w:t>
      </w:r>
    </w:p>
    <w:p w14:paraId="560A57A6" w14:textId="77777777" w:rsidR="0090446D" w:rsidRPr="0090446D" w:rsidRDefault="0090446D" w:rsidP="0090446D"/>
    <w:p w14:paraId="015127B4" w14:textId="76C38B32" w:rsidR="0090446D" w:rsidRDefault="0090446D" w:rsidP="0090446D">
      <w:pPr>
        <w:pStyle w:val="Heading4"/>
      </w:pPr>
      <w:r>
        <w:t>Wall won’t pass even with super majority – border state republicans inevitably oppose</w:t>
      </w:r>
    </w:p>
    <w:p w14:paraId="216CE3C8" w14:textId="77777777" w:rsidR="0090446D" w:rsidRPr="00A90120" w:rsidRDefault="0090446D" w:rsidP="0090446D">
      <w:r w:rsidRPr="00A90120">
        <w:rPr>
          <w:rStyle w:val="Style13ptBold"/>
        </w:rPr>
        <w:t>Peterson</w:t>
      </w:r>
      <w:r>
        <w:t xml:space="preserve"> 4/21/</w:t>
      </w:r>
      <w:r w:rsidRPr="00A90120">
        <w:rPr>
          <w:rStyle w:val="Style13ptBold"/>
        </w:rPr>
        <w:t>17</w:t>
      </w:r>
    </w:p>
    <w:p w14:paraId="696B3CC2" w14:textId="77777777" w:rsidR="0090446D" w:rsidRPr="00A90120" w:rsidRDefault="0090446D" w:rsidP="0090446D">
      <w:r w:rsidRPr="00A90120">
        <w:t xml:space="preserve">KRISTINA PETERSON APRIL 21, 2017 Laura Meckler covers the 2016 presidential race, focused on the Democratic contest, the third straight presidential race she has covered for the Wall Street Journal. Based in Washington, she also covered the White House during the first Obama term, and after that, spent two years focused on changing American demographics, and the effects of those shifts on politics and policy. Earlier, she spent many years covering health care and social policy at both the Journal and at the Associated Press, where she was a national staff reporter. Before coming to Washington, Laura covered state government in Columbus, Ohio. She got her start covering everything from cops to the annual Pro Football Hall of Fame festival at The Repository in Canton, Ohio, about 50 miles south of her hometown of Cleveland. - HIDE FULL BIO Laura graduated from Washington University in St. Louis and serves as president of the board that oversees her college newspaper. She was a Nieman fellow at Harvard University in 2003-04, and in 1999, she won the Livingston Award for National Reporting, a prize given to young journalists, for her coverage of organ donation and transplantation issues. She lives in Washington, D.C., with her husband and two young sons. </w:t>
      </w:r>
      <w:hyperlink r:id="rId190" w:history="1">
        <w:r w:rsidRPr="00A90120">
          <w:rPr>
            <w:rStyle w:val="Hyperlink"/>
          </w:rPr>
          <w:t>https://www.wsj.com/articles/border-lawmakers-balk-at-donald-trumps-wall-request-1492802294</w:t>
        </w:r>
      </w:hyperlink>
      <w:r w:rsidRPr="00A90120">
        <w:t xml:space="preserve"> </w:t>
      </w:r>
    </w:p>
    <w:p w14:paraId="5206C04B" w14:textId="4B0C577D" w:rsidR="0090446D" w:rsidRDefault="0090446D" w:rsidP="0090446D">
      <w:pPr>
        <w:rPr>
          <w:rFonts w:asciiTheme="majorHAnsi" w:hAnsiTheme="majorHAnsi" w:cstheme="majorHAnsi"/>
          <w:sz w:val="16"/>
        </w:rPr>
      </w:pPr>
      <w:r w:rsidRPr="00322E5F">
        <w:rPr>
          <w:rFonts w:asciiTheme="majorHAnsi" w:hAnsiTheme="majorHAnsi" w:cstheme="majorHAnsi"/>
          <w:sz w:val="16"/>
        </w:rPr>
        <w:t>WASHINGTON—</w:t>
      </w:r>
      <w:r w:rsidRPr="00322E5F">
        <w:rPr>
          <w:rFonts w:asciiTheme="majorHAnsi" w:hAnsiTheme="majorHAnsi" w:cstheme="majorHAnsi"/>
          <w:b/>
          <w:highlight w:val="yellow"/>
          <w:u w:val="single"/>
        </w:rPr>
        <w:t>Not a single member of Congress who represents the territory on the</w:t>
      </w:r>
      <w:r w:rsidRPr="00322E5F">
        <w:rPr>
          <w:rFonts w:asciiTheme="majorHAnsi" w:hAnsiTheme="majorHAnsi" w:cstheme="majorHAnsi"/>
          <w:b/>
          <w:u w:val="single"/>
        </w:rPr>
        <w:t xml:space="preserve"> southwest </w:t>
      </w:r>
      <w:r w:rsidRPr="00322E5F">
        <w:rPr>
          <w:rFonts w:asciiTheme="majorHAnsi" w:hAnsiTheme="majorHAnsi" w:cstheme="majorHAnsi"/>
          <w:b/>
          <w:highlight w:val="yellow"/>
          <w:u w:val="single"/>
        </w:rPr>
        <w:t>border</w:t>
      </w:r>
      <w:r w:rsidRPr="00322E5F">
        <w:rPr>
          <w:rFonts w:asciiTheme="majorHAnsi" w:hAnsiTheme="majorHAnsi" w:cstheme="majorHAnsi"/>
          <w:b/>
          <w:u w:val="single"/>
        </w:rPr>
        <w:t xml:space="preserve"> </w:t>
      </w:r>
      <w:r w:rsidRPr="00322E5F">
        <w:rPr>
          <w:rFonts w:asciiTheme="majorHAnsi" w:hAnsiTheme="majorHAnsi" w:cstheme="majorHAnsi"/>
          <w:b/>
          <w:highlight w:val="yellow"/>
          <w:u w:val="single"/>
        </w:rPr>
        <w:t>said they support</w:t>
      </w:r>
      <w:r w:rsidRPr="00322E5F">
        <w:rPr>
          <w:rFonts w:asciiTheme="majorHAnsi" w:hAnsiTheme="majorHAnsi" w:cstheme="majorHAnsi"/>
          <w:b/>
          <w:u w:val="single"/>
        </w:rPr>
        <w:t xml:space="preserve"> President Donald </w:t>
      </w:r>
      <w:r w:rsidRPr="00322E5F">
        <w:rPr>
          <w:rFonts w:asciiTheme="majorHAnsi" w:hAnsiTheme="majorHAnsi" w:cstheme="majorHAnsi"/>
          <w:b/>
          <w:highlight w:val="yellow"/>
          <w:u w:val="single"/>
        </w:rPr>
        <w:t>Trump’s</w:t>
      </w:r>
      <w:r w:rsidRPr="00322E5F">
        <w:rPr>
          <w:rFonts w:asciiTheme="majorHAnsi" w:hAnsiTheme="majorHAnsi" w:cstheme="majorHAnsi"/>
          <w:b/>
          <w:u w:val="single"/>
        </w:rPr>
        <w:t xml:space="preserve"> request for $1.4 billion </w:t>
      </w:r>
      <w:hyperlink r:id="rId191" w:history="1">
        <w:r w:rsidRPr="00322E5F">
          <w:rPr>
            <w:rFonts w:asciiTheme="majorHAnsi" w:hAnsiTheme="majorHAnsi" w:cstheme="majorHAnsi"/>
            <w:b/>
            <w:u w:val="single"/>
          </w:rPr>
          <w:t xml:space="preserve">to begin construction of his promised </w:t>
        </w:r>
        <w:r w:rsidRPr="00322E5F">
          <w:rPr>
            <w:rFonts w:asciiTheme="majorHAnsi" w:hAnsiTheme="majorHAnsi" w:cstheme="majorHAnsi"/>
            <w:b/>
            <w:highlight w:val="yellow"/>
            <w:u w:val="single"/>
          </w:rPr>
          <w:t>wall</w:t>
        </w:r>
      </w:hyperlink>
      <w:r w:rsidRPr="00322E5F">
        <w:rPr>
          <w:rFonts w:asciiTheme="majorHAnsi" w:hAnsiTheme="majorHAnsi" w:cstheme="majorHAnsi"/>
          <w:sz w:val="16"/>
          <w:highlight w:val="yellow"/>
        </w:rPr>
        <w:t>,</w:t>
      </w:r>
      <w:r w:rsidRPr="00322E5F">
        <w:rPr>
          <w:rFonts w:asciiTheme="majorHAnsi" w:hAnsiTheme="majorHAnsi" w:cstheme="majorHAnsi"/>
          <w:sz w:val="16"/>
        </w:rPr>
        <w:t xml:space="preserve"> according to a Wall Street Journal survey, testing the administration’s ability to reach a deal on government funding next week. Most lawmakers representing the region—both Democrats and </w:t>
      </w:r>
      <w:r w:rsidRPr="00322E5F">
        <w:rPr>
          <w:rFonts w:asciiTheme="majorHAnsi" w:hAnsiTheme="majorHAnsi" w:cstheme="majorHAnsi"/>
          <w:b/>
          <w:highlight w:val="yellow"/>
          <w:u w:val="single"/>
        </w:rPr>
        <w:t>Republicans</w:t>
      </w:r>
      <w:r w:rsidRPr="00322E5F">
        <w:rPr>
          <w:rFonts w:asciiTheme="majorHAnsi" w:hAnsiTheme="majorHAnsi" w:cstheme="majorHAnsi"/>
          <w:sz w:val="16"/>
          <w:highlight w:val="yellow"/>
        </w:rPr>
        <w:t>—</w:t>
      </w:r>
      <w:r w:rsidRPr="00322E5F">
        <w:rPr>
          <w:rFonts w:asciiTheme="majorHAnsi" w:hAnsiTheme="majorHAnsi" w:cstheme="majorHAnsi"/>
          <w:b/>
          <w:highlight w:val="yellow"/>
          <w:u w:val="single"/>
        </w:rPr>
        <w:t xml:space="preserve">said they are opposed </w:t>
      </w:r>
      <w:r w:rsidRPr="0090446D">
        <w:rPr>
          <w:rFonts w:asciiTheme="majorHAnsi" w:hAnsiTheme="majorHAnsi" w:cstheme="majorHAnsi"/>
          <w:b/>
          <w:u w:val="single"/>
        </w:rPr>
        <w:t>and many said they have unanswered questions</w:t>
      </w:r>
      <w:r w:rsidRPr="00322E5F">
        <w:rPr>
          <w:rFonts w:asciiTheme="majorHAnsi" w:hAnsiTheme="majorHAnsi" w:cstheme="majorHAnsi"/>
          <w:b/>
          <w:highlight w:val="yellow"/>
          <w:u w:val="single"/>
        </w:rPr>
        <w:t>.</w:t>
      </w:r>
      <w:r w:rsidRPr="00322E5F">
        <w:rPr>
          <w:rFonts w:asciiTheme="majorHAnsi" w:hAnsiTheme="majorHAnsi" w:cstheme="majorHAnsi"/>
          <w:b/>
          <w:u w:val="single"/>
        </w:rPr>
        <w:t xml:space="preserve"> A few were noncommittal, but not a single member of the House or Senate representing the region expressed support for the funding request</w:t>
      </w:r>
      <w:r w:rsidRPr="00322E5F">
        <w:rPr>
          <w:rFonts w:asciiTheme="majorHAnsi" w:hAnsiTheme="majorHAnsi" w:cstheme="majorHAnsi"/>
          <w:sz w:val="16"/>
        </w:rPr>
        <w:t xml:space="preserve">. That includes nine members of the House and eight senators across four states: Texas, New Mexico, Arizona and California. The question is increasingly urgent as Congress and the White House scramble to agree on a spending bill </w:t>
      </w:r>
      <w:hyperlink r:id="rId192" w:history="1">
        <w:r w:rsidRPr="00322E5F">
          <w:rPr>
            <w:rFonts w:asciiTheme="majorHAnsi" w:hAnsiTheme="majorHAnsi" w:cstheme="majorHAnsi"/>
            <w:sz w:val="16"/>
          </w:rPr>
          <w:t>needed to keep the government open</w:t>
        </w:r>
      </w:hyperlink>
      <w:r w:rsidRPr="00322E5F">
        <w:rPr>
          <w:rFonts w:asciiTheme="majorHAnsi" w:hAnsiTheme="majorHAnsi" w:cstheme="majorHAnsi"/>
          <w:sz w:val="16"/>
        </w:rPr>
        <w:t>. Existing funding for the government expires April 28, and the White House says it wants funding for the border wall as part of the package. Senior congressional Republicans have long indicated that they prefer to leave it out. That is partly because Senate Democrats are opposed, and their votes will be needed because most legislation requires 60 votes to clear the chamber, where Republicans hold 52 seats. Congressional Republicans have said they don’t want to risk the partial government shutdown that such a showdown could trigger. Still, the White House is holding firm on its position. “You’re always going to have constituencies within both parties that have local issues—we get that,” Mick Mulvaney, the head of the Office of Management and Budget, said in an interview. He added that the GOP leadership is on board to fight for the funding because “they know it’s a priority for the president.” A spokesman for House Minority Leader Nancy Pelosi replied by noting that Mr. Trump had promised Mexico would pay for the wall: “</w:t>
      </w:r>
      <w:r w:rsidRPr="0090446D">
        <w:rPr>
          <w:rFonts w:asciiTheme="majorHAnsi" w:hAnsiTheme="majorHAnsi" w:cstheme="majorHAnsi"/>
          <w:b/>
          <w:highlight w:val="yellow"/>
          <w:u w:val="single"/>
        </w:rPr>
        <w:t>The White House’s demands</w:t>
      </w:r>
      <w:r w:rsidRPr="00322E5F">
        <w:rPr>
          <w:rFonts w:asciiTheme="majorHAnsi" w:hAnsiTheme="majorHAnsi" w:cstheme="majorHAnsi"/>
          <w:b/>
          <w:u w:val="single"/>
        </w:rPr>
        <w:t xml:space="preserve"> that American taxpayers now foot the bill for a multi-billion dollar boondoggle </w:t>
      </w:r>
      <w:r w:rsidRPr="0090446D">
        <w:rPr>
          <w:rFonts w:asciiTheme="majorHAnsi" w:hAnsiTheme="majorHAnsi" w:cstheme="majorHAnsi"/>
          <w:b/>
          <w:highlight w:val="yellow"/>
          <w:u w:val="single"/>
        </w:rPr>
        <w:t>are intensely opposed by</w:t>
      </w:r>
      <w:r w:rsidRPr="00322E5F">
        <w:rPr>
          <w:rFonts w:asciiTheme="majorHAnsi" w:hAnsiTheme="majorHAnsi" w:cstheme="majorHAnsi"/>
          <w:b/>
          <w:u w:val="single"/>
        </w:rPr>
        <w:t xml:space="preserve"> Democrats and </w:t>
      </w:r>
      <w:r w:rsidRPr="0090446D">
        <w:rPr>
          <w:rFonts w:asciiTheme="majorHAnsi" w:hAnsiTheme="majorHAnsi" w:cstheme="majorHAnsi"/>
          <w:b/>
          <w:highlight w:val="yellow"/>
          <w:u w:val="single"/>
        </w:rPr>
        <w:t>many Republicans</w:t>
      </w:r>
      <w:r w:rsidRPr="00322E5F">
        <w:rPr>
          <w:rFonts w:asciiTheme="majorHAnsi" w:hAnsiTheme="majorHAnsi" w:cstheme="majorHAnsi"/>
          <w:b/>
          <w:u w:val="single"/>
        </w:rPr>
        <w:t xml:space="preserve">.” </w:t>
      </w:r>
      <w:r w:rsidRPr="00322E5F">
        <w:rPr>
          <w:rFonts w:asciiTheme="majorHAnsi" w:hAnsiTheme="majorHAnsi" w:cstheme="majorHAnsi"/>
          <w:b/>
          <w:highlight w:val="yellow"/>
          <w:u w:val="single"/>
        </w:rPr>
        <w:t>Enthusiasm for the project has been tepid</w:t>
      </w:r>
      <w:r w:rsidRPr="00322E5F">
        <w:rPr>
          <w:rFonts w:asciiTheme="majorHAnsi" w:hAnsiTheme="majorHAnsi" w:cstheme="majorHAnsi"/>
          <w:b/>
          <w:u w:val="single"/>
        </w:rPr>
        <w:t xml:space="preserve">, at best, from many lawmakers since Mr. Trump submitted his request. In March, he asked Congress for $1.4 billion in spending for the current fiscal year for the project, with an additional $2.6 billion for next year. Many </w:t>
      </w:r>
      <w:r w:rsidRPr="00322E5F">
        <w:rPr>
          <w:rFonts w:asciiTheme="majorHAnsi" w:hAnsiTheme="majorHAnsi" w:cstheme="majorHAnsi"/>
          <w:b/>
          <w:highlight w:val="yellow"/>
          <w:u w:val="single"/>
        </w:rPr>
        <w:t>Republicans responded that the</w:t>
      </w:r>
      <w:r w:rsidRPr="00322E5F">
        <w:rPr>
          <w:rFonts w:asciiTheme="majorHAnsi" w:hAnsiTheme="majorHAnsi" w:cstheme="majorHAnsi"/>
          <w:b/>
          <w:u w:val="single"/>
        </w:rPr>
        <w:t xml:space="preserve"> Trump </w:t>
      </w:r>
      <w:r w:rsidRPr="00322E5F">
        <w:rPr>
          <w:rFonts w:asciiTheme="majorHAnsi" w:hAnsiTheme="majorHAnsi" w:cstheme="majorHAnsi"/>
          <w:b/>
          <w:highlight w:val="yellow"/>
          <w:u w:val="single"/>
        </w:rPr>
        <w:t>approach is overly focused on a physical barrier rather than other approaches to border security, such as technology,</w:t>
      </w:r>
      <w:r w:rsidRPr="00322E5F">
        <w:rPr>
          <w:rFonts w:asciiTheme="majorHAnsi" w:hAnsiTheme="majorHAnsi" w:cstheme="majorHAnsi"/>
          <w:b/>
          <w:u w:val="single"/>
        </w:rPr>
        <w:t xml:space="preserve"> that experts say can be more effective and less expensive</w:t>
      </w:r>
      <w:r w:rsidRPr="00322E5F">
        <w:rPr>
          <w:rFonts w:asciiTheme="majorHAnsi" w:hAnsiTheme="majorHAnsi" w:cstheme="majorHAnsi"/>
          <w:sz w:val="16"/>
        </w:rPr>
        <w:t xml:space="preserve">. Administration officials said the 2017 money would pay for 48 miles of new border and levee wall systems, and 14 miles of replacement fencing, as well as some technology improvements and road construction. “As representatives of the communities that make up our southern border, we recognize the need for robust border security and infrastructure to ensure public safety and increase cross border commerce,” Reps. Will Hurd (R., Texas) and Martha McSally (R., Ariz.) wrote in a letter last month to senior administration officials. “However, we also have an obligation to be good stewards of taxpayer dollars and as such have a number of questions.” Some who back immigration restrictions dismiss these lawmakers’ concerns as parochial and irrelevant to the national imperative to secure the border. But </w:t>
      </w:r>
      <w:r w:rsidRPr="0090446D">
        <w:rPr>
          <w:rStyle w:val="StyleUnderline"/>
          <w:highlight w:val="yellow"/>
        </w:rPr>
        <w:t>opposition from border-state members is significant</w:t>
      </w:r>
      <w:r w:rsidRPr="00322E5F">
        <w:rPr>
          <w:rFonts w:asciiTheme="majorHAnsi" w:hAnsiTheme="majorHAnsi" w:cstheme="majorHAnsi"/>
          <w:b/>
          <w:u w:val="single"/>
        </w:rPr>
        <w:t xml:space="preserve"> in that many know the issue best</w:t>
      </w:r>
      <w:r w:rsidRPr="00322E5F">
        <w:rPr>
          <w:rFonts w:asciiTheme="majorHAnsi" w:hAnsiTheme="majorHAnsi" w:cstheme="majorHAnsi"/>
          <w:sz w:val="16"/>
        </w:rPr>
        <w:t>. Ms. McSally, for example, chairs the Homeland Security border security subcommittee, and in an interview, she said walls do little to stop criminal organizations from getting across the border</w:t>
      </w:r>
      <w:r w:rsidRPr="00322E5F">
        <w:rPr>
          <w:rFonts w:asciiTheme="majorHAnsi" w:hAnsiTheme="majorHAnsi" w:cstheme="majorHAnsi"/>
          <w:b/>
          <w:u w:val="single"/>
        </w:rPr>
        <w:t>. “</w:t>
      </w:r>
      <w:r w:rsidRPr="00322E5F">
        <w:rPr>
          <w:rFonts w:asciiTheme="majorHAnsi" w:hAnsiTheme="majorHAnsi" w:cstheme="majorHAnsi"/>
          <w:b/>
          <w:highlight w:val="yellow"/>
          <w:u w:val="single"/>
        </w:rPr>
        <w:t>They will go over, through or under physical barriers, sometimes pretty quickly,</w:t>
      </w:r>
      <w:r w:rsidRPr="00322E5F">
        <w:rPr>
          <w:rFonts w:asciiTheme="majorHAnsi" w:hAnsiTheme="majorHAnsi" w:cstheme="majorHAnsi"/>
          <w:sz w:val="16"/>
        </w:rPr>
        <w:t xml:space="preserve">” she said. Mr. Hurd, whose district includes 800 miles along the border, describes a wall as “the most expensive and least effective way to secure the border.” A third House Republican whose district touches the border, Rep. Steve Pearce of New Mexico, also opposes funding if it is focused on a wall, as opposed to a more comprehensive approach. “The solution must be a dynamic, multifaceted one,” he said. Related Despite enthusiastic backing for President Donald Trump and pleas for a stronger border, Arizona ranchers are conflicted in their support for the promise to build a wall along the border with Mexico. Photo/Video: Jake Nicol/The Wall Street Journal In the Senate, none of the four Republicans representing border states have expressed support for the project as conceived by Mr. Trump. Sen. John Cornyn of Texas, the No. 2 Republican in the Senate, has repeatedly voiced concerns about the Trump spending request, including the impact of adding to the debt as well as the wisdom of the project. Mr. Cornyn has long said the Trump wall proposal is too narrowly focused, and he says he is working on legislation that would take a more comprehensive approach to border security. </w:t>
      </w:r>
      <w:r w:rsidRPr="00322E5F">
        <w:rPr>
          <w:rFonts w:asciiTheme="majorHAnsi" w:hAnsiTheme="majorHAnsi" w:cstheme="majorHAnsi"/>
          <w:b/>
          <w:u w:val="single"/>
        </w:rPr>
        <w:t>Sen. Jeff Flake (R., Ariz.) has said he also thinks border security should be focused elsewhere.</w:t>
      </w:r>
      <w:r w:rsidRPr="00322E5F">
        <w:rPr>
          <w:rFonts w:asciiTheme="majorHAnsi" w:hAnsiTheme="majorHAnsi" w:cstheme="majorHAnsi"/>
          <w:sz w:val="16"/>
        </w:rPr>
        <w:t xml:space="preserve"> “I will continue to review options as the current appropriations process moves forward,” he said in a statement Friday. Sens. Ted Cruz (R., Texas) and John McCain (R., Ariz.) have both voiced skepticism about the Trump plan’s focus on a wall over other border security measures. A Cruz spokesman said the senator backs the overall idea but wouldn’t say whether he backs the supplemental spending request. A McCain spokeswoman declined to comment on the spending request. </w:t>
      </w:r>
      <w:r w:rsidRPr="00322E5F">
        <w:rPr>
          <w:rFonts w:asciiTheme="majorHAnsi" w:hAnsiTheme="majorHAnsi" w:cstheme="majorHAnsi"/>
          <w:b/>
          <w:u w:val="single"/>
        </w:rPr>
        <w:t xml:space="preserve">Meanwhile, House and Senate </w:t>
      </w:r>
      <w:r w:rsidRPr="0090446D">
        <w:rPr>
          <w:rFonts w:asciiTheme="majorHAnsi" w:hAnsiTheme="majorHAnsi" w:cstheme="majorHAnsi"/>
          <w:b/>
          <w:highlight w:val="yellow"/>
          <w:u w:val="single"/>
        </w:rPr>
        <w:t>Democrats are universally opposed</w:t>
      </w:r>
      <w:r w:rsidRPr="00322E5F">
        <w:rPr>
          <w:rFonts w:asciiTheme="majorHAnsi" w:hAnsiTheme="majorHAnsi" w:cstheme="majorHAnsi"/>
          <w:b/>
          <w:u w:val="single"/>
        </w:rPr>
        <w:t>—some forcefully so. “There is no way in hell I support the request for $1.4 billion in border wall spending</w:t>
      </w:r>
      <w:r w:rsidRPr="00322E5F">
        <w:rPr>
          <w:rFonts w:asciiTheme="majorHAnsi" w:hAnsiTheme="majorHAnsi" w:cstheme="majorHAnsi"/>
          <w:sz w:val="16"/>
        </w:rPr>
        <w:t xml:space="preserve">. My view on the wall is that we should bulldoze the existing structures,” said Rep. Filemon Vela (D., Texas). Rep. Raúl Grijalva (D., Ariz.) joined a lawsuit seeking to block the project based on environmental factors. The other House Democrats opposing the project include Reps. Juan Vargas, who represents the entire California section of the border; and Texas Reps. Beto O’Rourke, Henry Cuellar and Vicente Gonzalez. White House budget director Mick Mulvaney listened as President Donald Trump met with lawmakers at the White House last month. Photo: jonathan ernst/Reuters “The idea of a wall sounds good as campaign rhetoric, but the campaign is over and we need to offer the American people real solutions, not a false sense of security,” Mr. Gonzalez said. In the Senate, Democrats Dianne Feinstein and Kamala Harris of California and Tom Udall and Martin Heinrich of New Mexico are all strongly opposed, according to statements and interviews. One activist who backs tighter immigration laws, Mark Krikorian, argued that border lawmakers’ views fail to take into account the national interest. “It doesn’t surprise me that congressmen near the border are going to be either opposed or ambivalent but that’s neither here nor there in deciding whether it’s a good idea,” he said. </w:t>
      </w:r>
    </w:p>
    <w:p w14:paraId="3385345F" w14:textId="1836F1D0" w:rsidR="0090446D" w:rsidRDefault="0090446D" w:rsidP="0090446D">
      <w:pPr>
        <w:rPr>
          <w:rFonts w:asciiTheme="majorHAnsi" w:hAnsiTheme="majorHAnsi" w:cstheme="majorHAnsi"/>
          <w:sz w:val="16"/>
        </w:rPr>
      </w:pPr>
    </w:p>
    <w:p w14:paraId="0EE76F1D" w14:textId="5F9E6800" w:rsidR="0090446D" w:rsidRDefault="0090446D" w:rsidP="0090446D">
      <w:pPr>
        <w:rPr>
          <w:rFonts w:asciiTheme="majorHAnsi" w:hAnsiTheme="majorHAnsi" w:cstheme="majorHAnsi"/>
          <w:sz w:val="16"/>
        </w:rPr>
      </w:pPr>
    </w:p>
    <w:p w14:paraId="7891001B" w14:textId="21C8B1F2" w:rsidR="0090446D" w:rsidRDefault="0090446D" w:rsidP="0090446D">
      <w:pPr>
        <w:pStyle w:val="Heading3"/>
      </w:pPr>
      <w:r>
        <w:t>Aff---The Wall---Midterms Not Key---1AR</w:t>
      </w:r>
    </w:p>
    <w:p w14:paraId="5B08B83E" w14:textId="77777777" w:rsidR="0090446D" w:rsidRPr="00322E5F" w:rsidRDefault="0090446D" w:rsidP="0090446D">
      <w:pPr>
        <w:rPr>
          <w:rFonts w:asciiTheme="majorHAnsi" w:hAnsiTheme="majorHAnsi" w:cstheme="majorHAnsi"/>
          <w:sz w:val="16"/>
        </w:rPr>
      </w:pPr>
    </w:p>
    <w:p w14:paraId="680BEF49" w14:textId="77777777" w:rsidR="0090446D" w:rsidRPr="00A90120" w:rsidRDefault="0090446D" w:rsidP="0090446D">
      <w:pPr>
        <w:pStyle w:val="Heading4"/>
      </w:pPr>
      <w:r w:rsidRPr="00A90120">
        <w:t>Republicans in Congress are Against Even Beginning to Build Trump’s Wall – Only 25% Admit They Support It</w:t>
      </w:r>
    </w:p>
    <w:p w14:paraId="2CE7AEE5" w14:textId="77777777" w:rsidR="0090446D" w:rsidRPr="00A90120" w:rsidRDefault="0090446D" w:rsidP="0090446D">
      <w:pPr>
        <w:rPr>
          <w:rStyle w:val="Style13ptBold"/>
        </w:rPr>
      </w:pPr>
      <w:r w:rsidRPr="00A90120">
        <w:rPr>
          <w:rStyle w:val="Style13ptBold"/>
        </w:rPr>
        <w:t>Singer ‘17</w:t>
      </w:r>
    </w:p>
    <w:p w14:paraId="4F2D45D5" w14:textId="77777777" w:rsidR="0090446D" w:rsidRPr="00322E5F" w:rsidRDefault="0090446D" w:rsidP="0090446D">
      <w:pPr>
        <w:rPr>
          <w:rStyle w:val="StyleUnderline"/>
          <w:rFonts w:asciiTheme="majorHAnsi" w:hAnsiTheme="majorHAnsi" w:cstheme="majorHAnsi"/>
        </w:rPr>
      </w:pPr>
      <w:r w:rsidRPr="00322E5F">
        <w:rPr>
          <w:rStyle w:val="Style13ptBold"/>
          <w:rFonts w:asciiTheme="majorHAnsi" w:eastAsiaTheme="majorEastAsia" w:hAnsiTheme="majorHAnsi" w:cstheme="majorHAnsi"/>
          <w:b w:val="0"/>
          <w:bCs w:val="0"/>
          <w:iCs/>
          <w:sz w:val="18"/>
          <w:szCs w:val="18"/>
        </w:rPr>
        <w:t xml:space="preserve">Paul </w:t>
      </w:r>
      <w:r w:rsidRPr="00322E5F">
        <w:rPr>
          <w:rStyle w:val="Style13ptBold"/>
          <w:rFonts w:asciiTheme="majorHAnsi" w:hAnsiTheme="majorHAnsi" w:cstheme="majorHAnsi"/>
          <w:b w:val="0"/>
          <w:sz w:val="18"/>
          <w:szCs w:val="18"/>
        </w:rPr>
        <w:t xml:space="preserve">Singer, Washington Correspondent Paul Singer previously served as USA TODAY politics editor. Before that he ran investigations for Roll Call; covered Bush v. Gore for UPI; investigated FEMA and the Environmental Protection Agency and created the River Street News one 1970s summer. USA Today Conducted a Survey of Republican Congresspeople around the country to pin down their position, 9-20-2017, "Exclusive: Less than 25% of Republicans in Congress endorse border wall funding in USA TODAY survey," USA TODAY, </w:t>
      </w:r>
      <w:hyperlink r:id="rId193" w:history="1">
        <w:r w:rsidRPr="00322E5F">
          <w:rPr>
            <w:rStyle w:val="StyleUnderline"/>
            <w:rFonts w:asciiTheme="majorHAnsi" w:hAnsiTheme="majorHAnsi" w:cstheme="majorHAnsi"/>
          </w:rPr>
          <w:t>https://www.usatoday.com/story/news/politics/2017/09/20/trump-border-wall-survey-congress-republicans-billions/640196001/</w:t>
        </w:r>
      </w:hyperlink>
    </w:p>
    <w:p w14:paraId="16DCD087" w14:textId="77777777" w:rsidR="0090446D" w:rsidRPr="00322E5F" w:rsidRDefault="0090446D" w:rsidP="0090446D">
      <w:pPr>
        <w:rPr>
          <w:rStyle w:val="StyleUnderline"/>
          <w:rFonts w:asciiTheme="majorHAnsi" w:hAnsiTheme="majorHAnsi" w:cstheme="majorHAnsi"/>
        </w:rPr>
      </w:pPr>
      <w:r w:rsidRPr="00322E5F">
        <w:rPr>
          <w:rStyle w:val="StyleUnderline"/>
          <w:rFonts w:asciiTheme="majorHAnsi" w:hAnsiTheme="majorHAnsi" w:cstheme="majorHAnsi"/>
          <w:sz w:val="16"/>
          <w:u w:val="none"/>
        </w:rPr>
        <w:t xml:space="preserve">President </w:t>
      </w:r>
      <w:r w:rsidRPr="00322E5F">
        <w:rPr>
          <w:rStyle w:val="StyleUnderline"/>
          <w:rFonts w:asciiTheme="majorHAnsi" w:hAnsiTheme="majorHAnsi" w:cstheme="majorHAnsi"/>
          <w:highlight w:val="yellow"/>
        </w:rPr>
        <w:t>Trump</w:t>
      </w:r>
      <w:r w:rsidRPr="00322E5F">
        <w:rPr>
          <w:rStyle w:val="StyleUnderline"/>
          <w:rFonts w:asciiTheme="majorHAnsi" w:hAnsiTheme="majorHAnsi" w:cstheme="majorHAnsi"/>
          <w:sz w:val="16"/>
          <w:u w:val="none"/>
        </w:rPr>
        <w:t xml:space="preserve"> has been adamant that </w:t>
      </w:r>
      <w:r w:rsidRPr="00322E5F">
        <w:rPr>
          <w:rStyle w:val="StyleUnderline"/>
          <w:rFonts w:asciiTheme="majorHAnsi" w:hAnsiTheme="majorHAnsi" w:cstheme="majorHAnsi"/>
        </w:rPr>
        <w:t xml:space="preserve">he </w:t>
      </w:r>
      <w:r w:rsidRPr="00322E5F">
        <w:rPr>
          <w:rStyle w:val="StyleUnderline"/>
          <w:rFonts w:asciiTheme="majorHAnsi" w:hAnsiTheme="majorHAnsi" w:cstheme="majorHAnsi"/>
          <w:highlight w:val="yellow"/>
        </w:rPr>
        <w:t>needs Congress to approve</w:t>
      </w:r>
      <w:r w:rsidRPr="00322E5F">
        <w:rPr>
          <w:rStyle w:val="StyleUnderline"/>
          <w:rFonts w:asciiTheme="majorHAnsi" w:hAnsiTheme="majorHAnsi" w:cstheme="majorHAnsi"/>
        </w:rPr>
        <w:t xml:space="preserve"> funding to start building </w:t>
      </w:r>
      <w:r w:rsidRPr="00322E5F">
        <w:rPr>
          <w:rStyle w:val="StyleUnderline"/>
          <w:rFonts w:asciiTheme="majorHAnsi" w:hAnsiTheme="majorHAnsi" w:cstheme="majorHAnsi"/>
          <w:highlight w:val="yellow"/>
        </w:rPr>
        <w:t>his border wall</w:t>
      </w:r>
      <w:r w:rsidRPr="00322E5F">
        <w:rPr>
          <w:rStyle w:val="StyleUnderline"/>
          <w:rFonts w:asciiTheme="majorHAnsi" w:hAnsiTheme="majorHAnsi" w:cstheme="majorHAnsi"/>
        </w:rPr>
        <w:t xml:space="preserve">, but </w:t>
      </w:r>
      <w:r w:rsidRPr="00322E5F">
        <w:rPr>
          <w:rStyle w:val="StyleUnderline"/>
          <w:rFonts w:asciiTheme="majorHAnsi" w:hAnsiTheme="majorHAnsi" w:cstheme="majorHAnsi"/>
          <w:highlight w:val="yellow"/>
        </w:rPr>
        <w:t>Republicans on Capitol Hill are far less adamant about</w:t>
      </w:r>
      <w:r w:rsidRPr="00322E5F">
        <w:rPr>
          <w:rStyle w:val="StyleUnderline"/>
          <w:rFonts w:asciiTheme="majorHAnsi" w:hAnsiTheme="majorHAnsi" w:cstheme="majorHAnsi"/>
        </w:rPr>
        <w:t xml:space="preserve"> supporting it.</w:t>
      </w:r>
      <w:r w:rsidRPr="00322E5F">
        <w:rPr>
          <w:rFonts w:asciiTheme="majorHAnsi" w:hAnsiTheme="majorHAnsi" w:cstheme="majorHAnsi"/>
          <w:sz w:val="16"/>
        </w:rPr>
        <w:t xml:space="preserve"> </w:t>
      </w:r>
      <w:r w:rsidRPr="00322E5F">
        <w:rPr>
          <w:rStyle w:val="StyleUnderline"/>
          <w:rFonts w:asciiTheme="majorHAnsi" w:hAnsiTheme="majorHAnsi" w:cstheme="majorHAnsi"/>
        </w:rPr>
        <w:t>When asked</w:t>
      </w:r>
      <w:r w:rsidRPr="00322E5F">
        <w:rPr>
          <w:rFonts w:asciiTheme="majorHAnsi" w:hAnsiTheme="majorHAnsi" w:cstheme="majorHAnsi"/>
          <w:sz w:val="16"/>
        </w:rPr>
        <w:t xml:space="preserve"> by the USA TODAY Network </w:t>
      </w:r>
      <w:r w:rsidRPr="00322E5F">
        <w:rPr>
          <w:rStyle w:val="StyleUnderline"/>
          <w:rFonts w:asciiTheme="majorHAnsi" w:hAnsiTheme="majorHAnsi" w:cstheme="majorHAnsi"/>
          <w:highlight w:val="yellow"/>
        </w:rPr>
        <w:t>whether they support the</w:t>
      </w:r>
      <w:r w:rsidRPr="00322E5F">
        <w:rPr>
          <w:rStyle w:val="StyleUnderline"/>
          <w:rFonts w:asciiTheme="majorHAnsi" w:hAnsiTheme="majorHAnsi" w:cstheme="majorHAnsi"/>
        </w:rPr>
        <w:t xml:space="preserve"> president’s </w:t>
      </w:r>
      <w:r w:rsidRPr="00322E5F">
        <w:rPr>
          <w:rStyle w:val="StyleUnderline"/>
          <w:rFonts w:asciiTheme="majorHAnsi" w:hAnsiTheme="majorHAnsi" w:cstheme="majorHAnsi"/>
          <w:highlight w:val="yellow"/>
        </w:rPr>
        <w:t>initial $1.6 billion budget request to begin construction, only 69 of the 292 Republicans on Capitol Hill said "yes."</w:t>
      </w:r>
      <w:r w:rsidRPr="00322E5F">
        <w:rPr>
          <w:rFonts w:asciiTheme="majorHAnsi" w:hAnsiTheme="majorHAnsi" w:cstheme="majorHAnsi"/>
          <w:sz w:val="16"/>
        </w:rPr>
        <w:t xml:space="preserve"> Among </w:t>
      </w:r>
      <w:r w:rsidRPr="00322E5F">
        <w:rPr>
          <w:rStyle w:val="StyleUnderline"/>
          <w:rFonts w:asciiTheme="majorHAnsi" w:hAnsiTheme="majorHAnsi" w:cstheme="majorHAnsi"/>
          <w:highlight w:val="yellow"/>
        </w:rPr>
        <w:t>the rest</w:t>
      </w:r>
      <w:r w:rsidRPr="00322E5F">
        <w:rPr>
          <w:rFonts w:asciiTheme="majorHAnsi" w:hAnsiTheme="majorHAnsi" w:cstheme="majorHAnsi"/>
          <w:sz w:val="16"/>
        </w:rPr>
        <w:t xml:space="preserve">, three Republicans </w:t>
      </w:r>
      <w:r w:rsidRPr="00322E5F">
        <w:rPr>
          <w:rStyle w:val="StyleUnderline"/>
          <w:rFonts w:asciiTheme="majorHAnsi" w:hAnsiTheme="majorHAnsi" w:cstheme="majorHAnsi"/>
        </w:rPr>
        <w:t xml:space="preserve">said they </w:t>
      </w:r>
      <w:r w:rsidRPr="00322E5F">
        <w:rPr>
          <w:rStyle w:val="StyleUnderline"/>
          <w:rFonts w:asciiTheme="majorHAnsi" w:hAnsiTheme="majorHAnsi" w:cstheme="majorHAnsi"/>
          <w:highlight w:val="yellow"/>
        </w:rPr>
        <w:t>oppose the money</w:t>
      </w:r>
      <w:r w:rsidRPr="00322E5F">
        <w:rPr>
          <w:rStyle w:val="StyleUnderline"/>
          <w:rFonts w:asciiTheme="majorHAnsi" w:hAnsiTheme="majorHAnsi" w:cstheme="majorHAnsi"/>
        </w:rPr>
        <w:t xml:space="preserve">, several </w:t>
      </w:r>
      <w:r w:rsidRPr="00322E5F">
        <w:rPr>
          <w:rStyle w:val="StyleUnderline"/>
          <w:rFonts w:asciiTheme="majorHAnsi" w:hAnsiTheme="majorHAnsi" w:cstheme="majorHAnsi"/>
          <w:highlight w:val="yellow"/>
        </w:rPr>
        <w:t>evad</w:t>
      </w:r>
      <w:r w:rsidRPr="00322E5F">
        <w:rPr>
          <w:rStyle w:val="StyleUnderline"/>
          <w:rFonts w:asciiTheme="majorHAnsi" w:hAnsiTheme="majorHAnsi" w:cstheme="majorHAnsi"/>
        </w:rPr>
        <w:t xml:space="preserve">ed </w:t>
      </w:r>
      <w:r w:rsidRPr="00322E5F">
        <w:rPr>
          <w:rStyle w:val="StyleUnderline"/>
          <w:rFonts w:asciiTheme="majorHAnsi" w:hAnsiTheme="majorHAnsi" w:cstheme="majorHAnsi"/>
          <w:highlight w:val="yellow"/>
        </w:rPr>
        <w:t>a direct answer, and</w:t>
      </w:r>
      <w:r w:rsidRPr="00322E5F">
        <w:rPr>
          <w:rStyle w:val="StyleUnderline"/>
          <w:rFonts w:asciiTheme="majorHAnsi" w:hAnsiTheme="majorHAnsi" w:cstheme="majorHAnsi"/>
        </w:rPr>
        <w:t xml:space="preserve"> the rest </w:t>
      </w:r>
      <w:r w:rsidRPr="00322E5F">
        <w:rPr>
          <w:rStyle w:val="StyleUnderline"/>
          <w:rFonts w:asciiTheme="majorHAnsi" w:hAnsiTheme="majorHAnsi" w:cstheme="majorHAnsi"/>
          <w:highlight w:val="yellow"/>
        </w:rPr>
        <w:t>simply refuse</w:t>
      </w:r>
      <w:r w:rsidRPr="00322E5F">
        <w:rPr>
          <w:rStyle w:val="StyleUnderline"/>
          <w:rFonts w:asciiTheme="majorHAnsi" w:hAnsiTheme="majorHAnsi" w:cstheme="majorHAnsi"/>
        </w:rPr>
        <w:t xml:space="preserve">d </w:t>
      </w:r>
      <w:r w:rsidRPr="00322E5F">
        <w:rPr>
          <w:rStyle w:val="StyleUnderline"/>
          <w:rFonts w:asciiTheme="majorHAnsi" w:hAnsiTheme="majorHAnsi" w:cstheme="majorHAnsi"/>
          <w:highlight w:val="yellow"/>
        </w:rPr>
        <w:t>to respond to the question.</w:t>
      </w:r>
    </w:p>
    <w:p w14:paraId="30387DD8" w14:textId="77777777" w:rsidR="0090446D" w:rsidRPr="00322E5F" w:rsidRDefault="0090446D" w:rsidP="0090446D">
      <w:pPr>
        <w:rPr>
          <w:rFonts w:asciiTheme="majorHAnsi" w:hAnsiTheme="majorHAnsi" w:cstheme="majorHAnsi"/>
          <w:sz w:val="16"/>
        </w:rPr>
      </w:pPr>
      <w:r w:rsidRPr="00322E5F">
        <w:rPr>
          <w:rFonts w:asciiTheme="majorHAnsi" w:hAnsiTheme="majorHAnsi" w:cstheme="majorHAnsi"/>
          <w:sz w:val="16"/>
        </w:rPr>
        <w:t xml:space="preserve">The USA TODAY Network asked the 534 members of the House and Senate whether they support the $1.6 billion down payment approved by the House and found </w:t>
      </w:r>
      <w:r w:rsidRPr="00322E5F">
        <w:rPr>
          <w:rStyle w:val="StyleUnderline"/>
          <w:rFonts w:asciiTheme="majorHAnsi" w:hAnsiTheme="majorHAnsi" w:cstheme="majorHAnsi"/>
        </w:rPr>
        <w:t>fewer than 25% of Republicans willing to stand up for the plan.</w:t>
      </w:r>
    </w:p>
    <w:p w14:paraId="0240A728" w14:textId="77777777" w:rsidR="0090446D" w:rsidRPr="00322E5F" w:rsidRDefault="00E8182D" w:rsidP="0090446D">
      <w:pPr>
        <w:rPr>
          <w:rFonts w:asciiTheme="majorHAnsi" w:hAnsiTheme="majorHAnsi" w:cstheme="majorHAnsi"/>
          <w:sz w:val="16"/>
          <w:szCs w:val="16"/>
        </w:rPr>
      </w:pPr>
      <w:hyperlink r:id="rId194" w:history="1">
        <w:r w:rsidR="0090446D" w:rsidRPr="00322E5F">
          <w:rPr>
            <w:rStyle w:val="Hyperlink"/>
            <w:rFonts w:asciiTheme="majorHAnsi" w:hAnsiTheme="majorHAnsi" w:cstheme="majorHAnsi"/>
            <w:sz w:val="16"/>
            <w:szCs w:val="16"/>
          </w:rPr>
          <w:t>The House approved $1.6 billion in startup funding as part </w:t>
        </w:r>
      </w:hyperlink>
      <w:r w:rsidR="0090446D" w:rsidRPr="00322E5F">
        <w:rPr>
          <w:rFonts w:asciiTheme="majorHAnsi" w:hAnsiTheme="majorHAnsi" w:cstheme="majorHAnsi"/>
          <w:sz w:val="16"/>
          <w:szCs w:val="16"/>
        </w:rPr>
        <w:t>of a broad national security spending package in July that included billions $658 billion for the Defense Department and $78 billion for the Department of Veterans Affairs. The wall funding was tacked on to the bill at the last minute, and the legislation passed the House with the support of only five Democrats. Five Republicans voted against the bill.</w:t>
      </w:r>
    </w:p>
    <w:p w14:paraId="05595B4A"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The Senate has not yet taken up the measure, and Congress has since passed a </w:t>
      </w:r>
      <w:hyperlink r:id="rId195" w:history="1">
        <w:r w:rsidRPr="00322E5F">
          <w:rPr>
            <w:rStyle w:val="Hyperlink"/>
            <w:rFonts w:asciiTheme="majorHAnsi" w:hAnsiTheme="majorHAnsi" w:cstheme="majorHAnsi"/>
            <w:sz w:val="16"/>
            <w:szCs w:val="16"/>
          </w:rPr>
          <w:t>temporary spending bill to keep the government running </w:t>
        </w:r>
      </w:hyperlink>
      <w:r w:rsidRPr="00322E5F">
        <w:rPr>
          <w:rFonts w:asciiTheme="majorHAnsi" w:hAnsiTheme="majorHAnsi" w:cstheme="majorHAnsi"/>
          <w:sz w:val="16"/>
          <w:szCs w:val="16"/>
        </w:rPr>
        <w:t>for the next few months. That puts off until December a battle over the wall and other Trump spending priorities. </w:t>
      </w:r>
    </w:p>
    <w:p w14:paraId="500FCA60"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Senate Minority Leader Chuck Schumer, D-N.Y., and House Minority Leader Nancy Pelosi, D-Calif., indicated last week that they had struck a deal with Trump to move legislation offering safe harbor for undocumented immigrants brought to the U.S. as children, and that the bill would not include funding for Trump's wall.</w:t>
      </w:r>
    </w:p>
    <w:p w14:paraId="08D3A0F5"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Trump suggested</w:t>
      </w:r>
      <w:hyperlink r:id="rId196" w:history="1">
        <w:r w:rsidRPr="00322E5F">
          <w:rPr>
            <w:rStyle w:val="Hyperlink"/>
            <w:rFonts w:asciiTheme="majorHAnsi" w:hAnsiTheme="majorHAnsi" w:cstheme="majorHAnsi"/>
            <w:sz w:val="16"/>
            <w:szCs w:val="16"/>
          </w:rPr>
          <w:t> the next day that there was no deal,</w:t>
        </w:r>
      </w:hyperlink>
      <w:r w:rsidRPr="00322E5F">
        <w:rPr>
          <w:rFonts w:asciiTheme="majorHAnsi" w:hAnsiTheme="majorHAnsi" w:cstheme="majorHAnsi"/>
          <w:sz w:val="16"/>
          <w:szCs w:val="16"/>
        </w:rPr>
        <w:t>and that he is insistent on funding for the wall, though he acknowledged it may come later. "If the Democrats aren't going to approve it [money for the wall], then we're not going to do what they want," Trump said. "The wall will happen."</w:t>
      </w:r>
    </w:p>
    <w:p w14:paraId="39D28443" w14:textId="77777777" w:rsidR="0090446D" w:rsidRPr="00322E5F" w:rsidRDefault="0090446D" w:rsidP="0090446D">
      <w:pPr>
        <w:rPr>
          <w:rFonts w:asciiTheme="majorHAnsi" w:hAnsiTheme="majorHAnsi" w:cstheme="majorHAnsi"/>
          <w:sz w:val="16"/>
        </w:rPr>
      </w:pPr>
      <w:r w:rsidRPr="00322E5F">
        <w:rPr>
          <w:rFonts w:asciiTheme="majorHAnsi" w:hAnsiTheme="majorHAnsi" w:cstheme="majorHAnsi"/>
          <w:sz w:val="16"/>
        </w:rPr>
        <w:t>In the USA TODAY Network survey</w:t>
      </w:r>
      <w:r w:rsidRPr="00A90120">
        <w:t xml:space="preserve">, </w:t>
      </w:r>
      <w:r w:rsidRPr="00322E5F">
        <w:rPr>
          <w:rStyle w:val="StyleUnderline"/>
          <w:rFonts w:asciiTheme="majorHAnsi" w:hAnsiTheme="majorHAnsi" w:cstheme="majorHAnsi"/>
          <w:highlight w:val="yellow"/>
        </w:rPr>
        <w:t>three Republicans</w:t>
      </w:r>
      <w:r w:rsidRPr="00322E5F">
        <w:rPr>
          <w:rStyle w:val="StyleUnderline"/>
          <w:rFonts w:asciiTheme="majorHAnsi" w:hAnsiTheme="majorHAnsi" w:cstheme="majorHAnsi"/>
        </w:rPr>
        <w:t xml:space="preserve"> — Sen. Jeff Flake of Arizona and Reps. Steve Pearce of New Mexico and Will Hurd of Texas — </w:t>
      </w:r>
      <w:r w:rsidRPr="00322E5F">
        <w:rPr>
          <w:rStyle w:val="StyleUnderline"/>
          <w:rFonts w:asciiTheme="majorHAnsi" w:hAnsiTheme="majorHAnsi" w:cstheme="majorHAnsi"/>
          <w:highlight w:val="yellow"/>
        </w:rPr>
        <w:t>said they oppose</w:t>
      </w:r>
      <w:r w:rsidRPr="00322E5F">
        <w:rPr>
          <w:rStyle w:val="StyleUnderline"/>
          <w:rFonts w:asciiTheme="majorHAnsi" w:hAnsiTheme="majorHAnsi" w:cstheme="majorHAnsi"/>
        </w:rPr>
        <w:t xml:space="preserve"> the $1.6 billion expenditure to begin </w:t>
      </w:r>
      <w:r w:rsidRPr="00322E5F">
        <w:rPr>
          <w:rStyle w:val="StyleUnderline"/>
          <w:rFonts w:asciiTheme="majorHAnsi" w:hAnsiTheme="majorHAnsi" w:cstheme="majorHAnsi"/>
          <w:highlight w:val="yellow"/>
        </w:rPr>
        <w:t>building the wall.</w:t>
      </w:r>
    </w:p>
    <w:p w14:paraId="5C28CD17" w14:textId="77777777" w:rsidR="0090446D" w:rsidRPr="00322E5F" w:rsidRDefault="0090446D" w:rsidP="0090446D">
      <w:pPr>
        <w:rPr>
          <w:rStyle w:val="StyleUnderline"/>
          <w:rFonts w:asciiTheme="majorHAnsi" w:hAnsiTheme="majorHAnsi" w:cstheme="majorHAnsi"/>
        </w:rPr>
      </w:pPr>
      <w:r w:rsidRPr="00322E5F">
        <w:rPr>
          <w:rFonts w:asciiTheme="majorHAnsi" w:hAnsiTheme="majorHAnsi" w:cstheme="majorHAnsi"/>
        </w:rPr>
        <w:t>“</w:t>
      </w:r>
      <w:r w:rsidRPr="00322E5F">
        <w:rPr>
          <w:rStyle w:val="StyleUnderline"/>
          <w:rFonts w:asciiTheme="majorHAnsi" w:hAnsiTheme="majorHAnsi" w:cstheme="majorHAnsi"/>
        </w:rPr>
        <w:t xml:space="preserve">I voted against including border wall funding into the recent appropriations package because </w:t>
      </w:r>
      <w:r w:rsidRPr="00322E5F">
        <w:rPr>
          <w:rStyle w:val="StyleUnderline"/>
          <w:rFonts w:asciiTheme="majorHAnsi" w:hAnsiTheme="majorHAnsi" w:cstheme="majorHAnsi"/>
          <w:highlight w:val="yellow"/>
        </w:rPr>
        <w:t>I favor a border security solution based on</w:t>
      </w:r>
      <w:r w:rsidRPr="00322E5F">
        <w:rPr>
          <w:rStyle w:val="StyleUnderline"/>
          <w:rFonts w:asciiTheme="majorHAnsi" w:hAnsiTheme="majorHAnsi" w:cstheme="majorHAnsi"/>
        </w:rPr>
        <w:t xml:space="preserve"> improved </w:t>
      </w:r>
      <w:r w:rsidRPr="00322E5F">
        <w:rPr>
          <w:rStyle w:val="StyleUnderline"/>
          <w:rFonts w:asciiTheme="majorHAnsi" w:hAnsiTheme="majorHAnsi" w:cstheme="majorHAnsi"/>
          <w:highlight w:val="yellow"/>
        </w:rPr>
        <w:t xml:space="preserve">technology and manpower,” Hurd </w:t>
      </w:r>
      <w:r w:rsidRPr="00322E5F">
        <w:rPr>
          <w:rStyle w:val="StyleUnderline"/>
          <w:rFonts w:asciiTheme="majorHAnsi" w:hAnsiTheme="majorHAnsi" w:cstheme="majorHAnsi"/>
        </w:rPr>
        <w:t xml:space="preserve">told USA TODAY. “I’ve made it clear time and time again that </w:t>
      </w:r>
      <w:r w:rsidRPr="00322E5F">
        <w:rPr>
          <w:rStyle w:val="StyleUnderline"/>
          <w:rFonts w:asciiTheme="majorHAnsi" w:hAnsiTheme="majorHAnsi" w:cstheme="majorHAnsi"/>
          <w:highlight w:val="yellow"/>
        </w:rPr>
        <w:t>building a physical wall from sea to shining sea is the most expensive and least effective way to secure the border.”</w:t>
      </w:r>
    </w:p>
    <w:p w14:paraId="2450C186" w14:textId="77777777" w:rsidR="0090446D" w:rsidRPr="00322E5F" w:rsidRDefault="0090446D" w:rsidP="0090446D">
      <w:pPr>
        <w:rPr>
          <w:rStyle w:val="StyleUnderline"/>
          <w:rFonts w:asciiTheme="majorHAnsi" w:hAnsiTheme="majorHAnsi" w:cstheme="majorHAnsi"/>
        </w:rPr>
      </w:pPr>
      <w:r w:rsidRPr="00322E5F">
        <w:rPr>
          <w:rStyle w:val="StyleUnderline"/>
          <w:rFonts w:asciiTheme="majorHAnsi" w:hAnsiTheme="majorHAnsi" w:cstheme="majorHAnsi"/>
        </w:rPr>
        <w:t>Pearce seconded this approach. “</w:t>
      </w:r>
      <w:r w:rsidRPr="00322E5F">
        <w:rPr>
          <w:rStyle w:val="StyleUnderline"/>
          <w:rFonts w:asciiTheme="majorHAnsi" w:hAnsiTheme="majorHAnsi" w:cstheme="majorHAnsi"/>
          <w:highlight w:val="yellow"/>
        </w:rPr>
        <w:t>I</w:t>
      </w:r>
      <w:r w:rsidRPr="00322E5F">
        <w:rPr>
          <w:rStyle w:val="StyleUnderline"/>
          <w:rFonts w:asciiTheme="majorHAnsi" w:hAnsiTheme="majorHAnsi" w:cstheme="majorHAnsi"/>
        </w:rPr>
        <w:t xml:space="preserve"> fully </w:t>
      </w:r>
      <w:r w:rsidRPr="00322E5F">
        <w:rPr>
          <w:rStyle w:val="StyleUnderline"/>
          <w:rFonts w:asciiTheme="majorHAnsi" w:hAnsiTheme="majorHAnsi" w:cstheme="majorHAnsi"/>
          <w:highlight w:val="yellow"/>
        </w:rPr>
        <w:t>support securing the border</w:t>
      </w:r>
      <w:r w:rsidRPr="00322E5F">
        <w:rPr>
          <w:rStyle w:val="StyleUnderline"/>
          <w:rFonts w:asciiTheme="majorHAnsi" w:hAnsiTheme="majorHAnsi" w:cstheme="majorHAnsi"/>
        </w:rPr>
        <w:t xml:space="preserve"> — it is imperative for the safety and security of New Mexico and our nation,” he said. “</w:t>
      </w:r>
      <w:r w:rsidRPr="00322E5F">
        <w:rPr>
          <w:rStyle w:val="StyleUnderline"/>
          <w:rFonts w:asciiTheme="majorHAnsi" w:hAnsiTheme="majorHAnsi" w:cstheme="majorHAnsi"/>
          <w:highlight w:val="yellow"/>
        </w:rPr>
        <w:t>The solution must utilize modern technology and</w:t>
      </w:r>
      <w:r w:rsidRPr="00322E5F">
        <w:rPr>
          <w:rStyle w:val="StyleUnderline"/>
          <w:rFonts w:asciiTheme="majorHAnsi" w:hAnsiTheme="majorHAnsi" w:cstheme="majorHAnsi"/>
        </w:rPr>
        <w:t xml:space="preserve"> update the </w:t>
      </w:r>
      <w:r w:rsidRPr="00322E5F">
        <w:rPr>
          <w:rStyle w:val="StyleUnderline"/>
          <w:rFonts w:asciiTheme="majorHAnsi" w:hAnsiTheme="majorHAnsi" w:cstheme="majorHAnsi"/>
          <w:highlight w:val="yellow"/>
        </w:rPr>
        <w:t>strategy</w:t>
      </w:r>
      <w:r w:rsidRPr="00322E5F">
        <w:rPr>
          <w:rStyle w:val="StyleUnderline"/>
          <w:rFonts w:asciiTheme="majorHAnsi" w:hAnsiTheme="majorHAnsi" w:cstheme="majorHAnsi"/>
        </w:rPr>
        <w:t xml:space="preserve"> our nation uses </w:t>
      </w:r>
      <w:r w:rsidRPr="00322E5F">
        <w:rPr>
          <w:rStyle w:val="StyleUnderline"/>
          <w:rFonts w:asciiTheme="majorHAnsi" w:hAnsiTheme="majorHAnsi" w:cstheme="majorHAnsi"/>
          <w:highlight w:val="yellow"/>
        </w:rPr>
        <w:t>to patrol the border.”</w:t>
      </w:r>
    </w:p>
    <w:p w14:paraId="491D072C"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At an August rally in Phoenix, Trump said that he will demand the funding be included in legislation to fund the federal government. “Build that wall. Now the obstructionist Democrats would like us not to do it, but believe me if we have to close down our government, we're building that wall,” he said. But Trump did not block the short-term government funding bill that Congress approved earlier this month despite its lack of money for the wall.</w:t>
      </w:r>
    </w:p>
    <w:p w14:paraId="79A9067C"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The overwhelming majority of congressional Republicans refused to take a stance on the wall funding when asked by USA TODAY. Most simply declined to participate in the survey or refused to even respond to queries. Many others offered general positions about the importance of securing the border and requiring employers to verify the immigration status of their workers.</w:t>
      </w:r>
    </w:p>
    <w:p w14:paraId="646ACBA4" w14:textId="77777777" w:rsidR="0090446D" w:rsidRPr="00322E5F" w:rsidRDefault="0090446D" w:rsidP="0090446D">
      <w:pPr>
        <w:rPr>
          <w:rFonts w:asciiTheme="majorHAnsi" w:hAnsiTheme="majorHAnsi" w:cstheme="majorHAnsi"/>
          <w:sz w:val="16"/>
          <w:szCs w:val="16"/>
        </w:rPr>
      </w:pPr>
    </w:p>
    <w:p w14:paraId="70133182"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President Trump addresses the crowd during a rally in Phoenix on Aug. 22, 2017. (Photo: Roy Dabner, European Pressphoto Agency)</w:t>
      </w:r>
    </w:p>
    <w:p w14:paraId="2B5F4DC0"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"I agree with the president that secure borders are a vital part of our national security," said Ohio Rep. Jim Jordan. While Jordan did not specifically endorse the House-passed proposal, he did say, “For the good of our country, Congress should include border wall funding in government funding legislation this fall."</w:t>
      </w:r>
    </w:p>
    <w:p w14:paraId="02368C9B"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Sen. Pat Toomey, R-Pa., provided a statement saying “our country’s immigration system today is fundamentally broken. Our borders are not secure, and our immigration laws are being broken by employers trying to skirt the rules and those who seek to come here illegally.”</w:t>
      </w:r>
    </w:p>
    <w:p w14:paraId="01BCBF39"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In the end, 220 Republican lawmakers did not provide an answer to the question.</w:t>
      </w:r>
    </w:p>
    <w:p w14:paraId="4100A7EE"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Democrats were much easier to get on the record. Of the 240 Democrats in Congress, 133 answered the USA TODAY survey and nearly every one was a decisive “no.” For Democrats, Trump's wall — one of the defining themes of his campaign — was always an overly simplistic answer to the complex problem of immigration as well as an insult to Mexico and Latino Americans.</w:t>
      </w:r>
    </w:p>
    <w:p w14:paraId="5137251B"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Sen. Joe Donnelly of Indiana, one of the most endangered Democrats up for re-election in 2018, offered the most nuanced answer about funding the wall.</w:t>
      </w:r>
    </w:p>
    <w:p w14:paraId="4B97523A" w14:textId="77777777" w:rsidR="0090446D" w:rsidRPr="00322E5F" w:rsidRDefault="0090446D" w:rsidP="0090446D">
      <w:pPr>
        <w:rPr>
          <w:rStyle w:val="StyleUnderline"/>
          <w:rFonts w:asciiTheme="majorHAnsi" w:hAnsiTheme="majorHAnsi" w:cstheme="majorHAnsi"/>
        </w:rPr>
      </w:pPr>
      <w:r w:rsidRPr="00322E5F">
        <w:rPr>
          <w:rStyle w:val="StyleUnderline"/>
          <w:rFonts w:asciiTheme="majorHAnsi" w:hAnsiTheme="majorHAnsi" w:cstheme="majorHAnsi"/>
        </w:rPr>
        <w:t>“</w:t>
      </w:r>
      <w:r w:rsidRPr="00322E5F">
        <w:rPr>
          <w:rStyle w:val="StyleUnderline"/>
          <w:rFonts w:asciiTheme="majorHAnsi" w:hAnsiTheme="majorHAnsi" w:cstheme="majorHAnsi"/>
          <w:highlight w:val="yellow"/>
        </w:rPr>
        <w:t xml:space="preserve">We need a border security strategy that includes the infrastructure, technology, equipment, and personnel </w:t>
      </w:r>
      <w:r w:rsidRPr="00322E5F">
        <w:rPr>
          <w:rStyle w:val="StyleUnderline"/>
          <w:rFonts w:asciiTheme="majorHAnsi" w:hAnsiTheme="majorHAnsi" w:cstheme="majorHAnsi"/>
        </w:rPr>
        <w:t>necessary to secure our borders,” Donnelly said. “We also need to require employers to use the E-Verify system to ensure that they hire only legal workers. I supported each of these concepts in the Senate-passed comprehensive, bipartisan immigration reform several years ago.</w:t>
      </w:r>
    </w:p>
    <w:p w14:paraId="073A579C"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Most of his Democratic colleagues were far less tempered.</w:t>
      </w:r>
    </w:p>
    <w:p w14:paraId="643FBBA9" w14:textId="77777777" w:rsidR="0090446D" w:rsidRPr="00322E5F" w:rsidRDefault="0090446D" w:rsidP="0090446D">
      <w:pPr>
        <w:rPr>
          <w:rStyle w:val="StyleUnderline"/>
          <w:rFonts w:asciiTheme="majorHAnsi" w:hAnsiTheme="majorHAnsi" w:cstheme="majorHAnsi"/>
        </w:rPr>
      </w:pPr>
      <w:r w:rsidRPr="00322E5F">
        <w:rPr>
          <w:rStyle w:val="StyleUnderline"/>
          <w:rFonts w:asciiTheme="majorHAnsi" w:hAnsiTheme="majorHAnsi" w:cstheme="majorHAnsi"/>
        </w:rPr>
        <w:t xml:space="preserve"> “</w:t>
      </w:r>
      <w:r w:rsidRPr="00322E5F">
        <w:rPr>
          <w:rStyle w:val="StyleUnderline"/>
          <w:rFonts w:asciiTheme="majorHAnsi" w:hAnsiTheme="majorHAnsi" w:cstheme="majorHAnsi"/>
          <w:highlight w:val="yellow"/>
        </w:rPr>
        <w:t>A wall is nothing more than an illusion — a false promise — of security</w:t>
      </w:r>
      <w:r w:rsidRPr="00322E5F">
        <w:rPr>
          <w:rStyle w:val="StyleUnderline"/>
          <w:rFonts w:asciiTheme="majorHAnsi" w:hAnsiTheme="majorHAnsi" w:cstheme="majorHAnsi"/>
        </w:rPr>
        <w:t>,” said Vermont Sen. Patrick Leahy. “Instead of this boondoggle, which Democrats as well as many Republicans and Independents oppose, we should be considering real solutions of comprehensive immigration reform.”</w:t>
      </w:r>
    </w:p>
    <w:p w14:paraId="7C0F20E0"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Beneath the deep division over Trump’s border wall, the survey did reveal some areas that Democrats and Republicans support. Both ultra-conservative Texas Republican Rep. Louie Gohmert and Sen. Al Franken, a leading progressive from Minnesota, said there is a need to strengthen the E-Verify program, an electronic system for employers to check the immigration status of employees.</w:t>
      </w:r>
    </w:p>
    <w:p w14:paraId="6B6D3373"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Sens. Bob Casey, D-Pa., and Chuck Grassley, R-Iowa, were among several lawmakers of both parties suggesting increased reliance on drone technology to help secure the border, an idea that Hurd and Flake also mentioned.</w:t>
      </w:r>
    </w:p>
    <w:p w14:paraId="575BA934" w14:textId="77777777" w:rsidR="0090446D" w:rsidRPr="00322E5F" w:rsidRDefault="0090446D" w:rsidP="0090446D">
      <w:pPr>
        <w:rPr>
          <w:rFonts w:asciiTheme="majorHAnsi" w:hAnsiTheme="majorHAnsi" w:cstheme="majorHAnsi"/>
          <w:sz w:val="16"/>
          <w:szCs w:val="16"/>
        </w:rPr>
      </w:pPr>
      <w:r w:rsidRPr="00322E5F">
        <w:rPr>
          <w:rFonts w:asciiTheme="majorHAnsi" w:hAnsiTheme="majorHAnsi" w:cstheme="majorHAnsi"/>
          <w:sz w:val="16"/>
          <w:szCs w:val="16"/>
        </w:rPr>
        <w:t>“"If 'border walls' are a metaphor for securing the border, which will include fencing in some areas, surveillance in others, drones, camera towers, then I think we all agree," Flake said. "But not if it's just going to be a border wall.”</w:t>
      </w:r>
    </w:p>
    <w:p w14:paraId="7277156A" w14:textId="77777777" w:rsidR="0090446D" w:rsidRPr="00322E5F" w:rsidRDefault="0090446D" w:rsidP="0090446D">
      <w:pPr>
        <w:rPr>
          <w:rStyle w:val="StyleUnderline"/>
          <w:rFonts w:asciiTheme="majorHAnsi" w:hAnsiTheme="majorHAnsi" w:cstheme="majorHAnsi"/>
        </w:rPr>
      </w:pPr>
      <w:r w:rsidRPr="00322E5F">
        <w:rPr>
          <w:rStyle w:val="StyleUnderline"/>
          <w:rFonts w:asciiTheme="majorHAnsi" w:hAnsiTheme="majorHAnsi" w:cstheme="majorHAnsi"/>
        </w:rPr>
        <w:t>To conduct this survey, newsrooms across the USA TODAY Network reached out individually to each congressional office requesting a response to several questions about border security. Every office was contacted several times to ensure they had an opportunity to respond.</w:t>
      </w:r>
    </w:p>
    <w:p w14:paraId="68D9A9BA" w14:textId="029F2372" w:rsidR="0090446D" w:rsidRDefault="0090446D" w:rsidP="0090446D"/>
    <w:p w14:paraId="1BA8D22F" w14:textId="7497D97E" w:rsidR="00DA0E30" w:rsidRDefault="00DA0E30" w:rsidP="00DA0E30">
      <w:pPr>
        <w:pStyle w:val="Heading3"/>
      </w:pPr>
      <w:r>
        <w:t>Aff---The Wall---Inevitable</w:t>
      </w:r>
    </w:p>
    <w:p w14:paraId="48DB7B26" w14:textId="77777777" w:rsidR="00DA0E30" w:rsidRDefault="00DA0E30" w:rsidP="00DA0E30">
      <w:pPr>
        <w:pStyle w:val="Heading4"/>
      </w:pPr>
      <w:r>
        <w:t>Wall inevitable—Earmarked funds ensures build</w:t>
      </w:r>
    </w:p>
    <w:p w14:paraId="271047C2" w14:textId="77777777" w:rsidR="00DA0E30" w:rsidRDefault="00DA0E30" w:rsidP="00DA0E30">
      <w:r w:rsidRPr="00917C70">
        <w:rPr>
          <w:rStyle w:val="Style13ptBold"/>
        </w:rPr>
        <w:t>Washington Examiner 3/30</w:t>
      </w:r>
      <w:r>
        <w:t>/18</w:t>
      </w:r>
    </w:p>
    <w:p w14:paraId="369DA6FB" w14:textId="77777777" w:rsidR="00DA0E30" w:rsidRDefault="00DA0E30" w:rsidP="00DA0E30">
      <w:r>
        <w:t xml:space="preserve">“Border wall construction to begin this summer, as GOP prepares for midterms”, </w:t>
      </w:r>
      <w:hyperlink r:id="rId197" w:history="1">
        <w:r w:rsidRPr="00364458">
          <w:rPr>
            <w:rStyle w:val="Hyperlink"/>
          </w:rPr>
          <w:t>https://www.washingtonexaminer.com/news/white-house/border-wall-construction-to-begin-this-summer-as-gop-prepares-for-midterms</w:t>
        </w:r>
      </w:hyperlink>
    </w:p>
    <w:p w14:paraId="591BCC4A" w14:textId="77777777" w:rsidR="00DA0E30" w:rsidRDefault="00DA0E30" w:rsidP="00DA0E30">
      <w:r>
        <w:t xml:space="preserve">The </w:t>
      </w:r>
      <w:r w:rsidRPr="00917C70">
        <w:rPr>
          <w:rStyle w:val="StyleUnderline"/>
          <w:highlight w:val="yellow"/>
        </w:rPr>
        <w:t>Trump</w:t>
      </w:r>
      <w:r>
        <w:t xml:space="preserve"> administration </w:t>
      </w:r>
      <w:r w:rsidRPr="00917C70">
        <w:rPr>
          <w:rStyle w:val="StyleUnderline"/>
          <w:highlight w:val="yellow"/>
        </w:rPr>
        <w:t>plans to begin construction on new</w:t>
      </w:r>
      <w:r w:rsidRPr="00917C70">
        <w:rPr>
          <w:rStyle w:val="StyleUnderline"/>
        </w:rPr>
        <w:t xml:space="preserve"> and replacement </w:t>
      </w:r>
      <w:r w:rsidRPr="00917C70">
        <w:rPr>
          <w:rStyle w:val="StyleUnderline"/>
          <w:highlight w:val="yellow"/>
        </w:rPr>
        <w:t>border</w:t>
      </w:r>
      <w:r w:rsidRPr="00917C70">
        <w:rPr>
          <w:rStyle w:val="StyleUnderline"/>
        </w:rPr>
        <w:t xml:space="preserve"> fencing </w:t>
      </w:r>
      <w:r w:rsidRPr="00917C70">
        <w:rPr>
          <w:rStyle w:val="StyleUnderline"/>
          <w:highlight w:val="yellow"/>
        </w:rPr>
        <w:t>in</w:t>
      </w:r>
      <w:r w:rsidRPr="00917C70">
        <w:rPr>
          <w:rStyle w:val="StyleUnderline"/>
        </w:rPr>
        <w:t xml:space="preserve"> </w:t>
      </w:r>
      <w:r w:rsidRPr="00917C70">
        <w:rPr>
          <w:rStyle w:val="StyleUnderline"/>
          <w:highlight w:val="yellow"/>
        </w:rPr>
        <w:t>at least three states by the end of</w:t>
      </w:r>
      <w:r w:rsidRPr="00917C70">
        <w:rPr>
          <w:rStyle w:val="StyleUnderline"/>
        </w:rPr>
        <w:t xml:space="preserve"> this </w:t>
      </w:r>
      <w:r w:rsidRPr="00917C70">
        <w:rPr>
          <w:rStyle w:val="StyleUnderline"/>
          <w:highlight w:val="yellow"/>
        </w:rPr>
        <w:t>summer</w:t>
      </w:r>
      <w:r>
        <w:t>, administration officials told the Washington Examiner.</w:t>
      </w:r>
    </w:p>
    <w:p w14:paraId="1A791C4F" w14:textId="77777777" w:rsidR="00DA0E30" w:rsidRPr="00FE5A4B" w:rsidRDefault="00DA0E30" w:rsidP="00DA0E30">
      <w:r>
        <w:t xml:space="preserve">U.S. Customs and Border Protection </w:t>
      </w:r>
      <w:r w:rsidRPr="00917C70">
        <w:rPr>
          <w:rStyle w:val="StyleUnderline"/>
          <w:highlight w:val="yellow"/>
        </w:rPr>
        <w:t>officials said</w:t>
      </w:r>
      <w:r>
        <w:t xml:space="preserve"> Thursday </w:t>
      </w:r>
      <w:r w:rsidRPr="00917C70">
        <w:rPr>
          <w:rStyle w:val="Emphasis"/>
          <w:highlight w:val="yellow"/>
        </w:rPr>
        <w:t>the $1.6 billion that Congress earmarked</w:t>
      </w:r>
      <w:r>
        <w:t xml:space="preserve"> </w:t>
      </w:r>
      <w:r w:rsidRPr="00917C70">
        <w:rPr>
          <w:rStyle w:val="StyleUnderline"/>
          <w:highlight w:val="yellow"/>
        </w:rPr>
        <w:t>for the president's border wall</w:t>
      </w:r>
      <w:r>
        <w:t xml:space="preserve"> project in an omnibus spending bill earlier this month </w:t>
      </w:r>
      <w:r w:rsidRPr="00917C70">
        <w:rPr>
          <w:rStyle w:val="StyleUnderline"/>
          <w:highlight w:val="yellow"/>
        </w:rPr>
        <w:t>will fund 100 miles of brand new or updated barriers in California, New Mexico, and Texas</w:t>
      </w:r>
      <w:r>
        <w:t>. The administration had previously asked Congress for $18 billion to finance a 700-mile continuous wall along the Southwest border.</w:t>
      </w:r>
    </w:p>
    <w:p w14:paraId="4F5F8180" w14:textId="77777777" w:rsidR="00DA0E30" w:rsidRPr="00DA0E30" w:rsidRDefault="00DA0E30" w:rsidP="00DA0E30"/>
    <w:p w14:paraId="4B445A7B" w14:textId="14EE791C" w:rsidR="00DA0E30" w:rsidRDefault="00DA0E30" w:rsidP="00DA0E30">
      <w:pPr>
        <w:pStyle w:val="Heading3"/>
      </w:pPr>
      <w:r>
        <w:t>Aff---The Wall---A2:  US Mexico Relations</w:t>
      </w:r>
    </w:p>
    <w:p w14:paraId="3101CFAD" w14:textId="2D88E9A8" w:rsidR="00DA0E30" w:rsidRDefault="00DA0E30" w:rsidP="00DA0E30"/>
    <w:p w14:paraId="36D16899" w14:textId="77777777" w:rsidR="00DA0E30" w:rsidRDefault="00DA0E30" w:rsidP="00DA0E30">
      <w:pPr>
        <w:pStyle w:val="Heading4"/>
      </w:pPr>
      <w:r>
        <w:t>Wall cant break security coop—Mexico wont let it happen</w:t>
      </w:r>
    </w:p>
    <w:p w14:paraId="1AA67606" w14:textId="77777777" w:rsidR="00DA0E30" w:rsidRDefault="00DA0E30" w:rsidP="00DA0E30">
      <w:r w:rsidRPr="00546D31">
        <w:rPr>
          <w:rStyle w:val="Style13ptBold"/>
        </w:rPr>
        <w:t>Cardenas 3/22</w:t>
      </w:r>
      <w:r>
        <w:t>/18</w:t>
      </w:r>
    </w:p>
    <w:p w14:paraId="7F0A7FBF" w14:textId="77777777" w:rsidR="00DA0E30" w:rsidRDefault="00DA0E30" w:rsidP="00DA0E30">
      <w:r>
        <w:t xml:space="preserve">José R. Cárdenas was acting assistant administrator for Latin America at the U.S. Agency for International Development in the George W. Bush administration. “The U.S.-Mexico Relationship Has Survived and Thrived Under Trump”, </w:t>
      </w:r>
      <w:hyperlink r:id="rId198" w:history="1">
        <w:r w:rsidRPr="00364458">
          <w:rPr>
            <w:rStyle w:val="Hyperlink"/>
          </w:rPr>
          <w:t>https://foreignpolicy.com/2018/03/22/the-u-s-mexico-relationship-has-survived-and-thrived-under-trump/</w:t>
        </w:r>
      </w:hyperlink>
    </w:p>
    <w:p w14:paraId="50D3ABBC" w14:textId="77777777" w:rsidR="00DA0E30" w:rsidRDefault="00DA0E30" w:rsidP="00DA0E30">
      <w:r w:rsidRPr="009E3C06">
        <w:rPr>
          <w:rStyle w:val="Emphasis"/>
        </w:rPr>
        <w:t>Security cooperation</w:t>
      </w:r>
      <w:r>
        <w:t xml:space="preserve">. </w:t>
      </w:r>
      <w:r w:rsidRPr="009E3C06">
        <w:rPr>
          <w:rStyle w:val="Emphasis"/>
          <w:highlight w:val="yellow"/>
        </w:rPr>
        <w:t>No other country in the world directly impacts U.S. homeland security more than Mexico, and U.S. officials say security cooperation with their Mexican counterparts has never been better</w:t>
      </w:r>
      <w:r>
        <w:t xml:space="preserve">. Following the most recent round of the U.S.-Mexico Strategic Dialogue on Disrupting Transnational Criminal Organizations, John </w:t>
      </w:r>
      <w:r w:rsidRPr="009E3C06">
        <w:rPr>
          <w:rStyle w:val="StyleUnderline"/>
          <w:highlight w:val="yellow"/>
        </w:rPr>
        <w:t>Sullivan</w:t>
      </w:r>
      <w:r>
        <w:t xml:space="preserve">, the U.S. deputy secretary of state, </w:t>
      </w:r>
      <w:r w:rsidRPr="009E3C06">
        <w:rPr>
          <w:rStyle w:val="StyleUnderline"/>
          <w:highlight w:val="yellow"/>
        </w:rPr>
        <w:t>said, “Today, our two countries have one of the most extensive bilateral law enforcement relationships in the world</w:t>
      </w:r>
      <w:r>
        <w:t>.… We share more information related to migration and border security, enabling us to better identify criminal threats, analyze migration trends, and reduce human smuggling on both sides of the border.”</w:t>
      </w:r>
    </w:p>
    <w:p w14:paraId="6370341F" w14:textId="77777777" w:rsidR="00DA0E30" w:rsidRDefault="00DA0E30" w:rsidP="00DA0E30">
      <w:r w:rsidRPr="009E3C06">
        <w:rPr>
          <w:rStyle w:val="StyleUnderline"/>
          <w:highlight w:val="yellow"/>
        </w:rPr>
        <w:t xml:space="preserve">Videgaray added that U.S.-Mexico security cooperation is </w:t>
      </w:r>
      <w:r w:rsidRPr="00DA0E30">
        <w:rPr>
          <w:rStyle w:val="Emphasis"/>
          <w:highlight w:val="yellow"/>
        </w:rPr>
        <w:t>not contingent on any other aspect of the bilateral relationship:</w:t>
      </w:r>
      <w:r w:rsidRPr="009E3C06">
        <w:rPr>
          <w:rStyle w:val="StyleUnderline"/>
          <w:highlight w:val="yellow"/>
        </w:rPr>
        <w:t xml:space="preserve"> “Let me be </w:t>
      </w:r>
      <w:r w:rsidRPr="00DA0E30">
        <w:rPr>
          <w:rStyle w:val="Emphasis"/>
          <w:highlight w:val="yellow"/>
        </w:rPr>
        <w:t>absolutely clear</w:t>
      </w:r>
      <w:r>
        <w:t xml:space="preserve"> on the matter. </w:t>
      </w:r>
      <w:r w:rsidRPr="009E3C06">
        <w:rPr>
          <w:rStyle w:val="StyleUnderline"/>
          <w:highlight w:val="yellow"/>
        </w:rPr>
        <w:t>Mexico cooperates with the U</w:t>
      </w:r>
      <w:r>
        <w:t xml:space="preserve">nited </w:t>
      </w:r>
      <w:r w:rsidRPr="009E3C06">
        <w:rPr>
          <w:rStyle w:val="StyleUnderline"/>
          <w:highlight w:val="yellow"/>
        </w:rPr>
        <w:t>S</w:t>
      </w:r>
      <w:r>
        <w:t xml:space="preserve">tates </w:t>
      </w:r>
      <w:r w:rsidRPr="009E3C06">
        <w:rPr>
          <w:rStyle w:val="Emphasis"/>
          <w:highlight w:val="yellow"/>
        </w:rPr>
        <w:t>when it comes to security because that is in Mexico’s best interest</w:t>
      </w:r>
      <w:r>
        <w:t>.”</w:t>
      </w:r>
    </w:p>
    <w:p w14:paraId="78789949" w14:textId="459D7BC2" w:rsidR="00DA0E30" w:rsidRDefault="00DA0E30" w:rsidP="00DA0E30"/>
    <w:p w14:paraId="61B3DC69" w14:textId="77777777" w:rsidR="00DA0E30" w:rsidRPr="00546D31" w:rsidRDefault="00DA0E30" w:rsidP="00DA0E30">
      <w:pPr>
        <w:pStyle w:val="Heading4"/>
      </w:pPr>
      <w:r>
        <w:t xml:space="preserve">Border wall cant deck relations—SQ relations are strong now </w:t>
      </w:r>
    </w:p>
    <w:p w14:paraId="4C1B8907" w14:textId="77777777" w:rsidR="00DA0E30" w:rsidRDefault="00DA0E30" w:rsidP="00DA0E30">
      <w:r w:rsidRPr="00546D31">
        <w:rPr>
          <w:rStyle w:val="Style13ptBold"/>
        </w:rPr>
        <w:t>Cardenas 3/22</w:t>
      </w:r>
      <w:r>
        <w:t>/18</w:t>
      </w:r>
    </w:p>
    <w:p w14:paraId="5764A610" w14:textId="77777777" w:rsidR="00DA0E30" w:rsidRDefault="00DA0E30" w:rsidP="00DA0E30">
      <w:r>
        <w:t xml:space="preserve">José R. Cárdenas was acting assistant administrator for Latin America at the U.S. Agency for International Development in the George W. Bush administration. “The U.S.-Mexico Relationship Has Survived and Thrived Under Trump”, </w:t>
      </w:r>
      <w:hyperlink r:id="rId199" w:history="1">
        <w:r w:rsidRPr="00364458">
          <w:rPr>
            <w:rStyle w:val="Hyperlink"/>
          </w:rPr>
          <w:t>https://foreignpolicy.com/2018/03/22/the-u-s-mexico-relationship-has-survived-and-thrived-under-trump/</w:t>
        </w:r>
      </w:hyperlink>
    </w:p>
    <w:p w14:paraId="4B438975" w14:textId="77777777" w:rsidR="00DA0E30" w:rsidRDefault="00DA0E30" w:rsidP="00DA0E30">
      <w:r>
        <w:t xml:space="preserve">President Donald </w:t>
      </w:r>
      <w:r w:rsidRPr="00546D31">
        <w:rPr>
          <w:rStyle w:val="StyleUnderline"/>
          <w:highlight w:val="yellow"/>
        </w:rPr>
        <w:t>Trump has incurred criticism for</w:t>
      </w:r>
      <w:r w:rsidRPr="00546D31">
        <w:rPr>
          <w:rStyle w:val="StyleUnderline"/>
        </w:rPr>
        <w:t xml:space="preserve"> what </w:t>
      </w:r>
      <w:r w:rsidRPr="00546D31">
        <w:rPr>
          <w:rStyle w:val="StyleUnderline"/>
          <w:highlight w:val="yellow"/>
        </w:rPr>
        <w:t>many have charged</w:t>
      </w:r>
      <w:r w:rsidRPr="00546D31">
        <w:rPr>
          <w:rStyle w:val="StyleUnderline"/>
        </w:rPr>
        <w:t xml:space="preserve"> is </w:t>
      </w:r>
      <w:r w:rsidRPr="00546D31">
        <w:rPr>
          <w:rStyle w:val="StyleUnderline"/>
          <w:highlight w:val="yellow"/>
        </w:rPr>
        <w:t>his</w:t>
      </w:r>
      <w:r w:rsidRPr="00546D31">
        <w:rPr>
          <w:rStyle w:val="StyleUnderline"/>
        </w:rPr>
        <w:t xml:space="preserve"> systematic </w:t>
      </w:r>
      <w:r w:rsidRPr="00546D31">
        <w:rPr>
          <w:rStyle w:val="StyleUnderline"/>
          <w:highlight w:val="yellow"/>
        </w:rPr>
        <w:t>undermining of the U.S. relationship with Mexico</w:t>
      </w:r>
      <w:r>
        <w:t xml:space="preserve">, one of the most important the United States has with any country. During the 2016 U.S. presidential campaign and through his first year in office, </w:t>
      </w:r>
      <w:r w:rsidRPr="00546D31">
        <w:rPr>
          <w:rStyle w:val="StyleUnderline"/>
          <w:highlight w:val="yellow"/>
        </w:rPr>
        <w:t>Trump repeatedly singled out Mexico for</w:t>
      </w:r>
      <w:r>
        <w:t xml:space="preserve"> taking unfair advantage of the United States under the North American Free Trade Agreement (NAFTA) </w:t>
      </w:r>
      <w:r w:rsidRPr="00546D31">
        <w:rPr>
          <w:rStyle w:val="Emphasis"/>
          <w:highlight w:val="yellow"/>
          <w:bdr w:val="single" w:sz="24" w:space="0" w:color="auto"/>
        </w:rPr>
        <w:t>and failing to adequately police its side of the U.S.-Mexico border</w:t>
      </w:r>
      <w:r>
        <w:t xml:space="preserve"> to prevent drugs and criminals from entering the United States </w:t>
      </w:r>
      <w:r w:rsidRPr="00546D31">
        <w:rPr>
          <w:rStyle w:val="StyleUnderline"/>
          <w:highlight w:val="yellow"/>
        </w:rPr>
        <w:t>and</w:t>
      </w:r>
      <w:r>
        <w:t xml:space="preserve"> pledged that Mexico will pay for the construction of </w:t>
      </w:r>
      <w:r w:rsidRPr="00546D31">
        <w:rPr>
          <w:rStyle w:val="Emphasis"/>
          <w:highlight w:val="yellow"/>
        </w:rPr>
        <w:t>his proposed border wall</w:t>
      </w:r>
      <w:r>
        <w:t>.</w:t>
      </w:r>
    </w:p>
    <w:p w14:paraId="78FD1894" w14:textId="77777777" w:rsidR="00DA0E30" w:rsidRDefault="00DA0E30" w:rsidP="00DA0E30">
      <w:r>
        <w:t>More recently, tentative plans for Mexican President Enrique Peña Nieto to make his first trip to Washington to meet with Trump were canceled following what the Washington Post referred to as a “testy” telephone conversation between the two, in which Trump refused Peña Nieto’s request to recognize that Mexico will not pay for the construction of the wall on the U.S.-Mexico border.</w:t>
      </w:r>
    </w:p>
    <w:p w14:paraId="20A4E61F" w14:textId="77777777" w:rsidR="00DA0E30" w:rsidRDefault="00DA0E30" w:rsidP="00DA0E30">
      <w:r>
        <w:t xml:space="preserve">There is no doubt that bilateral relations have been a roller coaster. </w:t>
      </w:r>
      <w:r w:rsidRPr="00546D31">
        <w:rPr>
          <w:rStyle w:val="StyleUnderline"/>
          <w:highlight w:val="yellow"/>
        </w:rPr>
        <w:t>The irony</w:t>
      </w:r>
      <w:r>
        <w:t xml:space="preserve">, however, </w:t>
      </w:r>
      <w:r w:rsidRPr="00546D31">
        <w:rPr>
          <w:rStyle w:val="StyleUnderline"/>
          <w:highlight w:val="yellow"/>
        </w:rPr>
        <w:t>is that even as gloom and doom dominates the headlines, the bilateral relationship has not only endured but thrived</w:t>
      </w:r>
      <w:r>
        <w:t xml:space="preserve">. </w:t>
      </w:r>
      <w:r w:rsidRPr="00546D31">
        <w:rPr>
          <w:rStyle w:val="StyleUnderline"/>
          <w:highlight w:val="yellow"/>
        </w:rPr>
        <w:t>Mexican Foreign Minister</w:t>
      </w:r>
      <w:r>
        <w:t xml:space="preserve"> Luis Videgaray best captured that sentiment last month when he </w:t>
      </w:r>
      <w:r w:rsidRPr="00546D31">
        <w:rPr>
          <w:rStyle w:val="StyleUnderline"/>
          <w:highlight w:val="yellow"/>
        </w:rPr>
        <w:t>said the relationship was “</w:t>
      </w:r>
      <w:r w:rsidRPr="00546D31">
        <w:rPr>
          <w:rStyle w:val="Emphasis"/>
          <w:highlight w:val="yellow"/>
        </w:rPr>
        <w:t>closer</w:t>
      </w:r>
      <w:r w:rsidRPr="00546D31">
        <w:rPr>
          <w:rStyle w:val="StyleUnderline"/>
          <w:highlight w:val="yellow"/>
        </w:rPr>
        <w:t xml:space="preserve"> than it was with previous administrations</w:t>
      </w:r>
      <w:r>
        <w:t>.… That’s a fact of life.”</w:t>
      </w:r>
    </w:p>
    <w:p w14:paraId="711CEC94" w14:textId="77777777" w:rsidR="00DA0E30" w:rsidRDefault="00DA0E30" w:rsidP="00DA0E30">
      <w:r>
        <w:t xml:space="preserve">Equally, during his recent trip to California to examine prototypes of the border wall, </w:t>
      </w:r>
      <w:r w:rsidRPr="00546D31">
        <w:rPr>
          <w:rStyle w:val="StyleUnderline"/>
          <w:highlight w:val="yellow"/>
        </w:rPr>
        <w:t>Trump</w:t>
      </w:r>
      <w:r>
        <w:t xml:space="preserve"> had kind words for Peña Nieto, </w:t>
      </w:r>
      <w:r w:rsidRPr="00546D31">
        <w:rPr>
          <w:rStyle w:val="StyleUnderline"/>
          <w:highlight w:val="yellow"/>
        </w:rPr>
        <w:t>saying that they had a “great relationship”</w:t>
      </w:r>
      <w:r>
        <w:t xml:space="preserve"> and that he was a very good negotiator on behalf of the Mexican people. Trump added, “</w:t>
      </w:r>
      <w:r w:rsidRPr="00546D31">
        <w:rPr>
          <w:rStyle w:val="StyleUnderline"/>
        </w:rPr>
        <w:t>Coop</w:t>
      </w:r>
      <w:r>
        <w:t xml:space="preserve">eration </w:t>
      </w:r>
      <w:r w:rsidRPr="00546D31">
        <w:rPr>
          <w:rStyle w:val="StyleUnderline"/>
        </w:rPr>
        <w:t>with Mexico is another crucial element of border security</w:t>
      </w:r>
      <w:r>
        <w:t>.… We must absolutely build on that cooperation.”</w:t>
      </w:r>
    </w:p>
    <w:p w14:paraId="7DACE83E" w14:textId="77777777" w:rsidR="00DA0E30" w:rsidRDefault="00DA0E30" w:rsidP="00DA0E30">
      <w:r>
        <w:t xml:space="preserve">Nor is there any denying </w:t>
      </w:r>
      <w:r w:rsidRPr="009E3C06">
        <w:rPr>
          <w:rStyle w:val="StyleUnderline"/>
          <w:highlight w:val="yellow"/>
        </w:rPr>
        <w:t>the unprecedented senior-level interaction between the Trump and</w:t>
      </w:r>
      <w:r>
        <w:t xml:space="preserve"> Peña </w:t>
      </w:r>
      <w:r w:rsidRPr="009E3C06">
        <w:rPr>
          <w:rStyle w:val="StyleUnderline"/>
          <w:highlight w:val="yellow"/>
        </w:rPr>
        <w:t>Nieto administrations</w:t>
      </w:r>
      <w:r w:rsidRPr="009E3C06">
        <w:rPr>
          <w:rStyle w:val="StyleUnderline"/>
        </w:rPr>
        <w:t xml:space="preserve"> </w:t>
      </w:r>
      <w:r>
        <w:t xml:space="preserve">over the past year. Jared Kushner, Trump’s senior advisor and son-in-law, was just in Mexico City, the latest in a long line of top U.S. officials, including cabinet secretaries, who have engaged with their Mexico counterparts. Similarly, Videgaray </w:t>
      </w:r>
      <w:r w:rsidRPr="009E3C06">
        <w:rPr>
          <w:rStyle w:val="StyleUnderline"/>
          <w:highlight w:val="yellow"/>
        </w:rPr>
        <w:t xml:space="preserve">has made numerous trips to Washington to confer at the highest levels. These meetings have resulted in </w:t>
      </w:r>
      <w:r w:rsidRPr="009E3C06">
        <w:rPr>
          <w:rStyle w:val="Emphasis"/>
          <w:highlight w:val="yellow"/>
        </w:rPr>
        <w:t>deepening bilateral cooperation across the board</w:t>
      </w:r>
      <w:r>
        <w:t>, including:</w:t>
      </w:r>
    </w:p>
    <w:p w14:paraId="003F4B2D" w14:textId="77777777" w:rsidR="00DA0E30" w:rsidRDefault="00DA0E30" w:rsidP="00DA0E30">
      <w:pPr>
        <w:pStyle w:val="Heading4"/>
      </w:pPr>
      <w:r>
        <w:t>Relations are durable—proximity and economic times ensure</w:t>
      </w:r>
    </w:p>
    <w:p w14:paraId="1733AB48" w14:textId="77777777" w:rsidR="00DA0E30" w:rsidRDefault="00DA0E30" w:rsidP="00DA0E30">
      <w:r w:rsidRPr="00546D31">
        <w:rPr>
          <w:rStyle w:val="Style13ptBold"/>
        </w:rPr>
        <w:t>Cardenas 3/22</w:t>
      </w:r>
      <w:r>
        <w:t>/18</w:t>
      </w:r>
    </w:p>
    <w:p w14:paraId="343EA9E6" w14:textId="77777777" w:rsidR="00DA0E30" w:rsidRDefault="00DA0E30" w:rsidP="00DA0E30">
      <w:r>
        <w:t xml:space="preserve">José R. Cárdenas was acting assistant administrator for Latin America at the U.S. Agency for International Development in the George W. Bush administration. “The U.S.-Mexico Relationship Has Survived and Thrived Under Trump”, </w:t>
      </w:r>
      <w:hyperlink r:id="rId200" w:history="1">
        <w:r w:rsidRPr="00364458">
          <w:rPr>
            <w:rStyle w:val="Hyperlink"/>
          </w:rPr>
          <w:t>https://foreignpolicy.com/2018/03/22/the-u-s-mexico-relationship-has-survived-and-thrived-under-trump/</w:t>
        </w:r>
      </w:hyperlink>
    </w:p>
    <w:p w14:paraId="63089C00" w14:textId="77777777" w:rsidR="00DA0E30" w:rsidRDefault="00DA0E30" w:rsidP="00DA0E30">
      <w:r>
        <w:t xml:space="preserve">All this is to say </w:t>
      </w:r>
      <w:r w:rsidRPr="007D7562">
        <w:rPr>
          <w:rStyle w:val="StyleUnderline"/>
          <w:highlight w:val="yellow"/>
        </w:rPr>
        <w:t>U.S.-Mexico relations remain strong and have proved durable because</w:t>
      </w:r>
      <w:r>
        <w:t xml:space="preserve"> of the simple fact that </w:t>
      </w:r>
      <w:r w:rsidRPr="007D7562">
        <w:rPr>
          <w:rStyle w:val="Emphasis"/>
          <w:highlight w:val="yellow"/>
        </w:rPr>
        <w:t>both countries have significant interests in maintaining a productive relationship</w:t>
      </w:r>
      <w:r>
        <w:t xml:space="preserve">. </w:t>
      </w:r>
      <w:r w:rsidRPr="007D7562">
        <w:rPr>
          <w:rStyle w:val="StyleUnderline"/>
          <w:highlight w:val="yellow"/>
        </w:rPr>
        <w:t>Neighbors</w:t>
      </w:r>
      <w:r>
        <w:t xml:space="preserve"> that </w:t>
      </w:r>
      <w:r w:rsidRPr="007D7562">
        <w:t>share</w:t>
      </w:r>
      <w:r>
        <w:t xml:space="preserve"> a nearly 2,000-mile border and </w:t>
      </w:r>
      <w:r w:rsidRPr="007D7562">
        <w:rPr>
          <w:rStyle w:val="StyleUnderline"/>
          <w:highlight w:val="yellow"/>
        </w:rPr>
        <w:t>trade $1.5 billion in goods and services every day will in the end find a way to make things work</w:t>
      </w:r>
      <w:r>
        <w:t>.</w:t>
      </w:r>
    </w:p>
    <w:p w14:paraId="5C5587F0" w14:textId="77777777" w:rsidR="00DA0E30" w:rsidRPr="00546D31" w:rsidRDefault="00DA0E30" w:rsidP="00DA0E30"/>
    <w:p w14:paraId="584CD728" w14:textId="77777777" w:rsidR="00DA0E30" w:rsidRPr="003924F9" w:rsidRDefault="00DA0E30" w:rsidP="00DA0E30">
      <w:pPr>
        <w:pStyle w:val="Heading4"/>
      </w:pPr>
      <w:r w:rsidRPr="003924F9">
        <w:t xml:space="preserve">US-Mexico relations resilient under Trump </w:t>
      </w:r>
    </w:p>
    <w:p w14:paraId="16E6F2A0" w14:textId="77777777" w:rsidR="00DA0E30" w:rsidRDefault="00DA0E30" w:rsidP="00DA0E30">
      <w:pPr>
        <w:rPr>
          <w:rFonts w:eastAsia="Calibri"/>
          <w:sz w:val="16"/>
          <w:szCs w:val="16"/>
        </w:rPr>
      </w:pPr>
      <w:r w:rsidRPr="1A832996">
        <w:rPr>
          <w:rFonts w:eastAsia="Calibri"/>
          <w:sz w:val="15"/>
          <w:szCs w:val="15"/>
        </w:rPr>
        <w:t>JosÉ R.</w:t>
      </w:r>
      <w:r w:rsidRPr="1A832996">
        <w:rPr>
          <w:rFonts w:eastAsia="Calibri"/>
          <w:b/>
          <w:bCs/>
          <w:sz w:val="28"/>
          <w:szCs w:val="28"/>
        </w:rPr>
        <w:t xml:space="preserve"> CÁRdenas</w:t>
      </w:r>
      <w:r w:rsidRPr="1A832996">
        <w:rPr>
          <w:rFonts w:eastAsia="Calibri"/>
          <w:sz w:val="15"/>
          <w:szCs w:val="15"/>
        </w:rPr>
        <w:t>, 7-7-20</w:t>
      </w:r>
      <w:r w:rsidRPr="1A832996">
        <w:rPr>
          <w:rFonts w:eastAsia="Calibri"/>
          <w:b/>
          <w:bCs/>
          <w:sz w:val="28"/>
          <w:szCs w:val="28"/>
        </w:rPr>
        <w:t>17</w:t>
      </w:r>
      <w:r w:rsidRPr="1A832996">
        <w:rPr>
          <w:rFonts w:eastAsia="Calibri"/>
          <w:sz w:val="15"/>
          <w:szCs w:val="15"/>
        </w:rPr>
        <w:t>, "The U.S.-Mexico Relationship Has Survived and Thrived Under Trump," Foreign Policy, https://foreignpolicy.com/2018/03/22/the-u-s-mexico-relationship-has-survived-and-thrived-under-trump/</w:t>
      </w:r>
      <w:r w:rsidRPr="1A832996">
        <w:rPr>
          <w:rFonts w:eastAsia="Calibri"/>
          <w:sz w:val="16"/>
          <w:szCs w:val="16"/>
        </w:rPr>
        <w:t>José R. Cárdenas was acting assistant administrator for Latin America at the U.S. Agency for International Development in the George W. Bush administration.</w:t>
      </w:r>
    </w:p>
    <w:p w14:paraId="34F6967A" w14:textId="77777777" w:rsidR="00DA0E30" w:rsidRDefault="00DA0E30" w:rsidP="00DA0E30">
      <w:pPr>
        <w:rPr>
          <w:b/>
          <w:bCs/>
          <w:u w:val="single"/>
        </w:rPr>
      </w:pPr>
      <w:r w:rsidRPr="1A832996">
        <w:rPr>
          <w:u w:val="single"/>
        </w:rPr>
        <w:t>President Donald Trump has incurred criticism for what many have charged is his systematic undermining of the U.S. relationship with Mexico, one of the most important the United States has with any country.</w:t>
      </w:r>
      <w:r w:rsidRPr="1A832996">
        <w:rPr>
          <w:sz w:val="18"/>
          <w:szCs w:val="18"/>
        </w:rPr>
        <w:t xml:space="preserve"> During the 2016 U.S. presidential campaign and through his first year in office, Trump repeatedly singled out Mexico for taking unfair advantage of the United States under the North American Free Trade Agreement (NAFTA) and failing to adequately police its side of the U.S.-Mexico border to prevent drugs and criminals from entering the United States and pledged that Mexico will pay for the construction of his proposed border wall. More recently, tentative plans for Mexican President Enrique Peña Nieto to make his first trip to Washington to meet with Trump were canceled following what the Washington Post referred to as a “testy” telephone conversation between the two, in which Trump refused Peña Nieto’s request to recognize that Mexico will not pay for the construction of the wall on the U.S.-Mexico border.</w:t>
      </w:r>
      <w:r w:rsidRPr="1A832996">
        <w:t xml:space="preserve"> </w:t>
      </w:r>
      <w:r w:rsidRPr="1A832996">
        <w:rPr>
          <w:highlight w:val="yellow"/>
          <w:u w:val="single"/>
        </w:rPr>
        <w:t>There is no doubt that bilateral relation</w:t>
      </w:r>
      <w:r w:rsidRPr="1A832996">
        <w:rPr>
          <w:u w:val="single"/>
        </w:rPr>
        <w:t xml:space="preserve">s have been a roller coaster. The irony, however, is that even as gloom and doom dominates the headlines, the bilateral relationship </w:t>
      </w:r>
      <w:r w:rsidRPr="1A832996">
        <w:rPr>
          <w:highlight w:val="yellow"/>
          <w:u w:val="single"/>
        </w:rPr>
        <w:t>has</w:t>
      </w:r>
      <w:r w:rsidRPr="1A832996">
        <w:rPr>
          <w:u w:val="single"/>
        </w:rPr>
        <w:t xml:space="preserve"> not only endured but </w:t>
      </w:r>
      <w:r w:rsidRPr="1A832996">
        <w:rPr>
          <w:highlight w:val="yellow"/>
          <w:u w:val="single"/>
        </w:rPr>
        <w:t>thrived.</w:t>
      </w:r>
      <w:r w:rsidRPr="1A832996">
        <w:t xml:space="preserve"> </w:t>
      </w:r>
      <w:r w:rsidRPr="1A832996">
        <w:rPr>
          <w:highlight w:val="yellow"/>
          <w:u w:val="single"/>
        </w:rPr>
        <w:t>Mexican Foreign Minister</w:t>
      </w:r>
      <w:r w:rsidRPr="1A832996">
        <w:rPr>
          <w:u w:val="single"/>
        </w:rPr>
        <w:t xml:space="preserve"> Luis Videgaray best captured that sentiment last month when he </w:t>
      </w:r>
      <w:r w:rsidRPr="1A832996">
        <w:rPr>
          <w:highlight w:val="yellow"/>
          <w:u w:val="single"/>
        </w:rPr>
        <w:t>said the relationship was “closer than it was with previous administrations.…</w:t>
      </w:r>
      <w:r w:rsidRPr="1A832996">
        <w:rPr>
          <w:u w:val="single"/>
        </w:rPr>
        <w:t xml:space="preserve"> That’s a fact of life.” Equally, during his recent trip to California to examine prototypes of the border wall, Trump had kind words for Peña Nieto, saying that they had a “great relationship” and that he was a very good negotiator on behalf of the Mexican people. </w:t>
      </w:r>
      <w:r w:rsidRPr="1A832996">
        <w:rPr>
          <w:highlight w:val="yellow"/>
          <w:u w:val="single"/>
        </w:rPr>
        <w:t>Trump added, “Cooperation with Mexico is another crucial element of border security.… We must absolutely build on that cooperation.”</w:t>
      </w:r>
      <w:r w:rsidRPr="1A832996">
        <w:rPr>
          <w:u w:val="single"/>
        </w:rPr>
        <w:t xml:space="preserve"> Nor is there any denying the </w:t>
      </w:r>
      <w:r w:rsidRPr="1A832996">
        <w:rPr>
          <w:highlight w:val="yellow"/>
          <w:u w:val="single"/>
        </w:rPr>
        <w:t>unprecedented</w:t>
      </w:r>
      <w:r w:rsidRPr="1A832996">
        <w:rPr>
          <w:u w:val="single"/>
        </w:rPr>
        <w:t xml:space="preserve"> senior-level </w:t>
      </w:r>
      <w:r w:rsidRPr="1A832996">
        <w:rPr>
          <w:highlight w:val="yellow"/>
          <w:u w:val="single"/>
        </w:rPr>
        <w:t>interaction between</w:t>
      </w:r>
      <w:r w:rsidRPr="1A832996">
        <w:rPr>
          <w:u w:val="single"/>
        </w:rPr>
        <w:t xml:space="preserve"> the </w:t>
      </w:r>
      <w:r w:rsidRPr="1A832996">
        <w:rPr>
          <w:highlight w:val="yellow"/>
          <w:u w:val="single"/>
        </w:rPr>
        <w:t>Trump and Peña Nieto</w:t>
      </w:r>
      <w:r w:rsidRPr="1A832996">
        <w:rPr>
          <w:u w:val="single"/>
        </w:rPr>
        <w:t xml:space="preserve"> administrations over the past year.</w:t>
      </w:r>
      <w:r w:rsidRPr="1A832996">
        <w:t xml:space="preserve"> </w:t>
      </w:r>
      <w:r w:rsidRPr="1A832996">
        <w:rPr>
          <w:highlight w:val="yellow"/>
          <w:u w:val="single"/>
        </w:rPr>
        <w:t>Jared Kushner,</w:t>
      </w:r>
      <w:r w:rsidRPr="1A832996">
        <w:t xml:space="preserve"> </w:t>
      </w:r>
      <w:r w:rsidRPr="1A832996">
        <w:rPr>
          <w:sz w:val="18"/>
          <w:szCs w:val="18"/>
        </w:rPr>
        <w:t xml:space="preserve">Trump’s senior advisor and son-in-law, </w:t>
      </w:r>
      <w:r w:rsidRPr="1A832996">
        <w:rPr>
          <w:highlight w:val="yellow"/>
          <w:u w:val="single"/>
        </w:rPr>
        <w:t>was just in Mexico City,</w:t>
      </w:r>
      <w:r w:rsidRPr="1A832996">
        <w:t xml:space="preserve"> </w:t>
      </w:r>
      <w:r w:rsidRPr="1A832996">
        <w:rPr>
          <w:sz w:val="18"/>
          <w:szCs w:val="18"/>
        </w:rPr>
        <w:t xml:space="preserve">the latest in a long line of top U.S. officials, including cabinet secretaries, who have engaged with their Mexico counterparts. Similarly, Videgaray has made numerous trips to Washington to confer at the highest levels. </w:t>
      </w:r>
      <w:r w:rsidRPr="1A832996">
        <w:rPr>
          <w:highlight w:val="yellow"/>
          <w:u w:val="single"/>
        </w:rPr>
        <w:t>These meetings have resulted in deepening bilateral cooperation</w:t>
      </w:r>
      <w:r w:rsidRPr="1A832996">
        <w:rPr>
          <w:u w:val="single"/>
        </w:rPr>
        <w:t xml:space="preserve"> across the board</w:t>
      </w:r>
      <w:r w:rsidRPr="1A832996">
        <w:t>,</w:t>
      </w:r>
      <w:r w:rsidRPr="1A832996">
        <w:rPr>
          <w:sz w:val="18"/>
          <w:szCs w:val="18"/>
        </w:rPr>
        <w:t xml:space="preserve"> including: NAFTA negotiations. By now, many expected Trump would have withdrawn from NAFTA, a perennial target of his ire on the campaign trail. Instead, the United States, Canada, and Mexico just completed the seventh round of negotiations to modernize the 24-year-old treaty. At a recent White House ceremony where Mexico and Canada were exempted from steel tariffs, the </w:t>
      </w:r>
      <w:r w:rsidRPr="1A832996">
        <w:rPr>
          <w:u w:val="single"/>
        </w:rPr>
        <w:t>president said, “I have a feeling we’re going to make a deal on NAFTA.</w:t>
      </w:r>
      <w:r w:rsidRPr="1A832996">
        <w:rPr>
          <w:sz w:val="18"/>
          <w:szCs w:val="18"/>
          <w:u w:val="single"/>
        </w:rPr>
        <w:t>”</w:t>
      </w:r>
      <w:r w:rsidRPr="1A832996">
        <w:rPr>
          <w:sz w:val="18"/>
          <w:szCs w:val="18"/>
        </w:rPr>
        <w:t xml:space="preserve"> Negotiators will continue informal talks over the next few weeks before an eighth round, likely in April. The road to NAFTA 2.0 remains challenging, as some of the most contentious issues have yet to be addressed, while negotiators have to work around both countries’ electoral calendars (the Mexican presidential elections in July, the U.S. mid-terms in November). The process may not be very sentimental or for the genteel, but the bottom line is negotiations are continuing. Security cooperation. No other country in the world directly impacts U.S. homeland security more than Mexico, and</w:t>
      </w:r>
      <w:r w:rsidRPr="1A832996">
        <w:t xml:space="preserve"> </w:t>
      </w:r>
      <w:r w:rsidRPr="1A832996">
        <w:rPr>
          <w:highlight w:val="yellow"/>
          <w:u w:val="single"/>
        </w:rPr>
        <w:t>U.S. officials say</w:t>
      </w:r>
      <w:r w:rsidRPr="1A832996">
        <w:rPr>
          <w:u w:val="single"/>
        </w:rPr>
        <w:t xml:space="preserve"> security </w:t>
      </w:r>
      <w:r w:rsidRPr="1A832996">
        <w:rPr>
          <w:highlight w:val="yellow"/>
          <w:u w:val="single"/>
        </w:rPr>
        <w:t>cooperation with</w:t>
      </w:r>
      <w:r w:rsidRPr="1A832996">
        <w:rPr>
          <w:u w:val="single"/>
        </w:rPr>
        <w:t xml:space="preserve"> their </w:t>
      </w:r>
      <w:r w:rsidRPr="1A832996">
        <w:rPr>
          <w:highlight w:val="yellow"/>
          <w:u w:val="single"/>
        </w:rPr>
        <w:t>Mexican counterparts has never been better.</w:t>
      </w:r>
      <w:r w:rsidRPr="1A832996">
        <w:rPr>
          <w:u w:val="single"/>
        </w:rPr>
        <w:t xml:space="preserve"> Following the most recent round of the U.S.-Mexico Strategic Dialogue on Disrupting Transnational Criminal Organizations, John Sullivan, the U.S. deputy secretary of state, said, “Today, our two countries have one of the most extensive bilateral law enforcement relationships in the world.… </w:t>
      </w:r>
      <w:r w:rsidRPr="1A832996">
        <w:rPr>
          <w:highlight w:val="yellow"/>
          <w:u w:val="single"/>
        </w:rPr>
        <w:t>We share more information related to migration and border security, enabling us to better identify criminal threats, analyze migration trends, and reduce human smuggling</w:t>
      </w:r>
      <w:r w:rsidRPr="1A832996">
        <w:rPr>
          <w:u w:val="single"/>
        </w:rPr>
        <w:t xml:space="preserve"> </w:t>
      </w:r>
      <w:r w:rsidRPr="1A832996">
        <w:rPr>
          <w:sz w:val="18"/>
          <w:szCs w:val="18"/>
          <w:u w:val="single"/>
        </w:rPr>
        <w:t>on both sides of the border.”</w:t>
      </w:r>
      <w:r w:rsidRPr="1A832996">
        <w:rPr>
          <w:sz w:val="18"/>
          <w:szCs w:val="18"/>
        </w:rPr>
        <w:t xml:space="preserve"> Videgaray added that U.S.-Mexico security cooperation is not contingent on any other aspect of the bilateral relationship: “Let me be absolutely clear on the matter. Mexico cooperates with the United States when it comes to security because that is in Mexico’s best interest.” Venezuela and regional cooperation. A key objective of U.S. policy toward Venezuela since President George W. Bush’s administration has been to encourage other Latin American governments to step up in supporting democracy and human rights. Over the past year, Mexico has responded, in doing so jettisoning what is known as the Estrada Doctrine — a pillar of Mexican foreign policy for decades that advocates nonintervention in other country’s affairs. Mexico has not only joined the United States in sanctioning members of the authoritarian government of Nicolás Maduro in Venezuela but has led the diplomatic charge at the Organization of American States and the Lima Group to hold Maduro accountable for his anti-democratic behavior. Mexico has also continued its support of broader U.S. efforts on stability in Latin America. In June 2017, Mexico co-hosted with the United States a security conference in Miami promoting prosperity and security in Central America. Of course, there are important variables still at play that will affect U.S.-Mexico relations into the foreseeable future, such as the fate of NAFTA negotiations and the construction of a border wall. Just as important will be the direction Mexican voters choose for their country in the presidential election in July. The leading contender is a left-wing populist, Andrés Manuel López Obrador, who has benefited most from widespread popular dissatisfaction in Mexico with jobs, public security, and corruption. Many predict a López Obrador presidency would mean a distancing of Mexico from its close economic and security cooperation relationship with the United States. But that is still in the future and has nothing to do with the U.S. presidency.</w:t>
      </w:r>
      <w:r w:rsidRPr="1A832996">
        <w:t xml:space="preserve"> </w:t>
      </w:r>
      <w:r w:rsidRPr="1A832996">
        <w:rPr>
          <w:b/>
          <w:bCs/>
          <w:u w:val="single"/>
        </w:rPr>
        <w:t>All this is to say</w:t>
      </w:r>
      <w:r w:rsidRPr="1A832996">
        <w:rPr>
          <w:b/>
          <w:bCs/>
          <w:sz w:val="18"/>
          <w:szCs w:val="18"/>
          <w:u w:val="single"/>
        </w:rPr>
        <w:t xml:space="preserve"> </w:t>
      </w:r>
      <w:r w:rsidRPr="1A832996">
        <w:rPr>
          <w:b/>
          <w:bCs/>
          <w:highlight w:val="yellow"/>
          <w:u w:val="single"/>
        </w:rPr>
        <w:t xml:space="preserve">U.S.-Mexico relations remain strong and </w:t>
      </w:r>
      <w:r w:rsidRPr="1A832996">
        <w:rPr>
          <w:b/>
          <w:bCs/>
          <w:u w:val="single"/>
        </w:rPr>
        <w:t xml:space="preserve">have </w:t>
      </w:r>
      <w:r w:rsidRPr="1A832996">
        <w:rPr>
          <w:b/>
          <w:bCs/>
          <w:highlight w:val="yellow"/>
          <w:u w:val="single"/>
        </w:rPr>
        <w:t xml:space="preserve">proved durable because </w:t>
      </w:r>
      <w:r w:rsidRPr="1A832996">
        <w:rPr>
          <w:b/>
          <w:bCs/>
          <w:u w:val="single"/>
        </w:rPr>
        <w:t>of the simple fact that</w:t>
      </w:r>
      <w:r w:rsidRPr="1A832996">
        <w:rPr>
          <w:b/>
          <w:bCs/>
          <w:highlight w:val="yellow"/>
          <w:u w:val="single"/>
        </w:rPr>
        <w:t xml:space="preserve"> both countries have significant interests in </w:t>
      </w:r>
      <w:r w:rsidRPr="1A832996">
        <w:rPr>
          <w:b/>
          <w:bCs/>
          <w:u w:val="single"/>
        </w:rPr>
        <w:t>maintaining</w:t>
      </w:r>
      <w:r w:rsidRPr="1A832996">
        <w:rPr>
          <w:b/>
          <w:bCs/>
          <w:highlight w:val="yellow"/>
          <w:u w:val="single"/>
        </w:rPr>
        <w:t xml:space="preserve"> a productive relationship. Neighbors that share a nearly 2,000-mile border and trade $1.5 billion in goods and services every day will </w:t>
      </w:r>
      <w:r w:rsidRPr="1A832996">
        <w:rPr>
          <w:b/>
          <w:bCs/>
          <w:u w:val="single"/>
        </w:rPr>
        <w:t xml:space="preserve">in the end </w:t>
      </w:r>
      <w:r w:rsidRPr="1A832996">
        <w:rPr>
          <w:b/>
          <w:bCs/>
          <w:highlight w:val="yellow"/>
          <w:u w:val="single"/>
        </w:rPr>
        <w:t>find a way to make things work.</w:t>
      </w:r>
    </w:p>
    <w:p w14:paraId="72F7A28E" w14:textId="77777777" w:rsidR="00DA0E30" w:rsidRDefault="00DA0E30" w:rsidP="00DA0E30">
      <w:pPr>
        <w:rPr>
          <w:b/>
          <w:bCs/>
        </w:rPr>
      </w:pPr>
    </w:p>
    <w:p w14:paraId="2124126E" w14:textId="77777777" w:rsidR="00DA0E30" w:rsidRDefault="00DA0E30" w:rsidP="00DA0E30">
      <w:pPr>
        <w:rPr>
          <w:b/>
          <w:bCs/>
          <w:sz w:val="32"/>
          <w:szCs w:val="32"/>
        </w:rPr>
      </w:pPr>
      <w:r w:rsidRPr="161BB79C">
        <w:rPr>
          <w:b/>
          <w:bCs/>
          <w:sz w:val="28"/>
          <w:szCs w:val="28"/>
        </w:rPr>
        <w:t>US-Mexico Relations Resilient under new Mexican President</w:t>
      </w:r>
    </w:p>
    <w:p w14:paraId="7FE3CEB6" w14:textId="77777777" w:rsidR="00DA0E30" w:rsidRDefault="00DA0E30" w:rsidP="00DA0E30">
      <w:pPr>
        <w:rPr>
          <w:sz w:val="18"/>
          <w:szCs w:val="18"/>
          <w:highlight w:val="black"/>
        </w:rPr>
      </w:pPr>
      <w:r w:rsidRPr="161BB79C">
        <w:rPr>
          <w:b/>
          <w:bCs/>
          <w:sz w:val="28"/>
          <w:szCs w:val="28"/>
        </w:rPr>
        <w:t xml:space="preserve">Browne 18 </w:t>
      </w:r>
      <w:r w:rsidRPr="161BB79C">
        <w:rPr>
          <w:sz w:val="18"/>
          <w:szCs w:val="18"/>
        </w:rPr>
        <w:t xml:space="preserve">Follow, 7-4-2018, "Experts Foresee Generally Positive US-Mexico Relations Under Leftist President," CNS News, </w:t>
      </w:r>
      <w:hyperlink r:id="rId201">
        <w:r w:rsidRPr="161BB79C">
          <w:rPr>
            <w:rStyle w:val="Hyperlink"/>
            <w:sz w:val="18"/>
            <w:szCs w:val="18"/>
          </w:rPr>
          <w:t>https://www.cnsnews.com/news/article/mark-browne/experts-foresee-positive-us-mexico-relations-under-leftist-president</w:t>
        </w:r>
      </w:hyperlink>
    </w:p>
    <w:p w14:paraId="617E2AA1" w14:textId="77777777" w:rsidR="00DA0E30" w:rsidRDefault="00DA0E30" w:rsidP="00DA0E30">
      <w:r w:rsidRPr="161BB79C">
        <w:rPr>
          <w:highlight w:val="yellow"/>
          <w:u w:val="single"/>
        </w:rPr>
        <w:t>Experts see</w:t>
      </w:r>
      <w:r w:rsidRPr="161BB79C">
        <w:rPr>
          <w:u w:val="single"/>
        </w:rPr>
        <w:t xml:space="preserve"> generally </w:t>
      </w:r>
      <w:r w:rsidRPr="161BB79C">
        <w:rPr>
          <w:highlight w:val="yellow"/>
          <w:u w:val="single"/>
        </w:rPr>
        <w:t>positive signs for U.S.-Mexico relations following the victory of left-wing</w:t>
      </w:r>
      <w:r w:rsidRPr="161BB79C">
        <w:rPr>
          <w:u w:val="single"/>
        </w:rPr>
        <w:t xml:space="preserve"> presidential candidate Andres Manuel </w:t>
      </w:r>
      <w:r w:rsidRPr="161BB79C">
        <w:rPr>
          <w:highlight w:val="yellow"/>
          <w:u w:val="single"/>
        </w:rPr>
        <w:t>Lopez Obrador</w:t>
      </w:r>
      <w:r w:rsidRPr="161BB79C">
        <w:t xml:space="preserve"> in Mexico’s election on Sunday. In spite of Lopez Obrador being a leftist and President Trump a conservative, </w:t>
      </w:r>
      <w:r w:rsidRPr="161BB79C">
        <w:rPr>
          <w:highlight w:val="yellow"/>
          <w:u w:val="single"/>
        </w:rPr>
        <w:t>the</w:t>
      </w:r>
      <w:r w:rsidRPr="161BB79C">
        <w:rPr>
          <w:u w:val="single"/>
        </w:rPr>
        <w:t xml:space="preserve"> two countries’ l</w:t>
      </w:r>
      <w:r w:rsidRPr="161BB79C">
        <w:rPr>
          <w:highlight w:val="yellow"/>
          <w:u w:val="single"/>
        </w:rPr>
        <w:t>ongstanding cooperation on economic and security issues makes it unlikely that relations between the two leaders will implode.</w:t>
      </w:r>
      <w:r w:rsidRPr="161BB79C">
        <w:t xml:space="preserve"> </w:t>
      </w:r>
      <w:r w:rsidRPr="161BB79C">
        <w:rPr>
          <w:highlight w:val="yellow"/>
          <w:u w:val="single"/>
        </w:rPr>
        <w:t>Trump</w:t>
      </w:r>
      <w:r w:rsidRPr="161BB79C">
        <w:rPr>
          <w:u w:val="single"/>
        </w:rPr>
        <w:t xml:space="preserve"> has proven not to be very ideological and he’s </w:t>
      </w:r>
      <w:r w:rsidRPr="161BB79C">
        <w:rPr>
          <w:highlight w:val="yellow"/>
          <w:u w:val="single"/>
        </w:rPr>
        <w:t>much more open to</w:t>
      </w:r>
      <w:r w:rsidRPr="161BB79C">
        <w:rPr>
          <w:u w:val="single"/>
        </w:rPr>
        <w:t xml:space="preserve"> non-traditional ways of </w:t>
      </w:r>
      <w:r w:rsidRPr="161BB79C">
        <w:rPr>
          <w:highlight w:val="yellow"/>
          <w:u w:val="single"/>
        </w:rPr>
        <w:t>dealing with foreign leaders</w:t>
      </w:r>
      <w:r w:rsidRPr="161BB79C">
        <w:rPr>
          <w:u w:val="single"/>
        </w:rPr>
        <w:t>, said</w:t>
      </w:r>
      <w:r w:rsidRPr="161BB79C">
        <w:t xml:space="preserve"> Richard Miles, </w:t>
      </w:r>
      <w:r w:rsidRPr="161BB79C">
        <w:rPr>
          <w:u w:val="single"/>
        </w:rPr>
        <w:t>director of the U.S. Mexico Futures Initiative at the Center for Strategic and International Studies.</w:t>
      </w:r>
      <w:r w:rsidRPr="161BB79C">
        <w:t xml:space="preserve"> Lopez Obrador, he added, can “also be that way as well.” “We might be surprised. </w:t>
      </w:r>
      <w:r w:rsidRPr="161BB79C">
        <w:rPr>
          <w:u w:val="single"/>
        </w:rPr>
        <w:t>The relationship might be that much better.”</w:t>
      </w:r>
      <w:r w:rsidRPr="161BB79C">
        <w:t xml:space="preserve"> After speaking with Lopez Obrador by phone, </w:t>
      </w:r>
      <w:r w:rsidRPr="161BB79C">
        <w:rPr>
          <w:u w:val="single"/>
        </w:rPr>
        <w:t xml:space="preserve">Trump told reporters at the White House that </w:t>
      </w:r>
      <w:r w:rsidRPr="161BB79C">
        <w:rPr>
          <w:highlight w:val="yellow"/>
          <w:u w:val="single"/>
        </w:rPr>
        <w:t>he expects a “very good relationship.”</w:t>
      </w:r>
      <w:r w:rsidRPr="161BB79C">
        <w:t xml:space="preserve"> “We’ll see what happens, but I do believe it will be a very good one.” After the phone call, </w:t>
      </w:r>
      <w:r w:rsidRPr="161BB79C">
        <w:rPr>
          <w:u w:val="single"/>
        </w:rPr>
        <w:t xml:space="preserve">Lopez </w:t>
      </w:r>
      <w:r w:rsidRPr="161BB79C">
        <w:rPr>
          <w:highlight w:val="yellow"/>
          <w:u w:val="single"/>
        </w:rPr>
        <w:t>Obrador tweeted</w:t>
      </w:r>
      <w:r w:rsidRPr="161BB79C">
        <w:rPr>
          <w:u w:val="single"/>
        </w:rPr>
        <w:t xml:space="preserve"> that </w:t>
      </w:r>
      <w:r w:rsidRPr="161BB79C">
        <w:rPr>
          <w:highlight w:val="yellow"/>
          <w:u w:val="single"/>
        </w:rPr>
        <w:t>the conversation was “respectful,</w:t>
      </w:r>
      <w:r w:rsidRPr="161BB79C">
        <w:rPr>
          <w:u w:val="single"/>
        </w:rPr>
        <w:t xml:space="preserve">” and that </w:t>
      </w:r>
      <w:r w:rsidRPr="161BB79C">
        <w:rPr>
          <w:highlight w:val="yellow"/>
          <w:u w:val="single"/>
        </w:rPr>
        <w:t>he proposed to Trump that the two countries work together towards an agreement to increase employment opportunities in Mexico, to reduce migration and crime.</w:t>
      </w:r>
      <w:r w:rsidRPr="161BB79C">
        <w:t xml:space="preserve"> During a telephone forum Monday sponsored by the Wilson Institute, </w:t>
      </w:r>
      <w:r w:rsidRPr="161BB79C">
        <w:rPr>
          <w:u w:val="single"/>
        </w:rPr>
        <w:t xml:space="preserve">former assistant secretary of state Earl Anthony Wayne said, “I do think this is a </w:t>
      </w:r>
      <w:r w:rsidRPr="161BB79C">
        <w:rPr>
          <w:highlight w:val="yellow"/>
          <w:u w:val="single"/>
        </w:rPr>
        <w:t>window of opportunity for both sides to set a new tone in the relation</w:t>
      </w:r>
      <w:r w:rsidRPr="161BB79C">
        <w:rPr>
          <w:u w:val="single"/>
        </w:rPr>
        <w:t xml:space="preserve"> and work on the concrete things that need to be addressed.”</w:t>
      </w:r>
      <w:r w:rsidRPr="161BB79C">
        <w:t xml:space="preserve"> While campaigning for the presidency Lopez </w:t>
      </w:r>
      <w:r w:rsidRPr="161BB79C">
        <w:rPr>
          <w:u w:val="single"/>
        </w:rPr>
        <w:t xml:space="preserve">Obrador </w:t>
      </w:r>
      <w:r w:rsidRPr="161BB79C">
        <w:rPr>
          <w:highlight w:val="yellow"/>
          <w:u w:val="single"/>
        </w:rPr>
        <w:t>appeared</w:t>
      </w:r>
      <w:r w:rsidRPr="161BB79C">
        <w:t xml:space="preserve"> to be deliberately restrained in his comments about the U.S. “He is trying to keep space open </w:t>
      </w:r>
      <w:r w:rsidRPr="161BB79C">
        <w:rPr>
          <w:highlight w:val="yellow"/>
          <w:u w:val="single"/>
        </w:rPr>
        <w:t>to have a good working relationship</w:t>
      </w:r>
      <w:r w:rsidRPr="161BB79C">
        <w:rPr>
          <w:u w:val="single"/>
        </w:rPr>
        <w:t xml:space="preserve"> with the U.S.</w:t>
      </w:r>
      <w:r w:rsidRPr="161BB79C">
        <w:t xml:space="preserve"> but none of that is assured,” Wayne said. “It is going to depend on what both sides say and do with each other in the months ahead.” Lopez Obrador only takes office in December. When he does, NAFTA negotiations, security and immigration are likely to be at the top of the list of international issues he will have to address. </w:t>
      </w:r>
      <w:r w:rsidRPr="161BB79C">
        <w:rPr>
          <w:u w:val="single"/>
        </w:rPr>
        <w:t xml:space="preserve">Experts generally agree that </w:t>
      </w:r>
      <w:r w:rsidRPr="161BB79C">
        <w:rPr>
          <w:highlight w:val="yellow"/>
          <w:u w:val="single"/>
        </w:rPr>
        <w:t>he will</w:t>
      </w:r>
      <w:r w:rsidRPr="161BB79C">
        <w:rPr>
          <w:u w:val="single"/>
        </w:rPr>
        <w:t xml:space="preserve"> not make significant changes to Mexico’s approach in the ongoing efforts to </w:t>
      </w:r>
      <w:r w:rsidRPr="161BB79C">
        <w:rPr>
          <w:highlight w:val="yellow"/>
          <w:u w:val="single"/>
        </w:rPr>
        <w:t>renegotiate the trade agreement between the U.S.</w:t>
      </w:r>
      <w:r w:rsidRPr="161BB79C">
        <w:rPr>
          <w:u w:val="single"/>
        </w:rPr>
        <w:t>, Mexico and Canada.</w:t>
      </w:r>
      <w:r w:rsidRPr="161BB79C">
        <w:t xml:space="preserve"> Christopher Wilson, deputy director of the Mexico Institute, said pressures now faced by Mexico will remain the same for Lopez Obrador, who will likely seek an agreement for domestic and economic reasons. “I think that Lopez Obrador will be tough while seeking an agreement,” he said. “He will have to walk that fine line that the current government has tried to walk during the past year.” Wayne said Trump and Lopez Obrador would likely find common ground on the need to promote security and fight drug trafficking. Mexico is facing historic levels of criminal violence, resulting in the highest homicide rate in the country’s history last year. </w:t>
      </w:r>
      <w:r w:rsidRPr="161BB79C">
        <w:rPr>
          <w:highlight w:val="yellow"/>
          <w:u w:val="single"/>
        </w:rPr>
        <w:t>Both countries have a “great shared interest” in continuing their cooperation</w:t>
      </w:r>
      <w:r w:rsidRPr="161BB79C">
        <w:t xml:space="preserve"> in fighting organized crime and drug trafficking from Mexico into the U.S., Wayne said. During the campaign, Lopez Obrador said he would consider giving amnesty to cartel leaders to reduce drug-related violence. He has since “walked back” the position, however, according to Miles of CSIS. Miles warned that any decision by Lopez Obrador to reduce or abandon Mexico’s battle against the drug cartels would pose a significant challenge to good relations with the U.S. “If he gives up the fight against the cartels, I think that would cause a big problem.” Mexico under a Lopez Obrador presidency is likely to continue its effort to restrict the illegal entry of migrants from Central America, said Eric Olsen, deputy director of the Latin American Program at the Wilson Institute. That’s because the </w:t>
      </w:r>
      <w:r w:rsidRPr="161BB79C">
        <w:rPr>
          <w:u w:val="single"/>
        </w:rPr>
        <w:t>policy has support among the Mexican people, and not just the U.S</w:t>
      </w:r>
      <w:r w:rsidRPr="161BB79C">
        <w:t>., he said, adding that a reversal of the policy would be “unwise.” In the view of Maureen Meyer, director for Mexico and migrant rights at the Washington Office on Latin America, Mexico’s next president” will be much more focused on what is in Mexico’s best interest as he approaches the Mexico-U.S. relationship, and not as willing to enter into cooperation with the U.S. where he feels Mexico has little to gain.”</w:t>
      </w:r>
    </w:p>
    <w:p w14:paraId="40364EE9" w14:textId="77777777" w:rsidR="00DA0E30" w:rsidRDefault="00DA0E30" w:rsidP="00DA0E30"/>
    <w:p w14:paraId="5758378E" w14:textId="77777777" w:rsidR="00DA0E30" w:rsidRPr="009E3C06" w:rsidRDefault="00DA0E30" w:rsidP="00DA0E30">
      <w:pPr>
        <w:pStyle w:val="Heading4"/>
      </w:pPr>
      <w:r w:rsidRPr="009E3C06">
        <w:t>That</w:t>
      </w:r>
      <w:r>
        <w:t xml:space="preserve"> checks Democracy collapse and bolsters regional security</w:t>
      </w:r>
      <w:r w:rsidRPr="009E3C06">
        <w:t xml:space="preserve"> </w:t>
      </w:r>
    </w:p>
    <w:p w14:paraId="6E581EF8" w14:textId="77777777" w:rsidR="00DA0E30" w:rsidRDefault="00DA0E30" w:rsidP="00DA0E30">
      <w:r w:rsidRPr="00546D31">
        <w:rPr>
          <w:rStyle w:val="Style13ptBold"/>
        </w:rPr>
        <w:t>Cardenas 3/22</w:t>
      </w:r>
      <w:r>
        <w:t>/18</w:t>
      </w:r>
    </w:p>
    <w:p w14:paraId="45A90EDF" w14:textId="77777777" w:rsidR="00DA0E30" w:rsidRDefault="00DA0E30" w:rsidP="00DA0E30">
      <w:r>
        <w:t xml:space="preserve">José R. Cárdenas was acting assistant administrator for Latin America at the U.S. Agency for International Development in the George W. Bush administration. “The U.S.-Mexico Relationship Has Survived and Thrived Under Trump”, </w:t>
      </w:r>
      <w:hyperlink r:id="rId202" w:history="1">
        <w:r w:rsidRPr="00364458">
          <w:rPr>
            <w:rStyle w:val="Hyperlink"/>
          </w:rPr>
          <w:t>https://foreignpolicy.com/2018/03/22/the-u-s-mexico-relationship-has-survived-and-thrived-under-trump/</w:t>
        </w:r>
      </w:hyperlink>
    </w:p>
    <w:p w14:paraId="01AC67BE" w14:textId="77777777" w:rsidR="00DA0E30" w:rsidRDefault="00DA0E30" w:rsidP="00DA0E30">
      <w:r w:rsidRPr="009E3C06">
        <w:rPr>
          <w:rStyle w:val="Emphasis"/>
        </w:rPr>
        <w:t>Venezuela and regional cooperation</w:t>
      </w:r>
      <w:r>
        <w:t xml:space="preserve">. </w:t>
      </w:r>
      <w:r w:rsidRPr="009E3C06">
        <w:rPr>
          <w:rStyle w:val="StyleUnderline"/>
          <w:highlight w:val="yellow"/>
        </w:rPr>
        <w:t>A key objective of U.S. policy toward Venezuela</w:t>
      </w:r>
      <w:r>
        <w:t xml:space="preserve"> since President George W. Bush’s administration </w:t>
      </w:r>
      <w:r w:rsidRPr="009E3C06">
        <w:rPr>
          <w:rStyle w:val="StyleUnderline"/>
          <w:highlight w:val="yellow"/>
        </w:rPr>
        <w:t>has been to encourage</w:t>
      </w:r>
      <w:r w:rsidRPr="009E3C06">
        <w:rPr>
          <w:rStyle w:val="StyleUnderline"/>
        </w:rPr>
        <w:t xml:space="preserve"> other </w:t>
      </w:r>
      <w:r w:rsidRPr="009E3C06">
        <w:rPr>
          <w:rStyle w:val="StyleUnderline"/>
          <w:highlight w:val="yellow"/>
        </w:rPr>
        <w:t>Latin American governments to step up in supporting democracy and human rights</w:t>
      </w:r>
      <w:r>
        <w:t xml:space="preserve">. Over the past year, </w:t>
      </w:r>
      <w:r w:rsidRPr="009E3C06">
        <w:rPr>
          <w:rStyle w:val="Emphasis"/>
          <w:highlight w:val="yellow"/>
        </w:rPr>
        <w:t>Mexico has responded</w:t>
      </w:r>
      <w:r>
        <w:t xml:space="preserve">, </w:t>
      </w:r>
      <w:r w:rsidRPr="009E3C06">
        <w:rPr>
          <w:rStyle w:val="StyleUnderline"/>
        </w:rPr>
        <w:t>in doing so jettisoning what is known as the Estrada Doctrine — a pillar of Mexican foreign policy for decades that advocates nonintervention in other country’s affairs</w:t>
      </w:r>
      <w:r>
        <w:t xml:space="preserve">. </w:t>
      </w:r>
      <w:r w:rsidRPr="009E3C06">
        <w:rPr>
          <w:rStyle w:val="StyleUnderline"/>
          <w:highlight w:val="yellow"/>
        </w:rPr>
        <w:t>Mexico has</w:t>
      </w:r>
      <w:r>
        <w:t xml:space="preserve"> not only joined the United States in sanctioning members of the authoritarian government of Nicolás Maduro in Venezuela but has </w:t>
      </w:r>
      <w:r w:rsidRPr="009E3C06">
        <w:rPr>
          <w:rStyle w:val="StyleUnderline"/>
          <w:highlight w:val="yellow"/>
        </w:rPr>
        <w:t>led the diplomatic charge</w:t>
      </w:r>
      <w:r>
        <w:t xml:space="preserve"> at the Organization of American States and the Lima Group </w:t>
      </w:r>
      <w:r w:rsidRPr="009E3C06">
        <w:rPr>
          <w:rStyle w:val="StyleUnderline"/>
          <w:highlight w:val="yellow"/>
        </w:rPr>
        <w:t>to hold Maduro accountable</w:t>
      </w:r>
      <w:r>
        <w:t xml:space="preserve"> for his anti-democratic behavior.</w:t>
      </w:r>
    </w:p>
    <w:p w14:paraId="4E14989F" w14:textId="77777777" w:rsidR="00DA0E30" w:rsidRDefault="00DA0E30" w:rsidP="00DA0E30">
      <w:r w:rsidRPr="007D7562">
        <w:rPr>
          <w:rStyle w:val="Emphasis"/>
          <w:highlight w:val="yellow"/>
        </w:rPr>
        <w:t>Mexico has also continued its support of broader U.S. efforts on stability in Latin America</w:t>
      </w:r>
      <w:r>
        <w:t xml:space="preserve">. In June 2017, </w:t>
      </w:r>
      <w:r w:rsidRPr="007D7562">
        <w:rPr>
          <w:rStyle w:val="StyleUnderline"/>
          <w:highlight w:val="yellow"/>
        </w:rPr>
        <w:t>Mexico co-hosted with the U</w:t>
      </w:r>
      <w:r>
        <w:t xml:space="preserve">nited </w:t>
      </w:r>
      <w:r w:rsidRPr="007D7562">
        <w:rPr>
          <w:rStyle w:val="StyleUnderline"/>
          <w:highlight w:val="yellow"/>
        </w:rPr>
        <w:t>S</w:t>
      </w:r>
      <w:r>
        <w:t xml:space="preserve">tates </w:t>
      </w:r>
      <w:r w:rsidRPr="007D7562">
        <w:rPr>
          <w:rStyle w:val="StyleUnderline"/>
          <w:highlight w:val="yellow"/>
        </w:rPr>
        <w:t>a security conference</w:t>
      </w:r>
      <w:r>
        <w:t xml:space="preserve"> in Miami </w:t>
      </w:r>
      <w:r w:rsidRPr="007D7562">
        <w:rPr>
          <w:rStyle w:val="StyleUnderline"/>
          <w:highlight w:val="yellow"/>
        </w:rPr>
        <w:t>promoting prosperity and security</w:t>
      </w:r>
      <w:r>
        <w:t xml:space="preserve"> in Central America.</w:t>
      </w:r>
    </w:p>
    <w:p w14:paraId="7E7E141C" w14:textId="77777777" w:rsidR="00DA0E30" w:rsidRPr="00AB0C72" w:rsidRDefault="00DA0E30" w:rsidP="00DA0E30"/>
    <w:p w14:paraId="45A18D3B" w14:textId="77777777" w:rsidR="00DA0E30" w:rsidRPr="00DA0E30" w:rsidRDefault="00DA0E30" w:rsidP="00DA0E30"/>
    <w:p w14:paraId="2E1F8F54" w14:textId="508CF94A" w:rsidR="00DA0E30" w:rsidRDefault="00DA0E30" w:rsidP="00DA0E30">
      <w:pPr>
        <w:pStyle w:val="Heading3"/>
      </w:pPr>
      <w:r>
        <w:t>Aff---The Wall---A2:  Turns Case---Immigration</w:t>
      </w:r>
    </w:p>
    <w:p w14:paraId="7B57B836" w14:textId="6F42FBF5" w:rsidR="00DA0E30" w:rsidRDefault="00DA0E30" w:rsidP="00DA0E30"/>
    <w:p w14:paraId="6CB0C4FD" w14:textId="77777777" w:rsidR="00DA0E30" w:rsidRPr="00A90120" w:rsidRDefault="00DA0E30" w:rsidP="00DA0E30">
      <w:pPr>
        <w:pStyle w:val="Heading4"/>
      </w:pPr>
      <w:r>
        <w:t>Zero risk of deterrence—Wall cant stop immigrants balloon affect theory proves</w:t>
      </w:r>
    </w:p>
    <w:p w14:paraId="54820563" w14:textId="77777777" w:rsidR="00DA0E30" w:rsidRDefault="00DA0E30" w:rsidP="00DA0E30">
      <w:r w:rsidRPr="004D7F41">
        <w:rPr>
          <w:rStyle w:val="Style13ptBold"/>
        </w:rPr>
        <w:t>Time</w:t>
      </w:r>
      <w:r>
        <w:t xml:space="preserve"> 5/16/</w:t>
      </w:r>
      <w:r w:rsidRPr="004D7F41">
        <w:rPr>
          <w:rStyle w:val="Style13ptBold"/>
        </w:rPr>
        <w:t>17</w:t>
      </w:r>
    </w:p>
    <w:p w14:paraId="1B157AF6" w14:textId="77777777" w:rsidR="00DA0E30" w:rsidRPr="004D7F41" w:rsidRDefault="00DA0E30" w:rsidP="00DA0E30">
      <w:r>
        <w:t>“This Graphic Shows Why President Trump’s Border Wall Won’t Stop Immigrants From Crossing”, http://time.com/4729470/mexico-border-wall-trump-undocumented-immigrants/</w:t>
      </w:r>
    </w:p>
    <w:p w14:paraId="221AFA99" w14:textId="77777777" w:rsidR="00DA0E30" w:rsidRPr="00322E5F" w:rsidRDefault="00DA0E30" w:rsidP="00DA0E30">
      <w:pPr>
        <w:rPr>
          <w:rFonts w:asciiTheme="majorHAnsi" w:hAnsiTheme="majorHAnsi" w:cstheme="majorHAnsi"/>
          <w:b/>
          <w:u w:val="single"/>
        </w:rPr>
      </w:pPr>
      <w:r w:rsidRPr="00322E5F">
        <w:rPr>
          <w:rFonts w:asciiTheme="majorHAnsi" w:hAnsiTheme="majorHAnsi" w:cstheme="majorHAnsi"/>
          <w:b/>
          <w:highlight w:val="yellow"/>
          <w:u w:val="single"/>
        </w:rPr>
        <w:t>The wall</w:t>
      </w:r>
      <w:r w:rsidRPr="00322E5F">
        <w:rPr>
          <w:rFonts w:asciiTheme="majorHAnsi" w:hAnsiTheme="majorHAnsi" w:cstheme="majorHAnsi"/>
          <w:sz w:val="16"/>
        </w:rPr>
        <w:t xml:space="preserve"> </w:t>
      </w:r>
      <w:hyperlink r:id="rId203" w:history="1">
        <w:r w:rsidRPr="00322E5F">
          <w:rPr>
            <w:rFonts w:asciiTheme="majorHAnsi" w:hAnsiTheme="majorHAnsi" w:cstheme="majorHAnsi"/>
            <w:sz w:val="16"/>
          </w:rPr>
          <w:t>President Trump</w:t>
        </w:r>
      </w:hyperlink>
      <w:r w:rsidRPr="00322E5F">
        <w:rPr>
          <w:rFonts w:asciiTheme="majorHAnsi" w:hAnsiTheme="majorHAnsi" w:cstheme="majorHAnsi"/>
          <w:sz w:val="16"/>
        </w:rPr>
        <w:t xml:space="preserve"> pledged to </w:t>
      </w:r>
      <w:hyperlink r:id="rId204" w:history="1">
        <w:r w:rsidRPr="00322E5F">
          <w:rPr>
            <w:rFonts w:asciiTheme="majorHAnsi" w:hAnsiTheme="majorHAnsi" w:cstheme="majorHAnsi"/>
            <w:sz w:val="16"/>
          </w:rPr>
          <w:t>build on the Mexican border</w:t>
        </w:r>
      </w:hyperlink>
      <w:r w:rsidRPr="00322E5F">
        <w:rPr>
          <w:rFonts w:asciiTheme="majorHAnsi" w:hAnsiTheme="majorHAnsi" w:cstheme="majorHAnsi"/>
          <w:sz w:val="16"/>
        </w:rPr>
        <w:t xml:space="preserve"> is inching closer to becoming reality — even if it may not resemble the one he promised on the campaign trail. While Congress didn’t allocate the funding Trump had requested to </w:t>
      </w:r>
      <w:hyperlink r:id="rId205" w:tgtFrame="_blank" w:history="1">
        <w:r w:rsidRPr="00322E5F">
          <w:rPr>
            <w:rFonts w:asciiTheme="majorHAnsi" w:hAnsiTheme="majorHAnsi" w:cstheme="majorHAnsi"/>
            <w:sz w:val="16"/>
          </w:rPr>
          <w:t>begin construction on the wall</w:t>
        </w:r>
      </w:hyperlink>
      <w:r w:rsidRPr="00322E5F">
        <w:rPr>
          <w:rFonts w:asciiTheme="majorHAnsi" w:hAnsiTheme="majorHAnsi" w:cstheme="majorHAnsi"/>
          <w:sz w:val="16"/>
        </w:rPr>
        <w:t xml:space="preserve"> in his </w:t>
      </w:r>
      <w:hyperlink r:id="rId206" w:history="1">
        <w:r w:rsidRPr="00322E5F">
          <w:rPr>
            <w:rFonts w:asciiTheme="majorHAnsi" w:hAnsiTheme="majorHAnsi" w:cstheme="majorHAnsi"/>
            <w:sz w:val="16"/>
          </w:rPr>
          <w:t>proposed federal budget</w:t>
        </w:r>
      </w:hyperlink>
      <w:r w:rsidRPr="00322E5F">
        <w:rPr>
          <w:rFonts w:asciiTheme="majorHAnsi" w:hAnsiTheme="majorHAnsi" w:cstheme="majorHAnsi"/>
          <w:sz w:val="16"/>
        </w:rPr>
        <w:t xml:space="preserve">, the plans are still moving forward in other ways. Companies recently submitted design concepts for the wall, which </w:t>
      </w:r>
      <w:hyperlink r:id="rId207" w:tgtFrame="_blank" w:history="1">
        <w:r w:rsidRPr="00322E5F">
          <w:rPr>
            <w:rFonts w:asciiTheme="majorHAnsi" w:hAnsiTheme="majorHAnsi" w:cstheme="majorHAnsi"/>
            <w:sz w:val="16"/>
          </w:rPr>
          <w:t>circulated online</w:t>
        </w:r>
      </w:hyperlink>
      <w:r w:rsidRPr="00322E5F">
        <w:rPr>
          <w:rFonts w:asciiTheme="majorHAnsi" w:hAnsiTheme="majorHAnsi" w:cstheme="majorHAnsi"/>
          <w:sz w:val="16"/>
        </w:rPr>
        <w:t xml:space="preserve">, and the Department of Homeland Security expects prototypes to be built this summer. To reinforce the Administration’s commitment, Attorney General Jeff Sessions </w:t>
      </w:r>
      <w:hyperlink r:id="rId208" w:tgtFrame="_blank" w:history="1">
        <w:r w:rsidRPr="00322E5F">
          <w:rPr>
            <w:rFonts w:asciiTheme="majorHAnsi" w:hAnsiTheme="majorHAnsi" w:cstheme="majorHAnsi"/>
            <w:sz w:val="16"/>
          </w:rPr>
          <w:t>visited the border</w:t>
        </w:r>
      </w:hyperlink>
      <w:r w:rsidRPr="00322E5F">
        <w:rPr>
          <w:rFonts w:asciiTheme="majorHAnsi" w:hAnsiTheme="majorHAnsi" w:cstheme="majorHAnsi"/>
          <w:sz w:val="16"/>
        </w:rPr>
        <w:t xml:space="preserve"> in April to vow an immigration crackdown. But much about the wall is still unknown — including how much of it will be a wall at all. A barrier stretching from coast to coast </w:t>
      </w:r>
      <w:r w:rsidRPr="00322E5F">
        <w:rPr>
          <w:rFonts w:asciiTheme="majorHAnsi" w:hAnsiTheme="majorHAnsi" w:cstheme="majorHAnsi"/>
          <w:b/>
          <w:highlight w:val="yellow"/>
          <w:u w:val="single"/>
        </w:rPr>
        <w:t>is “unlikely</w:t>
      </w:r>
      <w:r w:rsidRPr="00322E5F">
        <w:rPr>
          <w:rFonts w:asciiTheme="majorHAnsi" w:hAnsiTheme="majorHAnsi" w:cstheme="majorHAnsi"/>
          <w:b/>
          <w:u w:val="single"/>
        </w:rPr>
        <w:t>,”</w:t>
      </w:r>
      <w:r w:rsidRPr="00322E5F">
        <w:rPr>
          <w:rFonts w:asciiTheme="majorHAnsi" w:hAnsiTheme="majorHAnsi" w:cstheme="majorHAnsi"/>
          <w:sz w:val="16"/>
        </w:rPr>
        <w:t xml:space="preserve"> </w:t>
      </w:r>
      <w:hyperlink r:id="rId209" w:history="1">
        <w:r w:rsidRPr="00322E5F">
          <w:rPr>
            <w:rFonts w:asciiTheme="majorHAnsi" w:hAnsiTheme="majorHAnsi" w:cstheme="majorHAnsi"/>
            <w:sz w:val="16"/>
          </w:rPr>
          <w:t xml:space="preserve">Homeland Security Secretary John Kelly </w:t>
        </w:r>
      </w:hyperlink>
      <w:r w:rsidRPr="00322E5F">
        <w:rPr>
          <w:rFonts w:asciiTheme="majorHAnsi" w:hAnsiTheme="majorHAnsi" w:cstheme="majorHAnsi"/>
          <w:sz w:val="16"/>
        </w:rPr>
        <w:t xml:space="preserve">said at a congressional hearing earlier this year. Such a wall would be incredibly expensive and difficult to construct, as it would need to traverse rough terrain, navigate the winding Rio Grande, cut through many privately owned properties — particularly in Texas — and divide tribal lands in Arizona. Instead, Homeland Security is expected to take a more piecemeal approach to construction. But </w:t>
      </w:r>
      <w:r w:rsidRPr="00322E5F">
        <w:rPr>
          <w:rFonts w:asciiTheme="majorHAnsi" w:hAnsiTheme="majorHAnsi" w:cstheme="majorHAnsi"/>
          <w:b/>
          <w:highlight w:val="yellow"/>
          <w:u w:val="single"/>
        </w:rPr>
        <w:t>experts say that a wall, like the fences that are in place now, won’t deter immigrants</w:t>
      </w:r>
      <w:r w:rsidRPr="00322E5F">
        <w:rPr>
          <w:rFonts w:asciiTheme="majorHAnsi" w:hAnsiTheme="majorHAnsi" w:cstheme="majorHAnsi"/>
          <w:b/>
          <w:u w:val="single"/>
        </w:rPr>
        <w:t xml:space="preserve"> who are already risking their lives to cross the border. </w:t>
      </w:r>
      <w:r w:rsidRPr="00322E5F">
        <w:rPr>
          <w:rFonts w:asciiTheme="majorHAnsi" w:hAnsiTheme="majorHAnsi" w:cstheme="majorHAnsi"/>
          <w:b/>
          <w:highlight w:val="yellow"/>
          <w:u w:val="single"/>
        </w:rPr>
        <w:t>“As soon as security is increased [in one place], it’s the balloon affect</w:t>
      </w:r>
      <w:r w:rsidRPr="00322E5F">
        <w:rPr>
          <w:rFonts w:asciiTheme="majorHAnsi" w:hAnsiTheme="majorHAnsi" w:cstheme="majorHAnsi"/>
          <w:b/>
          <w:u w:val="single"/>
        </w:rPr>
        <w:t xml:space="preserve"> — you grab one area and </w:t>
      </w:r>
      <w:r w:rsidRPr="00322E5F">
        <w:rPr>
          <w:rFonts w:asciiTheme="majorHAnsi" w:hAnsiTheme="majorHAnsi" w:cstheme="majorHAnsi"/>
          <w:b/>
          <w:highlight w:val="yellow"/>
          <w:u w:val="single"/>
        </w:rPr>
        <w:t>the flow goes to another area</w:t>
      </w:r>
      <w:r w:rsidRPr="00322E5F">
        <w:rPr>
          <w:rFonts w:asciiTheme="majorHAnsi" w:hAnsiTheme="majorHAnsi" w:cstheme="majorHAnsi"/>
          <w:b/>
          <w:u w:val="single"/>
        </w:rPr>
        <w:t>,”</w:t>
      </w:r>
      <w:r w:rsidRPr="00322E5F">
        <w:rPr>
          <w:rFonts w:asciiTheme="majorHAnsi" w:hAnsiTheme="majorHAnsi" w:cstheme="majorHAnsi"/>
          <w:sz w:val="16"/>
        </w:rPr>
        <w:t xml:space="preserve"> says Jason De León, assistant professor of anthropology at the University of Michigan, who has conducted long-term studies of undocumented border crossings. </w:t>
      </w:r>
      <w:r w:rsidRPr="00322E5F">
        <w:rPr>
          <w:rFonts w:asciiTheme="majorHAnsi" w:hAnsiTheme="majorHAnsi" w:cstheme="majorHAnsi"/>
          <w:b/>
          <w:u w:val="single"/>
        </w:rPr>
        <w:t xml:space="preserve">For instance, some </w:t>
      </w:r>
      <w:r w:rsidRPr="00322E5F">
        <w:rPr>
          <w:rFonts w:asciiTheme="majorHAnsi" w:hAnsiTheme="majorHAnsi" w:cstheme="majorHAnsi"/>
          <w:b/>
          <w:highlight w:val="yellow"/>
          <w:u w:val="single"/>
        </w:rPr>
        <w:t>migrants take the risk of crossing rough terrain like the Sonoran Desert, where fences are</w:t>
      </w:r>
      <w:r w:rsidRPr="00322E5F">
        <w:rPr>
          <w:rFonts w:asciiTheme="majorHAnsi" w:hAnsiTheme="majorHAnsi" w:cstheme="majorHAnsi"/>
          <w:b/>
          <w:u w:val="single"/>
        </w:rPr>
        <w:t xml:space="preserve"> designed to block vehicles, not pedestrians. </w:t>
      </w:r>
      <w:r w:rsidRPr="00322E5F">
        <w:rPr>
          <w:rFonts w:asciiTheme="majorHAnsi" w:hAnsiTheme="majorHAnsi" w:cstheme="majorHAnsi"/>
          <w:b/>
          <w:highlight w:val="yellow"/>
          <w:u w:val="single"/>
        </w:rPr>
        <w:t>Thousands</w:t>
      </w:r>
      <w:r w:rsidRPr="00322E5F">
        <w:rPr>
          <w:rFonts w:asciiTheme="majorHAnsi" w:hAnsiTheme="majorHAnsi" w:cstheme="majorHAnsi"/>
          <w:b/>
          <w:u w:val="single"/>
        </w:rPr>
        <w:t xml:space="preserve"> of migrants </w:t>
      </w:r>
      <w:r w:rsidRPr="00322E5F">
        <w:rPr>
          <w:rFonts w:asciiTheme="majorHAnsi" w:hAnsiTheme="majorHAnsi" w:cstheme="majorHAnsi"/>
          <w:b/>
          <w:highlight w:val="yellow"/>
          <w:u w:val="single"/>
        </w:rPr>
        <w:t>have died in the exposed conditions around the border crossing. “They have nothing left to lose,</w:t>
      </w:r>
      <w:r w:rsidRPr="00322E5F">
        <w:rPr>
          <w:rFonts w:asciiTheme="majorHAnsi" w:hAnsiTheme="majorHAnsi" w:cstheme="majorHAnsi"/>
          <w:b/>
          <w:u w:val="single"/>
        </w:rPr>
        <w:t>”</w:t>
      </w:r>
      <w:r w:rsidRPr="00322E5F">
        <w:rPr>
          <w:rFonts w:asciiTheme="majorHAnsi" w:hAnsiTheme="majorHAnsi" w:cstheme="majorHAnsi"/>
          <w:sz w:val="16"/>
        </w:rPr>
        <w:t xml:space="preserve"> says Anna Ochoa O’Leary, associate professor and head of the Department of Mexican-American Studies at the University of Arizona. “They say, ‘We have </w:t>
      </w:r>
      <w:r w:rsidRPr="00322E5F">
        <w:rPr>
          <w:rFonts w:asciiTheme="majorHAnsi" w:hAnsiTheme="majorHAnsi" w:cstheme="majorHAnsi"/>
          <w:b/>
          <w:highlight w:val="yellow"/>
          <w:u w:val="single"/>
        </w:rPr>
        <w:t>no jobs, no prospects</w:t>
      </w:r>
      <w:r w:rsidRPr="00322E5F">
        <w:rPr>
          <w:rFonts w:asciiTheme="majorHAnsi" w:hAnsiTheme="majorHAnsi" w:cstheme="majorHAnsi"/>
          <w:b/>
          <w:u w:val="single"/>
        </w:rPr>
        <w:t xml:space="preserve">. We cannot feed our children. We either </w:t>
      </w:r>
      <w:r w:rsidRPr="00322E5F">
        <w:rPr>
          <w:rFonts w:asciiTheme="majorHAnsi" w:hAnsiTheme="majorHAnsi" w:cstheme="majorHAnsi"/>
          <w:b/>
          <w:highlight w:val="yellow"/>
          <w:u w:val="single"/>
        </w:rPr>
        <w:t>wait for death</w:t>
      </w:r>
      <w:r w:rsidRPr="00322E5F">
        <w:rPr>
          <w:rFonts w:asciiTheme="majorHAnsi" w:hAnsiTheme="majorHAnsi" w:cstheme="majorHAnsi"/>
          <w:b/>
          <w:u w:val="single"/>
        </w:rPr>
        <w:t xml:space="preserve"> here </w:t>
      </w:r>
      <w:r w:rsidRPr="00322E5F">
        <w:rPr>
          <w:rFonts w:asciiTheme="majorHAnsi" w:hAnsiTheme="majorHAnsi" w:cstheme="majorHAnsi"/>
          <w:b/>
          <w:highlight w:val="yellow"/>
          <w:u w:val="single"/>
        </w:rPr>
        <w:t>or</w:t>
      </w:r>
      <w:r w:rsidRPr="00322E5F">
        <w:rPr>
          <w:rFonts w:asciiTheme="majorHAnsi" w:hAnsiTheme="majorHAnsi" w:cstheme="majorHAnsi"/>
          <w:b/>
          <w:u w:val="single"/>
        </w:rPr>
        <w:t xml:space="preserve"> we </w:t>
      </w:r>
      <w:r w:rsidRPr="00322E5F">
        <w:rPr>
          <w:rFonts w:asciiTheme="majorHAnsi" w:hAnsiTheme="majorHAnsi" w:cstheme="majorHAnsi"/>
          <w:b/>
          <w:highlight w:val="yellow"/>
          <w:u w:val="single"/>
        </w:rPr>
        <w:t>confront it and hope we can cross to feed our families</w:t>
      </w:r>
      <w:r w:rsidRPr="00322E5F">
        <w:rPr>
          <w:rFonts w:asciiTheme="majorHAnsi" w:hAnsiTheme="majorHAnsi" w:cstheme="majorHAnsi"/>
          <w:b/>
          <w:u w:val="single"/>
        </w:rPr>
        <w:t xml:space="preserve">.'” </w:t>
      </w:r>
    </w:p>
    <w:p w14:paraId="000C8126" w14:textId="77777777" w:rsidR="00DA0E30" w:rsidRPr="00322E5F" w:rsidRDefault="00DA0E30" w:rsidP="00DA0E30">
      <w:pPr>
        <w:pStyle w:val="Heading4"/>
      </w:pPr>
      <w:r>
        <w:t>Wall not enough to deter illegal immigrants</w:t>
      </w:r>
    </w:p>
    <w:p w14:paraId="7AC33FCE" w14:textId="77777777" w:rsidR="00DA0E30" w:rsidRPr="00322E5F" w:rsidRDefault="00DA0E30" w:rsidP="00DA0E30">
      <w:pPr>
        <w:pStyle w:val="NormalWeb"/>
        <w:shd w:val="clear" w:color="auto" w:fill="FFFFFF"/>
        <w:spacing w:before="0" w:beforeAutospacing="0" w:after="0" w:afterAutospacing="0"/>
        <w:textAlignment w:val="baseline"/>
        <w:rPr>
          <w:rFonts w:asciiTheme="majorHAnsi" w:hAnsiTheme="majorHAnsi" w:cstheme="majorHAnsi"/>
          <w:color w:val="222222"/>
          <w:sz w:val="16"/>
          <w:szCs w:val="23"/>
        </w:rPr>
      </w:pPr>
      <w:r w:rsidRPr="00322E5F">
        <w:rPr>
          <w:rFonts w:asciiTheme="majorHAnsi" w:hAnsiTheme="majorHAnsi" w:cstheme="majorHAnsi"/>
          <w:sz w:val="16"/>
        </w:rPr>
        <w:t>D</w:t>
      </w:r>
      <w:r w:rsidRPr="00322E5F">
        <w:rPr>
          <w:rFonts w:asciiTheme="majorHAnsi" w:hAnsiTheme="majorHAnsi" w:cstheme="majorHAnsi"/>
          <w:color w:val="222222"/>
          <w:sz w:val="16"/>
          <w:szCs w:val="23"/>
        </w:rPr>
        <w:t xml:space="preserve">avid J. </w:t>
      </w:r>
      <w:r w:rsidRPr="00322E5F">
        <w:rPr>
          <w:rFonts w:asciiTheme="majorHAnsi" w:hAnsiTheme="majorHAnsi" w:cstheme="majorHAnsi"/>
          <w:b/>
          <w:color w:val="222222"/>
          <w:sz w:val="23"/>
          <w:szCs w:val="23"/>
          <w:u w:val="single"/>
        </w:rPr>
        <w:t>Bier</w:t>
      </w:r>
      <w:r w:rsidRPr="00322E5F">
        <w:rPr>
          <w:rFonts w:asciiTheme="majorHAnsi" w:hAnsiTheme="majorHAnsi" w:cstheme="majorHAnsi"/>
          <w:color w:val="222222"/>
          <w:sz w:val="16"/>
          <w:szCs w:val="23"/>
        </w:rPr>
        <w:t xml:space="preserve"> 20</w:t>
      </w:r>
      <w:r w:rsidRPr="00322E5F">
        <w:rPr>
          <w:rFonts w:asciiTheme="majorHAnsi" w:hAnsiTheme="majorHAnsi" w:cstheme="majorHAnsi"/>
          <w:b/>
          <w:color w:val="222222"/>
          <w:sz w:val="23"/>
          <w:szCs w:val="23"/>
          <w:u w:val="single"/>
        </w:rPr>
        <w:t>17</w:t>
      </w:r>
    </w:p>
    <w:p w14:paraId="2F73BA19" w14:textId="77777777" w:rsidR="00DA0E30" w:rsidRPr="00322E5F" w:rsidRDefault="00DA0E30" w:rsidP="00DA0E30">
      <w:pPr>
        <w:rPr>
          <w:rFonts w:asciiTheme="majorHAnsi" w:hAnsiTheme="majorHAnsi" w:cstheme="majorHAnsi"/>
          <w:sz w:val="16"/>
          <w:szCs w:val="16"/>
        </w:rPr>
      </w:pPr>
      <w:r w:rsidRPr="00322E5F">
        <w:rPr>
          <w:rFonts w:asciiTheme="majorHAnsi" w:hAnsiTheme="majorHAnsi" w:cstheme="majorHAnsi"/>
          <w:sz w:val="16"/>
          <w:szCs w:val="16"/>
        </w:rPr>
        <w:t>David J. Bier is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publications.From 2013 to 2015, Mr. Bier drafted immigration legislation as senior policy advisor for Congressman Raúl Labrador, a member and current chairman of the House Judiciary Committee’s Subcommittee on Immigration and Border Security. Previously, he worked as the immigration policy analyst at the Competitive Enterprise Institute and most recently as the director of immigration policy at the Niskanen Center. https://www.cato.org/publications/commentary/why-wall-wont-work</w:t>
      </w:r>
    </w:p>
    <w:p w14:paraId="05B726BB" w14:textId="77777777" w:rsidR="00DA0E30" w:rsidRPr="00322E5F" w:rsidRDefault="00DA0E30" w:rsidP="00DA0E30">
      <w:pPr>
        <w:rPr>
          <w:rFonts w:asciiTheme="majorHAnsi" w:hAnsiTheme="majorHAnsi" w:cstheme="majorHAnsi"/>
          <w:b/>
          <w:highlight w:val="yellow"/>
          <w:u w:val="single"/>
        </w:rPr>
      </w:pPr>
      <w:r w:rsidRPr="00322E5F">
        <w:rPr>
          <w:rFonts w:asciiTheme="majorHAnsi" w:hAnsiTheme="majorHAnsi" w:cstheme="majorHAnsi"/>
          <w:sz w:val="16"/>
        </w:rPr>
        <w:t xml:space="preserve">Donald Trump captured the imagination of many American voters with a single campaign promise. “I will build a great, great wall on our southern border,” he boasted in June 2015. For good measure, he added, “And I will have Mexico pay for that wall.” The twin pledges-which followed a tirade about Mexican rapists and drug dealers-neatly captured everything that was either attractive or repulsive to voters in the real estate mogul’s presidential run: bravado, nationalism, and controversy. Joanna Andreasson Trump was often criticized for lacking precision in policy ideas, but he had bold and detailed requirements for his wall. It would be 1,000 miles long. (The other 1,500, he said, were covered by “natural barriers.”) He gave various estimates of its height-between 30 and 50 feet, with the most common number being 35. His barrier would be an “impenetrable physical wall” composed of “precast [concrete] plank…30 feet long, 40 feet long.” He also insisted that it would be aesthetically pleasing. While he said after the election that a fence may be appropriate in “some areas,” he added that a wall would be better, and he has since vigorously corrected reporters who describe the project as a “fence.” Throughout the campaign, he described the current fences as a “joke,” implying that he would not only build a superior barrier, but that he would replace the one that exists at some points now. The History The president’s proposal has a decadeslong history. </w:t>
      </w:r>
      <w:r w:rsidRPr="00322E5F">
        <w:rPr>
          <w:rFonts w:asciiTheme="majorHAnsi" w:hAnsiTheme="majorHAnsi" w:cstheme="majorHAnsi"/>
          <w:b/>
          <w:highlight w:val="yellow"/>
          <w:u w:val="single"/>
        </w:rPr>
        <w:t>After</w:t>
      </w:r>
      <w:r w:rsidRPr="00322E5F">
        <w:rPr>
          <w:rFonts w:asciiTheme="majorHAnsi" w:hAnsiTheme="majorHAnsi" w:cstheme="majorHAnsi"/>
          <w:b/>
          <w:u w:val="single"/>
        </w:rPr>
        <w:t xml:space="preserve"> the </w:t>
      </w:r>
      <w:r w:rsidRPr="00322E5F">
        <w:rPr>
          <w:rFonts w:asciiTheme="majorHAnsi" w:hAnsiTheme="majorHAnsi" w:cstheme="majorHAnsi"/>
          <w:b/>
          <w:highlight w:val="yellow"/>
          <w:u w:val="single"/>
        </w:rPr>
        <w:t>1986</w:t>
      </w:r>
      <w:r w:rsidRPr="00322E5F">
        <w:rPr>
          <w:rFonts w:asciiTheme="majorHAnsi" w:hAnsiTheme="majorHAnsi" w:cstheme="majorHAnsi"/>
          <w:b/>
          <w:u w:val="single"/>
        </w:rPr>
        <w:t xml:space="preserve"> “amnesty,” when President Ronald Reagan traded increased border security for the legalization of 3 million unauthorized immigrants, </w:t>
      </w:r>
      <w:r w:rsidRPr="00322E5F">
        <w:rPr>
          <w:rFonts w:asciiTheme="majorHAnsi" w:hAnsiTheme="majorHAnsi" w:cstheme="majorHAnsi"/>
          <w:b/>
          <w:highlight w:val="yellow"/>
          <w:u w:val="single"/>
        </w:rPr>
        <w:t>the</w:t>
      </w:r>
      <w:r w:rsidRPr="00322E5F">
        <w:rPr>
          <w:rFonts w:asciiTheme="majorHAnsi" w:hAnsiTheme="majorHAnsi" w:cstheme="majorHAnsi"/>
          <w:b/>
          <w:u w:val="single"/>
        </w:rPr>
        <w:t xml:space="preserve"> San Diego </w:t>
      </w:r>
      <w:r w:rsidRPr="00322E5F">
        <w:rPr>
          <w:rFonts w:asciiTheme="majorHAnsi" w:hAnsiTheme="majorHAnsi" w:cstheme="majorHAnsi"/>
          <w:b/>
          <w:highlight w:val="yellow"/>
          <w:u w:val="single"/>
        </w:rPr>
        <w:t xml:space="preserve">Border Patrol constructed a </w:t>
      </w:r>
      <w:r w:rsidRPr="00322E5F">
        <w:rPr>
          <w:rFonts w:asciiTheme="majorHAnsi" w:hAnsiTheme="majorHAnsi" w:cstheme="majorHAnsi"/>
          <w:b/>
          <w:u w:val="single"/>
        </w:rPr>
        <w:t xml:space="preserve">10-foot welded steel </w:t>
      </w:r>
      <w:r w:rsidRPr="00322E5F">
        <w:rPr>
          <w:rFonts w:asciiTheme="majorHAnsi" w:hAnsiTheme="majorHAnsi" w:cstheme="majorHAnsi"/>
          <w:b/>
          <w:highlight w:val="yellow"/>
          <w:u w:val="single"/>
        </w:rPr>
        <w:t>fence</w:t>
      </w:r>
      <w:r w:rsidRPr="00322E5F">
        <w:rPr>
          <w:rFonts w:asciiTheme="majorHAnsi" w:hAnsiTheme="majorHAnsi" w:cstheme="majorHAnsi"/>
          <w:b/>
          <w:u w:val="single"/>
        </w:rPr>
        <w:t xml:space="preserve"> </w:t>
      </w:r>
      <w:r w:rsidRPr="00322E5F">
        <w:rPr>
          <w:rFonts w:asciiTheme="majorHAnsi" w:hAnsiTheme="majorHAnsi" w:cstheme="majorHAnsi"/>
          <w:b/>
          <w:highlight w:val="yellow"/>
          <w:u w:val="single"/>
        </w:rPr>
        <w:t>along</w:t>
      </w:r>
      <w:r w:rsidRPr="00322E5F">
        <w:rPr>
          <w:rFonts w:asciiTheme="majorHAnsi" w:hAnsiTheme="majorHAnsi" w:cstheme="majorHAnsi"/>
          <w:b/>
          <w:u w:val="single"/>
        </w:rPr>
        <w:t xml:space="preserve"> the 14-mile section of </w:t>
      </w:r>
      <w:r w:rsidRPr="00322E5F">
        <w:rPr>
          <w:rFonts w:asciiTheme="majorHAnsi" w:hAnsiTheme="majorHAnsi" w:cstheme="majorHAnsi"/>
          <w:b/>
          <w:highlight w:val="yellow"/>
          <w:u w:val="single"/>
        </w:rPr>
        <w:t>the border</w:t>
      </w:r>
      <w:r w:rsidRPr="00322E5F">
        <w:rPr>
          <w:rFonts w:asciiTheme="majorHAnsi" w:hAnsiTheme="majorHAnsi" w:cstheme="majorHAnsi"/>
          <w:b/>
          <w:u w:val="single"/>
        </w:rPr>
        <w:t xml:space="preserve"> closest to the Pacific. </w:t>
      </w:r>
      <w:r w:rsidRPr="00322E5F">
        <w:rPr>
          <w:rFonts w:asciiTheme="majorHAnsi" w:hAnsiTheme="majorHAnsi" w:cstheme="majorHAnsi"/>
          <w:b/>
          <w:highlight w:val="yellow"/>
          <w:u w:val="single"/>
        </w:rPr>
        <w:t xml:space="preserve">In 1996, a new law provided </w:t>
      </w:r>
      <w:r w:rsidRPr="00322E5F">
        <w:rPr>
          <w:rFonts w:asciiTheme="majorHAnsi" w:hAnsiTheme="majorHAnsi" w:cstheme="majorHAnsi"/>
          <w:b/>
          <w:u w:val="single"/>
        </w:rPr>
        <w:t xml:space="preserve">funds for </w:t>
      </w:r>
      <w:r w:rsidRPr="00322E5F">
        <w:rPr>
          <w:rFonts w:asciiTheme="majorHAnsi" w:hAnsiTheme="majorHAnsi" w:cstheme="majorHAnsi"/>
          <w:b/>
          <w:highlight w:val="yellow"/>
          <w:u w:val="single"/>
        </w:rPr>
        <w:t>a second layer</w:t>
      </w:r>
      <w:r w:rsidRPr="00322E5F">
        <w:rPr>
          <w:rFonts w:asciiTheme="majorHAnsi" w:hAnsiTheme="majorHAnsi" w:cstheme="majorHAnsi"/>
          <w:b/>
          <w:u w:val="single"/>
        </w:rPr>
        <w:t xml:space="preserve">. Despite repeated requests from the Border Patrol for more, by the year 2000 just 60 miles of the southern border had fencing, almost all of which was in urban areas. Only San Diego had a second layer. After 9/11, border hawks launched another push for fences, with little success. Most immigration enforcement funds were going to a surge in border agents. But President George W. Bush’s push for comprehensive immigration reform, which would have legalized the unauthorized immigrants in the United States, gave the hawks their opportunity. </w:t>
      </w:r>
      <w:r w:rsidRPr="00322E5F">
        <w:rPr>
          <w:rFonts w:asciiTheme="majorHAnsi" w:hAnsiTheme="majorHAnsi" w:cstheme="majorHAnsi"/>
          <w:b/>
          <w:highlight w:val="yellow"/>
          <w:u w:val="single"/>
        </w:rPr>
        <w:t>In 2006, Congress approved the Secure Fence Act mandating nearly 700 miles of fencing on the border</w:t>
      </w:r>
      <w:r w:rsidRPr="00322E5F">
        <w:rPr>
          <w:rFonts w:asciiTheme="majorHAnsi" w:hAnsiTheme="majorHAnsi" w:cstheme="majorHAnsi"/>
          <w:sz w:val="16"/>
          <w:highlight w:val="yellow"/>
        </w:rPr>
        <w:t>.</w:t>
      </w:r>
      <w:r w:rsidRPr="00322E5F">
        <w:rPr>
          <w:rFonts w:asciiTheme="majorHAnsi" w:hAnsiTheme="majorHAnsi" w:cstheme="majorHAnsi"/>
          <w:sz w:val="16"/>
        </w:rPr>
        <w:t xml:space="preserve"> The legal, practical, economic, and moral case against Trump’s border barrier. The president signed on to the bill hoping to placate the secure-the-border-first crowd and obtain the humane immigration changes that he wanted. This sales job enabled it to pass with bipartisan support from the likes of Barack Obama and Hillary Clinton. The immigration reform never materialized, but fence construction was nearly complete by 2009, and there are now 617 total miles of physical barriers, 36 miles of which have two layers. Yet the hawks were not placated. They complained that there was no second layer in most places. They stewed that half the fence was just “vehicle barriers”-concrete posts that provide obstacles for drivers but not pedestrians. Moreover, the 317 miles of real pedestrian fences dramatically vary in height and quality. The Border Patrol uses half a dozen types of fencing materials-wire mesh, landing mats, chain-link, bollard, aesthetic, and sheet piling-just to control on-foot crossings. These barriers are mainly a combination of steel posts and bars supplemented in places with wire, ranging in height from 6 to 18 feet. The Legal Obstacles Trump has been adamant that his wall will be built “ahead of schedule.” For that to happen, he’ll need to avoid the various legal issues that plagued earlier efforts. Entities other than the federal government-states, Indian tribes, private individuals-control over two-thirds of borderland property. Private parties own the vast majority of the border in Texas, and for this reason, roughly 70 percent of the existing border fence is located in California, Arizona, and New Mexico. Almost all of it is on federally controlled land. The Bush administration bullied property owners, threatening to sue them if they did not “voluntarily” hand over the rights to their land. It offered no compensation for doing so. Thinking that they had no recourse, some people signed off, but others refused. The government then attempted to use eminent domain, a procedure Trump has long defended, to seize their property, but the lawsuits imposed serious delays-seven years in one case. In 2009, the Homeland Security inspector general concluded that the Border Patrol had “achieved [its] progress primarily in areas where environmental and real estate issues did not cause significant delay.” One intransigent resident had owned his property since before the “Roosevelt easement,” which gives the federal government a 60-foot right of way along the border. He fought the administration, so the fence had until recently a 1.2-mile gap on his land. Border residents fought more than a third of all land transfers, in fact. Because the Constitution promises just compensation for takings, Trump can do little to speed this process. Native American tribes also have the capacity to stop construction of barriers. The Tohono O’odham Nation, which has land on both sides of the border, has already pledged to fight any efforts to build a wall there. In 2007, when the tribe allowed vehicle barriers to be constructed, the Bush administration ended up desecrating Indian burial grounds and digging up human remains. The new president would need a stand-alone bill from Congress to condemn their land. Senate Democrats can (and likely would) filibuster such an effort. Even federal lands can be problematic. In 2010, two-thirds of patrol agents-in-charge told the Government Accountability Office (GAO) that land management laws had delayed or limited access to portions of federal lands, for fence building or repairs and other purposes, with more than half stating they did not get a timely response when they requested permission to use the lands. In one case, it took nearly eight months for the Border Patrol to get the OK to install a single underground sensor. Water rights have also been a problem for the fence. A 1970 treaty requires that the floodplain of the Rio Grande remain open to both sides of the border. The Obama administration attempted to build fences along the river anyway, but the treaty and the river’s floods forced the barrier to be placed so far into the interior of the United States that it has many holes to allow U.S. residents access to their property. These also provide an opportunity for border crossers. At the same time, the fence can cause Mexico to receive too much water. Even when a fence has holes, which a wall would not, debris can turn the fence into a dam. Thanks to the barrier, some floods have fully covered the doors of Mexican buildings in Los Ebanos, across the Rio Grande, while producing little more than deep puddling on the U.S. side. The International Boundary and Water Commission that administers the treaty has rebuffed the Border Patrol’s attempts to replicate this disaster in other areas of the Rio Grande Valley. The Practical Considerations Fences or walls obstruct crossers’ paths, cutting off a straight shot into the interior of the country. But a barrier is not the permanent object that some people imagine. Natural events can knock down parts of a border fence. One storm in Texas left a hole for months. Fences and walls can also erode near rivers or beaches, as the one in San Diego did. And they can be penetrated: Some fencing can be cut in minutes, and the Border Patrol reported repairing more than 4,000 holes in one year alone. They neglected to mention whether that number equaled that year’s number of breaches. Much of the current fencing can be easily mounted with a ladder or from the roof of a truck. In some cases, border crossers can scale the fence without any additional equipment. One viral video from 2010 shows two women easily climbing an 18-foot steel bollard-style pedestrian fence in less than 20 seconds. Smugglers can even drive over the fence using ramps, a fact that was discovered only when a couple of foolish drug entrepreneurs managed to get their SUV stuck on top. (They took the dope and split.) U.S. Customs and Border Protection (data); GAO-15-399 (map) U.S. Customs and Border Protection, June 2011 A wall would probably be less easily damaged by man or nature. But in at least some areas, its impassibility could also become a maintenance liability. Border Patrol agents have told Fox News that a border wall would still “have to allow water to pass through, or the sheer force of raging water could damage its integrity, not to mention the legal rights of both the U.S. and Mexico to seasonal rains.” In 2011, for example, a flood in Arizona washed away 40 feet of steel fence. While not “impenetrable,” a concrete wall would impede efforts to cut through it. </w:t>
      </w:r>
      <w:r w:rsidRPr="00322E5F">
        <w:rPr>
          <w:rFonts w:asciiTheme="majorHAnsi" w:hAnsiTheme="majorHAnsi" w:cstheme="majorHAnsi"/>
          <w:b/>
          <w:highlight w:val="yellow"/>
          <w:u w:val="single"/>
        </w:rPr>
        <w:t>Trump</w:t>
      </w:r>
      <w:r w:rsidRPr="00322E5F">
        <w:rPr>
          <w:rFonts w:asciiTheme="majorHAnsi" w:hAnsiTheme="majorHAnsi" w:cstheme="majorHAnsi"/>
          <w:b/>
          <w:u w:val="single"/>
        </w:rPr>
        <w:t xml:space="preserve"> has also </w:t>
      </w:r>
      <w:r w:rsidRPr="00322E5F">
        <w:rPr>
          <w:rFonts w:asciiTheme="majorHAnsi" w:hAnsiTheme="majorHAnsi" w:cstheme="majorHAnsi"/>
          <w:b/>
          <w:highlight w:val="yellow"/>
          <w:u w:val="single"/>
        </w:rPr>
        <w:t>claimed</w:t>
      </w:r>
      <w:r w:rsidRPr="00322E5F">
        <w:rPr>
          <w:rFonts w:asciiTheme="majorHAnsi" w:hAnsiTheme="majorHAnsi" w:cstheme="majorHAnsi"/>
          <w:b/>
          <w:u w:val="single"/>
        </w:rPr>
        <w:t xml:space="preserve"> that </w:t>
      </w:r>
      <w:r w:rsidRPr="00322E5F">
        <w:rPr>
          <w:rFonts w:asciiTheme="majorHAnsi" w:hAnsiTheme="majorHAnsi" w:cstheme="majorHAnsi"/>
          <w:b/>
          <w:highlight w:val="yellow"/>
          <w:u w:val="single"/>
        </w:rPr>
        <w:t>no one would ever use a ladder to go over his wall</w:t>
      </w:r>
      <w:r w:rsidRPr="00322E5F">
        <w:rPr>
          <w:rFonts w:asciiTheme="majorHAnsi" w:hAnsiTheme="majorHAnsi" w:cstheme="majorHAnsi"/>
          <w:b/>
          <w:u w:val="single"/>
        </w:rPr>
        <w:t xml:space="preserve"> because “there’s no way to get down.” </w:t>
      </w:r>
      <w:r w:rsidRPr="00322E5F">
        <w:rPr>
          <w:rFonts w:asciiTheme="majorHAnsi" w:hAnsiTheme="majorHAnsi" w:cstheme="majorHAnsi"/>
          <w:b/>
          <w:highlight w:val="yellow"/>
          <w:u w:val="single"/>
        </w:rPr>
        <w:t>After pondering</w:t>
      </w:r>
      <w:r w:rsidRPr="00322E5F">
        <w:rPr>
          <w:rFonts w:asciiTheme="majorHAnsi" w:hAnsiTheme="majorHAnsi" w:cstheme="majorHAnsi"/>
          <w:b/>
          <w:u w:val="single"/>
        </w:rPr>
        <w:t xml:space="preserve"> the question for a second, </w:t>
      </w:r>
      <w:r w:rsidRPr="00322E5F">
        <w:rPr>
          <w:rFonts w:asciiTheme="majorHAnsi" w:hAnsiTheme="majorHAnsi" w:cstheme="majorHAnsi"/>
          <w:b/>
          <w:highlight w:val="yellow"/>
          <w:u w:val="single"/>
        </w:rPr>
        <w:t>he</w:t>
      </w:r>
      <w:r w:rsidRPr="00322E5F">
        <w:rPr>
          <w:rFonts w:asciiTheme="majorHAnsi" w:hAnsiTheme="majorHAnsi" w:cstheme="majorHAnsi"/>
          <w:b/>
          <w:u w:val="single"/>
        </w:rPr>
        <w:t xml:space="preserve"> then </w:t>
      </w:r>
      <w:r w:rsidRPr="00322E5F">
        <w:rPr>
          <w:rFonts w:asciiTheme="majorHAnsi" w:hAnsiTheme="majorHAnsi" w:cstheme="majorHAnsi"/>
          <w:b/>
          <w:highlight w:val="yellow"/>
          <w:u w:val="single"/>
        </w:rPr>
        <w:t>conceded</w:t>
      </w:r>
      <w:r w:rsidRPr="00322E5F">
        <w:rPr>
          <w:rFonts w:asciiTheme="majorHAnsi" w:hAnsiTheme="majorHAnsi" w:cstheme="majorHAnsi"/>
          <w:b/>
          <w:u w:val="single"/>
        </w:rPr>
        <w:t xml:space="preserve">, “maybe </w:t>
      </w:r>
      <w:r w:rsidRPr="00322E5F">
        <w:rPr>
          <w:rFonts w:asciiTheme="majorHAnsi" w:hAnsiTheme="majorHAnsi" w:cstheme="majorHAnsi"/>
          <w:b/>
          <w:highlight w:val="yellow"/>
          <w:u w:val="single"/>
        </w:rPr>
        <w:t>a rope</w:t>
      </w:r>
      <w:r w:rsidRPr="00322E5F">
        <w:rPr>
          <w:rFonts w:asciiTheme="majorHAnsi" w:hAnsiTheme="majorHAnsi" w:cstheme="majorHAnsi"/>
          <w:sz w:val="16"/>
        </w:rPr>
        <w:t>.” Nonetheless, the height might discourage some people from attempting to climb it, and it would certainly take them longer to do so, giving Border Patrol agents additional time to reach them</w:t>
      </w:r>
      <w:r w:rsidRPr="00322E5F">
        <w:rPr>
          <w:rFonts w:asciiTheme="majorHAnsi" w:hAnsiTheme="majorHAnsi" w:cstheme="majorHAnsi"/>
          <w:sz w:val="16"/>
          <w:highlight w:val="yellow"/>
        </w:rPr>
        <w:t xml:space="preserve">. </w:t>
      </w:r>
      <w:r w:rsidRPr="00322E5F">
        <w:rPr>
          <w:rFonts w:asciiTheme="majorHAnsi" w:hAnsiTheme="majorHAnsi" w:cstheme="majorHAnsi"/>
          <w:b/>
          <w:highlight w:val="yellow"/>
          <w:u w:val="single"/>
        </w:rPr>
        <w:t>If not over</w:t>
      </w:r>
      <w:r w:rsidRPr="00322E5F">
        <w:rPr>
          <w:rFonts w:asciiTheme="majorHAnsi" w:hAnsiTheme="majorHAnsi" w:cstheme="majorHAnsi"/>
          <w:b/>
          <w:u w:val="single"/>
        </w:rPr>
        <w:t xml:space="preserve"> or through, some </w:t>
      </w:r>
      <w:r w:rsidRPr="00322E5F">
        <w:rPr>
          <w:rFonts w:asciiTheme="majorHAnsi" w:hAnsiTheme="majorHAnsi" w:cstheme="majorHAnsi"/>
          <w:b/>
          <w:highlight w:val="yellow"/>
          <w:u w:val="single"/>
        </w:rPr>
        <w:t>crossers</w:t>
      </w:r>
      <w:r w:rsidRPr="00322E5F">
        <w:rPr>
          <w:rFonts w:asciiTheme="majorHAnsi" w:hAnsiTheme="majorHAnsi" w:cstheme="majorHAnsi"/>
          <w:b/>
          <w:u w:val="single"/>
        </w:rPr>
        <w:t xml:space="preserve"> may </w:t>
      </w:r>
      <w:r w:rsidRPr="00322E5F">
        <w:rPr>
          <w:rFonts w:asciiTheme="majorHAnsi" w:hAnsiTheme="majorHAnsi" w:cstheme="majorHAnsi"/>
          <w:b/>
          <w:highlight w:val="yellow"/>
          <w:u w:val="single"/>
        </w:rPr>
        <w:t>opt to go under</w:t>
      </w:r>
      <w:r w:rsidRPr="00322E5F">
        <w:rPr>
          <w:rFonts w:asciiTheme="majorHAnsi" w:hAnsiTheme="majorHAnsi" w:cstheme="majorHAnsi"/>
          <w:b/>
          <w:u w:val="single"/>
        </w:rPr>
        <w:t xml:space="preserve">. </w:t>
      </w:r>
      <w:r w:rsidRPr="00322E5F">
        <w:rPr>
          <w:rFonts w:asciiTheme="majorHAnsi" w:hAnsiTheme="majorHAnsi" w:cstheme="majorHAnsi"/>
          <w:b/>
          <w:highlight w:val="yellow"/>
          <w:u w:val="single"/>
        </w:rPr>
        <w:t>Tunnels</w:t>
      </w:r>
      <w:r w:rsidRPr="00322E5F">
        <w:rPr>
          <w:rFonts w:asciiTheme="majorHAnsi" w:hAnsiTheme="majorHAnsi" w:cstheme="majorHAnsi"/>
          <w:b/>
          <w:u w:val="single"/>
        </w:rPr>
        <w:t xml:space="preserve"> are typically used more for drug smuggling, but they still </w:t>
      </w:r>
      <w:r w:rsidRPr="00322E5F">
        <w:rPr>
          <w:rFonts w:asciiTheme="majorHAnsi" w:hAnsiTheme="majorHAnsi" w:cstheme="majorHAnsi"/>
          <w:b/>
          <w:highlight w:val="yellow"/>
          <w:u w:val="single"/>
        </w:rPr>
        <w:t>create a significant vulnerability in any kind of physical</w:t>
      </w:r>
      <w:r w:rsidRPr="00322E5F">
        <w:rPr>
          <w:rFonts w:asciiTheme="majorHAnsi" w:hAnsiTheme="majorHAnsi" w:cstheme="majorHAnsi"/>
          <w:b/>
          <w:u w:val="single"/>
        </w:rPr>
        <w:t xml:space="preserve"> </w:t>
      </w:r>
      <w:r w:rsidRPr="00322E5F">
        <w:rPr>
          <w:rFonts w:asciiTheme="majorHAnsi" w:hAnsiTheme="majorHAnsi" w:cstheme="majorHAnsi"/>
          <w:b/>
          <w:highlight w:val="yellow"/>
          <w:u w:val="single"/>
        </w:rPr>
        <w:t>barrier</w:t>
      </w:r>
      <w:r w:rsidRPr="00322E5F">
        <w:rPr>
          <w:rFonts w:asciiTheme="majorHAnsi" w:hAnsiTheme="majorHAnsi" w:cstheme="majorHAnsi"/>
          <w:b/>
          <w:u w:val="single"/>
        </w:rPr>
        <w:t>. From 2007 to 2010</w:t>
      </w:r>
      <w:r w:rsidRPr="00322E5F">
        <w:rPr>
          <w:rFonts w:asciiTheme="majorHAnsi" w:hAnsiTheme="majorHAnsi" w:cstheme="majorHAnsi"/>
          <w:b/>
          <w:highlight w:val="yellow"/>
          <w:u w:val="single"/>
        </w:rPr>
        <w:t>, the Border Patrol found more than one tunnel per month</w:t>
      </w:r>
      <w:r w:rsidRPr="00322E5F">
        <w:rPr>
          <w:rFonts w:asciiTheme="majorHAnsi" w:hAnsiTheme="majorHAnsi" w:cstheme="majorHAnsi"/>
          <w:b/>
          <w:u w:val="single"/>
        </w:rPr>
        <w:t>, on average. “</w:t>
      </w:r>
      <w:r w:rsidRPr="00322E5F">
        <w:rPr>
          <w:rFonts w:asciiTheme="majorHAnsi" w:hAnsiTheme="majorHAnsi" w:cstheme="majorHAnsi"/>
          <w:b/>
          <w:highlight w:val="yellow"/>
          <w:u w:val="single"/>
        </w:rPr>
        <w:t>For every tunnel we find, we feel they’re building another one somewhere</w:t>
      </w:r>
      <w:r w:rsidRPr="00322E5F">
        <w:rPr>
          <w:rFonts w:asciiTheme="majorHAnsi" w:hAnsiTheme="majorHAnsi" w:cstheme="majorHAnsi"/>
          <w:b/>
          <w:u w:val="single"/>
        </w:rPr>
        <w:t xml:space="preserve">,” Kevin Hecht, a Border Patrol tunnel expert, told The New York Times last year. </w:t>
      </w:r>
      <w:r w:rsidRPr="00322E5F">
        <w:rPr>
          <w:rFonts w:asciiTheme="majorHAnsi" w:hAnsiTheme="majorHAnsi" w:cstheme="majorHAnsi"/>
          <w:b/>
          <w:highlight w:val="yellow"/>
          <w:u w:val="single"/>
        </w:rPr>
        <w:t>A wall would</w:t>
      </w:r>
      <w:r w:rsidRPr="00322E5F">
        <w:rPr>
          <w:rFonts w:asciiTheme="majorHAnsi" w:hAnsiTheme="majorHAnsi" w:cstheme="majorHAnsi"/>
          <w:b/>
          <w:u w:val="single"/>
        </w:rPr>
        <w:t xml:space="preserve"> likely </w:t>
      </w:r>
      <w:r w:rsidRPr="00322E5F">
        <w:rPr>
          <w:rFonts w:asciiTheme="majorHAnsi" w:hAnsiTheme="majorHAnsi" w:cstheme="majorHAnsi"/>
          <w:b/>
          <w:highlight w:val="yellow"/>
          <w:u w:val="single"/>
        </w:rPr>
        <w:t>increase the rewards for successful tunneling</w:t>
      </w:r>
      <w:r w:rsidRPr="00322E5F">
        <w:rPr>
          <w:rFonts w:asciiTheme="majorHAnsi" w:hAnsiTheme="majorHAnsi" w:cstheme="majorHAnsi"/>
          <w:b/>
          <w:u w:val="single"/>
        </w:rPr>
        <w:t xml:space="preserve"> as other modes of transit grow more expensive. </w:t>
      </w:r>
      <w:r w:rsidRPr="00322E5F">
        <w:rPr>
          <w:rFonts w:asciiTheme="majorHAnsi" w:hAnsiTheme="majorHAnsi" w:cstheme="majorHAnsi"/>
          <w:sz w:val="16"/>
        </w:rPr>
        <w:t>Trump is unconcerned, asserting that “tunnel technology” will rule out any such subterfuge. Effective tunnel detection equipment is seen as the Holy Grail of Border Patrol enforcement, but the Homeland Security Department’s Science and Technology Directorate has so far concluded that no current technology for detecting tunnels beneath the border is “suited to Border Patrol agents’ operational needs.” But the biggest practical problem with a wall is its opacity. In fact, many Border Patrol agents oppose a concrete wall for precisely this reason (albeit quietly, given that they were also some of Trump’s biggest supporters during the election). “A cinder block or rock wall, in the traditional sense, isn’t necessarily the most effective or desirable choice,” Border Patrol agents told Fox News. “Seeing through a fence allows agents to anticipate and mobilize, prior to illegal immigrants actually climbing or cutting through the fence.” The agency is already desperate to switch out the nontransparent landing-mat fences in use in some places. These metal sheets were adapted from helicopter landing pads left over from Vietnam, and while inexpensive, they are ill-suited to their purpose. Popular Mechanics described these parts of the fence as “obsolete, in need of replacement,” noting that they “can be easy to foil since Border Patrol agents can’t see what’s going on on the other side.” If a wall slows down agents as much as it does smugglers and migrants, it provides no advantage on balance</w:t>
      </w:r>
      <w:r w:rsidRPr="00322E5F">
        <w:rPr>
          <w:rFonts w:asciiTheme="majorHAnsi" w:hAnsiTheme="majorHAnsi" w:cstheme="majorHAnsi"/>
          <w:sz w:val="16"/>
          <w:highlight w:val="yellow"/>
        </w:rPr>
        <w:t xml:space="preserve">. </w:t>
      </w:r>
      <w:r w:rsidRPr="00322E5F">
        <w:rPr>
          <w:rFonts w:asciiTheme="majorHAnsi" w:hAnsiTheme="majorHAnsi" w:cstheme="majorHAnsi"/>
          <w:b/>
          <w:highlight w:val="yellow"/>
          <w:u w:val="single"/>
        </w:rPr>
        <w:t>To put it most simply, border barriers will never stop illegal immigration, because a wall or fence cannot apprehend crossers</w:t>
      </w:r>
      <w:r w:rsidRPr="00322E5F">
        <w:rPr>
          <w:rFonts w:asciiTheme="majorHAnsi" w:hAnsiTheme="majorHAnsi" w:cstheme="majorHAnsi"/>
          <w:sz w:val="16"/>
          <w:highlight w:val="yellow"/>
        </w:rPr>
        <w:t>.</w:t>
      </w:r>
      <w:r w:rsidRPr="00322E5F">
        <w:rPr>
          <w:rFonts w:asciiTheme="majorHAnsi" w:hAnsiTheme="majorHAnsi" w:cstheme="majorHAnsi"/>
          <w:sz w:val="16"/>
        </w:rPr>
        <w:t xml:space="preserve"> </w:t>
      </w:r>
      <w:r w:rsidRPr="00322E5F">
        <w:rPr>
          <w:rFonts w:asciiTheme="majorHAnsi" w:hAnsiTheme="majorHAnsi" w:cstheme="majorHAnsi"/>
          <w:b/>
          <w:u w:val="single"/>
        </w:rPr>
        <w:t xml:space="preserve">The agents that </w:t>
      </w:r>
      <w:r w:rsidRPr="00322E5F">
        <w:rPr>
          <w:rFonts w:asciiTheme="majorHAnsi" w:hAnsiTheme="majorHAnsi" w:cstheme="majorHAnsi"/>
          <w:b/>
          <w:highlight w:val="yellow"/>
          <w:u w:val="single"/>
        </w:rPr>
        <w:t>Fox</w:t>
      </w:r>
      <w:r w:rsidRPr="00322E5F">
        <w:rPr>
          <w:rFonts w:asciiTheme="majorHAnsi" w:hAnsiTheme="majorHAnsi" w:cstheme="majorHAnsi"/>
          <w:b/>
          <w:u w:val="single"/>
        </w:rPr>
        <w:t xml:space="preserve"> </w:t>
      </w:r>
      <w:r w:rsidRPr="00322E5F">
        <w:rPr>
          <w:rFonts w:asciiTheme="majorHAnsi" w:hAnsiTheme="majorHAnsi" w:cstheme="majorHAnsi"/>
          <w:b/>
          <w:highlight w:val="yellow"/>
          <w:u w:val="single"/>
        </w:rPr>
        <w:t>News</w:t>
      </w:r>
      <w:r w:rsidRPr="00322E5F">
        <w:rPr>
          <w:rFonts w:asciiTheme="majorHAnsi" w:hAnsiTheme="majorHAnsi" w:cstheme="majorHAnsi"/>
          <w:b/>
          <w:u w:val="single"/>
        </w:rPr>
        <w:t xml:space="preserve"> spoke to </w:t>
      </w:r>
      <w:r w:rsidRPr="00322E5F">
        <w:rPr>
          <w:rFonts w:asciiTheme="majorHAnsi" w:hAnsiTheme="majorHAnsi" w:cstheme="majorHAnsi"/>
          <w:b/>
          <w:highlight w:val="yellow"/>
          <w:u w:val="single"/>
        </w:rPr>
        <w:t>called a wall “meaningless” without agents and technology to back it up.</w:t>
      </w:r>
      <w:r w:rsidRPr="00322E5F">
        <w:rPr>
          <w:rFonts w:asciiTheme="majorHAnsi" w:hAnsiTheme="majorHAnsi" w:cstheme="majorHAnsi"/>
          <w:b/>
          <w:u w:val="single"/>
        </w:rPr>
        <w:t xml:space="preserve"> Mayor Michael Gomez of Douglas, </w:t>
      </w:r>
      <w:r w:rsidRPr="00322E5F">
        <w:rPr>
          <w:rFonts w:asciiTheme="majorHAnsi" w:hAnsiTheme="majorHAnsi" w:cstheme="majorHAnsi"/>
          <w:b/>
          <w:highlight w:val="yellow"/>
          <w:u w:val="single"/>
        </w:rPr>
        <w:t>Arizona</w:t>
      </w:r>
      <w:r w:rsidRPr="00322E5F">
        <w:rPr>
          <w:rFonts w:asciiTheme="majorHAnsi" w:hAnsiTheme="majorHAnsi" w:cstheme="majorHAnsi"/>
          <w:b/>
          <w:u w:val="single"/>
        </w:rPr>
        <w:t xml:space="preserve">, </w:t>
      </w:r>
      <w:r w:rsidRPr="00322E5F">
        <w:rPr>
          <w:rFonts w:asciiTheme="majorHAnsi" w:hAnsiTheme="majorHAnsi" w:cstheme="majorHAnsi"/>
          <w:b/>
          <w:highlight w:val="yellow"/>
          <w:u w:val="single"/>
        </w:rPr>
        <w:t>labeled the fence a failure</w:t>
      </w:r>
      <w:r w:rsidRPr="00322E5F">
        <w:rPr>
          <w:rFonts w:asciiTheme="majorHAnsi" w:hAnsiTheme="majorHAnsi" w:cstheme="majorHAnsi"/>
          <w:b/>
          <w:u w:val="single"/>
        </w:rPr>
        <w:t xml:space="preserve"> in 2010, </w:t>
      </w:r>
      <w:r w:rsidRPr="00322E5F">
        <w:rPr>
          <w:rFonts w:asciiTheme="majorHAnsi" w:hAnsiTheme="majorHAnsi" w:cstheme="majorHAnsi"/>
          <w:b/>
          <w:highlight w:val="yellow"/>
          <w:u w:val="single"/>
        </w:rPr>
        <w:t>saying “they jump right over it</w:t>
      </w:r>
      <w:r w:rsidRPr="00322E5F">
        <w:rPr>
          <w:rFonts w:asciiTheme="majorHAnsi" w:hAnsiTheme="majorHAnsi" w:cstheme="majorHAnsi"/>
          <w:sz w:val="16"/>
        </w:rPr>
        <w:t>.” Former Border Patrol spokesperson Mike Scioli has called the fence little more than “a speed bump in the desert.” The Efficacy of a Wall Trump speaks with absolute certainty of a wall’s ability to repel entries, yet the efficacy of the existing barriers has gone largely unstudied. The president is proposing a project likely to cost tens of billions of dollars and to suck up many other resources, and he is doing so without a single evaluation of the barrier. Obviously, any obstacle to passage will reduce entries at the margin. But would other options work better? Rep. Henry Cuellar (D-Texas) of the House Homeland Security Committee failed to obtain an answer to this exact question from the Obama administration. Chairman Michael McCaul (R-Texas) concluded in 2013 that “it would be an inefficient use of taxpayer money to complete the fence,” but he gave no indication of how he evaluated the costs and benefits. A 2016 Migration Policy Institute review of the impact of walls and fences around the world turned up no academic literature specifically on the deterrent effect of physical barriers relative to other technologies or strategies, and concluded somewhat vaguely that walls appear to be “relatively ineffective.” Fences can have strong local effects, and the case for more fencing often relies completely on these regional outcomes. Take the San Diego border sector, probably the most commonly cited success story in this debate. From 1990 to 1993, it replaced a “totally ineffective” fence with a taller, opaque landing mat fence along 14 miles of the border. This had little impact on the number of border crossers. “</w:t>
      </w:r>
      <w:r w:rsidRPr="00322E5F">
        <w:rPr>
          <w:rFonts w:asciiTheme="majorHAnsi" w:hAnsiTheme="majorHAnsi" w:cstheme="majorHAnsi"/>
          <w:b/>
          <w:highlight w:val="yellow"/>
          <w:u w:val="single"/>
        </w:rPr>
        <w:t>The primary fence</w:t>
      </w:r>
      <w:r w:rsidRPr="00322E5F">
        <w:rPr>
          <w:rFonts w:asciiTheme="majorHAnsi" w:hAnsiTheme="majorHAnsi" w:cstheme="majorHAnsi"/>
          <w:b/>
          <w:u w:val="single"/>
        </w:rPr>
        <w:t xml:space="preserve">, by itself, </w:t>
      </w:r>
      <w:r w:rsidRPr="00322E5F">
        <w:rPr>
          <w:rFonts w:asciiTheme="majorHAnsi" w:hAnsiTheme="majorHAnsi" w:cstheme="majorHAnsi"/>
          <w:b/>
          <w:highlight w:val="yellow"/>
          <w:u w:val="single"/>
        </w:rPr>
        <w:t>did not have a discernible impact on the influx of unauthorized aliens coming across the border</w:t>
      </w:r>
      <w:r w:rsidRPr="00322E5F">
        <w:rPr>
          <w:rFonts w:asciiTheme="majorHAnsi" w:hAnsiTheme="majorHAnsi" w:cstheme="majorHAnsi"/>
          <w:b/>
          <w:u w:val="single"/>
        </w:rPr>
        <w:t xml:space="preserve"> in San Diego,” the Congressional Research Service concluded</w:t>
      </w:r>
      <w:r w:rsidRPr="00322E5F">
        <w:rPr>
          <w:rFonts w:asciiTheme="majorHAnsi" w:hAnsiTheme="majorHAnsi" w:cstheme="majorHAnsi"/>
          <w:sz w:val="16"/>
        </w:rPr>
        <w:t xml:space="preserve">. From 1994 to 1996, Operation Gatekeeper doubled the number of agents in the sector to reinforce the fence, but this too had little effect on the number of apprehended migrants. (Researchers use apprehensions as a proxy for illegal immigration because they usually track closely to the number of total entries.) Instead, the apprehensions shifted dramatically away from the areas guarded by western stations at Imperial Beach and Chula Vista, where fences were built, and toward eastern stations. </w:t>
      </w:r>
      <w:r w:rsidRPr="00322E5F">
        <w:rPr>
          <w:rFonts w:asciiTheme="majorHAnsi" w:hAnsiTheme="majorHAnsi" w:cstheme="majorHAnsi"/>
          <w:b/>
          <w:highlight w:val="yellow"/>
          <w:u w:val="single"/>
        </w:rPr>
        <w:t>The net flow remained the same</w:t>
      </w:r>
      <w:bookmarkStart w:id="1" w:name="full"/>
      <w:bookmarkEnd w:id="1"/>
    </w:p>
    <w:p w14:paraId="77C8C815" w14:textId="77777777" w:rsidR="00DA0E30" w:rsidRPr="00DA0E30" w:rsidRDefault="00DA0E30" w:rsidP="00DA0E30"/>
    <w:p w14:paraId="2A6CE8EA" w14:textId="780F153C" w:rsidR="00784CAF" w:rsidRDefault="00CF0C5A" w:rsidP="00CF0C5A">
      <w:pPr>
        <w:pStyle w:val="Heading1"/>
      </w:pPr>
      <w:r>
        <w:t>AFF---A2:  RAISE Act</w:t>
      </w:r>
    </w:p>
    <w:p w14:paraId="6126928F" w14:textId="645826A3" w:rsidR="00CF0C5A" w:rsidRDefault="00CF0C5A" w:rsidP="00CF0C5A"/>
    <w:p w14:paraId="24CF2743" w14:textId="77AD6C5D" w:rsidR="0090446D" w:rsidRDefault="0090446D" w:rsidP="0090446D">
      <w:pPr>
        <w:pStyle w:val="Heading3"/>
      </w:pPr>
      <w:r>
        <w:t>Aff---Raise Act---Midterms not key---2AC</w:t>
      </w:r>
    </w:p>
    <w:p w14:paraId="06AB51A0" w14:textId="75672995" w:rsidR="0090446D" w:rsidRDefault="0090446D" w:rsidP="0090446D"/>
    <w:p w14:paraId="11B33DC1" w14:textId="2454DC13" w:rsidR="0090446D" w:rsidRDefault="0090446D" w:rsidP="0090446D"/>
    <w:p w14:paraId="0FAA1202" w14:textId="0AE1FF68" w:rsidR="0090446D" w:rsidRDefault="0090446D" w:rsidP="0090446D">
      <w:pPr>
        <w:pStyle w:val="Heading4"/>
      </w:pPr>
      <w:r>
        <w:t>Wont pass—GOP senators oppose the RAISE Act – midterms not key</w:t>
      </w:r>
    </w:p>
    <w:p w14:paraId="0A819346" w14:textId="77777777" w:rsidR="0090446D" w:rsidRPr="004E2D35" w:rsidRDefault="0090446D" w:rsidP="0090446D">
      <w:pPr>
        <w:rPr>
          <w:rFonts w:asciiTheme="minorHAnsi" w:hAnsiTheme="minorHAnsi" w:cstheme="minorHAnsi"/>
        </w:rPr>
      </w:pPr>
      <w:r>
        <w:rPr>
          <w:rFonts w:asciiTheme="minorHAnsi" w:eastAsiaTheme="majorEastAsia" w:hAnsiTheme="minorHAnsi" w:cstheme="minorHAnsi"/>
          <w:b/>
          <w:iCs/>
          <w:sz w:val="28"/>
        </w:rPr>
        <w:t xml:space="preserve">Salam </w:t>
      </w:r>
      <w:r w:rsidRPr="00445A3C">
        <w:rPr>
          <w:rFonts w:asciiTheme="minorHAnsi" w:eastAsiaTheme="majorEastAsia" w:hAnsiTheme="minorHAnsi" w:cstheme="minorHAnsi"/>
          <w:b/>
          <w:iCs/>
          <w:sz w:val="28"/>
        </w:rPr>
        <w:t>17</w:t>
      </w:r>
      <w:r w:rsidRPr="00445A3C">
        <w:rPr>
          <w:rFonts w:asciiTheme="minorHAnsi" w:hAnsiTheme="minorHAnsi" w:cstheme="minorHAnsi"/>
        </w:rPr>
        <w:t xml:space="preserve"> </w:t>
      </w:r>
      <w:r w:rsidRPr="00445A3C">
        <w:rPr>
          <w:rFonts w:asciiTheme="minorHAnsi" w:hAnsiTheme="minorHAnsi" w:cstheme="minorHAnsi"/>
        </w:rPr>
        <w:softHyphen/>
        <w:t xml:space="preserve">— </w:t>
      </w:r>
      <w:r>
        <w:t>Reihan Salam</w:t>
      </w:r>
      <w:r w:rsidRPr="00616381">
        <w:t xml:space="preserve">, </w:t>
      </w:r>
      <w:r>
        <w:t>Executive Editor at the National Review, National Review Institute Policy Fellow, Contributing Ediotr at National Affairs</w:t>
      </w:r>
      <w:r w:rsidRPr="00616381">
        <w:t>,</w:t>
      </w:r>
      <w:r>
        <w:t xml:space="preserve"> Member of the Board of New America,</w:t>
      </w:r>
      <w:r w:rsidRPr="00616381">
        <w:t xml:space="preserve"> </w:t>
      </w:r>
      <w:r w:rsidRPr="00445A3C">
        <w:rPr>
          <w:rFonts w:asciiTheme="minorHAnsi" w:hAnsiTheme="minorHAnsi" w:cstheme="minorHAnsi"/>
        </w:rPr>
        <w:t>2017 (“</w:t>
      </w:r>
      <w:r w:rsidRPr="004E2D35">
        <w:rPr>
          <w:rFonts w:asciiTheme="minorHAnsi" w:hAnsiTheme="minorHAnsi" w:cstheme="minorHAnsi"/>
        </w:rPr>
        <w:t>More Skilled Workers, Fewer Family Members</w:t>
      </w:r>
      <w:r w:rsidRPr="00445A3C">
        <w:rPr>
          <w:rFonts w:asciiTheme="minorHAnsi" w:hAnsiTheme="minorHAnsi" w:cstheme="minorHAnsi"/>
        </w:rPr>
        <w:t xml:space="preserve">,” </w:t>
      </w:r>
      <w:r>
        <w:rPr>
          <w:rFonts w:asciiTheme="minorHAnsi" w:hAnsiTheme="minorHAnsi" w:cstheme="minorHAnsi"/>
          <w:i/>
        </w:rPr>
        <w:t>Slate</w:t>
      </w:r>
      <w:r w:rsidRPr="00445A3C">
        <w:rPr>
          <w:rFonts w:asciiTheme="minorHAnsi" w:hAnsiTheme="minorHAnsi" w:cstheme="minorHAnsi"/>
        </w:rPr>
        <w:t xml:space="preserve">, </w:t>
      </w:r>
      <w:r>
        <w:rPr>
          <w:rFonts w:asciiTheme="minorHAnsi" w:hAnsiTheme="minorHAnsi" w:cstheme="minorHAnsi"/>
        </w:rPr>
        <w:t>August</w:t>
      </w:r>
      <w:r w:rsidRPr="00445A3C">
        <w:rPr>
          <w:rFonts w:asciiTheme="minorHAnsi" w:hAnsiTheme="minorHAnsi" w:cstheme="minorHAnsi"/>
        </w:rPr>
        <w:t xml:space="preserve"> </w:t>
      </w:r>
      <w:r>
        <w:rPr>
          <w:rFonts w:asciiTheme="minorHAnsi" w:hAnsiTheme="minorHAnsi" w:cstheme="minorHAnsi"/>
        </w:rPr>
        <w:t>11</w:t>
      </w:r>
      <w:r w:rsidRPr="004E2D35">
        <w:rPr>
          <w:rFonts w:asciiTheme="minorHAnsi" w:hAnsiTheme="minorHAnsi" w:cstheme="minorHAnsi"/>
          <w:vertAlign w:val="superscript"/>
        </w:rPr>
        <w:t>th</w:t>
      </w:r>
      <w:r w:rsidRPr="00445A3C">
        <w:rPr>
          <w:rFonts w:asciiTheme="minorHAnsi" w:hAnsiTheme="minorHAnsi" w:cstheme="minorHAnsi"/>
        </w:rPr>
        <w:t>, Available Online at</w:t>
      </w:r>
      <w:r>
        <w:rPr>
          <w:rFonts w:asciiTheme="minorHAnsi" w:hAnsiTheme="minorHAnsi" w:cstheme="minorHAnsi"/>
        </w:rPr>
        <w:t xml:space="preserve"> </w:t>
      </w:r>
      <w:r w:rsidRPr="00BD4CE7">
        <w:t>http://www.slate.com/articles/news_and_politics/politics/2017/08/the_raise_act_is_a_sensible_immigration_plan_can_it_pass.html</w:t>
      </w:r>
      <w:r w:rsidRPr="00445A3C">
        <w:rPr>
          <w:rFonts w:asciiTheme="minorHAnsi" w:hAnsiTheme="minorHAnsi" w:cstheme="minorHAnsi"/>
        </w:rPr>
        <w:t>, Acce</w:t>
      </w:r>
      <w:r>
        <w:rPr>
          <w:rFonts w:asciiTheme="minorHAnsi" w:hAnsiTheme="minorHAnsi" w:cstheme="minorHAnsi"/>
        </w:rPr>
        <w:t>ssed 07-11</w:t>
      </w:r>
      <w:r w:rsidRPr="00445A3C">
        <w:rPr>
          <w:rFonts w:asciiTheme="minorHAnsi" w:hAnsiTheme="minorHAnsi" w:cstheme="minorHAnsi"/>
        </w:rPr>
        <w:t>-2018)</w:t>
      </w:r>
    </w:p>
    <w:p w14:paraId="27FB8EEA" w14:textId="77777777" w:rsidR="0090446D" w:rsidRDefault="0090446D" w:rsidP="0090446D">
      <w:r w:rsidRPr="00DD5F4C">
        <w:t xml:space="preserve">Winning over red-state Democrats, especially those up for re-election in 2018, will be absolutely crucial. It will also be tough as red-state Democrats depend on socially liberal blue-state donors to bankroll their campaigns. These Democrats will have to weigh whether the benefits of supporting the RAISE Act are worth the high cost of seeming to get in bed with Trump. </w:t>
      </w:r>
      <w:r w:rsidRPr="00D2526D">
        <w:rPr>
          <w:rStyle w:val="StyleUnderline"/>
        </w:rPr>
        <w:t xml:space="preserve">And </w:t>
      </w:r>
      <w:r w:rsidRPr="00D2526D">
        <w:rPr>
          <w:rStyle w:val="StyleUnderline"/>
          <w:highlight w:val="yellow"/>
        </w:rPr>
        <w:t xml:space="preserve">there’s </w:t>
      </w:r>
      <w:r w:rsidRPr="008B3A70">
        <w:rPr>
          <w:rStyle w:val="Emphasis"/>
          <w:highlight w:val="yellow"/>
        </w:rPr>
        <w:t>no guarantee</w:t>
      </w:r>
      <w:r w:rsidRPr="00D2526D">
        <w:rPr>
          <w:rStyle w:val="StyleUnderline"/>
          <w:highlight w:val="yellow"/>
        </w:rPr>
        <w:t xml:space="preserve"> that GOP senators will unite behind the bill</w:t>
      </w:r>
      <w:r w:rsidRPr="00D2526D">
        <w:rPr>
          <w:rStyle w:val="StyleUnderline"/>
        </w:rPr>
        <w:t xml:space="preserve"> either. </w:t>
      </w:r>
      <w:r w:rsidRPr="00D2526D">
        <w:rPr>
          <w:rStyle w:val="StyleUnderline"/>
          <w:highlight w:val="yellow"/>
        </w:rPr>
        <w:t>Republicans</w:t>
      </w:r>
      <w:r w:rsidRPr="00D2526D">
        <w:rPr>
          <w:rStyle w:val="StyleUnderline"/>
        </w:rPr>
        <w:t xml:space="preserve"> attuned to the interests of low-wage employers </w:t>
      </w:r>
      <w:r w:rsidRPr="00D2526D">
        <w:rPr>
          <w:rStyle w:val="StyleUnderline"/>
          <w:highlight w:val="yellow"/>
        </w:rPr>
        <w:t>are skeptical because a more selective</w:t>
      </w:r>
      <w:r w:rsidRPr="00D2526D">
        <w:rPr>
          <w:rStyle w:val="StyleUnderline"/>
        </w:rPr>
        <w:t xml:space="preserve">, skills-based </w:t>
      </w:r>
      <w:r w:rsidRPr="00D2526D">
        <w:rPr>
          <w:rStyle w:val="StyleUnderline"/>
          <w:highlight w:val="yellow"/>
        </w:rPr>
        <w:t xml:space="preserve">immigration system </w:t>
      </w:r>
      <w:r w:rsidRPr="008B3A70">
        <w:rPr>
          <w:rStyle w:val="Emphasis"/>
          <w:highlight w:val="yellow"/>
        </w:rPr>
        <w:t>does nothing</w:t>
      </w:r>
      <w:r w:rsidRPr="00D2526D">
        <w:rPr>
          <w:rStyle w:val="StyleUnderline"/>
        </w:rPr>
        <w:t xml:space="preserve"> for the agriculture or tourism sectors, which play an outsize role </w:t>
      </w:r>
      <w:r w:rsidRPr="00D2526D">
        <w:rPr>
          <w:rStyle w:val="StyleUnderline"/>
          <w:highlight w:val="yellow"/>
        </w:rPr>
        <w:t xml:space="preserve">in </w:t>
      </w:r>
      <w:r w:rsidRPr="00401841">
        <w:rPr>
          <w:rStyle w:val="StyleUnderline"/>
        </w:rPr>
        <w:t xml:space="preserve">many </w:t>
      </w:r>
      <w:r w:rsidRPr="00D2526D">
        <w:rPr>
          <w:rStyle w:val="StyleUnderline"/>
          <w:highlight w:val="yellow"/>
        </w:rPr>
        <w:t>GOP districts and states.</w:t>
      </w:r>
      <w:r w:rsidRPr="00D2526D">
        <w:rPr>
          <w:rStyle w:val="StyleUnderline"/>
        </w:rPr>
        <w:t xml:space="preserve"> </w:t>
      </w:r>
      <w:r w:rsidRPr="00D2526D">
        <w:rPr>
          <w:rStyle w:val="StyleUnderline"/>
          <w:highlight w:val="yellow"/>
        </w:rPr>
        <w:t>To</w:t>
      </w:r>
      <w:r w:rsidRPr="00D2526D">
        <w:rPr>
          <w:rStyle w:val="StyleUnderline"/>
        </w:rPr>
        <w:t xml:space="preserve"> have any hope of </w:t>
      </w:r>
      <w:r w:rsidRPr="00D2526D">
        <w:rPr>
          <w:rStyle w:val="StyleUnderline"/>
          <w:highlight w:val="yellow"/>
        </w:rPr>
        <w:t>succeed</w:t>
      </w:r>
      <w:r w:rsidRPr="00D2526D">
        <w:rPr>
          <w:rStyle w:val="StyleUnderline"/>
        </w:rPr>
        <w:t>ing</w:t>
      </w:r>
      <w:r w:rsidRPr="00D2526D">
        <w:rPr>
          <w:rStyle w:val="StyleUnderline"/>
          <w:highlight w:val="yellow"/>
        </w:rPr>
        <w:t>, the RAISE Act will have to cobble together a broader coalition.</w:t>
      </w:r>
    </w:p>
    <w:p w14:paraId="78A68078" w14:textId="77777777" w:rsidR="0090446D" w:rsidRDefault="0090446D" w:rsidP="0090446D">
      <w:r>
        <w:t>The one thing Cotton and Perdue shouldn’t compromise on is reducing family-based admissions. In a typical year, roughly two-thirds of green cards are granted to those with family ties to U.S. citizens and lawful permanent residents, or LPRs. Though the RAISE Act would curtail family-based immigration by phasing out some family sponsored preference categories, U.S. citizens and LPRs would still have the right to sponsor spouses and minor children. The elderly parents of citizens, who’ve represented as many as one-fifth of all family-based immigrants to the U.S. in recent years, would be able to enter the country under long-term, renewable nonimmigrant visas as long as their citizen relatives could prove they had purchased health insurance for them. Moreover, extended family members could still apply for employment-based visas via the RAISE Act’s points system, and those who are currently on the waiting list for green cards would be given additional points.</w:t>
      </w:r>
    </w:p>
    <w:p w14:paraId="269B7727" w14:textId="77777777" w:rsidR="0090446D" w:rsidRDefault="0090446D" w:rsidP="0090446D">
      <w:pPr>
        <w:tabs>
          <w:tab w:val="left" w:pos="4495"/>
        </w:tabs>
      </w:pPr>
      <w:r>
        <w:t>There is no question that many naturalized citizens will object to the bill’s limits on family-based admissions, but to be cynical for a moment, they matter less in political terms than you might think. Megan McArdle of Bloomberg View has estimated that naturalized citizens represent roughly 6 percent of all eligible voters, and it is well-established that they vote at much lower rates than the native-born. Because the RAISE Act doesn’t touch family immigration rights for the closest relatives of citizens and LPRs, it would still account for the most sympathetic cases. And the longer immigrants live in the U.S., the more likely they are to embrace restrictionist views themselves. Though Democratic-leaning, naturalized citizens aren’t uniformly in favor of high immigration levels.</w:t>
      </w:r>
    </w:p>
    <w:p w14:paraId="3536DAE0" w14:textId="77777777" w:rsidR="0090446D" w:rsidRDefault="0090446D" w:rsidP="0090446D">
      <w:pPr>
        <w:tabs>
          <w:tab w:val="left" w:pos="4495"/>
        </w:tabs>
      </w:pPr>
      <w:r>
        <w:t>Ironically enough, unauthorized immigrants might have a larger impact on the debate. Until the Deferred Action for Child Arrivals program granted work authorization to hundreds of thousands of unauthorized immigrants who entered the U.S. as minors, the Dreamers proved to be an incredibly effective social movement. DACA took some of the wind out of the movement’s sails by making the issue less urgent, at least for a time. Now, however, there is a very real possibility that DACA might be struck down in the courts, in which case it’s easy to imagine a mass mobilization of Dreamers and their allies.</w:t>
      </w:r>
    </w:p>
    <w:p w14:paraId="147796B3" w14:textId="77777777" w:rsidR="0090446D" w:rsidRDefault="0090446D" w:rsidP="0090446D">
      <w:pPr>
        <w:rPr>
          <w:rStyle w:val="StyleUnderline"/>
        </w:rPr>
      </w:pPr>
      <w:r w:rsidRPr="00BD4CE7">
        <w:t xml:space="preserve">This creates an intriguing opportunity for champions of the RAISE Act, namely that they package their bill with a DREAM-style amnesty for unauthorized immigrants who entered the country as children, or perhaps something a bit broader. Leading restrictionists seem open to a compromise along these lines, and while those who support increasing immigration levels might not like combining an amnesty with cuts to legal immigration, such a move would represent a huge gain for the Dreamers. </w:t>
      </w:r>
      <w:r w:rsidRPr="00B50EF0">
        <w:rPr>
          <w:rStyle w:val="StyleUnderline"/>
        </w:rPr>
        <w:t>Senate Democrats may well refuse to accept such a deal, perhaps out of confidence that they could strike a much better one with a Democratic president in the White House in 2021.</w:t>
      </w:r>
      <w:r w:rsidRPr="00BD4CE7">
        <w:t xml:space="preserve"> But there’d be a strong case for them to protect the interests of Dreamers now. </w:t>
      </w:r>
      <w:r w:rsidRPr="00B50EF0">
        <w:rPr>
          <w:rStyle w:val="StyleUnderline"/>
        </w:rPr>
        <w:t xml:space="preserve">A deal along these lines might also win over </w:t>
      </w:r>
      <w:r w:rsidRPr="00312E6F">
        <w:rPr>
          <w:rStyle w:val="StyleUnderline"/>
          <w:highlight w:val="yellow"/>
        </w:rPr>
        <w:t>Senate Republicans like Lindsey Graham, Marco Rubio, and Jeff Flake</w:t>
      </w:r>
      <w:r w:rsidRPr="00B50EF0">
        <w:rPr>
          <w:rStyle w:val="StyleUnderline"/>
        </w:rPr>
        <w:t>, who</w:t>
      </w:r>
      <w:r w:rsidRPr="00312E6F">
        <w:rPr>
          <w:rStyle w:val="StyleUnderline"/>
          <w:highlight w:val="yellow"/>
        </w:rPr>
        <w:t>’ve</w:t>
      </w:r>
      <w:r w:rsidRPr="00B50EF0">
        <w:rPr>
          <w:rStyle w:val="StyleUnderline"/>
        </w:rPr>
        <w:t xml:space="preserve"> to date </w:t>
      </w:r>
      <w:r w:rsidRPr="00312E6F">
        <w:rPr>
          <w:rStyle w:val="StyleUnderline"/>
          <w:highlight w:val="yellow"/>
        </w:rPr>
        <w:t>been opposed to the RAISE Act.</w:t>
      </w:r>
    </w:p>
    <w:p w14:paraId="4ADD03E7" w14:textId="65E12CCF" w:rsidR="0090446D" w:rsidRDefault="0090446D" w:rsidP="0090446D"/>
    <w:p w14:paraId="0A80F0D9" w14:textId="214DAF69" w:rsidR="0090446D" w:rsidRDefault="0090446D" w:rsidP="0090446D">
      <w:pPr>
        <w:pStyle w:val="Heading3"/>
      </w:pPr>
      <w:r>
        <w:t>Aff---Raise Act---Midterms not key---1AR</w:t>
      </w:r>
    </w:p>
    <w:p w14:paraId="42E28D1D" w14:textId="77777777" w:rsidR="0090446D" w:rsidRPr="0090446D" w:rsidRDefault="0090446D" w:rsidP="0090446D"/>
    <w:p w14:paraId="1BEB9B92" w14:textId="69979A80" w:rsidR="0090446D" w:rsidRDefault="0090446D" w:rsidP="0090446D">
      <w:pPr>
        <w:pStyle w:val="Heading4"/>
      </w:pPr>
      <w:r>
        <w:t>GOP supermajority not key - RAISE Act wont pass—Moderates will side with Dems</w:t>
      </w:r>
    </w:p>
    <w:p w14:paraId="38BC0409" w14:textId="77777777" w:rsidR="0090446D" w:rsidRPr="004E2D35" w:rsidRDefault="0090446D" w:rsidP="0090446D">
      <w:pPr>
        <w:rPr>
          <w:rFonts w:asciiTheme="minorHAnsi" w:hAnsiTheme="minorHAnsi" w:cstheme="minorHAnsi"/>
        </w:rPr>
      </w:pPr>
      <w:r>
        <w:rPr>
          <w:rFonts w:asciiTheme="minorHAnsi" w:eastAsiaTheme="majorEastAsia" w:hAnsiTheme="minorHAnsi" w:cstheme="minorHAnsi"/>
          <w:b/>
          <w:iCs/>
          <w:sz w:val="28"/>
        </w:rPr>
        <w:t xml:space="preserve">Golshan </w:t>
      </w:r>
      <w:r w:rsidRPr="00445A3C">
        <w:rPr>
          <w:rFonts w:asciiTheme="minorHAnsi" w:eastAsiaTheme="majorEastAsia" w:hAnsiTheme="minorHAnsi" w:cstheme="minorHAnsi"/>
          <w:b/>
          <w:iCs/>
          <w:sz w:val="28"/>
        </w:rPr>
        <w:t>17</w:t>
      </w:r>
      <w:r w:rsidRPr="00445A3C">
        <w:rPr>
          <w:rFonts w:asciiTheme="minorHAnsi" w:hAnsiTheme="minorHAnsi" w:cstheme="minorHAnsi"/>
        </w:rPr>
        <w:t xml:space="preserve"> </w:t>
      </w:r>
      <w:r w:rsidRPr="00445A3C">
        <w:rPr>
          <w:rFonts w:asciiTheme="minorHAnsi" w:hAnsiTheme="minorHAnsi" w:cstheme="minorHAnsi"/>
        </w:rPr>
        <w:softHyphen/>
        <w:t xml:space="preserve">— </w:t>
      </w:r>
      <w:r>
        <w:t>Tara Golshan</w:t>
      </w:r>
      <w:r w:rsidRPr="00616381">
        <w:t xml:space="preserve">, </w:t>
      </w:r>
      <w:r>
        <w:t>Congressional Politics Reporter at Vox,</w:t>
      </w:r>
      <w:r w:rsidRPr="00616381">
        <w:t xml:space="preserve"> </w:t>
      </w:r>
      <w:r w:rsidRPr="00445A3C">
        <w:rPr>
          <w:rFonts w:asciiTheme="minorHAnsi" w:hAnsiTheme="minorHAnsi" w:cstheme="minorHAnsi"/>
        </w:rPr>
        <w:t>2017 (“</w:t>
      </w:r>
      <w:r w:rsidRPr="004E2D35">
        <w:rPr>
          <w:rFonts w:asciiTheme="minorHAnsi" w:hAnsiTheme="minorHAnsi" w:cstheme="minorHAnsi"/>
        </w:rPr>
        <w:t>Trump endorsed an immigration bill that probably won’t pass. It still matters.</w:t>
      </w:r>
      <w:r w:rsidRPr="00445A3C">
        <w:rPr>
          <w:rFonts w:asciiTheme="minorHAnsi" w:hAnsiTheme="minorHAnsi" w:cstheme="minorHAnsi"/>
        </w:rPr>
        <w:t xml:space="preserve">,” </w:t>
      </w:r>
      <w:r>
        <w:rPr>
          <w:rFonts w:asciiTheme="minorHAnsi" w:hAnsiTheme="minorHAnsi" w:cstheme="minorHAnsi"/>
          <w:i/>
        </w:rPr>
        <w:t>Vox</w:t>
      </w:r>
      <w:r w:rsidRPr="00445A3C">
        <w:rPr>
          <w:rFonts w:asciiTheme="minorHAnsi" w:hAnsiTheme="minorHAnsi" w:cstheme="minorHAnsi"/>
        </w:rPr>
        <w:t xml:space="preserve">, </w:t>
      </w:r>
      <w:r>
        <w:rPr>
          <w:rFonts w:asciiTheme="minorHAnsi" w:hAnsiTheme="minorHAnsi" w:cstheme="minorHAnsi"/>
        </w:rPr>
        <w:t>August</w:t>
      </w:r>
      <w:r w:rsidRPr="00445A3C">
        <w:rPr>
          <w:rFonts w:asciiTheme="minorHAnsi" w:hAnsiTheme="minorHAnsi" w:cstheme="minorHAnsi"/>
        </w:rPr>
        <w:t xml:space="preserve"> </w:t>
      </w:r>
      <w:r>
        <w:rPr>
          <w:rFonts w:asciiTheme="minorHAnsi" w:hAnsiTheme="minorHAnsi" w:cstheme="minorHAnsi"/>
        </w:rPr>
        <w:t>3</w:t>
      </w:r>
      <w:r w:rsidRPr="004E2D35">
        <w:rPr>
          <w:rFonts w:asciiTheme="minorHAnsi" w:hAnsiTheme="minorHAnsi" w:cstheme="minorHAnsi"/>
          <w:vertAlign w:val="superscript"/>
        </w:rPr>
        <w:t>rd</w:t>
      </w:r>
      <w:r w:rsidRPr="00445A3C">
        <w:rPr>
          <w:rFonts w:asciiTheme="minorHAnsi" w:hAnsiTheme="minorHAnsi" w:cstheme="minorHAnsi"/>
        </w:rPr>
        <w:t>, Available Online at</w:t>
      </w:r>
      <w:r>
        <w:t xml:space="preserve"> </w:t>
      </w:r>
      <w:r w:rsidRPr="004E2D35">
        <w:t>https://www.vox.com/2017/8/3/16083368/trump-immigration-bill-cotton</w:t>
      </w:r>
      <w:r w:rsidRPr="00445A3C">
        <w:rPr>
          <w:rFonts w:asciiTheme="minorHAnsi" w:hAnsiTheme="minorHAnsi" w:cstheme="minorHAnsi"/>
        </w:rPr>
        <w:t>, Acce</w:t>
      </w:r>
      <w:r>
        <w:rPr>
          <w:rFonts w:asciiTheme="minorHAnsi" w:hAnsiTheme="minorHAnsi" w:cstheme="minorHAnsi"/>
        </w:rPr>
        <w:t>ssed 07-11</w:t>
      </w:r>
      <w:r w:rsidRPr="00445A3C">
        <w:rPr>
          <w:rFonts w:asciiTheme="minorHAnsi" w:hAnsiTheme="minorHAnsi" w:cstheme="minorHAnsi"/>
        </w:rPr>
        <w:t>-2018)</w:t>
      </w:r>
      <w:hyperlink r:id="rId210" w:history="1"/>
    </w:p>
    <w:p w14:paraId="1FF39880" w14:textId="77777777" w:rsidR="0090446D" w:rsidRPr="00312E6F" w:rsidRDefault="0090446D" w:rsidP="0090446D">
      <w:pPr>
        <w:rPr>
          <w:rStyle w:val="StyleUnderline"/>
        </w:rPr>
      </w:pPr>
      <w:r>
        <w:t xml:space="preserve">Already, reporters and political aides have been musing about the outcome of a vote on a proposal like </w:t>
      </w:r>
      <w:r w:rsidRPr="00401841">
        <w:rPr>
          <w:rStyle w:val="StyleUnderline"/>
          <w:highlight w:val="yellow"/>
        </w:rPr>
        <w:t>the RAISE Act:</w:t>
      </w:r>
      <w:r w:rsidRPr="00312E6F">
        <w:rPr>
          <w:rStyle w:val="StyleUnderline"/>
        </w:rPr>
        <w:t xml:space="preserve"> Everyone knows </w:t>
      </w:r>
      <w:r w:rsidRPr="00401841">
        <w:rPr>
          <w:rStyle w:val="StyleUnderline"/>
          <w:highlight w:val="yellow"/>
        </w:rPr>
        <w:t>it’s unlikely to pass.</w:t>
      </w:r>
    </w:p>
    <w:p w14:paraId="5F2E2810" w14:textId="77777777" w:rsidR="0090446D" w:rsidRPr="00312E6F" w:rsidRDefault="0090446D" w:rsidP="0090446D">
      <w:pPr>
        <w:rPr>
          <w:rStyle w:val="StyleUnderline"/>
        </w:rPr>
      </w:pPr>
      <w:r w:rsidRPr="00312E6F">
        <w:rPr>
          <w:rStyle w:val="StyleUnderline"/>
        </w:rPr>
        <w:t xml:space="preserve">Not only will it fail to get the Democratic votes it would need to reach the threshold </w:t>
      </w:r>
      <w:r w:rsidRPr="00401841">
        <w:rPr>
          <w:rStyle w:val="StyleUnderline"/>
          <w:highlight w:val="yellow"/>
        </w:rPr>
        <w:t>in the Senate,</w:t>
      </w:r>
      <w:r w:rsidRPr="00312E6F">
        <w:rPr>
          <w:rStyle w:val="StyleUnderline"/>
        </w:rPr>
        <w:t xml:space="preserve"> but </w:t>
      </w:r>
      <w:r w:rsidRPr="00401841">
        <w:rPr>
          <w:rStyle w:val="StyleUnderline"/>
          <w:highlight w:val="yellow"/>
        </w:rPr>
        <w:t xml:space="preserve">moderate </w:t>
      </w:r>
      <w:r w:rsidRPr="008B3A70">
        <w:rPr>
          <w:rStyle w:val="Emphasis"/>
          <w:highlight w:val="yellow"/>
        </w:rPr>
        <w:t>Republicans</w:t>
      </w:r>
      <w:r w:rsidRPr="008B3A70">
        <w:rPr>
          <w:rStyle w:val="Emphasis"/>
        </w:rPr>
        <w:t xml:space="preserve"> are likely to </w:t>
      </w:r>
      <w:r w:rsidRPr="008B3A70">
        <w:rPr>
          <w:rStyle w:val="Emphasis"/>
          <w:highlight w:val="yellow"/>
        </w:rPr>
        <w:t>balk</w:t>
      </w:r>
      <w:r w:rsidRPr="00401841">
        <w:rPr>
          <w:rStyle w:val="StyleUnderline"/>
          <w:highlight w:val="yellow"/>
        </w:rPr>
        <w:t xml:space="preserve"> at it</w:t>
      </w:r>
      <w:r w:rsidRPr="00312E6F">
        <w:rPr>
          <w:rStyle w:val="StyleUnderline"/>
        </w:rPr>
        <w:t xml:space="preserve"> as well.</w:t>
      </w:r>
    </w:p>
    <w:p w14:paraId="08C3C52F" w14:textId="77777777" w:rsidR="0090446D" w:rsidRPr="00A80316" w:rsidRDefault="0090446D" w:rsidP="0090446D">
      <w:pPr>
        <w:rPr>
          <w:rStyle w:val="StyleUnderline"/>
        </w:rPr>
      </w:pPr>
      <w:r>
        <w:t xml:space="preserve">When Cotton and Perdue introduced their proposal in February, </w:t>
      </w:r>
      <w:r w:rsidRPr="00401841">
        <w:rPr>
          <w:rStyle w:val="StyleUnderline"/>
          <w:highlight w:val="yellow"/>
        </w:rPr>
        <w:t>it received</w:t>
      </w:r>
      <w:r w:rsidRPr="00A80316">
        <w:rPr>
          <w:rStyle w:val="StyleUnderline"/>
        </w:rPr>
        <w:t xml:space="preserve"> some </w:t>
      </w:r>
      <w:r w:rsidRPr="00401841">
        <w:rPr>
          <w:rStyle w:val="StyleUnderline"/>
          <w:highlight w:val="yellow"/>
        </w:rPr>
        <w:t xml:space="preserve">poor reviews from </w:t>
      </w:r>
      <w:r w:rsidRPr="00014912">
        <w:rPr>
          <w:rStyle w:val="StyleUnderline"/>
        </w:rPr>
        <w:t xml:space="preserve">Republicans </w:t>
      </w:r>
      <w:r w:rsidRPr="00401841">
        <w:rPr>
          <w:rStyle w:val="StyleUnderline"/>
        </w:rPr>
        <w:t>who</w:t>
      </w:r>
      <w:r w:rsidRPr="00A80316">
        <w:rPr>
          <w:rStyle w:val="StyleUnderline"/>
        </w:rPr>
        <w:t xml:space="preserve"> are more dovish on immigration. Sen. </w:t>
      </w:r>
      <w:r w:rsidRPr="00401841">
        <w:rPr>
          <w:rStyle w:val="StyleUnderline"/>
          <w:highlight w:val="yellow"/>
        </w:rPr>
        <w:t>John McCain</w:t>
      </w:r>
      <w:r w:rsidRPr="00A80316">
        <w:rPr>
          <w:rStyle w:val="StyleUnderline"/>
        </w:rPr>
        <w:t xml:space="preserve"> told reporters </w:t>
      </w:r>
      <w:r w:rsidRPr="00401841">
        <w:rPr>
          <w:rStyle w:val="StyleUnderline"/>
        </w:rPr>
        <w:t>he was “not interested” in it.</w:t>
      </w:r>
      <w:r w:rsidRPr="00A80316">
        <w:rPr>
          <w:rStyle w:val="StyleUnderline"/>
        </w:rPr>
        <w:t xml:space="preserve"> Sen. </w:t>
      </w:r>
      <w:r w:rsidRPr="00401841">
        <w:rPr>
          <w:rStyle w:val="StyleUnderline"/>
          <w:highlight w:val="yellow"/>
        </w:rPr>
        <w:t>Jeff Flake</w:t>
      </w:r>
      <w:r w:rsidRPr="00A80316">
        <w:rPr>
          <w:rStyle w:val="StyleUnderline"/>
        </w:rPr>
        <w:t xml:space="preserve"> (R-AZ) argued in favor of the low-wage “guest worker” programs that this proposal aims to curb. Sen. </w:t>
      </w:r>
      <w:r w:rsidRPr="00401841">
        <w:rPr>
          <w:rStyle w:val="StyleUnderline"/>
          <w:highlight w:val="yellow"/>
        </w:rPr>
        <w:t>Lindsey Graham</w:t>
      </w:r>
      <w:r w:rsidRPr="00A80316">
        <w:rPr>
          <w:rStyle w:val="StyleUnderline"/>
        </w:rPr>
        <w:t xml:space="preserve"> (R-SC) said the United States needed to “replenish our workforce.”</w:t>
      </w:r>
    </w:p>
    <w:p w14:paraId="5970479B" w14:textId="77777777" w:rsidR="0090446D" w:rsidRDefault="0090446D" w:rsidP="0090446D">
      <w:pPr>
        <w:rPr>
          <w:rStyle w:val="StyleUnderline"/>
        </w:rPr>
      </w:pPr>
      <w:r>
        <w:t xml:space="preserve">Unquestionably, much like on health care reform, </w:t>
      </w:r>
      <w:r w:rsidRPr="00401841">
        <w:rPr>
          <w:rStyle w:val="StyleUnderline"/>
          <w:highlight w:val="yellow"/>
        </w:rPr>
        <w:t>the Republican conference is</w:t>
      </w:r>
      <w:r w:rsidRPr="00401841">
        <w:rPr>
          <w:rStyle w:val="StyleUnderline"/>
        </w:rPr>
        <w:t xml:space="preserve"> </w:t>
      </w:r>
      <w:r w:rsidRPr="008B3A70">
        <w:rPr>
          <w:rStyle w:val="Emphasis"/>
        </w:rPr>
        <w:t xml:space="preserve">sharply </w:t>
      </w:r>
      <w:r w:rsidRPr="008B3A70">
        <w:rPr>
          <w:rStyle w:val="Emphasis"/>
          <w:highlight w:val="yellow"/>
        </w:rPr>
        <w:t>divided</w:t>
      </w:r>
      <w:r w:rsidRPr="00401841">
        <w:rPr>
          <w:rStyle w:val="StyleUnderline"/>
          <w:highlight w:val="yellow"/>
        </w:rPr>
        <w:t xml:space="preserve"> on immigration</w:t>
      </w:r>
      <w:r w:rsidRPr="00401841">
        <w:rPr>
          <w:rStyle w:val="StyleUnderline"/>
        </w:rPr>
        <w:t xml:space="preserve"> reform — </w:t>
      </w:r>
      <w:r w:rsidRPr="00401841">
        <w:rPr>
          <w:rStyle w:val="StyleUnderline"/>
          <w:highlight w:val="yellow"/>
        </w:rPr>
        <w:t>making it easy to write off</w:t>
      </w:r>
      <w:r w:rsidRPr="00401841">
        <w:rPr>
          <w:rStyle w:val="StyleUnderline"/>
        </w:rPr>
        <w:t xml:space="preserve"> many of these </w:t>
      </w:r>
      <w:r w:rsidRPr="00401841">
        <w:rPr>
          <w:rStyle w:val="StyleUnderline"/>
          <w:highlight w:val="yellow"/>
        </w:rPr>
        <w:t>proposals</w:t>
      </w:r>
      <w:r w:rsidRPr="00401841">
        <w:rPr>
          <w:rStyle w:val="StyleUnderline"/>
        </w:rPr>
        <w:t xml:space="preserve"> as messaging bills from conservative hawkish members.</w:t>
      </w:r>
    </w:p>
    <w:p w14:paraId="4377F39A" w14:textId="77777777" w:rsidR="0090446D" w:rsidRDefault="0090446D" w:rsidP="0090446D"/>
    <w:p w14:paraId="6BC9432B" w14:textId="77777777" w:rsidR="0090446D" w:rsidRDefault="0090446D" w:rsidP="0090446D">
      <w:pPr>
        <w:pStyle w:val="Heading4"/>
      </w:pPr>
      <w:r>
        <w:t>There is no realistic way the Senate will get the votes – Rubio explains.</w:t>
      </w:r>
    </w:p>
    <w:p w14:paraId="2322BBDD" w14:textId="77777777" w:rsidR="0090446D" w:rsidRPr="008B3A70" w:rsidRDefault="0090446D" w:rsidP="0090446D">
      <w:pPr>
        <w:rPr>
          <w:rFonts w:asciiTheme="minorHAnsi" w:hAnsiTheme="minorHAnsi" w:cstheme="minorHAnsi"/>
        </w:rPr>
      </w:pPr>
      <w:r>
        <w:rPr>
          <w:rFonts w:asciiTheme="minorHAnsi" w:eastAsiaTheme="majorEastAsia" w:hAnsiTheme="minorHAnsi" w:cstheme="minorHAnsi"/>
          <w:b/>
          <w:iCs/>
          <w:sz w:val="28"/>
        </w:rPr>
        <w:t xml:space="preserve">Quinn </w:t>
      </w:r>
      <w:r w:rsidRPr="00445A3C">
        <w:rPr>
          <w:rFonts w:asciiTheme="minorHAnsi" w:eastAsiaTheme="majorEastAsia" w:hAnsiTheme="minorHAnsi" w:cstheme="minorHAnsi"/>
          <w:b/>
          <w:iCs/>
          <w:sz w:val="28"/>
        </w:rPr>
        <w:t>17</w:t>
      </w:r>
      <w:r w:rsidRPr="00445A3C">
        <w:rPr>
          <w:rFonts w:asciiTheme="minorHAnsi" w:hAnsiTheme="minorHAnsi" w:cstheme="minorHAnsi"/>
        </w:rPr>
        <w:t xml:space="preserve"> </w:t>
      </w:r>
      <w:r w:rsidRPr="00445A3C">
        <w:rPr>
          <w:rFonts w:asciiTheme="minorHAnsi" w:hAnsiTheme="minorHAnsi" w:cstheme="minorHAnsi"/>
        </w:rPr>
        <w:softHyphen/>
        <w:t xml:space="preserve">— </w:t>
      </w:r>
      <w:r>
        <w:rPr>
          <w:rFonts w:asciiTheme="minorHAnsi" w:hAnsiTheme="minorHAnsi" w:cstheme="minorHAnsi"/>
        </w:rPr>
        <w:t>Melissa Quinn</w:t>
      </w:r>
      <w:r w:rsidRPr="00616381">
        <w:t xml:space="preserve">, </w:t>
      </w:r>
      <w:r>
        <w:t>Breaking News Reporter,</w:t>
      </w:r>
      <w:r w:rsidRPr="00616381">
        <w:t xml:space="preserve"> </w:t>
      </w:r>
      <w:r>
        <w:t xml:space="preserve">Former Senior News Reporter at the Heritage Foundation, Graduate of the National Journalism Center, holds a Bachelor’s in Journalism from the University of Florida, </w:t>
      </w:r>
      <w:r w:rsidRPr="00445A3C">
        <w:rPr>
          <w:rFonts w:asciiTheme="minorHAnsi" w:hAnsiTheme="minorHAnsi" w:cstheme="minorHAnsi"/>
        </w:rPr>
        <w:t>2017 (“</w:t>
      </w:r>
      <w:r w:rsidRPr="008B3A70">
        <w:rPr>
          <w:rFonts w:asciiTheme="minorHAnsi" w:hAnsiTheme="minorHAnsi" w:cstheme="minorHAnsi"/>
        </w:rPr>
        <w:t>Marco Rubio: Trump's immigration bill is 'not going to pass' the Senate</w:t>
      </w:r>
      <w:r w:rsidRPr="00445A3C">
        <w:rPr>
          <w:rFonts w:asciiTheme="minorHAnsi" w:hAnsiTheme="minorHAnsi" w:cstheme="minorHAnsi"/>
        </w:rPr>
        <w:t xml:space="preserve">,” </w:t>
      </w:r>
      <w:r>
        <w:rPr>
          <w:rFonts w:asciiTheme="minorHAnsi" w:hAnsiTheme="minorHAnsi" w:cstheme="minorHAnsi"/>
          <w:i/>
        </w:rPr>
        <w:t>Washington Examiner</w:t>
      </w:r>
      <w:r w:rsidRPr="00445A3C">
        <w:rPr>
          <w:rFonts w:asciiTheme="minorHAnsi" w:hAnsiTheme="minorHAnsi" w:cstheme="minorHAnsi"/>
        </w:rPr>
        <w:t xml:space="preserve">, </w:t>
      </w:r>
      <w:r>
        <w:rPr>
          <w:rFonts w:asciiTheme="minorHAnsi" w:hAnsiTheme="minorHAnsi" w:cstheme="minorHAnsi"/>
        </w:rPr>
        <w:t>August</w:t>
      </w:r>
      <w:r w:rsidRPr="00445A3C">
        <w:rPr>
          <w:rFonts w:asciiTheme="minorHAnsi" w:hAnsiTheme="minorHAnsi" w:cstheme="minorHAnsi"/>
        </w:rPr>
        <w:t xml:space="preserve"> </w:t>
      </w:r>
      <w:r>
        <w:rPr>
          <w:rFonts w:asciiTheme="minorHAnsi" w:hAnsiTheme="minorHAnsi" w:cstheme="minorHAnsi"/>
        </w:rPr>
        <w:t>7</w:t>
      </w:r>
      <w:r w:rsidRPr="008B3A70">
        <w:rPr>
          <w:rFonts w:asciiTheme="minorHAnsi" w:hAnsiTheme="minorHAnsi" w:cstheme="minorHAnsi"/>
          <w:vertAlign w:val="superscript"/>
        </w:rPr>
        <w:t>th</w:t>
      </w:r>
      <w:r w:rsidRPr="00445A3C">
        <w:rPr>
          <w:rFonts w:asciiTheme="minorHAnsi" w:hAnsiTheme="minorHAnsi" w:cstheme="minorHAnsi"/>
        </w:rPr>
        <w:t>, Available Online at</w:t>
      </w:r>
      <w:r>
        <w:t xml:space="preserve"> </w:t>
      </w:r>
      <w:r w:rsidRPr="008B3A70">
        <w:t>https://www.washingtonexaminer.com/marco-rubio-trumps-immigration-bill-is-not-going-to-pass-the-senate</w:t>
      </w:r>
      <w:r w:rsidRPr="00445A3C">
        <w:rPr>
          <w:rFonts w:asciiTheme="minorHAnsi" w:hAnsiTheme="minorHAnsi" w:cstheme="minorHAnsi"/>
        </w:rPr>
        <w:t>, Acce</w:t>
      </w:r>
      <w:r>
        <w:rPr>
          <w:rFonts w:asciiTheme="minorHAnsi" w:hAnsiTheme="minorHAnsi" w:cstheme="minorHAnsi"/>
        </w:rPr>
        <w:t>ssed 07-11</w:t>
      </w:r>
      <w:r w:rsidRPr="00445A3C">
        <w:rPr>
          <w:rFonts w:asciiTheme="minorHAnsi" w:hAnsiTheme="minorHAnsi" w:cstheme="minorHAnsi"/>
        </w:rPr>
        <w:t>-2018)</w:t>
      </w:r>
      <w:hyperlink r:id="rId211" w:history="1"/>
    </w:p>
    <w:p w14:paraId="068DCEDA" w14:textId="77777777" w:rsidR="0090446D" w:rsidRPr="00401841" w:rsidRDefault="0090446D" w:rsidP="0090446D">
      <w:pPr>
        <w:rPr>
          <w:rStyle w:val="StyleUnderline"/>
        </w:rPr>
      </w:pPr>
      <w:r w:rsidRPr="00401841">
        <w:rPr>
          <w:rStyle w:val="StyleUnderline"/>
        </w:rPr>
        <w:t xml:space="preserve">Sen. </w:t>
      </w:r>
      <w:r w:rsidRPr="00401841">
        <w:rPr>
          <w:rStyle w:val="StyleUnderline"/>
          <w:highlight w:val="yellow"/>
        </w:rPr>
        <w:t>Marco Rubio</w:t>
      </w:r>
      <w:r w:rsidRPr="00401841">
        <w:rPr>
          <w:rStyle w:val="StyleUnderline"/>
        </w:rPr>
        <w:t xml:space="preserve">, R-Fla., </w:t>
      </w:r>
      <w:r w:rsidRPr="00401841">
        <w:rPr>
          <w:rStyle w:val="StyleUnderline"/>
          <w:highlight w:val="yellow"/>
        </w:rPr>
        <w:t>thinks a new bill</w:t>
      </w:r>
      <w:r w:rsidRPr="00401841">
        <w:rPr>
          <w:rStyle w:val="StyleUnderline"/>
        </w:rPr>
        <w:t xml:space="preserve"> implementing a merit-based point system for foreigners seeking legal permanent status </w:t>
      </w:r>
      <w:r w:rsidRPr="00401841">
        <w:rPr>
          <w:rStyle w:val="StyleUnderline"/>
          <w:highlight w:val="yellow"/>
        </w:rPr>
        <w:t>will never pass the Senate</w:t>
      </w:r>
      <w:r w:rsidRPr="00401841">
        <w:rPr>
          <w:rStyle w:val="StyleUnderline"/>
        </w:rPr>
        <w:t>, even though it has President Trump's backing.</w:t>
      </w:r>
    </w:p>
    <w:p w14:paraId="09453234" w14:textId="77777777" w:rsidR="0090446D" w:rsidRPr="00401841" w:rsidRDefault="0090446D" w:rsidP="0090446D">
      <w:pPr>
        <w:rPr>
          <w:rStyle w:val="StyleUnderline"/>
        </w:rPr>
      </w:pPr>
      <w:r>
        <w:t xml:space="preserve">"That bill's not going to pass," told CBS 4 in an interview Sunday. </w:t>
      </w:r>
      <w:r w:rsidRPr="00401841">
        <w:rPr>
          <w:rStyle w:val="StyleUnderline"/>
        </w:rPr>
        <w:t xml:space="preserve">"I think the </w:t>
      </w:r>
      <w:r w:rsidRPr="00401841">
        <w:rPr>
          <w:rStyle w:val="StyleUnderline"/>
          <w:highlight w:val="yellow"/>
        </w:rPr>
        <w:t>White House knows</w:t>
      </w:r>
      <w:r w:rsidRPr="00401841">
        <w:rPr>
          <w:rStyle w:val="StyleUnderline"/>
        </w:rPr>
        <w:t xml:space="preserve"> that </w:t>
      </w:r>
      <w:r w:rsidRPr="00401841">
        <w:rPr>
          <w:rStyle w:val="StyleUnderline"/>
          <w:highlight w:val="yellow"/>
        </w:rPr>
        <w:t>you don't have 60 votes</w:t>
      </w:r>
      <w:r w:rsidRPr="00401841">
        <w:rPr>
          <w:rStyle w:val="StyleUnderline"/>
        </w:rPr>
        <w:t xml:space="preserve"> for that </w:t>
      </w:r>
      <w:r w:rsidRPr="00401841">
        <w:rPr>
          <w:rStyle w:val="StyleUnderline"/>
          <w:highlight w:val="yellow"/>
        </w:rPr>
        <w:t>in the Senate.</w:t>
      </w:r>
      <w:r w:rsidRPr="00401841">
        <w:rPr>
          <w:rStyle w:val="StyleUnderline"/>
        </w:rPr>
        <w:t>"</w:t>
      </w:r>
    </w:p>
    <w:p w14:paraId="3EA3A06D" w14:textId="77777777" w:rsidR="0090446D" w:rsidRDefault="0090446D" w:rsidP="0090446D">
      <w:r>
        <w:t>Republican Sens. David Perdue of Georgia and Tom Cotton of Arkansas introduced the bill, called the RAISE Act, last week, when Trump announced his support for the plan. The bill implements a skills-based immigration system that awards points to prospective immigrants based on criteria such as education, fluency in English, age and whether the person has a job offer.</w:t>
      </w:r>
    </w:p>
    <w:p w14:paraId="264E3D88" w14:textId="77777777" w:rsidR="0090446D" w:rsidRDefault="0090446D" w:rsidP="0090446D">
      <w:r>
        <w:t xml:space="preserve">Despite Trump's endorsement, </w:t>
      </w:r>
      <w:r w:rsidRPr="00401841">
        <w:rPr>
          <w:rStyle w:val="StyleUnderline"/>
        </w:rPr>
        <w:t>the bill faces hurdles in the Senate</w:t>
      </w:r>
      <w:r>
        <w:t>, where 60 votes are needed for it to overcome a legislative filibuster. Because Republicans control 52 seats, eight Democrats would need to come out in support of the RAISE Act.</w:t>
      </w:r>
    </w:p>
    <w:p w14:paraId="229B4C45" w14:textId="77777777" w:rsidR="0090446D" w:rsidRPr="00401841" w:rsidRDefault="0090446D" w:rsidP="0090446D">
      <w:pPr>
        <w:rPr>
          <w:rStyle w:val="StyleUnderline"/>
        </w:rPr>
      </w:pPr>
      <w:r w:rsidRPr="00401841">
        <w:rPr>
          <w:rStyle w:val="StyleUnderline"/>
        </w:rPr>
        <w:t xml:space="preserve">Already, though, Democrats and even some </w:t>
      </w:r>
      <w:r w:rsidRPr="00401841">
        <w:rPr>
          <w:rStyle w:val="StyleUnderline"/>
          <w:highlight w:val="yellow"/>
        </w:rPr>
        <w:t>Republicans have announced their opposition</w:t>
      </w:r>
      <w:r w:rsidRPr="00401841">
        <w:rPr>
          <w:rStyle w:val="StyleUnderline"/>
        </w:rPr>
        <w:t xml:space="preserve"> the bill.</w:t>
      </w:r>
    </w:p>
    <w:p w14:paraId="3AC9BFF2" w14:textId="77777777" w:rsidR="0090446D" w:rsidRDefault="0090446D" w:rsidP="0090446D">
      <w:r>
        <w:t>Rubio said the plan was similar to the Gang of Eight immigration bill he worked on in the Senate and acknowledged he supports moving to a merit-based immigration system.</w:t>
      </w:r>
    </w:p>
    <w:p w14:paraId="68D56853" w14:textId="77777777" w:rsidR="0090446D" w:rsidRDefault="0090446D" w:rsidP="0090446D">
      <w:r>
        <w:t>"It actually has elements of it that were part of the 2013 proposal," Rubio said. "In 2013, the very controversial Gang of Eight, four Democrats and four Republicans, proposed moving legal immigration toward a merit-based system."</w:t>
      </w:r>
    </w:p>
    <w:p w14:paraId="5E1027F2" w14:textId="77777777" w:rsidR="0090446D" w:rsidRPr="00401841" w:rsidRDefault="0090446D" w:rsidP="0090446D">
      <w:pPr>
        <w:rPr>
          <w:rStyle w:val="StyleUnderline"/>
        </w:rPr>
      </w:pPr>
      <w:r w:rsidRPr="00401841">
        <w:rPr>
          <w:rStyle w:val="StyleUnderline"/>
        </w:rPr>
        <w:t xml:space="preserve">But </w:t>
      </w:r>
      <w:r w:rsidRPr="00401841">
        <w:rPr>
          <w:rStyle w:val="StyleUnderline"/>
          <w:highlight w:val="yellow"/>
        </w:rPr>
        <w:t>the</w:t>
      </w:r>
      <w:r w:rsidRPr="00401841">
        <w:rPr>
          <w:rStyle w:val="StyleUnderline"/>
        </w:rPr>
        <w:t xml:space="preserve"> Florida </w:t>
      </w:r>
      <w:r w:rsidRPr="00401841">
        <w:rPr>
          <w:rStyle w:val="StyleUnderline"/>
          <w:highlight w:val="yellow"/>
        </w:rPr>
        <w:t>senator</w:t>
      </w:r>
      <w:r w:rsidRPr="00401841">
        <w:rPr>
          <w:rStyle w:val="StyleUnderline"/>
        </w:rPr>
        <w:t xml:space="preserve"> stopped short of endorsing the RAISE Act and said he </w:t>
      </w:r>
      <w:r w:rsidRPr="00401841">
        <w:rPr>
          <w:rStyle w:val="StyleUnderline"/>
          <w:highlight w:val="yellow"/>
        </w:rPr>
        <w:t>disagrees with</w:t>
      </w:r>
      <w:r w:rsidRPr="00401841">
        <w:rPr>
          <w:rStyle w:val="StyleUnderline"/>
        </w:rPr>
        <w:t xml:space="preserve"> the cuts </w:t>
      </w:r>
      <w:r w:rsidRPr="00401841">
        <w:rPr>
          <w:rStyle w:val="StyleUnderline"/>
          <w:highlight w:val="yellow"/>
        </w:rPr>
        <w:t>the bill</w:t>
      </w:r>
      <w:r w:rsidRPr="00401841">
        <w:rPr>
          <w:rStyle w:val="StyleUnderline"/>
        </w:rPr>
        <w:t xml:space="preserve"> makes to the number of legal immigrants who enter the U.S.</w:t>
      </w:r>
    </w:p>
    <w:p w14:paraId="2CD9490E" w14:textId="77777777" w:rsidR="0090446D" w:rsidRDefault="0090446D" w:rsidP="0090446D">
      <w:r>
        <w:t>"I don't want to limit legal immigration. I certainly want to change the way we conduct it," Rubio said. "...Where I probably have a big difference of opinion with this bill is that it sets an arbitrary cap on the number of people that are able to come through with a green card. I don't think that should be an arbitrary cap. That number should be driven by demand."</w:t>
      </w:r>
    </w:p>
    <w:p w14:paraId="668B78E7" w14:textId="77777777" w:rsidR="0090446D" w:rsidRPr="0090446D" w:rsidRDefault="0090446D" w:rsidP="0090446D"/>
    <w:p w14:paraId="3DCB1214" w14:textId="72C669E2" w:rsidR="00CF0C5A" w:rsidRDefault="00CF0C5A" w:rsidP="00CF0C5A">
      <w:pPr>
        <w:pStyle w:val="Heading3"/>
      </w:pPr>
      <w:r>
        <w:t>Aff---Raise Act---A2:  Ag Scenario</w:t>
      </w:r>
    </w:p>
    <w:p w14:paraId="40D8F5AB" w14:textId="5E55709E" w:rsidR="00CF0C5A" w:rsidRDefault="00CF0C5A" w:rsidP="00CF0C5A"/>
    <w:p w14:paraId="0ECE52E4" w14:textId="1C4EA11D" w:rsidR="00CF0C5A" w:rsidRDefault="00CF0C5A" w:rsidP="00CF0C5A"/>
    <w:p w14:paraId="5FA2929C" w14:textId="77777777" w:rsidR="00CF0C5A" w:rsidRPr="00617EED" w:rsidRDefault="00CF0C5A" w:rsidP="00CF0C5A">
      <w:pPr>
        <w:pStyle w:val="Heading4"/>
        <w:rPr>
          <w:rFonts w:ascii="Arial" w:hAnsi="Arial" w:cs="Arial"/>
        </w:rPr>
      </w:pPr>
      <w:r w:rsidRPr="00617EED">
        <w:rPr>
          <w:rFonts w:ascii="Arial" w:hAnsi="Arial" w:cs="Arial"/>
        </w:rPr>
        <w:t>Labor shortages are inevitable – reforms won’t solve.</w:t>
      </w:r>
    </w:p>
    <w:p w14:paraId="7ADF61A8" w14:textId="77777777" w:rsidR="00CF0C5A" w:rsidRPr="00617EED" w:rsidRDefault="00CF0C5A" w:rsidP="00CF0C5A">
      <w:pPr>
        <w:spacing w:after="0" w:line="240" w:lineRule="auto"/>
        <w:rPr>
          <w:rFonts w:ascii="Arial" w:eastAsia="Times New Roman" w:hAnsi="Arial"/>
          <w:lang w:bidi="te-IN"/>
        </w:rPr>
      </w:pPr>
      <w:r w:rsidRPr="00617EED">
        <w:rPr>
          <w:rStyle w:val="Style13ptBold"/>
        </w:rPr>
        <w:t xml:space="preserve">Plumer 13 </w:t>
      </w:r>
      <w:r w:rsidRPr="00617EED">
        <w:rPr>
          <w:rStyle w:val="Style13ptBold"/>
          <w:b w:val="0"/>
          <w:bCs w:val="0"/>
          <w:sz w:val="24"/>
        </w:rPr>
        <w:t>(Brad, domestic policy reporter @ Washington Post, “We’re Running Out of Farm Workers. Immigration Reform Won’t Help”, Washington Post,</w:t>
      </w:r>
      <w:r w:rsidRPr="00617EED">
        <w:rPr>
          <w:rStyle w:val="Style13ptBold"/>
          <w:sz w:val="24"/>
        </w:rPr>
        <w:t xml:space="preserve"> </w:t>
      </w:r>
      <w:hyperlink r:id="rId212" w:history="1">
        <w:r w:rsidRPr="00617EED">
          <w:rPr>
            <w:rStyle w:val="Hyperlink"/>
            <w:rFonts w:ascii="Arial" w:eastAsia="Times New Roman" w:hAnsi="Arial"/>
            <w:lang w:bidi="te-IN"/>
          </w:rPr>
          <w:t>http://wapo.st/X5Uh6Z?tid=ss_mail&amp;utm_term=.220a9f6329f0</w:t>
        </w:r>
      </w:hyperlink>
      <w:r w:rsidRPr="00617EED">
        <w:rPr>
          <w:rFonts w:ascii="Arial" w:eastAsia="Times New Roman" w:hAnsi="Arial"/>
          <w:color w:val="000000"/>
          <w:lang w:bidi="te-IN"/>
        </w:rPr>
        <w:t>) //ghs-ag</w:t>
      </w:r>
    </w:p>
    <w:p w14:paraId="66B254F4" w14:textId="77777777" w:rsidR="00CF0C5A" w:rsidRPr="00617EED" w:rsidRDefault="00CF0C5A" w:rsidP="00CF0C5A">
      <w:pPr>
        <w:rPr>
          <w:rStyle w:val="Style13ptBold"/>
        </w:rPr>
      </w:pPr>
    </w:p>
    <w:p w14:paraId="6271F645" w14:textId="77777777" w:rsidR="00CF0C5A" w:rsidRPr="00617EED" w:rsidRDefault="00CF0C5A" w:rsidP="00CF0C5A">
      <w:pPr>
        <w:rPr>
          <w:rFonts w:ascii="Arial" w:hAnsi="Arial"/>
          <w:sz w:val="16"/>
        </w:rPr>
      </w:pPr>
      <w:r w:rsidRPr="00617EED">
        <w:rPr>
          <w:rFonts w:ascii="Arial" w:hAnsi="Arial"/>
          <w:sz w:val="16"/>
        </w:rPr>
        <w:t xml:space="preserve">For years, one of the groups pushing hardest for immigration reform has been </w:t>
      </w:r>
      <w:r w:rsidRPr="00617EED">
        <w:rPr>
          <w:rFonts w:ascii="Arial" w:hAnsi="Arial"/>
          <w:highlight w:val="green"/>
          <w:u w:val="single"/>
        </w:rPr>
        <w:t>the</w:t>
      </w:r>
      <w:r w:rsidRPr="00617EED">
        <w:rPr>
          <w:rFonts w:ascii="Arial" w:hAnsi="Arial"/>
          <w:u w:val="single"/>
        </w:rPr>
        <w:t xml:space="preserve"> U.S. </w:t>
      </w:r>
      <w:r w:rsidRPr="00617EED">
        <w:rPr>
          <w:rFonts w:ascii="Arial" w:hAnsi="Arial"/>
          <w:highlight w:val="green"/>
          <w:u w:val="single"/>
        </w:rPr>
        <w:t>food industry</w:t>
      </w:r>
      <w:r w:rsidRPr="00617EED">
        <w:rPr>
          <w:rFonts w:ascii="Arial" w:hAnsi="Arial"/>
          <w:sz w:val="16"/>
        </w:rPr>
        <w:t xml:space="preserve">. Farmers </w:t>
      </w:r>
      <w:r w:rsidRPr="00617EED">
        <w:rPr>
          <w:rFonts w:ascii="Arial" w:hAnsi="Arial"/>
          <w:highlight w:val="green"/>
          <w:u w:val="single"/>
        </w:rPr>
        <w:t>have</w:t>
      </w:r>
      <w:r w:rsidRPr="00617EED">
        <w:rPr>
          <w:rFonts w:ascii="Arial" w:hAnsi="Arial"/>
          <w:sz w:val="16"/>
        </w:rPr>
        <w:t xml:space="preserve"> long </w:t>
      </w:r>
      <w:r w:rsidRPr="00617EED">
        <w:rPr>
          <w:rFonts w:ascii="Arial" w:hAnsi="Arial"/>
          <w:highlight w:val="green"/>
          <w:u w:val="single"/>
        </w:rPr>
        <w:t>grumbled about a shortage of labor</w:t>
      </w:r>
      <w:r w:rsidRPr="00617EED">
        <w:rPr>
          <w:rFonts w:ascii="Arial" w:hAnsi="Arial"/>
          <w:sz w:val="16"/>
        </w:rPr>
        <w:t xml:space="preserve">, and they've asked for policies that make it easier to hire foreign workers from places like Mexico. </w:t>
      </w:r>
      <w:r w:rsidRPr="00617EED">
        <w:rPr>
          <w:rStyle w:val="Emphasis"/>
          <w:rFonts w:ascii="Arial" w:hAnsi="Arial"/>
          <w:highlight w:val="green"/>
        </w:rPr>
        <w:t>Getting harder and harder to find</w:t>
      </w:r>
      <w:r w:rsidRPr="00617EED">
        <w:rPr>
          <w:rStyle w:val="Emphasis"/>
          <w:rFonts w:ascii="Arial" w:hAnsi="Arial"/>
        </w:rPr>
        <w:t>.</w:t>
      </w:r>
      <w:r w:rsidRPr="00617EED">
        <w:rPr>
          <w:rFonts w:ascii="Arial" w:hAnsi="Arial"/>
          <w:sz w:val="16"/>
        </w:rPr>
        <w:t xml:space="preserve"> (John Moore - Getty Images) </w:t>
      </w:r>
      <w:r w:rsidRPr="00617EED">
        <w:rPr>
          <w:rStyle w:val="Emphasis"/>
          <w:rFonts w:ascii="Arial" w:hAnsi="Arial"/>
        </w:rPr>
        <w:t>But l</w:t>
      </w:r>
      <w:r w:rsidRPr="00617EED">
        <w:rPr>
          <w:rStyle w:val="Emphasis"/>
          <w:rFonts w:ascii="Arial" w:hAnsi="Arial"/>
          <w:highlight w:val="green"/>
        </w:rPr>
        <w:t>ooser immigration laws may not be able to keep our food cheap forever</w:t>
      </w:r>
      <w:r w:rsidRPr="00617EED">
        <w:rPr>
          <w:rStyle w:val="Emphasis"/>
          <w:rFonts w:ascii="Arial" w:hAnsi="Arial"/>
        </w:rPr>
        <w:t>.</w:t>
      </w:r>
      <w:r w:rsidRPr="00617EED">
        <w:rPr>
          <w:rFonts w:ascii="Arial" w:hAnsi="Arial"/>
          <w:sz w:val="16"/>
        </w:rPr>
        <w:t xml:space="preserve"> A recent study suggests that U.S. </w:t>
      </w:r>
      <w:r w:rsidRPr="00617EED">
        <w:rPr>
          <w:rFonts w:ascii="Arial" w:hAnsi="Arial"/>
          <w:highlight w:val="green"/>
          <w:u w:val="single"/>
        </w:rPr>
        <w:t>farms could</w:t>
      </w:r>
      <w:r w:rsidRPr="00617EED">
        <w:rPr>
          <w:rFonts w:ascii="Arial" w:hAnsi="Arial"/>
          <w:u w:val="single"/>
        </w:rPr>
        <w:t xml:space="preserve"> well </w:t>
      </w:r>
      <w:r w:rsidRPr="00617EED">
        <w:rPr>
          <w:rFonts w:ascii="Arial" w:hAnsi="Arial"/>
          <w:highlight w:val="green"/>
          <w:u w:val="single"/>
        </w:rPr>
        <w:t>face a shortage of</w:t>
      </w:r>
      <w:r w:rsidRPr="00617EED">
        <w:rPr>
          <w:rFonts w:ascii="Arial" w:hAnsi="Arial"/>
          <w:sz w:val="16"/>
        </w:rPr>
        <w:t xml:space="preserve"> low-cost </w:t>
      </w:r>
      <w:r w:rsidRPr="00617EED">
        <w:rPr>
          <w:rFonts w:ascii="Arial" w:hAnsi="Arial"/>
          <w:highlight w:val="green"/>
          <w:u w:val="single"/>
        </w:rPr>
        <w:t xml:space="preserve">labor in the years </w:t>
      </w:r>
      <w:r w:rsidRPr="00617EED">
        <w:rPr>
          <w:rStyle w:val="Emphasis"/>
          <w:rFonts w:ascii="Arial" w:hAnsi="Arial"/>
          <w:highlight w:val="green"/>
        </w:rPr>
        <w:t>ahead no matter what Congress does</w:t>
      </w:r>
      <w:r w:rsidRPr="00617EED">
        <w:rPr>
          <w:rStyle w:val="Emphasis"/>
          <w:rFonts w:ascii="Arial" w:hAnsi="Arial"/>
        </w:rPr>
        <w:t xml:space="preserve"> on immigration.</w:t>
      </w:r>
      <w:r w:rsidRPr="00617EED">
        <w:rPr>
          <w:rFonts w:ascii="Arial" w:hAnsi="Arial"/>
          <w:sz w:val="16"/>
        </w:rPr>
        <w:t xml:space="preserve"> That's because Mexico is getting richer and can no longer supply as many rural farm workers to the United States. And it won't be nearly as easy to import low-wage agricultural workers from elsewhere. For decades, farms in the United States have relied heavily on low-wage foreign workers — mainly from Mexico — to work their fields. In 2006, </w:t>
      </w:r>
      <w:r w:rsidRPr="00617EED">
        <w:rPr>
          <w:rFonts w:ascii="Arial" w:hAnsi="Arial"/>
          <w:highlight w:val="green"/>
          <w:u w:val="single"/>
        </w:rPr>
        <w:t>77 percent of all agricultural workers in the U</w:t>
      </w:r>
      <w:r w:rsidRPr="00617EED">
        <w:rPr>
          <w:rFonts w:ascii="Arial" w:hAnsi="Arial"/>
          <w:u w:val="single"/>
        </w:rPr>
        <w:t xml:space="preserve">nited </w:t>
      </w:r>
      <w:r w:rsidRPr="00617EED">
        <w:rPr>
          <w:rFonts w:ascii="Arial" w:hAnsi="Arial"/>
          <w:highlight w:val="green"/>
          <w:u w:val="single"/>
        </w:rPr>
        <w:t>S</w:t>
      </w:r>
      <w:r w:rsidRPr="00617EED">
        <w:rPr>
          <w:rFonts w:ascii="Arial" w:hAnsi="Arial"/>
          <w:u w:val="single"/>
        </w:rPr>
        <w:t xml:space="preserve">tates </w:t>
      </w:r>
      <w:r w:rsidRPr="00617EED">
        <w:rPr>
          <w:rFonts w:ascii="Arial" w:hAnsi="Arial"/>
          <w:highlight w:val="green"/>
          <w:u w:val="single"/>
        </w:rPr>
        <w:t>were foreign</w:t>
      </w:r>
      <w:r w:rsidRPr="00617EED">
        <w:rPr>
          <w:rFonts w:ascii="Arial" w:hAnsi="Arial"/>
          <w:u w:val="single"/>
        </w:rPr>
        <w:t>-born</w:t>
      </w:r>
      <w:r w:rsidRPr="00617EED">
        <w:rPr>
          <w:rFonts w:ascii="Arial" w:hAnsi="Arial"/>
          <w:sz w:val="16"/>
        </w:rPr>
        <w:t xml:space="preserve">. (And half of those foreign workers were undocumented immigrants.) All that cheap labor has helped keep down U.S. food prices, particularly for labor-intensive fruits and vegetables. But that labor pool is now drying up.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 But a new paper from U.C. Davis offers up a simpler explanation for the labor shortage. Mexico is getting richer. And, when a country gets richer, its pool of rural agricultural labor shrinks. Not only are Mexican workers shifting into other sectors like construction, but Mexico's own farms are increasing wages. That means </w:t>
      </w:r>
      <w:r w:rsidRPr="00617EED">
        <w:rPr>
          <w:rFonts w:ascii="Arial" w:hAnsi="Arial"/>
          <w:u w:val="single"/>
        </w:rPr>
        <w:t xml:space="preserve">U.S. </w:t>
      </w:r>
      <w:r w:rsidRPr="00617EED">
        <w:rPr>
          <w:rFonts w:ascii="Arial" w:hAnsi="Arial"/>
          <w:highlight w:val="green"/>
          <w:u w:val="single"/>
        </w:rPr>
        <w:t>farms</w:t>
      </w:r>
      <w:r w:rsidRPr="00617EED">
        <w:rPr>
          <w:rFonts w:ascii="Arial" w:hAnsi="Arial"/>
          <w:sz w:val="16"/>
        </w:rPr>
        <w:t xml:space="preserve"> will </w:t>
      </w:r>
      <w:r w:rsidRPr="00617EED">
        <w:rPr>
          <w:rFonts w:ascii="Arial" w:hAnsi="Arial"/>
          <w:highlight w:val="green"/>
          <w:u w:val="single"/>
        </w:rPr>
        <w:t>have to pay higher</w:t>
      </w:r>
      <w:r w:rsidRPr="00617EED">
        <w:rPr>
          <w:rFonts w:ascii="Arial" w:hAnsi="Arial"/>
          <w:u w:val="single"/>
        </w:rPr>
        <w:t xml:space="preserve"> and higher </w:t>
      </w:r>
      <w:r w:rsidRPr="00617EED">
        <w:rPr>
          <w:rFonts w:ascii="Arial" w:hAnsi="Arial"/>
          <w:highlight w:val="green"/>
          <w:u w:val="single"/>
        </w:rPr>
        <w:t>wages to attract</w:t>
      </w:r>
      <w:r w:rsidRPr="00617EED">
        <w:rPr>
          <w:rFonts w:ascii="Arial" w:hAnsi="Arial"/>
          <w:u w:val="single"/>
        </w:rPr>
        <w:t xml:space="preserve"> a dwindling pool of available </w:t>
      </w:r>
      <w:r w:rsidRPr="00617EED">
        <w:rPr>
          <w:rFonts w:ascii="Arial" w:hAnsi="Arial"/>
          <w:highlight w:val="green"/>
          <w:u w:val="single"/>
        </w:rPr>
        <w:t>Mexican farm workers</w:t>
      </w:r>
      <w:r w:rsidRPr="00617EED">
        <w:rPr>
          <w:rFonts w:ascii="Arial" w:hAnsi="Arial"/>
          <w:u w:val="single"/>
        </w:rPr>
        <w:t>.</w:t>
      </w:r>
      <w:r w:rsidRPr="00617EED">
        <w:rPr>
          <w:rFonts w:ascii="Arial" w:hAnsi="Arial"/>
          <w:sz w:val="16"/>
        </w:rPr>
        <w:t xml:space="preserve"> mexico farm workforce "It's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 Taylor and his co-authors argue that the United States could face a sharp adjustment period as a result. Americans appear unwilling to do the sort of low-wage farm work that we have long relied on immigrants to do. And, the paper notes, it may be difficult to find an abundance of cheap farm labor anywhere else — potential targets such as Guatemala and El Salvador are either too small or are urbanizing too rapidly. So the labor shortages will keep getting worse. And that leaves several choices. American farmers could simply stop growing crops that need a lot of workers to harvest, such as fruits and vegetables. Given the demand for fresh produce, that seems unlikely. Alternatively, U.S. farms could continue to invest in new labor-saving technologies, such as "shake-and-catch" machines to harvest fruits and nuts. "Under this option," the authors write, "capital improvements in farm production would increase the marginal product of farm labor; U.S. farms would hire fewer workers and pay higher wages." That could be a boon to domestic workers — </w:t>
      </w:r>
      <w:r w:rsidRPr="00617EED">
        <w:rPr>
          <w:rFonts w:ascii="Arial" w:hAnsi="Arial"/>
          <w:u w:val="single"/>
        </w:rPr>
        <w:t xml:space="preserve">studies have found that </w:t>
      </w:r>
      <w:r w:rsidRPr="00617EED">
        <w:rPr>
          <w:rFonts w:ascii="Arial" w:hAnsi="Arial"/>
          <w:highlight w:val="green"/>
          <w:u w:val="single"/>
        </w:rPr>
        <w:t>23 percent of U.S. farm worker families are below the poverty line</w:t>
      </w:r>
      <w:r w:rsidRPr="00617EED">
        <w:rPr>
          <w:rFonts w:ascii="Arial" w:hAnsi="Arial"/>
          <w:u w:val="single"/>
        </w:rPr>
        <w:t xml:space="preserve">. </w:t>
      </w:r>
      <w:r w:rsidRPr="00617EED">
        <w:rPr>
          <w:rFonts w:ascii="Arial" w:hAnsi="Arial"/>
          <w:sz w:val="16"/>
        </w:rPr>
        <w:t>In the meantime, however, farm groups are hoping they can fend off that day of reckoning by revamping the nation's immigration laws. The bipartisan immigration-reform proposal unveiled in the Senate on Monday contained several provisions aimed at boosting the supply of farm workers, including the promise of an easier path to citizenship. Taylor, however, is not convinced that this is a viable long-term strategy. "</w:t>
      </w:r>
      <w:r w:rsidRPr="00617EED">
        <w:rPr>
          <w:rFonts w:ascii="Arial" w:hAnsi="Arial"/>
          <w:highlight w:val="green"/>
          <w:u w:val="single"/>
        </w:rPr>
        <w:t>The idea that you can design a</w:t>
      </w:r>
      <w:r w:rsidRPr="00617EED">
        <w:rPr>
          <w:rFonts w:ascii="Arial" w:hAnsi="Arial"/>
          <w:sz w:val="16"/>
        </w:rPr>
        <w:t xml:space="preserve"> guest-worker program or any other </w:t>
      </w:r>
      <w:r w:rsidRPr="00617EED">
        <w:rPr>
          <w:rFonts w:ascii="Arial" w:hAnsi="Arial"/>
          <w:u w:val="single"/>
        </w:rPr>
        <w:t>immig</w:t>
      </w:r>
      <w:r w:rsidRPr="00617EED">
        <w:rPr>
          <w:rFonts w:ascii="Arial" w:hAnsi="Arial"/>
          <w:highlight w:val="green"/>
          <w:u w:val="single"/>
        </w:rPr>
        <w:t>ration policy to solve this</w:t>
      </w:r>
      <w:r w:rsidRPr="00617EED">
        <w:rPr>
          <w:rFonts w:ascii="Arial" w:hAnsi="Arial"/>
          <w:u w:val="single"/>
        </w:rPr>
        <w:t xml:space="preserve"> farm labor </w:t>
      </w:r>
      <w:r w:rsidRPr="00617EED">
        <w:rPr>
          <w:rFonts w:ascii="Arial" w:hAnsi="Arial"/>
          <w:highlight w:val="green"/>
          <w:u w:val="single"/>
        </w:rPr>
        <w:t>problem isn’t realistic</w:t>
      </w:r>
      <w:r w:rsidRPr="00617EED">
        <w:rPr>
          <w:rFonts w:ascii="Arial" w:hAnsi="Arial"/>
          <w:sz w:val="16"/>
        </w:rPr>
        <w:t>," he says. "It assumes that there's a willingness to keep doing farm work on the other side of the border. And that's already dropping off."</w:t>
      </w:r>
    </w:p>
    <w:p w14:paraId="0F87966D" w14:textId="6A29B949" w:rsidR="00CF0C5A" w:rsidRDefault="00CF0C5A" w:rsidP="00CF0C5A"/>
    <w:p w14:paraId="2EC0E82B" w14:textId="77777777" w:rsidR="0090446D" w:rsidRDefault="0090446D" w:rsidP="0090446D">
      <w:pPr>
        <w:pStyle w:val="Heading4"/>
      </w:pPr>
      <w:r>
        <w:t xml:space="preserve">Agricultural industry will fail. </w:t>
      </w:r>
    </w:p>
    <w:p w14:paraId="39977484" w14:textId="77777777" w:rsidR="0090446D" w:rsidRDefault="0090446D" w:rsidP="0090446D">
      <w:r>
        <w:rPr>
          <w:rStyle w:val="Style13ptBold"/>
        </w:rPr>
        <w:t>Harvie</w:t>
      </w:r>
      <w:r w:rsidRPr="00077D3A">
        <w:rPr>
          <w:rStyle w:val="Style13ptBold"/>
        </w:rPr>
        <w:t xml:space="preserve"> 17</w:t>
      </w:r>
      <w:r>
        <w:t xml:space="preserve">- Alicia, Farm Aid’s Advocacy &amp; Farmer Services Director and guides the organization’s advocacy, research, farmer services and policy-related </w:t>
      </w:r>
    </w:p>
    <w:p w14:paraId="025DBCF4" w14:textId="77777777" w:rsidR="0090446D" w:rsidRPr="00FB40BE" w:rsidRDefault="0090446D" w:rsidP="0090446D">
      <w:r>
        <w:t xml:space="preserve">activities, April 13, “A Looming Crisis on American Farms”, </w:t>
      </w:r>
      <w:hyperlink r:id="rId213" w:history="1">
        <w:r w:rsidRPr="00CC1049">
          <w:rPr>
            <w:rStyle w:val="Hyperlink"/>
          </w:rPr>
          <w:t>https://www.farmaid.org/issues/farm-economy-in-crisis/looming-crisis-american-farms/</w:t>
        </w:r>
      </w:hyperlink>
      <w:r>
        <w:t xml:space="preserve">. </w:t>
      </w:r>
    </w:p>
    <w:p w14:paraId="61269DAD" w14:textId="77777777" w:rsidR="0090446D" w:rsidRDefault="0090446D" w:rsidP="0090446D">
      <w:r>
        <w:t xml:space="preserve">Farmers are enduring a multiyear slump in crop and livestock prices that is pushing many to the financial brink. Since 2013, America’s farmers and ranchers have weathered a 45 percent drop in net farm income, the largest three-year drop since the start of the Great Depression. </w:t>
      </w:r>
      <w:r w:rsidRPr="00626A22">
        <w:rPr>
          <w:u w:val="single"/>
        </w:rPr>
        <w:t xml:space="preserve">The </w:t>
      </w:r>
      <w:r w:rsidRPr="00526E68">
        <w:rPr>
          <w:highlight w:val="cyan"/>
          <w:u w:val="single"/>
        </w:rPr>
        <w:t>strain in today’s farm economy is no accident; it’s the result of policies designed to enrich corporations at the expense of farmers and ranchers</w:t>
      </w:r>
      <w:r w:rsidRPr="00626A22">
        <w:rPr>
          <w:u w:val="single"/>
        </w:rPr>
        <w:t xml:space="preserve">. If the American family farmer is to survive, </w:t>
      </w:r>
      <w:r w:rsidRPr="00526E68">
        <w:rPr>
          <w:highlight w:val="cyan"/>
          <w:u w:val="single"/>
        </w:rPr>
        <w:t>farm policy needs a massive shift in direction</w:t>
      </w:r>
      <w:r w:rsidRPr="00626A22">
        <w:rPr>
          <w:u w:val="single"/>
        </w:rPr>
        <w:t xml:space="preserve"> – one that delivers fair prices to farmers that allow them to make a living.</w:t>
      </w:r>
      <w:r>
        <w:t xml:space="preserve"> FARM ECONOMY HURTING IN 2017 Price crashes for corn, wheat, dairy, beef and other products have spurred a sharp dip in farm income that is pushing many farmers into debt. Some are declaring bankruptcy, raising concerns that we are on the cusp of the biggest wave of U.S. farm foreclosures since the 1980s. Unfortunately, little relief is in sight. </w:t>
      </w:r>
      <w:r w:rsidRPr="00526E68">
        <w:rPr>
          <w:highlight w:val="cyan"/>
          <w:u w:val="single"/>
        </w:rPr>
        <w:t>Farmers saw a 45% drop in net farm income</w:t>
      </w:r>
      <w:r w:rsidRPr="00626A22">
        <w:rPr>
          <w:u w:val="single"/>
        </w:rPr>
        <w:t xml:space="preserve"> between 2013 and 2016 and the U.S. Department of Agriculture expects net farm income to fall by another 8.7% this year.</w:t>
      </w:r>
      <w:r>
        <w:t xml:space="preserve"> That’s a </w:t>
      </w:r>
      <w:r w:rsidRPr="00077D3A">
        <w:rPr>
          <w:highlight w:val="cyan"/>
          <w:u w:val="single"/>
        </w:rPr>
        <w:t>50% drop from 2013’s record high and the lowest level since 200</w:t>
      </w:r>
      <w:r w:rsidRPr="00626A22">
        <w:rPr>
          <w:u w:val="single"/>
        </w:rPr>
        <w:t xml:space="preserve">9. With the average farm now losing money, farmers feel increased pressure to secure off-farm income just to keep their farms afloat. And </w:t>
      </w:r>
      <w:r w:rsidRPr="00077D3A">
        <w:rPr>
          <w:highlight w:val="cyan"/>
          <w:u w:val="single"/>
        </w:rPr>
        <w:t>while production expenses are expected to even off at $350 billion in 2017, a notable drop from 2014’s record $390 billion, they’re not low enough to offset the income crash</w:t>
      </w:r>
      <w:r>
        <w:t xml:space="preserve">. FARM SOLVENCY WEAKENING In addition to income, several factors influence a farm’s financial health. While conditions are not as worrisome as in the 1980s, many anticipate a sharp rise in delinquent or defaulted loans, which can imperil farm viability. The following trends indicate that farmers and ranchers are feeling pressure in a strained farm economy: The farm sector’s debt-to-income ratio is the highest it’s been in three decades. </w:t>
      </w:r>
      <w:r w:rsidRPr="00626A22">
        <w:rPr>
          <w:u w:val="single"/>
        </w:rPr>
        <w:t xml:space="preserve">Farm real estate values represent a huge portion of farm assets in a given year, and thus are critical to the viability of farms. In 2016, </w:t>
      </w:r>
      <w:r w:rsidRPr="00077D3A">
        <w:rPr>
          <w:highlight w:val="cyan"/>
          <w:u w:val="single"/>
        </w:rPr>
        <w:t>key regions experienced declines in real estates values, including the Northern Plains and Corn Belt, which declined by 4.3% and 0.9%</w:t>
      </w:r>
      <w:r w:rsidRPr="00626A22">
        <w:rPr>
          <w:u w:val="single"/>
        </w:rPr>
        <w:t>, respectively. 2017 represents the fifth consecutive year that farm solvency ratios have weakened, while liquidity ratios and working capital have deteriorated to their weakest levels since 2002.</w:t>
      </w:r>
      <w:r>
        <w:t xml:space="preserve"> FARM CREDIT TIGHTENING Farmers rely heavily on credit to buy the seeds, fertilizer, machinery, livestock and other inputs that keep their farms running. If they can’t secure affordable and timely credit, they face an economic uncertainty that threatens the survival of their farms. The downturn in the farm economy has lead to deteriorating credit conditions. Many banks are increasing their interest rates and collateral requirements, both of which make it more expensive and risky for farmers to borrow. The Federal Reserve Bank of Kansas City also reports that toward the end of 2016, bankers reduced the amount of funds available for financing. These conditions are challenging for all farmers, but beginning farmers, smaller and midsized farmers, and other disadvantaged farmers in particular will struggle to secure the credit they need. IMPACT ON RURAL AMERICA America’s farmers and ranchers are pillars of their communities and the foundation of their local economies. When farmers do better we all do better; the opposite is also true. As farmers are forced into bankruptcy, a ripple effect on farm service providers, input manufacturers and local purchasers and processors further taxes the economy of rural communities. As economic conditions worsen, the stress farm families face can have demonstrable impacts on the health of rural Americans. </w:t>
      </w:r>
      <w:r w:rsidRPr="00626A22">
        <w:rPr>
          <w:u w:val="single"/>
        </w:rPr>
        <w:t xml:space="preserve">A 2016 Centers for Disease Control report found </w:t>
      </w:r>
      <w:r w:rsidRPr="00375ED3">
        <w:rPr>
          <w:highlight w:val="cyan"/>
          <w:u w:val="single"/>
        </w:rPr>
        <w:t>national suicide rates for people working in agriculture are more than 50% higher than they were during the 1980s Farm Crisis</w:t>
      </w:r>
      <w:r>
        <w:t>.</w:t>
      </w:r>
    </w:p>
    <w:p w14:paraId="217BE92B" w14:textId="77777777" w:rsidR="0090446D" w:rsidRDefault="0090446D" w:rsidP="0090446D">
      <w:pPr>
        <w:pStyle w:val="Heading4"/>
      </w:pPr>
      <w:r>
        <w:t xml:space="preserve">There is a major shortage in workers in the agriculture industry- studies prove. </w:t>
      </w:r>
    </w:p>
    <w:p w14:paraId="29ACCFA5" w14:textId="77777777" w:rsidR="0090446D" w:rsidRPr="008F196A" w:rsidRDefault="0090446D" w:rsidP="0090446D">
      <w:r w:rsidRPr="008F196A">
        <w:rPr>
          <w:rStyle w:val="Style13ptBold"/>
        </w:rPr>
        <w:t>Duvall 17</w:t>
      </w:r>
      <w:r>
        <w:t xml:space="preserve"> – Vincent, third generation dairy farmer at Greene County, October 16, “Worker Shortage Threatens U.S. Ag Sustainability”, https://www.fb.org/viewpoints/worker-shortage-threatens-u.s.-ag-sustainability.</w:t>
      </w:r>
    </w:p>
    <w:p w14:paraId="65A6A92F" w14:textId="77777777" w:rsidR="0090446D" w:rsidRPr="00626A22" w:rsidRDefault="0090446D" w:rsidP="0090446D">
      <w:pPr>
        <w:rPr>
          <w:u w:val="single"/>
        </w:rPr>
      </w:pPr>
      <w:r w:rsidRPr="00375ED3">
        <w:rPr>
          <w:highlight w:val="cyan"/>
          <w:u w:val="single"/>
        </w:rPr>
        <w:t>Agriculture’s labor shortage is at a crisis level</w:t>
      </w:r>
      <w:r w:rsidRPr="00626A22">
        <w:rPr>
          <w:u w:val="single"/>
        </w:rPr>
        <w:t xml:space="preserve">, with farmers like Burr and Rosella Mosby </w:t>
      </w:r>
      <w:r w:rsidRPr="00375ED3">
        <w:rPr>
          <w:highlight w:val="cyan"/>
          <w:u w:val="single"/>
        </w:rPr>
        <w:t>losing crops and income because there aren’t enough workers for harvest</w:t>
      </w:r>
      <w:r>
        <w:t xml:space="preserve">. Every year we hear stories of fresh produce rotting in the fields instead of feeding people, because farmers cannot find help or secure guest workers in time. Without relief, many farmers will have to scale back production or get out of farming altogether. I think of farmers like Tim McMillan, who would like to sustain their farms to pass on to the next generation. Instead, they are left wondering if it makes sense to go on when they don’t have enough workers to plant, tend and harvest crops—and the problem gets worse every year. The </w:t>
      </w:r>
      <w:r w:rsidRPr="00626A22">
        <w:rPr>
          <w:u w:val="single"/>
        </w:rPr>
        <w:t>farm labor shortage also takes a bite out of our national economy.</w:t>
      </w:r>
      <w:r>
        <w:t xml:space="preserve"> </w:t>
      </w:r>
      <w:r w:rsidRPr="00626A22">
        <w:rPr>
          <w:u w:val="single"/>
        </w:rPr>
        <w:t xml:space="preserve">A study by the group New American Economy estimated that </w:t>
      </w:r>
      <w:r w:rsidRPr="00375ED3">
        <w:rPr>
          <w:highlight w:val="cyan"/>
          <w:u w:val="single"/>
        </w:rPr>
        <w:t>the shortage cost $3.3 billion in GDP growth in 2012</w:t>
      </w:r>
      <w:r w:rsidRPr="00626A22">
        <w:rPr>
          <w:u w:val="single"/>
        </w:rPr>
        <w:t xml:space="preserve"> alone.</w:t>
      </w:r>
      <w:r>
        <w:t xml:space="preserve"> As I’ve said many a time, we’re coming to a point where America will have to decide if we’re going to import workers or import our food. Increasing food imports means losing thousands of American jobs that are supported by agriculture</w:t>
      </w:r>
      <w:r w:rsidRPr="003A6058">
        <w:rPr>
          <w:u w:val="single"/>
        </w:rPr>
        <w:t xml:space="preserve">. That same NAE study shows there would have been more than 89,000 additional jobs in 2012 if farmers had not faced workforce challenges. </w:t>
      </w:r>
      <w:r>
        <w:t>Every time this topic comes up, there’s an outcry for farmers to pay more. But those complaints tend to come from those who don’t know the going rate for skilled farm work. For example</w:t>
      </w:r>
      <w:r w:rsidRPr="003A6058">
        <w:rPr>
          <w:u w:val="single"/>
        </w:rPr>
        <w:t xml:space="preserve">, </w:t>
      </w:r>
      <w:r w:rsidRPr="00375ED3">
        <w:rPr>
          <w:highlight w:val="cyan"/>
          <w:u w:val="single"/>
        </w:rPr>
        <w:t xml:space="preserve">skilled workers harvesting specialty crops like apples and strawberries can earn well over $20 per hour when paid piece-rate wages. Under </w:t>
      </w:r>
      <w:r w:rsidRPr="00375ED3">
        <w:rPr>
          <w:u w:val="single"/>
        </w:rPr>
        <w:t>the current federal agricultural guest worker program</w:t>
      </w:r>
      <w:r w:rsidRPr="00375ED3">
        <w:rPr>
          <w:highlight w:val="cyan"/>
          <w:u w:val="single"/>
        </w:rPr>
        <w:t>, H-2A, farmers pay the Adverse Effect Wage Rate as a baseline</w:t>
      </w:r>
      <w:r w:rsidRPr="003A6058">
        <w:rPr>
          <w:u w:val="single"/>
        </w:rPr>
        <w:t xml:space="preserve"> which, depending on the state, can be anywhere from 9 percent to 90 percent higher than the state minimum wage.</w:t>
      </w:r>
      <w:r>
        <w:t xml:space="preserve"> That’s on top of providing free housing to workers and paying for their travel from their home country. H-2A also requires employers to post job openings to make sure Americans get first crack at farm jobs. But as any farmer can tell you, the average American has little interest in farm work. Even with the higher wage rates and strict requirements, H-2A applications are on the rise. Certified positions in 2017 are up 20 percent compared to this time last year, which shows just how hard-pressed farmers are to find workers. Farmers need a guest worker program that meets both their needs and farm workers’ needs, and brings stability to our food system. The AG Act, a bill sponsored by House Judiciary Committee Chairman Bob Goodlatte, is a good solution. It would create a new H-2C program for agriculture, allowing workers who are already on our farms—whom farmers have trained and come to know and depend on—to remain in the U.S. under the new H-2C visa. The bill could be improved. For example, the American Farm Bureau believes it should not limit the number of worker visas. But we support Chairman Goodlatte’s effort, because it opens the door for progress such as we haven’t seen in more than three decades of hemming and hawing on this issue. </w:t>
      </w:r>
      <w:r w:rsidRPr="00375ED3">
        <w:rPr>
          <w:highlight w:val="cyan"/>
          <w:u w:val="single"/>
        </w:rPr>
        <w:t>Immigration reform is a tough issue, but we cannot avoid it any longer. Instability in our farm workforce places American jobs and American-grown products at risk.</w:t>
      </w:r>
      <w:r w:rsidRPr="00626A22">
        <w:rPr>
          <w:u w:val="single"/>
        </w:rPr>
        <w:t xml:space="preserve"> We need members of Congress to work together to ensure Americans have access to a safe, sustainable supply of U.S.-grown food. </w:t>
      </w:r>
    </w:p>
    <w:p w14:paraId="45B54B69" w14:textId="77777777" w:rsidR="0090446D" w:rsidRDefault="0090446D" w:rsidP="0090446D">
      <w:pPr>
        <w:ind w:firstLine="720"/>
      </w:pPr>
    </w:p>
    <w:p w14:paraId="5DB61E9A" w14:textId="77777777" w:rsidR="0090446D" w:rsidRDefault="0090446D" w:rsidP="00CF0C5A"/>
    <w:p w14:paraId="1743A619" w14:textId="7676ECC5" w:rsidR="0090446D" w:rsidRDefault="0090446D" w:rsidP="0090446D">
      <w:pPr>
        <w:pStyle w:val="Heading3"/>
      </w:pPr>
      <w:r>
        <w:t>Aff---Raise Act---A2:  Turns Skilled Labor</w:t>
      </w:r>
    </w:p>
    <w:p w14:paraId="4B663435" w14:textId="77777777" w:rsidR="0090446D" w:rsidRPr="0090446D" w:rsidRDefault="0090446D" w:rsidP="0090446D"/>
    <w:p w14:paraId="1947C0A3" w14:textId="77777777" w:rsidR="0090446D" w:rsidRPr="00604E32" w:rsidRDefault="0090446D" w:rsidP="0090446D">
      <w:pPr>
        <w:pStyle w:val="Heading4"/>
      </w:pPr>
      <w:r>
        <w:t>Turn—</w:t>
      </w:r>
      <w:r w:rsidRPr="00604E32">
        <w:t xml:space="preserve">Point system helps highly skilled workers </w:t>
      </w:r>
      <w:r>
        <w:t>get green cards faster</w:t>
      </w:r>
    </w:p>
    <w:p w14:paraId="70B5DF7D" w14:textId="77777777" w:rsidR="0090446D" w:rsidRDefault="0090446D" w:rsidP="0090446D">
      <w:r w:rsidRPr="00A064C1">
        <w:rPr>
          <w:rStyle w:val="Style13ptBold"/>
        </w:rPr>
        <w:t>Francis 17</w:t>
      </w:r>
      <w:r>
        <w:t xml:space="preserve"> (Laura</w:t>
      </w:r>
      <w:r w:rsidRPr="00A064C1">
        <w:t>,</w:t>
      </w:r>
      <w:r>
        <w:t xml:space="preserve"> covers employment-based immigration for Workplace Immigration Report™ and Daily Labor Report®.,</w:t>
      </w:r>
      <w:r w:rsidRPr="00A064C1">
        <w:t xml:space="preserve"> "Would Skilled Immigration Increase With RAISE Act?", </w:t>
      </w:r>
      <w:r>
        <w:t>Bloomberg News</w:t>
      </w:r>
      <w:r w:rsidRPr="00A064C1">
        <w:t>, 8-11-2017, https://www.bna.com/skilled-immigration-increase-n73014463078/) Rudolph</w:t>
      </w:r>
    </w:p>
    <w:p w14:paraId="0C4BBA0C" w14:textId="77777777" w:rsidR="0090446D" w:rsidRDefault="0090446D" w:rsidP="0090446D">
      <w:pPr>
        <w:rPr>
          <w:rStyle w:val="StyleUnderline"/>
        </w:rPr>
      </w:pPr>
      <w:r w:rsidRPr="00604E32">
        <w:rPr>
          <w:sz w:val="16"/>
        </w:rPr>
        <w:t xml:space="preserve">A bill to implement President Donald Trump’s merit-based immigration system may not achieve its stated goals, some stakeholders say, and in fact could discourage skilled workers instead of attracting them. There could be a “large number” of workers who’ve been waiting for their green cards for decades but who lose their immigration status because they don’t have enough points under the proposed new system, Alex Nowrasteh, an immigration policy analyst at the libertarian Cato Institute, told Bloomberg BNA Aug. 9. </w:t>
      </w:r>
      <w:r w:rsidRPr="00A064C1">
        <w:rPr>
          <w:rStyle w:val="StyleUnderline"/>
        </w:rPr>
        <w:t xml:space="preserve">But </w:t>
      </w:r>
      <w:r w:rsidRPr="00604E32">
        <w:rPr>
          <w:rStyle w:val="StyleUnderline"/>
          <w:highlight w:val="cyan"/>
        </w:rPr>
        <w:t>backers of the measure say the proposed system would streamline the employment-based immigration process, making it easier and faster for skilled workers to get a coveted green card</w:t>
      </w:r>
      <w:r w:rsidRPr="00604E32">
        <w:rPr>
          <w:sz w:val="16"/>
        </w:rPr>
        <w:t>. This latest version of the Reforming American Immigration for a Strong Economy (RAISE) Act ( S. 1720) was introduced Aug. 2 by Sens. Tom Cotton (R-Ark.) and David Perdue (R-Ga.) with the backing of the White House. It would eliminate the diversity visa lottery, which awards green cards to immigrants from countries that are underrepresented in other visa categories. It would also make cuts to visas for certain family members and refugees</w:t>
      </w:r>
      <w:r w:rsidRPr="005D1AF6">
        <w:rPr>
          <w:rStyle w:val="StyleUnderline"/>
        </w:rPr>
        <w:t xml:space="preserve">. The </w:t>
      </w:r>
      <w:r w:rsidRPr="00604E32">
        <w:rPr>
          <w:rStyle w:val="StyleUnderline"/>
          <w:highlight w:val="cyan"/>
        </w:rPr>
        <w:t>bill would convert the current employment-based green card system into one that’s points-based, with points awarded for factors such as education, a high-paying job offer, English language proficiency, and proximity of the applicant’s age to prime working years. Anyone who was scheduled to receive a green card within the next year would get one,</w:t>
      </w:r>
      <w:r w:rsidRPr="005D1AF6">
        <w:rPr>
          <w:rStyle w:val="StyleUnderline"/>
        </w:rPr>
        <w:t xml:space="preserve"> but everyone else in line would have to reapply. </w:t>
      </w:r>
      <w:r w:rsidRPr="00604E32">
        <w:rPr>
          <w:sz w:val="16"/>
        </w:rPr>
        <w:t>That means that a large number of immigrants who’ve been waiting for a green card for years, or even decades, would lose their place. Many immigrants—particularly those from India and China—have to wait a long time for their green cards because of the overall cap on visas and per-country caps. Pluses, Minuses for Temporary Visa Holders Instead of living and working in the U.S. while waiting for a green card to become available, workers waiting for a green card would risk losing their immigration status and possibly have to leave the country if their applications aren’t successful. However, the relative ease of application may attract more high-caliber performers, Mark Krikorian, executive director of the Center for Immigration Studies, told Bloomberg BNA Aug. 9. “</w:t>
      </w:r>
      <w:r w:rsidRPr="00604E32">
        <w:rPr>
          <w:rStyle w:val="StyleUnderline"/>
          <w:highlight w:val="cyan"/>
        </w:rPr>
        <w:t>The point system might actually enable the more skilled people on H-1Bs to get their green cards faster</w:t>
      </w:r>
      <w:r w:rsidRPr="00604E32">
        <w:rPr>
          <w:sz w:val="16"/>
        </w:rPr>
        <w:t xml:space="preserve">,” Krikorian said. </w:t>
      </w:r>
      <w:r w:rsidRPr="00EF4A09">
        <w:rPr>
          <w:rStyle w:val="StyleUnderline"/>
        </w:rPr>
        <w:t>“</w:t>
      </w:r>
      <w:r w:rsidRPr="00604E32">
        <w:rPr>
          <w:rStyle w:val="StyleUnderline"/>
          <w:highlight w:val="cyan"/>
        </w:rPr>
        <w:t>It’s possible for an H-1B worker to rack up enough points to be selected for a green card before his or her initial H-1B visa even expires</w:t>
      </w:r>
      <w:r w:rsidRPr="00604E32">
        <w:rPr>
          <w:sz w:val="16"/>
          <w:highlight w:val="cyan"/>
        </w:rPr>
        <w:t>,</w:t>
      </w:r>
      <w:r w:rsidRPr="00604E32">
        <w:rPr>
          <w:sz w:val="16"/>
        </w:rPr>
        <w:t xml:space="preserve"> he said. Bill Doesn’t Address H-1Bs A large portion of employment-based green cards awarded last year went to workers in the U.S. on H-1B visas, whose employers sponsored them for the visas, Julia Gelatt, a senior policy analyst with the Migration Policy Institute, told Bloomberg BNA Aug. 9. H-1Bs are temporary visas for specialty occupation workers with at least a bachelor’s degree. Currently, workers can keep extending their H-1B status as long as they’re in the green card line. But “there’s nothing in the text” of the RAISE Act that addresses temporary workers who want a green card, Gelatt said. But Cotton spokeswoman Caroline Rabbitt told Bloomberg BNA Aug. 9 that the RAISE Act wouldn’t change any of the rules for H-1B extensions. The measure would do away with per-country caps and so would get rid of “many of the backlogs that necessitate lengthy and multiple renewal periods for H1Bs,” Rabbitt said. Business Uncertainty Predicted Gelatt however said there would be no guarantee that any individual worker would even get a green card with the points-based system. That creates a great deal of uncertainty for the businesses that employ workers on H-1B visas and want to employ them more permanently. Under the current system, employers generally know what they need to do to successfully sponsor a worker for a green card, Gelatt said. But it would be impossible to know ahead of time whether a worker had enough points—or the right factors—to make the cut when the government compared him or her to other green card applicants, she said. Most of the H-1B workers who would get bumped out of the current green card line would “barely” make the RAISE Act’s points cutoff, Nowrasteh said. And they’d likely go “right back into another line,” he said. Under the RAISE Act, immigrants who apply unsuccessfully for a green card would have to keep reapplying year after year. Nowrasteh said he wouldn’t be surprised if the new line became a century long, “at which point it’s a joke.” It is likely that there will be workers who don’t get a green card right away, and they’d either have to remain in the U.S. as unauthorized immigrants or leave the country, said Krikorian, whose organization supports lower immigration levels. But it’s also likely that the Homeland Security Department will modify its H-1B regulations before the RAISE Act would go into effect. How the legislation would apply to H-1B workers seeking green cards would largely depend on the new H-1B regulations, Krikorian said. Not Much Change to Employment Visa System Aside from the potential impact on those in line for a green card</w:t>
      </w:r>
      <w:r w:rsidRPr="00604E32">
        <w:rPr>
          <w:rStyle w:val="StyleUnderline"/>
        </w:rPr>
        <w:t xml:space="preserve">, </w:t>
      </w:r>
      <w:r w:rsidRPr="00604E32">
        <w:rPr>
          <w:rStyle w:val="StyleUnderline"/>
          <w:highlight w:val="cyan"/>
        </w:rPr>
        <w:t>the RAISE Act’s points-based system would be “very similar” to the current allocation of employment-based visas</w:t>
      </w:r>
      <w:r w:rsidRPr="00604E32">
        <w:rPr>
          <w:sz w:val="16"/>
        </w:rPr>
        <w:t xml:space="preserve">, Krikorian said. Only 5,000 of the 140,000 employment-based visas available each year are reserved for lower-skilled workers, so eliminating those visas won’t have a big effect, he said. It’s the cuts to the family-based and diversity visa programs, which tend to attract lower-skilled workers, that would likely have a bigger impact on employment, Krikorian said. Even then, “employers probably wouldn’t notice a difference until after a few years,” he said. </w:t>
      </w:r>
      <w:r w:rsidRPr="00604E32">
        <w:rPr>
          <w:rStyle w:val="StyleUnderline"/>
        </w:rPr>
        <w:t>More immediate labor market impacts would come from enforcement, in terms of both deporting undocumented immigrants and going after employers that violate guest-worker program rules, Krikorian said.</w:t>
      </w:r>
    </w:p>
    <w:p w14:paraId="502D06BF" w14:textId="77777777" w:rsidR="0090446D" w:rsidRPr="007A1A63" w:rsidRDefault="0090446D" w:rsidP="0090446D">
      <w:pPr>
        <w:pStyle w:val="Heading4"/>
        <w:rPr>
          <w:rStyle w:val="Style13ptBold"/>
          <w:b/>
        </w:rPr>
      </w:pPr>
      <w:r w:rsidRPr="007A1A63">
        <w:rPr>
          <w:rStyle w:val="Style13ptBold"/>
          <w:b/>
        </w:rPr>
        <w:t xml:space="preserve">RAISE is a step in the right direction to </w:t>
      </w:r>
      <w:r>
        <w:rPr>
          <w:rStyle w:val="Style13ptBold"/>
          <w:b/>
        </w:rPr>
        <w:t>bring in highly skilled workers</w:t>
      </w:r>
    </w:p>
    <w:p w14:paraId="6A68A38D" w14:textId="77777777" w:rsidR="0090446D" w:rsidRDefault="0090446D" w:rsidP="0090446D">
      <w:r w:rsidRPr="00C06D0A">
        <w:rPr>
          <w:rStyle w:val="Style13ptBold"/>
        </w:rPr>
        <w:t>Investor's Business Daily 17</w:t>
      </w:r>
      <w:r w:rsidRPr="00644299">
        <w:t xml:space="preserve"> </w:t>
      </w:r>
    </w:p>
    <w:p w14:paraId="4B575414" w14:textId="77777777" w:rsidR="0090446D" w:rsidRDefault="0090446D" w:rsidP="0090446D">
      <w:r w:rsidRPr="00644299">
        <w:t>(Investor'</w:t>
      </w:r>
      <w:r>
        <w:t>s</w:t>
      </w:r>
      <w:r w:rsidRPr="00644299">
        <w:t xml:space="preserve"> Business Daily, </w:t>
      </w:r>
      <w:r>
        <w:t xml:space="preserve"> American newspaper and website covering the stock market, international business, finance and economics, </w:t>
      </w:r>
      <w:r w:rsidRPr="00644299">
        <w:t xml:space="preserve">"Can 'Raise Act' Make Immigration Work For America Again?", Investor's Business Daily, </w:t>
      </w:r>
      <w:r>
        <w:t>8-03-2017</w:t>
      </w:r>
      <w:r w:rsidRPr="00644299">
        <w:t>, https://www.investors.com/politics/editorials/can-raise-act-make-immigration-work-for-america-again/) Rudolph</w:t>
      </w:r>
    </w:p>
    <w:p w14:paraId="704166C5" w14:textId="77777777" w:rsidR="0090446D" w:rsidRDefault="0090446D" w:rsidP="0090446D">
      <w:pPr>
        <w:rPr>
          <w:rStyle w:val="StyleUnderline"/>
        </w:rPr>
      </w:pPr>
      <w:r w:rsidRPr="002816D6">
        <w:rPr>
          <w:sz w:val="16"/>
        </w:rPr>
        <w:t xml:space="preserve">Immigration: President Trump's backing of a proposed Senate immigration reform bill isn't an attack on immigrants, as you might have heard, but a reasoned return to policy sanity. You wouldn't know that from the hysterical response from the media, the left and open-borders advocates. After Trump announced that he would support the bill by Sens. Tom Cotton and David Perdue, CNN's Jim Acosta became the posterboy for unhinged responses to the proposed immigration bill. During a briefing by White House Senior Policy Advisor Stephen Miller, Acosta went on a bizarre rant, during which he read Emma Lazarus' famous poem at the base of the Statue of Liberty and suggested that somehow it was the basis for American immigration law. It isn't, of course. What Acosta and others like him miss is </w:t>
      </w:r>
      <w:r w:rsidRPr="006C1179">
        <w:rPr>
          <w:rStyle w:val="StyleUnderline"/>
          <w:highlight w:val="cyan"/>
        </w:rPr>
        <w:t>that our immigration system is irretrievably broken, and must be fixed. The Cotton-Perdue bill</w:t>
      </w:r>
      <w:r w:rsidRPr="002816D6">
        <w:rPr>
          <w:sz w:val="16"/>
        </w:rPr>
        <w:t xml:space="preserve">, while not perfect, </w:t>
      </w:r>
      <w:r w:rsidRPr="006C1179">
        <w:rPr>
          <w:rStyle w:val="StyleUnderline"/>
          <w:highlight w:val="cyan"/>
        </w:rPr>
        <w:t>goes a long way toward restoring order and economic common sense to our immigration policy</w:t>
      </w:r>
      <w:r w:rsidRPr="006C1179">
        <w:rPr>
          <w:sz w:val="16"/>
          <w:highlight w:val="cyan"/>
        </w:rPr>
        <w:t>.</w:t>
      </w:r>
      <w:r w:rsidRPr="002816D6">
        <w:rPr>
          <w:sz w:val="16"/>
        </w:rPr>
        <w:t xml:space="preserve"> Today, because of the confusion on our border and a nonsensical policy based on "diversity" and family criteria</w:t>
      </w:r>
      <w:r w:rsidRPr="00C06D0A">
        <w:rPr>
          <w:rStyle w:val="StyleUnderline"/>
        </w:rPr>
        <w:t xml:space="preserve">, </w:t>
      </w:r>
      <w:r w:rsidRPr="006C1179">
        <w:rPr>
          <w:rStyle w:val="StyleUnderline"/>
          <w:highlight w:val="cyan"/>
        </w:rPr>
        <w:t>U.S. immigration policy no longer serves the American people to do what it should: Bring in the best and the brightest who can immediately fit in and contribute to our extraordinarily advanced economy</w:t>
      </w:r>
      <w:r w:rsidRPr="00C06D0A">
        <w:rPr>
          <w:rStyle w:val="StyleUnderline"/>
        </w:rPr>
        <w:t>.</w:t>
      </w:r>
      <w:r>
        <w:rPr>
          <w:rStyle w:val="StyleUnderline"/>
        </w:rPr>
        <w:t xml:space="preserve"> </w:t>
      </w:r>
      <w:r w:rsidRPr="002816D6">
        <w:rPr>
          <w:sz w:val="16"/>
        </w:rPr>
        <w:t>Sadly, today our immigration policy seems directed at the exact opposite, bringing in millions of people who don't speak English, have no First World skills or education, and are almost certain to end up on welfare. Our policy of tolerating illegal immigration has likewise been a disaster, with estimates for those here illegally ranging from 12 million to as many as 30 million. The new law, dubbed the "Reforming American Immigration for a Strong Economy Act," or the "</w:t>
      </w:r>
      <w:r w:rsidRPr="00C06D0A">
        <w:rPr>
          <w:rStyle w:val="StyleUnderline"/>
        </w:rPr>
        <w:t>Raise Act," focuses on the legal side of the immigration equation</w:t>
      </w:r>
      <w:r w:rsidRPr="002816D6">
        <w:rPr>
          <w:sz w:val="16"/>
        </w:rPr>
        <w:t>. Right now, our system for handing out green cards makes no sense. Those who come here get to bring in their extended families, who get green cards, too, if they want them. Even so, these family members often end up on welfare. Meanwhile, another 50,000 people a year represent "diversity" picks, selected for green cards by lottery. The latest reform puts an end to the diversity lottery, and limits a legal immigrant to bringing in only their spouses, kids and parents.</w:t>
      </w:r>
      <w:r w:rsidRPr="002816D6">
        <w:rPr>
          <w:rStyle w:val="StyleUnderline"/>
        </w:rPr>
        <w:t xml:space="preserve"> It doesn't change the number of green cards handed out to high-skilled workers annually</w:t>
      </w:r>
      <w:r w:rsidRPr="002816D6">
        <w:rPr>
          <w:sz w:val="16"/>
        </w:rPr>
        <w:t xml:space="preserve"> — </w:t>
      </w:r>
      <w:r w:rsidRPr="002816D6">
        <w:rPr>
          <w:rStyle w:val="StyleUnderline"/>
        </w:rPr>
        <w:t xml:space="preserve">currently about 140,000 under the H-1B and H-2B programs — but </w:t>
      </w:r>
      <w:r w:rsidRPr="006C1179">
        <w:rPr>
          <w:rStyle w:val="StyleUnderline"/>
          <w:highlight w:val="cyan"/>
        </w:rPr>
        <w:t>fundamentally changes how they're handed out, creating a "point system" that gives preference to applicants who are young, skilled, educated, have a high-paying job offer and who speak English</w:t>
      </w:r>
      <w:r w:rsidRPr="002816D6">
        <w:rPr>
          <w:rStyle w:val="StyleUnderline"/>
        </w:rPr>
        <w:t>.</w:t>
      </w:r>
      <w:r>
        <w:rPr>
          <w:rStyle w:val="StyleUnderline"/>
        </w:rPr>
        <w:t xml:space="preserve"> </w:t>
      </w:r>
      <w:r w:rsidRPr="002816D6">
        <w:rPr>
          <w:sz w:val="16"/>
        </w:rPr>
        <w:t>"</w:t>
      </w:r>
      <w:r w:rsidRPr="002816D6">
        <w:rPr>
          <w:rStyle w:val="StyleUnderline"/>
        </w:rPr>
        <w:t>The Raise Act prevents new migrants and new immigrants from collecting welfare and protects U.S. workers from being displaced," said</w:t>
      </w:r>
      <w:r w:rsidRPr="002816D6">
        <w:rPr>
          <w:sz w:val="16"/>
        </w:rPr>
        <w:t xml:space="preserve"> President </w:t>
      </w:r>
      <w:r w:rsidRPr="002816D6">
        <w:rPr>
          <w:rStyle w:val="StyleUnderline"/>
        </w:rPr>
        <w:t>Trump. "And that's a very big thing; they're not going to come in and just immediately go and collect welfare."</w:t>
      </w:r>
      <w:r w:rsidRPr="002816D6">
        <w:rPr>
          <w:sz w:val="16"/>
        </w:rPr>
        <w:t xml:space="preserve"> The authors of the bill say the goal is to reduce the number of green cards from the current level of about 1 million a year to half that. But that decline is deceiving, since many green cards go to extended family members. Not surprisingly, the media and progressive Trump-haters have had a field day, calling the new plan — and Trump — "racist," "fascist," "xenophobic," among other choice epithets. </w:t>
      </w:r>
      <w:r w:rsidRPr="002816D6">
        <w:rPr>
          <w:rStyle w:val="StyleUnderline"/>
        </w:rPr>
        <w:t xml:space="preserve">This is nonsense. </w:t>
      </w:r>
      <w:r w:rsidRPr="006C1179">
        <w:rPr>
          <w:rStyle w:val="StyleUnderline"/>
          <w:highlight w:val="cyan"/>
        </w:rPr>
        <w:t>Britain, Canada and Australia have all moved to a point-based system and had success. No reason that can't be the case here</w:t>
      </w:r>
      <w:r w:rsidRPr="002816D6">
        <w:rPr>
          <w:rStyle w:val="StyleUnderline"/>
        </w:rPr>
        <w:t>, too.</w:t>
      </w:r>
      <w:r>
        <w:rPr>
          <w:rStyle w:val="StyleUnderline"/>
        </w:rPr>
        <w:t xml:space="preserve"> </w:t>
      </w:r>
      <w:r w:rsidRPr="002816D6">
        <w:rPr>
          <w:sz w:val="16"/>
        </w:rPr>
        <w:t xml:space="preserve">1965's Teddy Kennedy-authored immigration reform — which </w:t>
      </w:r>
      <w:r w:rsidRPr="006C1179">
        <w:rPr>
          <w:sz w:val="16"/>
          <w:highlight w:val="cyan"/>
        </w:rPr>
        <w:t xml:space="preserve">destroyed </w:t>
      </w:r>
      <w:r w:rsidRPr="006C1179">
        <w:rPr>
          <w:rStyle w:val="StyleUnderline"/>
          <w:highlight w:val="cyan"/>
        </w:rPr>
        <w:t>the U.S.' old system in favor of the current family-based immigration law — led to a surge of poor immigrants. We let in too many people who shouldn't be here, and kept out too many who should</w:t>
      </w:r>
      <w:r w:rsidRPr="002816D6">
        <w:rPr>
          <w:rStyle w:val="StyleUnderline"/>
        </w:rPr>
        <w:t>.</w:t>
      </w:r>
      <w:r w:rsidRPr="002816D6">
        <w:rPr>
          <w:sz w:val="16"/>
        </w:rPr>
        <w:t xml:space="preserve"> While economists largely agree that immigration is overall a net benefit, low-skilled immigration has a devastating impact on U.S. minority communities, pushing down wages and job opportunities for unskilled and untrained American workers. For instance, an influential 2010 study by Harvard economist George J. Borjas, Jeffrey Grogger and Gordon H. Hanson found that "a 10% immigration-induced increase in the supply of workers in a particular skill group reduced the black wage of that group by 2.5%, lowered the employment rate by 5.9 percentage points, and increased the incarceration rate by 1.3 percentage points." Other studies report similar findings. As for illegal immigrants, the most-comprehensive study yet, by the Heritage Foundation in 2013, estimated that illegals cost the economy nearly $55 billion a year, after taxes, for welfare, education and other spending. The Raise Act will work in tandem with Trump's other policies on reducing illegal immigration, including cracking down on the illegal Sanctuary City movement, deporting illegal aliens who commit crimes, and turning away more illegal entrants at the border. By focusing on letting in mostly those who are highly qualified to work in our high-tech economy, and keeping out those who shouldn't be here, the pressure at the low end of the labor force should be eased. That's the hope anyway. And whatever its flaws</w:t>
      </w:r>
      <w:r w:rsidRPr="006C1179">
        <w:rPr>
          <w:rStyle w:val="StyleUnderline"/>
          <w:highlight w:val="cyan"/>
        </w:rPr>
        <w:t>, this bill at least seeks to act in the public interest, rather than in the interest of those who seek more immigrants</w:t>
      </w:r>
      <w:r w:rsidRPr="002816D6">
        <w:rPr>
          <w:rStyle w:val="StyleUnderline"/>
        </w:rPr>
        <w:t xml:space="preserve"> — regardless of the impact on the economy</w:t>
      </w:r>
      <w:r w:rsidRPr="002816D6">
        <w:rPr>
          <w:sz w:val="16"/>
        </w:rPr>
        <w:t xml:space="preserve">. "We don't like the current environment right now. Nobody does," said one of the bill's sponsors, Sen. Perdue — the only senator to have been CEO of a Fortune 500 company. "But why wouldn't you support this? It's pro-growth, it's pro-worker and it has absolutely been proven to work. This is not an experiment." We have always supported immigration as good for the U.S. We still do. And we'd like to see even more high-skilled immigration, if possible, as we've argued before. This new policy, along with the others pursued by the Trump administration, isn't perfect. But </w:t>
      </w:r>
      <w:r w:rsidRPr="002816D6">
        <w:rPr>
          <w:rStyle w:val="StyleUnderline"/>
        </w:rPr>
        <w:t>it goes a long way toward fixing an immigration system that has been broken for decades.</w:t>
      </w:r>
    </w:p>
    <w:p w14:paraId="181075CD" w14:textId="77777777" w:rsidR="0090446D" w:rsidRPr="00F91026" w:rsidRDefault="0090446D" w:rsidP="0090446D">
      <w:pPr>
        <w:pStyle w:val="Heading4"/>
        <w:rPr>
          <w:rStyle w:val="Style13ptBold"/>
          <w:b/>
        </w:rPr>
      </w:pPr>
      <w:r w:rsidRPr="00F91026">
        <w:rPr>
          <w:rStyle w:val="Style13ptBold"/>
          <w:b/>
        </w:rPr>
        <w:t>More skilled workers coming into US – results in reduction of competition for low skilled job</w:t>
      </w:r>
    </w:p>
    <w:p w14:paraId="4A83F20B" w14:textId="77777777" w:rsidR="0090446D" w:rsidRDefault="0090446D" w:rsidP="0090446D">
      <w:r w:rsidRPr="00F91026">
        <w:rPr>
          <w:rStyle w:val="Style13ptBold"/>
        </w:rPr>
        <w:t>Flinchum 17</w:t>
      </w:r>
      <w:r w:rsidRPr="00F91026">
        <w:t xml:space="preserve"> (</w:t>
      </w:r>
      <w:r>
        <w:t>Deena</w:t>
      </w:r>
      <w:r w:rsidRPr="00F91026">
        <w:t xml:space="preserve">, </w:t>
      </w:r>
      <w:r>
        <w:t xml:space="preserve">IT worker who was employed by the AFL-CIO for 25 years before retiring. She is now a community volunteer in southwest Virginia, </w:t>
      </w:r>
      <w:r w:rsidRPr="00F91026">
        <w:t>"A merit-based immigration system would help Americans — and skilled foreigners", 11-29-2017, http://thehill.com/blogs/congress-blog/homeland-security/362227-a-merit-based-immigration-system-would-help-americans) Rudolph</w:t>
      </w:r>
    </w:p>
    <w:p w14:paraId="42E96F28" w14:textId="77777777" w:rsidR="0090446D" w:rsidRDefault="0090446D" w:rsidP="0090446D">
      <w:pPr>
        <w:rPr>
          <w:rStyle w:val="StyleUnderline"/>
          <w:highlight w:val="cyan"/>
        </w:rPr>
      </w:pPr>
      <w:r w:rsidRPr="00F91026">
        <w:rPr>
          <w:sz w:val="16"/>
        </w:rPr>
        <w:t xml:space="preserve">Don't expect a bigger paycheck anytime soon, according to Fed Chair Janet Yellen. She recently admitted there might be far more "slack" in the labor market than she and her colleagues realized, meaning that employers can attract all the workers they need without raising wages. This is a longstanding problem. Inflation-adjusted wages have climbed just 0.2 percent annually since 1973, according to a new Brookings report. </w:t>
      </w:r>
      <w:r w:rsidRPr="00F91026">
        <w:rPr>
          <w:rStyle w:val="StyleUnderline"/>
          <w:highlight w:val="cyan"/>
        </w:rPr>
        <w:t>Several lawmakers on Capitol Hill plan to end this wage stagnation by transitioning to a merit-based immigration system</w:t>
      </w:r>
      <w:r w:rsidRPr="00F91026">
        <w:rPr>
          <w:sz w:val="16"/>
        </w:rPr>
        <w:t xml:space="preserve">. Limiting low-skilled immigration would make it easier for working-class Americans to find jobs and negotiate raises. </w:t>
      </w:r>
      <w:r w:rsidRPr="00F91026">
        <w:rPr>
          <w:rStyle w:val="StyleUnderline"/>
        </w:rPr>
        <w:t>Each year, the U.S. gives out more than 1 million "green cards," permanently allowing foreign-born individuals to live and work in the United States. Only 140,000 of those are employment-based green cards for highly skilled immigrants.</w:t>
      </w:r>
      <w:r>
        <w:rPr>
          <w:rStyle w:val="StyleUnderline"/>
        </w:rPr>
        <w:t xml:space="preserve"> </w:t>
      </w:r>
      <w:r w:rsidRPr="00F91026">
        <w:rPr>
          <w:sz w:val="16"/>
        </w:rPr>
        <w:t xml:space="preserve">The current immigration system reserves two-thirds of all green cards for foreigners who already have extended family in the United States without accounting for prospective immigrants' economic potential. A 60-year-old high-school dropout who has a sister in New York City would be more likely to receive a green card than a 30-year-old physics Ph.D. who has no relatives here. </w:t>
      </w:r>
      <w:r w:rsidRPr="00F91026">
        <w:rPr>
          <w:rStyle w:val="StyleUnderline"/>
          <w:highlight w:val="cyan"/>
        </w:rPr>
        <w:t>Because so many extended family members of immigrants possess few skills, they compete with the most vulnerable Americans for jobs</w:t>
      </w:r>
      <w:r w:rsidRPr="00F91026">
        <w:rPr>
          <w:rStyle w:val="StyleUnderline"/>
        </w:rPr>
        <w:t>.</w:t>
      </w:r>
      <w:r>
        <w:rPr>
          <w:rStyle w:val="StyleUnderline"/>
        </w:rPr>
        <w:t xml:space="preserve"> </w:t>
      </w:r>
      <w:r w:rsidRPr="00F91026">
        <w:rPr>
          <w:sz w:val="16"/>
        </w:rPr>
        <w:t xml:space="preserve">This influx of workers has pushed many less-educated Americans out of the job market entirely. In the late 1960s, 95 percent of male high-school dropouts were working or actively looking for jobs; today, only 80 percent participate in the labor force. American workers also take a pay cut because of high levels of immigration. Harvard economist George Borjas found Americans lose $402 billion annually in foregone wages as a result of competition from immigrant laborers. Workers without high school diplomas bear the brunt of this burden, losing up to $1,500 a year. Congress may soon consider a bill, the Reforming American Immigration for a Strong Economy (RAISE) Act, to relieve these Americans. </w:t>
      </w:r>
      <w:r w:rsidRPr="00F91026">
        <w:rPr>
          <w:rStyle w:val="StyleUnderline"/>
        </w:rPr>
        <w:t>The RAISE Act would cut the number of green cards by up to 50 percent by scrapping family-sponsored green cards, with several notable exceptions. Recent immigrants would still be able to obtain green cards for their minor children and spouses but no longer be able to bring over adult children and siblings, who would have to earn green cards on their own through the RAISE Act's new preference point system.</w:t>
      </w:r>
      <w:r>
        <w:rPr>
          <w:rStyle w:val="StyleUnderline"/>
        </w:rPr>
        <w:t xml:space="preserve"> </w:t>
      </w:r>
      <w:r w:rsidRPr="00F91026">
        <w:rPr>
          <w:sz w:val="16"/>
        </w:rPr>
        <w:t xml:space="preserve">People will receive points if they have high-paying U.S. job offers, fluent English language skills, and college degrees — especially in STEM fields. Young people would receive more points than older applicants who would soon rely on Social Security and Medicare. The RAISE Act would eliminate slack in the labor market, giving workers more leverage to demand raises. It's no coincidence that the 1940s, '50s, and '60s — the decades with the lowest levels of economic inequality in American history — were also the decades with the lowest immigration levels. On average, America admitted fewer than 250,000 legal immigrants during those years. Plenty of voters already back the RAISE Act. Six out of 10 voters support cutting legal immigration by half or more, </w:t>
      </w:r>
      <w:r w:rsidRPr="00F91026">
        <w:rPr>
          <w:sz w:val="16"/>
          <w:highlight w:val="cyan"/>
        </w:rPr>
        <w:t xml:space="preserve">and </w:t>
      </w:r>
      <w:r w:rsidRPr="00F91026">
        <w:rPr>
          <w:rStyle w:val="StyleUnderline"/>
          <w:highlight w:val="cyan"/>
        </w:rPr>
        <w:t>57 percent think the government should distribute green cards based on economic merit.</w:t>
      </w:r>
      <w:r w:rsidRPr="00F91026">
        <w:rPr>
          <w:sz w:val="16"/>
        </w:rPr>
        <w:t xml:space="preserve"> Only 30 percent think otherwise. Some special interest groups have expressed skepticism. They needn't be concerned</w:t>
      </w:r>
      <w:r w:rsidRPr="00F91026">
        <w:rPr>
          <w:sz w:val="16"/>
          <w:highlight w:val="cyan"/>
        </w:rPr>
        <w:t xml:space="preserve">. </w:t>
      </w:r>
      <w:r w:rsidRPr="00F91026">
        <w:rPr>
          <w:rStyle w:val="StyleUnderline"/>
          <w:highlight w:val="cyan"/>
        </w:rPr>
        <w:t>American colleges and universities worry the RAISE Act would disadvantage their foreign students. Actually, the RAISE Act would benefit them because currently, those students often struggle to obtain work visas once they earn degrees.</w:t>
      </w:r>
      <w:r>
        <w:rPr>
          <w:rStyle w:val="StyleUnderline"/>
        </w:rPr>
        <w:t xml:space="preserve"> </w:t>
      </w:r>
      <w:r w:rsidRPr="00F91026">
        <w:rPr>
          <w:sz w:val="16"/>
        </w:rPr>
        <w:t>The new system would award extra points to graduates of U.S. universities, giving them a leg up on graduates from foreign institutions, making American schools more attractive to foreign applicants who hope to work in America. Some agricultural firms fear the RAISE Act would jeopardize their labor force. Those concerns are similarly misplaced. The bill's sponsors — Sens. Tom Cotton and David Perdue — hail from Arkansas and Georgia, where agriculture is the top industry. These two senators are well-versed in agribusiness needs. The agricultural industry doesn't depend on green card holders. Out of more than 1 million green cards distributed in 2015, less than 4,200 went to immigrants in farming, fishing, or forestry jobs. The H-2A visa program, which lets firms bring in an unlimited number of guest workers for farm work, would remain untouched under the RAISE Act. Our economy is changing</w:t>
      </w:r>
      <w:r w:rsidRPr="00F91026">
        <w:rPr>
          <w:rStyle w:val="StyleUnderline"/>
        </w:rPr>
        <w:t xml:space="preserve">. It's becoming tougher for less-educated Americans to find decent-paying jobs. </w:t>
      </w:r>
      <w:r w:rsidRPr="00F91026">
        <w:rPr>
          <w:rStyle w:val="StyleUnderline"/>
          <w:highlight w:val="cyan"/>
        </w:rPr>
        <w:t>Reforming the legal immigration system would help these citizens while still attracting the best and brightest from around the world.</w:t>
      </w:r>
    </w:p>
    <w:p w14:paraId="105A1F3C" w14:textId="77777777" w:rsidR="0090446D" w:rsidRDefault="0090446D" w:rsidP="0090446D">
      <w:pPr>
        <w:rPr>
          <w:rStyle w:val="StyleUnderline"/>
          <w:highlight w:val="cyan"/>
        </w:rPr>
      </w:pPr>
    </w:p>
    <w:p w14:paraId="6C6D0222" w14:textId="027AFBE0" w:rsidR="0090446D" w:rsidRDefault="0090446D" w:rsidP="0090446D">
      <w:pPr>
        <w:pStyle w:val="Heading3"/>
      </w:pPr>
      <w:r>
        <w:t>Aff---Raise Act---A2:  Military Readiness</w:t>
      </w:r>
    </w:p>
    <w:p w14:paraId="431D64B7" w14:textId="59AD9DFE" w:rsidR="0090446D" w:rsidRDefault="0090446D" w:rsidP="0090446D"/>
    <w:p w14:paraId="7492FE20" w14:textId="77777777" w:rsidR="0090446D" w:rsidRPr="0090446D" w:rsidRDefault="0090446D" w:rsidP="0090446D"/>
    <w:p w14:paraId="2CF7BB2E" w14:textId="77777777" w:rsidR="0090446D" w:rsidRDefault="0090446D" w:rsidP="0090446D">
      <w:pPr>
        <w:pStyle w:val="Heading4"/>
      </w:pPr>
      <w:r>
        <w:t xml:space="preserve">Uniqueness overwhelms: The military is making it impossible for immigrants to enlistment cuts and discharges prove </w:t>
      </w:r>
    </w:p>
    <w:p w14:paraId="36D48BAF" w14:textId="77777777" w:rsidR="0090446D" w:rsidRPr="00A019CB" w:rsidRDefault="0090446D" w:rsidP="0090446D">
      <w:r>
        <w:t xml:space="preserve">Dave </w:t>
      </w:r>
      <w:r w:rsidRPr="00A019CB">
        <w:rPr>
          <w:rStyle w:val="Style13ptBold"/>
        </w:rPr>
        <w:t>Philipps</w:t>
      </w:r>
      <w:r>
        <w:t xml:space="preserve">-contributor covering military, </w:t>
      </w:r>
      <w:r w:rsidRPr="00001AE0">
        <w:rPr>
          <w:rStyle w:val="Style13ptBold"/>
        </w:rPr>
        <w:t>7-6</w:t>
      </w:r>
      <w:r>
        <w:t>-</w:t>
      </w:r>
      <w:r w:rsidRPr="00001AE0">
        <w:t>2018,</w:t>
      </w:r>
      <w:r>
        <w:t xml:space="preserve"> "They Came Here to Serve. But for Many Immigrants, the Army Isn’t Interested.," No Publication, https://www.nytimes.com/2018/07/06/us/army-immigrants-discharge.html</w:t>
      </w:r>
    </w:p>
    <w:p w14:paraId="12FF865A" w14:textId="77777777" w:rsidR="0090446D" w:rsidRPr="00A019CB" w:rsidRDefault="0090446D" w:rsidP="0090446D">
      <w:pPr>
        <w:rPr>
          <w:sz w:val="16"/>
        </w:rPr>
      </w:pPr>
      <w:r w:rsidRPr="00A019CB">
        <w:rPr>
          <w:sz w:val="16"/>
        </w:rPr>
        <w:t>Recr</w:t>
      </w:r>
      <w:r w:rsidRPr="00EF5BAD">
        <w:rPr>
          <w:sz w:val="16"/>
        </w:rPr>
        <w:t>u</w:t>
      </w:r>
      <w:r w:rsidRPr="00A019CB">
        <w:rPr>
          <w:sz w:val="16"/>
        </w:rPr>
        <w:t xml:space="preserve">it </w:t>
      </w:r>
      <w:r w:rsidRPr="00EF5BAD">
        <w:rPr>
          <w:rStyle w:val="StyleUnderline"/>
          <w:highlight w:val="yellow"/>
        </w:rPr>
        <w:t>Zhang, an immigrant from China, joined the</w:t>
      </w:r>
      <w:r w:rsidRPr="00A019CB">
        <w:rPr>
          <w:rStyle w:val="StyleUnderline"/>
        </w:rPr>
        <w:t xml:space="preserve"> U</w:t>
      </w:r>
      <w:r w:rsidRPr="00A019CB">
        <w:rPr>
          <w:sz w:val="16"/>
        </w:rPr>
        <w:t xml:space="preserve">nited </w:t>
      </w:r>
      <w:r w:rsidRPr="00A019CB">
        <w:rPr>
          <w:rStyle w:val="StyleUnderline"/>
        </w:rPr>
        <w:t>S</w:t>
      </w:r>
      <w:r w:rsidRPr="00A019CB">
        <w:rPr>
          <w:sz w:val="16"/>
        </w:rPr>
        <w:t xml:space="preserve">tates </w:t>
      </w:r>
      <w:r w:rsidRPr="00EF5BAD">
        <w:rPr>
          <w:rStyle w:val="StyleUnderline"/>
          <w:highlight w:val="yellow"/>
        </w:rPr>
        <w:t>military on the promise that enlisting would lead to American citizenship</w:t>
      </w:r>
      <w:r w:rsidRPr="00A019CB">
        <w:rPr>
          <w:rStyle w:val="StyleUnderline"/>
        </w:rPr>
        <w:t>. He swore an oath to uphold the Constitution</w:t>
      </w:r>
      <w:r w:rsidRPr="00A019CB">
        <w:rPr>
          <w:sz w:val="16"/>
        </w:rPr>
        <w:t xml:space="preserve"> and was handed an Army T-shirt. But, </w:t>
      </w:r>
      <w:r w:rsidRPr="00EF5BAD">
        <w:rPr>
          <w:rStyle w:val="StyleUnderline"/>
          <w:highlight w:val="yellow"/>
        </w:rPr>
        <w:t>after two years of delays, there came a sudden discharge</w:t>
      </w:r>
      <w:r w:rsidRPr="00A019CB">
        <w:rPr>
          <w:sz w:val="16"/>
        </w:rPr>
        <w:t xml:space="preserve"> that has left him reeling.</w:t>
      </w:r>
    </w:p>
    <w:p w14:paraId="6FD1F300" w14:textId="77777777" w:rsidR="0090446D" w:rsidRPr="00001AE0" w:rsidRDefault="0090446D" w:rsidP="0090446D">
      <w:pPr>
        <w:rPr>
          <w:rStyle w:val="StyleUnderline"/>
        </w:rPr>
      </w:pPr>
      <w:r w:rsidRPr="00001AE0">
        <w:rPr>
          <w:sz w:val="16"/>
        </w:rPr>
        <w:t>“</w:t>
      </w:r>
      <w:r w:rsidRPr="00001AE0">
        <w:rPr>
          <w:rStyle w:val="StyleUnderline"/>
        </w:rPr>
        <w:t>They just said one word: I was ‘unsuitable,’”</w:t>
      </w:r>
      <w:r w:rsidRPr="00001AE0">
        <w:rPr>
          <w:sz w:val="16"/>
        </w:rPr>
        <w:t xml:space="preserve"> said the 30-year-old, who has a wife and child and a business management degree. He asked that only his last name be used. </w:t>
      </w:r>
      <w:r w:rsidRPr="00001AE0">
        <w:rPr>
          <w:rStyle w:val="StyleUnderline"/>
        </w:rPr>
        <w:t>“I came here legally, made an agreement to stay legally, and they have not kept the agreement.”</w:t>
      </w:r>
    </w:p>
    <w:p w14:paraId="64642BB4" w14:textId="77777777" w:rsidR="0090446D" w:rsidRPr="00001AE0" w:rsidRDefault="0090446D" w:rsidP="0090446D">
      <w:pPr>
        <w:rPr>
          <w:rStyle w:val="StyleUnderline"/>
        </w:rPr>
      </w:pPr>
      <w:r w:rsidRPr="00EF5BAD">
        <w:rPr>
          <w:rStyle w:val="StyleUnderline"/>
          <w:highlight w:val="yellow"/>
        </w:rPr>
        <w:t>A growing number of foreign-born recruits who joined the</w:t>
      </w:r>
      <w:r w:rsidRPr="00001AE0">
        <w:rPr>
          <w:sz w:val="16"/>
        </w:rPr>
        <w:t xml:space="preserve"> United States </w:t>
      </w:r>
      <w:r w:rsidRPr="00EF5BAD">
        <w:rPr>
          <w:rStyle w:val="StyleUnderline"/>
          <w:highlight w:val="yellow"/>
        </w:rPr>
        <w:t>military through a special program created to recruit immigrant troops with valuable language and medical skills are being terminated before they can qualify for citizenship</w:t>
      </w:r>
      <w:r w:rsidRPr="00001AE0">
        <w:rPr>
          <w:sz w:val="16"/>
        </w:rPr>
        <w:t xml:space="preserve">. Lawyers for the recruits say at least </w:t>
      </w:r>
      <w:r w:rsidRPr="00EF5BAD">
        <w:rPr>
          <w:rStyle w:val="StyleUnderline"/>
          <w:highlight w:val="yellow"/>
        </w:rPr>
        <w:t>30 have been discharged</w:t>
      </w:r>
      <w:r w:rsidRPr="00001AE0">
        <w:rPr>
          <w:rStyle w:val="StyleUnderline"/>
        </w:rPr>
        <w:t xml:space="preserve"> in recent weeks and </w:t>
      </w:r>
      <w:r w:rsidRPr="00EF5BAD">
        <w:rPr>
          <w:rStyle w:val="StyleUnderline"/>
          <w:highlight w:val="yellow"/>
        </w:rPr>
        <w:t>thousands more are stuck in limbo</w:t>
      </w:r>
      <w:r w:rsidRPr="00001AE0">
        <w:rPr>
          <w:sz w:val="16"/>
        </w:rPr>
        <w:t xml:space="preserve"> — </w:t>
      </w:r>
      <w:r w:rsidRPr="00001AE0">
        <w:rPr>
          <w:rStyle w:val="StyleUnderline"/>
        </w:rPr>
        <w:t>currently enlisted but unable to serve — and may also be forced out.</w:t>
      </w:r>
    </w:p>
    <w:p w14:paraId="71ED7706" w14:textId="77777777" w:rsidR="0090446D" w:rsidRPr="00A019CB" w:rsidRDefault="0090446D" w:rsidP="0090446D">
      <w:r w:rsidRPr="00001AE0">
        <w:rPr>
          <w:rStyle w:val="StyleUnderline"/>
        </w:rPr>
        <w:t xml:space="preserve">They are being cut even as </w:t>
      </w:r>
      <w:r w:rsidRPr="00EF5BAD">
        <w:rPr>
          <w:rStyle w:val="StyleUnderline"/>
          <w:highlight w:val="yellow"/>
        </w:rPr>
        <w:t>the Army has been unable to meet its 2018 recruiting goals</w:t>
      </w:r>
      <w:r w:rsidRPr="00A019CB">
        <w:t>.</w:t>
      </w:r>
    </w:p>
    <w:p w14:paraId="3DFC0AD4" w14:textId="77777777" w:rsidR="0090446D" w:rsidRPr="00001AE0" w:rsidRDefault="0090446D" w:rsidP="0090446D">
      <w:pPr>
        <w:rPr>
          <w:sz w:val="16"/>
        </w:rPr>
      </w:pPr>
      <w:r w:rsidRPr="00001AE0">
        <w:rPr>
          <w:sz w:val="16"/>
        </w:rPr>
        <w:t xml:space="preserve">Mr. Zhang’s parents, a factory worker and a city official in southeast China, sold their house to support him while he waited two years to be called to boot camp. </w:t>
      </w:r>
      <w:r w:rsidRPr="00001AE0">
        <w:rPr>
          <w:rStyle w:val="StyleUnderline"/>
        </w:rPr>
        <w:t xml:space="preserve">Now </w:t>
      </w:r>
      <w:r w:rsidRPr="00EF5BAD">
        <w:rPr>
          <w:rStyle w:val="StyleUnderline"/>
          <w:highlight w:val="yellow"/>
        </w:rPr>
        <w:t>he may be deported, and</w:t>
      </w:r>
      <w:r w:rsidRPr="00001AE0">
        <w:rPr>
          <w:rStyle w:val="StyleUnderline"/>
        </w:rPr>
        <w:t xml:space="preserve"> worries he could be </w:t>
      </w:r>
      <w:r w:rsidRPr="00EF5BAD">
        <w:rPr>
          <w:rStyle w:val="StyleUnderline"/>
          <w:highlight w:val="yellow"/>
        </w:rPr>
        <w:t>punished</w:t>
      </w:r>
      <w:r w:rsidRPr="00001AE0">
        <w:rPr>
          <w:rStyle w:val="StyleUnderline"/>
        </w:rPr>
        <w:t xml:space="preserve"> by the Chinese government </w:t>
      </w:r>
      <w:r w:rsidRPr="00EF5BAD">
        <w:rPr>
          <w:rStyle w:val="StyleUnderline"/>
          <w:highlight w:val="yellow"/>
        </w:rPr>
        <w:t>for enlisting in a foreign army</w:t>
      </w:r>
      <w:r w:rsidRPr="00001AE0">
        <w:rPr>
          <w:sz w:val="16"/>
        </w:rPr>
        <w:t>.</w:t>
      </w:r>
    </w:p>
    <w:p w14:paraId="0938455B" w14:textId="77777777" w:rsidR="0090446D" w:rsidRPr="00001AE0" w:rsidRDefault="0090446D" w:rsidP="0090446D">
      <w:pPr>
        <w:rPr>
          <w:rStyle w:val="StyleUnderline"/>
        </w:rPr>
      </w:pPr>
      <w:r w:rsidRPr="00001AE0">
        <w:rPr>
          <w:sz w:val="16"/>
        </w:rPr>
        <w:t xml:space="preserve">“There’s </w:t>
      </w:r>
      <w:r w:rsidRPr="00EF5BAD">
        <w:rPr>
          <w:rStyle w:val="StyleUnderline"/>
          <w:highlight w:val="yellow"/>
        </w:rPr>
        <w:t>no explanation</w:t>
      </w:r>
      <w:r w:rsidRPr="00001AE0">
        <w:rPr>
          <w:rStyle w:val="StyleUnderline"/>
        </w:rPr>
        <w:t xml:space="preserve"> for this </w:t>
      </w:r>
      <w:r w:rsidRPr="00EF5BAD">
        <w:rPr>
          <w:rStyle w:val="StyleUnderline"/>
          <w:highlight w:val="yellow"/>
        </w:rPr>
        <w:t>except xenophobia</w:t>
      </w:r>
      <w:r w:rsidRPr="00001AE0">
        <w:rPr>
          <w:rStyle w:val="StyleUnderline"/>
        </w:rPr>
        <w:t>,” said Margaret D. Stock, a retired Army Reserve lieutenant colonel and immigration lawyer</w:t>
      </w:r>
      <w:r w:rsidRPr="00001AE0">
        <w:rPr>
          <w:sz w:val="16"/>
        </w:rPr>
        <w:t xml:space="preserve"> who helped create the program. Known as </w:t>
      </w:r>
      <w:r w:rsidRPr="00001AE0">
        <w:rPr>
          <w:rStyle w:val="StyleUnderline"/>
        </w:rPr>
        <w:t>the</w:t>
      </w:r>
      <w:r w:rsidRPr="00001AE0">
        <w:rPr>
          <w:sz w:val="16"/>
        </w:rPr>
        <w:t xml:space="preserve"> Military Accessions Vital to the National Interest or </w:t>
      </w:r>
      <w:r w:rsidRPr="00001AE0">
        <w:rPr>
          <w:u w:val="single"/>
        </w:rPr>
        <w:t>Mavni,</w:t>
      </w:r>
      <w:r w:rsidRPr="00001AE0">
        <w:rPr>
          <w:sz w:val="16"/>
        </w:rPr>
        <w:t xml:space="preserve"> the </w:t>
      </w:r>
      <w:r w:rsidRPr="00001AE0">
        <w:rPr>
          <w:rStyle w:val="StyleUnderline"/>
        </w:rPr>
        <w:t>program,</w:t>
      </w:r>
      <w:r w:rsidRPr="00001AE0">
        <w:rPr>
          <w:sz w:val="16"/>
        </w:rPr>
        <w:t> </w:t>
      </w:r>
      <w:hyperlink r:id="rId214" w:tgtFrame="_blank" w:history="1">
        <w:r w:rsidRPr="00001AE0">
          <w:rPr>
            <w:rStyle w:val="Hyperlink"/>
            <w:sz w:val="16"/>
          </w:rPr>
          <w:t>created during</w:t>
        </w:r>
      </w:hyperlink>
      <w:r w:rsidRPr="00001AE0">
        <w:rPr>
          <w:sz w:val="16"/>
        </w:rPr>
        <w:t xml:space="preserve"> the George W. Bush administration, </w:t>
      </w:r>
      <w:r w:rsidRPr="00001AE0">
        <w:rPr>
          <w:rStyle w:val="StyleUnderline"/>
        </w:rPr>
        <w:t>allows legal, nonpermanent resident immigrants to join the military and get fast track citizenship.</w:t>
      </w:r>
    </w:p>
    <w:p w14:paraId="4EC95B78" w14:textId="77777777" w:rsidR="0090446D" w:rsidRPr="00001AE0" w:rsidRDefault="0090446D" w:rsidP="0090446D">
      <w:pPr>
        <w:rPr>
          <w:sz w:val="16"/>
        </w:rPr>
      </w:pPr>
      <w:r w:rsidRPr="00001AE0">
        <w:rPr>
          <w:rStyle w:val="StyleUnderline"/>
        </w:rPr>
        <w:t>More than 10,000 troops have joined the military through the program — almost all of them in the Army</w:t>
      </w:r>
      <w:r w:rsidRPr="00001AE0">
        <w:rPr>
          <w:sz w:val="16"/>
        </w:rPr>
        <w:t>. At its start, the Army touted its foreign recruits, </w:t>
      </w:r>
      <w:hyperlink r:id="rId215" w:tgtFrame="_blank" w:history="1">
        <w:r w:rsidRPr="00001AE0">
          <w:rPr>
            <w:rStyle w:val="Hyperlink"/>
            <w:sz w:val="16"/>
          </w:rPr>
          <w:t>holding naturalization ceremonies</w:t>
        </w:r>
      </w:hyperlink>
      <w:r w:rsidRPr="00001AE0">
        <w:rPr>
          <w:sz w:val="16"/>
        </w:rPr>
        <w:t xml:space="preserve"> with top brass in places like Times Square. But in recent years the Defense Department has tightened regulations, and thousands have been caught up in extra layers of security vetting. Increased scrutiny for the program began in the last months of the Obama administration over national security concerns. </w:t>
      </w:r>
    </w:p>
    <w:p w14:paraId="1DC6F944" w14:textId="77777777" w:rsidR="0090446D" w:rsidRPr="00001AE0" w:rsidRDefault="0090446D" w:rsidP="0090446D">
      <w:pPr>
        <w:rPr>
          <w:sz w:val="16"/>
        </w:rPr>
      </w:pPr>
      <w:r w:rsidRPr="00001AE0">
        <w:rPr>
          <w:rStyle w:val="StyleUnderline"/>
        </w:rPr>
        <w:t>To screen out possible terrorist or espionage threats, the military requires extensive background checks</w:t>
      </w:r>
      <w:r w:rsidRPr="00001AE0">
        <w:rPr>
          <w:sz w:val="16"/>
        </w:rPr>
        <w:t xml:space="preserve"> that have grown more complex in the last two years. The C.I.A. and F.B.I. do background checks, and screenings include criminal history and credit, a review of at least a decade of finances, an exhaustive questionnaire and numerous lengthy interviews. Relatives, employers and neighbors are also interviewed.</w:t>
      </w:r>
    </w:p>
    <w:p w14:paraId="7555640A" w14:textId="77777777" w:rsidR="0090446D" w:rsidRPr="00001AE0" w:rsidRDefault="0090446D" w:rsidP="0090446D">
      <w:pPr>
        <w:rPr>
          <w:rStyle w:val="StyleUnderline"/>
        </w:rPr>
      </w:pPr>
      <w:r w:rsidRPr="00EF5BAD">
        <w:rPr>
          <w:rStyle w:val="StyleUnderline"/>
          <w:highlight w:val="yellow"/>
        </w:rPr>
        <w:t>The layers of clearance have grown so complex</w:t>
      </w:r>
      <w:r w:rsidRPr="00001AE0">
        <w:rPr>
          <w:rStyle w:val="StyleUnderline"/>
        </w:rPr>
        <w:t xml:space="preserve"> that </w:t>
      </w:r>
      <w:r w:rsidRPr="00EF5BAD">
        <w:rPr>
          <w:rStyle w:val="StyleUnderline"/>
          <w:highlight w:val="yellow"/>
        </w:rPr>
        <w:t>a backlog of several thousand cases has piled up</w:t>
      </w:r>
      <w:r w:rsidRPr="00001AE0">
        <w:rPr>
          <w:sz w:val="16"/>
        </w:rPr>
        <w:t xml:space="preserve">. A Defense Department official testified in a recent deposition that </w:t>
      </w:r>
      <w:r w:rsidRPr="00001AE0">
        <w:rPr>
          <w:rStyle w:val="StyleUnderline"/>
        </w:rPr>
        <w:t>it would take 10 years to clear those currently waiting to serve.</w:t>
      </w:r>
    </w:p>
    <w:p w14:paraId="67EBD8A1" w14:textId="77777777" w:rsidR="0090446D" w:rsidRPr="00001AE0" w:rsidRDefault="0090446D" w:rsidP="0090446D">
      <w:pPr>
        <w:rPr>
          <w:rStyle w:val="StyleUnderline"/>
        </w:rPr>
      </w:pPr>
      <w:r w:rsidRPr="00001AE0">
        <w:rPr>
          <w:sz w:val="16"/>
        </w:rPr>
        <w:t xml:space="preserve"> “</w:t>
      </w:r>
      <w:r w:rsidRPr="00001AE0">
        <w:rPr>
          <w:rStyle w:val="StyleUnderline"/>
        </w:rPr>
        <w:t>We were told they didn’t have the resources to go through all the investigations,” said Robin Jung, a South Korean immigrant and college student who enlisted through the program</w:t>
      </w:r>
      <w:r w:rsidRPr="00001AE0">
        <w:rPr>
          <w:sz w:val="16"/>
        </w:rPr>
        <w:t xml:space="preserve">. In 2014, his brother went through the program and was given citizenship in just a few months. Mr. Jung </w:t>
      </w:r>
      <w:r w:rsidRPr="00001AE0">
        <w:rPr>
          <w:rStyle w:val="StyleUnderline"/>
        </w:rPr>
        <w:t>has been waiting two years.</w:t>
      </w:r>
    </w:p>
    <w:p w14:paraId="5DE28236" w14:textId="77777777" w:rsidR="0090446D" w:rsidRPr="00A019CB" w:rsidRDefault="0090446D" w:rsidP="0090446D">
      <w:r w:rsidRPr="00EF5BAD">
        <w:rPr>
          <w:rStyle w:val="StyleUnderline"/>
          <w:highlight w:val="yellow"/>
        </w:rPr>
        <w:t>A number of recruits have filed lawsuits claiming the delays and denials violate</w:t>
      </w:r>
      <w:r w:rsidRPr="00001AE0">
        <w:rPr>
          <w:rStyle w:val="StyleUnderline"/>
        </w:rPr>
        <w:t xml:space="preserve"> constitutional guarantees of </w:t>
      </w:r>
      <w:r w:rsidRPr="00EF5BAD">
        <w:rPr>
          <w:rStyle w:val="StyleUnderline"/>
          <w:highlight w:val="yellow"/>
        </w:rPr>
        <w:t>equal protection</w:t>
      </w:r>
      <w:r w:rsidRPr="00A019CB">
        <w:t>.</w:t>
      </w:r>
    </w:p>
    <w:p w14:paraId="55AA36C5" w14:textId="77777777" w:rsidR="0090446D" w:rsidRPr="00001AE0" w:rsidRDefault="0090446D" w:rsidP="0090446D">
      <w:pPr>
        <w:rPr>
          <w:sz w:val="16"/>
        </w:rPr>
      </w:pPr>
      <w:r w:rsidRPr="00EF5BAD">
        <w:rPr>
          <w:rStyle w:val="StyleUnderline"/>
          <w:highlight w:val="yellow"/>
        </w:rPr>
        <w:t>The Defense Department responded</w:t>
      </w:r>
      <w:r w:rsidRPr="00001AE0">
        <w:rPr>
          <w:sz w:val="16"/>
        </w:rPr>
        <w:t xml:space="preserve"> to interview requests about the delays and increase in the number of discharges with a short statement, </w:t>
      </w:r>
      <w:r w:rsidRPr="00001AE0">
        <w:rPr>
          <w:rStyle w:val="StyleUnderline"/>
        </w:rPr>
        <w:t>saying that any recruit, including those recruited through the Mavni program, “who receives an unfavorable security screening is deemed unsuitable for military service and is administratively discharged</w:t>
      </w:r>
      <w:r w:rsidRPr="00001AE0">
        <w:rPr>
          <w:sz w:val="16"/>
        </w:rPr>
        <w:t xml:space="preserve">. Each recruit undergoes an individualized suitability review and </w:t>
      </w:r>
      <w:r w:rsidRPr="00EF5BAD">
        <w:rPr>
          <w:rStyle w:val="StyleUnderline"/>
          <w:highlight w:val="yellow"/>
        </w:rPr>
        <w:t>the length of time for the review is dependent upon each individual’s unique background</w:t>
      </w:r>
      <w:r w:rsidRPr="00001AE0">
        <w:rPr>
          <w:sz w:val="16"/>
        </w:rPr>
        <w:t>.”</w:t>
      </w:r>
    </w:p>
    <w:p w14:paraId="7E0405A5" w14:textId="77777777" w:rsidR="0090446D" w:rsidRPr="00EF5BAD" w:rsidRDefault="0090446D" w:rsidP="0090446D">
      <w:pPr>
        <w:rPr>
          <w:u w:val="single"/>
        </w:rPr>
      </w:pPr>
      <w:r w:rsidRPr="00001AE0">
        <w:rPr>
          <w:sz w:val="16"/>
        </w:rPr>
        <w:t>So far, though</w:t>
      </w:r>
      <w:r w:rsidRPr="00001AE0">
        <w:rPr>
          <w:rStyle w:val="StyleUnderline"/>
        </w:rPr>
        <w:t>, recruits in the 10-year-old program have not posed an undue security threat,</w:t>
      </w:r>
      <w:r w:rsidRPr="00001AE0">
        <w:rPr>
          <w:sz w:val="16"/>
        </w:rPr>
        <w:t xml:space="preserve"> according to a </w:t>
      </w:r>
      <w:hyperlink r:id="rId216" w:tgtFrame="_blank" w:history="1">
        <w:r w:rsidRPr="00001AE0">
          <w:rPr>
            <w:rStyle w:val="StyleUnderline"/>
          </w:rPr>
          <w:t>2017 report</w:t>
        </w:r>
      </w:hyperlink>
      <w:r w:rsidRPr="00001AE0">
        <w:rPr>
          <w:rStyle w:val="StyleUnderline"/>
        </w:rPr>
        <w:t> by the RAND Corporation.</w:t>
      </w:r>
      <w:r w:rsidRPr="00001AE0">
        <w:rPr>
          <w:sz w:val="16"/>
        </w:rPr>
        <w:t xml:space="preserve"> The report, which was never officially released</w:t>
      </w:r>
      <w:r w:rsidRPr="00001AE0">
        <w:rPr>
          <w:rStyle w:val="StyleUnderline"/>
        </w:rPr>
        <w:t>, found that the program’s recruits were generally better educated and better performing than the average enlisted soldier</w:t>
      </w:r>
      <w:r w:rsidRPr="00001AE0">
        <w:rPr>
          <w:sz w:val="16"/>
        </w:rPr>
        <w:t xml:space="preserve">. It also found that there had </w:t>
      </w:r>
      <w:r w:rsidRPr="00001AE0">
        <w:rPr>
          <w:rStyle w:val="StyleUnderline"/>
        </w:rPr>
        <w:t>been no instances of terrorism or espionage connected to an immigrant recruit.</w:t>
      </w:r>
    </w:p>
    <w:p w14:paraId="7B598239" w14:textId="77777777" w:rsidR="0090446D" w:rsidRPr="00A019CB" w:rsidRDefault="0090446D" w:rsidP="0090446D"/>
    <w:p w14:paraId="33E5CB81" w14:textId="77777777" w:rsidR="0090446D" w:rsidRDefault="0090446D" w:rsidP="0090446D">
      <w:pPr>
        <w:pStyle w:val="Heading4"/>
      </w:pPr>
      <w:r>
        <w:t xml:space="preserve">Uniqueness overwhelms – Immigrants not enlisted now </w:t>
      </w:r>
    </w:p>
    <w:p w14:paraId="11BCE504" w14:textId="77777777" w:rsidR="0090446D" w:rsidRPr="005E22C3" w:rsidRDefault="0090446D" w:rsidP="0090446D">
      <w:pPr>
        <w:rPr>
          <w:rStyle w:val="Style13ptBold"/>
        </w:rPr>
      </w:pPr>
      <w:r>
        <w:t xml:space="preserve">Alex </w:t>
      </w:r>
      <w:r w:rsidRPr="005E22C3">
        <w:rPr>
          <w:rStyle w:val="Style13ptBold"/>
        </w:rPr>
        <w:t>Horton</w:t>
      </w:r>
      <w:r>
        <w:t>- contributor,, 10-18-20</w:t>
      </w:r>
      <w:r w:rsidRPr="005E22C3">
        <w:rPr>
          <w:rStyle w:val="Style13ptBold"/>
        </w:rPr>
        <w:t>17</w:t>
      </w:r>
      <w:r>
        <w:t>, "It looks like we’re afraid of foreigners’: Army turns away some green-card holders," https://www.washingtonpost.com/news/checkpoint/wp/2017/10/18/it-looks-like-were-afraid-of-foreigners-army-turns-away-some-green-card-holders/?noredirect=on</w:t>
      </w:r>
    </w:p>
    <w:p w14:paraId="16AA7311" w14:textId="77777777" w:rsidR="0090446D" w:rsidRPr="00001AE0" w:rsidRDefault="0090446D" w:rsidP="0090446D">
      <w:pPr>
        <w:rPr>
          <w:sz w:val="16"/>
        </w:rPr>
      </w:pPr>
      <w:r w:rsidRPr="00001AE0">
        <w:rPr>
          <w:sz w:val="16"/>
        </w:rPr>
        <w:t xml:space="preserve">The </w:t>
      </w:r>
      <w:r w:rsidRPr="00EF5BAD">
        <w:rPr>
          <w:rStyle w:val="StyleUnderline"/>
          <w:highlight w:val="yellow"/>
        </w:rPr>
        <w:t>U.S. Army has stopped enlisting some immigrants who are legal permanent residents while mandating lengthy delays for others</w:t>
      </w:r>
      <w:r w:rsidRPr="00001AE0">
        <w:rPr>
          <w:sz w:val="16"/>
        </w:rPr>
        <w:t xml:space="preserve">, part of a controversial effort across the </w:t>
      </w:r>
      <w:r w:rsidRPr="00001AE0">
        <w:rPr>
          <w:rStyle w:val="StyleUnderline"/>
        </w:rPr>
        <w:t>military</w:t>
      </w:r>
      <w:r w:rsidRPr="00001AE0">
        <w:rPr>
          <w:sz w:val="16"/>
        </w:rPr>
        <w:t xml:space="preserve"> to tighten security in the ranks by </w:t>
      </w:r>
      <w:r w:rsidRPr="00EF5BAD">
        <w:rPr>
          <w:rStyle w:val="StyleUnderline"/>
          <w:highlight w:val="yellow"/>
        </w:rPr>
        <w:t>subjecting foreign-born recruits to tougher background checks</w:t>
      </w:r>
      <w:r w:rsidRPr="00001AE0">
        <w:rPr>
          <w:sz w:val="16"/>
        </w:rPr>
        <w:t>.</w:t>
      </w:r>
    </w:p>
    <w:p w14:paraId="240D17E3" w14:textId="77777777" w:rsidR="0090446D" w:rsidRPr="00001AE0" w:rsidRDefault="0090446D" w:rsidP="0090446D">
      <w:pPr>
        <w:rPr>
          <w:rStyle w:val="StyleUnderline"/>
        </w:rPr>
      </w:pPr>
      <w:r w:rsidRPr="00001AE0">
        <w:rPr>
          <w:sz w:val="16"/>
        </w:rPr>
        <w:t xml:space="preserve">Implemented late last week, </w:t>
      </w:r>
      <w:r w:rsidRPr="00001AE0">
        <w:rPr>
          <w:rStyle w:val="StyleUnderline"/>
        </w:rPr>
        <w:t>the new policy halts indefinitely all enlistments involving green-card holders seeking to join the Army Reserve and National Guard</w:t>
      </w:r>
      <w:r w:rsidRPr="00001AE0">
        <w:rPr>
          <w:sz w:val="16"/>
        </w:rPr>
        <w:t>, which is a part-time military service commitment. </w:t>
      </w:r>
      <w:r w:rsidRPr="00EF5BAD">
        <w:rPr>
          <w:rStyle w:val="StyleUnderline"/>
          <w:highlight w:val="yellow"/>
        </w:rPr>
        <w:t>Green-card holders</w:t>
      </w:r>
      <w:r w:rsidRPr="00001AE0">
        <w:rPr>
          <w:rStyle w:val="StyleUnderline"/>
        </w:rPr>
        <w:t xml:space="preserve"> seeking to become full-time soldiers remain eligible to enlist in the active-duty Army,</w:t>
      </w:r>
      <w:r w:rsidRPr="00001AE0">
        <w:rPr>
          <w:sz w:val="16"/>
        </w:rPr>
        <w:t xml:space="preserve"> but they are </w:t>
      </w:r>
      <w:r w:rsidRPr="00EF5BAD">
        <w:rPr>
          <w:rStyle w:val="StyleUnderline"/>
          <w:highlight w:val="yellow"/>
        </w:rPr>
        <w:t>no longer allowed to start basic training before their background checks are complete — a process that could take a year or more.</w:t>
      </w:r>
    </w:p>
    <w:p w14:paraId="255A2899" w14:textId="77777777" w:rsidR="0090446D" w:rsidRPr="00001AE0" w:rsidRDefault="0090446D" w:rsidP="0090446D">
      <w:pPr>
        <w:rPr>
          <w:sz w:val="16"/>
        </w:rPr>
      </w:pPr>
      <w:r w:rsidRPr="00EF5BAD">
        <w:rPr>
          <w:rStyle w:val="StyleUnderline"/>
          <w:highlight w:val="yellow"/>
        </w:rPr>
        <w:t>Caught up in policy changes are</w:t>
      </w:r>
      <w:r w:rsidRPr="00001AE0">
        <w:rPr>
          <w:rStyle w:val="StyleUnderline"/>
        </w:rPr>
        <w:t xml:space="preserve"> potentially </w:t>
      </w:r>
      <w:r w:rsidRPr="00EF5BAD">
        <w:rPr>
          <w:rStyle w:val="StyleUnderline"/>
          <w:highlight w:val="yellow"/>
        </w:rPr>
        <w:t>hundreds of immigrants already in the Army’s recruiting pipeline, and thousands more who would have followed</w:t>
      </w:r>
      <w:r w:rsidRPr="00001AE0">
        <w:rPr>
          <w:rStyle w:val="StyleUnderline"/>
        </w:rPr>
        <w:t>. Many</w:t>
      </w:r>
      <w:r w:rsidRPr="00001AE0">
        <w:rPr>
          <w:sz w:val="16"/>
        </w:rPr>
        <w:t xml:space="preserve"> have prioritized military service </w:t>
      </w:r>
      <w:r w:rsidRPr="00001AE0">
        <w:rPr>
          <w:rStyle w:val="StyleUnderline"/>
        </w:rPr>
        <w:t>with the goal of gaining fast-tracked citizenship</w:t>
      </w:r>
      <w:r w:rsidRPr="00001AE0">
        <w:rPr>
          <w:sz w:val="16"/>
        </w:rPr>
        <w:t> — a perk the Army can offer as it competes with the private sector for talented applicants.</w:t>
      </w:r>
    </w:p>
    <w:p w14:paraId="0ED433DA" w14:textId="77777777" w:rsidR="0090446D" w:rsidRPr="00001AE0" w:rsidRDefault="0090446D" w:rsidP="0090446D">
      <w:pPr>
        <w:rPr>
          <w:sz w:val="16"/>
        </w:rPr>
      </w:pPr>
      <w:r w:rsidRPr="00001AE0">
        <w:rPr>
          <w:rStyle w:val="StyleUnderline"/>
        </w:rPr>
        <w:t xml:space="preserve">The Pentagon defends this and related measures </w:t>
      </w:r>
      <w:r w:rsidRPr="00001AE0">
        <w:rPr>
          <w:sz w:val="16"/>
        </w:rPr>
        <w:t>implemented in recent months</w:t>
      </w:r>
      <w:r w:rsidRPr="00001AE0">
        <w:rPr>
          <w:rStyle w:val="StyleUnderline"/>
        </w:rPr>
        <w:t>, claiming they’re necessary to prevent terrorists and foreign agents from infiltrating the American military</w:t>
      </w:r>
      <w:r w:rsidRPr="00001AE0">
        <w:rPr>
          <w:sz w:val="16"/>
        </w:rPr>
        <w:t>.</w:t>
      </w:r>
    </w:p>
    <w:p w14:paraId="7DD5E37F" w14:textId="77777777" w:rsidR="0090446D" w:rsidRPr="00001AE0" w:rsidRDefault="0090446D" w:rsidP="0090446D">
      <w:pPr>
        <w:rPr>
          <w:rStyle w:val="StyleUnderline"/>
        </w:rPr>
      </w:pPr>
      <w:r w:rsidRPr="00EF5BAD">
        <w:rPr>
          <w:rStyle w:val="Emphasis"/>
          <w:highlight w:val="yellow"/>
        </w:rPr>
        <w:t>Critics deride the moves as potentially unlawful, and that they’ll turn away prospective troops who possess l</w:t>
      </w:r>
      <w:r w:rsidRPr="00001AE0">
        <w:rPr>
          <w:rStyle w:val="Emphasis"/>
        </w:rPr>
        <w:t xml:space="preserve">anguage and medical </w:t>
      </w:r>
      <w:r w:rsidRPr="00EF5BAD">
        <w:rPr>
          <w:rStyle w:val="Emphasis"/>
          <w:highlight w:val="yellow"/>
        </w:rPr>
        <w:t>skills desperately needed</w:t>
      </w:r>
      <w:r w:rsidRPr="00001AE0">
        <w:rPr>
          <w:rStyle w:val="Emphasis"/>
        </w:rPr>
        <w:t xml:space="preserve"> throughout the armed forces</w:t>
      </w:r>
      <w:r w:rsidRPr="00001AE0">
        <w:rPr>
          <w:rStyle w:val="StyleUnderline"/>
        </w:rPr>
        <w:t>. The</w:t>
      </w:r>
      <w:r w:rsidRPr="00001AE0">
        <w:rPr>
          <w:sz w:val="16"/>
        </w:rPr>
        <w:t xml:space="preserve"> piecemeal</w:t>
      </w:r>
      <w:r w:rsidRPr="00001AE0">
        <w:rPr>
          <w:rStyle w:val="StyleUnderline"/>
        </w:rPr>
        <w:t>, secretive manner in which these new rules have been adopted has caused widespread confusion for recruits and recruiters alike</w:t>
      </w:r>
      <w:r w:rsidRPr="00001AE0">
        <w:rPr>
          <w:sz w:val="16"/>
        </w:rPr>
        <w:t xml:space="preserve">, opponents say, </w:t>
      </w:r>
      <w:r w:rsidRPr="00001AE0">
        <w:rPr>
          <w:rStyle w:val="StyleUnderline"/>
        </w:rPr>
        <w:t xml:space="preserve">and </w:t>
      </w:r>
      <w:r w:rsidRPr="00EF5BAD">
        <w:rPr>
          <w:rStyle w:val="StyleUnderline"/>
          <w:highlight w:val="yellow"/>
        </w:rPr>
        <w:t>sends a terrible message.</w:t>
      </w:r>
    </w:p>
    <w:p w14:paraId="11856CE9" w14:textId="0B54FBAA" w:rsidR="0090446D" w:rsidRDefault="0090446D" w:rsidP="0090446D">
      <w:pPr>
        <w:rPr>
          <w:rStyle w:val="StyleUnderline"/>
        </w:rPr>
      </w:pPr>
      <w:r w:rsidRPr="00001AE0">
        <w:rPr>
          <w:sz w:val="16"/>
        </w:rPr>
        <w:t>“</w:t>
      </w:r>
      <w:r w:rsidRPr="00001AE0">
        <w:rPr>
          <w:rStyle w:val="StyleUnderline"/>
        </w:rPr>
        <w:t>It looks like we’re now afraid of foreigners in the military. And that means mission failure,” said Margaret Stock,</w:t>
      </w:r>
      <w:r w:rsidRPr="00001AE0">
        <w:rPr>
          <w:sz w:val="16"/>
        </w:rPr>
        <w:t xml:space="preserve"> a retired Army officer who created an </w:t>
      </w:r>
      <w:hyperlink r:id="rId217" w:history="1">
        <w:r w:rsidRPr="00001AE0">
          <w:rPr>
            <w:rStyle w:val="Hyperlink"/>
            <w:sz w:val="16"/>
          </w:rPr>
          <w:t>immigrant recruitment program for the military</w:t>
        </w:r>
      </w:hyperlink>
      <w:r w:rsidRPr="00001AE0">
        <w:rPr>
          <w:sz w:val="16"/>
        </w:rPr>
        <w:t xml:space="preserve">. </w:t>
      </w:r>
      <w:r w:rsidRPr="00001AE0">
        <w:rPr>
          <w:rStyle w:val="StyleUnderline"/>
        </w:rPr>
        <w:t>“If you’re going to be deployed in more than 100 countries to fight a global war, you can’t be afraid of foreigners.”</w:t>
      </w:r>
    </w:p>
    <w:p w14:paraId="56475AF5" w14:textId="0A795DAC" w:rsidR="0090446D" w:rsidRDefault="0090446D" w:rsidP="0090446D">
      <w:pPr>
        <w:rPr>
          <w:sz w:val="16"/>
        </w:rPr>
      </w:pPr>
    </w:p>
    <w:p w14:paraId="63039553" w14:textId="77777777" w:rsidR="0090446D" w:rsidRDefault="0090446D" w:rsidP="0090446D">
      <w:pPr>
        <w:pStyle w:val="Heading4"/>
      </w:pPr>
      <w:r>
        <w:t>NU—Immigrants being discharged now</w:t>
      </w:r>
    </w:p>
    <w:p w14:paraId="1B84727D" w14:textId="77777777" w:rsidR="0090446D" w:rsidRDefault="0090446D" w:rsidP="0090446D">
      <w:r w:rsidRPr="00FE00C5">
        <w:rPr>
          <w:rStyle w:val="Style13ptBold"/>
        </w:rPr>
        <w:t>Time 7/5</w:t>
      </w:r>
      <w:r>
        <w:t>/18</w:t>
      </w:r>
    </w:p>
    <w:p w14:paraId="4328D703" w14:textId="77777777" w:rsidR="0090446D" w:rsidRDefault="0090446D" w:rsidP="0090446D">
      <w:r>
        <w:t xml:space="preserve">“The U.S. Army Is Quietly Discharging Immigrant Recruits”, </w:t>
      </w:r>
      <w:hyperlink r:id="rId218" w:history="1">
        <w:r w:rsidRPr="00364458">
          <w:rPr>
            <w:rStyle w:val="Hyperlink"/>
          </w:rPr>
          <w:t>http://time.com/5331398/us-army-immigrant-recruits-discharged/</w:t>
        </w:r>
      </w:hyperlink>
    </w:p>
    <w:p w14:paraId="10CD715F" w14:textId="77777777" w:rsidR="0090446D" w:rsidRDefault="0090446D" w:rsidP="0090446D">
      <w:r>
        <w:t xml:space="preserve">(SAN ANTONIO) — Some </w:t>
      </w:r>
      <w:r w:rsidRPr="00FE00C5">
        <w:rPr>
          <w:rStyle w:val="StyleUnderline"/>
          <w:highlight w:val="yellow"/>
        </w:rPr>
        <w:t>immigrant U.S. Army reservists and recruits who enlisted in the military</w:t>
      </w:r>
      <w:r>
        <w:t xml:space="preserve"> with a promised path to citizenship </w:t>
      </w:r>
      <w:r w:rsidRPr="00FE00C5">
        <w:rPr>
          <w:rStyle w:val="Emphasis"/>
          <w:highlight w:val="yellow"/>
        </w:rPr>
        <w:t>are being abruptly discharged</w:t>
      </w:r>
      <w:r>
        <w:t>, the Associated Press has learned.</w:t>
      </w:r>
    </w:p>
    <w:p w14:paraId="348316D7" w14:textId="77777777" w:rsidR="0090446D" w:rsidRDefault="0090446D" w:rsidP="0090446D">
      <w:r>
        <w:t>The AP was unable to quantify how many men and women who enlisted through the special recruitment program have been booted from the Army, but immigration attorneys say they know of more than 40 who have been discharged or whose status has become questionable, jeopardizing their futures.</w:t>
      </w:r>
    </w:p>
    <w:p w14:paraId="240FFAF7" w14:textId="77777777" w:rsidR="0090446D" w:rsidRDefault="0090446D" w:rsidP="0090446D">
      <w:r>
        <w:t>“It was my dream to serve in the military,” said reservist Lucas Calixto, a Brazilian immigrant who filed a lawsuit against the Army last week. “Since this country has been so good to me, I thought it was the least I could do to give back to my adopted country and serve in the United States military.”</w:t>
      </w:r>
    </w:p>
    <w:p w14:paraId="141BACCD" w14:textId="77777777" w:rsidR="0090446D" w:rsidRDefault="0090446D" w:rsidP="0090446D">
      <w:r w:rsidRPr="00F96762">
        <w:rPr>
          <w:rStyle w:val="StyleUnderline"/>
          <w:highlight w:val="yellow"/>
        </w:rPr>
        <w:t>Some of the service members say they were not told why they were being discharged</w:t>
      </w:r>
      <w:r>
        <w:t xml:space="preserve">. </w:t>
      </w:r>
      <w:r w:rsidRPr="00F96762">
        <w:rPr>
          <w:rStyle w:val="StyleUnderline"/>
          <w:highlight w:val="yellow"/>
        </w:rPr>
        <w:t>Others</w:t>
      </w:r>
      <w:r>
        <w:t xml:space="preserve"> who pressed for answers </w:t>
      </w:r>
      <w:r w:rsidRPr="00F96762">
        <w:rPr>
          <w:rStyle w:val="Emphasis"/>
          <w:highlight w:val="yellow"/>
        </w:rPr>
        <w:t>said the Army informed them they’d been labeled as security risks</w:t>
      </w:r>
      <w:r w:rsidRPr="00F96762">
        <w:rPr>
          <w:rStyle w:val="StyleUnderline"/>
        </w:rPr>
        <w:t xml:space="preserve"> because they have relatives abroad or because the Defense Department had not completed background checks on them</w:t>
      </w:r>
      <w:r>
        <w:t>.</w:t>
      </w:r>
    </w:p>
    <w:p w14:paraId="04C0EA80" w14:textId="77777777" w:rsidR="0090446D" w:rsidRDefault="0090446D" w:rsidP="0090446D">
      <w:r>
        <w:t>Spokespeople for the Pentagon and the Army said that, due to the pending litigation, they were unable to explain the discharges or respond to questions about whether there have been policy changes in any of the military branches.</w:t>
      </w:r>
    </w:p>
    <w:p w14:paraId="77F0E28D" w14:textId="77777777" w:rsidR="0090446D" w:rsidRDefault="0090446D" w:rsidP="0090446D">
      <w:r>
        <w:t xml:space="preserve">Eligible recruits are required to have legal status in the U.S., such as a student visa, before enlisting. </w:t>
      </w:r>
      <w:r w:rsidRPr="00F96762">
        <w:rPr>
          <w:rStyle w:val="StyleUnderline"/>
          <w:highlight w:val="yellow"/>
        </w:rPr>
        <w:t>More than 5,000 immigrants were recruited into the program in 2016, and an estimated 10,000 are currently serving</w:t>
      </w:r>
      <w:r>
        <w:t>. Most go the Army, but some also go to the other military branches.</w:t>
      </w:r>
    </w:p>
    <w:p w14:paraId="6F3021F2" w14:textId="77777777" w:rsidR="0090446D" w:rsidRDefault="0090446D" w:rsidP="0090446D">
      <w:r>
        <w:t xml:space="preserve">To become citizens, the service members need an honorable service designation, which can come after even just a few days at boot camp. But </w:t>
      </w:r>
      <w:r w:rsidRPr="002828B2">
        <w:rPr>
          <w:rStyle w:val="StyleUnderline"/>
          <w:highlight w:val="yellow"/>
        </w:rPr>
        <w:t>the recently discharged service members have had their basic training delayed, so they can’t be naturalized</w:t>
      </w:r>
      <w:r>
        <w:t>.</w:t>
      </w:r>
    </w:p>
    <w:p w14:paraId="24934251" w14:textId="77777777" w:rsidR="0090446D" w:rsidRPr="002828B2" w:rsidRDefault="0090446D" w:rsidP="0090446D">
      <w:pPr>
        <w:pStyle w:val="Heading4"/>
      </w:pPr>
      <w:r w:rsidRPr="002828B2">
        <w:t>SQ</w:t>
      </w:r>
      <w:r>
        <w:t xml:space="preserve"> discharges thumps the military—immigrant recruits outperform American recruits</w:t>
      </w:r>
    </w:p>
    <w:p w14:paraId="4063EB94" w14:textId="77777777" w:rsidR="0090446D" w:rsidRDefault="0090446D" w:rsidP="0090446D">
      <w:r w:rsidRPr="00FE00C5">
        <w:rPr>
          <w:rStyle w:val="Style13ptBold"/>
        </w:rPr>
        <w:t>Time 7/5</w:t>
      </w:r>
      <w:r>
        <w:t>/18</w:t>
      </w:r>
    </w:p>
    <w:p w14:paraId="5451518D" w14:textId="77777777" w:rsidR="0090446D" w:rsidRDefault="0090446D" w:rsidP="0090446D">
      <w:r>
        <w:t xml:space="preserve">“The U.S. Army Is Quietly Discharging Immigrant Recruits”, </w:t>
      </w:r>
      <w:hyperlink r:id="rId219" w:history="1">
        <w:r w:rsidRPr="00364458">
          <w:rPr>
            <w:rStyle w:val="Hyperlink"/>
          </w:rPr>
          <w:t>http://time.com/5331398/us-army-immigrant-recruits-discharged/</w:t>
        </w:r>
      </w:hyperlink>
    </w:p>
    <w:p w14:paraId="4EB25E52" w14:textId="77777777" w:rsidR="0090446D" w:rsidRDefault="0090446D" w:rsidP="0090446D">
      <w:r>
        <w:t xml:space="preserve">Since Sept. 11, 2001, </w:t>
      </w:r>
      <w:r w:rsidRPr="002828B2">
        <w:rPr>
          <w:rStyle w:val="StyleUnderline"/>
        </w:rPr>
        <w:t>nearly 110,000 members of the Armed Forces have gained citizenship</w:t>
      </w:r>
      <w:r>
        <w:t xml:space="preserve"> by serving in the U.S. military, according to the Defense Department.</w:t>
      </w:r>
    </w:p>
    <w:p w14:paraId="2BD9504C" w14:textId="77777777" w:rsidR="0090446D" w:rsidRDefault="0090446D" w:rsidP="0090446D">
      <w:r w:rsidRPr="002828B2">
        <w:rPr>
          <w:rStyle w:val="StyleUnderline"/>
          <w:highlight w:val="yellow"/>
        </w:rPr>
        <w:t>Many service members recruited through the program have proven to be exemplary</w:t>
      </w:r>
      <w:r>
        <w:t>. In 2012, then-Sgt. Saral K. Shrestha, originally from Nepal, was named U.S. Army Soldier of the Year.</w:t>
      </w:r>
    </w:p>
    <w:p w14:paraId="4AEA4BA6" w14:textId="77777777" w:rsidR="0090446D" w:rsidRDefault="0090446D" w:rsidP="0090446D">
      <w:r>
        <w:t xml:space="preserve">In general, the </w:t>
      </w:r>
      <w:r w:rsidRPr="002828B2">
        <w:rPr>
          <w:rStyle w:val="Emphasis"/>
          <w:highlight w:val="yellow"/>
        </w:rPr>
        <w:t>immigrant recruits have been more cost-effective, outperforming their fellow soldiers in the areas of attrition, performance, education and promotions</w:t>
      </w:r>
      <w:r>
        <w:t xml:space="preserve">, </w:t>
      </w:r>
      <w:r w:rsidRPr="002828B2">
        <w:rPr>
          <w:rStyle w:val="StyleUnderline"/>
        </w:rPr>
        <w:t>according to</w:t>
      </w:r>
      <w:r>
        <w:t xml:space="preserve"> a recently released review by </w:t>
      </w:r>
      <w:r w:rsidRPr="002828B2">
        <w:rPr>
          <w:rStyle w:val="StyleUnderline"/>
        </w:rPr>
        <w:t>the RAND Corporation</w:t>
      </w:r>
      <w:r>
        <w:t>, a nonprofit research institution.</w:t>
      </w:r>
    </w:p>
    <w:p w14:paraId="1965098E" w14:textId="77777777" w:rsidR="0090446D" w:rsidRDefault="0090446D" w:rsidP="0090446D">
      <w:pPr>
        <w:pStyle w:val="Heading4"/>
      </w:pPr>
      <w:r>
        <w:t>SQ discharges increasing now—decks War on Terrorism</w:t>
      </w:r>
    </w:p>
    <w:p w14:paraId="542C55CA" w14:textId="77777777" w:rsidR="0090446D" w:rsidRDefault="0090446D" w:rsidP="0090446D">
      <w:r w:rsidRPr="00FE00C5">
        <w:rPr>
          <w:rStyle w:val="Style13ptBold"/>
        </w:rPr>
        <w:t>Time 7/5</w:t>
      </w:r>
      <w:r>
        <w:t>/18</w:t>
      </w:r>
    </w:p>
    <w:p w14:paraId="43E411FB" w14:textId="77777777" w:rsidR="0090446D" w:rsidRDefault="0090446D" w:rsidP="0090446D">
      <w:r>
        <w:t xml:space="preserve">“The U.S. Army Is Quietly Discharging Immigrant Recruits”, </w:t>
      </w:r>
      <w:hyperlink r:id="rId220" w:history="1">
        <w:r w:rsidRPr="00364458">
          <w:rPr>
            <w:rStyle w:val="Hyperlink"/>
          </w:rPr>
          <w:t>http://time.com/5331398/us-army-immigrant-recruits-discharged/</w:t>
        </w:r>
      </w:hyperlink>
    </w:p>
    <w:p w14:paraId="1F929DBB" w14:textId="77777777" w:rsidR="0090446D" w:rsidRDefault="0090446D" w:rsidP="0090446D">
      <w:r>
        <w:t xml:space="preserve">Margaret </w:t>
      </w:r>
      <w:r w:rsidRPr="002828B2">
        <w:rPr>
          <w:rStyle w:val="StyleUnderline"/>
          <w:highlight w:val="yellow"/>
        </w:rPr>
        <w:t>Stock</w:t>
      </w:r>
      <w:r>
        <w:t xml:space="preserve">, an Alaska-based immigration attorney and a retired Army Reserve lieutenant colonel who </w:t>
      </w:r>
      <w:r w:rsidRPr="002828B2">
        <w:rPr>
          <w:rStyle w:val="StyleUnderline"/>
        </w:rPr>
        <w:t>helped create the immigrant recruitment program</w:t>
      </w:r>
      <w:r>
        <w:t xml:space="preserve">, </w:t>
      </w:r>
      <w:r w:rsidRPr="002828B2">
        <w:rPr>
          <w:rStyle w:val="Emphasis"/>
          <w:highlight w:val="yellow"/>
        </w:rPr>
        <w:t>said she’s been inundated over the past several days by recruits who have been abruptly discharged</w:t>
      </w:r>
      <w:r>
        <w:t>.</w:t>
      </w:r>
    </w:p>
    <w:p w14:paraId="56B9D6B7" w14:textId="77777777" w:rsidR="0090446D" w:rsidRDefault="0090446D" w:rsidP="0090446D">
      <w:r w:rsidRPr="002828B2">
        <w:rPr>
          <w:rStyle w:val="Emphasis"/>
          <w:highlight w:val="yellow"/>
        </w:rPr>
        <w:t>All had signed enlistment contracts and taken an Army oath</w:t>
      </w:r>
      <w:r>
        <w:t>, Stock said. Many were reservists who had been attending unit drills, receiving pay and undergoing training, while others had been in a “delayed entry” program, she said.</w:t>
      </w:r>
    </w:p>
    <w:p w14:paraId="326F04C5" w14:textId="77777777" w:rsidR="0090446D" w:rsidRDefault="0090446D" w:rsidP="0090446D">
      <w:r>
        <w:t>“</w:t>
      </w:r>
      <w:r w:rsidRPr="002828B2">
        <w:rPr>
          <w:rStyle w:val="StyleUnderline"/>
        </w:rPr>
        <w:t>Immigrants have been serving in the Army since 1775</w:t>
      </w:r>
      <w:r>
        <w:t>,” Stock said. “We wouldn’t have won the revolution without immigrants. And</w:t>
      </w:r>
      <w:r w:rsidRPr="002828B2">
        <w:rPr>
          <w:rStyle w:val="StyleUnderline"/>
        </w:rPr>
        <w:t xml:space="preserve"> </w:t>
      </w:r>
      <w:r w:rsidRPr="002828B2">
        <w:rPr>
          <w:rStyle w:val="StyleUnderline"/>
          <w:highlight w:val="yellow"/>
        </w:rPr>
        <w:t>we’re not going to win the global war on terrorism today without immigrants</w:t>
      </w:r>
      <w:r>
        <w:t>.”</w:t>
      </w:r>
    </w:p>
    <w:p w14:paraId="6816CEAF" w14:textId="77777777" w:rsidR="0090446D" w:rsidRDefault="0090446D" w:rsidP="0090446D">
      <w:r>
        <w:t xml:space="preserve">Stock said the </w:t>
      </w:r>
      <w:r w:rsidRPr="002828B2">
        <w:rPr>
          <w:rStyle w:val="StyleUnderline"/>
        </w:rPr>
        <w:t>service members she’s heard from had been told the Defense Department had not managed to put them through extensive background checks</w:t>
      </w:r>
      <w:r>
        <w:t xml:space="preserve">, which include CIA, FBI and National Intelligence Agency screenings and counterintelligence interviews. </w:t>
      </w:r>
      <w:r w:rsidRPr="002828B2">
        <w:rPr>
          <w:rStyle w:val="StyleUnderline"/>
        </w:rPr>
        <w:t>Therefore, by default, they do not meet the background check requirement</w:t>
      </w:r>
      <w:r>
        <w:t>.</w:t>
      </w:r>
    </w:p>
    <w:p w14:paraId="4E03F69A" w14:textId="77777777" w:rsidR="0090446D" w:rsidRDefault="0090446D" w:rsidP="0090446D">
      <w:r>
        <w:t>“It’s a vicious cycle,” she said.</w:t>
      </w:r>
    </w:p>
    <w:p w14:paraId="0918426C" w14:textId="77777777" w:rsidR="0090446D" w:rsidRDefault="0090446D" w:rsidP="0090446D">
      <w:r>
        <w:t xml:space="preserve">The AP interviewed Calixto and </w:t>
      </w:r>
      <w:r w:rsidRPr="002828B2">
        <w:rPr>
          <w:rStyle w:val="StyleUnderline"/>
          <w:highlight w:val="yellow"/>
        </w:rPr>
        <w:t>recruits from Pakistan and Iran, all of whom said they were devastated by their unexpected discharges</w:t>
      </w:r>
      <w:r>
        <w:t>.</w:t>
      </w:r>
    </w:p>
    <w:p w14:paraId="6D0B3BD7" w14:textId="77777777" w:rsidR="0090446D" w:rsidRPr="006A4137" w:rsidRDefault="0090446D" w:rsidP="0090446D">
      <w:pPr>
        <w:rPr>
          <w:sz w:val="16"/>
        </w:rPr>
      </w:pPr>
    </w:p>
    <w:p w14:paraId="46AFDE2B" w14:textId="52333341" w:rsidR="0090446D" w:rsidRDefault="0090446D" w:rsidP="0090446D">
      <w:pPr>
        <w:pStyle w:val="Heading3"/>
      </w:pPr>
      <w:r>
        <w:t>Aff---Raise Act---A2:  Military Readiness---Recruiting Resilient</w:t>
      </w:r>
    </w:p>
    <w:p w14:paraId="20C3A5A6" w14:textId="77777777" w:rsidR="0090446D" w:rsidRPr="0090446D" w:rsidRDefault="0090446D" w:rsidP="0090446D"/>
    <w:p w14:paraId="1398C8D1" w14:textId="77777777" w:rsidR="0090446D" w:rsidRPr="00FE00C5" w:rsidRDefault="0090446D" w:rsidP="0090446D">
      <w:pPr>
        <w:pStyle w:val="Heading4"/>
      </w:pPr>
      <w:r>
        <w:t>No risk of military collapse—Summer surge, creative recruiting and re-enlistment checks</w:t>
      </w:r>
    </w:p>
    <w:p w14:paraId="675CBE1C" w14:textId="77777777" w:rsidR="0090446D" w:rsidRDefault="0090446D" w:rsidP="0090446D">
      <w:r w:rsidRPr="007B3A5A">
        <w:rPr>
          <w:rStyle w:val="Style13ptBold"/>
        </w:rPr>
        <w:t>Dayton Daily News 7/4</w:t>
      </w:r>
      <w:r>
        <w:t>/18</w:t>
      </w:r>
    </w:p>
    <w:p w14:paraId="6BF61D3F" w14:textId="77777777" w:rsidR="0090446D" w:rsidRDefault="0090446D" w:rsidP="0090446D">
      <w:r>
        <w:t xml:space="preserve">“Military steps up recruitment as summer ‘surge’ starts”, </w:t>
      </w:r>
      <w:hyperlink r:id="rId221" w:history="1">
        <w:r w:rsidRPr="00364458">
          <w:rPr>
            <w:rStyle w:val="Hyperlink"/>
          </w:rPr>
          <w:t>https://www.daytondailynews.com/news/military-steps-recruitment-summer-arrives/pdnIgwkGvwVVzbGimvtGwM/</w:t>
        </w:r>
      </w:hyperlink>
    </w:p>
    <w:p w14:paraId="5BCCFB5D" w14:textId="77777777" w:rsidR="0090446D" w:rsidRDefault="0090446D" w:rsidP="0090446D">
      <w:r>
        <w:t xml:space="preserve"> “Every </w:t>
      </w:r>
      <w:r w:rsidRPr="007B3A5A">
        <w:rPr>
          <w:rStyle w:val="StyleUnderline"/>
          <w:highlight w:val="yellow"/>
        </w:rPr>
        <w:t>summer is</w:t>
      </w:r>
      <w:r>
        <w:t xml:space="preserve"> always </w:t>
      </w:r>
      <w:r w:rsidRPr="007B3A5A">
        <w:rPr>
          <w:rStyle w:val="StyleUnderline"/>
          <w:highlight w:val="yellow"/>
        </w:rPr>
        <w:t>kind of big</w:t>
      </w:r>
      <w:r>
        <w:t xml:space="preserve">,” Richardson said. “With schools getting out </w:t>
      </w:r>
      <w:r w:rsidRPr="007B3A5A">
        <w:rPr>
          <w:rStyle w:val="StyleUnderline"/>
          <w:highlight w:val="yellow"/>
        </w:rPr>
        <w:t>there’s a little bit</w:t>
      </w:r>
      <w:r>
        <w:t xml:space="preserve"> more </w:t>
      </w:r>
      <w:r w:rsidRPr="007B3A5A">
        <w:rPr>
          <w:rStyle w:val="StyleUnderline"/>
          <w:highlight w:val="yellow"/>
        </w:rPr>
        <w:t>of a surge</w:t>
      </w:r>
      <w:r>
        <w:t>.”</w:t>
      </w:r>
    </w:p>
    <w:p w14:paraId="61D3F3D4" w14:textId="77777777" w:rsidR="0090446D" w:rsidRDefault="0090446D" w:rsidP="0090446D">
      <w:r>
        <w:t>Each branch of the military sets recruitment goals and leaders of the branches have publicly said they want to add more to their ranks over the next several years.</w:t>
      </w:r>
    </w:p>
    <w:p w14:paraId="1B3DEC14" w14:textId="77777777" w:rsidR="0090446D" w:rsidRDefault="0090446D" w:rsidP="0090446D">
      <w:r>
        <w:t>The U.S. Air Force has a recruiting goal of expanding its active-duty force to 350,000 Airmen by 2024, according to Military.com.</w:t>
      </w:r>
    </w:p>
    <w:p w14:paraId="3196697F" w14:textId="77777777" w:rsidR="0090446D" w:rsidRDefault="0090446D" w:rsidP="0090446D">
      <w:r>
        <w:t xml:space="preserve">This year </w:t>
      </w:r>
      <w:r w:rsidRPr="00FE00C5">
        <w:rPr>
          <w:rStyle w:val="StyleUnderline"/>
          <w:highlight w:val="yellow"/>
        </w:rPr>
        <w:t>the Air Force has asked all Airmen to get creative with recruitment</w:t>
      </w:r>
      <w:r>
        <w:t>. The Air Force currently has a contest asking Airmen to create a recruitment video that showcases their involvement, according to Staff Sgt. Chip Pons.</w:t>
      </w:r>
    </w:p>
    <w:p w14:paraId="725A09BF" w14:textId="77777777" w:rsidR="0090446D" w:rsidRDefault="0090446D" w:rsidP="0090446D">
      <w:r w:rsidRPr="00FE00C5">
        <w:rPr>
          <w:rStyle w:val="StyleUnderline"/>
        </w:rPr>
        <w:t>The U.S. Coast Guard has a goal of recruiting 3,700 enlisted active duty</w:t>
      </w:r>
      <w:r>
        <w:t>, 650 reservists, and over 250 college graduates to serve as officers. The Coast Guard will likely come up a little short of its reserve goal and is looking for people who want to work on electronics or have law degrees, among several other positions available.</w:t>
      </w:r>
    </w:p>
    <w:p w14:paraId="0334D1B6" w14:textId="77777777" w:rsidR="0090446D" w:rsidRDefault="0090446D" w:rsidP="0090446D">
      <w:r w:rsidRPr="00FE00C5">
        <w:rPr>
          <w:rStyle w:val="StyleUnderline"/>
          <w:highlight w:val="yellow"/>
        </w:rPr>
        <w:t>The Army recently revised its recruiting goal</w:t>
      </w:r>
      <w:r>
        <w:t xml:space="preserve"> from 80,000 active duty solders </w:t>
      </w:r>
      <w:r w:rsidRPr="00FE00C5">
        <w:rPr>
          <w:rStyle w:val="StyleUnderline"/>
          <w:highlight w:val="yellow"/>
        </w:rPr>
        <w:t>to 76,500</w:t>
      </w:r>
      <w:r>
        <w:t xml:space="preserve">, Sgt. Maj. Daniel Dailey told the ArmyTimes. </w:t>
      </w:r>
      <w:r w:rsidRPr="00FE00C5">
        <w:rPr>
          <w:rStyle w:val="Emphasis"/>
          <w:highlight w:val="yellow"/>
        </w:rPr>
        <w:t>To make up for the lower goal, the Army has convinced more experienced soldiers to stay on active duty</w:t>
      </w:r>
      <w:r>
        <w:t>.</w:t>
      </w:r>
    </w:p>
    <w:p w14:paraId="1C5DE732" w14:textId="77777777" w:rsidR="0090446D" w:rsidRDefault="0090446D" w:rsidP="0090446D">
      <w:r w:rsidRPr="00FE00C5">
        <w:rPr>
          <w:rStyle w:val="Emphasis"/>
          <w:highlight w:val="yellow"/>
        </w:rPr>
        <w:t>Engaging students during their last year of high school is key</w:t>
      </w:r>
      <w:r>
        <w:t xml:space="preserve"> when it comes to recruitment, said Capt. Tom Walsh Jr. of the Coast Guard Recruiting Command.</w:t>
      </w:r>
    </w:p>
    <w:p w14:paraId="597B25DB" w14:textId="77777777" w:rsidR="0090446D" w:rsidRDefault="0090446D" w:rsidP="0090446D">
      <w:r>
        <w:t xml:space="preserve">“Ideally, </w:t>
      </w:r>
      <w:r w:rsidRPr="00FE00C5">
        <w:rPr>
          <w:rStyle w:val="StyleUnderline"/>
          <w:highlight w:val="yellow"/>
        </w:rPr>
        <w:t>we would like to connect with students early in their last year of school</w:t>
      </w:r>
      <w:r>
        <w:t>. It does take some time to get through the recruiting process,” Walsh Jr. said.</w:t>
      </w:r>
    </w:p>
    <w:p w14:paraId="64683858" w14:textId="77777777" w:rsidR="0090446D" w:rsidRDefault="0090446D" w:rsidP="0090446D">
      <w:r w:rsidRPr="00FE00C5">
        <w:rPr>
          <w:rStyle w:val="Emphasis"/>
          <w:highlight w:val="yellow"/>
        </w:rPr>
        <w:t>That tactic worked out well for the Navy</w:t>
      </w:r>
      <w:r>
        <w:t xml:space="preserve"> which snagged Majeski due to his involvement in the Air Force’s Reserve Officers’ Training Corps while he was still in school.</w:t>
      </w:r>
    </w:p>
    <w:p w14:paraId="62EC1DE4" w14:textId="77777777" w:rsidR="0090446D" w:rsidRPr="00CF0C5A" w:rsidRDefault="0090446D" w:rsidP="00CF0C5A"/>
    <w:sectPr w:rsidR="0090446D" w:rsidRPr="00CF0C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etaBold-Roman">
    <w:altName w:val="Cambria"/>
    <w:panose1 w:val="00000000000000000000"/>
    <w:charset w:val="00"/>
    <w:family w:val="roman"/>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inheri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F727E"/>
    <w:multiLevelType w:val="multilevel"/>
    <w:tmpl w:val="4656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0C77DD"/>
    <w:multiLevelType w:val="multilevel"/>
    <w:tmpl w:val="3F80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51BD0"/>
    <w:multiLevelType w:val="multilevel"/>
    <w:tmpl w:val="7C0A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255D1"/>
    <w:multiLevelType w:val="hybridMultilevel"/>
    <w:tmpl w:val="440AA9EC"/>
    <w:lvl w:ilvl="0" w:tplc="ACA48426">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6B778F"/>
    <w:multiLevelType w:val="hybridMultilevel"/>
    <w:tmpl w:val="515CA37E"/>
    <w:lvl w:ilvl="0" w:tplc="C50A91AE">
      <w:numFmt w:val="bullet"/>
      <w:lvlText w:val="-"/>
      <w:lvlJc w:val="left"/>
      <w:pPr>
        <w:ind w:left="420" w:hanging="360"/>
      </w:pPr>
      <w:rPr>
        <w:rFonts w:ascii="Times New Roman" w:eastAsiaTheme="minorEastAsia"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7" w15:restartNumberingAfterBreak="0">
    <w:nsid w:val="36BF06E7"/>
    <w:multiLevelType w:val="multilevel"/>
    <w:tmpl w:val="1DE4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70157"/>
    <w:multiLevelType w:val="hybridMultilevel"/>
    <w:tmpl w:val="EF366FC0"/>
    <w:lvl w:ilvl="0" w:tplc="EBE2E67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A4410A"/>
    <w:multiLevelType w:val="hybridMultilevel"/>
    <w:tmpl w:val="1BE45322"/>
    <w:lvl w:ilvl="0" w:tplc="019C3CB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C448B7"/>
    <w:multiLevelType w:val="hybridMultilevel"/>
    <w:tmpl w:val="301E7FFE"/>
    <w:lvl w:ilvl="0" w:tplc="A7BA3C3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846762"/>
    <w:multiLevelType w:val="hybridMultilevel"/>
    <w:tmpl w:val="ACCCC0C0"/>
    <w:lvl w:ilvl="0" w:tplc="BB789BC8">
      <w:start w:val="3"/>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2" w15:restartNumberingAfterBreak="0">
    <w:nsid w:val="4BAE1EBE"/>
    <w:multiLevelType w:val="hybridMultilevel"/>
    <w:tmpl w:val="034010F2"/>
    <w:lvl w:ilvl="0" w:tplc="5A3E5958">
      <w:start w:val="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9F00AC"/>
    <w:multiLevelType w:val="hybridMultilevel"/>
    <w:tmpl w:val="284C4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B30084"/>
    <w:multiLevelType w:val="hybridMultilevel"/>
    <w:tmpl w:val="637E3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6D026C"/>
    <w:multiLevelType w:val="hybridMultilevel"/>
    <w:tmpl w:val="26C0DF6C"/>
    <w:lvl w:ilvl="0" w:tplc="4744584E">
      <w:start w:val="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BEC2E10"/>
    <w:multiLevelType w:val="hybridMultilevel"/>
    <w:tmpl w:val="D0AE3298"/>
    <w:lvl w:ilvl="0" w:tplc="3BAE0E02">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563A5C"/>
    <w:multiLevelType w:val="hybridMultilevel"/>
    <w:tmpl w:val="D750C0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013A64"/>
    <w:multiLevelType w:val="hybridMultilevel"/>
    <w:tmpl w:val="A82C3C6A"/>
    <w:lvl w:ilvl="0" w:tplc="69E6F4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486F4F"/>
    <w:multiLevelType w:val="hybridMultilevel"/>
    <w:tmpl w:val="E33E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ACE0E87"/>
    <w:multiLevelType w:val="hybridMultilevel"/>
    <w:tmpl w:val="027A672C"/>
    <w:lvl w:ilvl="0" w:tplc="7778C6D2">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28"/>
  </w:num>
  <w:num w:numId="14">
    <w:abstractNumId w:val="29"/>
  </w:num>
  <w:num w:numId="15">
    <w:abstractNumId w:val="21"/>
  </w:num>
  <w:num w:numId="16">
    <w:abstractNumId w:val="17"/>
  </w:num>
  <w:num w:numId="17">
    <w:abstractNumId w:val="13"/>
  </w:num>
  <w:num w:numId="18">
    <w:abstractNumId w:val="14"/>
  </w:num>
  <w:num w:numId="19">
    <w:abstractNumId w:val="11"/>
  </w:num>
  <w:num w:numId="20">
    <w:abstractNumId w:val="20"/>
  </w:num>
  <w:num w:numId="21">
    <w:abstractNumId w:val="25"/>
  </w:num>
  <w:num w:numId="22">
    <w:abstractNumId w:val="26"/>
  </w:num>
  <w:num w:numId="23">
    <w:abstractNumId w:val="15"/>
  </w:num>
  <w:num w:numId="24">
    <w:abstractNumId w:val="22"/>
  </w:num>
  <w:num w:numId="25">
    <w:abstractNumId w:val="30"/>
  </w:num>
  <w:num w:numId="26">
    <w:abstractNumId w:val="12"/>
  </w:num>
  <w:num w:numId="27">
    <w:abstractNumId w:val="18"/>
  </w:num>
  <w:num w:numId="28">
    <w:abstractNumId w:val="16"/>
  </w:num>
  <w:num w:numId="29">
    <w:abstractNumId w:val="24"/>
  </w:num>
  <w:num w:numId="30">
    <w:abstractNumId w:val="31"/>
  </w:num>
  <w:num w:numId="31">
    <w:abstractNumId w:val="27"/>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9210816"/>
    <w:docVar w:name="VerbatimVersion" w:val="5.1"/>
  </w:docVars>
  <w:rsids>
    <w:rsidRoot w:val="00223F7C"/>
    <w:rsid w:val="000139A3"/>
    <w:rsid w:val="00056F02"/>
    <w:rsid w:val="00100833"/>
    <w:rsid w:val="00104529"/>
    <w:rsid w:val="00105942"/>
    <w:rsid w:val="00107396"/>
    <w:rsid w:val="00144A4C"/>
    <w:rsid w:val="00176AB0"/>
    <w:rsid w:val="00177B7D"/>
    <w:rsid w:val="0018322D"/>
    <w:rsid w:val="001B5776"/>
    <w:rsid w:val="001E527A"/>
    <w:rsid w:val="001F78CE"/>
    <w:rsid w:val="0021636F"/>
    <w:rsid w:val="00223F7C"/>
    <w:rsid w:val="00251FC7"/>
    <w:rsid w:val="002855A7"/>
    <w:rsid w:val="002B146A"/>
    <w:rsid w:val="002B5E17"/>
    <w:rsid w:val="00315690"/>
    <w:rsid w:val="00316B75"/>
    <w:rsid w:val="00325646"/>
    <w:rsid w:val="003460F2"/>
    <w:rsid w:val="0038158C"/>
    <w:rsid w:val="003902BA"/>
    <w:rsid w:val="003A09E2"/>
    <w:rsid w:val="00407037"/>
    <w:rsid w:val="00421E12"/>
    <w:rsid w:val="004605D6"/>
    <w:rsid w:val="004B4EC8"/>
    <w:rsid w:val="004C60E8"/>
    <w:rsid w:val="004E3579"/>
    <w:rsid w:val="004E728B"/>
    <w:rsid w:val="004F39E0"/>
    <w:rsid w:val="00537BD5"/>
    <w:rsid w:val="0057268A"/>
    <w:rsid w:val="005D2912"/>
    <w:rsid w:val="006065BD"/>
    <w:rsid w:val="00645FA9"/>
    <w:rsid w:val="00647866"/>
    <w:rsid w:val="0066178E"/>
    <w:rsid w:val="00665003"/>
    <w:rsid w:val="006A2AD0"/>
    <w:rsid w:val="006C2375"/>
    <w:rsid w:val="006D4ECC"/>
    <w:rsid w:val="00722258"/>
    <w:rsid w:val="007243E5"/>
    <w:rsid w:val="00766EA0"/>
    <w:rsid w:val="00784CAF"/>
    <w:rsid w:val="007A2226"/>
    <w:rsid w:val="007D3C23"/>
    <w:rsid w:val="007F5B66"/>
    <w:rsid w:val="00823A1C"/>
    <w:rsid w:val="00845B9D"/>
    <w:rsid w:val="00860984"/>
    <w:rsid w:val="008B3ECB"/>
    <w:rsid w:val="008B4E85"/>
    <w:rsid w:val="008C1B2E"/>
    <w:rsid w:val="0090446D"/>
    <w:rsid w:val="0091627E"/>
    <w:rsid w:val="0097032B"/>
    <w:rsid w:val="009D2EAD"/>
    <w:rsid w:val="009D54B2"/>
    <w:rsid w:val="009E1922"/>
    <w:rsid w:val="009F7ED2"/>
    <w:rsid w:val="00A34258"/>
    <w:rsid w:val="00A93661"/>
    <w:rsid w:val="00A95652"/>
    <w:rsid w:val="00AC0AB8"/>
    <w:rsid w:val="00B33C6D"/>
    <w:rsid w:val="00B4508F"/>
    <w:rsid w:val="00B545B1"/>
    <w:rsid w:val="00B55AD5"/>
    <w:rsid w:val="00B8057C"/>
    <w:rsid w:val="00BD29EF"/>
    <w:rsid w:val="00BD6238"/>
    <w:rsid w:val="00BF593B"/>
    <w:rsid w:val="00BF773A"/>
    <w:rsid w:val="00BF7E81"/>
    <w:rsid w:val="00C13773"/>
    <w:rsid w:val="00C17CC8"/>
    <w:rsid w:val="00C83417"/>
    <w:rsid w:val="00C9604F"/>
    <w:rsid w:val="00CA19AA"/>
    <w:rsid w:val="00CC5298"/>
    <w:rsid w:val="00CC5B49"/>
    <w:rsid w:val="00CD736E"/>
    <w:rsid w:val="00CD798D"/>
    <w:rsid w:val="00CE161E"/>
    <w:rsid w:val="00CF0C5A"/>
    <w:rsid w:val="00CF59A8"/>
    <w:rsid w:val="00D325A9"/>
    <w:rsid w:val="00D36A8A"/>
    <w:rsid w:val="00D61409"/>
    <w:rsid w:val="00D6691E"/>
    <w:rsid w:val="00D71170"/>
    <w:rsid w:val="00DA0E30"/>
    <w:rsid w:val="00DA1C92"/>
    <w:rsid w:val="00DA25D4"/>
    <w:rsid w:val="00DA6538"/>
    <w:rsid w:val="00E15E75"/>
    <w:rsid w:val="00E5262C"/>
    <w:rsid w:val="00E6112C"/>
    <w:rsid w:val="00E759C6"/>
    <w:rsid w:val="00E8182D"/>
    <w:rsid w:val="00EC7DC4"/>
    <w:rsid w:val="00ED30CF"/>
    <w:rsid w:val="00F176EF"/>
    <w:rsid w:val="00F45E10"/>
    <w:rsid w:val="00F6364A"/>
    <w:rsid w:val="00F9113A"/>
    <w:rsid w:val="00FC286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6127"/>
  <w15:chartTrackingRefBased/>
  <w15:docId w15:val="{D1B79716-93C4-47AA-A797-0A671953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182D"/>
    <w:rPr>
      <w:rFonts w:ascii="Times New Roman" w:hAnsi="Times New Roman" w:cs="Times New Roman"/>
    </w:rPr>
  </w:style>
  <w:style w:type="paragraph" w:styleId="Heading1">
    <w:name w:val="heading 1"/>
    <w:aliases w:val="Pocket,F2 - Heading 1,AHeading 1,Brief - Heading 1,Block Name,Block Header,ALEX,Heading,Block Titles,Heading 1 Char Char Char,Heading 1 Char1 Char Char,Heading 1 Char Char Char Char,Heading 1 - block,Heading 1 Char Char,HAT"/>
    <w:basedOn w:val="Normal"/>
    <w:next w:val="Normal"/>
    <w:link w:val="Heading1Char"/>
    <w:qFormat/>
    <w:rsid w:val="00E818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E818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E818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unhideWhenUsed/>
    <w:qFormat/>
    <w:rsid w:val="00E8182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qFormat/>
    <w:rsid w:val="00B545B1"/>
    <w:pPr>
      <w:spacing w:before="240" w:after="60"/>
      <w:outlineLvl w:val="4"/>
    </w:pPr>
    <w:rPr>
      <w:rFonts w:eastAsia="Times New Roman"/>
      <w:b/>
      <w:bCs/>
      <w:i/>
      <w:iCs/>
      <w:sz w:val="26"/>
      <w:szCs w:val="26"/>
    </w:rPr>
  </w:style>
  <w:style w:type="paragraph" w:styleId="Heading6">
    <w:name w:val="heading 6"/>
    <w:basedOn w:val="Normal"/>
    <w:next w:val="Normal"/>
    <w:link w:val="Heading6Char"/>
    <w:uiPriority w:val="9"/>
    <w:semiHidden/>
    <w:qFormat/>
    <w:rsid w:val="00B545B1"/>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E818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82D"/>
  </w:style>
  <w:style w:type="character" w:customStyle="1" w:styleId="Heading1Char">
    <w:name w:val="Heading 1 Char"/>
    <w:aliases w:val="Pocket Char,F2 - Heading 1 Char,AHeading 1 Char,Brief - Heading 1 Char,Block Name Char,Block Header Char,ALEX Char,Heading Char,Block Titles Char,Heading 1 Char Char Char Char1,Heading 1 Char1 Char Char Char,Heading 1 - block Char"/>
    <w:basedOn w:val="DefaultParagraphFont"/>
    <w:link w:val="Heading1"/>
    <w:rsid w:val="00E8182D"/>
    <w:rPr>
      <w:rFonts w:ascii="Times New Roman" w:eastAsiaTheme="majorEastAsia" w:hAnsi="Times New Roman"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Heading 2 Char Char Char Char Char Char Char Char Char Char Char Char,Char2 Char1"/>
    <w:basedOn w:val="DefaultParagraphFont"/>
    <w:link w:val="Heading2"/>
    <w:uiPriority w:val="1"/>
    <w:rsid w:val="00E8182D"/>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E8182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E8182D"/>
    <w:rPr>
      <w:rFonts w:ascii="Times New Roman" w:eastAsiaTheme="majorEastAsia" w:hAnsi="Times New Roman" w:cstheme="majorBidi"/>
      <w:b/>
      <w:iCs/>
      <w:sz w:val="26"/>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7"/>
    <w:qFormat/>
    <w:rsid w:val="00E8182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8182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E8182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E8182D"/>
    <w:rPr>
      <w:color w:val="auto"/>
      <w:u w:val="none"/>
    </w:rPr>
  </w:style>
  <w:style w:type="character" w:styleId="FollowedHyperlink">
    <w:name w:val="FollowedHyperlink"/>
    <w:basedOn w:val="DefaultParagraphFont"/>
    <w:uiPriority w:val="99"/>
    <w:semiHidden/>
    <w:unhideWhenUsed/>
    <w:rsid w:val="00E8182D"/>
    <w:rPr>
      <w:color w:val="auto"/>
      <w:u w:val="none"/>
    </w:rPr>
  </w:style>
  <w:style w:type="paragraph" w:customStyle="1" w:styleId="textbold">
    <w:name w:val="text bold"/>
    <w:basedOn w:val="Normal"/>
    <w:link w:val="Emphasis"/>
    <w:uiPriority w:val="7"/>
    <w:qFormat/>
    <w:rsid w:val="00784CAF"/>
    <w:pPr>
      <w:ind w:left="720"/>
      <w:jc w:val="both"/>
    </w:pPr>
    <w:rPr>
      <w:b/>
      <w:iCs/>
      <w:u w:val="single"/>
      <w:bdr w:val="single" w:sz="8" w:space="0" w:color="auto"/>
    </w:rPr>
  </w:style>
  <w:style w:type="paragraph" w:customStyle="1" w:styleId="Card">
    <w:name w:val="Card"/>
    <w:basedOn w:val="Heading1"/>
    <w:link w:val="Hyperlink"/>
    <w:autoRedefine/>
    <w:uiPriority w:val="99"/>
    <w:qFormat/>
    <w:rsid w:val="00784CA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Heading5Char">
    <w:name w:val="Heading 5 Char"/>
    <w:basedOn w:val="DefaultParagraphFont"/>
    <w:link w:val="Heading5"/>
    <w:uiPriority w:val="9"/>
    <w:semiHidden/>
    <w:rsid w:val="00B545B1"/>
    <w:rPr>
      <w:rFonts w:ascii="Calibri" w:eastAsia="Times New Roman" w:hAnsi="Calibri"/>
      <w:b/>
      <w:bCs/>
      <w:i/>
      <w:iCs/>
      <w:sz w:val="26"/>
      <w:szCs w:val="26"/>
    </w:rPr>
  </w:style>
  <w:style w:type="character" w:customStyle="1" w:styleId="Heading6Char">
    <w:name w:val="Heading 6 Char"/>
    <w:basedOn w:val="DefaultParagraphFont"/>
    <w:link w:val="Heading6"/>
    <w:uiPriority w:val="9"/>
    <w:semiHidden/>
    <w:rsid w:val="00B545B1"/>
    <w:rPr>
      <w:rFonts w:asciiTheme="majorHAnsi" w:eastAsiaTheme="majorEastAsia" w:hAnsiTheme="majorHAnsi" w:cstheme="majorBidi"/>
      <w:i/>
      <w:iCs/>
      <w:color w:val="1F4D78" w:themeColor="accent1" w:themeShade="7F"/>
    </w:rPr>
  </w:style>
  <w:style w:type="paragraph" w:customStyle="1" w:styleId="UnderlinePara">
    <w:name w:val="Underline Para"/>
    <w:basedOn w:val="Normal"/>
    <w:uiPriority w:val="6"/>
    <w:qFormat/>
    <w:rsid w:val="00B545B1"/>
    <w:pPr>
      <w:widowControl w:val="0"/>
      <w:suppressAutoHyphens/>
      <w:spacing w:after="200" w:line="240" w:lineRule="auto"/>
      <w:contextualSpacing/>
    </w:pPr>
    <w:rPr>
      <w:rFonts w:asciiTheme="minorHAnsi" w:hAnsiTheme="minorHAnsi"/>
      <w:u w:val="single"/>
    </w:rPr>
  </w:style>
  <w:style w:type="character" w:customStyle="1" w:styleId="DocumentMapChar">
    <w:name w:val="Document Map Char"/>
    <w:basedOn w:val="DefaultParagraphFont"/>
    <w:link w:val="DocumentMap"/>
    <w:uiPriority w:val="99"/>
    <w:semiHidden/>
    <w:rsid w:val="00B545B1"/>
    <w:rPr>
      <w:rFonts w:ascii="Lucida Grande" w:hAnsi="Lucida Grande" w:cs="Lucida Grande"/>
      <w:sz w:val="24"/>
    </w:rPr>
  </w:style>
  <w:style w:type="paragraph" w:styleId="DocumentMap">
    <w:name w:val="Document Map"/>
    <w:basedOn w:val="Normal"/>
    <w:link w:val="DocumentMapChar"/>
    <w:uiPriority w:val="99"/>
    <w:semiHidden/>
    <w:unhideWhenUsed/>
    <w:qFormat/>
    <w:rsid w:val="00B545B1"/>
    <w:pPr>
      <w:spacing w:after="0" w:line="240" w:lineRule="auto"/>
    </w:pPr>
    <w:rPr>
      <w:rFonts w:ascii="Lucida Grande" w:hAnsi="Lucida Grande" w:cs="Lucida Grande"/>
      <w:sz w:val="24"/>
    </w:rPr>
  </w:style>
  <w:style w:type="character" w:customStyle="1" w:styleId="DocumentMapChar1">
    <w:name w:val="Document Map Char1"/>
    <w:basedOn w:val="DefaultParagraphFont"/>
    <w:uiPriority w:val="99"/>
    <w:semiHidden/>
    <w:rsid w:val="00B545B1"/>
    <w:rPr>
      <w:rFonts w:ascii="Segoe UI" w:hAnsi="Segoe UI" w:cs="Segoe UI"/>
      <w:sz w:val="16"/>
      <w:szCs w:val="16"/>
    </w:rPr>
  </w:style>
  <w:style w:type="paragraph" w:customStyle="1" w:styleId="card0">
    <w:name w:val="card"/>
    <w:aliases w:val="Medium Grid 21"/>
    <w:basedOn w:val="Normal"/>
    <w:next w:val="Normal"/>
    <w:link w:val="cardChar"/>
    <w:uiPriority w:val="6"/>
    <w:qFormat/>
    <w:rsid w:val="00B545B1"/>
    <w:pPr>
      <w:spacing w:after="0" w:line="240" w:lineRule="auto"/>
      <w:ind w:left="288" w:right="288"/>
    </w:pPr>
    <w:rPr>
      <w:sz w:val="16"/>
      <w:lang w:val="x-none"/>
    </w:rPr>
  </w:style>
  <w:style w:type="character" w:customStyle="1" w:styleId="cardChar">
    <w:name w:val="card Char"/>
    <w:link w:val="card0"/>
    <w:uiPriority w:val="6"/>
    <w:locked/>
    <w:rsid w:val="00B545B1"/>
    <w:rPr>
      <w:rFonts w:ascii="Calibri" w:hAnsi="Calibri"/>
      <w:sz w:val="16"/>
      <w:lang w:val="x-none"/>
    </w:rPr>
  </w:style>
  <w:style w:type="paragraph" w:customStyle="1" w:styleId="Underline2">
    <w:name w:val="Underline2"/>
    <w:basedOn w:val="Normal"/>
    <w:link w:val="Underline2Char"/>
    <w:uiPriority w:val="4"/>
    <w:qFormat/>
    <w:rsid w:val="00B545B1"/>
    <w:rPr>
      <w:rFonts w:eastAsia="Calibri"/>
      <w:u w:val="single"/>
    </w:rPr>
  </w:style>
  <w:style w:type="character" w:customStyle="1" w:styleId="Underline2Char">
    <w:name w:val="Underline2 Char"/>
    <w:link w:val="Underline2"/>
    <w:uiPriority w:val="4"/>
    <w:rsid w:val="00B545B1"/>
    <w:rPr>
      <w:rFonts w:ascii="Calibri" w:eastAsia="Calibri" w:hAnsi="Calibri"/>
      <w:u w:val="single"/>
    </w:rPr>
  </w:style>
  <w:style w:type="paragraph" w:styleId="Title">
    <w:name w:val="Title"/>
    <w:aliases w:val="Cites and Cards,UNDERLINE,Bold Underlined,title,Block Heading"/>
    <w:basedOn w:val="Normal"/>
    <w:next w:val="Normal"/>
    <w:link w:val="TitleChar1"/>
    <w:uiPriority w:val="6"/>
    <w:qFormat/>
    <w:rsid w:val="00B545B1"/>
    <w:pPr>
      <w:pBdr>
        <w:bottom w:val="single" w:sz="8" w:space="4" w:color="4F81BD"/>
      </w:pBdr>
      <w:spacing w:after="300"/>
      <w:contextualSpacing/>
    </w:pPr>
    <w:rPr>
      <w:rFonts w:asciiTheme="minorHAnsi" w:hAnsiTheme="minorHAnsi"/>
      <w:u w:val="single"/>
    </w:rPr>
  </w:style>
  <w:style w:type="character" w:customStyle="1" w:styleId="TitleChar">
    <w:name w:val="Title Char"/>
    <w:basedOn w:val="DefaultParagraphFont"/>
    <w:uiPriority w:val="6"/>
    <w:qFormat/>
    <w:rsid w:val="00B545B1"/>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
    <w:basedOn w:val="DefaultParagraphFont"/>
    <w:link w:val="Title"/>
    <w:uiPriority w:val="6"/>
    <w:rsid w:val="00B545B1"/>
    <w:rPr>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B545B1"/>
    <w:rPr>
      <w:rFonts w:cs="Arial"/>
      <w:b/>
      <w:bCs/>
      <w:iCs/>
      <w:szCs w:val="28"/>
      <w:lang w:val="en-US" w:eastAsia="en-US" w:bidi="ar-SA"/>
    </w:rPr>
  </w:style>
  <w:style w:type="paragraph" w:customStyle="1" w:styleId="Emphasis1">
    <w:name w:val="Emphasis1"/>
    <w:basedOn w:val="Normal"/>
    <w:autoRedefine/>
    <w:uiPriority w:val="7"/>
    <w:qFormat/>
    <w:rsid w:val="00B545B1"/>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1pt">
    <w:name w:val="Style 11 pt"/>
    <w:basedOn w:val="DefaultParagraphFont"/>
    <w:rsid w:val="00B545B1"/>
    <w:rPr>
      <w:sz w:val="20"/>
    </w:rPr>
  </w:style>
  <w:style w:type="character" w:customStyle="1" w:styleId="Style11ptUnderline">
    <w:name w:val="Style 11 pt Underline"/>
    <w:basedOn w:val="DefaultParagraphFont"/>
    <w:rsid w:val="00B545B1"/>
    <w:rPr>
      <w:rFonts w:ascii="Times New Roman" w:hAnsi="Times New Roman"/>
      <w:sz w:val="20"/>
      <w:u w:val="single"/>
    </w:rPr>
  </w:style>
  <w:style w:type="character" w:customStyle="1" w:styleId="Style11ptBoldUnderline">
    <w:name w:val="Style 11 pt Bold Underline"/>
    <w:basedOn w:val="DefaultParagraphFont"/>
    <w:rsid w:val="00B545B1"/>
    <w:rPr>
      <w:b/>
      <w:bCs/>
      <w:sz w:val="20"/>
      <w:u w:val="single"/>
    </w:rPr>
  </w:style>
  <w:style w:type="character" w:customStyle="1" w:styleId="Style1Char">
    <w:name w:val="Style1 Char"/>
    <w:basedOn w:val="DefaultParagraphFont"/>
    <w:rsid w:val="00B545B1"/>
    <w:rPr>
      <w:rFonts w:eastAsia="SimSun"/>
      <w:u w:val="single"/>
      <w:lang w:eastAsia="zh-CN"/>
    </w:rPr>
  </w:style>
  <w:style w:type="paragraph" w:styleId="ListParagraph">
    <w:name w:val="List Paragraph"/>
    <w:basedOn w:val="Normal"/>
    <w:uiPriority w:val="34"/>
    <w:unhideWhenUsed/>
    <w:qFormat/>
    <w:rsid w:val="00B545B1"/>
    <w:pPr>
      <w:ind w:left="720"/>
      <w:contextualSpacing/>
    </w:pPr>
  </w:style>
  <w:style w:type="numbering" w:customStyle="1" w:styleId="NoList1">
    <w:name w:val="No List1"/>
    <w:next w:val="NoList"/>
    <w:uiPriority w:val="99"/>
    <w:semiHidden/>
    <w:unhideWhenUsed/>
    <w:rsid w:val="00B545B1"/>
  </w:style>
  <w:style w:type="character" w:customStyle="1" w:styleId="StyleBold">
    <w:name w:val="Style Bold"/>
    <w:basedOn w:val="DefaultParagraphFont"/>
    <w:uiPriority w:val="9"/>
    <w:semiHidden/>
    <w:rsid w:val="00B545B1"/>
    <w:rPr>
      <w:b/>
      <w:bCs/>
    </w:rPr>
  </w:style>
  <w:style w:type="paragraph" w:styleId="Header">
    <w:name w:val="header"/>
    <w:aliases w:val="Header Char2,Header Char1 Char,Header Char Char Char,Char Char Char Char,Header Char Char1,Header Char2 Char Char Char,Header Char1 Char1 Char Char Char,Header Char Char Char1 Char Char Char,Header Char Char2 Char Char Char"/>
    <w:basedOn w:val="Normal"/>
    <w:link w:val="HeaderChar"/>
    <w:uiPriority w:val="99"/>
    <w:rsid w:val="00B545B1"/>
    <w:pPr>
      <w:tabs>
        <w:tab w:val="center" w:pos="4680"/>
        <w:tab w:val="right" w:pos="9360"/>
      </w:tabs>
    </w:pPr>
  </w:style>
  <w:style w:type="character" w:customStyle="1" w:styleId="HeaderChar">
    <w:name w:val="Header Char"/>
    <w:aliases w:val="Header Char2 Char,Header Char1 Char Char,Header Char Char Char Char,Char Char Char Char Char,Header Char Char1 Char,Header Char2 Char Char Char Char,Header Char1 Char1 Char Char Char Char,Header Char Char Char1 Char Char Char Char"/>
    <w:basedOn w:val="DefaultParagraphFont"/>
    <w:link w:val="Header"/>
    <w:uiPriority w:val="99"/>
    <w:rsid w:val="00B545B1"/>
    <w:rPr>
      <w:rFonts w:ascii="Calibri" w:hAnsi="Calibri"/>
    </w:rPr>
  </w:style>
  <w:style w:type="paragraph" w:styleId="Footer">
    <w:name w:val="footer"/>
    <w:basedOn w:val="Normal"/>
    <w:link w:val="FooterChar"/>
    <w:uiPriority w:val="99"/>
    <w:rsid w:val="00B545B1"/>
    <w:pPr>
      <w:tabs>
        <w:tab w:val="center" w:pos="4680"/>
        <w:tab w:val="right" w:pos="9360"/>
      </w:tabs>
    </w:pPr>
  </w:style>
  <w:style w:type="character" w:customStyle="1" w:styleId="FooterChar">
    <w:name w:val="Footer Char"/>
    <w:basedOn w:val="DefaultParagraphFont"/>
    <w:link w:val="Footer"/>
    <w:uiPriority w:val="99"/>
    <w:rsid w:val="00B545B1"/>
    <w:rPr>
      <w:rFonts w:ascii="Calibri" w:hAnsi="Calibri"/>
    </w:rPr>
  </w:style>
  <w:style w:type="character" w:styleId="Strong">
    <w:name w:val="Strong"/>
    <w:basedOn w:val="DefaultParagraphFont"/>
    <w:uiPriority w:val="22"/>
    <w:qFormat/>
    <w:rsid w:val="00B545B1"/>
    <w:rPr>
      <w:b/>
      <w:bCs/>
    </w:rPr>
  </w:style>
  <w:style w:type="character" w:customStyle="1" w:styleId="apple-converted-space">
    <w:name w:val="apple-converted-space"/>
    <w:basedOn w:val="DefaultParagraphFont"/>
    <w:rsid w:val="00B545B1"/>
  </w:style>
  <w:style w:type="paragraph" w:customStyle="1" w:styleId="tag">
    <w:name w:val="tag"/>
    <w:aliases w:val="No Spacing13"/>
    <w:basedOn w:val="Normal"/>
    <w:next w:val="Normal"/>
    <w:qFormat/>
    <w:rsid w:val="00B545B1"/>
    <w:rPr>
      <w:rFonts w:eastAsia="Times New Roman"/>
      <w:b/>
      <w:szCs w:val="20"/>
    </w:rPr>
  </w:style>
  <w:style w:type="character" w:customStyle="1" w:styleId="underline">
    <w:name w:val="underline"/>
    <w:qFormat/>
    <w:rsid w:val="00B545B1"/>
    <w:rPr>
      <w:b/>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B545B1"/>
    <w:pPr>
      <w:ind w:left="288" w:right="288"/>
      <w:jc w:val="both"/>
    </w:pPr>
    <w:rPr>
      <w:rFonts w:eastAsia="Calibri"/>
      <w:u w:val="thick"/>
    </w:rPr>
  </w:style>
  <w:style w:type="character" w:customStyle="1" w:styleId="Emphasis2">
    <w:name w:val="Emphasis2"/>
    <w:rsid w:val="00B545B1"/>
    <w:rPr>
      <w:rFonts w:ascii="Cooper Black" w:hAnsi="Cooper Black"/>
      <w:iCs/>
      <w:u w:val="single"/>
    </w:rPr>
  </w:style>
  <w:style w:type="character" w:customStyle="1" w:styleId="heading20">
    <w:name w:val="heading2"/>
    <w:basedOn w:val="DefaultParagraphFont"/>
    <w:rsid w:val="00B545B1"/>
  </w:style>
  <w:style w:type="character" w:customStyle="1" w:styleId="headline">
    <w:name w:val="headline"/>
    <w:basedOn w:val="DefaultParagraphFont"/>
    <w:rsid w:val="00B545B1"/>
  </w:style>
  <w:style w:type="character" w:customStyle="1" w:styleId="verdana">
    <w:name w:val="verdana"/>
    <w:basedOn w:val="DefaultParagraphFont"/>
    <w:rsid w:val="00B545B1"/>
  </w:style>
  <w:style w:type="character" w:customStyle="1" w:styleId="underline0">
    <w:name w:val="underline0"/>
    <w:basedOn w:val="DefaultParagraphFont"/>
    <w:rsid w:val="00B545B1"/>
  </w:style>
  <w:style w:type="character" w:customStyle="1" w:styleId="mainbody">
    <w:name w:val="mainbody"/>
    <w:basedOn w:val="DefaultParagraphFont"/>
    <w:rsid w:val="00B545B1"/>
  </w:style>
  <w:style w:type="character" w:customStyle="1" w:styleId="heading2char0">
    <w:name w:val="heading2char"/>
    <w:basedOn w:val="DefaultParagraphFont"/>
    <w:rsid w:val="00B545B1"/>
  </w:style>
  <w:style w:type="paragraph" w:styleId="BalloonText">
    <w:name w:val="Balloon Text"/>
    <w:basedOn w:val="Normal"/>
    <w:link w:val="BalloonTextChar"/>
    <w:uiPriority w:val="99"/>
    <w:semiHidden/>
    <w:unhideWhenUsed/>
    <w:rsid w:val="00B545B1"/>
    <w:rPr>
      <w:rFonts w:ascii="Tahoma" w:hAnsi="Tahoma" w:cs="Tahoma"/>
      <w:sz w:val="16"/>
      <w:szCs w:val="16"/>
    </w:rPr>
  </w:style>
  <w:style w:type="character" w:customStyle="1" w:styleId="BalloonTextChar">
    <w:name w:val="Balloon Text Char"/>
    <w:basedOn w:val="DefaultParagraphFont"/>
    <w:link w:val="BalloonText"/>
    <w:uiPriority w:val="99"/>
    <w:semiHidden/>
    <w:rsid w:val="00B545B1"/>
    <w:rPr>
      <w:rFonts w:ascii="Tahoma" w:hAnsi="Tahoma" w:cs="Tahoma"/>
      <w:sz w:val="16"/>
      <w:szCs w:val="16"/>
    </w:rPr>
  </w:style>
  <w:style w:type="paragraph" w:customStyle="1" w:styleId="TagText">
    <w:name w:val="TagText"/>
    <w:basedOn w:val="Normal"/>
    <w:qFormat/>
    <w:rsid w:val="00B545B1"/>
    <w:rPr>
      <w:rFonts w:eastAsiaTheme="minorEastAsia"/>
      <w:b/>
      <w:szCs w:val="24"/>
    </w:rPr>
  </w:style>
  <w:style w:type="numbering" w:customStyle="1" w:styleId="NoList11">
    <w:name w:val="No List11"/>
    <w:next w:val="NoList"/>
    <w:uiPriority w:val="99"/>
    <w:semiHidden/>
    <w:unhideWhenUsed/>
    <w:rsid w:val="00B545B1"/>
  </w:style>
  <w:style w:type="paragraph" w:styleId="NormalWeb">
    <w:name w:val="Normal (Web)"/>
    <w:basedOn w:val="Normal"/>
    <w:uiPriority w:val="99"/>
    <w:unhideWhenUsed/>
    <w:rsid w:val="00B545B1"/>
    <w:pPr>
      <w:spacing w:before="100" w:beforeAutospacing="1" w:after="100" w:afterAutospacing="1"/>
    </w:pPr>
    <w:rPr>
      <w:rFonts w:eastAsia="Times New Roman"/>
      <w:szCs w:val="24"/>
    </w:rPr>
  </w:style>
  <w:style w:type="character" w:customStyle="1" w:styleId="TagChar1">
    <w:name w:val="Tag Char1"/>
    <w:aliases w:val="Heading 4 Char1"/>
    <w:uiPriority w:val="4"/>
    <w:rsid w:val="00B545B1"/>
    <w:rPr>
      <w:rFonts w:ascii="Palatino Linotype" w:hAnsi="Palatino Linotype"/>
      <w:b/>
      <w:noProof/>
      <w:sz w:val="24"/>
      <w:lang w:val="en-US" w:eastAsia="en-US" w:bidi="ar-SA"/>
    </w:rPr>
  </w:style>
  <w:style w:type="character" w:customStyle="1" w:styleId="SmallText">
    <w:name w:val="Small Text"/>
    <w:uiPriority w:val="1"/>
    <w:qFormat/>
    <w:rsid w:val="00B545B1"/>
    <w:rPr>
      <w:rFonts w:ascii="Times New Roman" w:hAnsi="Times New Roman"/>
      <w:b w:val="0"/>
      <w:i w:val="0"/>
      <w:color w:val="000000"/>
      <w:sz w:val="16"/>
      <w:u w:val="none"/>
    </w:rPr>
  </w:style>
  <w:style w:type="character" w:customStyle="1" w:styleId="illustration">
    <w:name w:val="illustration"/>
    <w:basedOn w:val="DefaultParagraphFont"/>
    <w:rsid w:val="00B545B1"/>
  </w:style>
  <w:style w:type="character" w:customStyle="1" w:styleId="AuthorDate">
    <w:name w:val="Author Date"/>
    <w:rsid w:val="00B545B1"/>
    <w:rPr>
      <w:b/>
      <w:sz w:val="24"/>
      <w:u w:val="thick"/>
    </w:rPr>
  </w:style>
  <w:style w:type="paragraph" w:customStyle="1" w:styleId="Smalltext0">
    <w:name w:val="Small text"/>
    <w:basedOn w:val="Normal"/>
    <w:link w:val="SmalltextChar"/>
    <w:rsid w:val="00B545B1"/>
    <w:pPr>
      <w:widowControl w:val="0"/>
      <w:adjustRightInd w:val="0"/>
      <w:textAlignment w:val="baseline"/>
    </w:pPr>
    <w:rPr>
      <w:rFonts w:eastAsia="MS Mincho"/>
      <w:sz w:val="16"/>
      <w:szCs w:val="24"/>
    </w:rPr>
  </w:style>
  <w:style w:type="character" w:customStyle="1" w:styleId="SmalltextChar">
    <w:name w:val="Small text Char"/>
    <w:link w:val="Smalltext0"/>
    <w:rsid w:val="00B545B1"/>
    <w:rPr>
      <w:rFonts w:ascii="Calibri" w:eastAsia="MS Mincho" w:hAnsi="Calibri"/>
      <w:sz w:val="16"/>
      <w:szCs w:val="24"/>
    </w:rPr>
  </w:style>
  <w:style w:type="paragraph" w:styleId="NoSpacing">
    <w:name w:val="No Spacing"/>
    <w:aliases w:val="tags,Tag and Cite,No Spacing5,No Spacing31,Card Format"/>
    <w:qFormat/>
    <w:rsid w:val="00B545B1"/>
    <w:pPr>
      <w:spacing w:after="0" w:line="240" w:lineRule="auto"/>
    </w:pPr>
    <w:rPr>
      <w:rFonts w:ascii="Times New Roman" w:eastAsia="Times New Roman" w:hAnsi="Times New Roman" w:cs="Times New Roman"/>
      <w:sz w:val="24"/>
    </w:rPr>
  </w:style>
  <w:style w:type="paragraph" w:customStyle="1" w:styleId="Cards">
    <w:name w:val="Cards"/>
    <w:basedOn w:val="Normal"/>
    <w:link w:val="CardsChar1"/>
    <w:qFormat/>
    <w:rsid w:val="00B545B1"/>
    <w:pPr>
      <w:autoSpaceDE w:val="0"/>
      <w:autoSpaceDN w:val="0"/>
      <w:adjustRightInd w:val="0"/>
      <w:ind w:left="432" w:right="432"/>
      <w:jc w:val="both"/>
    </w:pPr>
    <w:rPr>
      <w:rFonts w:eastAsia="Calibri"/>
      <w:szCs w:val="20"/>
    </w:rPr>
  </w:style>
  <w:style w:type="character" w:customStyle="1" w:styleId="CardsChar1">
    <w:name w:val="Cards Char1"/>
    <w:link w:val="Cards"/>
    <w:rsid w:val="00B545B1"/>
    <w:rPr>
      <w:rFonts w:ascii="Calibri" w:eastAsia="Calibri" w:hAnsi="Calibri"/>
      <w:szCs w:val="20"/>
    </w:rPr>
  </w:style>
  <w:style w:type="character" w:customStyle="1" w:styleId="TagsChar2">
    <w:name w:val="Tags Char2"/>
    <w:rsid w:val="00B545B1"/>
    <w:rPr>
      <w:rFonts w:ascii="Times New Roman" w:eastAsia="Calibri" w:hAnsi="Times New Roman" w:cs="Times New Roman"/>
      <w:b/>
      <w:szCs w:val="20"/>
      <w:lang w:val="x-none" w:eastAsia="x-none"/>
    </w:rPr>
  </w:style>
  <w:style w:type="character" w:customStyle="1" w:styleId="DebateUnderline">
    <w:name w:val="Debate Underline"/>
    <w:qFormat/>
    <w:rsid w:val="00B545B1"/>
    <w:rPr>
      <w:rFonts w:ascii="Times New Roman" w:hAnsi="Times New Roman" w:cs="Times New Roman" w:hint="default"/>
      <w:sz w:val="20"/>
      <w:u w:val="thick"/>
    </w:rPr>
  </w:style>
  <w:style w:type="numbering" w:customStyle="1" w:styleId="NoList111">
    <w:name w:val="No List111"/>
    <w:next w:val="NoList"/>
    <w:uiPriority w:val="99"/>
    <w:semiHidden/>
    <w:unhideWhenUsed/>
    <w:rsid w:val="00B545B1"/>
  </w:style>
  <w:style w:type="paragraph" w:customStyle="1" w:styleId="Default">
    <w:name w:val="Default"/>
    <w:basedOn w:val="Normal"/>
    <w:uiPriority w:val="99"/>
    <w:rsid w:val="00B545B1"/>
    <w:pPr>
      <w:autoSpaceDE w:val="0"/>
      <w:autoSpaceDN w:val="0"/>
      <w:adjustRightInd w:val="0"/>
    </w:pPr>
    <w:rPr>
      <w:rFonts w:eastAsia="Calibri" w:cs="AKDPE C+ Utopia"/>
      <w:szCs w:val="24"/>
    </w:rPr>
  </w:style>
  <w:style w:type="paragraph" w:styleId="List">
    <w:name w:val="List"/>
    <w:basedOn w:val="Normal"/>
    <w:uiPriority w:val="99"/>
    <w:semiHidden/>
    <w:unhideWhenUsed/>
    <w:rsid w:val="00B545B1"/>
    <w:pPr>
      <w:contextualSpacing/>
    </w:pPr>
    <w:rPr>
      <w:rFonts w:eastAsia="Calibri"/>
    </w:rPr>
  </w:style>
  <w:style w:type="paragraph" w:customStyle="1" w:styleId="PageHeaderLine1">
    <w:name w:val="PageHeaderLine1"/>
    <w:basedOn w:val="Normal"/>
    <w:uiPriority w:val="99"/>
    <w:rsid w:val="00B545B1"/>
    <w:pPr>
      <w:tabs>
        <w:tab w:val="right" w:pos="10800"/>
      </w:tabs>
    </w:pPr>
    <w:rPr>
      <w:rFonts w:eastAsia="Calibri"/>
      <w:b/>
    </w:rPr>
  </w:style>
  <w:style w:type="paragraph" w:customStyle="1" w:styleId="PageHeaderLine2">
    <w:name w:val="PageHeaderLine2"/>
    <w:basedOn w:val="Normal"/>
    <w:next w:val="Normal"/>
    <w:uiPriority w:val="99"/>
    <w:rsid w:val="00B545B1"/>
    <w:pPr>
      <w:tabs>
        <w:tab w:val="right" w:pos="10800"/>
      </w:tabs>
      <w:spacing w:line="480" w:lineRule="auto"/>
    </w:pPr>
    <w:rPr>
      <w:rFonts w:eastAsia="Calibri"/>
      <w:b/>
    </w:rPr>
  </w:style>
  <w:style w:type="character" w:customStyle="1" w:styleId="apple-style-span">
    <w:name w:val="apple-style-span"/>
    <w:rsid w:val="00B545B1"/>
  </w:style>
  <w:style w:type="character" w:customStyle="1" w:styleId="desc">
    <w:name w:val="desc"/>
    <w:rsid w:val="00B545B1"/>
  </w:style>
  <w:style w:type="paragraph" w:customStyle="1" w:styleId="cnnstorypgraphtxt">
    <w:name w:val="cnn_storypgraphtxt"/>
    <w:basedOn w:val="Normal"/>
    <w:uiPriority w:val="99"/>
    <w:rsid w:val="00B545B1"/>
    <w:pPr>
      <w:spacing w:before="100" w:beforeAutospacing="1" w:after="100" w:afterAutospacing="1"/>
    </w:pPr>
    <w:rPr>
      <w:rFonts w:eastAsia="Times New Roman"/>
      <w:szCs w:val="24"/>
    </w:rPr>
  </w:style>
  <w:style w:type="character" w:customStyle="1" w:styleId="7TimesNewRoman">
    <w:name w:val="7 Times New Roman"/>
    <w:rsid w:val="00B545B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hit">
    <w:name w:val="hit"/>
    <w:rsid w:val="00B545B1"/>
  </w:style>
  <w:style w:type="character" w:customStyle="1" w:styleId="TitleChar2">
    <w:name w:val="Title Char2"/>
    <w:basedOn w:val="DefaultParagraphFont"/>
    <w:uiPriority w:val="10"/>
    <w:rsid w:val="00B545B1"/>
    <w:rPr>
      <w:rFonts w:asciiTheme="majorHAnsi" w:eastAsiaTheme="majorEastAsia" w:hAnsiTheme="majorHAnsi" w:cstheme="majorBidi"/>
      <w:spacing w:val="-10"/>
      <w:kern w:val="28"/>
      <w:sz w:val="56"/>
      <w:szCs w:val="56"/>
    </w:rPr>
  </w:style>
  <w:style w:type="character" w:customStyle="1" w:styleId="CardsChar">
    <w:name w:val="Cards Char"/>
    <w:rsid w:val="00B545B1"/>
    <w:rPr>
      <w:rFonts w:ascii="Times New Roman" w:hAnsi="Times New Roman"/>
      <w:lang w:val="en-US" w:eastAsia="en-US" w:bidi="ar-SA"/>
    </w:rPr>
  </w:style>
  <w:style w:type="paragraph" w:customStyle="1" w:styleId="BlockTitle">
    <w:name w:val="Block Title"/>
    <w:basedOn w:val="Heading1"/>
    <w:next w:val="Normal"/>
    <w:uiPriority w:val="99"/>
    <w:qFormat/>
    <w:rsid w:val="00B545B1"/>
    <w:pPr>
      <w:keepLines w:val="0"/>
      <w:pageBreakBefore w:val="0"/>
      <w:pBdr>
        <w:top w:val="none" w:sz="0" w:space="0" w:color="auto"/>
        <w:left w:val="none" w:sz="0" w:space="0" w:color="auto"/>
        <w:bottom w:val="none" w:sz="0" w:space="0" w:color="auto"/>
        <w:right w:val="none" w:sz="0" w:space="0" w:color="auto"/>
      </w:pBdr>
      <w:spacing w:after="240"/>
    </w:pPr>
    <w:rPr>
      <w:rFonts w:eastAsia="Calibri" w:cs="Arial"/>
      <w:caps/>
      <w:kern w:val="32"/>
      <w:sz w:val="32"/>
      <w:u w:val="single"/>
    </w:rPr>
  </w:style>
  <w:style w:type="character" w:customStyle="1" w:styleId="UnderlineCharCharChar">
    <w:name w:val="Underline Char Char Char"/>
    <w:basedOn w:val="DefaultParagraphFont"/>
    <w:rsid w:val="00B545B1"/>
    <w:rPr>
      <w:noProof w:val="0"/>
      <w:sz w:val="22"/>
      <w:szCs w:val="24"/>
      <w:u w:val="single"/>
      <w:lang w:val="en-US" w:eastAsia="en-US" w:bidi="ar-SA"/>
    </w:rPr>
  </w:style>
  <w:style w:type="paragraph" w:customStyle="1" w:styleId="Cites">
    <w:name w:val="Cites"/>
    <w:basedOn w:val="Normal"/>
    <w:next w:val="Normal"/>
    <w:link w:val="CitesChar1"/>
    <w:qFormat/>
    <w:rsid w:val="00B545B1"/>
    <w:pPr>
      <w:autoSpaceDE w:val="0"/>
      <w:autoSpaceDN w:val="0"/>
      <w:adjustRightInd w:val="0"/>
    </w:pPr>
    <w:rPr>
      <w:rFonts w:ascii="Helvetica" w:eastAsia="Times New Roman" w:hAnsi="Helvetica"/>
      <w:b/>
      <w:sz w:val="18"/>
      <w:szCs w:val="20"/>
      <w:lang w:val="x-none" w:eastAsia="x-none"/>
    </w:rPr>
  </w:style>
  <w:style w:type="character" w:customStyle="1" w:styleId="CitesChar1">
    <w:name w:val="Cites Char1"/>
    <w:link w:val="Cites"/>
    <w:rsid w:val="00B545B1"/>
    <w:rPr>
      <w:rFonts w:ascii="Helvetica" w:eastAsia="Times New Roman" w:hAnsi="Helvetica"/>
      <w:b/>
      <w:sz w:val="18"/>
      <w:szCs w:val="20"/>
      <w:lang w:val="x-none" w:eastAsia="x-none"/>
    </w:rPr>
  </w:style>
  <w:style w:type="character" w:customStyle="1" w:styleId="highlight2">
    <w:name w:val="highlight2"/>
    <w:rsid w:val="00B545B1"/>
    <w:rPr>
      <w:rFonts w:ascii="Arial" w:hAnsi="Arial"/>
      <w:b/>
      <w:sz w:val="19"/>
      <w:u w:val="thick"/>
      <w:bdr w:val="none" w:sz="0" w:space="0" w:color="auto"/>
      <w:shd w:val="clear" w:color="auto" w:fill="auto"/>
    </w:rPr>
  </w:style>
  <w:style w:type="paragraph" w:customStyle="1" w:styleId="cardtext">
    <w:name w:val="card text"/>
    <w:basedOn w:val="Normal"/>
    <w:link w:val="cardtextChar"/>
    <w:qFormat/>
    <w:rsid w:val="00B545B1"/>
    <w:pPr>
      <w:widowControl w:val="0"/>
      <w:autoSpaceDE w:val="0"/>
      <w:autoSpaceDN w:val="0"/>
      <w:adjustRightInd w:val="0"/>
      <w:ind w:left="1728" w:right="1728"/>
    </w:pPr>
    <w:rPr>
      <w:rFonts w:ascii="Cambria" w:eastAsia="Times New Roman" w:hAnsi="Cambria"/>
      <w:sz w:val="18"/>
      <w:szCs w:val="18"/>
    </w:rPr>
  </w:style>
  <w:style w:type="character" w:customStyle="1" w:styleId="NothingChar">
    <w:name w:val="Nothing Char"/>
    <w:link w:val="Nothing"/>
    <w:locked/>
    <w:rsid w:val="00B545B1"/>
    <w:rPr>
      <w:rFonts w:ascii="Times New Roman" w:eastAsia="Times New Roman" w:hAnsi="Times New Roman" w:cs="Times New Roman"/>
      <w:sz w:val="20"/>
    </w:rPr>
  </w:style>
  <w:style w:type="paragraph" w:customStyle="1" w:styleId="Nothing">
    <w:name w:val="Nothing"/>
    <w:link w:val="NothingChar"/>
    <w:qFormat/>
    <w:rsid w:val="00B545B1"/>
    <w:pPr>
      <w:spacing w:after="0" w:line="240" w:lineRule="auto"/>
    </w:pPr>
    <w:rPr>
      <w:rFonts w:ascii="Times New Roman" w:eastAsia="Times New Roman" w:hAnsi="Times New Roman" w:cs="Times New Roman"/>
      <w:sz w:val="20"/>
    </w:rPr>
  </w:style>
  <w:style w:type="character" w:customStyle="1" w:styleId="StyleDate">
    <w:name w:val="Style Date"/>
    <w:aliases w:val="Author"/>
    <w:uiPriority w:val="1"/>
    <w:qFormat/>
    <w:rsid w:val="00B545B1"/>
    <w:rPr>
      <w:rFonts w:ascii="Georgia" w:hAnsi="Georgia" w:hint="default"/>
      <w:b/>
      <w:bCs w:val="0"/>
      <w:sz w:val="24"/>
      <w:u w:val="single"/>
    </w:rPr>
  </w:style>
  <w:style w:type="character" w:customStyle="1" w:styleId="CitesChar">
    <w:name w:val="Cites Char"/>
    <w:basedOn w:val="DefaultParagraphFont"/>
    <w:rsid w:val="00B545B1"/>
    <w:rPr>
      <w:rFonts w:ascii="Times New Roman" w:hAnsi="Times New Roman"/>
      <w:b/>
    </w:rPr>
  </w:style>
  <w:style w:type="paragraph" w:customStyle="1" w:styleId="BlockHeadings">
    <w:name w:val="Block Headings"/>
    <w:basedOn w:val="Normal"/>
    <w:link w:val="BlockHeadingsChar"/>
    <w:qFormat/>
    <w:rsid w:val="00B545B1"/>
    <w:pPr>
      <w:jc w:val="center"/>
      <w:outlineLvl w:val="0"/>
    </w:pPr>
    <w:rPr>
      <w:rFonts w:ascii="Helvetica" w:eastAsia="Calibri" w:hAnsi="Helvetica"/>
      <w:b/>
      <w:sz w:val="20"/>
    </w:rPr>
  </w:style>
  <w:style w:type="character" w:customStyle="1" w:styleId="BlockHeadingsChar">
    <w:name w:val="Block Headings Char"/>
    <w:basedOn w:val="DefaultParagraphFont"/>
    <w:link w:val="BlockHeadings"/>
    <w:rsid w:val="00B545B1"/>
    <w:rPr>
      <w:rFonts w:ascii="Helvetica" w:eastAsia="Calibri" w:hAnsi="Helvetica"/>
      <w:b/>
      <w:sz w:val="20"/>
    </w:rPr>
  </w:style>
  <w:style w:type="paragraph" w:customStyle="1" w:styleId="CardsFont6pt">
    <w:name w:val="Cards + Font: 6 pt"/>
    <w:basedOn w:val="Normal"/>
    <w:link w:val="CardsFont6ptChar"/>
    <w:autoRedefine/>
    <w:rsid w:val="00B545B1"/>
    <w:pPr>
      <w:autoSpaceDE w:val="0"/>
      <w:autoSpaceDN w:val="0"/>
      <w:adjustRightInd w:val="0"/>
      <w:ind w:left="432" w:right="432"/>
      <w:jc w:val="both"/>
    </w:pPr>
    <w:rPr>
      <w:rFonts w:ascii="Helvetica" w:eastAsia="Calibri" w:hAnsi="Helvetica"/>
      <w:sz w:val="12"/>
      <w:szCs w:val="24"/>
      <w:lang w:val="x-none" w:eastAsia="x-none"/>
    </w:rPr>
  </w:style>
  <w:style w:type="character" w:customStyle="1" w:styleId="CardsFont6ptChar">
    <w:name w:val="Cards + Font: 6 pt Char"/>
    <w:link w:val="CardsFont6pt"/>
    <w:rsid w:val="00B545B1"/>
    <w:rPr>
      <w:rFonts w:ascii="Helvetica" w:eastAsia="Calibri" w:hAnsi="Helvetica"/>
      <w:sz w:val="12"/>
      <w:szCs w:val="24"/>
      <w:lang w:val="x-none" w:eastAsia="x-none"/>
    </w:rPr>
  </w:style>
  <w:style w:type="character" w:customStyle="1" w:styleId="CardsUnderlined">
    <w:name w:val="Cards Underlined"/>
    <w:rsid w:val="00B545B1"/>
    <w:rPr>
      <w:rFonts w:ascii="Times New Roman" w:hAnsi="Times New Roman"/>
      <w:sz w:val="24"/>
      <w:szCs w:val="24"/>
      <w:u w:val="thick"/>
    </w:rPr>
  </w:style>
  <w:style w:type="character" w:customStyle="1" w:styleId="ssl0">
    <w:name w:val="ss_l0"/>
    <w:basedOn w:val="DefaultParagraphFont"/>
    <w:rsid w:val="00B545B1"/>
  </w:style>
  <w:style w:type="character" w:customStyle="1" w:styleId="Cites-AuthorDate">
    <w:name w:val="Cites-Author/Date"/>
    <w:rsid w:val="00B545B1"/>
    <w:rPr>
      <w:rFonts w:ascii="Times New Roman" w:hAnsi="Times New Roman"/>
      <w:sz w:val="24"/>
      <w:szCs w:val="24"/>
    </w:rPr>
  </w:style>
  <w:style w:type="character" w:customStyle="1" w:styleId="CardsSixChar">
    <w:name w:val="Cards Six Char"/>
    <w:basedOn w:val="DefaultParagraphFont"/>
    <w:link w:val="CardsSix"/>
    <w:locked/>
    <w:rsid w:val="00B545B1"/>
    <w:rPr>
      <w:sz w:val="12"/>
    </w:rPr>
  </w:style>
  <w:style w:type="paragraph" w:customStyle="1" w:styleId="CardsSix">
    <w:name w:val="Cards Six"/>
    <w:basedOn w:val="Normal"/>
    <w:link w:val="CardsSixChar"/>
    <w:rsid w:val="00B545B1"/>
    <w:pPr>
      <w:autoSpaceDE w:val="0"/>
      <w:autoSpaceDN w:val="0"/>
      <w:adjustRightInd w:val="0"/>
      <w:ind w:left="432" w:right="432"/>
      <w:jc w:val="both"/>
    </w:pPr>
    <w:rPr>
      <w:rFonts w:asciiTheme="minorHAnsi" w:hAnsiTheme="minorHAnsi"/>
      <w:sz w:val="12"/>
    </w:rPr>
  </w:style>
  <w:style w:type="character" w:customStyle="1" w:styleId="ThickUnderlineChar1CharCharCharChar">
    <w:name w:val="Thick Underline Char1 Char Char Char Char"/>
    <w:aliases w:val="Cards + Font: 12 pt Char Char Char Char Char"/>
    <w:basedOn w:val="DefaultParagraphFont"/>
    <w:locked/>
    <w:rsid w:val="00B545B1"/>
    <w:rPr>
      <w:sz w:val="24"/>
      <w:u w:val="thick"/>
    </w:rPr>
  </w:style>
  <w:style w:type="character" w:customStyle="1" w:styleId="CardsFont6ptChar1">
    <w:name w:val="Cards + Font: 6 pt Char1"/>
    <w:basedOn w:val="DefaultParagraphFont"/>
    <w:rsid w:val="00B545B1"/>
    <w:rPr>
      <w:sz w:val="12"/>
    </w:rPr>
  </w:style>
  <w:style w:type="character" w:customStyle="1" w:styleId="UnderlinedCards">
    <w:name w:val="Underlined Cards"/>
    <w:basedOn w:val="DefaultParagraphFont"/>
    <w:rsid w:val="00B545B1"/>
    <w:rPr>
      <w:sz w:val="24"/>
      <w:szCs w:val="24"/>
      <w:u w:val="thick"/>
      <w:lang w:val="en-US" w:eastAsia="en-US" w:bidi="ar-SA"/>
    </w:rPr>
  </w:style>
  <w:style w:type="character" w:customStyle="1" w:styleId="StyleBold1">
    <w:name w:val="Style Bold1"/>
    <w:rsid w:val="00B545B1"/>
    <w:rPr>
      <w:rFonts w:ascii="Georgia" w:hAnsi="Georgia"/>
      <w:b/>
      <w:bCs/>
      <w:sz w:val="22"/>
    </w:rPr>
  </w:style>
  <w:style w:type="paragraph" w:customStyle="1" w:styleId="StyleCards12ptThickunderline">
    <w:name w:val="Style Cards + 12 pt Thick underline"/>
    <w:basedOn w:val="Normal"/>
    <w:link w:val="StyleCards12ptThickunderlineChar2"/>
    <w:rsid w:val="00B545B1"/>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basedOn w:val="DefaultParagraphFont"/>
    <w:link w:val="StyleCards12ptThickunderline"/>
    <w:rsid w:val="00B545B1"/>
    <w:rPr>
      <w:rFonts w:ascii="Calibri" w:eastAsia="Times New Roman" w:hAnsi="Calibri"/>
      <w:szCs w:val="24"/>
      <w:u w:val="thick"/>
    </w:rPr>
  </w:style>
  <w:style w:type="character" w:customStyle="1" w:styleId="tagChar10">
    <w:name w:val="tag Char1"/>
    <w:basedOn w:val="DefaultParagraphFont"/>
    <w:locked/>
    <w:rsid w:val="00B545B1"/>
    <w:rPr>
      <w:b/>
      <w:sz w:val="24"/>
    </w:rPr>
  </w:style>
  <w:style w:type="character" w:customStyle="1" w:styleId="StyleCards12ptThickunderlineChar3">
    <w:name w:val="Style Cards + 12 pt Thick underline Char3"/>
    <w:basedOn w:val="DefaultParagraphFont"/>
    <w:rsid w:val="00B545B1"/>
    <w:rPr>
      <w:sz w:val="24"/>
      <w:szCs w:val="24"/>
      <w:u w:val="thick"/>
      <w:lang w:val="en-US" w:eastAsia="en-US" w:bidi="ar-SA"/>
    </w:rPr>
  </w:style>
  <w:style w:type="paragraph" w:customStyle="1" w:styleId="evidencetext">
    <w:name w:val="evidence text"/>
    <w:basedOn w:val="Normal"/>
    <w:uiPriority w:val="99"/>
    <w:rsid w:val="00B545B1"/>
    <w:pPr>
      <w:ind w:left="1728" w:right="1008"/>
    </w:pPr>
    <w:rPr>
      <w:rFonts w:eastAsia="Times New Roman"/>
      <w:color w:val="000000"/>
      <w:sz w:val="18"/>
      <w:szCs w:val="24"/>
    </w:rPr>
  </w:style>
  <w:style w:type="character" w:customStyle="1" w:styleId="Author-Date">
    <w:name w:val="Author-Date"/>
    <w:qFormat/>
    <w:rsid w:val="00B545B1"/>
    <w:rPr>
      <w:b/>
      <w:sz w:val="24"/>
    </w:rPr>
  </w:style>
  <w:style w:type="paragraph" w:customStyle="1" w:styleId="AuthorDate0">
    <w:name w:val="AuthorDate"/>
    <w:next w:val="Nothing"/>
    <w:link w:val="AuthorDateChar"/>
    <w:rsid w:val="00B545B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0"/>
    <w:rsid w:val="00B545B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545B1"/>
    <w:rPr>
      <w:rFonts w:ascii="Times New Roman" w:hAnsi="Times New Roman"/>
      <w:sz w:val="24"/>
      <w:u w:val="single"/>
      <w:lang w:val="en-US" w:eastAsia="en-US" w:bidi="ar-SA"/>
    </w:rPr>
  </w:style>
  <w:style w:type="character" w:customStyle="1" w:styleId="BoldUnderline">
    <w:name w:val="BoldUnderline"/>
    <w:basedOn w:val="DefaultParagraphFont"/>
    <w:uiPriority w:val="1"/>
    <w:qFormat/>
    <w:rsid w:val="00B545B1"/>
    <w:rPr>
      <w:rFonts w:ascii="Arial" w:hAnsi="Arial"/>
      <w:b/>
      <w:sz w:val="20"/>
      <w:u w:val="single"/>
    </w:rPr>
  </w:style>
  <w:style w:type="character" w:customStyle="1" w:styleId="UnderlineBold">
    <w:name w:val="Underline + Bold"/>
    <w:uiPriority w:val="1"/>
    <w:qFormat/>
    <w:rsid w:val="00B545B1"/>
    <w:rPr>
      <w:b/>
      <w:sz w:val="20"/>
      <w:u w:val="single"/>
    </w:rPr>
  </w:style>
  <w:style w:type="paragraph" w:customStyle="1" w:styleId="subheader">
    <w:name w:val="subheader"/>
    <w:basedOn w:val="Normal"/>
    <w:rsid w:val="00B545B1"/>
    <w:pPr>
      <w:spacing w:before="100" w:beforeAutospacing="1" w:after="100" w:afterAutospacing="1"/>
    </w:pPr>
    <w:rPr>
      <w:rFonts w:eastAsia="Times New Roman"/>
      <w:szCs w:val="24"/>
    </w:rPr>
  </w:style>
  <w:style w:type="paragraph" w:customStyle="1" w:styleId="NormalText">
    <w:name w:val="Normal Text"/>
    <w:basedOn w:val="Normal"/>
    <w:autoRedefine/>
    <w:rsid w:val="00B545B1"/>
    <w:pPr>
      <w:jc w:val="both"/>
    </w:pPr>
    <w:rPr>
      <w:rFonts w:eastAsia="Times New Roman"/>
      <w:sz w:val="20"/>
      <w:szCs w:val="26"/>
    </w:rPr>
  </w:style>
  <w:style w:type="numbering" w:customStyle="1" w:styleId="NoList2">
    <w:name w:val="No List2"/>
    <w:next w:val="NoList"/>
    <w:uiPriority w:val="99"/>
    <w:semiHidden/>
    <w:unhideWhenUsed/>
    <w:rsid w:val="00B545B1"/>
  </w:style>
  <w:style w:type="numbering" w:customStyle="1" w:styleId="NoList3">
    <w:name w:val="No List3"/>
    <w:next w:val="NoList"/>
    <w:uiPriority w:val="99"/>
    <w:semiHidden/>
    <w:unhideWhenUsed/>
    <w:rsid w:val="00B545B1"/>
  </w:style>
  <w:style w:type="paragraph" w:customStyle="1" w:styleId="sbyline">
    <w:name w:val="sbyline"/>
    <w:basedOn w:val="Normal"/>
    <w:rsid w:val="00B545B1"/>
    <w:pPr>
      <w:spacing w:before="100" w:beforeAutospacing="1" w:after="100" w:afterAutospacing="1"/>
    </w:pPr>
    <w:rPr>
      <w:rFonts w:eastAsia="Times New Roman"/>
      <w:szCs w:val="24"/>
    </w:rPr>
  </w:style>
  <w:style w:type="character" w:customStyle="1" w:styleId="ui-staffline">
    <w:name w:val="ui-staffline"/>
    <w:rsid w:val="00B545B1"/>
  </w:style>
  <w:style w:type="character" w:customStyle="1" w:styleId="articledatelinecnt">
    <w:name w:val="articledatelinecnt"/>
    <w:rsid w:val="00B545B1"/>
  </w:style>
  <w:style w:type="character" w:customStyle="1" w:styleId="articlepublicationdatecnt">
    <w:name w:val="articlepublicationdatecnt"/>
    <w:rsid w:val="00B545B1"/>
  </w:style>
  <w:style w:type="paragraph" w:customStyle="1" w:styleId="user">
    <w:name w:val="user"/>
    <w:basedOn w:val="Normal"/>
    <w:rsid w:val="00B545B1"/>
    <w:pPr>
      <w:spacing w:before="100" w:beforeAutospacing="1" w:after="100" w:afterAutospacing="1"/>
    </w:pPr>
    <w:rPr>
      <w:rFonts w:eastAsia="Times New Roman"/>
      <w:szCs w:val="24"/>
    </w:rPr>
  </w:style>
  <w:style w:type="paragraph" w:customStyle="1" w:styleId="about">
    <w:name w:val="about"/>
    <w:basedOn w:val="Normal"/>
    <w:rsid w:val="00B545B1"/>
    <w:pPr>
      <w:spacing w:before="100" w:beforeAutospacing="1" w:after="100" w:afterAutospacing="1"/>
    </w:pPr>
    <w:rPr>
      <w:rFonts w:eastAsia="Times New Roman"/>
      <w:szCs w:val="24"/>
    </w:rPr>
  </w:style>
  <w:style w:type="character" w:customStyle="1" w:styleId="itxtrst">
    <w:name w:val="itxtrst"/>
    <w:rsid w:val="00B545B1"/>
  </w:style>
  <w:style w:type="character" w:customStyle="1" w:styleId="pubdate">
    <w:name w:val="pubdate"/>
    <w:rsid w:val="00B545B1"/>
  </w:style>
  <w:style w:type="character" w:customStyle="1" w:styleId="separator">
    <w:name w:val="separator"/>
    <w:rsid w:val="00B545B1"/>
  </w:style>
  <w:style w:type="character" w:customStyle="1" w:styleId="datestamp">
    <w:name w:val="datestamp"/>
    <w:rsid w:val="00B545B1"/>
  </w:style>
  <w:style w:type="character" w:customStyle="1" w:styleId="domtooltips">
    <w:name w:val="domtooltips"/>
    <w:rsid w:val="00B545B1"/>
  </w:style>
  <w:style w:type="paragraph" w:customStyle="1" w:styleId="headlinemeta">
    <w:name w:val="headline_meta"/>
    <w:basedOn w:val="Normal"/>
    <w:rsid w:val="00B545B1"/>
    <w:pPr>
      <w:spacing w:before="100" w:beforeAutospacing="1" w:after="100" w:afterAutospacing="1"/>
    </w:pPr>
    <w:rPr>
      <w:rFonts w:eastAsia="Times New Roman"/>
      <w:szCs w:val="24"/>
    </w:rPr>
  </w:style>
  <w:style w:type="character" w:customStyle="1" w:styleId="author">
    <w:name w:val="author"/>
    <w:rsid w:val="00B545B1"/>
  </w:style>
  <w:style w:type="character" w:customStyle="1" w:styleId="entry-date">
    <w:name w:val="entry-date"/>
    <w:rsid w:val="00B545B1"/>
  </w:style>
  <w:style w:type="character" w:customStyle="1" w:styleId="meta-sep">
    <w:name w:val="meta-sep"/>
    <w:rsid w:val="00B545B1"/>
  </w:style>
  <w:style w:type="character" w:customStyle="1" w:styleId="meta-prep">
    <w:name w:val="meta-prep"/>
    <w:rsid w:val="00B545B1"/>
  </w:style>
  <w:style w:type="paragraph" w:customStyle="1" w:styleId="textbodyblack">
    <w:name w:val="textbodyblack"/>
    <w:basedOn w:val="Normal"/>
    <w:rsid w:val="00B545B1"/>
    <w:pPr>
      <w:spacing w:before="100" w:beforeAutospacing="1" w:after="100" w:afterAutospacing="1"/>
    </w:pPr>
    <w:rPr>
      <w:rFonts w:eastAsia="Times New Roman"/>
      <w:szCs w:val="24"/>
    </w:rPr>
  </w:style>
  <w:style w:type="character" w:customStyle="1" w:styleId="greenposchange">
    <w:name w:val="green_pos_change"/>
    <w:rsid w:val="00B545B1"/>
  </w:style>
  <w:style w:type="character" w:customStyle="1" w:styleId="wsodqchgshow">
    <w:name w:val="wsodq_chgshow"/>
    <w:rsid w:val="00B545B1"/>
  </w:style>
  <w:style w:type="character" w:customStyle="1" w:styleId="rednegchange">
    <w:name w:val="red_neg_change"/>
    <w:rsid w:val="00B545B1"/>
  </w:style>
  <w:style w:type="character" w:customStyle="1" w:styleId="cnbcsbhdcomp">
    <w:name w:val="cnbc_sbhd_comp"/>
    <w:rsid w:val="00B545B1"/>
  </w:style>
  <w:style w:type="character" w:customStyle="1" w:styleId="MinimizedTextChar">
    <w:name w:val="Minimized Text Char"/>
    <w:rsid w:val="00B545B1"/>
    <w:rPr>
      <w:sz w:val="16"/>
      <w:szCs w:val="24"/>
      <w:lang w:val="en-US" w:eastAsia="en-US" w:bidi="ar-SA"/>
    </w:rPr>
  </w:style>
  <w:style w:type="paragraph" w:customStyle="1" w:styleId="StyleUnderlining11pt">
    <w:name w:val="Style Underlining + 11 pt"/>
    <w:basedOn w:val="Normal"/>
    <w:link w:val="StyleUnderlining11ptChar"/>
    <w:rsid w:val="00B545B1"/>
    <w:rPr>
      <w:rFonts w:ascii="Cambria" w:eastAsia="Cambria" w:hAnsi="Cambria"/>
      <w:szCs w:val="24"/>
      <w:u w:val="single"/>
    </w:rPr>
  </w:style>
  <w:style w:type="character" w:customStyle="1" w:styleId="StyleUnderlining11ptChar">
    <w:name w:val="Style Underlining + 11 pt Char"/>
    <w:link w:val="StyleUnderlining11pt"/>
    <w:rsid w:val="00B545B1"/>
    <w:rPr>
      <w:rFonts w:ascii="Cambria" w:eastAsia="Cambria" w:hAnsi="Cambria"/>
      <w:szCs w:val="24"/>
      <w:u w:val="single"/>
    </w:rPr>
  </w:style>
  <w:style w:type="paragraph" w:customStyle="1" w:styleId="NotStarred">
    <w:name w:val="NotStarred"/>
    <w:basedOn w:val="Normal"/>
    <w:link w:val="NotStarredChar"/>
    <w:rsid w:val="00B545B1"/>
    <w:pPr>
      <w:keepNext/>
      <w:keepLines/>
      <w:pageBreakBefore/>
      <w:spacing w:before="240" w:after="60"/>
      <w:jc w:val="center"/>
      <w:outlineLvl w:val="1"/>
    </w:pPr>
    <w:rPr>
      <w:rFonts w:eastAsia="Times New Roman"/>
      <w:b/>
      <w:caps/>
      <w:szCs w:val="28"/>
      <w:u w:val="single"/>
      <w:lang w:eastAsia="zh-CN"/>
    </w:rPr>
  </w:style>
  <w:style w:type="character" w:customStyle="1" w:styleId="NotStarredChar">
    <w:name w:val="NotStarred Char"/>
    <w:link w:val="NotStarred"/>
    <w:rsid w:val="00B545B1"/>
    <w:rPr>
      <w:rFonts w:ascii="Calibri" w:eastAsia="Times New Roman" w:hAnsi="Calibri"/>
      <w:b/>
      <w:caps/>
      <w:szCs w:val="28"/>
      <w:u w:val="single"/>
      <w:lang w:eastAsia="zh-CN"/>
    </w:rPr>
  </w:style>
  <w:style w:type="character" w:customStyle="1" w:styleId="DateChar">
    <w:name w:val="Date Char"/>
    <w:link w:val="Date"/>
    <w:uiPriority w:val="99"/>
    <w:semiHidden/>
    <w:rsid w:val="00B545B1"/>
    <w:rPr>
      <w:rFonts w:ascii="Georgia" w:eastAsia="SimSun" w:hAnsi="Georgia"/>
      <w:lang w:eastAsia="zh-CN"/>
    </w:rPr>
  </w:style>
  <w:style w:type="paragraph" w:styleId="Date">
    <w:name w:val="Date"/>
    <w:basedOn w:val="Normal"/>
    <w:next w:val="Normal"/>
    <w:link w:val="DateChar"/>
    <w:uiPriority w:val="99"/>
    <w:semiHidden/>
    <w:unhideWhenUsed/>
    <w:rsid w:val="00B545B1"/>
    <w:rPr>
      <w:rFonts w:eastAsia="SimSun"/>
      <w:lang w:eastAsia="zh-CN"/>
    </w:rPr>
  </w:style>
  <w:style w:type="character" w:customStyle="1" w:styleId="DateChar1">
    <w:name w:val="Date Char1"/>
    <w:basedOn w:val="DefaultParagraphFont"/>
    <w:uiPriority w:val="99"/>
    <w:semiHidden/>
    <w:rsid w:val="00B545B1"/>
    <w:rPr>
      <w:rFonts w:ascii="Calibri" w:hAnsi="Calibri"/>
    </w:rPr>
  </w:style>
  <w:style w:type="character" w:customStyle="1" w:styleId="StyleTimesNewRoman12ptBold">
    <w:name w:val="Style Times New Roman 12 pt Bold"/>
    <w:rsid w:val="00B545B1"/>
    <w:rPr>
      <w:rFonts w:ascii="Times New Roman" w:hAnsi="Times New Roman"/>
      <w:b/>
      <w:bCs/>
      <w:sz w:val="24"/>
    </w:rPr>
  </w:style>
  <w:style w:type="paragraph" w:customStyle="1" w:styleId="Pa5">
    <w:name w:val="Pa5"/>
    <w:basedOn w:val="Normal"/>
    <w:next w:val="Normal"/>
    <w:uiPriority w:val="99"/>
    <w:rsid w:val="00B545B1"/>
    <w:pPr>
      <w:autoSpaceDE w:val="0"/>
      <w:autoSpaceDN w:val="0"/>
      <w:adjustRightInd w:val="0"/>
      <w:spacing w:line="191" w:lineRule="atLeast"/>
    </w:pPr>
    <w:rPr>
      <w:rFonts w:ascii="MetaBold-Roman" w:eastAsia="Calibri" w:hAnsi="MetaBold-Roman"/>
      <w:szCs w:val="24"/>
    </w:rPr>
  </w:style>
  <w:style w:type="paragraph" w:customStyle="1" w:styleId="Pa6">
    <w:name w:val="Pa6"/>
    <w:basedOn w:val="Normal"/>
    <w:next w:val="Normal"/>
    <w:uiPriority w:val="99"/>
    <w:rsid w:val="00B545B1"/>
    <w:pPr>
      <w:autoSpaceDE w:val="0"/>
      <w:autoSpaceDN w:val="0"/>
      <w:adjustRightInd w:val="0"/>
      <w:spacing w:line="191" w:lineRule="atLeast"/>
    </w:pPr>
    <w:rPr>
      <w:rFonts w:ascii="MetaBold-Roman" w:eastAsia="Calibri" w:hAnsi="MetaBold-Roman"/>
      <w:szCs w:val="24"/>
    </w:rPr>
  </w:style>
  <w:style w:type="character" w:customStyle="1" w:styleId="nfakpe">
    <w:name w:val="nfakpe"/>
    <w:basedOn w:val="DefaultParagraphFont"/>
    <w:rsid w:val="00B545B1"/>
  </w:style>
  <w:style w:type="character" w:customStyle="1" w:styleId="HotRouteChar">
    <w:name w:val="Hot Route! Char"/>
    <w:link w:val="HotRoute"/>
    <w:locked/>
    <w:rsid w:val="00B545B1"/>
    <w:rPr>
      <w:rFonts w:ascii="Times New Roman" w:hAnsi="Times New Roman" w:cs="Times New Roman"/>
    </w:rPr>
  </w:style>
  <w:style w:type="paragraph" w:customStyle="1" w:styleId="HotRoute">
    <w:name w:val="Hot Route!"/>
    <w:basedOn w:val="Normal"/>
    <w:link w:val="HotRouteChar"/>
    <w:qFormat/>
    <w:rsid w:val="00B545B1"/>
    <w:pPr>
      <w:ind w:left="90"/>
    </w:pPr>
  </w:style>
  <w:style w:type="paragraph" w:customStyle="1" w:styleId="hotroute0">
    <w:name w:val="hotroute"/>
    <w:basedOn w:val="Normal"/>
    <w:qFormat/>
    <w:rsid w:val="00B545B1"/>
    <w:pPr>
      <w:ind w:left="288"/>
    </w:pPr>
    <w:rPr>
      <w:sz w:val="16"/>
    </w:rPr>
  </w:style>
  <w:style w:type="character" w:customStyle="1" w:styleId="DebateHighlighted">
    <w:name w:val="Debate Highlighted"/>
    <w:rsid w:val="00B545B1"/>
    <w:rPr>
      <w:rFonts w:ascii="Times New Roman" w:hAnsi="Times New Roman" w:cs="Times New Roman" w:hint="default"/>
      <w:sz w:val="20"/>
      <w:u w:val="thick"/>
      <w:bdr w:val="none" w:sz="0" w:space="0" w:color="auto" w:frame="1"/>
      <w:shd w:val="clear" w:color="auto" w:fill="00FFFF"/>
    </w:rPr>
  </w:style>
  <w:style w:type="paragraph" w:customStyle="1" w:styleId="DebateNormal">
    <w:name w:val="DebateNormal"/>
    <w:basedOn w:val="Normal"/>
    <w:link w:val="DebateNormalChar"/>
    <w:qFormat/>
    <w:rsid w:val="00B545B1"/>
    <w:rPr>
      <w:rFonts w:eastAsia="Calibri"/>
      <w:sz w:val="20"/>
      <w:szCs w:val="20"/>
    </w:rPr>
  </w:style>
  <w:style w:type="character" w:customStyle="1" w:styleId="DebateNormalChar">
    <w:name w:val="DebateNormal Char"/>
    <w:basedOn w:val="DefaultParagraphFont"/>
    <w:link w:val="DebateNormal"/>
    <w:rsid w:val="00B545B1"/>
    <w:rPr>
      <w:rFonts w:ascii="Calibri" w:eastAsia="Calibri" w:hAnsi="Calibri"/>
      <w:sz w:val="20"/>
      <w:szCs w:val="20"/>
    </w:rPr>
  </w:style>
  <w:style w:type="paragraph" w:customStyle="1" w:styleId="DebateUnderline0">
    <w:name w:val="DebateUnderline"/>
    <w:basedOn w:val="DebateNormal"/>
    <w:link w:val="DebateUnderlineChar"/>
    <w:qFormat/>
    <w:rsid w:val="00B545B1"/>
    <w:rPr>
      <w:sz w:val="24"/>
      <w:szCs w:val="24"/>
      <w:u w:val="single"/>
    </w:rPr>
  </w:style>
  <w:style w:type="paragraph" w:customStyle="1" w:styleId="DebateEmphasis">
    <w:name w:val="DebateEmphasis"/>
    <w:basedOn w:val="DebateUnderline0"/>
    <w:link w:val="DebateEmphasisChar"/>
    <w:qFormat/>
    <w:rsid w:val="00B545B1"/>
    <w:rPr>
      <w:b/>
    </w:rPr>
  </w:style>
  <w:style w:type="character" w:customStyle="1" w:styleId="DebateUnderlineChar">
    <w:name w:val="DebateUnderline Char"/>
    <w:basedOn w:val="DebateNormalChar"/>
    <w:link w:val="DebateUnderline0"/>
    <w:rsid w:val="00B545B1"/>
    <w:rPr>
      <w:rFonts w:ascii="Calibri" w:eastAsia="Calibri" w:hAnsi="Calibri"/>
      <w:sz w:val="24"/>
      <w:szCs w:val="24"/>
      <w:u w:val="single"/>
    </w:rPr>
  </w:style>
  <w:style w:type="character" w:customStyle="1" w:styleId="DebateEmphasisChar">
    <w:name w:val="DebateEmphasis Char"/>
    <w:basedOn w:val="DebateUnderlineChar"/>
    <w:link w:val="DebateEmphasis"/>
    <w:rsid w:val="00B545B1"/>
    <w:rPr>
      <w:rFonts w:ascii="Calibri" w:eastAsia="Calibri" w:hAnsi="Calibri"/>
      <w:b/>
      <w:sz w:val="24"/>
      <w:szCs w:val="24"/>
      <w:u w:val="single"/>
    </w:rPr>
  </w:style>
  <w:style w:type="paragraph" w:customStyle="1" w:styleId="DebateTag">
    <w:name w:val="DebateTag"/>
    <w:basedOn w:val="Normal"/>
    <w:link w:val="DebateTagChar"/>
    <w:qFormat/>
    <w:rsid w:val="00B545B1"/>
    <w:rPr>
      <w:rFonts w:eastAsia="Calibri"/>
      <w:b/>
      <w:szCs w:val="24"/>
    </w:rPr>
  </w:style>
  <w:style w:type="character" w:customStyle="1" w:styleId="DebateTagChar">
    <w:name w:val="DebateTag Char"/>
    <w:basedOn w:val="DefaultParagraphFont"/>
    <w:link w:val="DebateTag"/>
    <w:rsid w:val="00B545B1"/>
    <w:rPr>
      <w:rFonts w:ascii="Calibri" w:eastAsia="Calibri" w:hAnsi="Calibri"/>
      <w:b/>
      <w:szCs w:val="24"/>
    </w:rPr>
  </w:style>
  <w:style w:type="character" w:customStyle="1" w:styleId="byline">
    <w:name w:val="byline"/>
    <w:basedOn w:val="DefaultParagraphFont"/>
    <w:rsid w:val="00B545B1"/>
  </w:style>
  <w:style w:type="character" w:customStyle="1" w:styleId="CitesChar2">
    <w:name w:val="Cites Char2"/>
    <w:rsid w:val="00B545B1"/>
    <w:rPr>
      <w:b/>
      <w:bCs/>
    </w:rPr>
  </w:style>
  <w:style w:type="numbering" w:customStyle="1" w:styleId="NoList4">
    <w:name w:val="No List4"/>
    <w:next w:val="NoList"/>
    <w:uiPriority w:val="99"/>
    <w:semiHidden/>
    <w:unhideWhenUsed/>
    <w:rsid w:val="00B545B1"/>
  </w:style>
  <w:style w:type="character" w:customStyle="1" w:styleId="Heading2Char1">
    <w:name w:val="Heading 2 Char1"/>
    <w:aliases w:val="Hat Char1"/>
    <w:basedOn w:val="DefaultParagraphFont"/>
    <w:uiPriority w:val="2"/>
    <w:semiHidden/>
    <w:rsid w:val="00B545B1"/>
    <w:rPr>
      <w:rFonts w:asciiTheme="majorHAnsi" w:eastAsiaTheme="majorEastAsia" w:hAnsiTheme="majorHAnsi" w:cstheme="majorBidi"/>
      <w:b/>
      <w:bCs/>
      <w:color w:val="5B9BD5" w:themeColor="accent1"/>
      <w:sz w:val="26"/>
      <w:szCs w:val="26"/>
    </w:rPr>
  </w:style>
  <w:style w:type="character" w:customStyle="1" w:styleId="HeaderChar1">
    <w:name w:val="Header Char1"/>
    <w:aliases w:val="Header Char2 Char1,Header Char1 Char Char1,Header Char Char Char Char1,Char Char Char Char Char1,Header Char Char1 Char1,Char Char Char1 Char1,Header Char2 Char Char Char Char1,Header Char1 Char1 Char Char Char Char1"/>
    <w:basedOn w:val="DefaultParagraphFont"/>
    <w:uiPriority w:val="99"/>
    <w:semiHidden/>
    <w:rsid w:val="00B545B1"/>
    <w:rPr>
      <w:rFonts w:ascii="Arial" w:eastAsia="Calibri" w:hAnsi="Arial" w:cs="Arial"/>
      <w:sz w:val="24"/>
    </w:rPr>
  </w:style>
  <w:style w:type="character" w:customStyle="1" w:styleId="dropcap">
    <w:name w:val="dropcap"/>
    <w:rsid w:val="00B545B1"/>
  </w:style>
  <w:style w:type="paragraph" w:customStyle="1" w:styleId="CiteSmallText">
    <w:name w:val="Cite Small Text"/>
    <w:basedOn w:val="Normal"/>
    <w:qFormat/>
    <w:rsid w:val="00B545B1"/>
    <w:pPr>
      <w:widowControl w:val="0"/>
    </w:pPr>
    <w:rPr>
      <w:rFonts w:ascii="Helvetica Neue" w:eastAsia="Calibri" w:hAnsi="Helvetica Neue"/>
      <w:b/>
      <w:sz w:val="18"/>
    </w:rPr>
  </w:style>
  <w:style w:type="character" w:customStyle="1" w:styleId="UNDERLINECharChar">
    <w:name w:val="UNDERLINE Char Char"/>
    <w:rsid w:val="00B545B1"/>
    <w:rPr>
      <w:bCs/>
      <w:kern w:val="28"/>
      <w:szCs w:val="32"/>
      <w:u w:val="single"/>
    </w:rPr>
  </w:style>
  <w:style w:type="paragraph" w:customStyle="1" w:styleId="Tagline">
    <w:name w:val="Tagline"/>
    <w:basedOn w:val="Normal"/>
    <w:qFormat/>
    <w:rsid w:val="00B545B1"/>
    <w:rPr>
      <w:b/>
      <w:sz w:val="26"/>
    </w:rPr>
  </w:style>
  <w:style w:type="numbering" w:customStyle="1" w:styleId="NoList5">
    <w:name w:val="No List5"/>
    <w:next w:val="NoList"/>
    <w:uiPriority w:val="99"/>
    <w:semiHidden/>
    <w:unhideWhenUsed/>
    <w:rsid w:val="00B545B1"/>
  </w:style>
  <w:style w:type="numbering" w:customStyle="1" w:styleId="NoList12">
    <w:name w:val="No List12"/>
    <w:next w:val="NoList"/>
    <w:uiPriority w:val="99"/>
    <w:semiHidden/>
    <w:unhideWhenUsed/>
    <w:rsid w:val="00B545B1"/>
  </w:style>
  <w:style w:type="numbering" w:customStyle="1" w:styleId="NoList1111">
    <w:name w:val="No List1111"/>
    <w:next w:val="NoList"/>
    <w:uiPriority w:val="99"/>
    <w:semiHidden/>
    <w:unhideWhenUsed/>
    <w:rsid w:val="00B545B1"/>
  </w:style>
  <w:style w:type="numbering" w:customStyle="1" w:styleId="NoList21">
    <w:name w:val="No List21"/>
    <w:next w:val="NoList"/>
    <w:uiPriority w:val="99"/>
    <w:semiHidden/>
    <w:unhideWhenUsed/>
    <w:rsid w:val="00B545B1"/>
  </w:style>
  <w:style w:type="numbering" w:customStyle="1" w:styleId="NoList31">
    <w:name w:val="No List31"/>
    <w:next w:val="NoList"/>
    <w:uiPriority w:val="99"/>
    <w:semiHidden/>
    <w:unhideWhenUsed/>
    <w:rsid w:val="00B545B1"/>
  </w:style>
  <w:style w:type="numbering" w:customStyle="1" w:styleId="NoList41">
    <w:name w:val="No List41"/>
    <w:next w:val="NoList"/>
    <w:uiPriority w:val="99"/>
    <w:semiHidden/>
    <w:unhideWhenUsed/>
    <w:rsid w:val="00B545B1"/>
  </w:style>
  <w:style w:type="character" w:customStyle="1" w:styleId="citeChar">
    <w:name w:val="cite Char"/>
    <w:basedOn w:val="DefaultParagraphFont"/>
    <w:rsid w:val="00B545B1"/>
    <w:rPr>
      <w:rFonts w:ascii="Times New Roman" w:eastAsia="Times New Roman" w:hAnsi="Times New Roman" w:cs="Times New Roman"/>
      <w:b/>
      <w:sz w:val="24"/>
      <w:szCs w:val="24"/>
    </w:rPr>
  </w:style>
  <w:style w:type="paragraph" w:customStyle="1" w:styleId="Tagtemplate">
    <w:name w:val="Tagtemplate"/>
    <w:basedOn w:val="Normal"/>
    <w:link w:val="TagtemplateChar"/>
    <w:autoRedefine/>
    <w:qFormat/>
    <w:rsid w:val="00B545B1"/>
    <w:pPr>
      <w:keepNext/>
      <w:keepLines/>
    </w:pPr>
    <w:rPr>
      <w:rFonts w:eastAsia="Calibri"/>
      <w:b/>
      <w:szCs w:val="20"/>
      <w:lang w:val="x-none" w:eastAsia="x-none"/>
    </w:rPr>
  </w:style>
  <w:style w:type="character" w:customStyle="1" w:styleId="TagtemplateChar">
    <w:name w:val="Tagtemplate Char"/>
    <w:link w:val="Tagtemplate"/>
    <w:rsid w:val="00B545B1"/>
    <w:rPr>
      <w:rFonts w:ascii="Calibri" w:eastAsia="Calibri" w:hAnsi="Calibri"/>
      <w:b/>
      <w:szCs w:val="20"/>
      <w:lang w:val="x-none" w:eastAsia="x-none"/>
    </w:rPr>
  </w:style>
  <w:style w:type="character" w:customStyle="1" w:styleId="cardtextChar">
    <w:name w:val="card text Char"/>
    <w:basedOn w:val="DefaultParagraphFont"/>
    <w:link w:val="cardtext"/>
    <w:rsid w:val="00B545B1"/>
    <w:rPr>
      <w:rFonts w:ascii="Cambria" w:eastAsia="Times New Roman" w:hAnsi="Cambria"/>
      <w:sz w:val="18"/>
      <w:szCs w:val="18"/>
    </w:rPr>
  </w:style>
  <w:style w:type="character" w:customStyle="1" w:styleId="Mention1">
    <w:name w:val="Mention1"/>
    <w:basedOn w:val="DefaultParagraphFont"/>
    <w:uiPriority w:val="99"/>
    <w:semiHidden/>
    <w:unhideWhenUsed/>
    <w:rsid w:val="00B545B1"/>
    <w:rPr>
      <w:color w:val="2B579A"/>
      <w:shd w:val="clear" w:color="auto" w:fill="E6E6E6"/>
    </w:rPr>
  </w:style>
  <w:style w:type="character" w:customStyle="1" w:styleId="UnresolvedMention1">
    <w:name w:val="Unresolved Mention1"/>
    <w:basedOn w:val="DefaultParagraphFont"/>
    <w:uiPriority w:val="99"/>
    <w:unhideWhenUsed/>
    <w:rsid w:val="00B545B1"/>
    <w:rPr>
      <w:color w:val="808080"/>
      <w:shd w:val="clear" w:color="auto" w:fill="E6E6E6"/>
    </w:rPr>
  </w:style>
  <w:style w:type="character" w:customStyle="1" w:styleId="moment-date">
    <w:name w:val="moment-date"/>
    <w:basedOn w:val="DefaultParagraphFont"/>
    <w:rsid w:val="00B545B1"/>
  </w:style>
  <w:style w:type="character" w:customStyle="1" w:styleId="dropcap1">
    <w:name w:val="dropcap1"/>
    <w:basedOn w:val="DefaultParagraphFont"/>
    <w:rsid w:val="00B545B1"/>
  </w:style>
  <w:style w:type="paragraph" w:customStyle="1" w:styleId="Analytics">
    <w:name w:val="Analytics"/>
    <w:basedOn w:val="Heading4"/>
    <w:qFormat/>
    <w:rsid w:val="00B545B1"/>
  </w:style>
  <w:style w:type="character" w:customStyle="1" w:styleId="F7-SmallFont">
    <w:name w:val="F7 - Small Font"/>
    <w:basedOn w:val="DefaultParagraphFont"/>
    <w:rsid w:val="00B545B1"/>
    <w:rPr>
      <w:rFonts w:ascii="Times New Roman" w:hAnsi="Times New Roman"/>
      <w:sz w:val="14"/>
    </w:rPr>
  </w:style>
  <w:style w:type="paragraph" w:customStyle="1" w:styleId="Brief-SecondarySource">
    <w:name w:val="Brief - Secondary Source"/>
    <w:basedOn w:val="Normal"/>
    <w:rsid w:val="00B545B1"/>
    <w:pPr>
      <w:spacing w:after="0" w:line="240" w:lineRule="auto"/>
    </w:pPr>
    <w:rPr>
      <w:rFonts w:eastAsia="Times New Roman"/>
      <w:sz w:val="14"/>
      <w:szCs w:val="20"/>
    </w:rPr>
  </w:style>
  <w:style w:type="character" w:customStyle="1" w:styleId="tl8wme">
    <w:name w:val="tl8wme"/>
    <w:basedOn w:val="DefaultParagraphFont"/>
    <w:rsid w:val="00B545B1"/>
  </w:style>
  <w:style w:type="paragraph" w:customStyle="1" w:styleId="Emphasize">
    <w:name w:val="Emphasize"/>
    <w:basedOn w:val="Normal"/>
    <w:uiPriority w:val="7"/>
    <w:qFormat/>
    <w:rsid w:val="00B545B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StyleStyle411pt">
    <w:name w:val="Style Style4 + 11 pt"/>
    <w:basedOn w:val="Normal"/>
    <w:link w:val="StyleStyle411ptChar"/>
    <w:rsid w:val="00B545B1"/>
    <w:rPr>
      <w:rFonts w:eastAsia="Times New Roman"/>
      <w:szCs w:val="24"/>
      <w:u w:val="single"/>
    </w:rPr>
  </w:style>
  <w:style w:type="character" w:customStyle="1" w:styleId="StyleStyle411ptChar">
    <w:name w:val="Style Style4 + 11 pt Char"/>
    <w:basedOn w:val="DefaultParagraphFont"/>
    <w:link w:val="StyleStyle411pt"/>
    <w:rsid w:val="00B545B1"/>
    <w:rPr>
      <w:rFonts w:ascii="Calibri" w:eastAsia="Times New Roman" w:hAnsi="Calibri"/>
      <w:szCs w:val="24"/>
      <w:u w:val="single"/>
    </w:rPr>
  </w:style>
  <w:style w:type="character" w:styleId="IntenseEmphasis">
    <w:name w:val="Intense Emphasis"/>
    <w:basedOn w:val="DefaultParagraphFont"/>
    <w:uiPriority w:val="6"/>
    <w:qFormat/>
    <w:rsid w:val="00B545B1"/>
    <w:rPr>
      <w:rFonts w:cs="Times New Roman"/>
      <w:sz w:val="22"/>
      <w:u w:val="single"/>
    </w:rPr>
  </w:style>
  <w:style w:type="paragraph" w:styleId="BodyText">
    <w:name w:val="Body Text"/>
    <w:basedOn w:val="Normal"/>
    <w:link w:val="BodyTextChar"/>
    <w:uiPriority w:val="99"/>
    <w:semiHidden/>
    <w:unhideWhenUsed/>
    <w:rsid w:val="00B545B1"/>
    <w:pPr>
      <w:spacing w:after="120"/>
    </w:pPr>
  </w:style>
  <w:style w:type="character" w:customStyle="1" w:styleId="BodyTextChar">
    <w:name w:val="Body Text Char"/>
    <w:basedOn w:val="DefaultParagraphFont"/>
    <w:link w:val="BodyText"/>
    <w:uiPriority w:val="99"/>
    <w:semiHidden/>
    <w:rsid w:val="00B545B1"/>
    <w:rPr>
      <w:rFonts w:ascii="Calibri" w:hAnsi="Calibri"/>
    </w:rPr>
  </w:style>
  <w:style w:type="character" w:customStyle="1" w:styleId="body-text">
    <w:name w:val="body-text"/>
    <w:basedOn w:val="DefaultParagraphFont"/>
    <w:rsid w:val="00B545B1"/>
  </w:style>
  <w:style w:type="paragraph" w:customStyle="1" w:styleId="StyleStyle411ptBoldBorderSinglesolidlineAuto0">
    <w:name w:val="Style Style4 + 11 pt Bold Border: : (Single solid line Auto  0...."/>
    <w:basedOn w:val="Normal"/>
    <w:link w:val="StyleStyle411ptBoldBorderSinglesolidlineAuto0Char"/>
    <w:rsid w:val="00B545B1"/>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545B1"/>
    <w:rPr>
      <w:rFonts w:ascii="Calibri" w:eastAsia="Times New Roman" w:hAnsi="Calibri"/>
      <w:b/>
      <w:bCs/>
      <w:szCs w:val="24"/>
      <w:u w:val="single"/>
      <w:bdr w:val="single" w:sz="4" w:space="0" w:color="auto"/>
    </w:rPr>
  </w:style>
  <w:style w:type="character" w:customStyle="1" w:styleId="Heading3CharCharCharChar">
    <w:name w:val="Heading 3 Char Char Char Char"/>
    <w:rsid w:val="00B545B1"/>
    <w:rPr>
      <w:rFonts w:cs="Arial"/>
      <w:bCs/>
      <w:szCs w:val="26"/>
      <w:u w:val="single"/>
      <w:lang w:val="en-US" w:eastAsia="en-US" w:bidi="ar-SA"/>
    </w:rPr>
  </w:style>
  <w:style w:type="character" w:customStyle="1" w:styleId="term">
    <w:name w:val="term"/>
    <w:rsid w:val="00B545B1"/>
  </w:style>
  <w:style w:type="character" w:customStyle="1" w:styleId="c-bylineitem">
    <w:name w:val="c-byline__item"/>
    <w:basedOn w:val="DefaultParagraphFont"/>
    <w:rsid w:val="00E759C6"/>
  </w:style>
  <w:style w:type="character" w:customStyle="1" w:styleId="quote1">
    <w:name w:val="quote1"/>
    <w:basedOn w:val="DefaultParagraphFont"/>
    <w:rsid w:val="00E759C6"/>
  </w:style>
  <w:style w:type="character" w:customStyle="1" w:styleId="aqj">
    <w:name w:val="aqj"/>
    <w:basedOn w:val="DefaultParagraphFont"/>
    <w:rsid w:val="00CC5B49"/>
  </w:style>
  <w:style w:type="character" w:customStyle="1" w:styleId="vjs-control-text">
    <w:name w:val="vjs-control-text"/>
    <w:basedOn w:val="DefaultParagraphFont"/>
    <w:rsid w:val="00CC5B49"/>
  </w:style>
  <w:style w:type="character" w:customStyle="1" w:styleId="m-1133849912217577033gmail-style13ptbold">
    <w:name w:val="m_-1133849912217577033gmail-style13ptbold"/>
    <w:basedOn w:val="DefaultParagraphFont"/>
    <w:rsid w:val="00BD29EF"/>
  </w:style>
  <w:style w:type="character" w:customStyle="1" w:styleId="m-1133849912217577033gmail-styleunderline">
    <w:name w:val="m_-1133849912217577033gmail-styleunderline"/>
    <w:basedOn w:val="DefaultParagraphFont"/>
    <w:rsid w:val="00BD29EF"/>
  </w:style>
  <w:style w:type="character" w:customStyle="1" w:styleId="UnresolvedMention">
    <w:name w:val="Unresolved Mention"/>
    <w:basedOn w:val="DefaultParagraphFont"/>
    <w:uiPriority w:val="99"/>
    <w:rsid w:val="00BD29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ime.com/4648516/donald-trump-immigration-executive-orders/?iid=sr-link1" TargetMode="External"/><Relationship Id="rId21" Type="http://schemas.openxmlformats.org/officeDocument/2006/relationships/hyperlink" Target="https://www.nytimes.com/2017/01/26/us/trump-illegal-immigrants-crime.html" TargetMode="External"/><Relationship Id="rId42" Type="http://schemas.openxmlformats.org/officeDocument/2006/relationships/hyperlink" Target="https://poll.qu.edu/national/release-detail?ReleaseID=2508" TargetMode="External"/><Relationship Id="rId63" Type="http://schemas.openxmlformats.org/officeDocument/2006/relationships/hyperlink" Target="https://timesofsandiego.com/politics/2017/12/15/issa-says-final-republican-tax-bill-doesnt-help-california-vows-no-vote/" TargetMode="External"/><Relationship Id="rId84" Type="http://schemas.openxmlformats.org/officeDocument/2006/relationships/hyperlink" Target="http://www.businessinsider.com/obamacare-premiums-calculator-virginia-maryland-trump-blame-2018-5" TargetMode="External"/><Relationship Id="rId138" Type="http://schemas.openxmlformats.org/officeDocument/2006/relationships/hyperlink" Target="http://news.bbc.co.uk/2/hi/entertainment/4748063.stm" TargetMode="External"/><Relationship Id="rId159" Type="http://schemas.openxmlformats.org/officeDocument/2006/relationships/hyperlink" Target="http://www.farmfutures.com/immigration/latest-immigration-proposal-doesn-t-meet-ag-s-needs" TargetMode="External"/><Relationship Id="rId170" Type="http://schemas.openxmlformats.org/officeDocument/2006/relationships/hyperlink" Target="https://nypost.com/2018/03/07/despite-improved-dem-showing-texas-gop-sets-midterm-record/" TargetMode="External"/><Relationship Id="rId191" Type="http://schemas.openxmlformats.org/officeDocument/2006/relationships/hyperlink" Target="https://www.wsj.com/articles/trump-seeks-billions-in-new-spending-for-border-wall-with-mexico-1489636863" TargetMode="External"/><Relationship Id="rId205" Type="http://schemas.openxmlformats.org/officeDocument/2006/relationships/hyperlink" Target="http://www.cnn.com/2017/05/02/politics/mick-mulvaney-wall/" TargetMode="External"/><Relationship Id="rId107" Type="http://schemas.openxmlformats.org/officeDocument/2006/relationships/hyperlink" Target="http://money.cnn.com/2018/06/06/news/economy/mexico-us-tariffs-retaliation/index.html" TargetMode="External"/><Relationship Id="rId11" Type="http://schemas.openxmlformats.org/officeDocument/2006/relationships/hyperlink" Target="https://www.washingtonpost.com/blogs/plum-line/wp/2018/05/08/trump-is-a-disaster-and-thats-helping-democrats-but-not-how-you-think/?utm_term=.11d87b55d882" TargetMode="External"/><Relationship Id="rId32" Type="http://schemas.openxmlformats.org/officeDocument/2006/relationships/hyperlink" Target="https://fivethirtyeight.com/features/the-gop-takes-a-big-step-towards-passing-a-big-policy-goal/" TargetMode="External"/><Relationship Id="rId53" Type="http://schemas.openxmlformats.org/officeDocument/2006/relationships/hyperlink" Target="https://www.usatoday.com/story/money/2017/11/19/trickle-down-economics-gets-new-life-republicans-push-tax-cut-plan/878702001/" TargetMode="External"/><Relationship Id="rId74" Type="http://schemas.openxmlformats.org/officeDocument/2006/relationships/hyperlink" Target="https://abetterdeal.democraticleader.gov/the-proposals/" TargetMode="External"/><Relationship Id="rId128" Type="http://schemas.openxmlformats.org/officeDocument/2006/relationships/hyperlink" Target="http://content.time.com/time/subscriber/article/0,33009,938872,00.html" TargetMode="External"/><Relationship Id="rId149" Type="http://schemas.openxmlformats.org/officeDocument/2006/relationships/hyperlink" Target="https://www.archives.gov/publications/prologue/2007/summer/berlin.html" TargetMode="External"/><Relationship Id="rId5" Type="http://schemas.openxmlformats.org/officeDocument/2006/relationships/webSettings" Target="webSettings.xml"/><Relationship Id="rId95" Type="http://schemas.openxmlformats.org/officeDocument/2006/relationships/hyperlink" Target="http://thehill.com/latino/349891-mexican-ambassador-relationship-with-trump-is-improving" TargetMode="External"/><Relationship Id="rId160" Type="http://schemas.openxmlformats.org/officeDocument/2006/relationships/hyperlink" Target="https://www.healthlawyers.org/Members/PracticeGroups/PGCSAlerts/Pages/HHS/The_RAISE_Act_and_Its_Potential_Effect_on_the_Health_Care_Landscape.aspx" TargetMode="External"/><Relationship Id="rId181" Type="http://schemas.openxmlformats.org/officeDocument/2006/relationships/hyperlink" Target="https://projects.fivethirtyeight.com/trump-approval-ratings/?ex_cid=rrpromo" TargetMode="External"/><Relationship Id="rId216" Type="http://schemas.openxmlformats.org/officeDocument/2006/relationships/hyperlink" Target="https://www.documentcloud.org/documents/4578092-MAVNI-RAND-Report.html" TargetMode="External"/><Relationship Id="rId211" Type="http://schemas.openxmlformats.org/officeDocument/2006/relationships/hyperlink" Target="https://www.vox.com/2017/8/3/16083368/trump-immigration-bill-cotton" TargetMode="External"/><Relationship Id="rId22" Type="http://schemas.openxmlformats.org/officeDocument/2006/relationships/hyperlink" Target="http://thehill.com/blogs/congress-blog/politics/353774-dreamers-contribute-to-our-economy" TargetMode="External"/><Relationship Id="rId27" Type="http://schemas.openxmlformats.org/officeDocument/2006/relationships/hyperlink" Target="http://thehill.com/blogs/blog-briefing-room/news/330045-no-congress-members-along-mexico-border-support-funding-trumps" TargetMode="External"/><Relationship Id="rId43" Type="http://schemas.openxmlformats.org/officeDocument/2006/relationships/hyperlink" Target="http://elections.huffingtonpost.com/pollster/us-health-bill/edit" TargetMode="External"/><Relationship Id="rId48" Type="http://schemas.openxmlformats.org/officeDocument/2006/relationships/hyperlink" Target="https://fivethirtyeight.com/features/a-very-early-look-at-the-battle-for-the-house-in-2018/" TargetMode="External"/><Relationship Id="rId64" Type="http://schemas.openxmlformats.org/officeDocument/2006/relationships/hyperlink" Target="https://www.nytimes.com/2017/12/16/business/the-winners-and-losers-in-the-tax-bill.html" TargetMode="External"/><Relationship Id="rId69" Type="http://schemas.openxmlformats.org/officeDocument/2006/relationships/hyperlink" Target="https://www.vox.com/2018/6/12/17456948/house-vote-daca-immigration-trump-republicans" TargetMode="External"/><Relationship Id="rId113" Type="http://schemas.openxmlformats.org/officeDocument/2006/relationships/hyperlink" Target="https://www.gob.mx/sre/en/articulos/foreign-secretary-luis-videgaray-meets-with-u-s-secretary-of-state-mike-pompeo-156547" TargetMode="External"/><Relationship Id="rId118" Type="http://schemas.openxmlformats.org/officeDocument/2006/relationships/hyperlink" Target="http://time.com/4652877/donald-trump-immigration-ban-muslim" TargetMode="External"/><Relationship Id="rId134" Type="http://schemas.openxmlformats.org/officeDocument/2006/relationships/hyperlink" Target="http://www.citylab.com/politics/2016/08/belfast-peace-walls-demolition/496070/" TargetMode="External"/><Relationship Id="rId139" Type="http://schemas.openxmlformats.org/officeDocument/2006/relationships/hyperlink" Target="http://www.npr.org/sections/parallels/2013/05/22/186017646/a-decade-in-the-making-west-bank-barrier-is-nearly-complete" TargetMode="External"/><Relationship Id="rId80" Type="http://schemas.openxmlformats.org/officeDocument/2006/relationships/hyperlink" Target="https://www.cnbc.com/2018/05/11/gasoline-prices-could-see-summer-spike-with-prices-at-4-year-highs-and-record-demand.html" TargetMode="External"/><Relationship Id="rId85" Type="http://schemas.openxmlformats.org/officeDocument/2006/relationships/hyperlink" Target="http://thehill.com/policy/finance/388954-survey-nearly-half-of-americans-cant-cover-an-unexpected-400-expense" TargetMode="External"/><Relationship Id="rId150" Type="http://schemas.openxmlformats.org/officeDocument/2006/relationships/hyperlink" Target="http://time.com/4652645/donald-trump-berlin-mayor-wall/" TargetMode="External"/><Relationship Id="rId155" Type="http://schemas.openxmlformats.org/officeDocument/2006/relationships/hyperlink" Target="https://www.cotton.senate.gov/files/documents/170802_New_RAISE_Act_Bill_Text.pdf" TargetMode="External"/><Relationship Id="rId171" Type="http://schemas.openxmlformats.org/officeDocument/2006/relationships/hyperlink" Target="https://www.nytimes.com/2018/06/27/us/politics/kennedy-retirement-midterm-elections.html" TargetMode="External"/><Relationship Id="rId176" Type="http://schemas.openxmlformats.org/officeDocument/2006/relationships/hyperlink" Target="http://www.people-press.org/2016/07/07/4-top-voting-issues-in-2016-election/" TargetMode="External"/><Relationship Id="rId192" Type="http://schemas.openxmlformats.org/officeDocument/2006/relationships/hyperlink" Target="https://www.wsj.com/articles/trump-says-health-care-overhaul-could-come-as-soon-as-next-week-1492721714" TargetMode="External"/><Relationship Id="rId197" Type="http://schemas.openxmlformats.org/officeDocument/2006/relationships/hyperlink" Target="https://www.washingtonexaminer.com/news/white-house/border-wall-construction-to-begin-this-summer-as-gop-prepares-for-midterms" TargetMode="External"/><Relationship Id="rId206" Type="http://schemas.openxmlformats.org/officeDocument/2006/relationships/hyperlink" Target="http://time.com/4703172/donald-trump-budget-state-department-epa-funding/" TargetMode="External"/><Relationship Id="rId201" Type="http://schemas.openxmlformats.org/officeDocument/2006/relationships/hyperlink" Target="https://www.cnsnews.com/news/article/mark-browne/experts-foresee-positive-us-mexico-relations-under-leftist-president" TargetMode="External"/><Relationship Id="rId222" Type="http://schemas.openxmlformats.org/officeDocument/2006/relationships/fontTable" Target="fontTable.xml"/><Relationship Id="rId12" Type="http://schemas.openxmlformats.org/officeDocument/2006/relationships/hyperlink" Target="https://www.vox.com/2018/6/7/17427014/blue-wave-democrats-generic-ballot-midterms" TargetMode="External"/><Relationship Id="rId17" Type="http://schemas.openxmlformats.org/officeDocument/2006/relationships/hyperlink" Target="http://www.businessinsider.com/trump-new-years-eve-party-mar-a-lago-2018-1" TargetMode="External"/><Relationship Id="rId33" Type="http://schemas.openxmlformats.org/officeDocument/2006/relationships/hyperlink" Target="https://www.nbcnews.com/politics/congress/trump-house-gop-pass-tax-cuts-or-lose-2018-n813111" TargetMode="External"/><Relationship Id="rId38" Type="http://schemas.openxmlformats.org/officeDocument/2006/relationships/hyperlink" Target="https://fivethirtyeight.com/features/the-gop-tax-cuts-are-even-more-unpopular-than-past-tax-hikes/" TargetMode="External"/><Relationship Id="rId59" Type="http://schemas.openxmlformats.org/officeDocument/2006/relationships/hyperlink" Target="http://www.cnn.com/2017/12/07/politics/republican-tax-plan-polling/index.html" TargetMode="External"/><Relationship Id="rId103" Type="http://schemas.openxmlformats.org/officeDocument/2006/relationships/hyperlink" Target="http://thehill.com/opinion/op-ed/7688-path-of-wisdom-open-up-outer-continental-shelf-to-gas-drilling" TargetMode="External"/><Relationship Id="rId108" Type="http://schemas.openxmlformats.org/officeDocument/2006/relationships/hyperlink" Target="http://money.cnn.com/2018/06/06/news/economy/mexico-us-tariffs-retaliation/index.html" TargetMode="External"/><Relationship Id="rId124" Type="http://schemas.openxmlformats.org/officeDocument/2006/relationships/hyperlink" Target="http://time.com/3387172/the-ghostly-remains-of-nazi-germanys-atlantic-wall/" TargetMode="External"/><Relationship Id="rId129" Type="http://schemas.openxmlformats.org/officeDocument/2006/relationships/hyperlink" Target="http://time.com/3557321/berlin-wall-stories/" TargetMode="External"/><Relationship Id="rId54" Type="http://schemas.openxmlformats.org/officeDocument/2006/relationships/hyperlink" Target="https://georgewbush-whitehouse.archives.gov/news/releases/2001/06/20010607.html" TargetMode="External"/><Relationship Id="rId70" Type="http://schemas.openxmlformats.org/officeDocument/2006/relationships/hyperlink" Target="http://www.people-press.org/2018/06/20/voters-more-focused-on-control-of-congress-and-the-president-than-in-past-midterms/" TargetMode="External"/><Relationship Id="rId75" Type="http://schemas.openxmlformats.org/officeDocument/2006/relationships/hyperlink" Target="https://www.cnbc.com/2018/05/29/in-2081-midterm-elections-a-strong-economy-wont-save-republicans.html" TargetMode="External"/><Relationship Id="rId91" Type="http://schemas.openxmlformats.org/officeDocument/2006/relationships/hyperlink" Target="http://thehill.com/latino/349891-mexican-ambassador-relationship-with-trump-is-improving" TargetMode="External"/><Relationship Id="rId96" Type="http://schemas.openxmlformats.org/officeDocument/2006/relationships/hyperlink" Target="https://townhall.com/tipsheet/cortneyobrien/2017/09/10/mexican-ambassador-shares-improved-relationship-with-trump-n2379532" TargetMode="External"/><Relationship Id="rId140" Type="http://schemas.openxmlformats.org/officeDocument/2006/relationships/hyperlink" Target="https://washington.org/DC-guide-to/vietnam-veterans-memorial" TargetMode="External"/><Relationship Id="rId145" Type="http://schemas.openxmlformats.org/officeDocument/2006/relationships/hyperlink" Target="http://www.pewhispanic.org/2006/05/22/modes-of-entry-for-the-unauthorized-migrant-population/" TargetMode="External"/><Relationship Id="rId161" Type="http://schemas.openxmlformats.org/officeDocument/2006/relationships/hyperlink" Target="https://www.realclearpolitics.com/video/2018/05/28/rcp_elections_analyst_sean_trende_blue_wave_could_be_turning_into_dead_heat.html" TargetMode="External"/><Relationship Id="rId166" Type="http://schemas.openxmlformats.org/officeDocument/2006/relationships/hyperlink" Target="https://www.telegraph.co.uk/news/2018/06/15/donald-trump-enjoys-poll-bump-kim-jong-un-summit/" TargetMode="External"/><Relationship Id="rId182" Type="http://schemas.openxmlformats.org/officeDocument/2006/relationships/hyperlink" Target="https://www.realclearpolitics.com/epolls/other/2018_generic_congressional_vote-6185.html" TargetMode="External"/><Relationship Id="rId187" Type="http://schemas.openxmlformats.org/officeDocument/2006/relationships/hyperlink" Target="https://projects.fivethirtyeight.com/trump-approval-ratings/?ex_cid=rrpromo" TargetMode="External"/><Relationship Id="rId217" Type="http://schemas.openxmlformats.org/officeDocument/2006/relationships/hyperlink" Target="https://www.washingtonpost.com/news/checkpoint/wp/2017/06/26/the-pentagon-promised-citizenship-to-immigrants-who-served-now-it-might-help-deport-them/?tid=a_inl&amp;utm_term=.eddf09a2d294" TargetMode="External"/><Relationship Id="rId1" Type="http://schemas.openxmlformats.org/officeDocument/2006/relationships/customXml" Target="../customXml/item1.xml"/><Relationship Id="rId6" Type="http://schemas.openxmlformats.org/officeDocument/2006/relationships/hyperlink" Target="https://www.rollcall.com/news/politics/analysis-house-blue-wave-alive-well" TargetMode="External"/><Relationship Id="rId212" Type="http://schemas.openxmlformats.org/officeDocument/2006/relationships/hyperlink" Target="http://wapo.st/X5Uh6Z?tid=ss_mail&amp;utm_term=.220a9f6329f0" TargetMode="External"/><Relationship Id="rId23" Type="http://schemas.openxmlformats.org/officeDocument/2006/relationships/hyperlink" Target="https://urldefense.proofpoint.com/v2/url?u=http-3A__www.sfchronicle.com_opinion_openforum_article_UC-2DMerced-2Dgraduate-2Dembodies-2DAmerican-2Ddream-2D12178452.php&amp;d=DwMGaQ&amp;c=5oszCido4egZ9x-32Pvn-g&amp;r=V4rFzZQZPCG51IYlu_BhF1OWcg9FNUZSJPs5t4XCG8s&amp;m=T9T0brFKnvjCmiEWqCTFAyPeucadY41W0x4brdRw_fQ&amp;s=ZMbBO3CUdM53TbheFNPHi5Krvwes2Jk8XmzWyKX4oVQ&amp;e=" TargetMode="External"/><Relationship Id="rId28" Type="http://schemas.openxmlformats.org/officeDocument/2006/relationships/hyperlink" Target="http://thehill.com/people/paul-ryan" TargetMode="External"/><Relationship Id="rId49" Type="http://schemas.openxmlformats.org/officeDocument/2006/relationships/hyperlink" Target="https://fivethirtyeight.com/features/the-politics-of-tax-reform-101/" TargetMode="External"/><Relationship Id="rId114" Type="http://schemas.openxmlformats.org/officeDocument/2006/relationships/hyperlink" Target="https://wits.worldbank.org/CountrySnapshot/en/MEX" TargetMode="External"/><Relationship Id="rId119" Type="http://schemas.openxmlformats.org/officeDocument/2006/relationships/hyperlink" Target="http://time.com/4652654/jfk-detain-trump-immigration-order/" TargetMode="External"/><Relationship Id="rId44" Type="http://schemas.openxmlformats.org/officeDocument/2006/relationships/hyperlink" Target="https://www.theguardian.com/world/2010/mar/22/us-healthcare-bill-passes-congress" TargetMode="External"/><Relationship Id="rId60" Type="http://schemas.openxmlformats.org/officeDocument/2006/relationships/hyperlink" Target="https://fivethirtyeight.com/features/the-politics-of-tax-reform-101/" TargetMode="External"/><Relationship Id="rId65" Type="http://schemas.openxmlformats.org/officeDocument/2006/relationships/hyperlink" Target="https://www.opensecrets.org/overview/topmetro.php" TargetMode="External"/><Relationship Id="rId81" Type="http://schemas.openxmlformats.org/officeDocument/2006/relationships/hyperlink" Target="https://www.marketwatch.com/story/heres-how-much-3-per-gallon-gas-will-offset-the-tax-cuts-2018-05-14" TargetMode="External"/><Relationship Id="rId86" Type="http://schemas.openxmlformats.org/officeDocument/2006/relationships/hyperlink" Target="https://www.ipsos.com/sites/default/files/ct/news/documents/2018-05/2018-reuters-tracking-core-political-05-23-2018.pdf" TargetMode="External"/><Relationship Id="rId130" Type="http://schemas.openxmlformats.org/officeDocument/2006/relationships/hyperlink" Target="http://www.historynet.com/ancient-history-walls-of-constantinople.htm" TargetMode="External"/><Relationship Id="rId135" Type="http://schemas.openxmlformats.org/officeDocument/2006/relationships/hyperlink" Target="http://www.culturenorthernireland.org/reviews/dance/dancing-across-peace-wall" TargetMode="External"/><Relationship Id="rId151" Type="http://schemas.openxmlformats.org/officeDocument/2006/relationships/hyperlink" Target="https://www.washingtonpost.com/news/worldviews/wp/2017/01/27/fate-of-berlin-wall-should-be-a-teaching-moment-for-trump-current-berlin-mayor-says/?utm_term=.b53ccca3ae99" TargetMode="External"/><Relationship Id="rId156" Type="http://schemas.openxmlformats.org/officeDocument/2006/relationships/hyperlink" Target="https://www.washingtonpost.com/news/monkey-cage/wp/2017/04/03/trump-wants-an-immigration-system-overhaul-do-americans-agree/?utm_term=.378ca1b7a3c0" TargetMode="External"/><Relationship Id="rId177" Type="http://schemas.openxmlformats.org/officeDocument/2006/relationships/hyperlink" Target="https://www.vox.com/policy-and-politics/2017/12/11/16763314/trump-fixed-the-economy" TargetMode="External"/><Relationship Id="rId198" Type="http://schemas.openxmlformats.org/officeDocument/2006/relationships/hyperlink" Target="https://foreignpolicy.com/2018/03/22/the-u-s-mexico-relationship-has-survived-and-thrived-under-trump/" TargetMode="External"/><Relationship Id="rId172" Type="http://schemas.openxmlformats.org/officeDocument/2006/relationships/hyperlink" Target="https://www.vox.com/2018/7/9/17548500/abolish-ice-democrats-immigration-2018-midterms" TargetMode="External"/><Relationship Id="rId193" Type="http://schemas.openxmlformats.org/officeDocument/2006/relationships/hyperlink" Target="https://www.usatoday.com/story/news/politics/2017/09/20/trump-border-wall-survey-congress-republicans-billions/640196001/" TargetMode="External"/><Relationship Id="rId202" Type="http://schemas.openxmlformats.org/officeDocument/2006/relationships/hyperlink" Target="https://foreignpolicy.com/2018/03/22/the-u-s-mexico-relationship-has-survived-and-thrived-under-trump/" TargetMode="External"/><Relationship Id="rId207" Type="http://schemas.openxmlformats.org/officeDocument/2006/relationships/hyperlink" Target="http://www.npr.org/sections/thetwo-way/2017/04/05/522712279/photos-the-many-possible-shapes-of-trumps-border-wall" TargetMode="External"/><Relationship Id="rId223" Type="http://schemas.openxmlformats.org/officeDocument/2006/relationships/theme" Target="theme/theme1.xml"/><Relationship Id="rId13" Type="http://schemas.openxmlformats.org/officeDocument/2006/relationships/hyperlink" Target="https://www.washingtonpost.com/blogs/plum-line/wp/2018/05/08/trump-is-a-disaster-and-thats-helping-democrats-but-not-how-you-think/?utm_term=.11d87b55d882" TargetMode="External"/><Relationship Id="rId18" Type="http://schemas.openxmlformats.org/officeDocument/2006/relationships/hyperlink" Target="https://www.washingtonpost.com/politics/trump-never-had-a-good-relationship-with-latino-voters-its-only-getting-worse/2017/10/09/f53cafe2-aa7f-11e7-b3aa-c0e2e1d41e38_story.html?utm_term=.5207aef202cc" TargetMode="External"/><Relationship Id="rId39" Type="http://schemas.openxmlformats.org/officeDocument/2006/relationships/hyperlink" Target="https://projects.fivethirtyeight.com/trump-approval-ratings/" TargetMode="External"/><Relationship Id="rId109" Type="http://schemas.openxmlformats.org/officeDocument/2006/relationships/hyperlink" Target="http://money.cnn.com/2017/04/27/news/economy/nafta-14-million-american-jobs/index.html" TargetMode="External"/><Relationship Id="rId34" Type="http://schemas.openxmlformats.org/officeDocument/2006/relationships/hyperlink" Target="http://www.denverpost.com/2017/12/10/trump-lindsey-graham-tax-cuts-golf-course/" TargetMode="External"/><Relationship Id="rId50" Type="http://schemas.openxmlformats.org/officeDocument/2006/relationships/hyperlink" Target="https://www.nytimes.com/2017/12/15/business/economy/tax-survey.html" TargetMode="External"/><Relationship Id="rId55" Type="http://schemas.openxmlformats.org/officeDocument/2006/relationships/hyperlink" Target="http://www.fairvote.org/voter_turnout" TargetMode="External"/><Relationship Id="rId76" Type="http://schemas.openxmlformats.org/officeDocument/2006/relationships/hyperlink" Target="https://www.monmouth.edu/polling-institute/reports/monmouthpoll_us_050918/" TargetMode="External"/><Relationship Id="rId97" Type="http://schemas.openxmlformats.org/officeDocument/2006/relationships/hyperlink" Target="https://www.washingtonpost.com/news/global-opinions/wp/2017/01/31/the-u-s-mexico-relationship-is-dangerously-on-the-edge/?utm_term=.65849a6876ba" TargetMode="External"/><Relationship Id="rId104" Type="http://schemas.openxmlformats.org/officeDocument/2006/relationships/hyperlink" Target="http://www.foreignpolicy.com/artic" TargetMode="External"/><Relationship Id="rId120" Type="http://schemas.openxmlformats.org/officeDocument/2006/relationships/hyperlink" Target="http://time.com/4652746/donald-trump-immigration-ban-family-detained/" TargetMode="External"/><Relationship Id="rId125" Type="http://schemas.openxmlformats.org/officeDocument/2006/relationships/hyperlink" Target="http://time.com/3557321/berlin-wall-stories/" TargetMode="External"/><Relationship Id="rId141" Type="http://schemas.openxmlformats.org/officeDocument/2006/relationships/hyperlink" Target="https://washington.org/DC-guide-to/korean-war-veterans-memorial" TargetMode="External"/><Relationship Id="rId146" Type="http://schemas.openxmlformats.org/officeDocument/2006/relationships/hyperlink" Target="http://time.com/3733955/winston-churchill-did-not-coin-the-phrase-iron-curtain/" TargetMode="External"/><Relationship Id="rId167" Type="http://schemas.openxmlformats.org/officeDocument/2006/relationships/hyperlink" Target="https://www.nytimes.com/2018/06/02/us/politics/senate-republicans-midterms.html" TargetMode="External"/><Relationship Id="rId188" Type="http://schemas.openxmlformats.org/officeDocument/2006/relationships/hyperlink" Target="https://www.vox.com/2018/7/9/17548500/abolish-ice-democrats-immigration-2018-midterms" TargetMode="External"/><Relationship Id="rId7" Type="http://schemas.openxmlformats.org/officeDocument/2006/relationships/hyperlink" Target="https://www.vox.com/policy-and-politics/2018/6/6/17433846/california-primary-results-democratic-majority" TargetMode="External"/><Relationship Id="rId71" Type="http://schemas.openxmlformats.org/officeDocument/2006/relationships/hyperlink" Target="https://www.vox.com/2018/5/3/17314664/2018-midterm-polls-policy-priority-voters" TargetMode="External"/><Relationship Id="rId92" Type="http://schemas.openxmlformats.org/officeDocument/2006/relationships/hyperlink" Target="http://thehill.com/latino/349891-mexican-ambassador-relationship-with-trump-is-improving" TargetMode="External"/><Relationship Id="rId162" Type="http://schemas.openxmlformats.org/officeDocument/2006/relationships/hyperlink" Target="https://www.cnn.com/2018/06/08/politics/national-house-vote-wave/index.html" TargetMode="External"/><Relationship Id="rId183" Type="http://schemas.openxmlformats.org/officeDocument/2006/relationships/hyperlink" Target="http://cnu.edu/people/rachelbitecofer/" TargetMode="External"/><Relationship Id="rId213" Type="http://schemas.openxmlformats.org/officeDocument/2006/relationships/hyperlink" Target="https://www.farmaid.org/issues/farm-economy-in-crisis/looming-crisis-american-farms/" TargetMode="External"/><Relationship Id="rId218" Type="http://schemas.openxmlformats.org/officeDocument/2006/relationships/hyperlink" Target="http://time.com/5331398/us-army-immigrant-recruits-discharged/" TargetMode="External"/><Relationship Id="rId2" Type="http://schemas.openxmlformats.org/officeDocument/2006/relationships/numbering" Target="numbering.xml"/><Relationship Id="rId29" Type="http://schemas.openxmlformats.org/officeDocument/2006/relationships/hyperlink" Target="https://fivethirtyeight.com/features/will-passing-the-tax-bill-help-the-gop-in-2018-probably-not/" TargetMode="External"/><Relationship Id="rId24" Type="http://schemas.openxmlformats.org/officeDocument/2006/relationships/hyperlink" Target="http://thehill.com/people/donald-trump" TargetMode="External"/><Relationship Id="rId40" Type="http://schemas.openxmlformats.org/officeDocument/2006/relationships/hyperlink" Target="https://www.nytimes.com/2017/11/16/us/politics/house-tax-overhaul-bill.html" TargetMode="External"/><Relationship Id="rId45" Type="http://schemas.openxmlformats.org/officeDocument/2006/relationships/hyperlink" Target="https://en.wikipedia.org/wiki/United_States_House_of_Representatives_elections,_2010" TargetMode="External"/><Relationship Id="rId66" Type="http://schemas.openxmlformats.org/officeDocument/2006/relationships/hyperlink" Target="http://www.washingtonexaminer.com/gop-donors-in-new-york-sour-on-partys-tax-plan/article/2642249" TargetMode="External"/><Relationship Id="rId87" Type="http://schemas.openxmlformats.org/officeDocument/2006/relationships/hyperlink" Target="http://www.disam.dsca.mil/pubs/Vol%2029_3/Baker_Biff.pdf" TargetMode="External"/><Relationship Id="rId110" Type="http://schemas.openxmlformats.org/officeDocument/2006/relationships/hyperlink" Target="https://www.wilsoncenter.org/program/mexico-institute" TargetMode="External"/><Relationship Id="rId115" Type="http://schemas.openxmlformats.org/officeDocument/2006/relationships/hyperlink" Target="https://www.washingtonpost.com/world/the_americas/mexican-president-rebukes-trump-over-border-threats/2018/04/05/99b8a49a-3914-11e8-af3c-2123715f78df_story.html?utm_term=.f8f7ea79b9bd" TargetMode="External"/><Relationship Id="rId131" Type="http://schemas.openxmlformats.org/officeDocument/2006/relationships/hyperlink" Target="http://hadrianswallcountry.co.uk/" TargetMode="External"/><Relationship Id="rId136" Type="http://schemas.openxmlformats.org/officeDocument/2006/relationships/hyperlink" Target="http://news.bbc.co.uk/2/hi/middle_east/3677206.stm" TargetMode="External"/><Relationship Id="rId157" Type="http://schemas.openxmlformats.org/officeDocument/2006/relationships/hyperlink" Target="http://voxeu.org/article/us-immigration-s-electoral-impact-new-evidence" TargetMode="External"/><Relationship Id="rId178" Type="http://schemas.openxmlformats.org/officeDocument/2006/relationships/hyperlink" Target="http://thehill.com/people/donald-trump" TargetMode="External"/><Relationship Id="rId61" Type="http://schemas.openxmlformats.org/officeDocument/2006/relationships/hyperlink" Target="https://d25d2506sfb94s.cloudfront.net/cumulus_uploads/document/gptk5yjub1/econTabReport.pdf" TargetMode="External"/><Relationship Id="rId82" Type="http://schemas.openxmlformats.org/officeDocument/2006/relationships/hyperlink" Target="http://www.sacbee.com/latest-news/article210633299.html" TargetMode="External"/><Relationship Id="rId152" Type="http://schemas.openxmlformats.org/officeDocument/2006/relationships/hyperlink" Target="https://www.macleans.ca/opinion/borders-of-the-mind-the-privilege-and-politics-of-travelling-to-the-u-s-mexico-border/--" TargetMode="External"/><Relationship Id="rId173" Type="http://schemas.openxmlformats.org/officeDocument/2006/relationships/hyperlink" Target="https://www.vox.com/authors/tara-golshan" TargetMode="External"/><Relationship Id="rId194" Type="http://schemas.openxmlformats.org/officeDocument/2006/relationships/hyperlink" Target="https://www.usatoday.com/story/news/politics/2017/07/27/house-gop-passes-788-b-bill-pentagon-border-wall/518348001/" TargetMode="External"/><Relationship Id="rId199" Type="http://schemas.openxmlformats.org/officeDocument/2006/relationships/hyperlink" Target="https://foreignpolicy.com/2018/03/22/the-u-s-mexico-relationship-has-survived-and-thrived-under-trump/" TargetMode="External"/><Relationship Id="rId203" Type="http://schemas.openxmlformats.org/officeDocument/2006/relationships/hyperlink" Target="http://time.com/4710614/donald-trump-fbi-surveillance-house-intelligence-committee/" TargetMode="External"/><Relationship Id="rId208" Type="http://schemas.openxmlformats.org/officeDocument/2006/relationships/hyperlink" Target="http://www.nbcnews.com/news/us-news/mexico-border-sessions-says-trump-era-will-rid-u-s-n745336" TargetMode="External"/><Relationship Id="rId19" Type="http://schemas.openxmlformats.org/officeDocument/2006/relationships/hyperlink" Target="http://time.com/4473972/donald-trump-mexico-meeting-insult/" TargetMode="External"/><Relationship Id="rId14" Type="http://schemas.openxmlformats.org/officeDocument/2006/relationships/hyperlink" Target="http://folioweekly.com/stories/is-the-blue-wave-for-real,19973" TargetMode="External"/><Relationship Id="rId30" Type="http://schemas.openxmlformats.org/officeDocument/2006/relationships/hyperlink" Target="https://fivethirtyeight.com/features/why-republicans-cant-govern/" TargetMode="External"/><Relationship Id="rId35" Type="http://schemas.openxmlformats.org/officeDocument/2006/relationships/hyperlink" Target="https://fivethirtyeight.com/features/the-gop-tax-cuts-are-even-more-unpopular-than-past-tax-hikes/" TargetMode="External"/><Relationship Id="rId56" Type="http://schemas.openxmlformats.org/officeDocument/2006/relationships/hyperlink" Target="https://www.nytimes.com/2017/04/05/upshot/democrats-are-bad-at-midterm-turnout-that-seems-ready-to-change.html" TargetMode="External"/><Relationship Id="rId77" Type="http://schemas.openxmlformats.org/officeDocument/2006/relationships/hyperlink" Target="https://data.bls.gov/timeseries/LNS12300000" TargetMode="External"/><Relationship Id="rId100" Type="http://schemas.openxmlformats.org/officeDocument/2006/relationships/hyperlink" Target="http://thehill.com/latino/349891-mexican-ambassador-relationship-with-trump-is-improving" TargetMode="External"/><Relationship Id="rId105" Type="http://schemas.openxmlformats.org/officeDocument/2006/relationships/hyperlink" Target="https://fas.org/sgp/crs/row/RL32934.pdf" TargetMode="External"/><Relationship Id="rId126" Type="http://schemas.openxmlformats.org/officeDocument/2006/relationships/hyperlink" Target="http://www.nato.int/nato_static/assets/pdf/nato%20archives/20110803_expo-thewall-a-border-through-germany.pdf" TargetMode="External"/><Relationship Id="rId147" Type="http://schemas.openxmlformats.org/officeDocument/2006/relationships/hyperlink" Target="http://www.aljazeera.com/news/2016/08/hungary-build-border-fence-stop-refugees-160826084509375.html" TargetMode="External"/><Relationship Id="rId168" Type="http://schemas.openxmlformats.org/officeDocument/2006/relationships/hyperlink" Target="https://www.csmonitor.com/USA/Politics/monitor_breakfast/2018/0524/Van-Hollen-eyes-blue-wave-hopes-but-midterm-map-is-tough-for-Democrats" TargetMode="External"/><Relationship Id="rId8" Type="http://schemas.openxmlformats.org/officeDocument/2006/relationships/hyperlink" Target="https://www.rollcall.com/news/politics/analysis-house-blue-wave-alive-well" TargetMode="External"/><Relationship Id="rId51" Type="http://schemas.openxmlformats.org/officeDocument/2006/relationships/hyperlink" Target="https://www.nytimes.com/2017/12/15/business/economy/tax-survey.html" TargetMode="External"/><Relationship Id="rId72" Type="http://schemas.openxmlformats.org/officeDocument/2006/relationships/hyperlink" Target="https://www.vox.com/2018/5/23/17387376/nancy-pelosi-2018-midterms-strategy-donald-trump-economy-democrats" TargetMode="External"/><Relationship Id="rId93" Type="http://schemas.openxmlformats.org/officeDocument/2006/relationships/hyperlink" Target="http://thehill.com/latino/349891-mexican-ambassador-relationship-with-trump-is-improving" TargetMode="External"/><Relationship Id="rId98" Type="http://schemas.openxmlformats.org/officeDocument/2006/relationships/hyperlink" Target="https://www.americanprogress.org/issues/security/reports/2017/01/30/297187/preserving-and-strengthening-the-u-s-mexico-relationship/" TargetMode="External"/><Relationship Id="rId121" Type="http://schemas.openxmlformats.org/officeDocument/2006/relationships/hyperlink" Target="https://www.abqjournal.com/938314/hundreds-flood-sunport-to-protest-presidents-travel-ruling.html" TargetMode="External"/><Relationship Id="rId142" Type="http://schemas.openxmlformats.org/officeDocument/2006/relationships/hyperlink" Target="http://content.time.com/time/photogallery/0,29307,1631993_1383239,00.html" TargetMode="External"/><Relationship Id="rId163" Type="http://schemas.openxmlformats.org/officeDocument/2006/relationships/hyperlink" Target="https://www.csmonitor.com/USA/Politics/monitor_breakfast/2018/0524/Van-Hollen-eyes-blue-wave-hopes-but-midterm-map-is-tough-for-Democrats" TargetMode="External"/><Relationship Id="rId184" Type="http://schemas.openxmlformats.org/officeDocument/2006/relationships/hyperlink" Target="http://wasoncenter.cnu.edu/" TargetMode="External"/><Relationship Id="rId189" Type="http://schemas.openxmlformats.org/officeDocument/2006/relationships/hyperlink" Target="http://usadailynews24.com/signing-clean-dream-act-would-be-detrimental-to-gop-white-house-official-says/" TargetMode="External"/><Relationship Id="rId219" Type="http://schemas.openxmlformats.org/officeDocument/2006/relationships/hyperlink" Target="http://time.com/5331398/us-army-immigrant-recruits-discharged/" TargetMode="External"/><Relationship Id="rId3" Type="http://schemas.openxmlformats.org/officeDocument/2006/relationships/styles" Target="styles.xml"/><Relationship Id="rId214" Type="http://schemas.openxmlformats.org/officeDocument/2006/relationships/hyperlink" Target="https://www.nytimes.com/2012/10/28/us/pentagon-reopens-program-allowing-immigrants-with-special-skills-to-enlist.html" TargetMode="External"/><Relationship Id="rId25" Type="http://schemas.openxmlformats.org/officeDocument/2006/relationships/hyperlink" Target="http://thehill.com/people/steven-steve-king" TargetMode="External"/><Relationship Id="rId46" Type="http://schemas.openxmlformats.org/officeDocument/2006/relationships/hyperlink" Target="http://www.dartmouth.edu/~nyhan/health-care-vote-effects.pdf" TargetMode="External"/><Relationship Id="rId67" Type="http://schemas.openxmlformats.org/officeDocument/2006/relationships/hyperlink" Target="https://www.vox.com/authors/ella-nilsen" TargetMode="External"/><Relationship Id="rId116" Type="http://schemas.openxmlformats.org/officeDocument/2006/relationships/hyperlink" Target="https://www.newsdeeply.com/refugees/community/2017/06/13/border-walls-dont-stop-immigration-but-they-do-undermine-integration" TargetMode="External"/><Relationship Id="rId137" Type="http://schemas.openxmlformats.org/officeDocument/2006/relationships/hyperlink" Target="http://news.bbc.co.uk/2/hi/middle_east/3677206.stm" TargetMode="External"/><Relationship Id="rId158" Type="http://schemas.openxmlformats.org/officeDocument/2006/relationships/hyperlink" Target="https://www.forbes.com/sites/stuartanderson/2017/08/03/cotton-and-trump-team-hand-america-a-bad-bill/" TargetMode="External"/><Relationship Id="rId20" Type="http://schemas.openxmlformats.org/officeDocument/2006/relationships/hyperlink" Target="http://www.politifact.com/truth-o-meter/promises/trumpometer/promise/1407/end-birthright-citizenship/" TargetMode="External"/><Relationship Id="rId41" Type="http://schemas.openxmlformats.org/officeDocument/2006/relationships/hyperlink" Target="https://projects.fivethirtyeight.com/congress-generic-ballot-polls/" TargetMode="External"/><Relationship Id="rId62" Type="http://schemas.openxmlformats.org/officeDocument/2006/relationships/hyperlink" Target="http://fortune.com/2017/12/04/republican-tax-bill-donors/" TargetMode="External"/><Relationship Id="rId83" Type="http://schemas.openxmlformats.org/officeDocument/2006/relationships/hyperlink" Target="https://www.cnn.com/2018/05/23/politics/obamacare-premiums-cbo-report/index.html?utm_medium=social&amp;utm_source=twCNNp&amp;utm_content=2018-05-23T22:07:46&amp;CNNPolitics=Tw" TargetMode="External"/><Relationship Id="rId88" Type="http://schemas.openxmlformats.org/officeDocument/2006/relationships/hyperlink" Target="http://thehill.com/latino/349891-mexican-ambassador-relationship-with-trump-is-improving" TargetMode="External"/><Relationship Id="rId111" Type="http://schemas.openxmlformats.org/officeDocument/2006/relationships/hyperlink" Target="http://www.cce.org.mx/" TargetMode="External"/><Relationship Id="rId132" Type="http://schemas.openxmlformats.org/officeDocument/2006/relationships/hyperlink" Target="https://books.google.com/books?id=j894miuOqc4C&amp;pg=PA168&amp;lpg=PA168&amp;dq=defensive+wall+gilgamesh+uruk&amp;source=bl&amp;ots=WNjszlEfsC&amp;sig=oHi3DgtJAA5XvSLIuxxbw7gdHQI&amp;hl=en&amp;sa=X&amp;ved=0ahUKEwjcvu_ev-jRAhWD1CYKHXr7DecQ6AEITjAL" TargetMode="External"/><Relationship Id="rId153" Type="http://schemas.openxmlformats.org/officeDocument/2006/relationships/hyperlink" Target="http://www.slate.com/articles/business/moneybox/2017/08/the_raise_act_would_cut_off_the_young_immigrants_our_aging_workforce_needs.html" TargetMode="External"/><Relationship Id="rId174" Type="http://schemas.openxmlformats.org/officeDocument/2006/relationships/hyperlink" Target="https://morningconsult.com/wp-content/uploads/2018/05/Morning-Consult-Political-Intelligence-May-Release.pdf" TargetMode="External"/><Relationship Id="rId179" Type="http://schemas.openxmlformats.org/officeDocument/2006/relationships/hyperlink" Target="http://nymag.com/daily/intelligencer/2018/06/midterms-are-about-trump-more-than-parties-or-issues.html" TargetMode="External"/><Relationship Id="rId195" Type="http://schemas.openxmlformats.org/officeDocument/2006/relationships/hyperlink" Target="https://www.usatoday.com/story/news/politics/2017/09/08/house-vote-hurricane-aid-package-debt-ceiling-increase/645375001/" TargetMode="External"/><Relationship Id="rId209" Type="http://schemas.openxmlformats.org/officeDocument/2006/relationships/hyperlink" Target="http://time.com/4726870/border-wall-sea-to-shining-sea-john-kelly/" TargetMode="External"/><Relationship Id="rId190" Type="http://schemas.openxmlformats.org/officeDocument/2006/relationships/hyperlink" Target="https://www.wsj.com/articles/border-lawmakers-balk-at-donald-trumps-wall-request-1492802294" TargetMode="External"/><Relationship Id="rId204" Type="http://schemas.openxmlformats.org/officeDocument/2006/relationships/hyperlink" Target="http://time.com/4715335/trump-budget-mexico-border-wall-plan/" TargetMode="External"/><Relationship Id="rId220" Type="http://schemas.openxmlformats.org/officeDocument/2006/relationships/hyperlink" Target="http://time.com/5331398/us-army-immigrant-recruits-discharged/" TargetMode="External"/><Relationship Id="rId15" Type="http://schemas.openxmlformats.org/officeDocument/2006/relationships/hyperlink" Target="https://www.washingtonpost.com/news/the-fix/wp/2018/04/04/early-gauge-of-2018-turnout-shows-good-signs-for-democrats/?utm_term=.581f62d74d62" TargetMode="External"/><Relationship Id="rId36" Type="http://schemas.openxmlformats.org/officeDocument/2006/relationships/hyperlink" Target="https://www.washingtonpost.com/news/the-fix/wp/2017/11/30/why-senate-republicans-are-rushing-to-pass-an-unpopular-tax-bill-in-one-sentence/?utm_term=.6f66a6954fc5" TargetMode="External"/><Relationship Id="rId57" Type="http://schemas.openxmlformats.org/officeDocument/2006/relationships/hyperlink" Target="https://www.washingtonpost.com/politics/tough-decisions-loom-as-congressional-gop-moves-closer-to-tax-cut-plan/2017/11/12/4fae90b8-c63b-11e7-84bc-5e285c7f4512_story.html?utm_term=.91213ec0aa99" TargetMode="External"/><Relationship Id="rId106" Type="http://schemas.openxmlformats.org/officeDocument/2006/relationships/hyperlink" Target="https://www.cnn.com/2018/07/07/americas/amlo-trump-us-mexico-relations/index.html" TargetMode="External"/><Relationship Id="rId127" Type="http://schemas.openxmlformats.org/officeDocument/2006/relationships/hyperlink" Target="http://www.historytoday.com/frederick-taylor/berlin-wall-secret-history" TargetMode="External"/><Relationship Id="rId10" Type="http://schemas.openxmlformats.org/officeDocument/2006/relationships/hyperlink" Target="https://www.usatoday.com/story/opinion/2018/06/15/losing-midterms-save-republican-party-trump-blue-wave-column/702567002/" TargetMode="External"/><Relationship Id="rId31" Type="http://schemas.openxmlformats.org/officeDocument/2006/relationships/hyperlink" Target="https://fivethirtyeight.com/features/will-passing-the-tax-bill-help-the-gop-in-2018-probably-not/" TargetMode="External"/><Relationship Id="rId52" Type="http://schemas.openxmlformats.org/officeDocument/2006/relationships/hyperlink" Target="https://www.nytimes.com/interactive/2017/11/30/us/politics/tax-cuts-increases-for-your-income.html" TargetMode="External"/><Relationship Id="rId73" Type="http://schemas.openxmlformats.org/officeDocument/2006/relationships/hyperlink" Target="https://www.vox.com/policy-and-politics/2018/6/8/17434132/democrats-economic-agenda-strong-economy-donald-trump-steny-hoyer-2018-midterms" TargetMode="External"/><Relationship Id="rId78" Type="http://schemas.openxmlformats.org/officeDocument/2006/relationships/hyperlink" Target="https://www.nbcnews.com/business/consumer/amid-robust-economy-low-unemployment-why-can-t-grads-get-n873056" TargetMode="External"/><Relationship Id="rId94" Type="http://schemas.openxmlformats.org/officeDocument/2006/relationships/hyperlink" Target="http://thehill.com/homenews/senate/373724-senate-hits-wall-on-immigration" TargetMode="External"/><Relationship Id="rId99" Type="http://schemas.openxmlformats.org/officeDocument/2006/relationships/hyperlink" Target="https://www.bloomberg.com/graphics/2017-trump-mexico-wall/will-this-impact-mexico-relations/" TargetMode="External"/><Relationship Id="rId101" Type="http://schemas.openxmlformats.org/officeDocument/2006/relationships/hyperlink" Target="https://townhall.com/tipsheet/cortneyobrien/2017/09/10/mexican-ambassador-shares-improved-relationship-with-trump-n2379532" TargetMode="External"/><Relationship Id="rId122" Type="http://schemas.openxmlformats.org/officeDocument/2006/relationships/hyperlink" Target="http://www.heraldtimesonline.com/news/local/no-ban-no-wall-rally-packs-courthouse-square/article_fd9d6411-49b5-58b8-ac57-449375669db0.html" TargetMode="External"/><Relationship Id="rId143" Type="http://schemas.openxmlformats.org/officeDocument/2006/relationships/hyperlink" Target="https://fas.org/sgp/crs/row/RL32934.pdf" TargetMode="External"/><Relationship Id="rId148" Type="http://schemas.openxmlformats.org/officeDocument/2006/relationships/hyperlink" Target="http://www.aljazeera.com/news/2017/01/1000-migrants-storm-border-spain-ceuta-170101181800877.html" TargetMode="External"/><Relationship Id="rId164" Type="http://schemas.openxmlformats.org/officeDocument/2006/relationships/hyperlink" Target="https://www.nytimes.com/2018/06/02/us/politics/senate-republicans-midterms.html" TargetMode="External"/><Relationship Id="rId169" Type="http://schemas.openxmlformats.org/officeDocument/2006/relationships/hyperlink" Target="https://www.csmonitor.com/USA/Politics/monitor_breakfast/2018/0524/Van-Hollen-eyes-blue-wave-hopes-but-midterm-map-is-tough-for-Democrats" TargetMode="External"/><Relationship Id="rId185" Type="http://schemas.openxmlformats.org/officeDocument/2006/relationships/hyperlink" Target="http://wasoncenter.cnu.edu/about-us/" TargetMode="External"/><Relationship Id="rId4" Type="http://schemas.openxmlformats.org/officeDocument/2006/relationships/settings" Target="settings.xml"/><Relationship Id="rId9" Type="http://schemas.openxmlformats.org/officeDocument/2006/relationships/hyperlink" Target="https://www.rollcall.com/news/politics/democrats-senate-majority-pac-sinks-80-million-9-key-states" TargetMode="External"/><Relationship Id="rId180" Type="http://schemas.openxmlformats.org/officeDocument/2006/relationships/hyperlink" Target="http://www.people-press.org/2018/06/20/voters-more-focused-on-control-of-congress-and-the-president-than-in-past-midterms/" TargetMode="External"/><Relationship Id="rId210" Type="http://schemas.openxmlformats.org/officeDocument/2006/relationships/hyperlink" Target="https://www.vox.com/2017/8/3/16083368/trump-immigration-bill-cotton" TargetMode="External"/><Relationship Id="rId215" Type="http://schemas.openxmlformats.org/officeDocument/2006/relationships/hyperlink" Target="https://www.nytimes.com/2009/04/02/nyregion/02recruits.html" TargetMode="External"/><Relationship Id="rId26" Type="http://schemas.openxmlformats.org/officeDocument/2006/relationships/hyperlink" Target="http://siouxcityjournal.com/news/local/govt-and-politics/steve-king-talks-with-trump-urges-president-to-end-daca/article_c8f30ec8-d740-57b8-9d66-929a87733534.html" TargetMode="External"/><Relationship Id="rId47" Type="http://schemas.openxmlformats.org/officeDocument/2006/relationships/hyperlink" Target="https://www.amazon.com/Stalemate-Consequences-Legislative-Gridlock-2003-02-25/dp/B01K2OQ9OY" TargetMode="External"/><Relationship Id="rId68" Type="http://schemas.openxmlformats.org/officeDocument/2006/relationships/hyperlink" Target="https://www.vox.com/authors/ella-nilsen" TargetMode="External"/><Relationship Id="rId89" Type="http://schemas.openxmlformats.org/officeDocument/2006/relationships/hyperlink" Target="https://townhall.com/tipsheet/cortneyobrien/2017/09/10/mexican-ambassador-shares-improved-relationship-with-trump-n2379532" TargetMode="External"/><Relationship Id="rId112" Type="http://schemas.openxmlformats.org/officeDocument/2006/relationships/hyperlink" Target="https://www.washingtonpost.com/world/the_americas/in-mexico-frustration-with-trump-grows-as-relations-reach-a-defining-moment/2018/05/09/57450340-41db-11e8-b2dc-b0a403e4720a_story.html?noredirect=on&amp;utm_term=.20b87b954b49" TargetMode="External"/><Relationship Id="rId133" Type="http://schemas.openxmlformats.org/officeDocument/2006/relationships/hyperlink" Target="http://www.metmuseum.org/toah/hd/gilg/hd_gilg.htm" TargetMode="External"/><Relationship Id="rId154" Type="http://schemas.openxmlformats.org/officeDocument/2006/relationships/hyperlink" Target="http://www.hoover.org/research/post-american-world-order" TargetMode="External"/><Relationship Id="rId175" Type="http://schemas.openxmlformats.org/officeDocument/2006/relationships/hyperlink" Target="https://morningconsult.com/wp-content/uploads/2018/05/Morning-Consult-Political-Intelligence-May-Release.pdf" TargetMode="External"/><Relationship Id="rId196" Type="http://schemas.openxmlformats.org/officeDocument/2006/relationships/hyperlink" Target="https://www.usatoday.com/story/news/politics/2017/09/14/trump-says-no-deal-reached-dems-over-dreamers-border-wall/665109001/" TargetMode="External"/><Relationship Id="rId200" Type="http://schemas.openxmlformats.org/officeDocument/2006/relationships/hyperlink" Target="https://foreignpolicy.com/2018/03/22/the-u-s-mexico-relationship-has-survived-and-thrived-under-trump/" TargetMode="External"/><Relationship Id="rId16" Type="http://schemas.openxmlformats.org/officeDocument/2006/relationships/hyperlink" Target="https://www.washingtonpost.com/blogs/plum-line/wp/2018/05/08/trump-is-a-disaster-and-thats-helping-democrats-but-not-how-you-think/?utm_term=.11d87b55d882" TargetMode="External"/><Relationship Id="rId221" Type="http://schemas.openxmlformats.org/officeDocument/2006/relationships/hyperlink" Target="https://www.daytondailynews.com/news/military-steps-recruitment-summer-arrives/pdnIgwkGvwVVzbGimvtGwM/" TargetMode="External"/><Relationship Id="rId37" Type="http://schemas.openxmlformats.org/officeDocument/2006/relationships/hyperlink" Target="http://www.chicagotribune.com/news/nationworld/politics/ct-gop-tax-bill-analysis-20171216-story.html" TargetMode="External"/><Relationship Id="rId58" Type="http://schemas.openxmlformats.org/officeDocument/2006/relationships/hyperlink" Target="http://news.gallup.com/poll/1675/most-important-problem.aspx" TargetMode="External"/><Relationship Id="rId79" Type="http://schemas.openxmlformats.org/officeDocument/2006/relationships/hyperlink" Target="https://www.politico.com/story/2018/04/25/poll-tax-law-503982" TargetMode="External"/><Relationship Id="rId102" Type="http://schemas.openxmlformats.org/officeDocument/2006/relationships/hyperlink" Target="http://chds.dodlive.mil/files/2013/12/pub-OP-downie1.pdf" TargetMode="External"/><Relationship Id="rId123" Type="http://schemas.openxmlformats.org/officeDocument/2006/relationships/hyperlink" Target="https://www.britannica.com/event/Peace-of-Westphalia" TargetMode="External"/><Relationship Id="rId144" Type="http://schemas.openxmlformats.org/officeDocument/2006/relationships/hyperlink" Target="http://www.pewhispanic.org/2015/11/19/more-mexicans-leaving-than-coming-to-the-u-s/" TargetMode="External"/><Relationship Id="rId90" Type="http://schemas.openxmlformats.org/officeDocument/2006/relationships/hyperlink" Target="https://townhall.com/tipsheet/cortneyobrien/2017/09/10/mexican-ambassador-shares-improved-relationship-with-trump-n2379532" TargetMode="External"/><Relationship Id="rId165" Type="http://schemas.openxmlformats.org/officeDocument/2006/relationships/hyperlink" Target="https://www.csmonitor.com/USA/Politics/monitor_breakfast/2018/0524/Van-Hollen-eyes-blue-wave-hopes-but-midterm-map-is-tough-for-Democrats" TargetMode="External"/><Relationship Id="rId186" Type="http://schemas.openxmlformats.org/officeDocument/2006/relationships/hyperlink" Target="https://www.youtube.com/watch?v=hsTFQ_2MY8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3D623-B95F-4D01-94BA-3BED69F68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80451</Words>
  <Characters>458577</Characters>
  <Application>Microsoft Office Word</Application>
  <DocSecurity>0</DocSecurity>
  <Lines>3821</Lines>
  <Paragraphs>1075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Strauss</dc:creator>
  <cp:keywords>5.1.1</cp:keywords>
  <dc:description/>
  <cp:lastModifiedBy>Watson, Carly</cp:lastModifiedBy>
  <cp:revision>3</cp:revision>
  <dcterms:created xsi:type="dcterms:W3CDTF">2018-07-13T21:15:00Z</dcterms:created>
  <dcterms:modified xsi:type="dcterms:W3CDTF">2018-07-13T21:15:00Z</dcterms:modified>
</cp:coreProperties>
</file>