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6515E8" w:rsidP="00300077">
      <w:pPr>
        <w:pStyle w:val="Heading1"/>
      </w:pPr>
      <w:r>
        <w:t xml:space="preserve">Refugees Case </w:t>
      </w:r>
      <w:proofErr w:type="spellStart"/>
      <w:r>
        <w:t>Neg</w:t>
      </w:r>
      <w:proofErr w:type="spellEnd"/>
      <w:r>
        <w:t>-Scholars Lab-</w:t>
      </w:r>
      <w:r w:rsidR="00F01A65">
        <w:t>Wave 1-</w:t>
      </w:r>
      <w:r>
        <w:t>GDI 2018</w:t>
      </w:r>
    </w:p>
    <w:p w:rsidR="006B3DD7" w:rsidRDefault="006B3DD7" w:rsidP="009C3F5E">
      <w:pPr>
        <w:pStyle w:val="Heading2"/>
      </w:pPr>
      <w:r>
        <w:lastRenderedPageBreak/>
        <w:t>Solvency Answers</w:t>
      </w:r>
    </w:p>
    <w:p w:rsidR="007367BC" w:rsidRDefault="007367BC" w:rsidP="007367BC">
      <w:pPr>
        <w:pStyle w:val="Heading3"/>
      </w:pPr>
      <w:r>
        <w:lastRenderedPageBreak/>
        <w:t>US Resettlement Resources</w:t>
      </w:r>
    </w:p>
    <w:p w:rsidR="007367BC" w:rsidRDefault="007367BC" w:rsidP="007367BC">
      <w:pPr>
        <w:pStyle w:val="Heading4"/>
      </w:pPr>
      <w:r>
        <w:t>Insufficient supports post-resettlement are a key barrier to success for refugees</w:t>
      </w:r>
    </w:p>
    <w:p w:rsidR="007367BC" w:rsidRDefault="007367BC" w:rsidP="007367BC">
      <w:pPr>
        <w:rPr>
          <w:rStyle w:val="Style13ptBold"/>
        </w:rPr>
      </w:pPr>
      <w:r>
        <w:rPr>
          <w:rStyle w:val="Style13ptBold"/>
        </w:rPr>
        <w:t>Seattle Times Editorial Board, 15</w:t>
      </w:r>
    </w:p>
    <w:p w:rsidR="007367BC" w:rsidRPr="00B377B3" w:rsidRDefault="007367BC" w:rsidP="007367BC">
      <w:pPr>
        <w:rPr>
          <w:rStyle w:val="Style13ptBold"/>
          <w:b w:val="0"/>
          <w:sz w:val="20"/>
        </w:rPr>
      </w:pPr>
      <w:r w:rsidRPr="00B377B3">
        <w:rPr>
          <w:rStyle w:val="Style13ptBold"/>
          <w:b w:val="0"/>
          <w:sz w:val="20"/>
        </w:rPr>
        <w:t>[</w:t>
      </w:r>
      <w:r>
        <w:rPr>
          <w:rStyle w:val="Style13ptBold"/>
          <w:b w:val="0"/>
          <w:sz w:val="20"/>
        </w:rPr>
        <w:t>Seattle Times Editorial Board, 4/24/15, “</w:t>
      </w:r>
      <w:r w:rsidRPr="00B377B3">
        <w:rPr>
          <w:rStyle w:val="Style13ptBold"/>
          <w:b w:val="0"/>
          <w:sz w:val="20"/>
        </w:rPr>
        <w:t>Refugees face different challenges today during resettlement</w:t>
      </w:r>
      <w:r>
        <w:rPr>
          <w:rStyle w:val="Style13ptBold"/>
          <w:b w:val="0"/>
          <w:sz w:val="20"/>
        </w:rPr>
        <w:t xml:space="preserve">,” </w:t>
      </w:r>
      <w:hyperlink r:id="rId7" w:history="1">
        <w:r w:rsidRPr="00D9550F">
          <w:rPr>
            <w:rStyle w:val="Hyperlink"/>
            <w:sz w:val="20"/>
          </w:rPr>
          <w:t>https://www.seattletimes.com/opinion/editorials/refugees-face-greater-challenges-today/</w:t>
        </w:r>
      </w:hyperlink>
      <w:r>
        <w:rPr>
          <w:rStyle w:val="Style13ptBold"/>
          <w:b w:val="0"/>
          <w:sz w:val="20"/>
        </w:rPr>
        <w:t xml:space="preserve"> accessed 7/2/18] GDI-ARV</w:t>
      </w:r>
    </w:p>
    <w:p w:rsidR="007367BC" w:rsidRDefault="007367BC" w:rsidP="007367BC">
      <w:r>
        <w:t>WHEN Gov. Dan Evans and citizens across the state welcomed Vietnamese refugees to Washington 40 years ago, the state’s refugee resettlement program became a model for the nation.</w:t>
      </w:r>
    </w:p>
    <w:p w:rsidR="007367BC" w:rsidRPr="001C4822" w:rsidRDefault="007367BC" w:rsidP="007367BC">
      <w:proofErr w:type="gramStart"/>
      <w:r>
        <w:t xml:space="preserve">Fast forward to 2015: In many ways, </w:t>
      </w:r>
      <w:r w:rsidRPr="001C4822">
        <w:rPr>
          <w:rStyle w:val="StyleUnderline"/>
        </w:rPr>
        <w:t>the world’s refugee crisis has never been worse than now.</w:t>
      </w:r>
      <w:proofErr w:type="gramEnd"/>
      <w:r w:rsidRPr="001C4822">
        <w:rPr>
          <w:rStyle w:val="StyleUnderline"/>
        </w:rPr>
        <w:t xml:space="preserve"> Resources are tight and</w:t>
      </w:r>
      <w:r>
        <w:t xml:space="preserve">, in Washington, </w:t>
      </w:r>
      <w:r w:rsidRPr="001C4822">
        <w:rPr>
          <w:rStyle w:val="Emphasis"/>
        </w:rPr>
        <w:t xml:space="preserve">the refugee response has become more bureaucratic </w:t>
      </w:r>
      <w:r w:rsidRPr="001C4822">
        <w:t>and almost invisible to citizens.</w:t>
      </w:r>
    </w:p>
    <w:p w:rsidR="007367BC" w:rsidRPr="001C4822" w:rsidRDefault="007367BC" w:rsidP="007367BC">
      <w:pPr>
        <w:rPr>
          <w:rStyle w:val="StyleUnderline"/>
        </w:rPr>
      </w:pPr>
      <w:r w:rsidRPr="001C4822">
        <w:rPr>
          <w:rStyle w:val="StyleUnderline"/>
        </w:rPr>
        <w:t xml:space="preserve">More than 16 million people are considered refugees from violence and persecution, according to the U.N. Refugee Agency. </w:t>
      </w:r>
      <w:r>
        <w:t xml:space="preserve">They might be people from Iraq and Afghanistan who helped U.S. forces in those wars. They might be the children who converged on the U.S. southern border last year trying to escape violence in Central American countries. </w:t>
      </w:r>
      <w:r w:rsidRPr="001C4822">
        <w:rPr>
          <w:rStyle w:val="StyleUnderline"/>
        </w:rPr>
        <w:t>Refugees from the humanitarian crisis under Syrian President Bashar al-Assad’s horrific regime are increasing.</w:t>
      </w:r>
    </w:p>
    <w:p w:rsidR="007367BC" w:rsidRDefault="007367BC" w:rsidP="007367BC">
      <w:r>
        <w:t xml:space="preserve">But </w:t>
      </w:r>
      <w:proofErr w:type="gramStart"/>
      <w:r>
        <w:t>fewer</w:t>
      </w:r>
      <w:proofErr w:type="gramEnd"/>
      <w:r>
        <w:t xml:space="preserve"> than 1 percent of the world’s refugees — or about 160,000 — get relief through resettlement in a new country. This year, the United States agreed to accept up to 70,000. The federal government should consider whether that is enough, particularly for refugees from those countries in which the United States has had direct involvement in conflicts.</w:t>
      </w:r>
    </w:p>
    <w:p w:rsidR="007367BC" w:rsidRDefault="007367BC" w:rsidP="007367BC">
      <w:r>
        <w:t>Washington continues as a leader among states accepting refugees, usually ranking in the top 10. Last year, the state admitted 2,863 refugees — most from Iraq and Somalia</w:t>
      </w:r>
    </w:p>
    <w:p w:rsidR="007367BC" w:rsidRDefault="007367BC" w:rsidP="007367BC">
      <w:r>
        <w:t>The federal government partners with five Washington resettlement agencies — the International Rescue Committee, World Relief, Lutheran Community Services Northwest, Jewish Family Service and Episcopal Migration Ministries — to offer 30 to 90 days of intense assistance to each refugee, including help finding housing, assistance with cultural orientation and connections to social and health services.</w:t>
      </w:r>
    </w:p>
    <w:p w:rsidR="007367BC" w:rsidRDefault="007367BC" w:rsidP="007367BC">
      <w:r>
        <w:t>Over the years, the period of additional federal cash and medical assistance has been reduced from three years to the current standard of just eight months. The U.S. State Department’s stated expectation is for refugees to find “early economic self-sufficiency through employment to speed their integration into American society.”</w:t>
      </w:r>
    </w:p>
    <w:p w:rsidR="007367BC" w:rsidRDefault="007367BC" w:rsidP="007367BC">
      <w:proofErr w:type="gramStart"/>
      <w:r>
        <w:t>Easier said than done.</w:t>
      </w:r>
      <w:proofErr w:type="gramEnd"/>
    </w:p>
    <w:p w:rsidR="007367BC" w:rsidRPr="007F3ECA" w:rsidRDefault="007367BC" w:rsidP="007367BC">
      <w:r>
        <w:t>Many Afghans coming to Washington today were imperiled because they collaborated with U.S. military forces. Their credentials in their home country as engineers and interpreters often do not translate to jobs here.</w:t>
      </w:r>
    </w:p>
    <w:p w:rsidR="007367BC" w:rsidRPr="007F3ECA" w:rsidRDefault="007367BC" w:rsidP="007367BC">
      <w:pPr>
        <w:rPr>
          <w:rStyle w:val="StyleUnderline"/>
        </w:rPr>
      </w:pPr>
      <w:r w:rsidRPr="007F3ECA">
        <w:rPr>
          <w:rStyle w:val="StyleUnderline"/>
        </w:rPr>
        <w:t>Refugees not only suffer the loss of livelihoods, homes, possessions and extended family, they also often carry the baggage of trauma</w:t>
      </w:r>
      <w:r>
        <w:t xml:space="preserve">. Studies indicate </w:t>
      </w:r>
      <w:r w:rsidRPr="007F3ECA">
        <w:rPr>
          <w:rStyle w:val="StyleUnderline"/>
        </w:rPr>
        <w:t>post-traumatic stress disorder rates can be up to 10 times higher in refugee groups compared with the general population.</w:t>
      </w:r>
    </w:p>
    <w:p w:rsidR="007367BC" w:rsidRDefault="007367BC" w:rsidP="007367BC">
      <w:r>
        <w:t>Iraqi refugee Nadia Mahmood, 42, of Kent says she struggled with depression after resettling in 2010. The threat of violence and her husband’s health problems forced them to leave Iraq. Now the former journalist is doing better and leads the local Iraqi Women Association, a weekly support group.</w:t>
      </w:r>
    </w:p>
    <w:p w:rsidR="007367BC" w:rsidRDefault="007367BC" w:rsidP="007367BC">
      <w:r w:rsidRPr="007F3ECA">
        <w:rPr>
          <w:rStyle w:val="StyleUnderline"/>
        </w:rPr>
        <w:t xml:space="preserve">For many refugees, the financial assistance ends too soon. Some local families have fallen so far behind </w:t>
      </w:r>
      <w:r w:rsidRPr="007F3ECA">
        <w:rPr>
          <w:rStyle w:val="Emphasis"/>
        </w:rPr>
        <w:t>they are homeless</w:t>
      </w:r>
      <w:r>
        <w:t>. Last Wednesday night, 84 refugees stayed at Mary’s Place shelter in Seattle — about 43 percent of the total.</w:t>
      </w:r>
    </w:p>
    <w:p w:rsidR="007367BC" w:rsidRPr="007F3ECA" w:rsidRDefault="007367BC" w:rsidP="007367BC">
      <w:pPr>
        <w:rPr>
          <w:rStyle w:val="StyleUnderline"/>
        </w:rPr>
      </w:pPr>
      <w:r>
        <w:t xml:space="preserve">In the current budget year, </w:t>
      </w:r>
      <w:r w:rsidRPr="007F3ECA">
        <w:rPr>
          <w:rStyle w:val="StyleUnderline"/>
        </w:rPr>
        <w:t xml:space="preserve">Washington </w:t>
      </w:r>
      <w:proofErr w:type="gramStart"/>
      <w:r w:rsidRPr="007F3ECA">
        <w:rPr>
          <w:rStyle w:val="StyleUnderline"/>
        </w:rPr>
        <w:t>state</w:t>
      </w:r>
      <w:proofErr w:type="gramEnd"/>
      <w:r w:rsidRPr="007F3ECA">
        <w:rPr>
          <w:rStyle w:val="StyleUnderline"/>
        </w:rPr>
        <w:t xml:space="preserve"> will spend $9.6 million to help refugees. The money pays for citizenship and English classes, job training and temporary cash assistance — things that help these refugees transition to contributing residents.</w:t>
      </w:r>
    </w:p>
    <w:p w:rsidR="007367BC" w:rsidRPr="007F3ECA" w:rsidRDefault="007367BC" w:rsidP="007367BC">
      <w:pPr>
        <w:rPr>
          <w:rStyle w:val="StyleUnderline"/>
        </w:rPr>
      </w:pPr>
      <w:r w:rsidRPr="007F3ECA">
        <w:rPr>
          <w:rStyle w:val="StyleUnderline"/>
        </w:rPr>
        <w:t>A major difference between the hospitality offered to Vietnamese refugees and those today is the groundswell of citizens stepping up to help in the late 1970s. For 10 years before the fall of Saigon, Americans were laser-focused on the Vietnam War. With the draft, families from all walks of life were tapped to fight.</w:t>
      </w:r>
    </w:p>
    <w:p w:rsidR="007367BC" w:rsidRDefault="007367BC" w:rsidP="007367BC">
      <w:pPr>
        <w:rPr>
          <w:rStyle w:val="StyleUnderline"/>
        </w:rPr>
      </w:pPr>
      <w:r w:rsidRPr="007F3ECA">
        <w:rPr>
          <w:rStyle w:val="StyleUnderline"/>
        </w:rPr>
        <w:t>After 14 years of wars in Afghanistan and Iraq fought by a volunteer army, too much of American society has been distanced from the sacrifice of war — and the consequences, including refugees.</w:t>
      </w:r>
    </w:p>
    <w:p w:rsidR="007367BC" w:rsidRDefault="007367BC" w:rsidP="007367BC">
      <w:pPr>
        <w:pStyle w:val="Heading4"/>
      </w:pPr>
      <w:r>
        <w:t>The travel ban led localities to abandon support structures for refugees – key barrier to integration</w:t>
      </w:r>
    </w:p>
    <w:p w:rsidR="007367BC" w:rsidRDefault="007367BC" w:rsidP="007367BC">
      <w:pPr>
        <w:rPr>
          <w:rStyle w:val="Style13ptBold"/>
        </w:rPr>
      </w:pPr>
      <w:r>
        <w:rPr>
          <w:rStyle w:val="Style13ptBold"/>
        </w:rPr>
        <w:t xml:space="preserve">McHugh, </w:t>
      </w:r>
      <w:r w:rsidRPr="00A8724A">
        <w:rPr>
          <w:rStyle w:val="Style13ptBold"/>
        </w:rPr>
        <w:t>Migration Policy Institute National Center on Immigrant Integration Policy</w:t>
      </w:r>
      <w:r>
        <w:rPr>
          <w:rStyle w:val="Style13ptBold"/>
        </w:rPr>
        <w:t xml:space="preserve"> Director, 18</w:t>
      </w:r>
    </w:p>
    <w:p w:rsidR="007367BC" w:rsidRPr="00A8724A" w:rsidRDefault="007367BC" w:rsidP="007367BC">
      <w:pPr>
        <w:rPr>
          <w:rStyle w:val="Style13ptBold"/>
          <w:b w:val="0"/>
          <w:sz w:val="16"/>
        </w:rPr>
      </w:pPr>
      <w:r w:rsidRPr="00A8724A">
        <w:rPr>
          <w:rStyle w:val="Style13ptBold"/>
          <w:b w:val="0"/>
          <w:sz w:val="16"/>
        </w:rPr>
        <w:lastRenderedPageBreak/>
        <w:t>[</w:t>
      </w:r>
      <w:r>
        <w:rPr>
          <w:rStyle w:val="Style13ptBold"/>
          <w:b w:val="0"/>
          <w:sz w:val="16"/>
        </w:rPr>
        <w:t xml:space="preserve">Margie, </w:t>
      </w:r>
      <w:r w:rsidRPr="00A8724A">
        <w:rPr>
          <w:rStyle w:val="Style13ptBold"/>
          <w:b w:val="0"/>
          <w:sz w:val="16"/>
        </w:rPr>
        <w:t>Margie McHugh is Director of the Migration Policy Institute’s National Center on Immigrant Integration Policy.</w:t>
      </w:r>
      <w:r>
        <w:rPr>
          <w:rStyle w:val="Style13ptBold"/>
          <w:b w:val="0"/>
          <w:sz w:val="16"/>
        </w:rPr>
        <w:t xml:space="preserve"> January 2018, “In the Age of Trump,” </w:t>
      </w:r>
      <w:hyperlink r:id="rId8" w:history="1">
        <w:r w:rsidRPr="00D9550F">
          <w:rPr>
            <w:rStyle w:val="Hyperlink"/>
          </w:rPr>
          <w:t>https://www.migrationpolicy.org/sites/default/files/publications/TCM-StateLocalResponses_Final.pdf accessed 7/3/18</w:t>
        </w:r>
      </w:hyperlink>
      <w:r>
        <w:rPr>
          <w:rStyle w:val="Style13ptBold"/>
          <w:b w:val="0"/>
          <w:sz w:val="16"/>
        </w:rPr>
        <w:t>] GDI-ARV</w:t>
      </w:r>
    </w:p>
    <w:p w:rsidR="007367BC" w:rsidRPr="00A8724A" w:rsidRDefault="007367BC" w:rsidP="007367BC">
      <w:pPr>
        <w:rPr>
          <w:rStyle w:val="StyleUnderline"/>
        </w:rPr>
      </w:pPr>
      <w:r w:rsidRPr="002120EA">
        <w:rPr>
          <w:rStyle w:val="StyleUnderline"/>
        </w:rPr>
        <w:t>The pause in refugee processing due to the January executive order caused hundreds of layoffs at local resettlement sites across the country and the outright closing of some offices</w:t>
      </w:r>
      <w:r w:rsidRPr="00A8724A">
        <w:t>."</w:t>
      </w:r>
      <w:r>
        <w:t xml:space="preserve"> National resettlement organizations conducted emergency funding campaigns seeking support from private donors to prevent even deeper layoffs and to keep programs afloat until processing resumed. However, </w:t>
      </w:r>
      <w:r w:rsidRPr="00A8724A">
        <w:rPr>
          <w:rStyle w:val="StyleUnderline"/>
        </w:rPr>
        <w:t xml:space="preserve">with the White House adopting a historically low target of 45,000 resettlement places for FY 2018, a new round of deep cuts is expected at many agencies. </w:t>
      </w:r>
    </w:p>
    <w:p w:rsidR="007367BC" w:rsidRDefault="007367BC" w:rsidP="007367BC">
      <w:r w:rsidRPr="00A8724A">
        <w:rPr>
          <w:rStyle w:val="StyleUnderline"/>
        </w:rPr>
        <w:t>Collateral effects of the rapid shrinking of resettlement agency programs underway in dozens of states include: 1) the loss of local capacity to support</w:t>
      </w:r>
      <w:r>
        <w:t xml:space="preserve"> not just newly arriving </w:t>
      </w:r>
      <w:r w:rsidRPr="00A8724A">
        <w:rPr>
          <w:rStyle w:val="StyleUnderline"/>
        </w:rPr>
        <w:t>refugees</w:t>
      </w:r>
      <w:r>
        <w:t xml:space="preserve">, but also the ongoing needs of those resettled in recent years and who continue to require support in learning English and acquiring the skills necessary to move into family-sustaining jobs; </w:t>
      </w:r>
      <w:r w:rsidRPr="00A8724A">
        <w:rPr>
          <w:rStyle w:val="StyleUnderline"/>
        </w:rPr>
        <w:t>2) the loss of linguistically and culturally competent staff</w:t>
      </w:r>
      <w:r>
        <w:t xml:space="preserve"> who often serve a vital role in assisting other local health, social services, and education institutions in interacting with refugee families; </w:t>
      </w:r>
      <w:r w:rsidRPr="00A8724A">
        <w:rPr>
          <w:rStyle w:val="StyleUnderline"/>
        </w:rPr>
        <w:t>and 3) the loss of income for former resettlement agency employees—many of whom are refugees—and their families</w:t>
      </w:r>
      <w:r>
        <w:t>.</w:t>
      </w:r>
    </w:p>
    <w:p w:rsidR="00114062" w:rsidRPr="00DE06FC" w:rsidRDefault="00114062" w:rsidP="00114062">
      <w:pPr>
        <w:pStyle w:val="Heading4"/>
      </w:pPr>
      <w:r>
        <w:t xml:space="preserve">Resettled refugees face economic insecurity </w:t>
      </w:r>
    </w:p>
    <w:p w:rsidR="00114062" w:rsidRPr="00DE06FC" w:rsidRDefault="00114062" w:rsidP="00114062">
      <w:pPr>
        <w:rPr>
          <w:rStyle w:val="Style13ptBold"/>
        </w:rPr>
      </w:pPr>
      <w:proofErr w:type="spellStart"/>
      <w:r w:rsidRPr="00DE06FC">
        <w:rPr>
          <w:rStyle w:val="Style13ptBold"/>
        </w:rPr>
        <w:t>Habeeb</w:t>
      </w:r>
      <w:proofErr w:type="spellEnd"/>
      <w:r w:rsidRPr="00DE06FC">
        <w:rPr>
          <w:rStyle w:val="Style13ptBold"/>
        </w:rPr>
        <w:t>-Silva</w:t>
      </w:r>
      <w:r>
        <w:rPr>
          <w:rStyle w:val="Style13ptBold"/>
        </w:rPr>
        <w:t>, California State University, 16</w:t>
      </w:r>
    </w:p>
    <w:p w:rsidR="00114062" w:rsidRDefault="00114062" w:rsidP="00114062">
      <w:r>
        <w:t xml:space="preserve">[Rebecca Joie, June 2016, California State University, “Resettlement Challenges for Refugees in the United States,” </w:t>
      </w:r>
      <w:hyperlink r:id="rId9" w:history="1">
        <w:r w:rsidRPr="00536447">
          <w:rPr>
            <w:rStyle w:val="Hyperlink"/>
          </w:rPr>
          <w:t>http://scholarworks.lib.csusb.edu/cgi/viewcontent.cgi?article=1321&amp;context=etd</w:t>
        </w:r>
      </w:hyperlink>
      <w:r>
        <w:t xml:space="preserve"> , accessed 7-2-18, pages 19, 34-36, EA]</w:t>
      </w:r>
    </w:p>
    <w:p w:rsidR="00114062" w:rsidRDefault="00114062" w:rsidP="00114062">
      <w:r w:rsidRPr="00550E3F">
        <w:rPr>
          <w:rStyle w:val="StyleUnderline"/>
        </w:rPr>
        <w:t>This study utilized an exploratory design to study one research question: “What challenges do refugees encounter during the resettlement process?” The parents of three families from different countries of origin were interviewed utilizing a semi-structured interview guide (see Appendix A). Their responses were analyzed through a system of coding and categorization in order to develop themes of commonly reported challenges across families. The purpose of using this particular research design was to provide participants with flexibility in describing their resettlement experience in hopes of obtaining a greater depth of data.</w:t>
      </w:r>
      <w:r>
        <w:t xml:space="preserve"> The research can be classified as a phenomenology study due to its emphasis on refugees’ resettlement experiences and the personal meaning that their experiences had for them. </w:t>
      </w:r>
    </w:p>
    <w:p w:rsidR="00114062" w:rsidRDefault="00114062" w:rsidP="00114062">
      <w:r>
        <w:t xml:space="preserve">Throughout the interviews, </w:t>
      </w:r>
      <w:r w:rsidRPr="00550E3F">
        <w:rPr>
          <w:rStyle w:val="StyleUnderline"/>
        </w:rPr>
        <w:t>the participants emphasized experiencing financial insecurities and the difficulties that these insecurities caused for their families.</w:t>
      </w:r>
      <w:r>
        <w:t xml:space="preserve"> The Afghan and Iraqi </w:t>
      </w:r>
      <w:r w:rsidRPr="00550E3F">
        <w:rPr>
          <w:rStyle w:val="StyleUnderline"/>
        </w:rPr>
        <w:t>participants stated that during resettlement they were financially stable because they received financial support from the resettlement agency and from DPSS. However, once this support ceased, they struggled with paying their bills as they were either unemployed or had a job that paid minimum wage.</w:t>
      </w:r>
      <w:r>
        <w:t xml:space="preserve"> According to the Afghan participant: And this three months, because they give us some </w:t>
      </w:r>
      <w:proofErr w:type="gramStart"/>
      <w:r>
        <w:t>money, that</w:t>
      </w:r>
      <w:proofErr w:type="gramEnd"/>
      <w:r>
        <w:t xml:space="preserve"> was good. And after that, everything came on my shoulders, and I just remain on the street in the United States. Come on [states his first name], where you have to go and find money. Where is it? How can you pay for the house rent? How every minute the bill is coming? (</w:t>
      </w:r>
      <w:proofErr w:type="gramStart"/>
      <w:r>
        <w:t>personal</w:t>
      </w:r>
      <w:proofErr w:type="gramEnd"/>
      <w:r>
        <w:t xml:space="preserve"> communication, August, 2015)</w:t>
      </w:r>
    </w:p>
    <w:p w:rsidR="00114062" w:rsidRDefault="00114062" w:rsidP="00114062">
      <w:r w:rsidRPr="00550E3F">
        <w:rPr>
          <w:rStyle w:val="StyleUnderline"/>
        </w:rPr>
        <w:t xml:space="preserve">The Burmese participant had a slightly different experience and reported that the financial support her family received during resettlement was not sufficient, and they were unable to provide for themselves. She stated: When we first arrived we get for five people $2,250 something. Because $425 each. </w:t>
      </w:r>
      <w:proofErr w:type="gramStart"/>
      <w:r w:rsidRPr="00550E3F">
        <w:rPr>
          <w:rStyle w:val="StyleUnderline"/>
        </w:rPr>
        <w:t>That money.</w:t>
      </w:r>
      <w:proofErr w:type="gramEnd"/>
      <w:r w:rsidRPr="00550E3F">
        <w:rPr>
          <w:rStyle w:val="StyleUnderline"/>
        </w:rPr>
        <w:t xml:space="preserve"> And then, we don’t have anything in the house. No mattress, nothing. No fridge, nothing. </w:t>
      </w:r>
      <w:proofErr w:type="gramStart"/>
      <w:r>
        <w:t>So really hard with that money to manage.</w:t>
      </w:r>
      <w:proofErr w:type="gramEnd"/>
      <w:r>
        <w:t xml:space="preserve"> First we have to deposit for the rent. One month, like two </w:t>
      </w:r>
      <w:proofErr w:type="spellStart"/>
      <w:r>
        <w:t>months</w:t>
      </w:r>
      <w:proofErr w:type="spellEnd"/>
      <w:r>
        <w:t xml:space="preserve"> rent. So it’s half of the money already gone. (</w:t>
      </w:r>
      <w:proofErr w:type="gramStart"/>
      <w:r>
        <w:t>personal</w:t>
      </w:r>
      <w:proofErr w:type="gramEnd"/>
      <w:r>
        <w:t xml:space="preserve"> communication, July, 2015)</w:t>
      </w:r>
    </w:p>
    <w:p w:rsidR="00114062" w:rsidRDefault="00114062" w:rsidP="00114062">
      <w:r w:rsidRPr="00550E3F">
        <w:rPr>
          <w:rStyle w:val="StyleUnderline"/>
        </w:rPr>
        <w:t xml:space="preserve">The participants emphasized experiencing difficulties in their ability to pay their rent and their bills. The Iraqi participants specifically identified difficulties with repaying their travel loan, the loan that refugees are granted by the International Organization for Migration (IOM) to pay for their transportation costs to the U.S. </w:t>
      </w:r>
      <w:proofErr w:type="gramStart"/>
      <w:r w:rsidRPr="00550E3F">
        <w:rPr>
          <w:rStyle w:val="StyleUnderline"/>
        </w:rPr>
        <w:t>The families also described being unable to provide their children with what they needed and/or wanted.</w:t>
      </w:r>
      <w:proofErr w:type="gramEnd"/>
      <w:r w:rsidRPr="00550E3F">
        <w:rPr>
          <w:rStyle w:val="StyleUnderline"/>
        </w:rPr>
        <w:t xml:space="preserve"> They were constantly worried about finances, and they developed depression. </w:t>
      </w:r>
      <w:proofErr w:type="gramStart"/>
      <w:r w:rsidRPr="00AE38F3">
        <w:t>According</w:t>
      </w:r>
      <w:r>
        <w:t xml:space="preserve"> to the Burmese participant: The children want to get this and that; I cannot do.</w:t>
      </w:r>
      <w:proofErr w:type="gramEnd"/>
      <w:r>
        <w:t xml:space="preserve"> I say “You better quiet now; we cannot do.” [Mimics Children] “Why you take us here? We better stay in the refugee camp. Even though we have nothing, it’s easier.” Now you have to travel, and go around, and you have nothing. So we have a lot of depression for the four months. (</w:t>
      </w:r>
      <w:proofErr w:type="gramStart"/>
      <w:r>
        <w:t>personal</w:t>
      </w:r>
      <w:proofErr w:type="gramEnd"/>
      <w:r>
        <w:t xml:space="preserve"> communication, July, 2015) The Afghan and Burmese participants both stated that financial insecurity was the greatest resettlement challenge for them and their families, and the Afghan participant specified financial insecurity in regards to housing and paying rent.</w:t>
      </w:r>
      <w:r w:rsidRPr="00550E3F">
        <w:rPr>
          <w:rStyle w:val="StyleUnderline"/>
        </w:rPr>
        <w:t xml:space="preserve"> In addition, when asked what challenges he believed refugees from </w:t>
      </w:r>
      <w:r w:rsidRPr="00550E3F">
        <w:rPr>
          <w:rStyle w:val="StyleUnderline"/>
        </w:rPr>
        <w:lastRenderedPageBreak/>
        <w:t xml:space="preserve">his home country would experience during resettlement in the U.S., the Afghan participant identified paying rent as a significant difficulty. </w:t>
      </w:r>
    </w:p>
    <w:p w:rsidR="00114062" w:rsidRDefault="00114062" w:rsidP="00114062">
      <w:pPr>
        <w:pStyle w:val="Heading4"/>
      </w:pPr>
      <w:r>
        <w:t>Resettled refugees face numerous health issues as a result of resettlement</w:t>
      </w:r>
    </w:p>
    <w:p w:rsidR="00114062" w:rsidRPr="00DE06FC" w:rsidRDefault="00114062" w:rsidP="00114062">
      <w:pPr>
        <w:rPr>
          <w:rStyle w:val="Style13ptBold"/>
        </w:rPr>
      </w:pPr>
      <w:proofErr w:type="spellStart"/>
      <w:r w:rsidRPr="00DE06FC">
        <w:rPr>
          <w:rStyle w:val="Style13ptBold"/>
        </w:rPr>
        <w:t>Habeeb</w:t>
      </w:r>
      <w:proofErr w:type="spellEnd"/>
      <w:r w:rsidRPr="00DE06FC">
        <w:rPr>
          <w:rStyle w:val="Style13ptBold"/>
        </w:rPr>
        <w:t>-Silva</w:t>
      </w:r>
      <w:r>
        <w:rPr>
          <w:rStyle w:val="Style13ptBold"/>
        </w:rPr>
        <w:t>, California State University, 16</w:t>
      </w:r>
    </w:p>
    <w:p w:rsidR="00114062" w:rsidRDefault="00114062" w:rsidP="00114062">
      <w:r>
        <w:t xml:space="preserve">[Rebecca Joie, June 2016, California State University, “Resettlement Challenges for Refugees in the United States,” </w:t>
      </w:r>
      <w:hyperlink r:id="rId10" w:history="1">
        <w:r w:rsidRPr="00536447">
          <w:rPr>
            <w:rStyle w:val="Hyperlink"/>
          </w:rPr>
          <w:t>http://scholarworks.lib.csusb.edu/cgi/viewcontent.cgi?article=1321&amp;context=etd</w:t>
        </w:r>
      </w:hyperlink>
      <w:r>
        <w:t xml:space="preserve"> , accessed 7-2-18, pages 19, 44-46, EA]</w:t>
      </w:r>
    </w:p>
    <w:p w:rsidR="00114062" w:rsidRDefault="00114062" w:rsidP="00114062">
      <w:r w:rsidRPr="00550E3F">
        <w:rPr>
          <w:rStyle w:val="StyleUnderline"/>
        </w:rPr>
        <w:t>This study utilized an exploratory design to study one research question: “What challenges do refugees encounter during the resettlement process?” The parents of three families from different countries of origin were interviewed utilizing a semi-structured interview guide (see Appendix A). Their responses were analyzed through a system of coding and categorization in order to develop themes of commonly reported challenges across families. The purpose of using this particular research design was to provide participants with flexibility in describing their resettlement experience in hopes of obtaining a greater depth of data.</w:t>
      </w:r>
      <w:r>
        <w:t xml:space="preserve"> The research can be classified as a phenomenology study due to its emphasis on refugees’ resettlement experiences and the personal meaning that their experiences had for them. </w:t>
      </w:r>
    </w:p>
    <w:p w:rsidR="00114062" w:rsidRDefault="00114062" w:rsidP="00114062">
      <w:r w:rsidRPr="00550E3F">
        <w:rPr>
          <w:rStyle w:val="StyleUnderline"/>
        </w:rPr>
        <w:t>Throughout the interviews, every participant discussed ways in which various aspects of the resettlement process had a negative impact on their mental health. They described experiencing depression and constant worries. For example, the Afghan participant discussed the negative impact that his job and financial insecurity had on his mental health. He stated that he often cries most of the night while working late nights, revealing a sense of despair and hopelessness over his employment situation. In addition, he stated that he constantly worries about finances:</w:t>
      </w:r>
      <w:r>
        <w:t xml:space="preserve"> But in matters of economy, of course it affects my personality that I am afraid that I am going on psychological problems now. </w:t>
      </w:r>
      <w:proofErr w:type="gramStart"/>
      <w:r>
        <w:t>Because I am thinking a lot.</w:t>
      </w:r>
      <w:proofErr w:type="gramEnd"/>
      <w:r>
        <w:t xml:space="preserve"> All the night I am thinking about house rent. Oh God. It’s a big challenge....Every minute my mind is changing and problems coming. And now, if someone pushed me, I am crying. It’s a psychological disorder. (</w:t>
      </w:r>
      <w:proofErr w:type="gramStart"/>
      <w:r>
        <w:t>personal</w:t>
      </w:r>
      <w:proofErr w:type="gramEnd"/>
      <w:r>
        <w:t xml:space="preserve"> communication, August, 2015)</w:t>
      </w:r>
    </w:p>
    <w:p w:rsidR="00114062" w:rsidRDefault="00114062" w:rsidP="00114062">
      <w:r w:rsidRPr="00550E3F">
        <w:rPr>
          <w:rStyle w:val="StyleUnderline"/>
        </w:rPr>
        <w:t>When describing her experience, the Burmese participant stated that she was depressed during resettlement. She described experiencing depression over her financial instability, lack of employment, and inability to provide her children with things that they desired. The Iraqi participants also stated that they experienced depression stemming from unfulfilled hopes and expectations for their children’s education and employment.</w:t>
      </w:r>
      <w:r>
        <w:t xml:space="preserve"> They described being constantly worried about their children’s futures and stated that this led to depression. </w:t>
      </w:r>
      <w:proofErr w:type="gramStart"/>
      <w:r>
        <w:t>According to one family member: I told you, I go to the doctor, depression, because I am very worried.</w:t>
      </w:r>
      <w:proofErr w:type="gramEnd"/>
      <w:r>
        <w:t xml:space="preserve"> Always I feel worried. Sometimes I don’t sleep in the evening because I am thinking too much....So I think a lot about their future, for [states daughter’s name] when she is finished, when she is have job. It’s not easy. (</w:t>
      </w:r>
      <w:proofErr w:type="gramStart"/>
      <w:r>
        <w:t>personal</w:t>
      </w:r>
      <w:proofErr w:type="gramEnd"/>
      <w:r>
        <w:t xml:space="preserve"> communication, September, 2015)</w:t>
      </w:r>
    </w:p>
    <w:p w:rsidR="00114062" w:rsidRDefault="00114062" w:rsidP="007367BC">
      <w:r w:rsidRPr="00550E3F">
        <w:rPr>
          <w:rStyle w:val="StyleUnderline"/>
        </w:rPr>
        <w:t xml:space="preserve">The Iraqi participants also described feeling worried over their limited English language competency and their inability to communicate with people in the U.S. In response to the question about which resettlement challenge caused the greatest difficulty for their family, the Iraqi participants stated that the challenge they struggled the most with was their constant worries about their children’s future due to their instability. </w:t>
      </w:r>
      <w:r>
        <w:t xml:space="preserve">They also specified that they worry not only about their children’s future, but about their own future as well. They stated: The difficult things, is my idea, their future. I worry about their future too much. I worry too much for their future because yet now I don’t know </w:t>
      </w:r>
      <w:proofErr w:type="gramStart"/>
      <w:r>
        <w:t>what’s the future for them….Because I don’t see them have anything and continue with the same thing</w:t>
      </w:r>
      <w:proofErr w:type="gramEnd"/>
      <w:r>
        <w:t xml:space="preserve">. They are </w:t>
      </w:r>
      <w:proofErr w:type="gramStart"/>
      <w:r>
        <w:t>go</w:t>
      </w:r>
      <w:proofErr w:type="gramEnd"/>
      <w:r>
        <w:t xml:space="preserve"> from job to university to job. I am worried for this. (</w:t>
      </w:r>
      <w:proofErr w:type="gramStart"/>
      <w:r>
        <w:t>personal</w:t>
      </w:r>
      <w:proofErr w:type="gramEnd"/>
      <w:r>
        <w:t xml:space="preserve"> communication, September, 2015)</w:t>
      </w:r>
    </w:p>
    <w:p w:rsidR="005D6297" w:rsidRDefault="005D6297" w:rsidP="005D6297">
      <w:pPr>
        <w:pStyle w:val="Heading3"/>
      </w:pPr>
      <w:r>
        <w:lastRenderedPageBreak/>
        <w:t>Balkans Turn</w:t>
      </w:r>
    </w:p>
    <w:p w:rsidR="005D6297" w:rsidRPr="002627EE" w:rsidRDefault="005D6297" w:rsidP="005D6297">
      <w:pPr>
        <w:pStyle w:val="Heading4"/>
      </w:pPr>
      <w:r>
        <w:t>EU quota system strains Eastern European countries – means EU follow-on causes a refugee surge</w:t>
      </w:r>
    </w:p>
    <w:p w:rsidR="005D6297" w:rsidRDefault="005D6297" w:rsidP="005D6297">
      <w:pPr>
        <w:rPr>
          <w:rStyle w:val="Style13ptBold"/>
        </w:rPr>
      </w:pPr>
      <w:proofErr w:type="spellStart"/>
      <w:r>
        <w:rPr>
          <w:rStyle w:val="Style13ptBold"/>
        </w:rPr>
        <w:t>Bovens</w:t>
      </w:r>
      <w:proofErr w:type="spellEnd"/>
      <w:r>
        <w:rPr>
          <w:rStyle w:val="Style13ptBold"/>
        </w:rPr>
        <w:t>, Princeton University Center for Human Rights Fellow, 15</w:t>
      </w:r>
    </w:p>
    <w:p w:rsidR="005D6297" w:rsidRPr="008C79B9" w:rsidRDefault="005D6297" w:rsidP="005D6297">
      <w:pPr>
        <w:rPr>
          <w:rStyle w:val="Style13ptBold"/>
          <w:b w:val="0"/>
          <w:sz w:val="18"/>
        </w:rPr>
      </w:pPr>
      <w:proofErr w:type="gramStart"/>
      <w:r w:rsidRPr="008C79B9">
        <w:rPr>
          <w:rStyle w:val="Style13ptBold"/>
          <w:b w:val="0"/>
          <w:sz w:val="18"/>
        </w:rPr>
        <w:t xml:space="preserve">[Luc </w:t>
      </w:r>
      <w:proofErr w:type="spellStart"/>
      <w:r w:rsidRPr="008C79B9">
        <w:rPr>
          <w:rStyle w:val="Style13ptBold"/>
          <w:b w:val="0"/>
          <w:sz w:val="18"/>
        </w:rPr>
        <w:t>Bovens</w:t>
      </w:r>
      <w:proofErr w:type="spellEnd"/>
      <w:r>
        <w:rPr>
          <w:rStyle w:val="Style13ptBold"/>
          <w:b w:val="0"/>
          <w:sz w:val="18"/>
        </w:rPr>
        <w:t>, 10/01/15,</w:t>
      </w:r>
      <w:r w:rsidRPr="008C79B9">
        <w:rPr>
          <w:rStyle w:val="Style13ptBold"/>
          <w:b w:val="0"/>
          <w:sz w:val="18"/>
        </w:rPr>
        <w:t xml:space="preserve"> Professor in LSE’s Department of Philosophy, Logic and Scientific Method, and Coordinator of the MSc </w:t>
      </w:r>
      <w:proofErr w:type="spellStart"/>
      <w:r w:rsidRPr="008C79B9">
        <w:rPr>
          <w:rStyle w:val="Style13ptBold"/>
          <w:b w:val="0"/>
          <w:sz w:val="18"/>
        </w:rPr>
        <w:t>Programme</w:t>
      </w:r>
      <w:proofErr w:type="spellEnd"/>
      <w:r w:rsidRPr="008C79B9">
        <w:rPr>
          <w:rStyle w:val="Style13ptBold"/>
          <w:b w:val="0"/>
          <w:sz w:val="18"/>
        </w:rPr>
        <w:t xml:space="preserve"> in Philosophy and Public Policy.</w:t>
      </w:r>
      <w:proofErr w:type="gramEnd"/>
      <w:r w:rsidRPr="008C79B9">
        <w:rPr>
          <w:rStyle w:val="Style13ptBold"/>
          <w:b w:val="0"/>
          <w:sz w:val="18"/>
        </w:rPr>
        <w:t xml:space="preserve"> He is currently a </w:t>
      </w:r>
      <w:proofErr w:type="spellStart"/>
      <w:r w:rsidRPr="008C79B9">
        <w:rPr>
          <w:rStyle w:val="Style13ptBold"/>
          <w:b w:val="0"/>
          <w:sz w:val="18"/>
        </w:rPr>
        <w:t>Laurance</w:t>
      </w:r>
      <w:proofErr w:type="spellEnd"/>
      <w:r w:rsidRPr="008C79B9">
        <w:rPr>
          <w:rStyle w:val="Style13ptBold"/>
          <w:b w:val="0"/>
          <w:sz w:val="18"/>
        </w:rPr>
        <w:t xml:space="preserve"> S. Rockefeller Fellow at the Center for Human Values at Princeton University.</w:t>
      </w:r>
      <w:r>
        <w:rPr>
          <w:rStyle w:val="Style13ptBold"/>
          <w:b w:val="0"/>
          <w:sz w:val="18"/>
        </w:rPr>
        <w:t xml:space="preserve"> “</w:t>
      </w:r>
      <w:r w:rsidRPr="002627EE">
        <w:rPr>
          <w:rStyle w:val="Style13ptBold"/>
          <w:b w:val="0"/>
          <w:sz w:val="18"/>
        </w:rPr>
        <w:t>Why the refugee quota system is unfair on poorer eastern and southern EU states</w:t>
      </w:r>
      <w:r>
        <w:rPr>
          <w:rStyle w:val="Style13ptBold"/>
          <w:b w:val="0"/>
          <w:sz w:val="18"/>
        </w:rPr>
        <w:t xml:space="preserve">,” </w:t>
      </w:r>
      <w:hyperlink r:id="rId11" w:history="1">
        <w:r w:rsidRPr="00D9550F">
          <w:rPr>
            <w:rStyle w:val="Hyperlink"/>
            <w:sz w:val="18"/>
          </w:rPr>
          <w:t>http://blogs.lse.ac.uk/europpblog/2015/10/01/why-the-refugee-quota-system-is-unfair-on-poorer-eastern-and-southern-eu-states/</w:t>
        </w:r>
      </w:hyperlink>
      <w:r>
        <w:rPr>
          <w:rStyle w:val="Style13ptBold"/>
          <w:b w:val="0"/>
          <w:sz w:val="18"/>
        </w:rPr>
        <w:t xml:space="preserve"> accessed 7/2/18] GDI-ARV</w:t>
      </w:r>
    </w:p>
    <w:p w:rsidR="005D6297" w:rsidRPr="0081725C" w:rsidRDefault="005D6297" w:rsidP="005D6297">
      <w:pPr>
        <w:rPr>
          <w:rStyle w:val="StyleUnderline"/>
        </w:rPr>
      </w:pPr>
      <w:r>
        <w:t xml:space="preserve">In an emergency meeting on 23 September, </w:t>
      </w:r>
      <w:r w:rsidRPr="0081725C">
        <w:rPr>
          <w:rStyle w:val="StyleUnderline"/>
        </w:rPr>
        <w:t>the leaders of the EU endorsed a proposal from the European Commission to distribute 120,000 people who are likely to be in need of international protection and are currently held up in Greece, Italy and Hungary</w:t>
      </w:r>
      <w:r>
        <w:t xml:space="preserve">. This will apply to nationals fleeing from countries who have recognition rates in the EU larger than 75 per cent – currently Syria, Eritrea and Iraq. </w:t>
      </w:r>
      <w:r w:rsidRPr="0081725C">
        <w:rPr>
          <w:rStyle w:val="StyleUnderline"/>
        </w:rPr>
        <w:t>The applicants will be spread between all other states, except for the UK, Ireland and Denmark who are exempt on grounds of the Lisbon Treaty.</w:t>
      </w:r>
    </w:p>
    <w:p w:rsidR="005D6297" w:rsidRDefault="005D6297" w:rsidP="005D6297">
      <w:r>
        <w:t>Hungary, the Czech Republic, Romania and Slovakia voted against the proposal, whereas Finland abstained. According to a recent BBC report the Czech government argues that quotas deny states their sovereign right to decide their own asylum policies, encourage more people to come, and cannot be enforced since refugees will just move around anyway.</w:t>
      </w:r>
    </w:p>
    <w:p w:rsidR="005D6297" w:rsidRDefault="005D6297" w:rsidP="005D6297">
      <w:r>
        <w:t>How fair is the refugee quota system?</w:t>
      </w:r>
    </w:p>
    <w:p w:rsidR="005D6297" w:rsidRDefault="005D6297" w:rsidP="005D6297">
      <w:r w:rsidRPr="0081725C">
        <w:rPr>
          <w:rStyle w:val="StyleUnderline"/>
        </w:rPr>
        <w:t>Irrespective of the wider question of whether a quota system is desirable or not, if we are to have a quota system then the distribution key should be well motivated and fair in its implementation</w:t>
      </w:r>
      <w:r>
        <w:t>. The distribution key in the proposal of the Commission is neither.</w:t>
      </w:r>
    </w:p>
    <w:p w:rsidR="005D6297" w:rsidRDefault="005D6297" w:rsidP="005D6297">
      <w:r w:rsidRPr="0081725C">
        <w:rPr>
          <w:rStyle w:val="StyleUnderline"/>
        </w:rPr>
        <w:t xml:space="preserve">The distribution key determines how many applicants each state should take. It is based on the size of the population of each state </w:t>
      </w:r>
      <w:r>
        <w:t xml:space="preserve">(40 per cent) </w:t>
      </w:r>
      <w:r w:rsidRPr="0081725C">
        <w:rPr>
          <w:rStyle w:val="StyleUnderline"/>
        </w:rPr>
        <w:t>and on its GDP</w:t>
      </w:r>
      <w:r>
        <w:t xml:space="preserve"> (40 per cent). The remaining 20 per cent are ‘corrective factors’ based on the average number of asylum applications received in the last four years (10 per cent) and the unemployment rate (10 per cent). Less will be expected from states who have taken in a substantial share of applicants in the last four years and who have higher unemployment rates. The numbers in the Commission’s Press Release are shown in column A of Table 1 below.</w:t>
      </w:r>
    </w:p>
    <w:p w:rsidR="005D6297" w:rsidRPr="008C79B9" w:rsidRDefault="005D6297" w:rsidP="005D6297">
      <w:pPr>
        <w:rPr>
          <w:rStyle w:val="StyleUnderline"/>
          <w:u w:val="none"/>
        </w:rPr>
      </w:pPr>
      <w:r>
        <w:t xml:space="preserve">In an emergency meeting on 23 September, the leaders of the EU endorsed a proposal from the European Commission to distribute 120,000 people who are likely to be in need of international protection and are currently held up in Greece, Italy and Hungary. </w:t>
      </w:r>
      <w:r w:rsidRPr="008C79B9">
        <w:rPr>
          <w:rStyle w:val="StyleUnderline"/>
        </w:rPr>
        <w:t>This will apply to nationals fleeing from</w:t>
      </w:r>
      <w:r>
        <w:t xml:space="preserve"> countries who have recognition rates in the EU larger than 75 per cent – currently </w:t>
      </w:r>
      <w:r w:rsidRPr="008C79B9">
        <w:rPr>
          <w:rStyle w:val="StyleUnderline"/>
        </w:rPr>
        <w:t>Syria</w:t>
      </w:r>
      <w:r>
        <w:t>, Eritrea and Iraq. The applicants will be spread between all other states, except for the UK, Ireland and Denmark who are exempt on grounds of the Lisbon Treaty.</w:t>
      </w:r>
    </w:p>
    <w:p w:rsidR="005D6297" w:rsidRPr="003B074B" w:rsidRDefault="005D6297" w:rsidP="005D6297">
      <w:pPr>
        <w:rPr>
          <w:rStyle w:val="StyleUnderline"/>
        </w:rPr>
      </w:pPr>
      <w:r w:rsidRPr="0081725C">
        <w:rPr>
          <w:rStyle w:val="StyleUnderline"/>
        </w:rPr>
        <w:t>Hungary, the Czech Republic, Romania and Slovakia voted against the proposal, whereas Finland abstained</w:t>
      </w:r>
      <w:r>
        <w:t xml:space="preserve">. According to a recent BBC report </w:t>
      </w:r>
      <w:r w:rsidRPr="0081725C">
        <w:rPr>
          <w:rStyle w:val="StyleUnderline"/>
        </w:rPr>
        <w:t>the Czech government argues that quotas deny states their sovereign right to decide their own asylum policies, encourage more people to come, and cannot be enforced since refugees will just move around anyway.</w:t>
      </w:r>
    </w:p>
    <w:p w:rsidR="005D6297" w:rsidRDefault="005D6297" w:rsidP="005D6297">
      <w:r>
        <w:t>How fair is the refugee quota system?</w:t>
      </w:r>
    </w:p>
    <w:p w:rsidR="005D6297" w:rsidRDefault="005D6297" w:rsidP="005D6297">
      <w:r w:rsidRPr="0081725C">
        <w:rPr>
          <w:rStyle w:val="StyleUnderline"/>
        </w:rPr>
        <w:t>Irrespective of the wider question of whether a quota system is desirable or not, if we are to have a quota system then the distribution key should be well motivated and fair in its implementation</w:t>
      </w:r>
      <w:r>
        <w:t>. The distribution key in the proposal of the Commission is neither.</w:t>
      </w:r>
    </w:p>
    <w:p w:rsidR="005D6297" w:rsidRDefault="005D6297" w:rsidP="005D6297">
      <w:r>
        <w:t>The distribution key determines how many applicants each state should take. It is based on the size of the population of each state (40 per cent) and on its GDP (40 per cent). The remaining 20 per cent are ‘corrective factors’ based on the average number of asylum applications received in the last four years (10 per cent) and the unemployment rate (10 per cent). Less will be expected from states who have taken in a substantial share of applicants in the last four years and who have higher unemployment rates. The numbers in the Commission’s Press Release are shown in column A of Table 1 below.</w:t>
      </w:r>
    </w:p>
    <w:p w:rsidR="005D6297" w:rsidRPr="008C79B9" w:rsidRDefault="005D6297" w:rsidP="005D6297">
      <w:pPr>
        <w:rPr>
          <w:rStyle w:val="StyleUnderline"/>
          <w:u w:val="none"/>
        </w:rPr>
      </w:pPr>
      <w:r>
        <w:t>Let us bracket the corrective factors: They make little difference since they often balance each other out and are not heavily weighted to begin with. We will focus on the two main determinants, population size and GDP. The Commission’s reasoning is exceedingly simple. Clearly more is expected from states with larger populations, all other things being equal, and more is expected from richer states, all other things being equal. So, the reasoning goes, quotas should be proportional to the weighted sum of population size and GDP. When we bracket the corrective factors and assign equal weights of 50 per cent to population size and 50 per cent to GDP then we get the quotas in column B. These are quite close to the quotas of the Commission with the corrective factors in column A.</w:t>
      </w:r>
    </w:p>
    <w:p w:rsidR="005D6297" w:rsidRDefault="005D6297" w:rsidP="005D6297">
      <w:r w:rsidRPr="0081725C">
        <w:rPr>
          <w:rStyle w:val="StyleUnderline"/>
        </w:rPr>
        <w:t>But is an additive formula with equal weights the correct way to set the distribution keys</w:t>
      </w:r>
      <w:r>
        <w:t xml:space="preserve">? We do not think so. </w:t>
      </w:r>
      <w:r w:rsidRPr="0081725C">
        <w:rPr>
          <w:rStyle w:val="StyleUnderline"/>
        </w:rPr>
        <w:t xml:space="preserve">Let us think about another case of responsibility sharing: when we need to pay for a public good. In this case we look at each state’s capacity to make a contribution. This capacity is determined by how rich the state is. </w:t>
      </w:r>
      <w:r w:rsidRPr="0081725C">
        <w:t>The</w:t>
      </w:r>
      <w:r>
        <w:t xml:space="preserve"> GDP per capita is a crude measure of the riches of the average citizen in each </w:t>
      </w:r>
      <w:r>
        <w:lastRenderedPageBreak/>
        <w:t xml:space="preserve">state. </w:t>
      </w:r>
      <w:r w:rsidRPr="008C79B9">
        <w:rPr>
          <w:rStyle w:val="StyleUnderline"/>
        </w:rPr>
        <w:t>If the average Luxembourger is</w:t>
      </w:r>
      <w:r>
        <w:t xml:space="preserve"> (roughly) </w:t>
      </w:r>
      <w:r w:rsidRPr="008C79B9">
        <w:rPr>
          <w:rStyle w:val="StyleUnderline"/>
        </w:rPr>
        <w:t>eight times richer than the average Croatian then a principle of equal proportional sacrifice would require that the average Luxembourger pay eight times more than the average Croatian</w:t>
      </w:r>
      <w:r>
        <w:t xml:space="preserve">. But </w:t>
      </w:r>
      <w:r w:rsidRPr="008C79B9">
        <w:rPr>
          <w:rStyle w:val="Emphasis"/>
        </w:rPr>
        <w:t>there are also eight times more Croatians than Luxembourgers</w:t>
      </w:r>
      <w:r>
        <w:t xml:space="preserve">. So </w:t>
      </w:r>
      <w:r w:rsidRPr="008C79B9">
        <w:rPr>
          <w:rStyle w:val="StyleUnderline"/>
        </w:rPr>
        <w:t>Luxembourg and Croatia should pay roughly the same towards the public good</w:t>
      </w:r>
      <w:r>
        <w:t>. The average German is five times richer than the average Romanian and there are 4 times more Germans. So Germany should pay roughly 20 times more towards the public good.</w:t>
      </w:r>
    </w:p>
    <w:p w:rsidR="005D6297" w:rsidRDefault="005D6297" w:rsidP="005D6297">
      <w:r>
        <w:t xml:space="preserve">The reasoning is analogous for responsibility sharing for the reception of applicants for refugee status. Considering their capacity to take in applicants, as measured by relative riches, the average Luxembourger should shoulder eight times more applicants for refugee protection than the average Croatian. And </w:t>
      </w:r>
      <w:r w:rsidRPr="008C79B9">
        <w:rPr>
          <w:rStyle w:val="StyleUnderline"/>
        </w:rPr>
        <w:t>considering that there are roughly eight times more Croatian than Luxembourgers, both states should take in roughly equal numbers</w:t>
      </w:r>
      <w:r>
        <w:t>. This is in line with the principle of equal proportional sacrifice in which the capacity to make a contribution is measured by relative riches and population size is given due consideration.</w:t>
      </w:r>
    </w:p>
    <w:p w:rsidR="005D6297" w:rsidRPr="008C79B9" w:rsidRDefault="005D6297" w:rsidP="005D6297">
      <w:pPr>
        <w:rPr>
          <w:rStyle w:val="StyleUnderline"/>
          <w:u w:val="none"/>
        </w:rPr>
      </w:pPr>
      <w:r>
        <w:t>We calculate the quotas following this new distribution key in column C. Notice how the principle of equal proportional sacrifice asks substantially more from the richer states highlighted in red and substantially less from the poorer states that are not highlighted. In other words, the Commission’s distribution key offloads the responsibility from the backs of richer states onto the backs of poorer states. The distribution key is strongly regressive and unfair towards poorer states.</w:t>
      </w:r>
    </w:p>
    <w:p w:rsidR="005D6297" w:rsidRDefault="005D6297" w:rsidP="005D6297">
      <w:r w:rsidRPr="008C79B9">
        <w:rPr>
          <w:rStyle w:val="StyleUnderline"/>
        </w:rPr>
        <w:t>The richer Luxembourg takes on less than half of the applicants of poorer Croatia whereas it should take on roughly the same number.</w:t>
      </w:r>
      <w:r>
        <w:t xml:space="preserve"> The richer Germany takes on seven times more applicants than the poorer Romania whereas it should take on 20 times more. Overall, the principle of equal proportional sacrifice would substantially ease the obligations of the poorer Eastern and Southern members. (We ignore Cyprus because it is unclear whether the population and GDP data of the Commission and of the World Bank include the Northern part of Cyprus.)</w:t>
      </w:r>
    </w:p>
    <w:p w:rsidR="005D6297" w:rsidRPr="008C79B9" w:rsidRDefault="005D6297" w:rsidP="005D6297">
      <w:pPr>
        <w:rPr>
          <w:rStyle w:val="StyleUnderline"/>
          <w:u w:val="none"/>
        </w:rPr>
      </w:pPr>
      <w:r>
        <w:t>We grant that the capacity to contribute to the collective effort of receiving applicants for protection is not only determined by riches. There is a range of factors that are relevant. For instance, a state’s capacity to take in applicants for refugee protection is greater not just when it is richer, but also when it (</w:t>
      </w:r>
      <w:proofErr w:type="spellStart"/>
      <w:r>
        <w:t>i</w:t>
      </w:r>
      <w:proofErr w:type="spellEnd"/>
      <w:r>
        <w:t xml:space="preserve">) has unmet </w:t>
      </w:r>
      <w:proofErr w:type="spellStart"/>
      <w:r>
        <w:t>labour</w:t>
      </w:r>
      <w:proofErr w:type="spellEnd"/>
      <w:r>
        <w:t xml:space="preserve"> needs, (ii) has an ageing population, and (iii) has existing reception facilities and know-how so that start-up costs are minimal. If we construct a composite index that takes into account all these factors with proper weights assigned to them, then that will tend to take even more weight off the shoulders of poorer states.</w:t>
      </w:r>
    </w:p>
    <w:p w:rsidR="005D6297" w:rsidRDefault="005D6297" w:rsidP="005D6297">
      <w:r w:rsidRPr="008C79B9">
        <w:rPr>
          <w:rStyle w:val="StyleUnderline"/>
        </w:rPr>
        <w:t>Furthermore, there are economies of scale in refugee protection—receiving n times more applicants is less than n times more costly.</w:t>
      </w:r>
      <w:r>
        <w:t xml:space="preserve"> And one might argue that fairness requires that the rich take on more than a proportional share, as in progressive taxation. Both considerations would prompt us to put in place a progressive distribution key. And this will once again shift the load from poorer states to richer states.</w:t>
      </w:r>
    </w:p>
    <w:p w:rsidR="005D6297" w:rsidRPr="003B074B" w:rsidRDefault="005D6297" w:rsidP="005D6297">
      <w:pPr>
        <w:rPr>
          <w:rStyle w:val="StyleUnderline"/>
        </w:rPr>
      </w:pPr>
      <w:r>
        <w:t xml:space="preserve">Hence, </w:t>
      </w:r>
      <w:r w:rsidRPr="008C79B9">
        <w:rPr>
          <w:rStyle w:val="StyleUnderline"/>
        </w:rPr>
        <w:t xml:space="preserve">adding more complexity should make quotas even more </w:t>
      </w:r>
      <w:proofErr w:type="spellStart"/>
      <w:r w:rsidRPr="008C79B9">
        <w:rPr>
          <w:rStyle w:val="StyleUnderline"/>
        </w:rPr>
        <w:t>favourable</w:t>
      </w:r>
      <w:proofErr w:type="spellEnd"/>
      <w:r w:rsidRPr="008C79B9">
        <w:rPr>
          <w:rStyle w:val="StyleUnderline"/>
        </w:rPr>
        <w:t xml:space="preserve"> than the quotas we proposed. The distribution key needs serious rethinking and quotas need to be recalculated. Some opposing states will still object to any quotas in principle but they may become more willing to cooperate when they are being presented with a well-motivated distribution key yielding fair quotas.</w:t>
      </w:r>
    </w:p>
    <w:p w:rsidR="005D6297" w:rsidRDefault="005D6297" w:rsidP="005D6297">
      <w:pPr>
        <w:pStyle w:val="Heading4"/>
      </w:pPr>
      <w:r>
        <w:t>That allows for Chinese and Russian influence in the Balkans – turns leadership</w:t>
      </w:r>
    </w:p>
    <w:p w:rsidR="005D6297" w:rsidRDefault="005D6297" w:rsidP="005D6297">
      <w:pPr>
        <w:rPr>
          <w:rStyle w:val="Style13ptBold"/>
        </w:rPr>
      </w:pPr>
      <w:proofErr w:type="spellStart"/>
      <w:r>
        <w:rPr>
          <w:rStyle w:val="Style13ptBold"/>
        </w:rPr>
        <w:t>Krastev</w:t>
      </w:r>
      <w:proofErr w:type="spellEnd"/>
      <w:r>
        <w:rPr>
          <w:rStyle w:val="Style13ptBold"/>
        </w:rPr>
        <w:t>, Centre for Liberal Strategies Chairman, 2/21</w:t>
      </w:r>
    </w:p>
    <w:p w:rsidR="005D6297" w:rsidRPr="00E1599B" w:rsidRDefault="005D6297" w:rsidP="005D6297">
      <w:pPr>
        <w:rPr>
          <w:rStyle w:val="Style13ptBold"/>
          <w:b w:val="0"/>
        </w:rPr>
      </w:pPr>
      <w:r w:rsidRPr="00E1599B">
        <w:rPr>
          <w:rStyle w:val="Style13ptBold"/>
          <w:b w:val="0"/>
        </w:rPr>
        <w:t>[</w:t>
      </w:r>
      <w:r>
        <w:rPr>
          <w:rStyle w:val="Style13ptBold"/>
          <w:b w:val="0"/>
        </w:rPr>
        <w:t xml:space="preserve">Ivan </w:t>
      </w:r>
      <w:proofErr w:type="spellStart"/>
      <w:r>
        <w:rPr>
          <w:rStyle w:val="Style13ptBold"/>
          <w:b w:val="0"/>
        </w:rPr>
        <w:t>Krastev</w:t>
      </w:r>
      <w:proofErr w:type="spellEnd"/>
      <w:r>
        <w:rPr>
          <w:rStyle w:val="Style13ptBold"/>
          <w:b w:val="0"/>
        </w:rPr>
        <w:t xml:space="preserve">, 2/21/18, </w:t>
      </w:r>
      <w:r w:rsidRPr="0084279B">
        <w:rPr>
          <w:rStyle w:val="Style13ptBold"/>
          <w:b w:val="0"/>
        </w:rPr>
        <w:t>chairman of the Centre for Liberal Strategies in Sofia, and permanent fellow at the IWM Institute of Human Sciences in Vienna</w:t>
      </w:r>
      <w:r>
        <w:rPr>
          <w:rStyle w:val="Style13ptBold"/>
          <w:b w:val="0"/>
        </w:rPr>
        <w:t>, “</w:t>
      </w:r>
      <w:r w:rsidRPr="0084279B">
        <w:rPr>
          <w:rStyle w:val="Style13ptBold"/>
          <w:b w:val="0"/>
        </w:rPr>
        <w:t>Europe is facing a potential crisis in the Balkans. It has to act soon</w:t>
      </w:r>
      <w:r>
        <w:rPr>
          <w:rStyle w:val="Style13ptBold"/>
          <w:b w:val="0"/>
        </w:rPr>
        <w:t xml:space="preserve">,” </w:t>
      </w:r>
      <w:hyperlink r:id="rId12" w:history="1">
        <w:r w:rsidRPr="00D9550F">
          <w:rPr>
            <w:rStyle w:val="Hyperlink"/>
          </w:rPr>
          <w:t>https://www.theguardian.com/commentisfree/2018/feb/21/europe-crisis-balkans-eu-membership-russia-china-turkey 7/2/18</w:t>
        </w:r>
      </w:hyperlink>
      <w:r>
        <w:rPr>
          <w:rStyle w:val="Style13ptBold"/>
          <w:b w:val="0"/>
        </w:rPr>
        <w:t>] GDI-ARV</w:t>
      </w:r>
    </w:p>
    <w:p w:rsidR="005D6297" w:rsidRDefault="005D6297" w:rsidP="005D6297">
      <w:pPr>
        <w:rPr>
          <w:rStyle w:val="StyleUnderline"/>
          <w:u w:val="none"/>
        </w:rPr>
      </w:pPr>
      <w:r w:rsidRPr="00E1599B">
        <w:rPr>
          <w:rStyle w:val="StyleUnderline"/>
        </w:rPr>
        <w:t>“</w:t>
      </w:r>
      <w:r w:rsidRPr="00BE755B">
        <w:rPr>
          <w:rStyle w:val="StyleUnderline"/>
        </w:rPr>
        <w:t xml:space="preserve">The </w:t>
      </w:r>
      <w:proofErr w:type="gramStart"/>
      <w:r w:rsidRPr="00BE755B">
        <w:rPr>
          <w:rStyle w:val="StyleUnderline"/>
        </w:rPr>
        <w:t>second world war</w:t>
      </w:r>
      <w:proofErr w:type="gramEnd"/>
      <w:r w:rsidRPr="00BE755B">
        <w:rPr>
          <w:rStyle w:val="StyleUnderline"/>
        </w:rPr>
        <w:t xml:space="preserve"> is over but the first world war is not yet finished.” </w:t>
      </w:r>
      <w:r>
        <w:rPr>
          <w:rStyle w:val="StyleUnderline"/>
          <w:u w:val="none"/>
        </w:rPr>
        <w:t>Those were the words of a senior Turkish official I met recently in Ankara. He was speaking of the Middle East, but it was the sort of comment I might well also have heard in Moscow, in Kiev or in the Balkans, about the state of affairs on the European continent.</w:t>
      </w:r>
    </w:p>
    <w:p w:rsidR="005D6297" w:rsidRPr="00E1599B" w:rsidRDefault="005D6297" w:rsidP="005D6297">
      <w:pPr>
        <w:rPr>
          <w:rStyle w:val="StyleUnderline"/>
        </w:rPr>
      </w:pPr>
      <w:r w:rsidRPr="00BE755B">
        <w:rPr>
          <w:rStyle w:val="StyleUnderline"/>
        </w:rPr>
        <w:t xml:space="preserve">The one place I couldn’t possibly have heard this is Brussels. </w:t>
      </w:r>
      <w:proofErr w:type="gramStart"/>
      <w:r w:rsidRPr="00BE755B">
        <w:rPr>
          <w:rStyle w:val="StyleUnderline"/>
        </w:rPr>
        <w:t>That’s because the European Union is still unprepared to live in a world where geopolitics has returned</w:t>
      </w:r>
      <w:r>
        <w:rPr>
          <w:rStyle w:val="StyleUnderline"/>
          <w:u w:val="none"/>
        </w:rPr>
        <w:t xml:space="preserve"> – in which </w:t>
      </w:r>
      <w:r w:rsidRPr="009B09BD">
        <w:rPr>
          <w:rStyle w:val="StyleUnderline"/>
        </w:rPr>
        <w:t>governments</w:t>
      </w:r>
      <w:r>
        <w:rPr>
          <w:rStyle w:val="StyleUnderline"/>
          <w:u w:val="none"/>
        </w:rPr>
        <w:t xml:space="preserve">, as well as much of the public, </w:t>
      </w:r>
      <w:r w:rsidRPr="009B09BD">
        <w:rPr>
          <w:rStyle w:val="StyleUnderline"/>
        </w:rPr>
        <w:t>are obsessed</w:t>
      </w:r>
      <w:proofErr w:type="gramEnd"/>
      <w:r w:rsidRPr="009B09BD">
        <w:rPr>
          <w:rStyle w:val="StyleUnderline"/>
        </w:rPr>
        <w:t xml:space="preserve"> with borders and territories, and tend to define success less by economic growth than by national pride.</w:t>
      </w:r>
    </w:p>
    <w:p w:rsidR="005D6297" w:rsidRPr="00E1599B" w:rsidRDefault="005D6297" w:rsidP="005D6297">
      <w:pPr>
        <w:rPr>
          <w:rStyle w:val="StyleUnderline"/>
          <w:u w:val="none"/>
        </w:rPr>
      </w:pPr>
      <w:r w:rsidRPr="009B09BD">
        <w:rPr>
          <w:rStyle w:val="Emphasis"/>
        </w:rPr>
        <w:t>This is what’s at play today in the western Balkans,</w:t>
      </w:r>
      <w:r>
        <w:rPr>
          <w:rStyle w:val="StyleUnderline"/>
          <w:u w:val="none"/>
        </w:rPr>
        <w:t xml:space="preserve"> where </w:t>
      </w:r>
      <w:r w:rsidRPr="009B09BD">
        <w:rPr>
          <w:rStyle w:val="StyleUnderline"/>
        </w:rPr>
        <w:t>the EU’s capacity to think and act as a geopolitical player is being severely put to the test</w:t>
      </w:r>
      <w:r>
        <w:rPr>
          <w:rStyle w:val="StyleUnderline"/>
          <w:u w:val="none"/>
        </w:rPr>
        <w:t>. Earlier this month, the EU presented its new western Balkans strategy. Its stated aim is to encourage reform in Serbia, Montenegro, Bosnia-Herzegovina, Kosovo, Macedonia and Albania, by renewing the prospect of membership. That Brussels institutions, which find themselves in the midst of a populist upsurge affecting most EU countries, now appear to have the courage to restate that membership promise is no small miracle.</w:t>
      </w:r>
    </w:p>
    <w:p w:rsidR="005D6297" w:rsidRPr="00E1599B" w:rsidRDefault="005D6297" w:rsidP="005D6297">
      <w:pPr>
        <w:rPr>
          <w:rStyle w:val="StyleUnderline"/>
          <w:u w:val="none"/>
        </w:rPr>
      </w:pPr>
      <w:r w:rsidRPr="009B09BD">
        <w:rPr>
          <w:rStyle w:val="StyleUnderline"/>
        </w:rPr>
        <w:lastRenderedPageBreak/>
        <w:t>One Balkan joke best captures the mindset of people who feel they’ve been left waiting far too long</w:t>
      </w:r>
      <w:r>
        <w:rPr>
          <w:rStyle w:val="StyleUnderline"/>
          <w:u w:val="none"/>
        </w:rPr>
        <w:t>: when it comes to EU membership, the difference between pessimists and optimists is that optimists believe Turkey will join during the Albanian EU presidency, while pessimists believe Albania will join during the Turkish EU presidency. Meaning: never.</w:t>
      </w:r>
    </w:p>
    <w:p w:rsidR="005D6297" w:rsidRPr="009B09BD" w:rsidRDefault="005D6297" w:rsidP="005D6297">
      <w:pPr>
        <w:rPr>
          <w:rStyle w:val="StyleUnderline"/>
        </w:rPr>
      </w:pPr>
      <w:r w:rsidRPr="009B09BD">
        <w:rPr>
          <w:rStyle w:val="StyleUnderline"/>
        </w:rPr>
        <w:t xml:space="preserve">Brussels is right to make it clear that the status quo is unsustainable. </w:t>
      </w:r>
      <w:proofErr w:type="gramStart"/>
      <w:r w:rsidRPr="009B09BD">
        <w:rPr>
          <w:rStyle w:val="StyleUnderline"/>
        </w:rPr>
        <w:t>But without any follow-up, the announcement risks producing instability in the region</w:t>
      </w:r>
      <w:r>
        <w:rPr>
          <w:rStyle w:val="StyleUnderline"/>
          <w:u w:val="none"/>
        </w:rPr>
        <w:t>.</w:t>
      </w:r>
      <w:proofErr w:type="gramEnd"/>
      <w:r>
        <w:rPr>
          <w:rStyle w:val="StyleUnderline"/>
          <w:u w:val="none"/>
        </w:rPr>
        <w:t xml:space="preserve"> What the EU should be most afraid of is a repeat of the Ukrainian scenario, in which </w:t>
      </w:r>
      <w:r w:rsidRPr="009B09BD">
        <w:rPr>
          <w:rStyle w:val="StyleUnderline"/>
        </w:rPr>
        <w:t>government support for European aspirations triggers a backlash from opponents of enlargement</w:t>
      </w:r>
      <w:r>
        <w:rPr>
          <w:rStyle w:val="StyleUnderline"/>
          <w:u w:val="none"/>
        </w:rPr>
        <w:t xml:space="preserve"> (for which, read Russia), </w:t>
      </w:r>
      <w:r w:rsidRPr="009B09BD">
        <w:rPr>
          <w:rStyle w:val="StyleUnderline"/>
        </w:rPr>
        <w:t>rather than rallying European governments around the project.</w:t>
      </w:r>
    </w:p>
    <w:p w:rsidR="005D6297" w:rsidRDefault="005D6297" w:rsidP="005D6297">
      <w:pPr>
        <w:rPr>
          <w:rStyle w:val="StyleUnderline"/>
          <w:u w:val="none"/>
        </w:rPr>
      </w:pPr>
      <w:r w:rsidRPr="009B09BD">
        <w:rPr>
          <w:rStyle w:val="StyleUnderline"/>
        </w:rPr>
        <w:t xml:space="preserve">Many factors have brought the Balkans back to the fore – not least </w:t>
      </w:r>
      <w:r w:rsidRPr="009B09BD">
        <w:rPr>
          <w:rStyle w:val="Emphasis"/>
        </w:rPr>
        <w:t>the recent refugee crisis, which deeply rattled the region</w:t>
      </w:r>
      <w:r w:rsidRPr="009B09BD">
        <w:rPr>
          <w:rStyle w:val="StyleUnderline"/>
        </w:rPr>
        <w:t>.</w:t>
      </w:r>
      <w:r>
        <w:rPr>
          <w:rStyle w:val="StyleUnderline"/>
          <w:u w:val="none"/>
        </w:rPr>
        <w:t xml:space="preserve"> There’s now a growing momentum for greater integration, after a period in which the EU had come to be known as an </w:t>
      </w:r>
      <w:proofErr w:type="spellStart"/>
      <w:r>
        <w:rPr>
          <w:rStyle w:val="StyleUnderline"/>
          <w:u w:val="none"/>
        </w:rPr>
        <w:t>organisation</w:t>
      </w:r>
      <w:proofErr w:type="spellEnd"/>
      <w:r>
        <w:rPr>
          <w:rStyle w:val="StyleUnderline"/>
          <w:u w:val="none"/>
        </w:rPr>
        <w:t xml:space="preserve"> that gave little money and with many strings attached.</w:t>
      </w:r>
    </w:p>
    <w:p w:rsidR="005D6297" w:rsidRPr="00E1599B" w:rsidRDefault="005D6297" w:rsidP="005D6297">
      <w:pPr>
        <w:rPr>
          <w:rStyle w:val="StyleUnderline"/>
          <w:u w:val="none"/>
        </w:rPr>
      </w:pPr>
      <w:r>
        <w:rPr>
          <w:rStyle w:val="StyleUnderline"/>
          <w:u w:val="none"/>
        </w:rPr>
        <w:t>One encouraging, if little noticed</w:t>
      </w:r>
      <w:proofErr w:type="gramStart"/>
      <w:r>
        <w:rPr>
          <w:rStyle w:val="StyleUnderline"/>
          <w:u w:val="none"/>
        </w:rPr>
        <w:t>,</w:t>
      </w:r>
      <w:proofErr w:type="gramEnd"/>
      <w:r>
        <w:rPr>
          <w:rStyle w:val="StyleUnderline"/>
          <w:u w:val="none"/>
        </w:rPr>
        <w:t xml:space="preserve"> development has been the recent ratification of a friendship treaty between Bulgaria and Macedonia, two countries whose relations had long been fraught, mainly over minority issues. By achieving this breakthrough, they have </w:t>
      </w:r>
      <w:proofErr w:type="spellStart"/>
      <w:r>
        <w:rPr>
          <w:rStyle w:val="StyleUnderline"/>
          <w:u w:val="none"/>
        </w:rPr>
        <w:t>signalled</w:t>
      </w:r>
      <w:proofErr w:type="spellEnd"/>
      <w:r>
        <w:rPr>
          <w:rStyle w:val="StyleUnderline"/>
          <w:u w:val="none"/>
        </w:rPr>
        <w:t xml:space="preserve"> that the time has come to seek out solutions to some of the region’s woes.</w:t>
      </w:r>
    </w:p>
    <w:p w:rsidR="005D6297" w:rsidRPr="009B09BD" w:rsidRDefault="005D6297" w:rsidP="005D6297">
      <w:r w:rsidRPr="009B09BD">
        <w:rPr>
          <w:rStyle w:val="StyleUnderline"/>
        </w:rPr>
        <w:t>But for the EU to succeed in its ambition to transform the region, it has to be aware of the momentous geopolitical changes that have taken place</w:t>
      </w:r>
      <w:r>
        <w:rPr>
          <w:rStyle w:val="StyleUnderline"/>
          <w:u w:val="none"/>
        </w:rPr>
        <w:t>. In 2003, when the EU first promised membership, there seemed little doubt that the region’s future would be European. Russia was looking to the Balkans primarily as a transit area for its energy exports to western European markets. Moscow’s ambition then was to preserve a degree of influence rather than to compete with Brussels.</w:t>
      </w:r>
    </w:p>
    <w:p w:rsidR="005D6297" w:rsidRDefault="005D6297" w:rsidP="005D6297">
      <w:pPr>
        <w:rPr>
          <w:rStyle w:val="StyleUnderline"/>
          <w:u w:val="none"/>
        </w:rPr>
      </w:pPr>
      <w:r w:rsidRPr="009B09BD">
        <w:t>Fifteen years ago, Turkey was enthusiastic about its chances of joining the EU. As a result, it framed its Balkans policies so as to demonstrate its own strategic value to Europe. Back then, nobody spoke of China in the Balkans.</w:t>
      </w:r>
    </w:p>
    <w:p w:rsidR="005D6297" w:rsidRPr="009B09BD" w:rsidRDefault="005D6297" w:rsidP="005D6297">
      <w:pPr>
        <w:rPr>
          <w:rStyle w:val="StyleUnderline"/>
        </w:rPr>
      </w:pPr>
      <w:r w:rsidRPr="009B09BD">
        <w:rPr>
          <w:rStyle w:val="StyleUnderline"/>
        </w:rPr>
        <w:t>Today, geopolitical competition is rife. China is set to become the number one foreign investor in Serbia this year</w:t>
      </w:r>
      <w:r>
        <w:rPr>
          <w:rStyle w:val="StyleUnderline"/>
          <w:u w:val="none"/>
        </w:rPr>
        <w:t>. Plans to build a high-speed railway between the Greek port of Piraeus and Budapest, via Belgrade, are of immense value to China as it deploys its “one belt, one road” trade route between Asia and Europe</w:t>
      </w:r>
      <w:r w:rsidRPr="009B09BD">
        <w:rPr>
          <w:rStyle w:val="StyleUnderline"/>
        </w:rPr>
        <w:t>. The Chinese hope the western Balkans will eventually be integrated into the European single market, though China is in no hurry for its infrastructure projects to abide by EU rules.</w:t>
      </w:r>
    </w:p>
    <w:p w:rsidR="005D6297" w:rsidRDefault="005D6297" w:rsidP="005D6297">
      <w:pPr>
        <w:rPr>
          <w:rStyle w:val="StyleUnderline"/>
          <w:u w:val="none"/>
        </w:rPr>
      </w:pPr>
      <w:r>
        <w:rPr>
          <w:rStyle w:val="StyleUnderline"/>
          <w:u w:val="none"/>
        </w:rPr>
        <w:t xml:space="preserve">This raises many questions. </w:t>
      </w:r>
      <w:r w:rsidRPr="009B09BD">
        <w:rPr>
          <w:rStyle w:val="StyleUnderline"/>
        </w:rPr>
        <w:t>Should the EU start pushing western Balkan countries to adopt its procurement rules now, or later</w:t>
      </w:r>
      <w:r>
        <w:rPr>
          <w:rStyle w:val="StyleUnderline"/>
          <w:u w:val="none"/>
        </w:rPr>
        <w:t xml:space="preserve">? And is the EU ready to offer compensation if those states end up losing Chinese investments as a consequence of EU integration? Russia’s approach has changed too. Brussels doesn’t need to have a spy in the Kremlin to know that Moscow will do everything it can to prevent Macedonia from joining </w:t>
      </w:r>
      <w:proofErr w:type="spellStart"/>
      <w:proofErr w:type="gramStart"/>
      <w:r>
        <w:rPr>
          <w:rStyle w:val="StyleUnderline"/>
          <w:u w:val="none"/>
        </w:rPr>
        <w:t>Nato</w:t>
      </w:r>
      <w:proofErr w:type="spellEnd"/>
      <w:proofErr w:type="gramEnd"/>
      <w:r>
        <w:rPr>
          <w:rStyle w:val="StyleUnderline"/>
          <w:u w:val="none"/>
        </w:rPr>
        <w:t xml:space="preserve"> – not because of its strategic significance, but for its symbolic value.</w:t>
      </w:r>
    </w:p>
    <w:p w:rsidR="005D6297" w:rsidRDefault="005D6297" w:rsidP="005D6297">
      <w:pPr>
        <w:rPr>
          <w:rStyle w:val="StyleUnderline"/>
          <w:u w:val="none"/>
        </w:rPr>
      </w:pPr>
      <w:r>
        <w:rPr>
          <w:rStyle w:val="StyleUnderline"/>
          <w:u w:val="none"/>
        </w:rPr>
        <w:t>And European policymakers should be aware that if the long-running dispute between Greece and Macedonia (over the latter’s name) is not resolved before the next EU summit on the western Balkans in May, then that will spell a double defeat: Macedonia’s ambitions will have been dashed and Brussels’ efforts to be taken seriously in the region will have fallen flat.</w:t>
      </w:r>
    </w:p>
    <w:p w:rsidR="005D6297" w:rsidRPr="00E1599B" w:rsidRDefault="005D6297" w:rsidP="005D6297">
      <w:pPr>
        <w:rPr>
          <w:rStyle w:val="StyleUnderline"/>
        </w:rPr>
      </w:pPr>
      <w:r w:rsidRPr="009B09BD">
        <w:rPr>
          <w:rStyle w:val="StyleUnderline"/>
        </w:rPr>
        <w:t xml:space="preserve">The Balkan region is where Russia can work to </w:t>
      </w:r>
      <w:proofErr w:type="spellStart"/>
      <w:r w:rsidRPr="009B09BD">
        <w:rPr>
          <w:rStyle w:val="StyleUnderline"/>
        </w:rPr>
        <w:t>destabilise</w:t>
      </w:r>
      <w:proofErr w:type="spellEnd"/>
      <w:r w:rsidRPr="009B09BD">
        <w:rPr>
          <w:rStyle w:val="StyleUnderline"/>
        </w:rPr>
        <w:t xml:space="preserve"> the EU at very low political cost for itself, both in cash terms and in risking a confrontation with the US</w:t>
      </w:r>
      <w:r>
        <w:rPr>
          <w:rStyle w:val="StyleUnderline"/>
          <w:u w:val="none"/>
        </w:rPr>
        <w:t xml:space="preserve">. So </w:t>
      </w:r>
      <w:r w:rsidRPr="00E1599B">
        <w:rPr>
          <w:rStyle w:val="StyleUnderline"/>
        </w:rPr>
        <w:t>it’s up to European diplomacy to convince Moscow that escalating tensions would not be in its best interest. Is the EU ready for this?</w:t>
      </w:r>
    </w:p>
    <w:p w:rsidR="005D6297" w:rsidRPr="00E1599B" w:rsidRDefault="005D6297" w:rsidP="005D6297">
      <w:pPr>
        <w:rPr>
          <w:rStyle w:val="StyleUnderline"/>
          <w:u w:val="none"/>
        </w:rPr>
      </w:pPr>
      <w:r w:rsidRPr="00E1599B">
        <w:rPr>
          <w:rStyle w:val="StyleUnderline"/>
        </w:rPr>
        <w:t>Then there’s Turkey, a country whose relations with the EU stand at a historical low</w:t>
      </w:r>
      <w:r>
        <w:rPr>
          <w:rStyle w:val="StyleUnderline"/>
          <w:u w:val="none"/>
        </w:rPr>
        <w:t xml:space="preserve">. It’s still unclear how its president, </w:t>
      </w:r>
      <w:proofErr w:type="spellStart"/>
      <w:r>
        <w:rPr>
          <w:rStyle w:val="StyleUnderline"/>
          <w:u w:val="none"/>
        </w:rPr>
        <w:t>Recep</w:t>
      </w:r>
      <w:proofErr w:type="spellEnd"/>
      <w:r>
        <w:rPr>
          <w:rStyle w:val="StyleUnderline"/>
          <w:u w:val="none"/>
        </w:rPr>
        <w:t xml:space="preserve"> </w:t>
      </w:r>
      <w:proofErr w:type="spellStart"/>
      <w:r>
        <w:rPr>
          <w:rStyle w:val="StyleUnderline"/>
          <w:u w:val="none"/>
        </w:rPr>
        <w:t>Tayyip</w:t>
      </w:r>
      <w:proofErr w:type="spellEnd"/>
      <w:r>
        <w:rPr>
          <w:rStyle w:val="StyleUnderline"/>
          <w:u w:val="none"/>
        </w:rPr>
        <w:t xml:space="preserve"> </w:t>
      </w:r>
      <w:proofErr w:type="spellStart"/>
      <w:r>
        <w:rPr>
          <w:rStyle w:val="StyleUnderline"/>
          <w:u w:val="none"/>
        </w:rPr>
        <w:t>Erdoğan</w:t>
      </w:r>
      <w:proofErr w:type="spellEnd"/>
      <w:r>
        <w:rPr>
          <w:rStyle w:val="StyleUnderline"/>
          <w:u w:val="none"/>
        </w:rPr>
        <w:t>, will play his cards in the western Balkans. While Ankara is trying to build its influence among Muslim communities in the Balkans, Moscow is using its own leverage over Orthodox Christians. Could Russia and Turkey possibly coordinate their policies, just as they’ve attempted to do in Syria?</w:t>
      </w:r>
    </w:p>
    <w:p w:rsidR="005D6297" w:rsidRDefault="005D6297" w:rsidP="005D6297">
      <w:pPr>
        <w:rPr>
          <w:rStyle w:val="StyleUnderline"/>
        </w:rPr>
      </w:pPr>
      <w:r w:rsidRPr="00E1599B">
        <w:rPr>
          <w:rStyle w:val="StyleUnderline"/>
        </w:rPr>
        <w:t>If the EU is slow to wake up to these new geopolitical realities, its strategy for the western Balkans will end in defeat.</w:t>
      </w:r>
    </w:p>
    <w:p w:rsidR="00497047" w:rsidRDefault="00497047" w:rsidP="007367BC">
      <w:pPr>
        <w:pStyle w:val="Heading3"/>
      </w:pPr>
      <w:r>
        <w:lastRenderedPageBreak/>
        <w:t>Integration Turn</w:t>
      </w:r>
    </w:p>
    <w:p w:rsidR="00497047" w:rsidRPr="0038124D" w:rsidRDefault="00497047" w:rsidP="00497047">
      <w:pPr>
        <w:pStyle w:val="Heading4"/>
      </w:pPr>
      <w:r>
        <w:t xml:space="preserve">Restrictive Integration that would happen under Trump fails, </w:t>
      </w:r>
      <w:proofErr w:type="spellStart"/>
      <w:r>
        <w:t>multiculturism</w:t>
      </w:r>
      <w:proofErr w:type="spellEnd"/>
      <w:r>
        <w:t xml:space="preserve"> merely exacerbates violence and fearmongering against refugees– EU efforts prove</w:t>
      </w:r>
    </w:p>
    <w:p w:rsidR="00497047" w:rsidRDefault="00497047" w:rsidP="00497047">
      <w:r w:rsidRPr="006F4A92">
        <w:rPr>
          <w:rStyle w:val="Style13ptBold"/>
        </w:rPr>
        <w:t>Sunderland, Human Rights Watch Associate Europe Director, 16</w:t>
      </w:r>
      <w:r>
        <w:t xml:space="preserve"> [Judith; 1-12-16; World Politics Review; "For Europe, Integrating Refugees Is the Next Big Challenge"; https://www.worldpoliticsreview.com/articles/17650/for-europe-integrating-refugees-is-the-next-big-challenge; accessed 7-3-18; JPA]</w:t>
      </w:r>
    </w:p>
    <w:p w:rsidR="00497047" w:rsidRPr="0028679E" w:rsidRDefault="00497047" w:rsidP="00497047"/>
    <w:p w:rsidR="00497047" w:rsidRDefault="00497047" w:rsidP="00497047">
      <w:r>
        <w:t xml:space="preserve">In a scene from a compelling documentary called “Dreaming of Denmark,” two teenagers sit on a snowy European slope, chatting in Danish. When one of them, </w:t>
      </w:r>
      <w:proofErr w:type="spellStart"/>
      <w:r>
        <w:t>Mussa</w:t>
      </w:r>
      <w:proofErr w:type="spellEnd"/>
      <w:r>
        <w:t xml:space="preserve">, describes himself as Danish, the other, his Afghan friend named </w:t>
      </w:r>
      <w:proofErr w:type="spellStart"/>
      <w:r>
        <w:t>Wasi</w:t>
      </w:r>
      <w:proofErr w:type="spellEnd"/>
      <w:r>
        <w:t xml:space="preserve">, reminds him he’s Ethiopian. “Oh, yeah,” </w:t>
      </w:r>
      <w:proofErr w:type="spellStart"/>
      <w:r>
        <w:t>Mussa</w:t>
      </w:r>
      <w:proofErr w:type="spellEnd"/>
      <w:r>
        <w:t xml:space="preserve"> says, giggling. He had just obtained his Danish passport, after three years of living in a shelter for unaccompanied asylum-seeking children in Denmark, and was clearly well on his way to building a life in his new homeland. </w:t>
      </w:r>
    </w:p>
    <w:p w:rsidR="00497047" w:rsidRDefault="00497047" w:rsidP="00497047"/>
    <w:p w:rsidR="00497047" w:rsidRPr="007D190F" w:rsidRDefault="00497047" w:rsidP="00497047">
      <w:pPr>
        <w:rPr>
          <w:rStyle w:val="StyleUnderline"/>
        </w:rPr>
      </w:pPr>
      <w:r>
        <w:t xml:space="preserve">The scene was filmed in 2014, but couldn’t be more relevant today. The question on the minds of many in Europe these days is how their societies are coping with a sharp increase of asylum-seekers and migrants that began several years ago but reached crisis proportions this year. Over 1 million asylum-seekers and migrants reached the European Union via the Mediterranean in 2015, nearly five times as many as the previous year. The United Nations High Commissioner on Refugees (UNHCR), the organization’s refugee agency, estimates that 84 percent are from countries that, because of war or other circumstances, qualify them as refugees. Fully half are Syrians, while 20 percent are Afghans. Iraqis, Eritreans and Somalis make up another 13 percent. This is quite clearly a refugee crisis, and it poses many immediate challenges. But </w:t>
      </w:r>
      <w:r w:rsidRPr="007D190F">
        <w:rPr>
          <w:rStyle w:val="StyleUnderline"/>
        </w:rPr>
        <w:t>how the EU integrates the men, women and children who remain in Europe after the crises that sent them fleeing from their homes subside will be the real long-term test.</w:t>
      </w:r>
    </w:p>
    <w:p w:rsidR="00497047" w:rsidRDefault="00497047" w:rsidP="00497047"/>
    <w:p w:rsidR="00497047" w:rsidRDefault="00497047" w:rsidP="00497047">
      <w:r>
        <w:t xml:space="preserve">What we’ve seen so far in terms of rhetoric and practice is far from ideal. </w:t>
      </w:r>
    </w:p>
    <w:p w:rsidR="00497047" w:rsidRDefault="00497047" w:rsidP="00497047"/>
    <w:p w:rsidR="00497047" w:rsidRDefault="00497047" w:rsidP="00497047">
      <w:r>
        <w:t>Between Integration and Assimilation</w:t>
      </w:r>
    </w:p>
    <w:p w:rsidR="00497047" w:rsidRDefault="00497047" w:rsidP="00497047"/>
    <w:p w:rsidR="00497047" w:rsidRPr="001D018F" w:rsidRDefault="00497047" w:rsidP="00497047">
      <w:pPr>
        <w:rPr>
          <w:rStyle w:val="StyleUnderline"/>
        </w:rPr>
      </w:pPr>
      <w:r>
        <w:t xml:space="preserve">The EU response to the refugee crisis has been chaotic and divisive, characterized by squabbling over sharing responsibility, cascading border closures and finger-pointing. Many EU governments are focused on preventing arrivals and deflecting responsibility to neighboring countries. </w:t>
      </w:r>
      <w:r w:rsidRPr="001D018F">
        <w:rPr>
          <w:rStyle w:val="StyleUnderline"/>
        </w:rPr>
        <w:t xml:space="preserve">The possibility that some of those responsible for the horrific attacks in Paris in November entered the EU posing as refugees amid the influx into Greece and the Western Balkans has interjected fear of terrorism into the mix. Those who seek to keep refugees out with appeals to prejudice and panic are exploiting that anxiety. </w:t>
      </w:r>
    </w:p>
    <w:p w:rsidR="00497047" w:rsidRPr="001D018F" w:rsidRDefault="00497047" w:rsidP="00497047">
      <w:pPr>
        <w:rPr>
          <w:rStyle w:val="StyleUnderline"/>
        </w:rPr>
      </w:pPr>
    </w:p>
    <w:p w:rsidR="00497047" w:rsidRDefault="00497047" w:rsidP="00497047">
      <w:r>
        <w:t xml:space="preserve">Historically, the EU track record on integration is at best mixed. To varying degrees, European societies have been grappling with increasing diversity for years. Popular opinion and, as a result, policy debates in many EU member states have been increasingly shaped in recent years by concerns about cultural identity, social cohesion and security, as well as concerns about the economy, access to public services, crime and employment. The debates have largely been focused on immigrant populations as a whole rather than asylum-seekers in particular—that is, on second- or even third-generation Europeans in addition to recently arrived ones—with a wide variety of views about whether and how integration policies have failed, and who is to blame. </w:t>
      </w:r>
    </w:p>
    <w:p w:rsidR="00497047" w:rsidRDefault="00497047" w:rsidP="00497047"/>
    <w:p w:rsidR="00497047" w:rsidRPr="004F1D45" w:rsidRDefault="00497047" w:rsidP="00497047">
      <w:pPr>
        <w:rPr>
          <w:rStyle w:val="StyleUnderline"/>
        </w:rPr>
      </w:pPr>
      <w:r>
        <w:t>The debate has often been fractious, pitting those who favor more assimilationist policies, in which the newcomer adopts dominant values and a perceived common identity, against those who argue for variations of multiculturalism, based on respect for the newcomer’s cultural identity and protection of cultural diversity.</w:t>
      </w:r>
      <w:r w:rsidRPr="004F1D45">
        <w:rPr>
          <w:rStyle w:val="StyleUnderline"/>
        </w:rPr>
        <w:t xml:space="preserve"> In 2011, British Prime Minister David Cameron, then-French President Nicolas Sarkozy and German Chancellor Angela Merkel famously agreed that multiculturalist policies had failed. Deep unease with diversity had led to a rise in far-right extremist parties, and even acts of violence, epitomized by the appalling attack by Anders Breivik, which killed 77 people and wounded hundreds of others in Norway that year.</w:t>
      </w:r>
    </w:p>
    <w:p w:rsidR="00497047" w:rsidRDefault="00497047" w:rsidP="00497047"/>
    <w:p w:rsidR="00497047" w:rsidRDefault="00497047" w:rsidP="00497047">
      <w:r>
        <w:t xml:space="preserve">The plethora of academic and policy prescriptions on integration demonstrates that there are few absolute answers. International human rights law is largely silent on the issue. The rights to nondiscrimination and equality before the law are bedrock principles of international law as well as European law, and they should guide integration policy as well. But there is no “right” to integration, nor is there a “right” to live in a homogenous society where diversity poses no challenges. </w:t>
      </w:r>
    </w:p>
    <w:p w:rsidR="00497047" w:rsidRDefault="00497047" w:rsidP="00497047"/>
    <w:p w:rsidR="00497047" w:rsidRDefault="00497047" w:rsidP="00497047">
      <w:r>
        <w:t>Beyond the guidance of international law, practical outcomes on the ground can also be useful in guiding policy. The Migrant Integration Policy Index, or MIPEX, ranks 38 developed countries, including EU member states, on how they invest in equal rights and opportunities for newcomers with respect to the labor market, health, education, political participation, permanent residence, family reunification and anti-discrimination measures. In 2014, Sweden and Portugal had the highest ranking in the EU, followed by Finland, Norway and Belgium. Those five European countries beat out Canada, Australia and the United States.</w:t>
      </w:r>
    </w:p>
    <w:p w:rsidR="00497047" w:rsidRDefault="00497047" w:rsidP="00497047"/>
    <w:p w:rsidR="00497047" w:rsidRDefault="00497047" w:rsidP="00497047">
      <w:r w:rsidRPr="004F5773">
        <w:rPr>
          <w:rStyle w:val="StyleUnderline"/>
        </w:rPr>
        <w:lastRenderedPageBreak/>
        <w:t xml:space="preserve">MIPEX researchers have concluded that ambitious integration policies do work, and that countries with “inclusive integration policies” tend to provide the best conditions for social cohesion, </w:t>
      </w:r>
      <w:r>
        <w:t xml:space="preserve">to the benefit of both newcomers and general society. Similarly, </w:t>
      </w:r>
      <w:r w:rsidRPr="004F5773">
        <w:rPr>
          <w:rStyle w:val="StyleUnderline"/>
        </w:rPr>
        <w:t>restrictive policies can lead to xenophobic attitudes and the inability to see the benefits of diversity.</w:t>
      </w:r>
      <w:r>
        <w:t xml:space="preserve"> That said, good integration policies do not necessarily inoculate a society from extremism—Sweden has had rising support for the far-right Sweden Democrats; Norway was home to Anders Breivik; and Belgium was used as a base by many of those involved in most recent deadly attacks in Paris. </w:t>
      </w:r>
    </w:p>
    <w:p w:rsidR="00497047" w:rsidRDefault="00497047" w:rsidP="00497047">
      <w:pPr>
        <w:pStyle w:val="Heading4"/>
      </w:pPr>
      <w:proofErr w:type="gramStart"/>
      <w:r>
        <w:t>media</w:t>
      </w:r>
      <w:proofErr w:type="gramEnd"/>
      <w:r>
        <w:t xml:space="preserve"> depiction of refugees is the key internal link to successful integration, the plan can’t reverse this</w:t>
      </w:r>
    </w:p>
    <w:p w:rsidR="00497047" w:rsidRDefault="00497047" w:rsidP="00497047">
      <w:r w:rsidRPr="006F4A92">
        <w:rPr>
          <w:rStyle w:val="Style13ptBold"/>
        </w:rPr>
        <w:t>Sunderland, Human Rights Watch Associate Europe Director, 16</w:t>
      </w:r>
      <w:r>
        <w:t xml:space="preserve"> [Judith; 1-12-16; World Politics Review; "For Europe, Integrating Refugees Is the Next Big Challenge"; https://www.worldpoliticsreview.com/articles/17650/for-europe-integrating-refugees-is-the-next-big-challenge; accessed 7-3-18; JPA]</w:t>
      </w:r>
    </w:p>
    <w:p w:rsidR="00497047" w:rsidRPr="003906EB" w:rsidRDefault="00497047" w:rsidP="00497047"/>
    <w:p w:rsidR="00497047" w:rsidRPr="006234FD" w:rsidRDefault="00497047" w:rsidP="00497047">
      <w:pPr>
        <w:rPr>
          <w:rStyle w:val="StyleUnderline"/>
        </w:rPr>
      </w:pPr>
      <w:r w:rsidRPr="006234FD">
        <w:rPr>
          <w:rStyle w:val="StyleUnderline"/>
        </w:rPr>
        <w:t xml:space="preserve">Finally, words matter. Negative portrayals of migrants and asylum-seekers in the media and by public figures do a tremendous disservice to the vast majority of those arriving, and to the principle of inclusive societies. It is not only far-right, anti-immigrant parties that have distorted reality to prey on people’s fears. In Britain, Cameron referred to a “swarm” of people coming across the Mediterranean. In Hungary, </w:t>
      </w:r>
      <w:proofErr w:type="spellStart"/>
      <w:r w:rsidRPr="006234FD">
        <w:rPr>
          <w:rStyle w:val="StyleUnderline"/>
        </w:rPr>
        <w:t>Orban</w:t>
      </w:r>
      <w:proofErr w:type="spellEnd"/>
      <w:r w:rsidRPr="006234FD">
        <w:rPr>
          <w:rStyle w:val="StyleUnderline"/>
        </w:rPr>
        <w:t xml:space="preserve"> describes those arriving as illegal economic migrants, warriors or potential terrorists. Following the Paris attacks, he ratcheted up the rhetoric, saying, “The factual point is that all the terrorists are basically migrants, the question is when they migrated to the European Union.”</w:t>
      </w:r>
    </w:p>
    <w:p w:rsidR="00497047" w:rsidRDefault="00497047" w:rsidP="00497047"/>
    <w:p w:rsidR="00497047" w:rsidRPr="00497047" w:rsidRDefault="00497047" w:rsidP="00497047">
      <w:r w:rsidRPr="006004C6">
        <w:rPr>
          <w:rStyle w:val="StyleUnderline"/>
        </w:rPr>
        <w:t xml:space="preserve">Xenophobic and anti-Muslim rhetoric from people in positions of power risks nurturing a climate of intolerance in a region where minorities, including Muslim </w:t>
      </w:r>
      <w:proofErr w:type="gramStart"/>
      <w:r w:rsidRPr="006004C6">
        <w:rPr>
          <w:rStyle w:val="StyleUnderline"/>
        </w:rPr>
        <w:t>communities,</w:t>
      </w:r>
      <w:proofErr w:type="gramEnd"/>
      <w:r w:rsidRPr="006004C6">
        <w:rPr>
          <w:rStyle w:val="StyleUnderline"/>
        </w:rPr>
        <w:t xml:space="preserve"> and asylum-seekers already face significant levels of discrimination and hate crimes. If not countered forcefully through responsible rhetoric, anti-discrimination measures and accountability for hate crimes, this climate fundamentally undermines the integration of newcomers into European societies. </w:t>
      </w:r>
      <w:r>
        <w:t>By contrast, French President Francois Hollande’s pledge in the wake of the November Paris attacks that France would stand by its commitment to resettle 30,000 refugees over the next two years, and his acknowledgement that “the people of Syria and Iraq have fled because they are martyred by the same people who attack us today,” were a striking and positive example of the messages the European public needs to hear.</w:t>
      </w:r>
    </w:p>
    <w:p w:rsidR="00373153" w:rsidRDefault="00373153" w:rsidP="007367BC">
      <w:pPr>
        <w:pStyle w:val="Heading3"/>
      </w:pPr>
      <w:r>
        <w:lastRenderedPageBreak/>
        <w:t>Travel Ban Circumvention</w:t>
      </w:r>
    </w:p>
    <w:p w:rsidR="00373153" w:rsidRDefault="00373153" w:rsidP="00373153">
      <w:pPr>
        <w:pStyle w:val="Heading4"/>
      </w:pPr>
      <w:r>
        <w:t>Travel Ban canceled federal funding for resettlement – ensures program fails</w:t>
      </w:r>
    </w:p>
    <w:p w:rsidR="00373153" w:rsidRPr="00887993" w:rsidRDefault="00373153" w:rsidP="00373153">
      <w:pPr>
        <w:rPr>
          <w:rStyle w:val="Style13ptBold"/>
        </w:rPr>
      </w:pPr>
      <w:r w:rsidRPr="00887993">
        <w:rPr>
          <w:rStyle w:val="Style13ptBold"/>
        </w:rPr>
        <w:t>Associated Press, 17</w:t>
      </w:r>
    </w:p>
    <w:p w:rsidR="00373153" w:rsidRDefault="00373153" w:rsidP="00373153">
      <w:r>
        <w:t xml:space="preserve">[Associated Press, 2-4-2017, Fortune, "Refugee Resettlement Agencies Brace for Funding Loss," </w:t>
      </w:r>
      <w:hyperlink r:id="rId13" w:history="1">
        <w:r w:rsidRPr="00536447">
          <w:rPr>
            <w:rStyle w:val="Hyperlink"/>
          </w:rPr>
          <w:t>http://fortune.com/2017/02/04/refugee-resettelment-funding/</w:t>
        </w:r>
      </w:hyperlink>
      <w:r>
        <w:t xml:space="preserve"> , accessed 7-2-18, EA]</w:t>
      </w:r>
    </w:p>
    <w:p w:rsidR="00373153" w:rsidRPr="00550E3F" w:rsidRDefault="00373153" w:rsidP="00373153">
      <w:pPr>
        <w:rPr>
          <w:rStyle w:val="StyleUnderline"/>
        </w:rPr>
      </w:pPr>
      <w:r w:rsidRPr="00550E3F">
        <w:rPr>
          <w:rStyle w:val="StyleUnderline"/>
        </w:rPr>
        <w:t>Refugee resettlement organizations are bracing for significant funding cuts and possible layoffs over the coming months during President Donald Trump’s temporary refugee ban.</w:t>
      </w:r>
    </w:p>
    <w:p w:rsidR="00373153" w:rsidRPr="00550E3F" w:rsidRDefault="00373153" w:rsidP="00373153">
      <w:pPr>
        <w:rPr>
          <w:rStyle w:val="StyleUnderline"/>
        </w:rPr>
      </w:pPr>
      <w:r w:rsidRPr="00550E3F">
        <w:rPr>
          <w:rStyle w:val="StyleUnderline"/>
        </w:rPr>
        <w:t>The agencies receive a certain amount of federal dollars per refugee they help resettle, which means they would lose a key source of funding unless the Trump administration provides funds in the interim during the 120-day temporary halt to refugees entering the U.S.</w:t>
      </w:r>
    </w:p>
    <w:p w:rsidR="00373153" w:rsidRPr="00550E3F" w:rsidRDefault="00373153" w:rsidP="00373153">
      <w:pPr>
        <w:rPr>
          <w:rStyle w:val="StyleUnderline"/>
        </w:rPr>
      </w:pPr>
      <w:r w:rsidRPr="00550E3F">
        <w:rPr>
          <w:rStyle w:val="StyleUnderline"/>
        </w:rPr>
        <w:t>Catholic Charities USA says the executive order will cost the organization millions of dollars and put at risk about 700 jobs out of the 54,000 jobs at its agencies around the country, according to spokeswoman Patricia Cole.</w:t>
      </w:r>
    </w:p>
    <w:p w:rsidR="00373153" w:rsidRDefault="00373153" w:rsidP="00373153">
      <w:r>
        <w:t>The group launched an $8 million fundraising campaign this week to help replace the funding it expects to lose during the four-month moratorium.</w:t>
      </w:r>
    </w:p>
    <w:p w:rsidR="00373153" w:rsidRDefault="00373153" w:rsidP="00373153">
      <w:r>
        <w:t>Catholic Charities agencies resettled roughly 23,000 of the nearly 85,000 refugees that entered the U.S. last year, Cole said. Most of them were women and children.</w:t>
      </w:r>
    </w:p>
    <w:p w:rsidR="00373153" w:rsidRDefault="00373153" w:rsidP="00373153">
      <w:r>
        <w:t>It is one of nine agencies that handle refugee resettlement. Another agency, International Rescue Committee is asking its donors to help raise $5 million to ensure its 29 offices around the country can continue to support refugees already here.</w:t>
      </w:r>
    </w:p>
    <w:p w:rsidR="00373153" w:rsidRPr="00550E3F" w:rsidRDefault="00373153" w:rsidP="00373153">
      <w:pPr>
        <w:rPr>
          <w:rStyle w:val="StyleUnderline"/>
        </w:rPr>
      </w:pPr>
      <w:r w:rsidRPr="00550E3F">
        <w:rPr>
          <w:rStyle w:val="StyleUnderline"/>
        </w:rPr>
        <w:t>Making matters worse for agencies is that President Barack Obama’s administration told resettlement organizations to staff up in anticipation of an increase in refugees this year, said Mark Hetfield, president of HIAS, formerly the Hebrew Immigrant Aid Society.</w:t>
      </w:r>
    </w:p>
    <w:p w:rsidR="00373153" w:rsidRPr="00550E3F" w:rsidRDefault="00373153" w:rsidP="00373153">
      <w:pPr>
        <w:rPr>
          <w:rStyle w:val="StyleUnderline"/>
        </w:rPr>
      </w:pPr>
      <w:r w:rsidRPr="00550E3F">
        <w:rPr>
          <w:rStyle w:val="StyleUnderline"/>
        </w:rPr>
        <w:t>The organization resettled nearly 4,200 refugees last year and was expecting nearly 4,800 this year, he said. Hetfield said agencies receive a set amount of $2,075 per refugee for initial reception and placement. The amounts organizations get after depends on many different factors.</w:t>
      </w:r>
    </w:p>
    <w:p w:rsidR="00373153" w:rsidRPr="00550E3F" w:rsidRDefault="00373153" w:rsidP="00373153">
      <w:pPr>
        <w:rPr>
          <w:rStyle w:val="StyleUnderline"/>
        </w:rPr>
      </w:pPr>
      <w:r w:rsidRPr="00550E3F">
        <w:rPr>
          <w:rStyle w:val="StyleUnderline"/>
        </w:rPr>
        <w:t>“We’re not going to be able to keep staff on over several months if the funding disappears,” Hetfield said. “If they really are serious about this continuing, they’ll have to provide some kind of infrastructure support so our staff can survive the pause.”</w:t>
      </w:r>
    </w:p>
    <w:p w:rsidR="00373153" w:rsidRDefault="00373153" w:rsidP="00373153">
      <w:r>
        <w:t xml:space="preserve">Catholic Charities of Southeast Michigan, which includes Detroit and suburbs, said it </w:t>
      </w:r>
      <w:proofErr w:type="gramStart"/>
      <w:r>
        <w:t>laid</w:t>
      </w:r>
      <w:proofErr w:type="gramEnd"/>
      <w:r>
        <w:t xml:space="preserve"> off four people in January from the refugee program, leaving a staff of 10. The agency said those jobs would be at risk if there’s an “extended interruption” in the flow of refugees.</w:t>
      </w:r>
    </w:p>
    <w:p w:rsidR="00373153" w:rsidRPr="00550E3F" w:rsidRDefault="00373153" w:rsidP="00373153">
      <w:pPr>
        <w:rPr>
          <w:rStyle w:val="StyleUnderline"/>
        </w:rPr>
      </w:pPr>
      <w:r w:rsidRPr="00550E3F">
        <w:rPr>
          <w:rStyle w:val="StyleUnderline"/>
        </w:rPr>
        <w:t>One World Relief agency outside Chicago estimates it will lose about $500,000 in funding due to the executive order, equivalent to about 20 percent of its funding, shows an email sent to supporters. The organization is asking for help to raise $250,000 to keep core services going.</w:t>
      </w:r>
    </w:p>
    <w:p w:rsidR="00373153" w:rsidRDefault="00373153" w:rsidP="00373153">
      <w:r>
        <w:t xml:space="preserve">At the offices of Catholic Community Services in Salt Lake City, pictures of the 70 employees in the refugee resettlement program are pinned on a </w:t>
      </w:r>
      <w:proofErr w:type="gramStart"/>
      <w:r>
        <w:t>tac</w:t>
      </w:r>
      <w:proofErr w:type="gramEnd"/>
      <w:r>
        <w:t xml:space="preserve"> board. Many of them are refugees who used their own experience and specialized training from the agency to become valuable staffers, said Aden </w:t>
      </w:r>
      <w:proofErr w:type="spellStart"/>
      <w:r>
        <w:t>Batar</w:t>
      </w:r>
      <w:proofErr w:type="spellEnd"/>
      <w:r>
        <w:t>, director of immigration and refugee resettlement.</w:t>
      </w:r>
    </w:p>
    <w:p w:rsidR="00373153" w:rsidRDefault="00373153" w:rsidP="00373153">
      <w:proofErr w:type="spellStart"/>
      <w:r>
        <w:t>Batar</w:t>
      </w:r>
      <w:proofErr w:type="spellEnd"/>
      <w:r>
        <w:t>, a refugee himself who worked his way up into his current role since joining the agency two decades ago, worries about how these employees will support their families if he has to lay off some or cut back hours. Most of the program’s funding comes from the federal government, he said.</w:t>
      </w:r>
    </w:p>
    <w:p w:rsidR="00373153" w:rsidRDefault="00373153" w:rsidP="00373153">
      <w:r>
        <w:t xml:space="preserve">After the Sept. 11, 2001 terrorist attacks, the government provided interim funding during a pause on the refugee program, </w:t>
      </w:r>
      <w:proofErr w:type="spellStart"/>
      <w:r>
        <w:t>Batar</w:t>
      </w:r>
      <w:proofErr w:type="spellEnd"/>
      <w:r>
        <w:t xml:space="preserve"> said. But he sees no indication that will happen this time. That’s why his organization is asking community partners to donate.</w:t>
      </w:r>
    </w:p>
    <w:p w:rsidR="00373153" w:rsidRPr="00373153" w:rsidRDefault="00373153" w:rsidP="00373153">
      <w:r>
        <w:t xml:space="preserve">“We can rely on our community more than the federal government,” </w:t>
      </w:r>
      <w:proofErr w:type="spellStart"/>
      <w:r>
        <w:t>Batar</w:t>
      </w:r>
      <w:proofErr w:type="spellEnd"/>
      <w:r>
        <w:t xml:space="preserve"> said.</w:t>
      </w:r>
    </w:p>
    <w:p w:rsidR="007367BC" w:rsidRDefault="007367BC" w:rsidP="007367BC">
      <w:pPr>
        <w:pStyle w:val="Heading3"/>
      </w:pPr>
      <w:r>
        <w:lastRenderedPageBreak/>
        <w:t>EU Resettlement Resources</w:t>
      </w:r>
    </w:p>
    <w:p w:rsidR="00114062" w:rsidRDefault="00114062" w:rsidP="00114062">
      <w:pPr>
        <w:pStyle w:val="Heading4"/>
      </w:pPr>
      <w:r>
        <w:t>EU Resettlement fails – political backlash, incorrect integration and overflow of refugee</w:t>
      </w:r>
    </w:p>
    <w:p w:rsidR="00114062" w:rsidRPr="00F37F64" w:rsidRDefault="00114062" w:rsidP="00114062">
      <w:pPr>
        <w:rPr>
          <w:rStyle w:val="Style13ptBold"/>
        </w:rPr>
      </w:pPr>
      <w:r w:rsidRPr="00F37F64">
        <w:rPr>
          <w:rStyle w:val="Style13ptBold"/>
        </w:rPr>
        <w:t>Henley, the Guardian's European affairs correspondent, 16</w:t>
      </w:r>
    </w:p>
    <w:p w:rsidR="00114062" w:rsidRDefault="00114062" w:rsidP="00114062">
      <w:r>
        <w:t xml:space="preserve">[Jon, 3-4-2016, Guardian, "EU refugee relocation scheme is inadequate and will continue to fail," </w:t>
      </w:r>
      <w:hyperlink r:id="rId14" w:history="1">
        <w:r w:rsidRPr="00536447">
          <w:rPr>
            <w:rStyle w:val="Hyperlink"/>
          </w:rPr>
          <w:t>https://www.theguardian.com/world/2016/mar/04/eu-refugee-relocation-scheme-inadequate-will-continue-to-fail</w:t>
        </w:r>
      </w:hyperlink>
      <w:r>
        <w:t>, accessed 7-2-18, EA]</w:t>
      </w:r>
    </w:p>
    <w:p w:rsidR="00114062" w:rsidRPr="00550E3F" w:rsidRDefault="00114062" w:rsidP="00114062">
      <w:pPr>
        <w:rPr>
          <w:rStyle w:val="StyleUnderline"/>
        </w:rPr>
      </w:pPr>
      <w:r w:rsidRPr="00550E3F">
        <w:rPr>
          <w:rStyle w:val="StyleUnderline"/>
        </w:rPr>
        <w:t>Last September, after months of fraught discussions, the European commission unveiled a “decisive” EU plan to redistribute around the bloc 160,000 Syrian, Iraqi and Eritrean asylum seekers from the frontline countries of Italy and Greece over the next two years.</w:t>
      </w:r>
    </w:p>
    <w:p w:rsidR="00114062" w:rsidRDefault="00114062" w:rsidP="00114062">
      <w:r>
        <w:t>As of Friday, the EU’s only concrete, collective effort to find new homes for a small fraction of the 1.2 million refugees and migrants who, since January last year, have landed on its southern shores, has seen exactly 660 relocated.</w:t>
      </w:r>
    </w:p>
    <w:p w:rsidR="00114062" w:rsidRPr="00550E3F" w:rsidRDefault="00114062" w:rsidP="00114062">
      <w:pPr>
        <w:rPr>
          <w:rStyle w:val="StyleUnderline"/>
        </w:rPr>
      </w:pPr>
      <w:r w:rsidRPr="00550E3F">
        <w:rPr>
          <w:rStyle w:val="StyleUnderline"/>
        </w:rPr>
        <w:t>According to the commission’s figures, just 17 member states have so far made 6,642 places available, about 4% of the promised total. The numbers they have actually taken in, which range from two in Bulgaria to 140 in Finland, add up to just 0.4% of the target (and to less than 0.05% of those who have arrived).</w:t>
      </w:r>
    </w:p>
    <w:p w:rsidR="00114062" w:rsidRPr="00550E3F" w:rsidRDefault="00114062" w:rsidP="00114062">
      <w:pPr>
        <w:rPr>
          <w:rStyle w:val="StyleUnderline"/>
        </w:rPr>
      </w:pPr>
      <w:r w:rsidRPr="00550E3F">
        <w:rPr>
          <w:rStyle w:val="StyleUnderline"/>
        </w:rPr>
        <w:t>Politicians, officials and aid workers say the scheme, which Britain decided not to join, faces significant logistical, bureaucratic and above all political obstacles – and warn that as the migration crisis continues to grow, it risks in any event being swamped by events.</w:t>
      </w:r>
    </w:p>
    <w:p w:rsidR="00114062" w:rsidRPr="00550E3F" w:rsidRDefault="00114062" w:rsidP="00114062">
      <w:pPr>
        <w:rPr>
          <w:rStyle w:val="StyleUnderline"/>
        </w:rPr>
      </w:pPr>
      <w:r w:rsidRPr="00550E3F">
        <w:rPr>
          <w:rStyle w:val="StyleUnderline"/>
        </w:rPr>
        <w:t xml:space="preserve">“Even if the plan was fully signed up to and operational, it is plainly too small given the scale of what Europe is now experiencing,” said Steve Symonds, Amnesty International’s refugee and migrant rights </w:t>
      </w:r>
      <w:proofErr w:type="spellStart"/>
      <w:r w:rsidRPr="00550E3F">
        <w:rPr>
          <w:rStyle w:val="StyleUnderline"/>
        </w:rPr>
        <w:t>programme</w:t>
      </w:r>
      <w:proofErr w:type="spellEnd"/>
      <w:r w:rsidRPr="00550E3F">
        <w:rPr>
          <w:rStyle w:val="StyleUnderline"/>
        </w:rPr>
        <w:t xml:space="preserve"> director.</w:t>
      </w:r>
    </w:p>
    <w:p w:rsidR="00114062" w:rsidRPr="00550E3F" w:rsidRDefault="00114062" w:rsidP="00114062">
      <w:pPr>
        <w:rPr>
          <w:rStyle w:val="StyleUnderline"/>
        </w:rPr>
      </w:pPr>
      <w:r w:rsidRPr="00550E3F">
        <w:rPr>
          <w:rStyle w:val="StyleUnderline"/>
        </w:rPr>
        <w:t>They also stress that if this temporary scheme is not properly implemented, it will prevent the permanent one the European commission has acknowledged will ultimately be needed from ever seeing the light of day.</w:t>
      </w:r>
    </w:p>
    <w:p w:rsidR="00114062" w:rsidRPr="00550E3F" w:rsidRDefault="00114062" w:rsidP="00114062">
      <w:pPr>
        <w:rPr>
          <w:rStyle w:val="StyleUnderline"/>
        </w:rPr>
      </w:pPr>
      <w:r w:rsidRPr="00550E3F">
        <w:rPr>
          <w:rStyle w:val="StyleUnderline"/>
        </w:rPr>
        <w:t xml:space="preserve">“Some people,” a Brussels official told </w:t>
      </w:r>
      <w:proofErr w:type="spellStart"/>
      <w:r w:rsidRPr="00550E3F">
        <w:rPr>
          <w:rStyle w:val="StyleUnderline"/>
        </w:rPr>
        <w:t>Agence</w:t>
      </w:r>
      <w:proofErr w:type="spellEnd"/>
      <w:r w:rsidRPr="00550E3F">
        <w:rPr>
          <w:rStyle w:val="StyleUnderline"/>
        </w:rPr>
        <w:t xml:space="preserve"> France-</w:t>
      </w:r>
      <w:proofErr w:type="spellStart"/>
      <w:r w:rsidRPr="00550E3F">
        <w:rPr>
          <w:rStyle w:val="StyleUnderline"/>
        </w:rPr>
        <w:t>Presse</w:t>
      </w:r>
      <w:proofErr w:type="spellEnd"/>
      <w:r w:rsidRPr="00550E3F">
        <w:rPr>
          <w:rStyle w:val="StyleUnderline"/>
        </w:rPr>
        <w:t>, “are afraid this is going to fail. Some are losing hope. But some are also exploiting this loss of hope.”</w:t>
      </w:r>
    </w:p>
    <w:p w:rsidR="00114062" w:rsidRDefault="00114062" w:rsidP="00114062">
      <w:r>
        <w:t xml:space="preserve">A number of the problems are purely practical. States have cited a lack of adequate housing and educational facilities, as well as short-term difficulties </w:t>
      </w:r>
      <w:proofErr w:type="spellStart"/>
      <w:r>
        <w:t>organising</w:t>
      </w:r>
      <w:proofErr w:type="spellEnd"/>
      <w:r>
        <w:t xml:space="preserve"> charter flights.</w:t>
      </w:r>
    </w:p>
    <w:p w:rsidR="00114062" w:rsidRDefault="00114062" w:rsidP="00114062">
      <w:r>
        <w:t xml:space="preserve">Many of the French towns, for example, asked to host some of the 24,000 asylum seekers France has pledged to accommodate – it has so far welcomed 130 – did not have the right kind of housing, </w:t>
      </w:r>
      <w:proofErr w:type="spellStart"/>
      <w:r>
        <w:t>Kléber</w:t>
      </w:r>
      <w:proofErr w:type="spellEnd"/>
      <w:r>
        <w:t xml:space="preserve"> </w:t>
      </w:r>
      <w:proofErr w:type="spellStart"/>
      <w:r>
        <w:t>Arhoul</w:t>
      </w:r>
      <w:proofErr w:type="spellEnd"/>
      <w:r>
        <w:t>, the national refugee coordinator, told a parliamentary hearing in Paris.</w:t>
      </w:r>
    </w:p>
    <w:p w:rsidR="00114062" w:rsidRDefault="00114062" w:rsidP="00114062">
      <w:r>
        <w:t>“Localities mainly had made four or five-bedroom houses available, believing the demand would mostly be from families,” he said. “Applications have come almost exclusively from single men. What we need is studios.”</w:t>
      </w:r>
    </w:p>
    <w:p w:rsidR="00114062" w:rsidRPr="00550E3F" w:rsidRDefault="00114062" w:rsidP="00114062">
      <w:pPr>
        <w:rPr>
          <w:rStyle w:val="StyleUnderline"/>
        </w:rPr>
      </w:pPr>
      <w:r w:rsidRPr="00550E3F">
        <w:rPr>
          <w:rStyle w:val="StyleUnderline"/>
        </w:rPr>
        <w:t>Other countries have said delays and failings at the seven so-called refugee hotspots – set up under the scheme in Greece and Italy to identify, register and fingerprint new arrivals – pose administrative problems.</w:t>
      </w:r>
    </w:p>
    <w:p w:rsidR="00114062" w:rsidRDefault="00114062" w:rsidP="00114062">
      <w:r>
        <w:t>Several states, including France, Belgium and Sweden, have also stepped up security checks on asylum seekers since it emerged that some of the attackers who carried out the suicide bombings and shootings in Paris last November may have entered Europe as part of last summer’s refugee influx through Greece.</w:t>
      </w:r>
    </w:p>
    <w:p w:rsidR="00114062" w:rsidRDefault="00114062" w:rsidP="00114062">
      <w:r>
        <w:t xml:space="preserve">Others are reportedly selecting on religious or racial grounds: Hungary’s </w:t>
      </w:r>
      <w:proofErr w:type="gramStart"/>
      <w:r>
        <w:t>prime minister</w:t>
      </w:r>
      <w:proofErr w:type="gramEnd"/>
      <w:r>
        <w:t xml:space="preserve">, Viktor </w:t>
      </w:r>
      <w:proofErr w:type="spellStart"/>
      <w:r>
        <w:t>Orbán</w:t>
      </w:r>
      <w:proofErr w:type="spellEnd"/>
      <w:r>
        <w:t>, who has vowed not to accept any refugees under the scheme, protested last year that Hungarians “do not want a large number of Muslim people in our country”.</w:t>
      </w:r>
    </w:p>
    <w:p w:rsidR="00114062" w:rsidRPr="00550E3F" w:rsidRDefault="00114062" w:rsidP="00114062">
      <w:pPr>
        <w:rPr>
          <w:rStyle w:val="StyleUnderline"/>
        </w:rPr>
      </w:pPr>
      <w:r w:rsidRPr="00550E3F">
        <w:rPr>
          <w:rStyle w:val="StyleUnderline"/>
        </w:rPr>
        <w:t xml:space="preserve">Greece’s minister for migration, </w:t>
      </w:r>
      <w:proofErr w:type="spellStart"/>
      <w:r w:rsidRPr="00550E3F">
        <w:rPr>
          <w:rStyle w:val="StyleUnderline"/>
        </w:rPr>
        <w:t>Yiannis</w:t>
      </w:r>
      <w:proofErr w:type="spellEnd"/>
      <w:r w:rsidRPr="00550E3F">
        <w:rPr>
          <w:rStyle w:val="StyleUnderline"/>
        </w:rPr>
        <w:t xml:space="preserve"> </w:t>
      </w:r>
      <w:proofErr w:type="spellStart"/>
      <w:r w:rsidRPr="00550E3F">
        <w:rPr>
          <w:rStyle w:val="StyleUnderline"/>
        </w:rPr>
        <w:t>Mouzalas</w:t>
      </w:r>
      <w:proofErr w:type="spellEnd"/>
      <w:r w:rsidRPr="00550E3F">
        <w:rPr>
          <w:rStyle w:val="StyleUnderline"/>
        </w:rPr>
        <w:t>, said last month that some reception countries were “asking us [for refugees] not to be black, not to be big families, they ask us for more security”.</w:t>
      </w:r>
    </w:p>
    <w:p w:rsidR="00114062" w:rsidRDefault="00114062" w:rsidP="00114062">
      <w:r>
        <w:t>One western diplomat, who asked not to be named, said some countries were also “looking at questions like whether or not asylum candidates had relatives already in the country, or qualifications, a profession that might be more useful”.</w:t>
      </w:r>
    </w:p>
    <w:p w:rsidR="00114062" w:rsidRPr="00550E3F" w:rsidRDefault="00114062" w:rsidP="00114062">
      <w:pPr>
        <w:rPr>
          <w:rStyle w:val="StyleUnderline"/>
        </w:rPr>
      </w:pPr>
      <w:r w:rsidRPr="00550E3F">
        <w:rPr>
          <w:rStyle w:val="StyleUnderline"/>
        </w:rPr>
        <w:t>But the relocation scheme is also failing because refugees themselves do not understand how it is supposed to work but see all too clearly that it is ineffective. Many also fear being sent to a country they do not particularly want to live in and not being able to move on.</w:t>
      </w:r>
    </w:p>
    <w:p w:rsidR="00114062" w:rsidRDefault="00114062" w:rsidP="00114062">
      <w:r>
        <w:t>“There’s no way you’re going to hang around, knowing if you put your shoes on and set off you stand a better chance of getting where you really want to be,” Symonds said. “The longer this goes on, the less chance there is that individuals who could benefit will stay put and apply in Greece.”</w:t>
      </w:r>
    </w:p>
    <w:p w:rsidR="00114062" w:rsidRDefault="00114062" w:rsidP="00114062">
      <w:proofErr w:type="spellStart"/>
      <w:r>
        <w:t>Arhoul</w:t>
      </w:r>
      <w:proofErr w:type="spellEnd"/>
      <w:r>
        <w:t xml:space="preserve"> says the competition between “the official relocation system, which is slow, demanding and restrictive … and the option to try to move freely to Germany, Austria, Sweden or France” has ended up “completely undermining the effectiveness” of the EU scheme.</w:t>
      </w:r>
    </w:p>
    <w:p w:rsidR="00114062" w:rsidRDefault="00114062" w:rsidP="00114062">
      <w:r>
        <w:lastRenderedPageBreak/>
        <w:t xml:space="preserve">It is possible, as </w:t>
      </w:r>
      <w:proofErr w:type="spellStart"/>
      <w:r>
        <w:t>Demetrios</w:t>
      </w:r>
      <w:proofErr w:type="spellEnd"/>
      <w:r>
        <w:t xml:space="preserve"> </w:t>
      </w:r>
      <w:proofErr w:type="spellStart"/>
      <w:r>
        <w:t>Papademetriou</w:t>
      </w:r>
      <w:proofErr w:type="spellEnd"/>
      <w:r>
        <w:t>, head of the Brussels-based Migration Policy Institute, has said, that some European countries are resisting the relocation quotas because they see “no end in sight” to the migrant crisis, and so to the demands they will face.</w:t>
      </w:r>
    </w:p>
    <w:p w:rsidR="00114062" w:rsidRPr="00550E3F" w:rsidRDefault="00114062" w:rsidP="00114062">
      <w:pPr>
        <w:rPr>
          <w:rStyle w:val="StyleUnderline"/>
        </w:rPr>
      </w:pPr>
      <w:r w:rsidRPr="00550E3F">
        <w:rPr>
          <w:rStyle w:val="StyleUnderline"/>
        </w:rPr>
        <w:t>The biggest obstacles, however, are political. Last November, the Greek prime minister, Alexis Tsipras, and several high-ranking EU officials gathered at Athens airport to see off the first refugees to be relocated under the scheme, a group of 30 Syrians and Iraqis headed to Luxembourg.</w:t>
      </w:r>
    </w:p>
    <w:p w:rsidR="00114062" w:rsidRDefault="00114062" w:rsidP="00114062">
      <w:r>
        <w:t xml:space="preserve">Tsipras conceded the 30 were “a drop in the ocean”, but said he hoped they would become “a stream, then a river of ... shared responsibility”. Italy’s interior minister made similar noises in January when 19 Eritreans boarded a plane for </w:t>
      </w:r>
      <w:proofErr w:type="spellStart"/>
      <w:r>
        <w:t>Luleå</w:t>
      </w:r>
      <w:proofErr w:type="spellEnd"/>
      <w:r>
        <w:t xml:space="preserve"> in Sweden, calling the flight “a symbol of hope”.</w:t>
      </w:r>
    </w:p>
    <w:p w:rsidR="00114062" w:rsidRPr="00550E3F" w:rsidRDefault="00114062" w:rsidP="00114062">
      <w:pPr>
        <w:rPr>
          <w:rStyle w:val="StyleUnderline"/>
        </w:rPr>
      </w:pPr>
      <w:r w:rsidRPr="00550E3F">
        <w:rPr>
          <w:rStyle w:val="StyleUnderline"/>
        </w:rPr>
        <w:t xml:space="preserve">But anti-refugee sentiment and a mounting populist backlash spearheaded by the </w:t>
      </w:r>
      <w:proofErr w:type="spellStart"/>
      <w:r w:rsidRPr="00550E3F">
        <w:rPr>
          <w:rStyle w:val="StyleUnderline"/>
        </w:rPr>
        <w:t>Visegrad</w:t>
      </w:r>
      <w:proofErr w:type="spellEnd"/>
      <w:r w:rsidRPr="00550E3F">
        <w:rPr>
          <w:rStyle w:val="StyleUnderline"/>
        </w:rPr>
        <w:t xml:space="preserve"> group of countries, has seen a total of eight countries partly close their borders, particularly along the west Balkan refugee route to the migrants’ </w:t>
      </w:r>
      <w:proofErr w:type="spellStart"/>
      <w:r w:rsidRPr="00550E3F">
        <w:rPr>
          <w:rStyle w:val="StyleUnderline"/>
        </w:rPr>
        <w:t>favoured</w:t>
      </w:r>
      <w:proofErr w:type="spellEnd"/>
      <w:r w:rsidRPr="00550E3F">
        <w:rPr>
          <w:rStyle w:val="StyleUnderline"/>
        </w:rPr>
        <w:t xml:space="preserve"> destinations of Germany and Sweden.</w:t>
      </w:r>
    </w:p>
    <w:p w:rsidR="00114062" w:rsidRPr="00550E3F" w:rsidRDefault="00114062" w:rsidP="00114062">
      <w:pPr>
        <w:rPr>
          <w:rStyle w:val="StyleUnderline"/>
        </w:rPr>
      </w:pPr>
      <w:r w:rsidRPr="00550E3F">
        <w:rPr>
          <w:rStyle w:val="StyleUnderline"/>
        </w:rPr>
        <w:t xml:space="preserve">Last month, along with Slovenia, Croatia and non-EU members Serbia and Macedonia, Austria – which has rejected Brussels’ criticism of its policy as “absurd” – imposed strict new restrictions, including a daily cap on the number of asylum seekers and migrants they would allow </w:t>
      </w:r>
      <w:proofErr w:type="gramStart"/>
      <w:r w:rsidRPr="00550E3F">
        <w:rPr>
          <w:rStyle w:val="StyleUnderline"/>
        </w:rPr>
        <w:t>to enter</w:t>
      </w:r>
      <w:proofErr w:type="gramEnd"/>
      <w:r w:rsidRPr="00550E3F">
        <w:rPr>
          <w:rStyle w:val="StyleUnderline"/>
        </w:rPr>
        <w:t xml:space="preserve"> their territory.</w:t>
      </w:r>
    </w:p>
    <w:p w:rsidR="00114062" w:rsidRDefault="00114062" w:rsidP="00114062">
      <w:r>
        <w:t xml:space="preserve">It was those restrictions that led to up to 10,000 refugees and migrants being stranded this week, in squalid conditions, at Greece’s northern border with Macedonia, near the small town of </w:t>
      </w:r>
      <w:proofErr w:type="spellStart"/>
      <w:r>
        <w:t>Idomeni</w:t>
      </w:r>
      <w:proofErr w:type="spellEnd"/>
      <w:r>
        <w:t>, with hundreds more arriving daily.</w:t>
      </w:r>
    </w:p>
    <w:p w:rsidR="00114062" w:rsidRDefault="00114062" w:rsidP="00114062">
      <w:r>
        <w:t>As the EU announced a €700m (£540m) aid package for Greece to help it deal with the crisis, officials in Athens admitted it now seemed likely that the country would become a reception rather than a transit country for refugees and migrants.</w:t>
      </w:r>
    </w:p>
    <w:p w:rsidR="00114062" w:rsidRDefault="00114062" w:rsidP="00114062">
      <w:r>
        <w:t>For NGOs and aid agencies, the bloc is fast failing the test. “Too many states are opting for a chaotic, individual approach rather than the coordinated, ordered one the EU is pressing on them,” said Symonds.</w:t>
      </w:r>
    </w:p>
    <w:p w:rsidR="00114062" w:rsidRPr="00550E3F" w:rsidRDefault="00114062" w:rsidP="00114062">
      <w:pPr>
        <w:rPr>
          <w:rStyle w:val="StyleUnderline"/>
        </w:rPr>
      </w:pPr>
      <w:r w:rsidRPr="00550E3F">
        <w:rPr>
          <w:rStyle w:val="StyleUnderline"/>
        </w:rPr>
        <w:t>The United Nations’ refugee agency, UNHCR, condemned governments that were “not working together, despite agreements”, while Human Rights Watch was scathing of the EU’s “utter failure to respond collectively and compassionately”.</w:t>
      </w:r>
    </w:p>
    <w:p w:rsidR="00114062" w:rsidRDefault="00114062" w:rsidP="00114062">
      <w:r>
        <w:t xml:space="preserve">Aid agencies are increasingly alarmed about the humanitarian consequences. “The EU needs to start putting the needs of the people seeking its protection first if it wants to manage this crisis,” said </w:t>
      </w:r>
      <w:proofErr w:type="spellStart"/>
      <w:r>
        <w:t>Aurélie</w:t>
      </w:r>
      <w:proofErr w:type="spellEnd"/>
      <w:r>
        <w:t xml:space="preserve"> </w:t>
      </w:r>
      <w:proofErr w:type="spellStart"/>
      <w:r>
        <w:t>Ponthieu</w:t>
      </w:r>
      <w:proofErr w:type="spellEnd"/>
      <w:r>
        <w:t xml:space="preserve">, </w:t>
      </w:r>
      <w:proofErr w:type="spellStart"/>
      <w:r>
        <w:t>Médécins</w:t>
      </w:r>
      <w:proofErr w:type="spellEnd"/>
      <w:r>
        <w:t xml:space="preserve"> sans </w:t>
      </w:r>
      <w:proofErr w:type="spellStart"/>
      <w:r>
        <w:t>Frontières’s</w:t>
      </w:r>
      <w:proofErr w:type="spellEnd"/>
      <w:r>
        <w:t xml:space="preserve"> migration expert.</w:t>
      </w:r>
    </w:p>
    <w:p w:rsidR="00114062" w:rsidRDefault="00114062" w:rsidP="00114062">
      <w:r>
        <w:t xml:space="preserve">In Brussels, the EU diplomat was equally harsh. “Unless countries can escape their domestic political agendas,” he said, “this scheme, which is already wholly inadequate, will continue to fail.” </w:t>
      </w:r>
    </w:p>
    <w:p w:rsidR="007367BC" w:rsidRDefault="007367BC" w:rsidP="007367BC">
      <w:pPr>
        <w:pStyle w:val="Heading4"/>
      </w:pPr>
      <w:r>
        <w:t>EU procedures are fundamentally flawed which means resettlement fails</w:t>
      </w:r>
    </w:p>
    <w:p w:rsidR="007367BC" w:rsidRDefault="007367BC" w:rsidP="007367BC">
      <w:pPr>
        <w:rPr>
          <w:rStyle w:val="Style13ptBold"/>
        </w:rPr>
      </w:pPr>
      <w:proofErr w:type="spellStart"/>
      <w:r>
        <w:rPr>
          <w:rStyle w:val="Style13ptBold"/>
        </w:rPr>
        <w:t>Bhabha</w:t>
      </w:r>
      <w:proofErr w:type="spellEnd"/>
      <w:r>
        <w:rPr>
          <w:rStyle w:val="Style13ptBold"/>
        </w:rPr>
        <w:t>, Harvard Law School Lecturer, 17</w:t>
      </w:r>
    </w:p>
    <w:p w:rsidR="007367BC" w:rsidRPr="00D92AE9" w:rsidRDefault="007367BC" w:rsidP="007367BC">
      <w:pPr>
        <w:rPr>
          <w:rStyle w:val="Style13ptBold"/>
          <w:b w:val="0"/>
          <w:sz w:val="18"/>
        </w:rPr>
      </w:pPr>
      <w:proofErr w:type="gramStart"/>
      <w:r w:rsidRPr="00D92AE9">
        <w:rPr>
          <w:rStyle w:val="Style13ptBold"/>
          <w:b w:val="0"/>
          <w:sz w:val="18"/>
        </w:rPr>
        <w:t>[</w:t>
      </w:r>
      <w:r>
        <w:rPr>
          <w:rStyle w:val="Style13ptBold"/>
          <w:b w:val="0"/>
          <w:sz w:val="18"/>
        </w:rPr>
        <w:t xml:space="preserve">Jacqueline, </w:t>
      </w:r>
      <w:r w:rsidRPr="00D92AE9">
        <w:rPr>
          <w:rStyle w:val="Style13ptBold"/>
          <w:b w:val="0"/>
          <w:sz w:val="18"/>
        </w:rPr>
        <w:t>a British academic, and an attorney.</w:t>
      </w:r>
      <w:proofErr w:type="gramEnd"/>
      <w:r w:rsidRPr="00D92AE9">
        <w:rPr>
          <w:rStyle w:val="Style13ptBold"/>
          <w:b w:val="0"/>
          <w:sz w:val="18"/>
        </w:rPr>
        <w:t xml:space="preserve"> She is the Jeremiah Smith, Jr. lecturer in law at Harvard Law School and teaches public policy at Harvard Kennedy Schoo</w:t>
      </w:r>
      <w:r>
        <w:rPr>
          <w:rStyle w:val="Style13ptBold"/>
          <w:b w:val="0"/>
          <w:sz w:val="18"/>
        </w:rPr>
        <w:t>l, 9/2/17, “</w:t>
      </w:r>
      <w:r w:rsidRPr="00D92AE9">
        <w:rPr>
          <w:rStyle w:val="Style13ptBold"/>
          <w:b w:val="0"/>
          <w:sz w:val="18"/>
        </w:rPr>
        <w:t>Long-lasting Challenges Facing Syrian Refugees</w:t>
      </w:r>
      <w:r>
        <w:rPr>
          <w:rStyle w:val="Style13ptBold"/>
          <w:b w:val="0"/>
          <w:sz w:val="18"/>
        </w:rPr>
        <w:t xml:space="preserve">,” </w:t>
      </w:r>
      <w:hyperlink r:id="rId15" w:history="1">
        <w:r w:rsidRPr="00D9550F">
          <w:rPr>
            <w:rStyle w:val="Hyperlink"/>
            <w:sz w:val="18"/>
          </w:rPr>
          <w:t>http://hir.harvard.edu/article/?a=14556</w:t>
        </w:r>
      </w:hyperlink>
      <w:r>
        <w:rPr>
          <w:rStyle w:val="Style13ptBold"/>
          <w:b w:val="0"/>
          <w:sz w:val="18"/>
        </w:rPr>
        <w:t xml:space="preserve"> accessed 7/2/18] GDI-ARV</w:t>
      </w:r>
    </w:p>
    <w:p w:rsidR="007367BC" w:rsidRDefault="007367BC" w:rsidP="007367BC">
      <w:r>
        <w:t>In the past, you have been critical of the system in place to move Syrian refugees into the European Union. How could the EU resettlement program be restructured to more smoothly integrate Syrian refugees in Europe?</w:t>
      </w:r>
    </w:p>
    <w:p w:rsidR="007367BC" w:rsidRPr="0028391E" w:rsidRDefault="007367BC" w:rsidP="007367BC">
      <w:pPr>
        <w:rPr>
          <w:rStyle w:val="StyleUnderline"/>
        </w:rPr>
      </w:pPr>
      <w:r>
        <w:t xml:space="preserve">One [component] is resettlement and the other is relocation. Resettlement is when you move people from Syria to Sweden or Germany, and relocation is when you move people from Italy or Greece, those states on the perimeter, to Germany or Sweden. </w:t>
      </w:r>
      <w:r w:rsidRPr="0028391E">
        <w:rPr>
          <w:rStyle w:val="StyleUnderline"/>
        </w:rPr>
        <w:t>Relocation is within the European Union and resettlement is from another country. We’ve been critical of both because the numbers have been very inadequate. Within the European Union, there hasn’t been very effective common responsibility sharing</w:t>
      </w:r>
      <w:r>
        <w:t>—</w:t>
      </w:r>
      <w:r w:rsidRPr="0028391E">
        <w:rPr>
          <w:rStyle w:val="StyleUnderline"/>
        </w:rPr>
        <w:t>a few countries have taken [the majority</w:t>
      </w:r>
      <w:r>
        <w:t xml:space="preserve"> of refugees], which has had enormous political implications… </w:t>
      </w:r>
      <w:r w:rsidRPr="0028391E">
        <w:rPr>
          <w:rStyle w:val="StyleUnderline"/>
        </w:rPr>
        <w:t>What [the European Union] would need would be a much, much more robust set of procedures requiring that countries which benefit from regional aid and EU structures</w:t>
      </w:r>
      <w:r>
        <w:t xml:space="preserve"> [accept more refugees, because] </w:t>
      </w:r>
      <w:r w:rsidRPr="0028391E">
        <w:rPr>
          <w:rStyle w:val="StyleUnderline"/>
        </w:rPr>
        <w:t>part of the EU contract is solidarity</w:t>
      </w:r>
      <w:r>
        <w:t xml:space="preserve">. That hasn’t happened and </w:t>
      </w:r>
      <w:r w:rsidRPr="0028391E">
        <w:rPr>
          <w:rStyle w:val="StyleUnderline"/>
        </w:rPr>
        <w:t>the situation has now become very complicated politically</w:t>
      </w:r>
      <w:r>
        <w:t xml:space="preserve">. Now, </w:t>
      </w:r>
      <w:r w:rsidRPr="0028391E">
        <w:rPr>
          <w:rStyle w:val="StyleUnderline"/>
        </w:rPr>
        <w:t>with the rise of the far right, it looks more difficult to move as aggressively [with policy reforms as some EU officials] might have wanted to.</w:t>
      </w:r>
    </w:p>
    <w:p w:rsidR="007367BC" w:rsidRDefault="007367BC" w:rsidP="007367BC">
      <w:r>
        <w:t>It seems that one of the central problems in the European Union’s system is obtaining visas. Are these visas ever held back from refugees for a good reason? Why are they so hard to obtain?</w:t>
      </w:r>
    </w:p>
    <w:p w:rsidR="007367BC" w:rsidRDefault="007367BC" w:rsidP="007367BC">
      <w:r>
        <w:t xml:space="preserve">People don’t request them </w:t>
      </w:r>
      <w:r w:rsidRPr="0028391E">
        <w:t>and [countries] don’t grant them. A visa presupposes that you’re going to leave [the country you’re entering], and if you’re fleeing Syria or Afghanistan or Eritrea, it’s not clear that you will leave, so there’s a clear-cut reason for denying a visa. You can’t get a visa as a refugee—you either get processed in a neighboring country as a country of local resettlement, or you travel and apply for asylum, not a visa, at a port of entry.</w:t>
      </w:r>
    </w:p>
    <w:p w:rsidR="007367BC" w:rsidRDefault="007367BC" w:rsidP="007367BC">
      <w:r>
        <w:t xml:space="preserve">In your recent article for Harvard Magazine, you </w:t>
      </w:r>
      <w:r w:rsidRPr="0028391E">
        <w:rPr>
          <w:rStyle w:val="StyleUnderline"/>
        </w:rPr>
        <w:t>called the Dublin Convention a “lynchpin of orderly EU asylum processing and management.”</w:t>
      </w:r>
      <w:r>
        <w:t xml:space="preserve"> Can you explain what you think some positive and negative aspects of this structure are?</w:t>
      </w:r>
    </w:p>
    <w:p w:rsidR="007367BC" w:rsidRDefault="007367BC" w:rsidP="007367BC">
      <w:r>
        <w:lastRenderedPageBreak/>
        <w:t>T</w:t>
      </w:r>
      <w:r w:rsidRPr="0028391E">
        <w:rPr>
          <w:rStyle w:val="StyleUnderline"/>
        </w:rPr>
        <w:t>he first Dublin Convention goes back quite a long time, and the idea was to streamline the process by which asylum applications were processed in Europe.</w:t>
      </w:r>
      <w:r>
        <w:t xml:space="preserve"> People had been arriving in one country and making claims for benefits, and leaving and applying for asylum applications in another country, and then going to a third country, and so on. </w:t>
      </w:r>
      <w:r w:rsidRPr="0028391E">
        <w:rPr>
          <w:rStyle w:val="StyleUnderline"/>
        </w:rPr>
        <w:t>There was also a lot of confusion over which countries were responsible: how can we know who is really where? Another problem was protection.</w:t>
      </w:r>
      <w:r>
        <w:t xml:space="preserve"> A lot of refugees were just being sent back, or being sent from one country to another, so there was a problem of refugees being in orbit, floating around with no one actually deciding their case.</w:t>
      </w:r>
    </w:p>
    <w:p w:rsidR="007367BC" w:rsidRDefault="007367BC" w:rsidP="007367BC">
      <w:r w:rsidRPr="0028391E">
        <w:rPr>
          <w:rStyle w:val="StyleUnderline"/>
        </w:rPr>
        <w:t>The Dublin Convention was meant to allocate responsibility for processing applications in a very clear way. The idea was that the country which had given permission to enter the European Union, either by granting a visa or through other means, or if it were just the first country the refugee was in, that country would be responsible</w:t>
      </w:r>
      <w:r>
        <w:t>. If you went to another country, you would just be sent back to the first Dublin Convention country you were in. There were many criticisms about the way it worked—for instance, that it didn’t take into account that if you were in Greece, all your relatives might be in England. But the basic idea was that your processing would be handled by the first country you entered.</w:t>
      </w:r>
    </w:p>
    <w:p w:rsidR="007367BC" w:rsidRDefault="007367BC" w:rsidP="007367BC">
      <w:r w:rsidRPr="00D92AE9">
        <w:rPr>
          <w:rStyle w:val="StyleUnderline"/>
        </w:rPr>
        <w:t>After the massive introduction of refugees</w:t>
      </w:r>
      <w:r>
        <w:t xml:space="preserve"> [recently], what happened was some countries like Germany and Sweden suspended Dublin, so that refugees who came through Greece and made their way through Europe to these countries wouldn’t be sent back—in other words, </w:t>
      </w:r>
      <w:r w:rsidRPr="00D92AE9">
        <w:rPr>
          <w:rStyle w:val="StyleUnderline"/>
        </w:rPr>
        <w:t>suspending the normal operation of the Dublin Convention. That was why so many people ended up in Germany and Sweden, because they didn’t send people back, which had been the normal practice before.</w:t>
      </w:r>
      <w:r>
        <w:t xml:space="preserve"> This was the situation until they decided to reinstate the Dublin Convention for political reasons. That’s where we are now, that if a refugee comes through Greece and moves on, and it is proven they were in Greece, </w:t>
      </w:r>
      <w:proofErr w:type="gramStart"/>
      <w:r>
        <w:t>then</w:t>
      </w:r>
      <w:proofErr w:type="gramEnd"/>
      <w:r>
        <w:t xml:space="preserve"> he will be sent back to Greece.</w:t>
      </w:r>
    </w:p>
    <w:p w:rsidR="007367BC" w:rsidRPr="007367BC" w:rsidRDefault="007367BC" w:rsidP="007367BC">
      <w:pPr>
        <w:rPr>
          <w:sz w:val="22"/>
          <w:u w:val="single"/>
        </w:rPr>
      </w:pPr>
      <w:r w:rsidRPr="00D92AE9">
        <w:rPr>
          <w:rStyle w:val="StyleUnderline"/>
        </w:rPr>
        <w:t>There are massive downsides. It doesn’t allow refugees to choose where they want to be, and there are family reasons, there are language reasons, there are all sorts of reasons to listen to the perspective of the refugee. It’s actually a really irrational system.</w:t>
      </w:r>
    </w:p>
    <w:p w:rsidR="004232D0" w:rsidRDefault="004232D0" w:rsidP="004232D0">
      <w:pPr>
        <w:pStyle w:val="Heading3"/>
      </w:pPr>
      <w:r>
        <w:lastRenderedPageBreak/>
        <w:t>EU Backlash</w:t>
      </w:r>
    </w:p>
    <w:p w:rsidR="004232D0" w:rsidRDefault="004232D0" w:rsidP="004232D0">
      <w:pPr>
        <w:pStyle w:val="Heading4"/>
      </w:pPr>
      <w:r>
        <w:t>Violent crimes have sky-rocketed as a result of refugee induction</w:t>
      </w:r>
    </w:p>
    <w:p w:rsidR="004232D0" w:rsidRPr="00D270A4" w:rsidRDefault="004232D0" w:rsidP="004232D0">
      <w:pPr>
        <w:rPr>
          <w:b/>
          <w:sz w:val="26"/>
          <w:szCs w:val="26"/>
        </w:rPr>
      </w:pPr>
      <w:r w:rsidRPr="00D270A4">
        <w:rPr>
          <w:b/>
          <w:sz w:val="26"/>
          <w:szCs w:val="26"/>
        </w:rPr>
        <w:t>BBC, 16</w:t>
      </w:r>
    </w:p>
    <w:p w:rsidR="004232D0" w:rsidRPr="00AF1D32" w:rsidRDefault="004232D0" w:rsidP="004232D0">
      <w:r>
        <w:t xml:space="preserve">[British Broadcasting Corporation, 12/20/16, “Germany attacks: What is going on?” BBC, </w:t>
      </w:r>
      <w:hyperlink r:id="rId16" w:history="1">
        <w:r w:rsidRPr="00D50862">
          <w:rPr>
            <w:rStyle w:val="Hyperlink"/>
          </w:rPr>
          <w:t>https://www.bbc.com/news/world-europe-36882445</w:t>
        </w:r>
      </w:hyperlink>
      <w:r>
        <w:t xml:space="preserve"> (accessed 7/3/18 JPA)]</w:t>
      </w:r>
    </w:p>
    <w:p w:rsidR="004232D0" w:rsidRPr="004F69D7" w:rsidRDefault="004232D0" w:rsidP="004232D0">
      <w:pPr>
        <w:rPr>
          <w:sz w:val="22"/>
          <w:u w:val="single"/>
        </w:rPr>
      </w:pPr>
      <w:r w:rsidRPr="001B229D">
        <w:rPr>
          <w:rStyle w:val="StyleUnderline"/>
        </w:rPr>
        <w:t>After suffering a series of attacks in the summer, Germany has been in fear of further violence.</w:t>
      </w:r>
    </w:p>
    <w:p w:rsidR="004232D0" w:rsidRDefault="004232D0" w:rsidP="004232D0">
      <w:r w:rsidRPr="001B229D">
        <w:rPr>
          <w:rStyle w:val="StyleUnderline"/>
        </w:rPr>
        <w:t xml:space="preserve">Those fears were </w:t>
      </w:r>
      <w:proofErr w:type="spellStart"/>
      <w:r w:rsidRPr="001B229D">
        <w:rPr>
          <w:rStyle w:val="StyleUnderline"/>
        </w:rPr>
        <w:t>realised</w:t>
      </w:r>
      <w:proofErr w:type="spellEnd"/>
      <w:r w:rsidRPr="001B229D">
        <w:rPr>
          <w:rStyle w:val="StyleUnderline"/>
        </w:rPr>
        <w:t xml:space="preserve"> </w:t>
      </w:r>
      <w:r>
        <w:t xml:space="preserve">on Monday, </w:t>
      </w:r>
      <w:r w:rsidRPr="001B229D">
        <w:rPr>
          <w:rStyle w:val="StyleUnderline"/>
        </w:rPr>
        <w:t>when a lorry ploughed into a Christmas market in Berlin, killing 12 people and injuring 48.</w:t>
      </w:r>
    </w:p>
    <w:p w:rsidR="004232D0" w:rsidRDefault="004232D0" w:rsidP="004232D0">
      <w:r w:rsidRPr="001B229D">
        <w:rPr>
          <w:rStyle w:val="StyleUnderline"/>
        </w:rPr>
        <w:t>During one week in July, 10 people had been killed and dozens more injured in separate gun, bomb, axe and machete attacks. T</w:t>
      </w:r>
      <w:r>
        <w:t>hree were in Bavaria and one in Baden-Wuerttemberg.</w:t>
      </w:r>
    </w:p>
    <w:p w:rsidR="004232D0" w:rsidRDefault="004232D0" w:rsidP="004232D0">
      <w:r>
        <w:t xml:space="preserve">The authorities said the July attacks were not linked to each other - but </w:t>
      </w:r>
      <w:r w:rsidRPr="00CC0D22">
        <w:rPr>
          <w:rStyle w:val="StyleUnderline"/>
        </w:rPr>
        <w:t>there were concerns about escalating insecurity in the country.</w:t>
      </w:r>
    </w:p>
    <w:p w:rsidR="004232D0" w:rsidRDefault="004232D0" w:rsidP="004232D0">
      <w:r>
        <w:t>This year's attacks detailed</w:t>
      </w:r>
    </w:p>
    <w:p w:rsidR="004232D0" w:rsidRPr="004F69D7" w:rsidRDefault="004232D0" w:rsidP="004232D0">
      <w:pPr>
        <w:rPr>
          <w:sz w:val="22"/>
          <w:u w:val="single"/>
        </w:rPr>
      </w:pPr>
      <w:r w:rsidRPr="00CC0D22">
        <w:rPr>
          <w:rStyle w:val="StyleUnderline"/>
        </w:rPr>
        <w:t>On 19 December, a man ploughed a lorry into a busy Christmas market in the heart of Berlin. The driver fled the scene but was arrested nearby.</w:t>
      </w:r>
    </w:p>
    <w:p w:rsidR="004232D0" w:rsidRPr="004F69D7" w:rsidRDefault="004232D0" w:rsidP="004232D0">
      <w:pPr>
        <w:rPr>
          <w:sz w:val="22"/>
          <w:u w:val="single"/>
        </w:rPr>
      </w:pPr>
      <w:r w:rsidRPr="00CC0D22">
        <w:rPr>
          <w:rStyle w:val="StyleUnderline"/>
        </w:rPr>
        <w:t xml:space="preserve">On 18 July, a teenage Afghan refugee hacked at passengers on a train in </w:t>
      </w:r>
      <w:proofErr w:type="spellStart"/>
      <w:r w:rsidRPr="00CC0D22">
        <w:rPr>
          <w:rStyle w:val="StyleUnderline"/>
        </w:rPr>
        <w:t>Wuerzburg</w:t>
      </w:r>
      <w:proofErr w:type="spellEnd"/>
      <w:r w:rsidRPr="00CC0D22">
        <w:rPr>
          <w:rStyle w:val="StyleUnderline"/>
        </w:rPr>
        <w:t xml:space="preserve"> with an axe and knife, wounding five. He was shot dead by police.</w:t>
      </w:r>
    </w:p>
    <w:p w:rsidR="004232D0" w:rsidRPr="00CC0D22" w:rsidRDefault="004232D0" w:rsidP="004232D0">
      <w:pPr>
        <w:rPr>
          <w:rStyle w:val="StyleUnderline"/>
        </w:rPr>
      </w:pPr>
      <w:r w:rsidRPr="00CC0D22">
        <w:rPr>
          <w:rStyle w:val="StyleUnderline"/>
        </w:rPr>
        <w:t>On 22 July, a German teenager of Iranian heritage shot dead nine people in Munich before shooting himself dead.</w:t>
      </w:r>
    </w:p>
    <w:p w:rsidR="004232D0" w:rsidRPr="00CC0D22" w:rsidRDefault="004232D0" w:rsidP="004232D0">
      <w:pPr>
        <w:rPr>
          <w:rStyle w:val="StyleUnderline"/>
        </w:rPr>
      </w:pPr>
      <w:r w:rsidRPr="00CC0D22">
        <w:rPr>
          <w:rStyle w:val="StyleUnderline"/>
        </w:rPr>
        <w:t xml:space="preserve">On 24 July, a 21-year-old Syrian refugee killed a woman with a machete and wounded five other people as he fled before being arrested. Later that day, a 27-year-old Syrian whose refugee application had been refused blew himself up outside a bar in </w:t>
      </w:r>
      <w:proofErr w:type="spellStart"/>
      <w:r w:rsidRPr="00CC0D22">
        <w:rPr>
          <w:rStyle w:val="StyleUnderline"/>
        </w:rPr>
        <w:t>Ansbach</w:t>
      </w:r>
      <w:proofErr w:type="spellEnd"/>
      <w:r w:rsidRPr="00CC0D22">
        <w:rPr>
          <w:rStyle w:val="StyleUnderline"/>
        </w:rPr>
        <w:t>. Fifteen people were wounded.</w:t>
      </w:r>
    </w:p>
    <w:p w:rsidR="004232D0" w:rsidRPr="004F69D7" w:rsidRDefault="004232D0" w:rsidP="004232D0">
      <w:pPr>
        <w:rPr>
          <w:sz w:val="22"/>
          <w:u w:val="single"/>
        </w:rPr>
      </w:pPr>
      <w:r w:rsidRPr="003F37AE">
        <w:rPr>
          <w:rStyle w:val="StyleUnderline"/>
        </w:rPr>
        <w:t>There were also deadly attacks in France in July, when a lorry killed over 80 people in Nice, and a priest had his throat slit after two jihadists burst into a church in Normandy.</w:t>
      </w:r>
    </w:p>
    <w:p w:rsidR="004232D0" w:rsidRDefault="004232D0" w:rsidP="004232D0">
      <w:pPr>
        <w:pStyle w:val="Heading4"/>
      </w:pPr>
      <w:r>
        <w:t>Despite Government messages refugees are carrying out terror attacks – Germany proves</w:t>
      </w:r>
    </w:p>
    <w:p w:rsidR="004232D0" w:rsidRPr="00D270A4" w:rsidRDefault="004232D0" w:rsidP="004232D0">
      <w:pPr>
        <w:rPr>
          <w:b/>
          <w:sz w:val="26"/>
          <w:szCs w:val="26"/>
        </w:rPr>
      </w:pPr>
      <w:r w:rsidRPr="00D270A4">
        <w:rPr>
          <w:b/>
          <w:sz w:val="26"/>
          <w:szCs w:val="26"/>
        </w:rPr>
        <w:t>BBC, 16</w:t>
      </w:r>
    </w:p>
    <w:p w:rsidR="004232D0" w:rsidRPr="00023408" w:rsidRDefault="004232D0" w:rsidP="004232D0">
      <w:r>
        <w:t xml:space="preserve">[British Broadcasting Corporation, 12/20/16, “Germany attacks: What is going on?” BBC, </w:t>
      </w:r>
      <w:hyperlink r:id="rId17" w:history="1">
        <w:r w:rsidRPr="00D50862">
          <w:rPr>
            <w:rStyle w:val="Hyperlink"/>
          </w:rPr>
          <w:t>https://www.bbc.com/news/world-europe-36882445</w:t>
        </w:r>
      </w:hyperlink>
      <w:r>
        <w:t xml:space="preserve"> (accessed 7/3/18 JPA)]</w:t>
      </w:r>
    </w:p>
    <w:p w:rsidR="004232D0" w:rsidRPr="00675BF4" w:rsidRDefault="004232D0" w:rsidP="004232D0">
      <w:pPr>
        <w:rPr>
          <w:sz w:val="22"/>
          <w:u w:val="single"/>
        </w:rPr>
      </w:pPr>
      <w:r w:rsidRPr="000D0F2A">
        <w:rPr>
          <w:rStyle w:val="StyleUnderline"/>
        </w:rPr>
        <w:t>Security sources cited by DPA news agency said that the Berlin attacker was either an Afghan or Pakistani asylum seeker.</w:t>
      </w:r>
    </w:p>
    <w:p w:rsidR="004232D0" w:rsidRPr="00675BF4" w:rsidRDefault="004232D0" w:rsidP="004232D0">
      <w:pPr>
        <w:rPr>
          <w:sz w:val="22"/>
          <w:u w:val="single"/>
        </w:rPr>
      </w:pPr>
      <w:r w:rsidRPr="000D0F2A">
        <w:rPr>
          <w:rStyle w:val="StyleUnderline"/>
        </w:rPr>
        <w:t>The big influx of refugees to Germany is already controversial, and the fact that three of the July attackers were refugees heightened the polemic.</w:t>
      </w:r>
    </w:p>
    <w:p w:rsidR="004232D0" w:rsidRPr="000D0F2A" w:rsidRDefault="004232D0" w:rsidP="004232D0">
      <w:pPr>
        <w:rPr>
          <w:rStyle w:val="StyleUnderline"/>
        </w:rPr>
      </w:pPr>
      <w:r w:rsidRPr="000D0F2A">
        <w:rPr>
          <w:rStyle w:val="StyleUnderline"/>
        </w:rPr>
        <w:t>The anti-immigration</w:t>
      </w:r>
      <w:r>
        <w:t xml:space="preserve"> </w:t>
      </w:r>
      <w:proofErr w:type="spellStart"/>
      <w:r>
        <w:t>AfD</w:t>
      </w:r>
      <w:proofErr w:type="spellEnd"/>
      <w:r>
        <w:t xml:space="preserve"> </w:t>
      </w:r>
      <w:r w:rsidRPr="000D0F2A">
        <w:rPr>
          <w:rStyle w:val="StyleUnderline"/>
        </w:rPr>
        <w:t>party</w:t>
      </w:r>
      <w:r>
        <w:t xml:space="preserve"> </w:t>
      </w:r>
      <w:r w:rsidRPr="000D0F2A">
        <w:rPr>
          <w:rStyle w:val="StyleUnderline"/>
        </w:rPr>
        <w:t xml:space="preserve">has already blamed Chancellor Angela Merkel </w:t>
      </w:r>
      <w:r>
        <w:t>for the Berlin attack,</w:t>
      </w:r>
      <w:r w:rsidRPr="000D0F2A">
        <w:rPr>
          <w:rStyle w:val="StyleUnderline"/>
        </w:rPr>
        <w:t xml:space="preserve"> linking the incident to her decision to allow more than one million migrants into Germany last year.</w:t>
      </w:r>
    </w:p>
    <w:p w:rsidR="004232D0" w:rsidRPr="004232D0" w:rsidRDefault="004232D0" w:rsidP="004232D0">
      <w:pPr>
        <w:rPr>
          <w:sz w:val="22"/>
          <w:u w:val="single"/>
        </w:rPr>
      </w:pPr>
      <w:r w:rsidRPr="000D0F2A">
        <w:rPr>
          <w:rStyle w:val="StyleUnderline"/>
        </w:rPr>
        <w:t>There has recently also been a lot of discussion about an Afghan youth who has been arrested over the October rape and murder of a German student.</w:t>
      </w:r>
    </w:p>
    <w:p w:rsidR="004232D0" w:rsidRDefault="004232D0" w:rsidP="004232D0">
      <w:r>
        <w:t>After this, the government urged Germans not to scapegoat migrants.</w:t>
      </w:r>
    </w:p>
    <w:p w:rsidR="004232D0" w:rsidRDefault="004232D0" w:rsidP="004232D0">
      <w:r>
        <w:t>The government had previously said the risk of someone being a perpetrator of terrorism was not greater among refugees than among the general population.</w:t>
      </w:r>
    </w:p>
    <w:p w:rsidR="004232D0" w:rsidRPr="004232D0" w:rsidRDefault="004232D0" w:rsidP="004232D0">
      <w:r>
        <w:t xml:space="preserve">"Most of the terrorists who committed attacks in Europe in the past months were not refugees," said Ulrike </w:t>
      </w:r>
      <w:proofErr w:type="spellStart"/>
      <w:r>
        <w:t>Demmer</w:t>
      </w:r>
      <w:proofErr w:type="spellEnd"/>
      <w:r>
        <w:t>.</w:t>
      </w:r>
    </w:p>
    <w:p w:rsidR="00435D56" w:rsidRDefault="00435D56" w:rsidP="009C3F5E">
      <w:pPr>
        <w:pStyle w:val="Heading2"/>
      </w:pPr>
      <w:r>
        <w:lastRenderedPageBreak/>
        <w:t>Soft Power Defense</w:t>
      </w:r>
    </w:p>
    <w:p w:rsidR="00E8280E" w:rsidRDefault="00E8280E" w:rsidP="00E8280E">
      <w:pPr>
        <w:pStyle w:val="Heading3"/>
      </w:pPr>
      <w:r>
        <w:lastRenderedPageBreak/>
        <w:t>Soft Power Meaningless</w:t>
      </w:r>
    </w:p>
    <w:p w:rsidR="00E8280E" w:rsidRDefault="00E8280E" w:rsidP="00E8280E">
      <w:pPr>
        <w:pStyle w:val="Heading4"/>
      </w:pPr>
      <w:proofErr w:type="gramStart"/>
      <w:r>
        <w:t>soft</w:t>
      </w:r>
      <w:proofErr w:type="gramEnd"/>
      <w:r>
        <w:t xml:space="preserve"> power is either hard power, irredeemable, or unfalsifiable – the advantage is incoherent </w:t>
      </w:r>
    </w:p>
    <w:p w:rsidR="00E8280E" w:rsidRPr="00C063B4" w:rsidRDefault="00E8280E" w:rsidP="00E8280E">
      <w:proofErr w:type="spellStart"/>
      <w:r w:rsidRPr="00225542">
        <w:rPr>
          <w:rStyle w:val="Style13ptBold"/>
        </w:rPr>
        <w:t>Neuman</w:t>
      </w:r>
      <w:proofErr w:type="spellEnd"/>
      <w:r w:rsidRPr="00225542">
        <w:rPr>
          <w:rStyle w:val="Style13ptBold"/>
        </w:rPr>
        <w:t xml:space="preserve">, School of Politics and International Studies, University of Leeds, Prof. International Security, </w:t>
      </w:r>
      <w:proofErr w:type="gramStart"/>
      <w:r w:rsidRPr="00225542">
        <w:rPr>
          <w:rStyle w:val="Style13ptBold"/>
        </w:rPr>
        <w:t>et</w:t>
      </w:r>
      <w:proofErr w:type="gramEnd"/>
      <w:r w:rsidRPr="00225542">
        <w:rPr>
          <w:rStyle w:val="Style13ptBold"/>
        </w:rPr>
        <w:t xml:space="preserve">. </w:t>
      </w:r>
      <w:proofErr w:type="gramStart"/>
      <w:r w:rsidRPr="00225542">
        <w:rPr>
          <w:rStyle w:val="Style13ptBold"/>
        </w:rPr>
        <w:t>al</w:t>
      </w:r>
      <w:proofErr w:type="gramEnd"/>
      <w:r w:rsidRPr="00225542">
        <w:rPr>
          <w:rStyle w:val="Style13ptBold"/>
        </w:rPr>
        <w:t>, 06</w:t>
      </w:r>
      <w:r>
        <w:t xml:space="preserve"> (Edward, United Nations University Press, “Multilateralism under challenge? Power, international order, and structural change”, </w:t>
      </w:r>
      <w:hyperlink r:id="rId18" w:history="1">
        <w:r w:rsidRPr="00000C9B">
          <w:rPr>
            <w:rStyle w:val="Hyperlink"/>
          </w:rPr>
          <w:t>https://collections.unu.edu/eserv/UNU:2470/pdf9280811290.pdf</w:t>
        </w:r>
      </w:hyperlink>
      <w:r>
        <w:t xml:space="preserve">, accessed 7/3 DWRS) </w:t>
      </w:r>
    </w:p>
    <w:p w:rsidR="00E8280E" w:rsidRPr="00E8280E" w:rsidRDefault="00E8280E" w:rsidP="00E8280E">
      <w:r w:rsidRPr="00C063B4">
        <w:t>Joseph Nye's concept of "soft power" seems to belong to the same cat-</w:t>
      </w:r>
      <w:proofErr w:type="spellStart"/>
      <w:r w:rsidRPr="00C063B4">
        <w:t>egory</w:t>
      </w:r>
      <w:proofErr w:type="spellEnd"/>
      <w:r w:rsidRPr="00C063B4">
        <w:t xml:space="preserve"> insofar as it does not understand power simply in terms of re-sources but as actual influence, and includes non-material sources. And yet Nye's use is more ambivalent and at times differs in an important way. Nye's concept of soft power is akin to attraction and consensus, and used for pointing to the legitimacy component of power. Just as Susan </w:t>
      </w:r>
      <w:proofErr w:type="spellStart"/>
      <w:r w:rsidRPr="00C063B4">
        <w:t>Strange's</w:t>
      </w:r>
      <w:proofErr w:type="spellEnd"/>
      <w:r w:rsidRPr="00C063B4">
        <w:t xml:space="preserve"> reconceptualization of power as "structural power", which in-</w:t>
      </w:r>
      <w:proofErr w:type="spellStart"/>
      <w:r w:rsidRPr="00C063B4">
        <w:t>cluded</w:t>
      </w:r>
      <w:proofErr w:type="spellEnd"/>
      <w:r w:rsidRPr="00C063B4">
        <w:t xml:space="preserve"> a knowledge structure comprising technology and culture," Nye formulated "soft power" as a reaction against the US decline debate of the 1980s." But even in his most recent statement of it, </w:t>
      </w:r>
      <w:r w:rsidRPr="007E6D16">
        <w:rPr>
          <w:rStyle w:val="StyleUnderline"/>
        </w:rPr>
        <w:t>there is a ten-</w:t>
      </w:r>
      <w:proofErr w:type="spellStart"/>
      <w:r w:rsidRPr="007E6D16">
        <w:rPr>
          <w:rStyle w:val="StyleUnderline"/>
        </w:rPr>
        <w:t>dency</w:t>
      </w:r>
      <w:proofErr w:type="spellEnd"/>
      <w:r w:rsidRPr="007E6D16">
        <w:rPr>
          <w:rStyle w:val="StyleUnderline"/>
        </w:rPr>
        <w:t xml:space="preserve"> to </w:t>
      </w:r>
      <w:proofErr w:type="spellStart"/>
      <w:r w:rsidRPr="007E6D16">
        <w:rPr>
          <w:rStyle w:val="StyleUnderline"/>
        </w:rPr>
        <w:t>analyse</w:t>
      </w:r>
      <w:proofErr w:type="spellEnd"/>
      <w:r w:rsidRPr="007E6D16">
        <w:rPr>
          <w:rStyle w:val="StyleUnderline"/>
        </w:rPr>
        <w:t xml:space="preserve"> soft power in terms of objective resources ("objective measure of potential soft power"), based on the relative number of US movies, patents, high-level universities, and so forth. Now, stressing the difference between resources and influence, he does note that some (popular) cultural items, even if diffused, do not imply a political stance in </w:t>
      </w:r>
      <w:proofErr w:type="spellStart"/>
      <w:r w:rsidRPr="007E6D16">
        <w:rPr>
          <w:rStyle w:val="StyleUnderline"/>
        </w:rPr>
        <w:t>favour</w:t>
      </w:r>
      <w:proofErr w:type="spellEnd"/>
      <w:r w:rsidRPr="007E6D16">
        <w:rPr>
          <w:rStyle w:val="StyleUnderline"/>
        </w:rPr>
        <w:t xml:space="preserve"> of the US.</w:t>
      </w:r>
      <w:r w:rsidRPr="00C063B4">
        <w:t xml:space="preserve"> Also, he gives three different sources of soft power in culture, national values and foreign policy. But, or so the argument can be read, since the US has strong resources in culture, and is allegedly leading the West in terms of values, better public diplomacy becomes the only crucial variable for actual US attractiveness - and anti-Americanism the default residual variable, should it fail. The real value of the other re-sources is more or less taken for granted. That means that the focus of the power analysis does not really engage with the social and </w:t>
      </w:r>
      <w:proofErr w:type="spellStart"/>
      <w:r w:rsidRPr="00C063B4">
        <w:t>intersubjec-tive</w:t>
      </w:r>
      <w:proofErr w:type="spellEnd"/>
      <w:r w:rsidRPr="00C063B4">
        <w:t xml:space="preserve"> component of legitimacy, but slides into a classical conversion fail-</w:t>
      </w:r>
      <w:proofErr w:type="spellStart"/>
      <w:r w:rsidRPr="00C063B4">
        <w:t>ures</w:t>
      </w:r>
      <w:proofErr w:type="spellEnd"/>
      <w:r w:rsidRPr="00C063B4">
        <w:t xml:space="preserve"> study so much criticized earlier by Baldwin in the wake of the Viet-</w:t>
      </w:r>
      <w:proofErr w:type="spellStart"/>
      <w:r w:rsidRPr="00C063B4">
        <w:t>nam</w:t>
      </w:r>
      <w:proofErr w:type="spellEnd"/>
      <w:r w:rsidRPr="00C063B4">
        <w:t xml:space="preserve"> war</w:t>
      </w:r>
      <w:r w:rsidRPr="00225542">
        <w:rPr>
          <w:rStyle w:val="StyleUnderline"/>
        </w:rPr>
        <w:t xml:space="preserve">. </w:t>
      </w:r>
      <w:proofErr w:type="gramStart"/>
      <w:r w:rsidRPr="00225542">
        <w:rPr>
          <w:rStyle w:val="StyleUnderline"/>
        </w:rPr>
        <w:t>When allegedly overriding power seemed not to translate into influence, that was not because the US lacked sufficient power, but because of conversion failures (lacking political will, that liberal press back-stabbing, etc.).</w:t>
      </w:r>
      <w:proofErr w:type="gramEnd"/>
      <w:r w:rsidRPr="00C063B4">
        <w:t xml:space="preserve"> </w:t>
      </w:r>
      <w:r w:rsidRPr="00225542">
        <w:rPr>
          <w:rStyle w:val="StyleUnderline"/>
        </w:rPr>
        <w:t xml:space="preserve">Hence, we have again the curious finding that the same outcome can be explained by opposite causes (power or powerless-ness). The problem here is not just indeterminacy. It is what Baldwin called the "paradox of unrealized power" which makes power analysis unfalsifiable and arbitrary. The value of resources is ultimately </w:t>
      </w:r>
      <w:proofErr w:type="spellStart"/>
      <w:r w:rsidRPr="00225542">
        <w:rPr>
          <w:rStyle w:val="StyleUnderline"/>
        </w:rPr>
        <w:t>objecti-fied</w:t>
      </w:r>
      <w:proofErr w:type="spellEnd"/>
      <w:r w:rsidRPr="00225542">
        <w:rPr>
          <w:rStyle w:val="StyleUnderline"/>
        </w:rPr>
        <w:t xml:space="preserve"> and all misfits in terms of influence are explained away via </w:t>
      </w:r>
      <w:proofErr w:type="spellStart"/>
      <w:r w:rsidRPr="00225542">
        <w:rPr>
          <w:rStyle w:val="StyleUnderline"/>
        </w:rPr>
        <w:t>incompe</w:t>
      </w:r>
      <w:proofErr w:type="spellEnd"/>
      <w:r w:rsidRPr="00225542">
        <w:rPr>
          <w:rStyle w:val="StyleUnderline"/>
        </w:rPr>
        <w:t xml:space="preserve">-tent agency: power resources never </w:t>
      </w:r>
      <w:proofErr w:type="gramStart"/>
      <w:r w:rsidRPr="00225542">
        <w:rPr>
          <w:rStyle w:val="StyleUnderline"/>
        </w:rPr>
        <w:t>fail,</w:t>
      </w:r>
      <w:proofErr w:type="gramEnd"/>
      <w:r w:rsidRPr="00225542">
        <w:rPr>
          <w:rStyle w:val="StyleUnderline"/>
        </w:rPr>
        <w:t xml:space="preserve"> only politicians do. Soft power can be read to apply this logic to the issue of legitimacy: soft power resources never fail, only public diplomacy does. It then falls short of taking the social and intersubjective component of legitimacy into account,</w:t>
      </w:r>
      <w:r w:rsidRPr="00C063B4">
        <w:t xml:space="preserve"> as Reus-Smit rightly notes." Reminding the US </w:t>
      </w:r>
      <w:proofErr w:type="spellStart"/>
      <w:r w:rsidRPr="00C063B4">
        <w:t>administra-tion</w:t>
      </w:r>
      <w:proofErr w:type="spellEnd"/>
      <w:r w:rsidRPr="00C063B4">
        <w:t xml:space="preserve"> that a clever lion knows when to be fox could miss the point. If one takes power seriously, then one would have to look at the problem not just in terms of the packaging (public diplomacy)," but more </w:t>
      </w:r>
      <w:proofErr w:type="spellStart"/>
      <w:r w:rsidRPr="00C063B4">
        <w:t>fundamen</w:t>
      </w:r>
      <w:proofErr w:type="spellEnd"/>
      <w:r w:rsidRPr="00C063B4">
        <w:t>-tally of the content, i.e. the legitimacy of the US specific American vision and project of the international order (not to be confounded with the wider Western, let alone the liberal or the democratic, project).</w:t>
      </w:r>
    </w:p>
    <w:p w:rsidR="00553E18" w:rsidRDefault="00553E18" w:rsidP="00B54DD2">
      <w:pPr>
        <w:pStyle w:val="Heading3"/>
      </w:pPr>
      <w:r>
        <w:lastRenderedPageBreak/>
        <w:t>Israel Alt Cause</w:t>
      </w:r>
    </w:p>
    <w:p w:rsidR="00553E18" w:rsidRDefault="00553E18" w:rsidP="00553E18">
      <w:pPr>
        <w:pStyle w:val="Heading4"/>
      </w:pPr>
      <w:r>
        <w:t xml:space="preserve">US support for Israel means no chance of credibility </w:t>
      </w:r>
    </w:p>
    <w:p w:rsidR="00553E18" w:rsidRDefault="00553E18" w:rsidP="00553E18">
      <w:pPr>
        <w:rPr>
          <w:rStyle w:val="Style13ptBold"/>
        </w:rPr>
      </w:pPr>
      <w:proofErr w:type="spellStart"/>
      <w:r>
        <w:rPr>
          <w:rStyle w:val="Style13ptBold"/>
        </w:rPr>
        <w:t>Fraihat</w:t>
      </w:r>
      <w:proofErr w:type="spellEnd"/>
      <w:r>
        <w:rPr>
          <w:rStyle w:val="Style13ptBold"/>
        </w:rPr>
        <w:t>, Brookings Doha Center Senior Fellow, 16</w:t>
      </w:r>
    </w:p>
    <w:p w:rsidR="00553E18" w:rsidRPr="007A7663" w:rsidRDefault="00553E18" w:rsidP="00553E18">
      <w:pPr>
        <w:rPr>
          <w:rStyle w:val="Style13ptBold"/>
          <w:b w:val="0"/>
          <w:sz w:val="18"/>
        </w:rPr>
      </w:pPr>
      <w:r w:rsidRPr="007A7663">
        <w:rPr>
          <w:rStyle w:val="Style13ptBold"/>
          <w:b w:val="0"/>
          <w:sz w:val="18"/>
        </w:rPr>
        <w:t>[</w:t>
      </w:r>
      <w:r>
        <w:rPr>
          <w:rStyle w:val="Style13ptBold"/>
          <w:b w:val="0"/>
          <w:sz w:val="18"/>
        </w:rPr>
        <w:t xml:space="preserve">Ibrahim </w:t>
      </w:r>
      <w:proofErr w:type="spellStart"/>
      <w:r>
        <w:rPr>
          <w:rStyle w:val="Style13ptBold"/>
          <w:b w:val="0"/>
          <w:sz w:val="18"/>
        </w:rPr>
        <w:t>Fraihat</w:t>
      </w:r>
      <w:proofErr w:type="spellEnd"/>
      <w:r>
        <w:rPr>
          <w:rStyle w:val="Style13ptBold"/>
          <w:b w:val="0"/>
          <w:sz w:val="18"/>
        </w:rPr>
        <w:t xml:space="preserve"> (also known as Ibrahim </w:t>
      </w:r>
      <w:proofErr w:type="spellStart"/>
      <w:r>
        <w:rPr>
          <w:rStyle w:val="Style13ptBold"/>
          <w:b w:val="0"/>
          <w:sz w:val="18"/>
        </w:rPr>
        <w:t>Sharqieh</w:t>
      </w:r>
      <w:proofErr w:type="spellEnd"/>
      <w:r>
        <w:rPr>
          <w:rStyle w:val="Style13ptBold"/>
          <w:b w:val="0"/>
          <w:sz w:val="18"/>
        </w:rPr>
        <w:t xml:space="preserve">) was a senior fellow at the Brookings Doha Center, and an affiliate scholar at Georgetown University. 1/28/16, “Palestine: Still key to stability in the Middle East,” </w:t>
      </w:r>
      <w:hyperlink r:id="rId19" w:history="1">
        <w:r w:rsidRPr="00A421CF">
          <w:rPr>
            <w:rStyle w:val="Hyperlink"/>
            <w:sz w:val="18"/>
          </w:rPr>
          <w:t>https://www.brookings.edu/opinions/palestine-still-key-to-stability-in-the-middle-east/</w:t>
        </w:r>
      </w:hyperlink>
      <w:r>
        <w:rPr>
          <w:rStyle w:val="Style13ptBold"/>
          <w:b w:val="0"/>
          <w:sz w:val="18"/>
        </w:rPr>
        <w:t xml:space="preserve"> accessed 7/3/18] GDI-ARV</w:t>
      </w:r>
    </w:p>
    <w:p w:rsidR="00553E18" w:rsidRDefault="00553E18" w:rsidP="00553E18">
      <w:r w:rsidRPr="005B010E">
        <w:rPr>
          <w:rStyle w:val="StyleUnderline"/>
        </w:rPr>
        <w:t xml:space="preserve">The United States has long treated Palestine as irrelevant to its “war against terrorism”, a premise that remains in place as the superpower leads a campaign to degrade and defeat </w:t>
      </w:r>
      <w:r w:rsidRPr="005B010E">
        <w:t>the</w:t>
      </w:r>
      <w:r>
        <w:t xml:space="preserve"> Islamic State of Iraq and the Levant (</w:t>
      </w:r>
      <w:r w:rsidRPr="005B010E">
        <w:rPr>
          <w:rStyle w:val="StyleUnderline"/>
        </w:rPr>
        <w:t>ISIL</w:t>
      </w:r>
      <w:r>
        <w:t>). Last month, however, comments made by key figures on opposing sides of that campaign once again reaffirmed that Palestine remains central to any serious effort to counter extremism in the region.</w:t>
      </w:r>
    </w:p>
    <w:p w:rsidR="00553E18" w:rsidRDefault="00553E18" w:rsidP="00553E18">
      <w:r>
        <w:t xml:space="preserve">When Rob </w:t>
      </w:r>
      <w:proofErr w:type="spellStart"/>
      <w:r>
        <w:t>Malley</w:t>
      </w:r>
      <w:proofErr w:type="spellEnd"/>
      <w:r>
        <w:t xml:space="preserve">, the Obama administration’s chief adviser on countering ISIL, was asked whether the group had any relation to the Israeli-Palestinian conflict, he replied: “There are many reasons to resolve the Israeli-Palestinian conflict … one of the reasons is that it would help diffuse an issue that is </w:t>
      </w:r>
      <w:proofErr w:type="spellStart"/>
      <w:r>
        <w:t>fuelling</w:t>
      </w:r>
      <w:proofErr w:type="spellEnd"/>
      <w:r>
        <w:t xml:space="preserve"> extremism.” While admitting that resolving the conflict would not be “the magic wand that would put an end to all of the problems that have been plaguing the Middle East”, </w:t>
      </w:r>
      <w:proofErr w:type="spellStart"/>
      <w:r>
        <w:t>Malley</w:t>
      </w:r>
      <w:proofErr w:type="spellEnd"/>
      <w:r>
        <w:t xml:space="preserve"> reiterated that “the absence of a resolution is </w:t>
      </w:r>
      <w:proofErr w:type="spellStart"/>
      <w:r>
        <w:t>fuelling</w:t>
      </w:r>
      <w:proofErr w:type="spellEnd"/>
      <w:r>
        <w:t xml:space="preserve"> extremism”.</w:t>
      </w:r>
    </w:p>
    <w:p w:rsidR="00553E18" w:rsidRPr="005B010E" w:rsidRDefault="00553E18" w:rsidP="00553E18">
      <w:pPr>
        <w:rPr>
          <w:rStyle w:val="StyleUnderline"/>
        </w:rPr>
      </w:pPr>
      <w:r>
        <w:t xml:space="preserve">Released two weeks after </w:t>
      </w:r>
      <w:proofErr w:type="spellStart"/>
      <w:r>
        <w:t>Malley’s</w:t>
      </w:r>
      <w:proofErr w:type="spellEnd"/>
      <w:r>
        <w:t xml:space="preserve"> comments, </w:t>
      </w:r>
      <w:r w:rsidRPr="005B010E">
        <w:rPr>
          <w:rStyle w:val="StyleUnderline"/>
        </w:rPr>
        <w:t xml:space="preserve">a statement from ISIL leader Abu Bakr al-Baghdadi seemed to confirm </w:t>
      </w:r>
      <w:proofErr w:type="spellStart"/>
      <w:r w:rsidRPr="005B010E">
        <w:rPr>
          <w:rStyle w:val="StyleUnderline"/>
        </w:rPr>
        <w:t>Malley’s</w:t>
      </w:r>
      <w:proofErr w:type="spellEnd"/>
      <w:r w:rsidRPr="005B010E">
        <w:rPr>
          <w:rStyle w:val="StyleUnderline"/>
        </w:rPr>
        <w:t xml:space="preserve"> point: “The Jews thought we forgot Palestine and that they had distracted us from it. </w:t>
      </w:r>
      <w:proofErr w:type="gramStart"/>
      <w:r w:rsidRPr="005B010E">
        <w:rPr>
          <w:rStyle w:val="StyleUnderline"/>
        </w:rPr>
        <w:t>Not at all, Jews.</w:t>
      </w:r>
      <w:proofErr w:type="gramEnd"/>
      <w:r w:rsidRPr="005B010E">
        <w:rPr>
          <w:rStyle w:val="StyleUnderline"/>
        </w:rPr>
        <w:t xml:space="preserve"> We did not forget Palestine for a moment. With the help of Allah, we will not forget it … The pioneers of the jihadist fighters will surround you on a day that you think is distant and we know is close. We are getting closer every day.”</w:t>
      </w:r>
    </w:p>
    <w:p w:rsidR="00553E18" w:rsidRDefault="00553E18" w:rsidP="00553E18">
      <w:r>
        <w:t>A continuous pattern</w:t>
      </w:r>
    </w:p>
    <w:p w:rsidR="00553E18" w:rsidRDefault="00553E18" w:rsidP="00553E18">
      <w:r>
        <w:t xml:space="preserve">Baghdadi’s threatening message adds him to a long list of Middle Eastern political figures who invoked the Palestinian issue – whether sincerely or not – as a political tool. </w:t>
      </w:r>
    </w:p>
    <w:p w:rsidR="00553E18" w:rsidRPr="005B010E" w:rsidRDefault="00553E18" w:rsidP="00553E18">
      <w:pPr>
        <w:rPr>
          <w:rStyle w:val="StyleUnderline"/>
        </w:rPr>
      </w:pPr>
      <w:r w:rsidRPr="005B010E">
        <w:rPr>
          <w:rStyle w:val="StyleUnderline"/>
        </w:rPr>
        <w:t>Historically, Arab rulers used the Palestinian cause to build legitimacy for their rule</w:t>
      </w:r>
      <w:r>
        <w:t xml:space="preserve">. In 1977, for example, Muammar </w:t>
      </w:r>
      <w:r w:rsidRPr="005B010E">
        <w:rPr>
          <w:rStyle w:val="StyleUnderline"/>
        </w:rPr>
        <w:t>Gaddafi was central to the establishment of the Steadfastness and Confrontation Front in protest of Egypt’s negotiations with Israel.</w:t>
      </w:r>
    </w:p>
    <w:p w:rsidR="00553E18" w:rsidRPr="005B010E" w:rsidRDefault="00553E18" w:rsidP="00553E18">
      <w:pPr>
        <w:rPr>
          <w:rStyle w:val="StyleUnderline"/>
        </w:rPr>
      </w:pPr>
      <w:r>
        <w:t xml:space="preserve">The Front included, among others, Hafez al-Assad and Saddam Hussein. Ultimately, however, </w:t>
      </w:r>
      <w:r w:rsidRPr="005B010E">
        <w:rPr>
          <w:rStyle w:val="StyleUnderline"/>
        </w:rPr>
        <w:t>instead of doing something for Palestine, the members leveraged its plight to legitimize and sustain their iron-fisted rule over their own peoples.</w:t>
      </w:r>
    </w:p>
    <w:p w:rsidR="00553E18" w:rsidRDefault="00553E18" w:rsidP="00553E18">
      <w:r>
        <w:t>Nearly 40 years later, the pattern continues as Palestine is still at the center of the Middle East’s political discourse. A former Iranian diplomat recently told me that the war in Syria is all about preserving Iran, Syria, and Hezbollah’s “Axis of Resistance” that opposes Israel and the United States while supporting the Palestinian cause.</w:t>
      </w:r>
    </w:p>
    <w:p w:rsidR="00553E18" w:rsidRPr="005B010E" w:rsidRDefault="00553E18" w:rsidP="00553E18">
      <w:pPr>
        <w:rPr>
          <w:rStyle w:val="StyleUnderline"/>
        </w:rPr>
      </w:pPr>
      <w:r>
        <w:t xml:space="preserve">From this perspective, </w:t>
      </w:r>
      <w:r w:rsidRPr="005B010E">
        <w:rPr>
          <w:rStyle w:val="StyleUnderline"/>
        </w:rPr>
        <w:t>the issue is not Bashar al-Assad remaining in power but ensuring that Syria remains a committed member of the Axis.</w:t>
      </w:r>
    </w:p>
    <w:p w:rsidR="00553E18" w:rsidRDefault="00553E18" w:rsidP="00553E18">
      <w:r>
        <w:t>In a recent speech during Friday prayers in Tehran, the deputy commander of the Revolutionary Guard, Hossein Salami said, “[…] we tell the Americans that we will further expedite enhancement of our missile capabilities as long as they massacre the Palestinian children, as long as they bury Yemen’s oppressed children in their houses, as long as they displace the Muslim nation of Syria …”</w:t>
      </w:r>
    </w:p>
    <w:p w:rsidR="00553E18" w:rsidRPr="007A7663" w:rsidRDefault="00553E18" w:rsidP="00553E18">
      <w:pPr>
        <w:rPr>
          <w:rStyle w:val="StyleUnderline"/>
        </w:rPr>
      </w:pPr>
      <w:r w:rsidRPr="007A7663">
        <w:rPr>
          <w:rStyle w:val="StyleUnderline"/>
        </w:rPr>
        <w:t>In Yemen, the Houthis’ slogan is “God is great, death to America, death to Israel, curse on the Jews, victory to Islam</w:t>
      </w:r>
      <w:r>
        <w:t xml:space="preserve">”. Even as they advanced on Yemen’s capital in 2014, </w:t>
      </w:r>
      <w:r w:rsidRPr="007A7663">
        <w:rPr>
          <w:rStyle w:val="StyleUnderline"/>
        </w:rPr>
        <w:t>they did not lose sight of the Israeli-Palestinian conflict, adopting a secondary slogan of “we fight in Sanaa while our eyes are on Jerusalem”.</w:t>
      </w:r>
    </w:p>
    <w:p w:rsidR="00553E18" w:rsidRDefault="00553E18" w:rsidP="00553E18">
      <w:r>
        <w:t>Wrong methods to fight extremism</w:t>
      </w:r>
    </w:p>
    <w:p w:rsidR="00553E18" w:rsidRDefault="00553E18" w:rsidP="00553E18">
      <w:r w:rsidRPr="007A7663">
        <w:rPr>
          <w:rStyle w:val="StyleUnderline"/>
        </w:rPr>
        <w:t>The US will never be able to build a credible coalition in the Middle East against ISIL, al-Qaeda or others as long as it continues its open and unconditional support for Israel</w:t>
      </w:r>
      <w:r>
        <w:t>. What the US touts as a 60-country coalition against ISIL is, at least in the Middle East, a coalition with governments that largely lack legitimacy with their own people.</w:t>
      </w:r>
    </w:p>
    <w:p w:rsidR="00553E18" w:rsidRDefault="00553E18" w:rsidP="00553E18">
      <w:r>
        <w:t xml:space="preserve">Thus, </w:t>
      </w:r>
      <w:r w:rsidRPr="007A7663">
        <w:rPr>
          <w:rStyle w:val="StyleUnderline"/>
        </w:rPr>
        <w:t>public support for the fight against ISIL will be difficult to obtain. Governments cannot contain and defeat extremism by themselves. If they could, NATO could have eliminated al-Qaeda and the Taliban in Afghanistan and the US drones could have finished off al-Qaeda in Yemen</w:t>
      </w:r>
      <w:r>
        <w:t>. Instead, they have failed. Iraq’s governmental forces, for their part, collapsed astonishingly quickly when attacked by ISIL.</w:t>
      </w:r>
    </w:p>
    <w:p w:rsidR="00553E18" w:rsidRDefault="00553E18" w:rsidP="00553E18">
      <w:r w:rsidRPr="007A7663">
        <w:rPr>
          <w:rStyle w:val="StyleUnderline"/>
        </w:rPr>
        <w:t xml:space="preserve">It is the people who represent the main recruitment pool for extremist groups who are able to </w:t>
      </w:r>
      <w:proofErr w:type="spellStart"/>
      <w:r w:rsidRPr="007A7663">
        <w:rPr>
          <w:rStyle w:val="StyleUnderline"/>
        </w:rPr>
        <w:t>neutralise</w:t>
      </w:r>
      <w:proofErr w:type="spellEnd"/>
      <w:r w:rsidRPr="007A7663">
        <w:rPr>
          <w:rStyle w:val="StyleUnderline"/>
        </w:rPr>
        <w:t xml:space="preserve"> extremism</w:t>
      </w:r>
      <w:r>
        <w:t xml:space="preserve">, and </w:t>
      </w:r>
      <w:r w:rsidRPr="007A7663">
        <w:rPr>
          <w:rStyle w:val="StyleUnderline"/>
        </w:rPr>
        <w:t>this happens only when their hearts and minds are opposed to it</w:t>
      </w:r>
      <w:r>
        <w:t>. It is the people, not the governments, who can make any campaign against extremism legitimate.</w:t>
      </w:r>
    </w:p>
    <w:p w:rsidR="00553E18" w:rsidRPr="007A7663" w:rsidRDefault="00553E18" w:rsidP="00553E18">
      <w:pPr>
        <w:rPr>
          <w:rStyle w:val="Emphasis"/>
        </w:rPr>
      </w:pPr>
      <w:r>
        <w:lastRenderedPageBreak/>
        <w:t xml:space="preserve">In the case of the Arab world, </w:t>
      </w:r>
      <w:r w:rsidRPr="007A7663">
        <w:rPr>
          <w:rStyle w:val="StyleUnderline"/>
        </w:rPr>
        <w:t xml:space="preserve">the people are against the US and its complete bias in </w:t>
      </w:r>
      <w:proofErr w:type="spellStart"/>
      <w:r w:rsidRPr="007A7663">
        <w:rPr>
          <w:rStyle w:val="StyleUnderline"/>
        </w:rPr>
        <w:t>favour</w:t>
      </w:r>
      <w:proofErr w:type="spellEnd"/>
      <w:r w:rsidRPr="007A7663">
        <w:rPr>
          <w:rStyle w:val="StyleUnderline"/>
        </w:rPr>
        <w:t xml:space="preserve"> of Israel</w:t>
      </w:r>
      <w:r w:rsidRPr="007A7663">
        <w:rPr>
          <w:rStyle w:val="Emphasis"/>
        </w:rPr>
        <w:t>. It is very difficult to trust the US while it pours excessive support to Israel and prevents Palestinians from achieving their national aspiration of a state of their own.</w:t>
      </w:r>
    </w:p>
    <w:p w:rsidR="00553E18" w:rsidRPr="00553E18" w:rsidRDefault="00553E18" w:rsidP="00553E18">
      <w:r>
        <w:t>During a recent visit to Jordan, I repeatedly heard a sentiment of being opposed to ISIL but also being totally against partnering with the US government, which is viewed as the guarantor of a Zionist project in Palestine. This image of the US, along with its history of interventions in the region, foments distrust among Arabs and hampers the formation of a partnership to counter extremism.</w:t>
      </w:r>
    </w:p>
    <w:p w:rsidR="0028587E" w:rsidRDefault="0028587E" w:rsidP="00B54DD2">
      <w:pPr>
        <w:pStyle w:val="Heading3"/>
      </w:pPr>
      <w:r>
        <w:lastRenderedPageBreak/>
        <w:t>Decline Inevitable</w:t>
      </w:r>
    </w:p>
    <w:p w:rsidR="0028587E" w:rsidRDefault="0028587E" w:rsidP="0028587E">
      <w:pPr>
        <w:pStyle w:val="Heading4"/>
      </w:pPr>
      <w:r>
        <w:t>Economic strength and military might are key to US leadership – decline inevitable</w:t>
      </w:r>
    </w:p>
    <w:p w:rsidR="0028587E" w:rsidRDefault="0028587E" w:rsidP="0028587E">
      <w:pPr>
        <w:rPr>
          <w:rStyle w:val="Style13ptBold"/>
        </w:rPr>
      </w:pPr>
      <w:proofErr w:type="spellStart"/>
      <w:r>
        <w:rPr>
          <w:rStyle w:val="Style13ptBold"/>
        </w:rPr>
        <w:t>Heer</w:t>
      </w:r>
      <w:proofErr w:type="spellEnd"/>
      <w:r>
        <w:rPr>
          <w:rStyle w:val="Style13ptBold"/>
        </w:rPr>
        <w:t xml:space="preserve">, </w:t>
      </w:r>
      <w:proofErr w:type="gramStart"/>
      <w:r>
        <w:rPr>
          <w:rStyle w:val="Style13ptBold"/>
        </w:rPr>
        <w:t>The</w:t>
      </w:r>
      <w:proofErr w:type="gramEnd"/>
      <w:r>
        <w:rPr>
          <w:rStyle w:val="Style13ptBold"/>
        </w:rPr>
        <w:t xml:space="preserve"> New Republic Staff Writer, 18</w:t>
      </w:r>
    </w:p>
    <w:p w:rsidR="0028587E" w:rsidRPr="006865D6" w:rsidRDefault="0028587E" w:rsidP="0028587E">
      <w:pPr>
        <w:rPr>
          <w:rStyle w:val="Style13ptBold"/>
          <w:b w:val="0"/>
          <w:sz w:val="16"/>
        </w:rPr>
      </w:pPr>
      <w:r w:rsidRPr="006865D6">
        <w:rPr>
          <w:rStyle w:val="Style13ptBold"/>
          <w:b w:val="0"/>
          <w:sz w:val="16"/>
        </w:rPr>
        <w:t>[</w:t>
      </w:r>
      <w:proofErr w:type="spellStart"/>
      <w:r>
        <w:rPr>
          <w:rStyle w:val="Style13ptBold"/>
          <w:b w:val="0"/>
          <w:sz w:val="16"/>
        </w:rPr>
        <w:t>Jeet</w:t>
      </w:r>
      <w:proofErr w:type="spellEnd"/>
      <w:r>
        <w:rPr>
          <w:rStyle w:val="Style13ptBold"/>
          <w:b w:val="0"/>
          <w:sz w:val="16"/>
        </w:rPr>
        <w:t xml:space="preserve">, </w:t>
      </w:r>
      <w:r w:rsidRPr="006865D6">
        <w:rPr>
          <w:rStyle w:val="Style13ptBold"/>
          <w:b w:val="0"/>
          <w:sz w:val="16"/>
        </w:rPr>
        <w:t>He is a staff writer of The New Republic and as of 2014 was writing a doctoral thesis at York University in Toronto</w:t>
      </w:r>
      <w:r>
        <w:rPr>
          <w:rStyle w:val="Style13ptBold"/>
          <w:b w:val="0"/>
          <w:sz w:val="16"/>
        </w:rPr>
        <w:t>, “</w:t>
      </w:r>
      <w:r w:rsidRPr="006865D6">
        <w:rPr>
          <w:rStyle w:val="Style13ptBold"/>
          <w:b w:val="0"/>
          <w:sz w:val="16"/>
        </w:rPr>
        <w:t xml:space="preserve">Are We Witnessing the </w:t>
      </w:r>
      <w:proofErr w:type="gramStart"/>
      <w:r w:rsidRPr="006865D6">
        <w:rPr>
          <w:rStyle w:val="Style13ptBold"/>
          <w:b w:val="0"/>
          <w:sz w:val="16"/>
        </w:rPr>
        <w:t>Fall</w:t>
      </w:r>
      <w:proofErr w:type="gramEnd"/>
      <w:r w:rsidRPr="006865D6">
        <w:rPr>
          <w:rStyle w:val="Style13ptBold"/>
          <w:b w:val="0"/>
          <w:sz w:val="16"/>
        </w:rPr>
        <w:t xml:space="preserve"> of the American Empire?</w:t>
      </w:r>
      <w:r>
        <w:rPr>
          <w:rStyle w:val="Style13ptBold"/>
          <w:b w:val="0"/>
          <w:sz w:val="16"/>
        </w:rPr>
        <w:t xml:space="preserve">” 3/7/18, </w:t>
      </w:r>
      <w:hyperlink r:id="rId20" w:history="1">
        <w:r w:rsidRPr="00D9550F">
          <w:rPr>
            <w:rStyle w:val="Hyperlink"/>
          </w:rPr>
          <w:t>https://newrepublic.com/article/147319/witnessing-fall-american-empire</w:t>
        </w:r>
      </w:hyperlink>
      <w:r>
        <w:rPr>
          <w:rStyle w:val="Style13ptBold"/>
          <w:b w:val="0"/>
          <w:sz w:val="16"/>
        </w:rPr>
        <w:t xml:space="preserve"> accessed 7/3/18, </w:t>
      </w:r>
      <w:hyperlink r:id="rId21" w:history="1">
        <w:r w:rsidRPr="00D9550F">
          <w:rPr>
            <w:rStyle w:val="Hyperlink"/>
          </w:rPr>
          <w:t>https://newrepublic.com/article/147319/witnessing-fall-american-empire</w:t>
        </w:r>
      </w:hyperlink>
      <w:r>
        <w:rPr>
          <w:rStyle w:val="Style13ptBold"/>
          <w:b w:val="0"/>
          <w:sz w:val="16"/>
        </w:rPr>
        <w:t>] GDI-ARV</w:t>
      </w:r>
    </w:p>
    <w:p w:rsidR="0028587E" w:rsidRDefault="0028587E" w:rsidP="0028587E">
      <w:r>
        <w:t>He’s not alone. Last December, leftist columnist Ryan Cooper wrote in The Week, “</w:t>
      </w:r>
      <w:r w:rsidRPr="00724F02">
        <w:rPr>
          <w:rStyle w:val="StyleUnderline"/>
        </w:rPr>
        <w:t xml:space="preserve">The American </w:t>
      </w:r>
      <w:proofErr w:type="gramStart"/>
      <w:r w:rsidRPr="00724F02">
        <w:rPr>
          <w:rStyle w:val="StyleUnderline"/>
        </w:rPr>
        <w:t>empire</w:t>
      </w:r>
      <w:proofErr w:type="gramEnd"/>
      <w:r w:rsidRPr="00724F02">
        <w:rPr>
          <w:rStyle w:val="StyleUnderline"/>
        </w:rPr>
        <w:t xml:space="preserve"> is crumbling</w:t>
      </w:r>
      <w:r>
        <w:t xml:space="preserve">.” University of Wisconsin historian Alfred McCoy declared to The Intercept that </w:t>
      </w:r>
      <w:r w:rsidRPr="00724F02">
        <w:rPr>
          <w:rStyle w:val="StyleUnderline"/>
        </w:rPr>
        <w:t>Trump has been demolishing “pillars of U.S. global power.... He’s weakened the NATO alliance; he’s weakened our alliances with Asian allies along the Pacific littoral. He’s proposing to cut back on the scientific research which has given the United States—its military industrial complex—a cutting edge, a leading edge in critical new weapons systems since the early years of the Cold War</w:t>
      </w:r>
      <w:r>
        <w:t xml:space="preserve">.” (The Intercept is particularly invested in this analogy: </w:t>
      </w:r>
      <w:proofErr w:type="spellStart"/>
      <w:r>
        <w:t>Murtaza</w:t>
      </w:r>
      <w:proofErr w:type="spellEnd"/>
      <w:r>
        <w:t xml:space="preserve"> Hussain offered a similar analysis for the site two months later.)</w:t>
      </w:r>
    </w:p>
    <w:p w:rsidR="0028587E" w:rsidRDefault="0028587E" w:rsidP="0028587E">
      <w:r>
        <w:t>The reality of imperial decline is hard to dispute, albeit with qualifications. There’s always a danger that short-term trends can be mistaken for historical inevitabilities. Paul Kennedy argued in his 1987 book The Rise and Fall of Great Powers that America was entering a period of long-term relative decline. He was prescient in many ways, predicting China’s rise and the Soviet Union’s decline, but premature in predicting the weakening of America, which enjoyed a quarter-century of unchallenged dominance; the relative decline has only just begun.</w:t>
      </w:r>
    </w:p>
    <w:p w:rsidR="0028587E" w:rsidRPr="003B074B" w:rsidRDefault="0028587E" w:rsidP="0028587E">
      <w:pPr>
        <w:rPr>
          <w:rStyle w:val="StyleUnderline"/>
        </w:rPr>
      </w:pPr>
      <w:r w:rsidRPr="00724F02">
        <w:rPr>
          <w:rStyle w:val="StyleUnderline"/>
        </w:rPr>
        <w:t>The American empire, which more mainstream scholars prefer to describe in softer terms as global hegemony or the liberal international order, has always rested on three pillars: economic strength, military might, and the soft power of cultural dominance.</w:t>
      </w:r>
    </w:p>
    <w:p w:rsidR="0028587E" w:rsidRDefault="0028587E" w:rsidP="0028587E">
      <w:r w:rsidRPr="00724F02">
        <w:rPr>
          <w:rStyle w:val="StyleUnderline"/>
        </w:rPr>
        <w:t xml:space="preserve">Relative American </w:t>
      </w:r>
      <w:r w:rsidRPr="00724F02">
        <w:rPr>
          <w:rStyle w:val="Emphasis"/>
        </w:rPr>
        <w:t>decline in economic power is almost inevitable</w:t>
      </w:r>
      <w:r w:rsidRPr="00724F02">
        <w:rPr>
          <w:rStyle w:val="StyleUnderline"/>
        </w:rPr>
        <w:t xml:space="preserve"> given the rising clout of nations like China and India</w:t>
      </w:r>
      <w:r>
        <w:t>. As Columbia University economist Jeffrey Sachs observed in 2012:</w:t>
      </w:r>
    </w:p>
    <w:p w:rsidR="0028587E" w:rsidRDefault="0028587E" w:rsidP="0028587E">
      <w:r>
        <w:t>In 1980, the US share of world income (measured in purchasing power parity prices) was 24.6 per cent. In 2011, it was 19.1 per cent. The IMF projects that it will decline to 17.6 per cent as of 2016.</w:t>
      </w:r>
    </w:p>
    <w:p w:rsidR="0028587E" w:rsidRDefault="0028587E" w:rsidP="0028587E">
      <w:r>
        <w:t>China, by contrast, was a mere 2.2 per cent of world income in 1980, rising to 14.4 per cent in 2011, and projected by the IMF to overtake the US by 2016, with 18 per cent.</w:t>
      </w:r>
    </w:p>
    <w:p w:rsidR="0028587E" w:rsidRDefault="0028587E" w:rsidP="0028587E">
      <w:r>
        <w:t xml:space="preserve">But </w:t>
      </w:r>
      <w:r w:rsidRPr="006865D6">
        <w:rPr>
          <w:rStyle w:val="StyleUnderline"/>
        </w:rPr>
        <w:t>America won’t lose its dominance if these new powers accept the rules the United States has set down.</w:t>
      </w:r>
      <w:r>
        <w:t xml:space="preserve"> Brookings Institute fellow Thomas Wright notes in his new book, All Measures Short of </w:t>
      </w:r>
      <w:proofErr w:type="gramStart"/>
      <w:r>
        <w:t>War, that</w:t>
      </w:r>
      <w:proofErr w:type="gramEnd"/>
      <w:r>
        <w:t xml:space="preserve"> during the long interlude between the collapse of the Soviet Union and the election of Donald Trump, many American leaders thought they could get rising powers to buy into the American-led global system.</w:t>
      </w:r>
    </w:p>
    <w:p w:rsidR="0028587E" w:rsidRDefault="0028587E" w:rsidP="0028587E">
      <w:r>
        <w:t>“</w:t>
      </w:r>
      <w:r w:rsidRPr="006865D6">
        <w:rPr>
          <w:rStyle w:val="StyleUnderline"/>
        </w:rPr>
        <w:t>Normally, the U.S. order would collapse upon the decline of the United States and the rise of a country like China</w:t>
      </w:r>
      <w:r>
        <w:t>,” he wrote. “But some U.S. strategists, scholars, and leaders believed they were creating an order that would become indispensable to rising powers because it transcended old notions of the national interest. Even after America had declined or reduced its leadership role, non-Western powers would need its rules and institutions to grow economically, to reassure other countries about their power, and to tackle common problems.”</w:t>
      </w:r>
    </w:p>
    <w:p w:rsidR="0028587E" w:rsidRPr="0028587E" w:rsidRDefault="0028587E" w:rsidP="0028587E">
      <w:r>
        <w:t xml:space="preserve">For Wright, </w:t>
      </w:r>
      <w:r w:rsidRPr="006865D6">
        <w:rPr>
          <w:rStyle w:val="StyleUnderline"/>
        </w:rPr>
        <w:t>the real problem is that China is not, as American leaders had hoped, assenting to the American-led order</w:t>
      </w:r>
      <w:r>
        <w:t xml:space="preserve">. Rather, </w:t>
      </w:r>
      <w:r w:rsidRPr="006865D6">
        <w:rPr>
          <w:rStyle w:val="StyleUnderline"/>
        </w:rPr>
        <w:t>China is starting to assert itself as a regional power with an identity quite distinct from the liberal international order.</w:t>
      </w:r>
      <w:r>
        <w:t xml:space="preserve"> China is challenging the liberal order by building islands in the South China Sea (as a display of force) and by eliminating term limits on President Xi Jinping (thus forestalling any political liberalization).</w:t>
      </w:r>
    </w:p>
    <w:p w:rsidR="00B54DD2" w:rsidRDefault="00B54DD2" w:rsidP="00B54DD2">
      <w:pPr>
        <w:pStyle w:val="Heading3"/>
      </w:pPr>
      <w:r>
        <w:lastRenderedPageBreak/>
        <w:t>No Impact – Econ Outweighs</w:t>
      </w:r>
    </w:p>
    <w:p w:rsidR="00B54DD2" w:rsidRDefault="00B54DD2" w:rsidP="00B54DD2">
      <w:pPr>
        <w:pStyle w:val="Heading4"/>
      </w:pPr>
      <w:r>
        <w:t>The only impact filter is economic interdependence – US remission from the global economy is the only internal link to global war</w:t>
      </w:r>
    </w:p>
    <w:p w:rsidR="00B54DD2" w:rsidRDefault="00B54DD2" w:rsidP="00B54DD2">
      <w:pPr>
        <w:pStyle w:val="ListParagraph"/>
        <w:numPr>
          <w:ilvl w:val="0"/>
          <w:numId w:val="14"/>
        </w:numPr>
      </w:pPr>
      <w:r>
        <w:t xml:space="preserve">No </w:t>
      </w:r>
      <w:proofErr w:type="spellStart"/>
      <w:r>
        <w:t>noko</w:t>
      </w:r>
      <w:proofErr w:type="spellEnd"/>
      <w:r>
        <w:t>, Syria, or Myanmar war</w:t>
      </w:r>
    </w:p>
    <w:p w:rsidR="00B54DD2" w:rsidRDefault="00B54DD2" w:rsidP="00B54DD2">
      <w:pPr>
        <w:pStyle w:val="ListParagraph"/>
        <w:numPr>
          <w:ilvl w:val="0"/>
          <w:numId w:val="14"/>
        </w:numPr>
      </w:pPr>
      <w:r>
        <w:t>Econ interdependence ensures no war</w:t>
      </w:r>
    </w:p>
    <w:p w:rsidR="00B54DD2" w:rsidRDefault="00B54DD2" w:rsidP="00B54DD2">
      <w:pPr>
        <w:pStyle w:val="ListParagraph"/>
        <w:numPr>
          <w:ilvl w:val="0"/>
          <w:numId w:val="14"/>
        </w:numPr>
      </w:pPr>
      <w:r>
        <w:t>US is the lone superpower in terms of economics</w:t>
      </w:r>
    </w:p>
    <w:p w:rsidR="00B54DD2" w:rsidRDefault="00B54DD2" w:rsidP="00B54DD2">
      <w:pPr>
        <w:pStyle w:val="ListParagraph"/>
        <w:numPr>
          <w:ilvl w:val="1"/>
          <w:numId w:val="14"/>
        </w:numPr>
      </w:pPr>
      <w:r>
        <w:t>The real threat is losing that supremacy</w:t>
      </w:r>
    </w:p>
    <w:p w:rsidR="00B54DD2" w:rsidRDefault="00B54DD2" w:rsidP="00B54DD2">
      <w:pPr>
        <w:pStyle w:val="ListParagraph"/>
        <w:numPr>
          <w:ilvl w:val="1"/>
          <w:numId w:val="14"/>
        </w:numPr>
      </w:pPr>
      <w:proofErr w:type="spellStart"/>
      <w:r>
        <w:t>Heg</w:t>
      </w:r>
      <w:proofErr w:type="spellEnd"/>
      <w:r>
        <w:t xml:space="preserve"> is obsolete</w:t>
      </w:r>
    </w:p>
    <w:p w:rsidR="00B54DD2" w:rsidRPr="001222AC" w:rsidRDefault="00B54DD2" w:rsidP="00B54DD2">
      <w:pPr>
        <w:pStyle w:val="ListParagraph"/>
        <w:numPr>
          <w:ilvl w:val="0"/>
          <w:numId w:val="14"/>
        </w:numPr>
      </w:pPr>
      <w:r>
        <w:t xml:space="preserve">This card would be fire with that midterms trade war scenario </w:t>
      </w:r>
    </w:p>
    <w:p w:rsidR="00B54DD2" w:rsidRDefault="00B54DD2" w:rsidP="00B54DD2">
      <w:pPr>
        <w:rPr>
          <w:rStyle w:val="Style13ptBold"/>
        </w:rPr>
      </w:pPr>
      <w:proofErr w:type="spellStart"/>
      <w:r>
        <w:rPr>
          <w:rStyle w:val="Style13ptBold"/>
        </w:rPr>
        <w:t>Babones</w:t>
      </w:r>
      <w:proofErr w:type="spellEnd"/>
      <w:r>
        <w:rPr>
          <w:rStyle w:val="Style13ptBold"/>
        </w:rPr>
        <w:t>, University of Sydney Sociology Professor, 17</w:t>
      </w:r>
    </w:p>
    <w:p w:rsidR="00B54DD2" w:rsidRPr="00AA3CE0" w:rsidRDefault="00B54DD2" w:rsidP="00B54DD2">
      <w:pPr>
        <w:rPr>
          <w:rStyle w:val="Style13ptBold"/>
          <w:b w:val="0"/>
          <w:sz w:val="18"/>
        </w:rPr>
      </w:pPr>
      <w:r w:rsidRPr="00AA3CE0">
        <w:rPr>
          <w:rStyle w:val="Style13ptBold"/>
          <w:b w:val="0"/>
          <w:sz w:val="18"/>
        </w:rPr>
        <w:t xml:space="preserve">[Salvatore </w:t>
      </w:r>
      <w:proofErr w:type="spellStart"/>
      <w:r w:rsidRPr="00AA3CE0">
        <w:rPr>
          <w:rStyle w:val="Style13ptBold"/>
          <w:b w:val="0"/>
          <w:sz w:val="18"/>
        </w:rPr>
        <w:t>Babones</w:t>
      </w:r>
      <w:proofErr w:type="spellEnd"/>
      <w:r>
        <w:rPr>
          <w:rStyle w:val="Style13ptBold"/>
          <w:b w:val="0"/>
          <w:sz w:val="18"/>
        </w:rPr>
        <w:t>, 10/3/17,</w:t>
      </w:r>
      <w:r w:rsidRPr="00AA3CE0">
        <w:rPr>
          <w:rStyle w:val="Style13ptBold"/>
          <w:b w:val="0"/>
          <w:sz w:val="18"/>
        </w:rPr>
        <w:t xml:space="preserve"> (born October 5, 1969) is an American sociologist, professor at the University of Sydney, and an expert in the areas of Chinese and American economy and society. His research is related to macro-level structure of the world economy, with a particular focus on China's global economic integration. He is an author of several books, numerous academic articles, and a contributor to Foreign Affairs, Al Jazeera English and </w:t>
      </w:r>
      <w:proofErr w:type="spellStart"/>
      <w:r w:rsidRPr="00AA3CE0">
        <w:rPr>
          <w:rStyle w:val="Style13ptBold"/>
          <w:b w:val="0"/>
          <w:sz w:val="18"/>
        </w:rPr>
        <w:t>Truthout</w:t>
      </w:r>
      <w:proofErr w:type="spellEnd"/>
      <w:r w:rsidRPr="00AA3CE0">
        <w:rPr>
          <w:rStyle w:val="Style13ptBold"/>
          <w:b w:val="0"/>
          <w:sz w:val="18"/>
        </w:rPr>
        <w:t>.</w:t>
      </w:r>
      <w:r>
        <w:rPr>
          <w:rStyle w:val="Style13ptBold"/>
          <w:b w:val="0"/>
          <w:sz w:val="18"/>
        </w:rPr>
        <w:t xml:space="preserve"> “</w:t>
      </w:r>
      <w:r w:rsidRPr="00AA3CE0">
        <w:rPr>
          <w:rStyle w:val="Style13ptBold"/>
          <w:b w:val="0"/>
          <w:sz w:val="18"/>
        </w:rPr>
        <w:t xml:space="preserve">Money Talks: The Rise of </w:t>
      </w:r>
      <w:proofErr w:type="spellStart"/>
      <w:r w:rsidRPr="00AA3CE0">
        <w:rPr>
          <w:rStyle w:val="Style13ptBold"/>
          <w:b w:val="0"/>
          <w:sz w:val="18"/>
        </w:rPr>
        <w:t>Geoeconomics</w:t>
      </w:r>
      <w:proofErr w:type="spellEnd"/>
      <w:r w:rsidRPr="00AA3CE0">
        <w:rPr>
          <w:rStyle w:val="Style13ptBold"/>
          <w:b w:val="0"/>
          <w:sz w:val="18"/>
        </w:rPr>
        <w:t xml:space="preserve"> Is</w:t>
      </w:r>
      <w:r>
        <w:rPr>
          <w:rStyle w:val="Style13ptBold"/>
          <w:b w:val="0"/>
          <w:sz w:val="18"/>
        </w:rPr>
        <w:t xml:space="preserve"> </w:t>
      </w:r>
      <w:r w:rsidRPr="00AA3CE0">
        <w:rPr>
          <w:rStyle w:val="Style13ptBold"/>
          <w:b w:val="0"/>
          <w:sz w:val="18"/>
        </w:rPr>
        <w:t xml:space="preserve">Playing Right </w:t>
      </w:r>
      <w:proofErr w:type="gramStart"/>
      <w:r w:rsidRPr="00AA3CE0">
        <w:rPr>
          <w:rStyle w:val="Style13ptBold"/>
          <w:b w:val="0"/>
          <w:sz w:val="18"/>
        </w:rPr>
        <w:t>Into</w:t>
      </w:r>
      <w:proofErr w:type="gramEnd"/>
      <w:r w:rsidRPr="00AA3CE0">
        <w:rPr>
          <w:rStyle w:val="Style13ptBold"/>
          <w:b w:val="0"/>
          <w:sz w:val="18"/>
        </w:rPr>
        <w:t xml:space="preserve"> Washington’s Hands</w:t>
      </w:r>
      <w:r>
        <w:rPr>
          <w:rStyle w:val="Style13ptBold"/>
          <w:b w:val="0"/>
          <w:sz w:val="18"/>
        </w:rPr>
        <w:t>,”</w:t>
      </w:r>
      <w:hyperlink r:id="rId22" w:history="1">
        <w:r w:rsidRPr="00926BDB">
          <w:rPr>
            <w:rStyle w:val="Hyperlink"/>
            <w:sz w:val="18"/>
          </w:rPr>
          <w:t>https://ses.library.usyd.edu.au/bitstream/2123/18271/2/Money%20Talks-%20The%20Rise%20of%20Geoeconomics%20Is%20Playing%20Right%20Into%20Washington%E2%80%99s%20Hands%20.pdf</w:t>
        </w:r>
      </w:hyperlink>
      <w:r>
        <w:rPr>
          <w:rStyle w:val="Hyperlink"/>
          <w:sz w:val="18"/>
        </w:rPr>
        <w:t xml:space="preserve"> </w:t>
      </w:r>
      <w:r>
        <w:rPr>
          <w:rStyle w:val="Style13ptBold"/>
          <w:b w:val="0"/>
          <w:sz w:val="18"/>
        </w:rPr>
        <w:t>Accessed 6/30/17] GDI-ARV</w:t>
      </w:r>
    </w:p>
    <w:p w:rsidR="00B54DD2" w:rsidRDefault="00B54DD2" w:rsidP="00B54DD2">
      <w:r w:rsidRPr="00AA3CE0">
        <w:t>There is no hint of the United States</w:t>
      </w:r>
      <w:r>
        <w:t xml:space="preserve">, or any other country, intervening militarily to protect Myanmar’s </w:t>
      </w:r>
      <w:proofErr w:type="spellStart"/>
      <w:r>
        <w:t>Rohingya</w:t>
      </w:r>
      <w:proofErr w:type="spellEnd"/>
      <w:r>
        <w:t xml:space="preserve">. Instead, </w:t>
      </w:r>
      <w:r w:rsidRPr="00AA3CE0">
        <w:rPr>
          <w:rStyle w:val="StyleUnderline"/>
        </w:rPr>
        <w:t xml:space="preserve">the solution is likely to be sanctions, as it has been elsewhere. </w:t>
      </w:r>
      <w:r>
        <w:t>When Russia occupied Crimea in 2014, the U.S. and the European Union replied with sanctions</w:t>
      </w:r>
      <w:r w:rsidRPr="00AA3CE0">
        <w:rPr>
          <w:rStyle w:val="StyleUnderline"/>
        </w:rPr>
        <w:t>. In Syria, the military tide may be turning in favor of President Bashar al-Assad’s forces, but U.S. and EU sanctions are constantly tightening the net around his regime</w:t>
      </w:r>
      <w:r>
        <w:t xml:space="preserve">. </w:t>
      </w:r>
      <w:r w:rsidRPr="00AA3CE0">
        <w:rPr>
          <w:rStyle w:val="StyleUnderline"/>
        </w:rPr>
        <w:t>Even North Korea’s missile and nuclear provocations, including implied threats to strike the U.S. with a thermonuclear bomb, have been met, so far, with sanctions; the only real point of contention among world powers has centered on how strong they should be</w:t>
      </w:r>
      <w:r>
        <w:t xml:space="preserve">. </w:t>
      </w:r>
      <w:r w:rsidRPr="001E1857">
        <w:rPr>
          <w:rStyle w:val="Emphasis"/>
        </w:rPr>
        <w:t xml:space="preserve">Geopolitics is dead. Long live </w:t>
      </w:r>
      <w:proofErr w:type="spellStart"/>
      <w:r w:rsidRPr="001E1857">
        <w:rPr>
          <w:rStyle w:val="Emphasis"/>
        </w:rPr>
        <w:t>geoeconomics</w:t>
      </w:r>
      <w:proofErr w:type="spellEnd"/>
      <w:r w:rsidRPr="00C217D4">
        <w:t>.</w:t>
      </w:r>
      <w:r>
        <w:t xml:space="preserve"> Since the turn of the millennium, </w:t>
      </w:r>
      <w:r w:rsidRPr="00C217D4">
        <w:rPr>
          <w:rStyle w:val="StyleUnderline"/>
        </w:rPr>
        <w:t xml:space="preserve">the </w:t>
      </w:r>
      <w:proofErr w:type="spellStart"/>
      <w:r w:rsidRPr="00C217D4">
        <w:rPr>
          <w:rStyle w:val="StyleUnderline"/>
        </w:rPr>
        <w:t>geoeconomics</w:t>
      </w:r>
      <w:proofErr w:type="spellEnd"/>
      <w:r w:rsidRPr="00C217D4">
        <w:rPr>
          <w:rStyle w:val="StyleUnderline"/>
        </w:rPr>
        <w:t xml:space="preserve"> of sanctions and sweeteners has slowly been replacing the geopolitics of diplomacy and war</w:t>
      </w:r>
      <w:r w:rsidRPr="00C217D4">
        <w:t xml:space="preserve">. With U.S. forces actively engaged across a wide swath of Africa and the Middle East, the transition from geopolitics to </w:t>
      </w:r>
      <w:proofErr w:type="spellStart"/>
      <w:r w:rsidRPr="00C217D4">
        <w:t>geoeconomics</w:t>
      </w:r>
      <w:proofErr w:type="spellEnd"/>
      <w:r w:rsidRPr="00C217D4">
        <w:t xml:space="preserve"> may not seem all that obvious. But on closer inspection, it becom</w:t>
      </w:r>
      <w:r>
        <w:t xml:space="preserve">es clear that </w:t>
      </w:r>
      <w:r w:rsidRPr="00C217D4">
        <w:rPr>
          <w:rStyle w:val="Emphasis"/>
        </w:rPr>
        <w:t>military intervention these days is limited to places that lack functioning economies that can be effectively sanctioned.</w:t>
      </w:r>
      <w:r>
        <w:t xml:space="preserve"> Most of the world, and </w:t>
      </w:r>
      <w:proofErr w:type="gramStart"/>
      <w:r w:rsidRPr="00C217D4">
        <w:rPr>
          <w:rStyle w:val="StyleUnderline"/>
        </w:rPr>
        <w:t>all of the</w:t>
      </w:r>
      <w:proofErr w:type="gramEnd"/>
      <w:r w:rsidRPr="00C217D4">
        <w:rPr>
          <w:rStyle w:val="StyleUnderline"/>
        </w:rPr>
        <w:t xml:space="preserve"> economically productive world, lies in the sphere of </w:t>
      </w:r>
      <w:proofErr w:type="spellStart"/>
      <w:r w:rsidRPr="00C217D4">
        <w:rPr>
          <w:rStyle w:val="StyleUnderline"/>
        </w:rPr>
        <w:t>geoeconomics</w:t>
      </w:r>
      <w:proofErr w:type="spellEnd"/>
      <w:r w:rsidRPr="00C217D4">
        <w:rPr>
          <w:rStyle w:val="StyleUnderline"/>
        </w:rPr>
        <w:t>. That economically productive section of the world, spanning the Atlantic and Pacific basins with North America at its center, incorporates more than 80 percent of global GDP into an interwoven fabric of transnational production networks.</w:t>
      </w:r>
      <w:r>
        <w:t xml:space="preserve"> In this zone of integration, </w:t>
      </w:r>
      <w:r w:rsidRPr="00C217D4">
        <w:rPr>
          <w:rStyle w:val="Emphasis"/>
        </w:rPr>
        <w:t>outright war is obsolete as a tool of foreign policy</w:t>
      </w:r>
      <w:r>
        <w:t xml:space="preserve">. </w:t>
      </w:r>
      <w:r w:rsidRPr="00C217D4">
        <w:rPr>
          <w:rStyle w:val="StyleUnderline"/>
        </w:rPr>
        <w:t>Those who suggest that the “great powers” of today might repeat the mistakes of 1914 and stumble into war fail to understand that 21st century economic integration is much deeper than the international trade of the early 20th century</w:t>
      </w:r>
      <w:r>
        <w:t xml:space="preserve">. It’s hard to imagine China invading Taiwan when Taiwanese firms employ more than 15 million people in China itself. The U.S. still maintains by far the most powerful—and most expensive—military force in the world. China will find it very difficult to catch up, even more so as its economic growth slows. But military power is less and less the main source of American influence in the world. </w:t>
      </w:r>
      <w:r w:rsidRPr="00C217D4">
        <w:rPr>
          <w:rStyle w:val="StyleUnderline"/>
        </w:rPr>
        <w:t xml:space="preserve">If the U.S. was the preeminent geopolitical power of the 20th century, it is the </w:t>
      </w:r>
      <w:proofErr w:type="spellStart"/>
      <w:r w:rsidRPr="00C217D4">
        <w:rPr>
          <w:rStyle w:val="StyleUnderline"/>
        </w:rPr>
        <w:t>geoeconomic</w:t>
      </w:r>
      <w:proofErr w:type="spellEnd"/>
      <w:r w:rsidRPr="00C217D4">
        <w:rPr>
          <w:rStyle w:val="StyleUnderline"/>
        </w:rPr>
        <w:t xml:space="preserve"> behemoth of the 21st</w:t>
      </w:r>
      <w:r>
        <w:t xml:space="preserve">. The U.S. may account for a declining share of global GDP, but its corporations increasingly dominate global value chains and its institutions hold overwhelming sway at international forums. Just as important, </w:t>
      </w:r>
      <w:r w:rsidRPr="00C217D4">
        <w:rPr>
          <w:rStyle w:val="StyleUnderline"/>
        </w:rPr>
        <w:t>the U.S. is at the center of the financial, technological, educational and other networks that form the backbone of the 21st-century global economy</w:t>
      </w:r>
      <w:r>
        <w:t xml:space="preserve">. </w:t>
      </w:r>
      <w:r w:rsidRPr="00C217D4">
        <w:rPr>
          <w:rStyle w:val="Emphasis"/>
        </w:rPr>
        <w:t>The centrality of the U.S. in the 21st-century economy makes it a new kind of sanctions superpower</w:t>
      </w:r>
      <w:r>
        <w:t xml:space="preserve">. </w:t>
      </w:r>
      <w:proofErr w:type="spellStart"/>
      <w:r>
        <w:t>Geoeconomic</w:t>
      </w:r>
      <w:proofErr w:type="spellEnd"/>
      <w:r>
        <w:t xml:space="preserve"> power is generated more by centrality than by sheer size, and </w:t>
      </w:r>
      <w:r w:rsidRPr="00C217D4">
        <w:rPr>
          <w:rStyle w:val="StyleUnderline"/>
        </w:rPr>
        <w:t>the centrality of the U.S. in the 21st-century economy makes it a new kind of sanctions superpower. Few people are even aware of EU sanctions that are not part of larger American-coordinated efforts.</w:t>
      </w:r>
      <w:r>
        <w:t xml:space="preserve"> Countries don’t worry much about being the target of Russian economic sanctions, and China tends to offer economic carrots rather than punish with economic sticks. </w:t>
      </w:r>
      <w:r w:rsidRPr="00C217D4">
        <w:rPr>
          <w:rStyle w:val="StyleUnderline"/>
        </w:rPr>
        <w:t xml:space="preserve">The EU, Russia and China all have some </w:t>
      </w:r>
      <w:proofErr w:type="spellStart"/>
      <w:r w:rsidRPr="00C217D4">
        <w:rPr>
          <w:rStyle w:val="StyleUnderline"/>
        </w:rPr>
        <w:t>geoeconomic</w:t>
      </w:r>
      <w:proofErr w:type="spellEnd"/>
      <w:r w:rsidRPr="00C217D4">
        <w:rPr>
          <w:rStyle w:val="StyleUnderline"/>
        </w:rPr>
        <w:t xml:space="preserve"> power, but only the U.S. has the power to exclude individuals, firms or even entire countries from participation in the larger global economy</w:t>
      </w:r>
      <w:r>
        <w:t xml:space="preserve">. </w:t>
      </w:r>
      <w:r w:rsidRPr="00F10376">
        <w:rPr>
          <w:rStyle w:val="Emphasis"/>
        </w:rPr>
        <w:t xml:space="preserve">In the realm of </w:t>
      </w:r>
      <w:proofErr w:type="spellStart"/>
      <w:r w:rsidRPr="00F10376">
        <w:rPr>
          <w:rStyle w:val="Emphasis"/>
        </w:rPr>
        <w:t>geoeconomics</w:t>
      </w:r>
      <w:proofErr w:type="spellEnd"/>
      <w:r w:rsidRPr="00F10376">
        <w:rPr>
          <w:rStyle w:val="Emphasis"/>
        </w:rPr>
        <w:t xml:space="preserve">, the U.S. isn’t just a major player, or even the lone superpower. </w:t>
      </w:r>
      <w:r w:rsidRPr="00F10376">
        <w:t xml:space="preserve">Quite </w:t>
      </w:r>
      <w:r w:rsidRPr="00F10376">
        <w:lastRenderedPageBreak/>
        <w:t>simply</w:t>
      </w:r>
      <w:r w:rsidRPr="00F10376">
        <w:rPr>
          <w:rStyle w:val="Emphasis"/>
        </w:rPr>
        <w:t>, it exercises many of the functions of a global government</w:t>
      </w:r>
      <w:r>
        <w:t xml:space="preserve">. The New Middle Kingdom </w:t>
      </w:r>
      <w:proofErr w:type="gramStart"/>
      <w:r w:rsidRPr="00006EF9">
        <w:rPr>
          <w:rStyle w:val="StyleUnderline"/>
        </w:rPr>
        <w:t>The</w:t>
      </w:r>
      <w:proofErr w:type="gramEnd"/>
      <w:r w:rsidRPr="00006EF9">
        <w:rPr>
          <w:rStyle w:val="StyleUnderline"/>
        </w:rPr>
        <w:t xml:space="preserve"> U.S. is in effect the spider at the center of the web of the integrated global economy</w:t>
      </w:r>
      <w:r>
        <w:t xml:space="preserve">. </w:t>
      </w:r>
      <w:r w:rsidRPr="00006EF9">
        <w:rPr>
          <w:rStyle w:val="StyleUnderline"/>
        </w:rPr>
        <w:t xml:space="preserve">This position makes it disproportionately influential and by far the most powerful player in the new great power game of </w:t>
      </w:r>
      <w:proofErr w:type="spellStart"/>
      <w:r w:rsidRPr="00006EF9">
        <w:rPr>
          <w:rStyle w:val="StyleUnderline"/>
        </w:rPr>
        <w:t>geoeconomics</w:t>
      </w:r>
      <w:proofErr w:type="spellEnd"/>
      <w:r w:rsidRPr="00006EF9">
        <w:rPr>
          <w:rStyle w:val="StyleUnderline"/>
        </w:rPr>
        <w:t>.</w:t>
      </w:r>
      <w:r>
        <w:t xml:space="preserve"> The dominance of the U.S. dollar is well known, and the global financial system has been centered on the U.S. since the end of World War I, when France, Germany and the United Kingdom all found themselves financially dependent on New York, America’s financial capital. But today the virtual infrastructure of the internet, operating systems, app stores and the entire online economy is also centered on the U.S., as are the worlds of higher education, science, medicine, publishing, business services and a host of other “post-industrial” industries. From Asia to Europe, the giants of China, Japan and Germany also host key nodes in the 21st-century economy, but American firms and institutions predominate because they occupy leading positions not just in one or two fields, but in nearly every field simultaneously. This generates network effects that multiply American influence. What’s more, </w:t>
      </w:r>
      <w:r w:rsidRPr="00006EF9">
        <w:rPr>
          <w:rStyle w:val="StyleUnderline"/>
        </w:rPr>
        <w:t>many of the leading firms and institutions that are not American are based in countries that are closely allied to the United States</w:t>
      </w:r>
      <w:r>
        <w:t xml:space="preserve">. Twenty two of the 28 EU member states are also members of NATO; Canada, Australia, Japan and South Korea are all close U.S. allies; Taiwan is in effect a U.S. protectorate. </w:t>
      </w:r>
      <w:r w:rsidRPr="00006EF9">
        <w:rPr>
          <w:rStyle w:val="StyleUnderline"/>
        </w:rPr>
        <w:t xml:space="preserve">The world’s only major economic power that is not a U.S. ally is China, but China is highly dependent on investment from and exports to the U.S. and its allies. </w:t>
      </w:r>
      <w:r>
        <w:t xml:space="preserve">Many of the most productive and profitable niches in China’s own economy are foreign owned, with China’s moribund state-owned enterprises claiming the majority of what remains. Even China’s world-class internet companies are locked into an American managed industrial infrastructure. Google search may be blocked in China, but 99 percent of Chinese mobile phones run Google’s Android or Apple’s iOS operating system. </w:t>
      </w:r>
    </w:p>
    <w:p w:rsidR="0028587E" w:rsidRDefault="0028587E" w:rsidP="0028587E">
      <w:pPr>
        <w:pStyle w:val="Heading3"/>
      </w:pPr>
      <w:r>
        <w:lastRenderedPageBreak/>
        <w:t>China Rise Inevitable</w:t>
      </w:r>
    </w:p>
    <w:p w:rsidR="0028587E" w:rsidRPr="00A20B88" w:rsidRDefault="0028587E" w:rsidP="0028587E">
      <w:pPr>
        <w:pStyle w:val="Heading4"/>
      </w:pPr>
      <w:r>
        <w:t>Inevitable China rise means no chance of restoring US leadership</w:t>
      </w:r>
    </w:p>
    <w:p w:rsidR="0028587E" w:rsidRDefault="0028587E" w:rsidP="0028587E">
      <w:pPr>
        <w:rPr>
          <w:rStyle w:val="Style13ptBold"/>
        </w:rPr>
      </w:pPr>
      <w:r>
        <w:rPr>
          <w:rStyle w:val="Style13ptBold"/>
        </w:rPr>
        <w:t xml:space="preserve">Wen, </w:t>
      </w:r>
      <w:proofErr w:type="spellStart"/>
      <w:r>
        <w:rPr>
          <w:rStyle w:val="Style13ptBold"/>
        </w:rPr>
        <w:t>Renmin</w:t>
      </w:r>
      <w:proofErr w:type="spellEnd"/>
      <w:r>
        <w:rPr>
          <w:rStyle w:val="Style13ptBold"/>
        </w:rPr>
        <w:t xml:space="preserve"> University </w:t>
      </w:r>
      <w:proofErr w:type="spellStart"/>
      <w:r>
        <w:rPr>
          <w:rStyle w:val="Style13ptBold"/>
        </w:rPr>
        <w:t>Chongyang</w:t>
      </w:r>
      <w:proofErr w:type="spellEnd"/>
      <w:r>
        <w:rPr>
          <w:rStyle w:val="Style13ptBold"/>
        </w:rPr>
        <w:t xml:space="preserve"> Institute Executive Dean, 17</w:t>
      </w:r>
    </w:p>
    <w:p w:rsidR="0028587E" w:rsidRPr="00A20B88" w:rsidRDefault="0028587E" w:rsidP="0028587E">
      <w:pPr>
        <w:rPr>
          <w:rStyle w:val="Style13ptBold"/>
          <w:b w:val="0"/>
          <w:sz w:val="20"/>
        </w:rPr>
      </w:pPr>
      <w:r w:rsidRPr="00A20B88">
        <w:rPr>
          <w:rStyle w:val="Style13ptBold"/>
          <w:b w:val="0"/>
          <w:sz w:val="20"/>
        </w:rPr>
        <w:t>[</w:t>
      </w:r>
      <w:r>
        <w:rPr>
          <w:rStyle w:val="Style13ptBold"/>
          <w:b w:val="0"/>
          <w:sz w:val="20"/>
        </w:rPr>
        <w:t>Wang Wen, e</w:t>
      </w:r>
      <w:r w:rsidRPr="00A20B88">
        <w:rPr>
          <w:rStyle w:val="Style13ptBold"/>
          <w:b w:val="0"/>
          <w:sz w:val="20"/>
        </w:rPr>
        <w:t xml:space="preserve">xecutive dean and professor at the </w:t>
      </w:r>
      <w:proofErr w:type="spellStart"/>
      <w:r w:rsidRPr="00A20B88">
        <w:rPr>
          <w:rStyle w:val="Style13ptBold"/>
          <w:b w:val="0"/>
          <w:sz w:val="20"/>
        </w:rPr>
        <w:t>Chongyang</w:t>
      </w:r>
      <w:proofErr w:type="spellEnd"/>
      <w:r w:rsidRPr="00A20B88">
        <w:rPr>
          <w:rStyle w:val="Style13ptBold"/>
          <w:b w:val="0"/>
          <w:sz w:val="20"/>
        </w:rPr>
        <w:t xml:space="preserve"> Institute for Financial Studies at </w:t>
      </w:r>
      <w:proofErr w:type="spellStart"/>
      <w:r w:rsidRPr="00A20B88">
        <w:rPr>
          <w:rStyle w:val="Style13ptBold"/>
          <w:b w:val="0"/>
          <w:sz w:val="20"/>
        </w:rPr>
        <w:t>Renmin</w:t>
      </w:r>
      <w:proofErr w:type="spellEnd"/>
      <w:r w:rsidRPr="00A20B88">
        <w:rPr>
          <w:rStyle w:val="Style13ptBold"/>
          <w:b w:val="0"/>
          <w:sz w:val="20"/>
        </w:rPr>
        <w:t xml:space="preserve"> University of China</w:t>
      </w:r>
      <w:r>
        <w:rPr>
          <w:rStyle w:val="Style13ptBold"/>
          <w:b w:val="0"/>
          <w:sz w:val="20"/>
        </w:rPr>
        <w:t>, 11/7/17, “</w:t>
      </w:r>
      <w:r w:rsidRPr="00A20B88">
        <w:rPr>
          <w:rStyle w:val="Style13ptBold"/>
          <w:b w:val="0"/>
          <w:sz w:val="20"/>
        </w:rPr>
        <w:t>Aces now in China’s hands: why Nye’s view is mistaken</w:t>
      </w:r>
      <w:r>
        <w:rPr>
          <w:rStyle w:val="Style13ptBold"/>
          <w:b w:val="0"/>
          <w:sz w:val="20"/>
        </w:rPr>
        <w:t xml:space="preserve">,” </w:t>
      </w:r>
      <w:hyperlink r:id="rId23" w:history="1">
        <w:r w:rsidRPr="00D9550F">
          <w:rPr>
            <w:rStyle w:val="Hyperlink"/>
            <w:sz w:val="20"/>
          </w:rPr>
          <w:t>https://www.ft.com/content/45efefe0-c3e3-11e7-a1d2-6786f39ef675</w:t>
        </w:r>
      </w:hyperlink>
      <w:r>
        <w:rPr>
          <w:rStyle w:val="Style13ptBold"/>
          <w:b w:val="0"/>
          <w:sz w:val="20"/>
        </w:rPr>
        <w:t xml:space="preserve"> accessed 7/3/18] GDI-ARV</w:t>
      </w:r>
    </w:p>
    <w:p w:rsidR="0028587E" w:rsidRPr="003B074B" w:rsidRDefault="0028587E" w:rsidP="0028587E">
      <w:pPr>
        <w:rPr>
          <w:rStyle w:val="StyleUnderline"/>
        </w:rPr>
      </w:pPr>
      <w:r>
        <w:t xml:space="preserve">My deep respect for Professor Joseph </w:t>
      </w:r>
      <w:r w:rsidRPr="00EF35B1">
        <w:rPr>
          <w:rStyle w:val="StyleUnderline"/>
        </w:rPr>
        <w:t>Nye’s</w:t>
      </w:r>
      <w:r>
        <w:t xml:space="preserve"> scholarship does not detract from the fact that </w:t>
      </w:r>
      <w:r w:rsidRPr="00EF35B1">
        <w:t>his</w:t>
      </w:r>
      <w:r w:rsidRPr="00EF35B1">
        <w:rPr>
          <w:rStyle w:val="StyleUnderline"/>
        </w:rPr>
        <w:t xml:space="preserve"> optimistic outlook regarding US power is somewhat outdated.</w:t>
      </w:r>
    </w:p>
    <w:p w:rsidR="0028587E" w:rsidRPr="003B074B" w:rsidRDefault="0028587E" w:rsidP="0028587E">
      <w:pPr>
        <w:rPr>
          <w:rStyle w:val="StyleUnderline"/>
        </w:rPr>
      </w:pPr>
      <w:r w:rsidRPr="00EF35B1">
        <w:rPr>
          <w:rStyle w:val="StyleUnderline"/>
        </w:rPr>
        <w:t>He posits that geographic isolation is enough to shield the country from hostile powers</w:t>
      </w:r>
      <w:r>
        <w:t xml:space="preserve">. Yet </w:t>
      </w:r>
      <w:r w:rsidRPr="00EF35B1">
        <w:rPr>
          <w:rStyle w:val="StyleUnderline"/>
        </w:rPr>
        <w:t>this blithe assumption conveniently discounts ‘lone-wolf’ terrorist attacks, capable of visiting far greater destruction than traditional geopolitical animus.</w:t>
      </w:r>
    </w:p>
    <w:p w:rsidR="0028587E" w:rsidRDefault="0028587E" w:rsidP="0028587E">
      <w:r>
        <w:t xml:space="preserve">While </w:t>
      </w:r>
      <w:r w:rsidRPr="00EF35B1">
        <w:rPr>
          <w:rStyle w:val="StyleUnderline"/>
        </w:rPr>
        <w:t xml:space="preserve">the US is now emancipated from fuel imports, it is precisely this need which has seen China welcomed with open arms on energy markets </w:t>
      </w:r>
      <w:r>
        <w:t>in the Middle East, Russia, Africa and Latin America.</w:t>
      </w:r>
    </w:p>
    <w:p w:rsidR="0028587E" w:rsidRPr="003B074B" w:rsidRDefault="0028587E" w:rsidP="0028587E">
      <w:pPr>
        <w:rPr>
          <w:rStyle w:val="StyleUnderline"/>
        </w:rPr>
      </w:pPr>
      <w:r>
        <w:t xml:space="preserve">While the US might fare better in a trade war, </w:t>
      </w:r>
      <w:r w:rsidRPr="00EF35B1">
        <w:rPr>
          <w:rStyle w:val="StyleUnderline"/>
        </w:rPr>
        <w:t>it is China that flies high the banner of global free trade. The greenback’s primacy is confronted with increasing acceptance of the renminbi as a result of cross-border payment.</w:t>
      </w:r>
    </w:p>
    <w:p w:rsidR="0028587E" w:rsidRDefault="0028587E" w:rsidP="0028587E">
      <w:r>
        <w:t xml:space="preserve">Built on the four elements of geography, energy, trade and currency, Professor </w:t>
      </w:r>
      <w:r w:rsidRPr="00EF35B1">
        <w:rPr>
          <w:rStyle w:val="StyleUnderline"/>
        </w:rPr>
        <w:t>Nye’s assertion that “America still holds the aces in its poker game with China” reads decidedly like 20th-century realist orthodoxy, ill-suited to the conditions obtaining in China during President Trump’s visit</w:t>
      </w:r>
      <w:r>
        <w:t xml:space="preserve"> from November 8 to 10.</w:t>
      </w:r>
    </w:p>
    <w:p w:rsidR="0028587E" w:rsidRDefault="0028587E" w:rsidP="0028587E">
      <w:r>
        <w:t>The occasion represents Trump’s first state visit to China since he assumed the presidency and the first time that he has set foot on the mainland.</w:t>
      </w:r>
    </w:p>
    <w:p w:rsidR="0028587E" w:rsidRDefault="0028587E" w:rsidP="0028587E">
      <w:proofErr w:type="spellStart"/>
      <w:r>
        <w:t>Rumour</w:t>
      </w:r>
      <w:proofErr w:type="spellEnd"/>
      <w:r>
        <w:t xml:space="preserve"> has it that, many years ago, the maverick businessman got his first taste of Chinese business acumen when he was unable to gain an edge during talks in Hong Kong. The same held true when, in April 2017, he learnt of the wisdom of China’s political leadership during a marathon seven-hour meeting with President Xi Jinping in Florida.</w:t>
      </w:r>
    </w:p>
    <w:p w:rsidR="0028587E" w:rsidRDefault="0028587E" w:rsidP="0028587E">
      <w:r>
        <w:t>Visits by US presidents have always commanded pride of place on the Chinese diplomatic calendar, with such events accorded the highest of priorities due to the special nature and importance of the Sino-American relationship.</w:t>
      </w:r>
    </w:p>
    <w:p w:rsidR="0028587E" w:rsidRDefault="0028587E" w:rsidP="0028587E">
      <w:r>
        <w:t>What sets Trump’s upcoming visit apart from those by Bill Clinton, George W Bush and Barack Obama are important changes in the comparative social psychology of the two countries.</w:t>
      </w:r>
    </w:p>
    <w:p w:rsidR="0028587E" w:rsidRPr="003B074B" w:rsidRDefault="0028587E" w:rsidP="0028587E">
      <w:pPr>
        <w:rPr>
          <w:rStyle w:val="StyleUnderline"/>
        </w:rPr>
      </w:pPr>
      <w:r w:rsidRPr="00EF35B1">
        <w:rPr>
          <w:rStyle w:val="StyleUnderline"/>
        </w:rPr>
        <w:t xml:space="preserve">China is increasingly confident in dealing with such occasions. In recent years, its ability to shape the future of Sino-American relations has caught up with and even exceeded that of the US on such issues as human rights, trade and the Taiwan </w:t>
      </w:r>
      <w:proofErr w:type="gramStart"/>
      <w:r w:rsidRPr="00EF35B1">
        <w:rPr>
          <w:rStyle w:val="StyleUnderline"/>
        </w:rPr>
        <w:t>strait</w:t>
      </w:r>
      <w:proofErr w:type="gramEnd"/>
      <w:r w:rsidRPr="00EF35B1">
        <w:rPr>
          <w:rStyle w:val="StyleUnderline"/>
        </w:rPr>
        <w:t>, where the US is deliberately obstructive.</w:t>
      </w:r>
    </w:p>
    <w:p w:rsidR="0028587E" w:rsidRPr="00EF35B1" w:rsidRDefault="0028587E" w:rsidP="0028587E">
      <w:pPr>
        <w:rPr>
          <w:rStyle w:val="StyleUnderline"/>
          <w:u w:val="none"/>
        </w:rPr>
      </w:pPr>
      <w:r w:rsidRPr="00EF35B1">
        <w:rPr>
          <w:rStyle w:val="StyleUnderline"/>
        </w:rPr>
        <w:t>This new-found sense of self is to be seen</w:t>
      </w:r>
      <w:r>
        <w:t xml:space="preserve">, first and foremost, </w:t>
      </w:r>
      <w:r w:rsidRPr="00EF35B1">
        <w:rPr>
          <w:rStyle w:val="StyleUnderline"/>
        </w:rPr>
        <w:t>in fundamental strategic judgments regarding the stability of the Sino-US binary</w:t>
      </w:r>
      <w:r>
        <w:t>. Thus far, the two countries have established mature mechanisms for bilateral co-operation in many fields, underscored by over 100 channels for dialogue, almost $600bn in bilateral trade, and personnel exchange annually amounting to 6m.</w:t>
      </w:r>
    </w:p>
    <w:p w:rsidR="0028587E" w:rsidRDefault="0028587E" w:rsidP="0028587E">
      <w:r w:rsidRPr="00EF35B1">
        <w:rPr>
          <w:rStyle w:val="StyleUnderline"/>
        </w:rPr>
        <w:t>Although the Thucydides trap still haunts bilateral relations between the two countries, systematic and structural factors have determined that the future will be marked by coexistence between competition and co-operation.</w:t>
      </w:r>
      <w:r>
        <w:t xml:space="preserve"> This sense of general stability will not be changed, for better or worse, by a single presidential visit.</w:t>
      </w:r>
    </w:p>
    <w:p w:rsidR="0028587E" w:rsidRPr="003B074B" w:rsidRDefault="0028587E" w:rsidP="0028587E">
      <w:pPr>
        <w:rPr>
          <w:rStyle w:val="StyleUnderline"/>
        </w:rPr>
      </w:pPr>
      <w:r>
        <w:t xml:space="preserve">Second, </w:t>
      </w:r>
      <w:r w:rsidRPr="00EF35B1">
        <w:rPr>
          <w:rStyle w:val="StyleUnderline"/>
        </w:rPr>
        <w:t xml:space="preserve">the way both countries are perceived by international society has undergone a subtle shift. China has enjoyed broad support for its championship of such just causes as infrastructure construction, climate change, free trade, reforming the international order, poverty reduction and supporting UN </w:t>
      </w:r>
      <w:proofErr w:type="spellStart"/>
      <w:r w:rsidRPr="00EF35B1">
        <w:rPr>
          <w:rStyle w:val="StyleUnderline"/>
        </w:rPr>
        <w:t>endeavours</w:t>
      </w:r>
      <w:proofErr w:type="spellEnd"/>
      <w:r>
        <w:t xml:space="preserve">. </w:t>
      </w:r>
      <w:r w:rsidRPr="00EF35B1">
        <w:rPr>
          <w:rStyle w:val="StyleUnderline"/>
        </w:rPr>
        <w:t>In its capacity as the world’s largest trade nation, the second-largest economy and third largest military power, China has exercised positive international influence in such multilateral realms as G20, Belt and Road Initiative and Brics.</w:t>
      </w:r>
    </w:p>
    <w:p w:rsidR="0028587E" w:rsidRDefault="00E8280E" w:rsidP="00E8280E">
      <w:pPr>
        <w:pStyle w:val="Heading3"/>
      </w:pPr>
      <w:r>
        <w:lastRenderedPageBreak/>
        <w:t>Terrorism Impact Answer</w:t>
      </w:r>
    </w:p>
    <w:p w:rsidR="00E8280E" w:rsidRDefault="00E8280E" w:rsidP="00E8280E">
      <w:pPr>
        <w:pStyle w:val="Heading4"/>
      </w:pPr>
      <w:proofErr w:type="gramStart"/>
      <w:r w:rsidRPr="00081768">
        <w:t>not</w:t>
      </w:r>
      <w:proofErr w:type="gramEnd"/>
      <w:r w:rsidRPr="00081768">
        <w:t xml:space="preserve"> a chance of nuclear terror </w:t>
      </w:r>
    </w:p>
    <w:p w:rsidR="00E8280E" w:rsidRPr="00081768" w:rsidRDefault="00E8280E" w:rsidP="00E8280E">
      <w:r w:rsidRPr="00081768">
        <w:rPr>
          <w:rStyle w:val="Style13ptBold"/>
        </w:rPr>
        <w:t>Chapman, Chicago Tribune Editorial author, 12</w:t>
      </w:r>
      <w:r>
        <w:t xml:space="preserve"> (Steven, published reason.com, May 17 2012, “</w:t>
      </w:r>
      <w:r w:rsidRPr="00081768">
        <w:t>The Implausibility of Nuclear Terrorism</w:t>
      </w:r>
      <w:r>
        <w:t xml:space="preserve">”, </w:t>
      </w:r>
      <w:hyperlink r:id="rId24" w:history="1">
        <w:r w:rsidRPr="00000C9B">
          <w:rPr>
            <w:rStyle w:val="Hyperlink"/>
          </w:rPr>
          <w:t>http://reason.com/archives/2012/05/17/the-implausibility-of-nuclear-terrorism</w:t>
        </w:r>
      </w:hyperlink>
      <w:r>
        <w:t xml:space="preserve">, accessed 7/3 </w:t>
      </w:r>
      <w:proofErr w:type="spellStart"/>
      <w:r>
        <w:t>dWRS</w:t>
      </w:r>
      <w:proofErr w:type="spellEnd"/>
      <w:r>
        <w:t xml:space="preserve">) </w:t>
      </w:r>
    </w:p>
    <w:p w:rsidR="00E8280E" w:rsidRPr="00081768" w:rsidRDefault="00E8280E" w:rsidP="00E8280E">
      <w:pPr>
        <w:rPr>
          <w:rStyle w:val="StyleUnderline"/>
        </w:rPr>
      </w:pPr>
      <w:r w:rsidRPr="00081768">
        <w:rPr>
          <w:rStyle w:val="StyleUnderline"/>
        </w:rPr>
        <w:t>"Death tugs at my ear and says, 'Live, I am coming.</w:t>
      </w:r>
      <w:r w:rsidRPr="00081768">
        <w:t xml:space="preserve">'" Were Supreme Court Justice </w:t>
      </w:r>
      <w:r w:rsidRPr="00081768">
        <w:rPr>
          <w:rStyle w:val="StyleUnderline"/>
        </w:rPr>
        <w:t>Oliver Wendell Holmes Jr</w:t>
      </w:r>
      <w:r w:rsidRPr="00081768">
        <w:t xml:space="preserve">. alive today, he </w:t>
      </w:r>
      <w:r w:rsidRPr="00081768">
        <w:rPr>
          <w:rStyle w:val="StyleUnderline"/>
        </w:rPr>
        <w:t>might ascribe that line not to death but to nuclear terrorism.</w:t>
      </w:r>
    </w:p>
    <w:p w:rsidR="00E8280E" w:rsidRPr="00081768" w:rsidRDefault="00E8280E" w:rsidP="00E8280E">
      <w:pPr>
        <w:rPr>
          <w:rStyle w:val="StyleUnderline"/>
        </w:rPr>
      </w:pPr>
      <w:r w:rsidRPr="00081768">
        <w:t xml:space="preserve">Ever since Sept. 11, 2001, Americans have had to live with the knowledge that </w:t>
      </w:r>
      <w:r w:rsidRPr="00081768">
        <w:rPr>
          <w:rStyle w:val="StyleUnderline"/>
        </w:rPr>
        <w:t>the next time the terrorists strike, it could be not with airplanes capable of killing thousands but atomic bombs capable of killing hundreds of thousands.</w:t>
      </w:r>
    </w:p>
    <w:p w:rsidR="00E8280E" w:rsidRPr="00081768" w:rsidRDefault="00E8280E" w:rsidP="00E8280E">
      <w:r w:rsidRPr="00081768">
        <w:rPr>
          <w:rStyle w:val="StyleUnderline"/>
        </w:rPr>
        <w:t>The prospect has created a sense of profound vulnerability. It has shaped our view of government policies aimed at combating terrorism</w:t>
      </w:r>
      <w:r w:rsidRPr="00081768">
        <w:t xml:space="preserve"> (filtered through Jack Bauer). It helped mobilize support for the Iraq war.</w:t>
      </w:r>
    </w:p>
    <w:p w:rsidR="00E8280E" w:rsidRPr="00081768" w:rsidRDefault="00E8280E" w:rsidP="00E8280E">
      <w:r w:rsidRPr="00081768">
        <w:t xml:space="preserve">Why are we worried? Bomb designs can be found on the Internet. </w:t>
      </w:r>
      <w:r w:rsidRPr="00081768">
        <w:rPr>
          <w:rStyle w:val="StyleUnderline"/>
        </w:rPr>
        <w:t>Fissile material may be smuggled out of Russia. Iran, a longtime sponsor of terrorist groups, is trying to acquire nuclear weapons.</w:t>
      </w:r>
      <w:r w:rsidRPr="00081768">
        <w:t xml:space="preserve"> A layperson may figure it's only a matter of time before the unimaginable comes to pass. Harvard's Graham Allison, in his book "Nuclear Terrorism," concludes, "On the current course, nuclear terrorism is inevitable."</w:t>
      </w:r>
    </w:p>
    <w:p w:rsidR="00E8280E" w:rsidRPr="00081768" w:rsidRDefault="00E8280E" w:rsidP="00E8280E">
      <w:r w:rsidRPr="00081768">
        <w:t>But remember: After Sept. 11, 2001, we all thought more attacks were a certainty. Yet al-Qaida and its ideological kin have proved unable to mount a second strike.</w:t>
      </w:r>
    </w:p>
    <w:p w:rsidR="00E8280E" w:rsidRPr="00081768" w:rsidRDefault="00E8280E" w:rsidP="00E8280E">
      <w:pPr>
        <w:rPr>
          <w:rStyle w:val="StyleUnderline"/>
        </w:rPr>
      </w:pPr>
      <w:r w:rsidRPr="00081768">
        <w:t>Given their inability to do something simple—say, shoot up a shopping mall or set off a truck bomb—it's reasonable to ask whether they have a chance at something much more ambitious. Far from being plausible, argued Ohio State University professor John Mueller in a presentation at the University of Chicago, "</w:t>
      </w:r>
      <w:r w:rsidRPr="00081768">
        <w:rPr>
          <w:rStyle w:val="StyleUnderline"/>
        </w:rPr>
        <w:t>the likelihood that a terrorist group will come up with an atomic bomb seems to be vanishingly small."</w:t>
      </w:r>
    </w:p>
    <w:p w:rsidR="00E8280E" w:rsidRPr="00081768" w:rsidRDefault="00E8280E" w:rsidP="00E8280E">
      <w:r w:rsidRPr="00081768">
        <w:rPr>
          <w:rStyle w:val="StyleUnderline"/>
        </w:rPr>
        <w:t>The events required to make that happen comprise a multitude of Herculean tasks. First, a terrorist group has to get a bomb or fissile material, perhaps from Russia's inventory of decommissioned warheads. If that were easy, one would have already gone missing</w:t>
      </w:r>
      <w:r w:rsidRPr="00081768">
        <w:t>.</w:t>
      </w:r>
    </w:p>
    <w:p w:rsidR="00E8280E" w:rsidRPr="00081768" w:rsidRDefault="00E8280E" w:rsidP="00E8280E">
      <w:pPr>
        <w:rPr>
          <w:rStyle w:val="StyleUnderline"/>
        </w:rPr>
      </w:pPr>
      <w:r w:rsidRPr="00081768">
        <w:t xml:space="preserve">Besides, those devices are probably no longer a danger, since weapons that are not scrupulously maintained (as those have not been) quickly become what one expert calls "radioactive scrap metal." </w:t>
      </w:r>
      <w:r w:rsidRPr="00081768">
        <w:rPr>
          <w:rStyle w:val="StyleUnderline"/>
        </w:rPr>
        <w:t>If terrorists were able to steal a Pakistani bomb, they would still have to defeat the arming codes and other safeguards designed to prevent unauthorized use.</w:t>
      </w:r>
    </w:p>
    <w:p w:rsidR="00E8280E" w:rsidRPr="00081768" w:rsidRDefault="00E8280E" w:rsidP="00E8280E">
      <w:pPr>
        <w:rPr>
          <w:rStyle w:val="StyleUnderline"/>
        </w:rPr>
      </w:pPr>
      <w:r w:rsidRPr="00081768">
        <w:rPr>
          <w:rStyle w:val="StyleUnderline"/>
        </w:rPr>
        <w:t>As for Iran, no nuclear state has ever given a bomb to an ally—for reasons even the Iranians can grasp.</w:t>
      </w:r>
    </w:p>
    <w:p w:rsidR="00E8280E" w:rsidRPr="00081768" w:rsidRDefault="00E8280E" w:rsidP="00E8280E">
      <w:pPr>
        <w:rPr>
          <w:rStyle w:val="StyleUnderline"/>
        </w:rPr>
      </w:pPr>
      <w:r w:rsidRPr="00081768">
        <w:rPr>
          <w:rStyle w:val="StyleUnderline"/>
        </w:rPr>
        <w:t>Stealing some 100 pounds of bomb fuel would require help from rogue individuals inside some government who are prepared to jeopardize their own lives. The terrorists, notes Mueller, would then have to spirit it "hundreds of miles out of the country over unfamiliar terrain, and probably while being pursued by security forces."</w:t>
      </w:r>
    </w:p>
    <w:p w:rsidR="00E8280E" w:rsidRPr="00081768" w:rsidRDefault="00E8280E" w:rsidP="00E8280E">
      <w:pPr>
        <w:rPr>
          <w:rStyle w:val="StyleUnderline"/>
        </w:rPr>
      </w:pPr>
      <w:r w:rsidRPr="00081768">
        <w:rPr>
          <w:rStyle w:val="StyleUnderline"/>
        </w:rPr>
        <w:t xml:space="preserve">Then </w:t>
      </w:r>
      <w:proofErr w:type="gramStart"/>
      <w:r w:rsidRPr="00081768">
        <w:rPr>
          <w:rStyle w:val="StyleUnderline"/>
        </w:rPr>
        <w:t>comes</w:t>
      </w:r>
      <w:proofErr w:type="gramEnd"/>
      <w:r w:rsidRPr="00081768">
        <w:rPr>
          <w:rStyle w:val="StyleUnderline"/>
        </w:rPr>
        <w:t xml:space="preserve"> the task of building a bomb. It's not something you can gin up with spare parts and power tools in your garage. It requires millions of dollars, a safe haven and advanced equipment—plus people with specialized skills, lots of time and a willingness to die for the cause. And if al-Qaida could make a prototype, another obstacle would emerge: There is no guarantee it would work, and there is no way to test it.</w:t>
      </w:r>
    </w:p>
    <w:p w:rsidR="00E8280E" w:rsidRPr="00081768" w:rsidRDefault="00E8280E" w:rsidP="00E8280E">
      <w:pPr>
        <w:rPr>
          <w:rStyle w:val="StyleUnderline"/>
        </w:rPr>
      </w:pPr>
      <w:r w:rsidRPr="00081768">
        <w:rPr>
          <w:rStyle w:val="StyleUnderline"/>
        </w:rPr>
        <w:t>Assuming the jihadists vault over those Himalayas, they would have to deliver the weapon onto American soil. Sure, drug smugglers bring in contraband all the time - but seeking their help would confront the plotters with possible exposure or extortion. This, like every other step in the entire process, means expanding the circle of people who know what's going on, multiplying the chance someone will blab, back out or screw up.</w:t>
      </w:r>
    </w:p>
    <w:p w:rsidR="00E8280E" w:rsidRPr="00081768" w:rsidRDefault="00E8280E" w:rsidP="00E8280E">
      <w:pPr>
        <w:rPr>
          <w:rStyle w:val="StyleUnderline"/>
        </w:rPr>
      </w:pPr>
      <w:r w:rsidRPr="00081768">
        <w:t xml:space="preserve">Mueller recalls that after the Irish Republican Army failed in an attempt to blow up British Prime Minister Margaret Thatcher, it said, "We only have to be lucky once. You will have to be lucky always." Al-Qaida, he says, faces a very different challenge: </w:t>
      </w:r>
      <w:r w:rsidRPr="00081768">
        <w:rPr>
          <w:rStyle w:val="StyleUnderline"/>
        </w:rPr>
        <w:t>For it to carry out a nuclear attack, everything has to go right. For us to escape, only one thing has to go wrong.</w:t>
      </w:r>
    </w:p>
    <w:p w:rsidR="00E8280E" w:rsidRPr="00081768" w:rsidRDefault="00E8280E" w:rsidP="00E8280E">
      <w:pPr>
        <w:rPr>
          <w:rStyle w:val="StyleUnderline"/>
        </w:rPr>
      </w:pPr>
      <w:r w:rsidRPr="00081768">
        <w:rPr>
          <w:rStyle w:val="StyleUnderline"/>
        </w:rPr>
        <w:t>That has heartening implications.</w:t>
      </w:r>
      <w:r w:rsidRPr="00081768">
        <w:t xml:space="preserve"> If al-Qaida embarks on the project, </w:t>
      </w:r>
      <w:r w:rsidRPr="00081768">
        <w:rPr>
          <w:rStyle w:val="StyleUnderline"/>
        </w:rPr>
        <w:t>it has only a minuscule chance of seeing it bear fruit. Given the formidable odds, it probably won't bother.</w:t>
      </w:r>
    </w:p>
    <w:p w:rsidR="00E8280E" w:rsidRDefault="00E8280E" w:rsidP="00E8280E">
      <w:pPr>
        <w:rPr>
          <w:rStyle w:val="Emphasis"/>
        </w:rPr>
      </w:pPr>
      <w:r w:rsidRPr="00081768">
        <w:lastRenderedPageBreak/>
        <w:t xml:space="preserve">None of this means we should stop trying to minimize the risk by securing nuclear stockpiles, monitoring terrorist communications and improving port screening. </w:t>
      </w:r>
      <w:r w:rsidRPr="00081768">
        <w:rPr>
          <w:rStyle w:val="StyleUnderline"/>
        </w:rPr>
        <w:t>But it offers good reason to think that in this war, it appears</w:t>
      </w:r>
      <w:r w:rsidRPr="00081768">
        <w:rPr>
          <w:rStyle w:val="Emphasis"/>
        </w:rPr>
        <w:t>, the worst eventuality is one that will never happen.</w:t>
      </w:r>
    </w:p>
    <w:p w:rsidR="00ED1818" w:rsidRDefault="00ED1818" w:rsidP="00ED1818">
      <w:pPr>
        <w:pStyle w:val="Heading4"/>
      </w:pPr>
      <w:r>
        <w:t xml:space="preserve">Terror attacks at now low in </w:t>
      </w:r>
      <w:proofErr w:type="gramStart"/>
      <w:r>
        <w:t>middle east</w:t>
      </w:r>
      <w:proofErr w:type="gramEnd"/>
      <w:r>
        <w:t xml:space="preserve"> – New countries’ initiatives and ISIS pushed out </w:t>
      </w:r>
    </w:p>
    <w:p w:rsidR="00ED1818" w:rsidRPr="00577EAE" w:rsidRDefault="00ED1818" w:rsidP="00ED1818">
      <w:pPr>
        <w:rPr>
          <w:rStyle w:val="Style13ptBold"/>
        </w:rPr>
      </w:pPr>
      <w:r w:rsidRPr="00577EAE">
        <w:rPr>
          <w:rStyle w:val="Style13ptBold"/>
        </w:rPr>
        <w:t>Rosenblatt, CNBC News, 17</w:t>
      </w:r>
    </w:p>
    <w:p w:rsidR="00ED1818" w:rsidRDefault="00ED1818" w:rsidP="00ED1818">
      <w:proofErr w:type="gramStart"/>
      <w:r>
        <w:t xml:space="preserve">[ </w:t>
      </w:r>
      <w:proofErr w:type="spellStart"/>
      <w:r>
        <w:t>Kalhan</w:t>
      </w:r>
      <w:proofErr w:type="spellEnd"/>
      <w:proofErr w:type="gramEnd"/>
      <w:r>
        <w:t xml:space="preserve">, 7-19-17, CNBC News, “Terrorism Attacks Decline Worldwide for a Second Year, State Department Says,” </w:t>
      </w:r>
      <w:hyperlink r:id="rId25" w:history="1">
        <w:r w:rsidRPr="00536447">
          <w:rPr>
            <w:rStyle w:val="Hyperlink"/>
          </w:rPr>
          <w:t>https://www.nbcnews.com/news/world/terrorism-attacks-decline-worldwide-second-year-state-department-says-n784421</w:t>
        </w:r>
      </w:hyperlink>
      <w:r>
        <w:t xml:space="preserve"> , accessed 7-3-18, EA]</w:t>
      </w:r>
    </w:p>
    <w:p w:rsidR="00ED1818" w:rsidRPr="007F78E9" w:rsidRDefault="00ED1818" w:rsidP="00ED1818">
      <w:pPr>
        <w:rPr>
          <w:rStyle w:val="StyleUnderline"/>
        </w:rPr>
      </w:pPr>
      <w:r w:rsidRPr="007F78E9">
        <w:rPr>
          <w:rStyle w:val="StyleUnderline"/>
        </w:rPr>
        <w:t>Terrorist attacks and deaths were on the decline worldwide for the second year in a row in 2016, according to a report issued by the U.S. State Department on Wednesday.</w:t>
      </w:r>
    </w:p>
    <w:p w:rsidR="00ED1818" w:rsidRDefault="00ED1818" w:rsidP="00ED1818">
      <w:r>
        <w:t>However, ISIS was the largest perpetrator of attacks in the world last year, the report added.</w:t>
      </w:r>
    </w:p>
    <w:p w:rsidR="00ED1818" w:rsidRPr="007F78E9" w:rsidRDefault="00ED1818" w:rsidP="00ED1818">
      <w:pPr>
        <w:rPr>
          <w:rStyle w:val="StyleUnderline"/>
        </w:rPr>
      </w:pPr>
      <w:r w:rsidRPr="007F78E9">
        <w:rPr>
          <w:rStyle w:val="StyleUnderline"/>
        </w:rPr>
        <w:t>The Country Reports on Terrorism is a congressionally mandated analysis released annually by the State Department.</w:t>
      </w:r>
    </w:p>
    <w:p w:rsidR="00ED1818" w:rsidRPr="007F78E9" w:rsidRDefault="00ED1818" w:rsidP="00ED1818">
      <w:pPr>
        <w:rPr>
          <w:rStyle w:val="StyleUnderline"/>
        </w:rPr>
      </w:pPr>
      <w:r w:rsidRPr="007F78E9">
        <w:rPr>
          <w:rStyle w:val="StyleUnderline"/>
        </w:rPr>
        <w:t>The newest report shows that year-over-year terror attacks were down nine 9 percent and deaths caused by terrorist attacks decreased 13 percent.</w:t>
      </w:r>
    </w:p>
    <w:p w:rsidR="00ED1818" w:rsidRPr="007F78E9" w:rsidRDefault="00ED1818" w:rsidP="00ED1818">
      <w:pPr>
        <w:rPr>
          <w:rStyle w:val="StyleUnderline"/>
        </w:rPr>
      </w:pPr>
      <w:r w:rsidRPr="007F78E9">
        <w:rPr>
          <w:rStyle w:val="StyleUnderline"/>
        </w:rPr>
        <w:t>The cause for the overall decrease stems from fewer attacks being carried out in Afghanistan, Syria, Nigeria, Pakistan and Yemen, although an uptick was noted in some countries including Iraq, Somalia and Turkey.</w:t>
      </w:r>
    </w:p>
    <w:p w:rsidR="00ED1818" w:rsidRDefault="00ED1818" w:rsidP="00ED1818">
      <w:r>
        <w:t>Still, the majority of attacks — 55 percent — took place in Iraq, Afghanistan, India, Pakistan and the Philippines, and 75 percent of the deaths took place in Iraq, Afghanistan, Syria, Nigeria and Pakistan.</w:t>
      </w:r>
    </w:p>
    <w:p w:rsidR="00ED1818" w:rsidRPr="007F78E9" w:rsidRDefault="00ED1818" w:rsidP="00ED1818">
      <w:pPr>
        <w:rPr>
          <w:rStyle w:val="StyleUnderline"/>
        </w:rPr>
      </w:pPr>
      <w:r w:rsidRPr="007F78E9">
        <w:rPr>
          <w:rStyle w:val="StyleUnderline"/>
        </w:rPr>
        <w:t>As the Islamic State continued carrying out attacks in countries like Syria and Iraq, their grip on territory in the region began to slip at the beginning of 2016. The terrorist organization was driven out of nearly a quarter of the territory it once held, according to the report.</w:t>
      </w:r>
    </w:p>
    <w:p w:rsidR="00ED1818" w:rsidRDefault="00ED1818" w:rsidP="00ED1818">
      <w:r>
        <w:t>ISIS also carried out attacks beyond its territorial strongholds as a key part of its terrorist campaign last year, it added.</w:t>
      </w:r>
    </w:p>
    <w:p w:rsidR="00ED1818" w:rsidRDefault="00ED1818" w:rsidP="00ED1818">
      <w:r>
        <w:t>Iran was deemed the foremost state sponsor of terrorism in 2016, according to the report, because of destabilization via proxies such as terrorist group Hezbollah. This does not relate to terrorist attacks like those carried out by groups like ISIS.</w:t>
      </w:r>
    </w:p>
    <w:p w:rsidR="00ED1818" w:rsidRDefault="00ED1818" w:rsidP="00ED1818">
      <w:r>
        <w:t>For example, Iran supported Iraqi Shia terrorist groups in an effort to fight ISIS in Iraq and bolster the Assad regime in Syria, while also continuing its robust cyberterrorism program, which waged attacks against foreign governments and private entities, the report said.</w:t>
      </w:r>
    </w:p>
    <w:p w:rsidR="00ED1818" w:rsidRDefault="00ED1818" w:rsidP="00ED1818">
      <w:r>
        <w:t>Although it was listed as a state sponsor of terrorism, Sudan did not report any terrorist attacks in 2016, and there was no indication that the Sudanese government tolerated or assisted any terrorist organizations within its borders in 2016.</w:t>
      </w:r>
    </w:p>
    <w:p w:rsidR="00ED1818" w:rsidRDefault="00ED1818" w:rsidP="00ED1818">
      <w:r>
        <w:t>Among some of the terrorism safe havens listed in the State Department’s report, Libya was noted as having requested international assistance in destroying the country’s chemical weapons.</w:t>
      </w:r>
    </w:p>
    <w:p w:rsidR="00ED1818" w:rsidRDefault="00ED1818" w:rsidP="00ED1818">
      <w:r>
        <w:t>The nation was in possession of approximately 500 metric tons of chemical weapons precursors and asked for help out of fear that the chemicals could be possessed by terrorists operating less than 40 miles away.</w:t>
      </w:r>
    </w:p>
    <w:p w:rsidR="00ED1818" w:rsidRDefault="00ED1818" w:rsidP="00ED1818">
      <w:r>
        <w:t>“In total, nine countries and the Organization for the Prohibition of Chemical Weapons contributed to the removal and destruction effort,” the report states.</w:t>
      </w:r>
    </w:p>
    <w:p w:rsidR="00ED1818" w:rsidRPr="007F78E9" w:rsidRDefault="00ED1818" w:rsidP="00ED1818">
      <w:pPr>
        <w:rPr>
          <w:rStyle w:val="StyleUnderline"/>
        </w:rPr>
      </w:pPr>
      <w:r w:rsidRPr="007F78E9">
        <w:rPr>
          <w:rStyle w:val="StyleUnderline"/>
        </w:rPr>
        <w:t>Noteworthy in their efforts to eradicate terrorism were Qatar and Saudi Arabia, according to the report.</w:t>
      </w:r>
    </w:p>
    <w:p w:rsidR="00ED1818" w:rsidRPr="007F78E9" w:rsidRDefault="00ED1818" w:rsidP="00ED1818">
      <w:pPr>
        <w:rPr>
          <w:rStyle w:val="StyleUnderline"/>
        </w:rPr>
      </w:pPr>
      <w:r w:rsidRPr="007F78E9">
        <w:rPr>
          <w:rStyle w:val="StyleUnderline"/>
        </w:rPr>
        <w:t>Terrorist activity has been historically low in Qatar because of the country’s restrictive immigration policies and security services that have disrupted organizations. Qatar was in support of the Saudi Arabia-led Islamic Alliance to Combat Terrorism through agreeing to participate in regional training exercises with alliance members, according to the report.</w:t>
      </w:r>
    </w:p>
    <w:p w:rsidR="00ED1818" w:rsidRDefault="00ED1818" w:rsidP="00ED1818">
      <w:r>
        <w:t>However, last month, Saudi Arabia — in alliance with Bahrain, Egypt, and the United Arab Emirates — announced it was cutting ties with Qatar over allegations that the nation was "</w:t>
      </w:r>
      <w:proofErr w:type="spellStart"/>
      <w:r>
        <w:t>embrac</w:t>
      </w:r>
      <w:proofErr w:type="spellEnd"/>
      <w:r>
        <w:t>[</w:t>
      </w:r>
      <w:proofErr w:type="spellStart"/>
      <w:r>
        <w:t>ing</w:t>
      </w:r>
      <w:proofErr w:type="spellEnd"/>
      <w:r>
        <w:t>] various terrorist and sectarian groups aimed at destabilizing the region" including the Muslim Brotherhood, al-Qaeda and ISIS, among others.</w:t>
      </w:r>
    </w:p>
    <w:p w:rsidR="00ED1818" w:rsidRPr="007F78E9" w:rsidRDefault="00ED1818" w:rsidP="00ED1818">
      <w:pPr>
        <w:rPr>
          <w:rStyle w:val="StyleUnderline"/>
        </w:rPr>
      </w:pPr>
      <w:r w:rsidRPr="007F78E9">
        <w:rPr>
          <w:rStyle w:val="StyleUnderline"/>
        </w:rPr>
        <w:t>Qatar has denied it funds extremist groups, despite remaining a key financial patron of the Hamas-controlled Gaza Strip, according to The Associated Press.</w:t>
      </w:r>
    </w:p>
    <w:p w:rsidR="00ED1818" w:rsidRDefault="00ED1818" w:rsidP="00ED1818">
      <w:r>
        <w:t>The rift put the United States in an awkward position, as Qatar is home to a U.S. air base and Saudi Arabia has been a U.S. partner in counterterrorism.</w:t>
      </w:r>
    </w:p>
    <w:p w:rsidR="00ED1818" w:rsidRPr="007F78E9" w:rsidRDefault="00ED1818" w:rsidP="00ED1818">
      <w:pPr>
        <w:rPr>
          <w:rStyle w:val="StyleUnderline"/>
        </w:rPr>
      </w:pPr>
      <w:r w:rsidRPr="007F78E9">
        <w:rPr>
          <w:rStyle w:val="StyleUnderline"/>
        </w:rPr>
        <w:t>Saudi Arabia has disrupted terrorist activities within its borders, arresting and prosecuting suspects while maintaining the strong counter-terrorism relationship with the United States, according to the report.</w:t>
      </w:r>
    </w:p>
    <w:p w:rsidR="00ED1818" w:rsidRDefault="00ED1818" w:rsidP="00ED1818">
      <w:pPr>
        <w:rPr>
          <w:rStyle w:val="StyleUnderline"/>
        </w:rPr>
      </w:pPr>
      <w:r w:rsidRPr="007F78E9">
        <w:rPr>
          <w:rStyle w:val="StyleUnderline"/>
        </w:rPr>
        <w:t>Last year, the Saudi government arrested nearly 1,400 people accused of terrorism.</w:t>
      </w:r>
    </w:p>
    <w:p w:rsidR="00245641" w:rsidRDefault="00245641" w:rsidP="00245641">
      <w:pPr>
        <w:pStyle w:val="Heading3"/>
      </w:pPr>
      <w:r>
        <w:lastRenderedPageBreak/>
        <w:t>Russia Impact Answer</w:t>
      </w:r>
    </w:p>
    <w:p w:rsidR="00245641" w:rsidRDefault="00245641" w:rsidP="00245641">
      <w:pPr>
        <w:pStyle w:val="Heading4"/>
      </w:pPr>
      <w:r>
        <w:rPr>
          <w:b w:val="0"/>
        </w:rPr>
        <w:t>Russian hegemony won’t happen – it lacks resources and a vibrant economic model.</w:t>
      </w:r>
    </w:p>
    <w:p w:rsidR="00245641" w:rsidRDefault="00245641" w:rsidP="00245641">
      <w:pPr>
        <w:rPr>
          <w:rFonts w:ascii="Times" w:eastAsia="Times New Roman" w:hAnsi="Times" w:cs="Times New Roman"/>
          <w:sz w:val="20"/>
          <w:szCs w:val="20"/>
        </w:rPr>
      </w:pPr>
      <w:r>
        <w:rPr>
          <w:rFonts w:eastAsiaTheme="majorEastAsia" w:cstheme="majorBidi"/>
          <w:b/>
          <w:bCs/>
          <w:sz w:val="26"/>
          <w:szCs w:val="26"/>
        </w:rPr>
        <w:t xml:space="preserve">Wilson from the </w:t>
      </w:r>
      <w:r>
        <w:rPr>
          <w:rFonts w:ascii="Times" w:eastAsiaTheme="majorEastAsia" w:hAnsi="Times" w:cstheme="majorBidi"/>
          <w:b/>
          <w:bCs/>
          <w:sz w:val="26"/>
          <w:szCs w:val="26"/>
        </w:rPr>
        <w:t>Department of Political Science, Wheaton College</w:t>
      </w:r>
      <w:r>
        <w:rPr>
          <w:rFonts w:eastAsiaTheme="majorEastAsia" w:cstheme="majorBidi"/>
          <w:b/>
          <w:bCs/>
          <w:sz w:val="26"/>
          <w:szCs w:val="26"/>
        </w:rPr>
        <w:t xml:space="preserve"> 17</w:t>
      </w:r>
      <w:r>
        <w:t xml:space="preserve"> (“</w:t>
      </w:r>
      <w:r>
        <w:rPr>
          <w:rFonts w:ascii="Times" w:eastAsia="Times New Roman" w:hAnsi="Times" w:cs="Times New Roman"/>
          <w:sz w:val="20"/>
          <w:szCs w:val="20"/>
        </w:rPr>
        <w:t xml:space="preserve">The Russian Pursuit of Regional Hegemony”, </w:t>
      </w:r>
      <w:hyperlink r:id="rId26" w:history="1">
        <w:r>
          <w:rPr>
            <w:rStyle w:val="Hyperlink"/>
            <w:rFonts w:ascii="Times" w:eastAsia="Times New Roman" w:hAnsi="Times" w:cs="Times New Roman"/>
            <w:sz w:val="20"/>
            <w:szCs w:val="20"/>
          </w:rPr>
          <w:t>http://risingpowersproject.com/wp-content/uploads/2017/02/vol2.1-Jeanne-Wilson.pdf</w:t>
        </w:r>
      </w:hyperlink>
      <w:r>
        <w:rPr>
          <w:rFonts w:ascii="Times" w:eastAsia="Times New Roman" w:hAnsi="Times" w:cs="Times New Roman"/>
          <w:sz w:val="20"/>
          <w:szCs w:val="20"/>
        </w:rPr>
        <w:t>, accessed 7-3-18, J.B)</w:t>
      </w:r>
    </w:p>
    <w:p w:rsidR="00245641" w:rsidRDefault="00245641" w:rsidP="00245641">
      <w:r>
        <w:rPr>
          <w:rStyle w:val="StyleUnderline"/>
        </w:rPr>
        <w:t>The Russian Federation, unlike the Soviet Union, lacks the resources to pursue a global foreign policy</w:t>
      </w:r>
      <w:r>
        <w:t xml:space="preserve">, but Putin has nonetheless arguably played a weak hand to Russia’s best advantage. Of course, </w:t>
      </w:r>
      <w:r>
        <w:rPr>
          <w:rStyle w:val="StyleUnderline"/>
        </w:rPr>
        <w:t>there are costs to the Kremlin’s strategy— e.g. ejection from the G8, economic sanctions—</w:t>
      </w:r>
      <w:r>
        <w:t xml:space="preserve">but in the short run Russia has emerged from the sidelines to play a prominent international role. </w:t>
      </w:r>
      <w:proofErr w:type="spellStart"/>
      <w:proofErr w:type="gramStart"/>
      <w:r>
        <w:t>Tis</w:t>
      </w:r>
      <w:proofErr w:type="spellEnd"/>
      <w:r>
        <w:t xml:space="preserve"> is</w:t>
      </w:r>
      <w:proofErr w:type="gramEnd"/>
      <w:r>
        <w:t xml:space="preserve"> especially the case with respect to Russian policy toward Syria, in which the Kremlin has moved to assert its perceived interests while the West has been unable to commit to a decisive course of action. But Russian foreign policy has also turned to staking out claims in the Arctic, strengthening ties with Egypt, and upgrading its relationship with China (although the latter movement is also impelled by a perceived necessity). </w:t>
      </w:r>
      <w:proofErr w:type="spellStart"/>
      <w:r>
        <w:t>Te</w:t>
      </w:r>
      <w:proofErr w:type="spellEnd"/>
      <w:r>
        <w:t xml:space="preserve"> ample evidence of populist dissatisfaction in the West with the status quo—seen in the election of Donald Trump to the US presidency and the Brexit vote in the United Kingdom—is also potentially advantageous to Russia. </w:t>
      </w:r>
      <w:proofErr w:type="spellStart"/>
      <w:r>
        <w:t>Te</w:t>
      </w:r>
      <w:proofErr w:type="spellEnd"/>
      <w:r>
        <w:t xml:space="preserve"> Kremlin has worked to increase its ties with European right wing parties, as well as promote its traditional values as an alternative to perceived Western decadence. </w:t>
      </w:r>
      <w:proofErr w:type="spellStart"/>
      <w:r>
        <w:t>Te</w:t>
      </w:r>
      <w:proofErr w:type="spellEnd"/>
      <w:r>
        <w:t xml:space="preserve"> unanticipated emergence of Russia as a central theme in the 2016 US presidential election campaign, especially in the near omnipresent portrayal of Russia by the political class (with the notable exception of Donald Trump) as a national security threat, paradoxically also served to enhance Russia’s image as a great power.</w:t>
      </w:r>
    </w:p>
    <w:p w:rsidR="00245641" w:rsidRDefault="00245641" w:rsidP="00245641">
      <w:pPr>
        <w:rPr>
          <w:rStyle w:val="StyleUnderline"/>
        </w:rPr>
      </w:pPr>
      <w:r>
        <w:rPr>
          <w:rStyle w:val="StyleUnderline"/>
        </w:rPr>
        <w:t>To date, the EEU, although still in an incipient stage of development, cannot be considered an economic success. Even adherents to the project wonder if Russia has the resources to underpin this endeavor</w:t>
      </w:r>
      <w:r>
        <w:t xml:space="preserve"> (</w:t>
      </w:r>
      <w:proofErr w:type="spellStart"/>
      <w:r>
        <w:t>Lukin</w:t>
      </w:r>
      <w:proofErr w:type="spellEnd"/>
      <w:r>
        <w:t xml:space="preserve">, 2016, 109). </w:t>
      </w:r>
      <w:r>
        <w:rPr>
          <w:rStyle w:val="StyleUnderline"/>
        </w:rPr>
        <w:t xml:space="preserve">A related issue is whether the Kremlin possesses the will to pursue economic modernization rooted in market concepts of </w:t>
      </w:r>
      <w:proofErr w:type="spellStart"/>
      <w:r>
        <w:rPr>
          <w:rStyle w:val="StyleUnderline"/>
        </w:rPr>
        <w:t>efciency</w:t>
      </w:r>
      <w:proofErr w:type="spellEnd"/>
      <w:r>
        <w:rPr>
          <w:rStyle w:val="StyleUnderline"/>
        </w:rPr>
        <w:t>.</w:t>
      </w:r>
      <w:r>
        <w:t xml:space="preserve"> </w:t>
      </w:r>
      <w:proofErr w:type="spellStart"/>
      <w:proofErr w:type="gramStart"/>
      <w:r>
        <w:t>Tis</w:t>
      </w:r>
      <w:proofErr w:type="spellEnd"/>
      <w:r>
        <w:t xml:space="preserve"> is</w:t>
      </w:r>
      <w:proofErr w:type="gramEnd"/>
      <w:r>
        <w:t xml:space="preserve"> a goal of some members of the Kremlin political elite, including Dmitry Medvedev, the prime minister. But it has seemed less of a priority to the more traditionally minded Putin. </w:t>
      </w:r>
      <w:proofErr w:type="spellStart"/>
      <w:r>
        <w:t>Te</w:t>
      </w:r>
      <w:proofErr w:type="spellEnd"/>
      <w:r>
        <w:t xml:space="preserve"> Russian leadership’s discourse concerning Russia’s status as a great power incorporates a ‘virtual’ element that can be viewed as validating to some extent the constructivist view that reality is a social construct, and that states are able to create and project their own reality to targeted audiences. </w:t>
      </w:r>
      <w:proofErr w:type="spellStart"/>
      <w:r>
        <w:t>Te</w:t>
      </w:r>
      <w:proofErr w:type="spellEnd"/>
      <w:r>
        <w:t xml:space="preserve"> empiricist, however, assumes that there are objective limitations to this strategy that will prevail sooner or later. Russia is destined by virtue of geography alone to exercise a prominent role in the Eurasian region. </w:t>
      </w:r>
      <w:r>
        <w:rPr>
          <w:rStyle w:val="StyleUnderline"/>
        </w:rPr>
        <w:t>Nonetheless, its ability to succeed as a regional hegemon is dependent on its ability to move beyond the civilizational discourse to present a vibrant economic model that will present it as an attractive alternative to the European Union as well as to China.</w:t>
      </w:r>
    </w:p>
    <w:p w:rsidR="00245641" w:rsidRDefault="00245641" w:rsidP="00245641">
      <w:pPr>
        <w:pStyle w:val="Heading4"/>
      </w:pPr>
      <w:r>
        <w:rPr>
          <w:b w:val="0"/>
        </w:rPr>
        <w:t xml:space="preserve">Russian hegemony is a geopolitical fantasy – its viewed as an extremely weak actor and has limited influence at best over the Asia Pacific </w:t>
      </w:r>
    </w:p>
    <w:p w:rsidR="00245641" w:rsidRDefault="00245641" w:rsidP="00245641">
      <w:proofErr w:type="spellStart"/>
      <w:r>
        <w:t>Makarychev</w:t>
      </w:r>
      <w:proofErr w:type="spellEnd"/>
      <w:r>
        <w:t xml:space="preserve"> from the University of Tartu 17 (Andrey, “Russia’s Engagement </w:t>
      </w:r>
      <w:proofErr w:type="gramStart"/>
      <w:r>
        <w:t>With</w:t>
      </w:r>
      <w:proofErr w:type="gramEnd"/>
      <w:r>
        <w:t xml:space="preserve"> Asia </w:t>
      </w:r>
      <w:proofErr w:type="spellStart"/>
      <w:r>
        <w:t>Pacifc</w:t>
      </w:r>
      <w:proofErr w:type="spellEnd"/>
      <w:r>
        <w:t xml:space="preserve">: International Socialization, </w:t>
      </w:r>
      <w:proofErr w:type="spellStart"/>
      <w:r>
        <w:t>Multipolarity</w:t>
      </w:r>
      <w:proofErr w:type="spellEnd"/>
      <w:r>
        <w:t xml:space="preserve"> and Regionalism”, </w:t>
      </w:r>
      <w:hyperlink r:id="rId27" w:history="1">
        <w:r>
          <w:rPr>
            <w:rStyle w:val="Hyperlink"/>
          </w:rPr>
          <w:t>http://risingpowersproject.com/wp-content/uploads/2017/02/vol2.1-Andrey-Makarychev.pdf</w:t>
        </w:r>
      </w:hyperlink>
      <w:r>
        <w:t>, accessed 7-3-18, J.B)</w:t>
      </w:r>
    </w:p>
    <w:p w:rsidR="00245641" w:rsidRDefault="00245641" w:rsidP="00245641">
      <w:pPr>
        <w:rPr>
          <w:rStyle w:val="StyleUnderline"/>
        </w:rPr>
      </w:pPr>
      <w:r>
        <w:rPr>
          <w:rStyle w:val="StyleUnderline"/>
        </w:rPr>
        <w:t xml:space="preserve">In Western academic literature there is a common understanding that Russia’s resources of </w:t>
      </w:r>
      <w:proofErr w:type="spellStart"/>
      <w:r>
        <w:rPr>
          <w:rStyle w:val="StyleUnderline"/>
        </w:rPr>
        <w:t>infuence</w:t>
      </w:r>
      <w:proofErr w:type="spellEnd"/>
      <w:r>
        <w:rPr>
          <w:rStyle w:val="StyleUnderline"/>
        </w:rPr>
        <w:t xml:space="preserve"> in Asia </w:t>
      </w:r>
      <w:proofErr w:type="spellStart"/>
      <w:r>
        <w:rPr>
          <w:rStyle w:val="StyleUnderline"/>
        </w:rPr>
        <w:t>Pacifc</w:t>
      </w:r>
      <w:proofErr w:type="spellEnd"/>
      <w:r>
        <w:rPr>
          <w:rStyle w:val="StyleUnderline"/>
        </w:rPr>
        <w:t xml:space="preserve"> remain limited, and are sometimes substituted by “geopolitical fantasies” (</w:t>
      </w:r>
      <w:proofErr w:type="spellStart"/>
      <w:r>
        <w:rPr>
          <w:rStyle w:val="StyleUnderline"/>
        </w:rPr>
        <w:t>Dibb</w:t>
      </w:r>
      <w:proofErr w:type="spellEnd"/>
      <w:r>
        <w:rPr>
          <w:rStyle w:val="StyleUnderline"/>
        </w:rPr>
        <w:t>, 2014). In Russia too experts admit an extremely low level of economic integration with Asian markets and modest military capabilities</w:t>
      </w:r>
      <w:r>
        <w:t xml:space="preserve"> (</w:t>
      </w:r>
      <w:proofErr w:type="spellStart"/>
      <w:r>
        <w:t>Bordachev</w:t>
      </w:r>
      <w:proofErr w:type="spellEnd"/>
      <w:r>
        <w:t xml:space="preserve"> and </w:t>
      </w:r>
      <w:proofErr w:type="spellStart"/>
      <w:r>
        <w:t>Barananov</w:t>
      </w:r>
      <w:proofErr w:type="spellEnd"/>
      <w:r>
        <w:t xml:space="preserve">, 2012). </w:t>
      </w:r>
      <w:r>
        <w:rPr>
          <w:rStyle w:val="StyleUnderline"/>
        </w:rPr>
        <w:t>Russia’s late arrival to Asian institutions is also an issue (</w:t>
      </w:r>
      <w:proofErr w:type="spellStart"/>
      <w:r>
        <w:rPr>
          <w:rStyle w:val="StyleUnderline"/>
        </w:rPr>
        <w:t>Lukianov</w:t>
      </w:r>
      <w:proofErr w:type="spellEnd"/>
      <w:r>
        <w:rPr>
          <w:rStyle w:val="StyleUnderline"/>
        </w:rPr>
        <w:t xml:space="preserve">, 2014). Russia is </w:t>
      </w:r>
      <w:proofErr w:type="spellStart"/>
      <w:r>
        <w:rPr>
          <w:rStyle w:val="StyleUnderline"/>
        </w:rPr>
        <w:t>justifably</w:t>
      </w:r>
      <w:proofErr w:type="spellEnd"/>
      <w:r>
        <w:rPr>
          <w:rStyle w:val="StyleUnderline"/>
        </w:rPr>
        <w:t xml:space="preserve"> portrayed as a weak actor in this region who would need to adapt to the competing projects of integration without visible perspectives of promoting its own – still badly articulated – strategy of socialization.</w:t>
      </w:r>
    </w:p>
    <w:p w:rsidR="00245641" w:rsidRDefault="00245641" w:rsidP="00245641">
      <w:r>
        <w:t xml:space="preserve">Many Russian experts adhere to a securitized version of Russia’s engagement with Asia </w:t>
      </w:r>
      <w:proofErr w:type="spellStart"/>
      <w:r>
        <w:t>Pacifc</w:t>
      </w:r>
      <w:proofErr w:type="spellEnd"/>
      <w:r>
        <w:t>, a region perceived as a source of new risks and threats requiring reaction from the Kremlin</w:t>
      </w:r>
      <w:r>
        <w:rPr>
          <w:rStyle w:val="StyleUnderline"/>
        </w:rPr>
        <w:t xml:space="preserve">. Basic trends in Asia </w:t>
      </w:r>
      <w:proofErr w:type="spellStart"/>
      <w:r>
        <w:rPr>
          <w:rStyle w:val="StyleUnderline"/>
        </w:rPr>
        <w:t>Pacifc</w:t>
      </w:r>
      <w:proofErr w:type="spellEnd"/>
      <w:r>
        <w:rPr>
          <w:rStyle w:val="StyleUnderline"/>
        </w:rPr>
        <w:t xml:space="preserve"> are the growing competition for leadership; the multiplicity of territorial </w:t>
      </w:r>
      <w:proofErr w:type="spellStart"/>
      <w:r>
        <w:rPr>
          <w:rStyle w:val="StyleUnderline"/>
        </w:rPr>
        <w:t>conficts</w:t>
      </w:r>
      <w:proofErr w:type="spellEnd"/>
      <w:r>
        <w:rPr>
          <w:rStyle w:val="StyleUnderline"/>
        </w:rPr>
        <w:t xml:space="preserve"> with possible militarization; and the primordial role of the U.S. as a potentially “stabilizing force” with whom Russia ought to </w:t>
      </w:r>
      <w:proofErr w:type="spellStart"/>
      <w:r>
        <w:rPr>
          <w:rStyle w:val="StyleUnderline"/>
        </w:rPr>
        <w:t>fnd</w:t>
      </w:r>
      <w:proofErr w:type="spellEnd"/>
      <w:r>
        <w:rPr>
          <w:rStyle w:val="StyleUnderline"/>
        </w:rPr>
        <w:t xml:space="preserve"> a common language</w:t>
      </w:r>
      <w:r>
        <w:t xml:space="preserve"> (</w:t>
      </w:r>
      <w:proofErr w:type="spellStart"/>
      <w:r>
        <w:t>Klimenko</w:t>
      </w:r>
      <w:proofErr w:type="spellEnd"/>
      <w:r>
        <w:t xml:space="preserve">, 2013: p.35). In a less optimistic forecast, in Asia </w:t>
      </w:r>
      <w:proofErr w:type="spellStart"/>
      <w:r>
        <w:t>Pacifc</w:t>
      </w:r>
      <w:proofErr w:type="spellEnd"/>
      <w:r>
        <w:t xml:space="preserve"> Russia is doomed to a confrontation with the U.S. (</w:t>
      </w:r>
      <w:proofErr w:type="spellStart"/>
      <w:r>
        <w:t>Fedorovsky</w:t>
      </w:r>
      <w:proofErr w:type="spellEnd"/>
      <w:r>
        <w:t xml:space="preserve">, 2012: p.70) who seeks to pursue its own - much deeper and more radical, in comparison to APEC - project of regional integration. </w:t>
      </w:r>
      <w:proofErr w:type="spellStart"/>
      <w:r>
        <w:t>Te</w:t>
      </w:r>
      <w:proofErr w:type="spellEnd"/>
      <w:r>
        <w:t xml:space="preserve"> TPP can be used to contain the Chinese economic expansion through regulating the issues of copyright legislation, environmental protection, social security and competition, and Russia would certainly need to adapt to the U.S. policies. Against this background, there are several models of Russian foreign policy socialization in Asia </w:t>
      </w:r>
      <w:proofErr w:type="spellStart"/>
      <w:r>
        <w:t>Pacifc</w:t>
      </w:r>
      <w:proofErr w:type="spellEnd"/>
      <w:r>
        <w:t xml:space="preserve"> that I will critically address. Tree of these models are of realist pedigree: great power management, balance of power, and spheres of </w:t>
      </w:r>
      <w:proofErr w:type="spellStart"/>
      <w:r>
        <w:t>infuence</w:t>
      </w:r>
      <w:proofErr w:type="spellEnd"/>
      <w:r>
        <w:t xml:space="preserve">; while two others - normative convergence and normative plurality – are more identity-based and thus require a social constructivist reading. </w:t>
      </w:r>
      <w:proofErr w:type="spellStart"/>
      <w:r>
        <w:t>Te</w:t>
      </w:r>
      <w:proofErr w:type="spellEnd"/>
      <w:r>
        <w:t xml:space="preserve"> great-power-management model (otherwise historically known as a “concert of great powers”) is perhaps the optimal for Russia in Asia </w:t>
      </w:r>
      <w:proofErr w:type="spellStart"/>
      <w:r>
        <w:t>Pacifc</w:t>
      </w:r>
      <w:proofErr w:type="spellEnd"/>
      <w:r>
        <w:t>. Hypothetically it might be based on a trilateral arrangement of power sharing with the United States and China (</w:t>
      </w:r>
      <w:proofErr w:type="spellStart"/>
      <w:r>
        <w:t>Petrovskiy</w:t>
      </w:r>
      <w:proofErr w:type="spellEnd"/>
      <w:r>
        <w:t xml:space="preserve">, 2013: p.75). In the meantime, this trilateral forum could evolve in a more inclusive system of relations to replicate </w:t>
      </w:r>
      <w:r>
        <w:lastRenderedPageBreak/>
        <w:t xml:space="preserve">the experience of the Organization for Security and Cooperation in Europe, with consultations on three baskets - security, economics, and humanitarian issues – at its core. </w:t>
      </w:r>
      <w:proofErr w:type="spellStart"/>
      <w:r>
        <w:t>Te</w:t>
      </w:r>
      <w:proofErr w:type="spellEnd"/>
      <w:r>
        <w:t xml:space="preserve"> idea of a Helsinki process for Asia </w:t>
      </w:r>
      <w:proofErr w:type="spellStart"/>
      <w:r>
        <w:t>Pacifc</w:t>
      </w:r>
      <w:proofErr w:type="spellEnd"/>
      <w:r>
        <w:t xml:space="preserve"> with new formats of security dialogue is part of the Russian debate as well (</w:t>
      </w:r>
      <w:proofErr w:type="spellStart"/>
      <w:r>
        <w:t>Petrovskiy</w:t>
      </w:r>
      <w:proofErr w:type="spellEnd"/>
      <w:r>
        <w:t>, 2013: p.78).</w:t>
      </w:r>
    </w:p>
    <w:p w:rsidR="00245641" w:rsidRDefault="00245641" w:rsidP="00245641">
      <w:pPr>
        <w:rPr>
          <w:rStyle w:val="StyleUnderline"/>
        </w:rPr>
      </w:pPr>
      <w:r>
        <w:rPr>
          <w:rStyle w:val="StyleUnderline"/>
        </w:rPr>
        <w:t>Evidently, Russia has a price to pay for materializing this model through adapting to the key players and thus securing “its seat at the table</w:t>
      </w:r>
      <w:r>
        <w:t>” (</w:t>
      </w:r>
      <w:proofErr w:type="spellStart"/>
      <w:r>
        <w:t>Barabanov</w:t>
      </w:r>
      <w:proofErr w:type="spellEnd"/>
      <w:r>
        <w:t xml:space="preserve"> and </w:t>
      </w:r>
      <w:proofErr w:type="spellStart"/>
      <w:r>
        <w:t>Mankof</w:t>
      </w:r>
      <w:proofErr w:type="spellEnd"/>
      <w:r>
        <w:t xml:space="preserve">, 2013: p.8). A Valdai Club report, in particular, calls for a certain </w:t>
      </w:r>
      <w:proofErr w:type="spellStart"/>
      <w:r>
        <w:t>selfconstraint</w:t>
      </w:r>
      <w:proofErr w:type="spellEnd"/>
      <w:r>
        <w:t xml:space="preserve">: for example, </w:t>
      </w:r>
      <w:r>
        <w:rPr>
          <w:rStyle w:val="StyleUnderline"/>
        </w:rPr>
        <w:t>Central Asia is dubbed more as an economically unsustainable region and a burden that Russia has to share with China, than an object of Russian expansion</w:t>
      </w:r>
      <w:r>
        <w:t xml:space="preserve">. </w:t>
      </w:r>
      <w:r>
        <w:rPr>
          <w:rStyle w:val="StyleUnderline"/>
        </w:rPr>
        <w:t>Another potential move that Russia needs to undertake is the amelioration of its relations with Japan who is America’s closest ally in the region.</w:t>
      </w:r>
      <w:r>
        <w:t xml:space="preserve"> As a report of the Working Group on the Future of U.S.-Russia Relations assumes, </w:t>
      </w:r>
      <w:r>
        <w:rPr>
          <w:rStyle w:val="StyleUnderline"/>
        </w:rPr>
        <w:t xml:space="preserve">Russia would also have to more explicitly recognize the pivotal </w:t>
      </w:r>
      <w:proofErr w:type="spellStart"/>
      <w:r>
        <w:rPr>
          <w:rStyle w:val="StyleUnderline"/>
        </w:rPr>
        <w:t>signifcance</w:t>
      </w:r>
      <w:proofErr w:type="spellEnd"/>
      <w:r>
        <w:rPr>
          <w:rStyle w:val="StyleUnderline"/>
        </w:rPr>
        <w:t xml:space="preserve"> of the East Asia Summit as an organization that </w:t>
      </w:r>
      <w:proofErr w:type="spellStart"/>
      <w:r>
        <w:rPr>
          <w:rStyle w:val="StyleUnderline"/>
        </w:rPr>
        <w:t>refects</w:t>
      </w:r>
      <w:proofErr w:type="spellEnd"/>
      <w:r>
        <w:rPr>
          <w:rStyle w:val="StyleUnderline"/>
        </w:rPr>
        <w:t xml:space="preserve"> the U.S. strategic vision of trans-</w:t>
      </w:r>
      <w:proofErr w:type="spellStart"/>
      <w:r>
        <w:rPr>
          <w:rStyle w:val="StyleUnderline"/>
        </w:rPr>
        <w:t>Pacifc</w:t>
      </w:r>
      <w:proofErr w:type="spellEnd"/>
      <w:r>
        <w:rPr>
          <w:rStyle w:val="StyleUnderline"/>
        </w:rPr>
        <w:t xml:space="preserve"> relations as based on long-term cooperative commitments of major actors involved</w:t>
      </w:r>
      <w:r>
        <w:t xml:space="preserve"> (</w:t>
      </w:r>
      <w:proofErr w:type="spellStart"/>
      <w:r>
        <w:t>Barabanov</w:t>
      </w:r>
      <w:proofErr w:type="spellEnd"/>
      <w:r>
        <w:t xml:space="preserve"> and </w:t>
      </w:r>
      <w:proofErr w:type="spellStart"/>
      <w:r>
        <w:t>Mankof</w:t>
      </w:r>
      <w:proofErr w:type="spellEnd"/>
      <w:r>
        <w:t xml:space="preserve">, 2013: p.37). It is hard to say how successful Russia can be in its attempts to foster a great- power-management type of relations in Asia </w:t>
      </w:r>
      <w:proofErr w:type="spellStart"/>
      <w:r>
        <w:t>Pacifc</w:t>
      </w:r>
      <w:proofErr w:type="spellEnd"/>
      <w:r>
        <w:t xml:space="preserve">. So far Russia’s intentions to position itself as an important element in power relations in Asia </w:t>
      </w:r>
      <w:proofErr w:type="spellStart"/>
      <w:r>
        <w:t>Pacifc</w:t>
      </w:r>
      <w:proofErr w:type="spellEnd"/>
      <w:r>
        <w:t xml:space="preserve"> are reminiscent of its previous attempts to forge an alliance with the leading </w:t>
      </w:r>
      <w:proofErr w:type="spellStart"/>
      <w:r>
        <w:t>EuroAtlantic</w:t>
      </w:r>
      <w:proofErr w:type="spellEnd"/>
      <w:r>
        <w:t xml:space="preserve"> nations and thus be recognized as an indispensable global </w:t>
      </w:r>
      <w:r>
        <w:rPr>
          <w:rStyle w:val="StyleUnderline"/>
        </w:rPr>
        <w:t xml:space="preserve">actor. This strategy largely failed, as </w:t>
      </w:r>
      <w:proofErr w:type="spellStart"/>
      <w:r>
        <w:rPr>
          <w:rStyle w:val="StyleUnderline"/>
        </w:rPr>
        <w:t>exemplifed</w:t>
      </w:r>
      <w:proofErr w:type="spellEnd"/>
      <w:r>
        <w:rPr>
          <w:rStyle w:val="StyleUnderline"/>
        </w:rPr>
        <w:t xml:space="preserve"> by the suspension of Russia’s membership in the G8 due to the annexation of Crimea – a very consequential move that might undermine the Russian position in Asia </w:t>
      </w:r>
      <w:proofErr w:type="spellStart"/>
      <w:r>
        <w:rPr>
          <w:rStyle w:val="StyleUnderline"/>
        </w:rPr>
        <w:t>Pacifc</w:t>
      </w:r>
      <w:proofErr w:type="spellEnd"/>
      <w:r>
        <w:rPr>
          <w:rStyle w:val="StyleUnderline"/>
        </w:rPr>
        <w:t xml:space="preserve"> as well.</w:t>
      </w:r>
    </w:p>
    <w:p w:rsidR="00245641" w:rsidRDefault="00245641" w:rsidP="00245641">
      <w:pPr>
        <w:pStyle w:val="Heading4"/>
      </w:pPr>
      <w:r>
        <w:rPr>
          <w:b w:val="0"/>
        </w:rPr>
        <w:t>China checks Russian hegemony</w:t>
      </w:r>
    </w:p>
    <w:p w:rsidR="00245641" w:rsidRDefault="00245641" w:rsidP="00245641">
      <w:pPr>
        <w:rPr>
          <w:rFonts w:eastAsia="Times New Roman" w:cs="Times New Roman"/>
          <w:sz w:val="20"/>
          <w:szCs w:val="20"/>
        </w:rPr>
      </w:pPr>
      <w:r>
        <w:rPr>
          <w:rFonts w:eastAsiaTheme="majorEastAsia" w:cstheme="majorBidi"/>
          <w:b/>
          <w:bCs/>
          <w:sz w:val="26"/>
          <w:szCs w:val="26"/>
        </w:rPr>
        <w:t>Wilson from the Department of Political Science, Wheaton College 17</w:t>
      </w:r>
      <w:r>
        <w:t xml:space="preserve"> (“</w:t>
      </w:r>
      <w:r>
        <w:rPr>
          <w:rFonts w:eastAsia="Times New Roman" w:cs="Times New Roman"/>
          <w:sz w:val="20"/>
          <w:szCs w:val="20"/>
        </w:rPr>
        <w:t xml:space="preserve">The Russian Pursuit of Regional Hegemony”, </w:t>
      </w:r>
      <w:hyperlink r:id="rId28" w:history="1">
        <w:r>
          <w:rPr>
            <w:rStyle w:val="Hyperlink"/>
            <w:rFonts w:eastAsia="Times New Roman" w:cs="Times New Roman"/>
            <w:sz w:val="20"/>
            <w:szCs w:val="20"/>
          </w:rPr>
          <w:t>http://risingpowersproject.com/wp-content/uploads/2017/02/vol2.1-Jeanne-Wilson.pdf</w:t>
        </w:r>
      </w:hyperlink>
      <w:r>
        <w:rPr>
          <w:rFonts w:eastAsia="Times New Roman" w:cs="Times New Roman"/>
          <w:sz w:val="20"/>
          <w:szCs w:val="20"/>
        </w:rPr>
        <w:t>, accessed 7-3-18, J.B)</w:t>
      </w:r>
    </w:p>
    <w:p w:rsidR="00245641" w:rsidRPr="00245641" w:rsidRDefault="00245641" w:rsidP="00245641">
      <w:pPr>
        <w:rPr>
          <w:sz w:val="22"/>
          <w:u w:val="single"/>
        </w:rPr>
      </w:pPr>
      <w:r>
        <w:rPr>
          <w:rStyle w:val="StyleUnderline"/>
        </w:rPr>
        <w:t xml:space="preserve">Although the Kremlin seeks to present the Central Asian region as within its exclusive sphere of </w:t>
      </w:r>
      <w:proofErr w:type="spellStart"/>
      <w:r>
        <w:rPr>
          <w:rStyle w:val="StyleUnderline"/>
        </w:rPr>
        <w:t>infuence</w:t>
      </w:r>
      <w:proofErr w:type="spellEnd"/>
      <w:r>
        <w:rPr>
          <w:rStyle w:val="StyleUnderline"/>
        </w:rPr>
        <w:t>, the reality is more complicated. Russian hegemony is currently being challenged by China,</w:t>
      </w:r>
      <w:r>
        <w:t xml:space="preserve"> although this is still largely a prospective scenario. In response, the Kremlin has sought to construct a narrative that posits a shared Russian-Chinese division of responsibilities and roles within the framework of the SCO. Moscow is described as the guarantor of security in Central Asia while Beijing provides the capital for economic development. </w:t>
      </w:r>
      <w:proofErr w:type="spellStart"/>
      <w:r>
        <w:t>Te</w:t>
      </w:r>
      <w:proofErr w:type="spellEnd"/>
      <w:r>
        <w:t xml:space="preserve"> result, according to a June 2015 Valdai Discussion Club paper (</w:t>
      </w:r>
      <w:proofErr w:type="spellStart"/>
      <w:r>
        <w:t>Bordachev</w:t>
      </w:r>
      <w:proofErr w:type="spellEnd"/>
      <w:r>
        <w:t xml:space="preserve">, 2016) is a ‘great win-win game’ for both states in Central Asia. </w:t>
      </w:r>
      <w:r>
        <w:rPr>
          <w:rStyle w:val="StyleUnderline"/>
        </w:rPr>
        <w:t xml:space="preserve">But this optimistic assessment obscures the competitive aspects of the Russian-Chinese relationship in the region. </w:t>
      </w:r>
      <w:r>
        <w:t xml:space="preserve">China does not object to Russian security ties through the CSTO and both states share a convergent interest in the maintenance of stability and the suppression of terrorism and insurgency in the region. However, </w:t>
      </w:r>
      <w:r>
        <w:rPr>
          <w:rStyle w:val="StyleUnderline"/>
        </w:rPr>
        <w:t xml:space="preserve">China has increasingly chafed at Russian </w:t>
      </w:r>
      <w:proofErr w:type="spellStart"/>
      <w:r>
        <w:rPr>
          <w:rStyle w:val="StyleUnderline"/>
        </w:rPr>
        <w:t>eforts</w:t>
      </w:r>
      <w:proofErr w:type="spellEnd"/>
      <w:r>
        <w:rPr>
          <w:rStyle w:val="StyleUnderline"/>
        </w:rPr>
        <w:t xml:space="preserve"> to constrict its attempts to launch economic development projects through the mechanism of the SCO. </w:t>
      </w:r>
      <w:proofErr w:type="spellStart"/>
      <w:r>
        <w:rPr>
          <w:rStyle w:val="StyleUnderline"/>
        </w:rPr>
        <w:t>Te</w:t>
      </w:r>
      <w:proofErr w:type="spellEnd"/>
      <w:r>
        <w:rPr>
          <w:rStyle w:val="StyleUnderline"/>
        </w:rPr>
        <w:t xml:space="preserve"> Chinese delegation has routinely sought the establishment of a SCO development bank, as well as the implementation of a regional free trade zone. </w:t>
      </w:r>
      <w:proofErr w:type="spellStart"/>
      <w:r>
        <w:rPr>
          <w:rStyle w:val="StyleUnderline"/>
        </w:rPr>
        <w:t>Te</w:t>
      </w:r>
      <w:proofErr w:type="spellEnd"/>
      <w:r>
        <w:rPr>
          <w:rStyle w:val="StyleUnderline"/>
        </w:rPr>
        <w:t xml:space="preserve"> Kremlin, however, has continuously sought to dampen these initiatives (see </w:t>
      </w:r>
      <w:proofErr w:type="spellStart"/>
      <w:r>
        <w:rPr>
          <w:rStyle w:val="StyleUnderline"/>
        </w:rPr>
        <w:t>Gabuev</w:t>
      </w:r>
      <w:proofErr w:type="spellEnd"/>
      <w:r>
        <w:rPr>
          <w:rStyle w:val="StyleUnderline"/>
        </w:rPr>
        <w:t>, 2015a).</w:t>
      </w:r>
    </w:p>
    <w:p w:rsidR="00435D56" w:rsidRDefault="00435D56" w:rsidP="00435D56">
      <w:pPr>
        <w:pStyle w:val="Heading2"/>
      </w:pPr>
      <w:r>
        <w:lastRenderedPageBreak/>
        <w:t>Hegemony Bad</w:t>
      </w:r>
    </w:p>
    <w:p w:rsidR="00B053BD" w:rsidRPr="00B053BD" w:rsidRDefault="00B053BD" w:rsidP="00B053BD">
      <w:pPr>
        <w:pStyle w:val="Heading3"/>
      </w:pPr>
      <w:r>
        <w:lastRenderedPageBreak/>
        <w:t>Morality</w:t>
      </w:r>
    </w:p>
    <w:p w:rsidR="00B053BD" w:rsidRDefault="00B053BD" w:rsidP="00B053BD">
      <w:pPr>
        <w:pStyle w:val="Heading4"/>
      </w:pPr>
      <w:r>
        <w:t xml:space="preserve">The </w:t>
      </w:r>
      <w:proofErr w:type="spellStart"/>
      <w:r>
        <w:t>aff</w:t>
      </w:r>
      <w:proofErr w:type="spellEnd"/>
      <w:r>
        <w:t xml:space="preserve"> is an expansion of the neoconservative project which is doomed to fail</w:t>
      </w:r>
    </w:p>
    <w:p w:rsidR="00B053BD" w:rsidRDefault="00B053BD" w:rsidP="00B053BD">
      <w:pPr>
        <w:rPr>
          <w:rStyle w:val="Style13ptBold"/>
        </w:rPr>
      </w:pPr>
      <w:proofErr w:type="spellStart"/>
      <w:r>
        <w:rPr>
          <w:rStyle w:val="Style13ptBold"/>
        </w:rPr>
        <w:t>Cherasim</w:t>
      </w:r>
      <w:proofErr w:type="spellEnd"/>
      <w:r>
        <w:rPr>
          <w:rStyle w:val="Style13ptBold"/>
        </w:rPr>
        <w:t xml:space="preserve">, </w:t>
      </w:r>
      <w:r w:rsidRPr="00042BD1">
        <w:rPr>
          <w:rStyle w:val="Style13ptBold"/>
        </w:rPr>
        <w:t>Babe</w:t>
      </w:r>
      <w:r>
        <w:rPr>
          <w:rStyle w:val="Style13ptBold"/>
        </w:rPr>
        <w:t>s</w:t>
      </w:r>
      <w:r w:rsidRPr="00042BD1">
        <w:rPr>
          <w:rStyle w:val="Style13ptBold"/>
        </w:rPr>
        <w:t>-</w:t>
      </w:r>
      <w:proofErr w:type="spellStart"/>
      <w:r w:rsidRPr="00042BD1">
        <w:rPr>
          <w:rStyle w:val="Style13ptBold"/>
        </w:rPr>
        <w:t>Bolyai</w:t>
      </w:r>
      <w:proofErr w:type="spellEnd"/>
      <w:r w:rsidRPr="00042BD1">
        <w:rPr>
          <w:rStyle w:val="Style13ptBold"/>
        </w:rPr>
        <w:t xml:space="preserve"> Universit</w:t>
      </w:r>
      <w:r>
        <w:rPr>
          <w:rStyle w:val="Style13ptBold"/>
        </w:rPr>
        <w:t>y International Relations Lecturer, 17</w:t>
      </w:r>
    </w:p>
    <w:p w:rsidR="00B053BD" w:rsidRPr="00B8021A" w:rsidRDefault="00B053BD" w:rsidP="00B053BD">
      <w:r w:rsidRPr="00B8021A">
        <w:t xml:space="preserve">[Gabriel </w:t>
      </w:r>
      <w:proofErr w:type="spellStart"/>
      <w:r w:rsidRPr="00B8021A">
        <w:t>Cherasim</w:t>
      </w:r>
      <w:proofErr w:type="spellEnd"/>
      <w:r w:rsidRPr="00B8021A">
        <w:t>, Lecturer, PhD, Faculty of European Studies, Department of International Relations and German Studies, Babeº-</w:t>
      </w:r>
      <w:proofErr w:type="spellStart"/>
      <w:r w:rsidRPr="00B8021A">
        <w:t>Bolyai</w:t>
      </w:r>
      <w:proofErr w:type="spellEnd"/>
      <w:r w:rsidRPr="00B8021A">
        <w:t xml:space="preserve"> University, 2017, “IDEOLOGICAL REALPOLITIK, EUROSCEPTICISM AND AMERICAN EXCEPTIONALISM IN ROBERT KAGAN,” </w:t>
      </w:r>
      <w:hyperlink r:id="rId29" w:history="1">
        <w:r w:rsidRPr="00B8021A">
          <w:rPr>
            <w:rStyle w:val="Hyperlink"/>
          </w:rPr>
          <w:t>http://journal.ispri.ro/wp-content/uploads/2017/03/66-801.pdf accessed 7/3/18</w:t>
        </w:r>
      </w:hyperlink>
      <w:r w:rsidRPr="00B8021A">
        <w:t>] GDI-ARV</w:t>
      </w:r>
    </w:p>
    <w:p w:rsidR="00B053BD" w:rsidRDefault="00B053BD" w:rsidP="00B053BD">
      <w:r>
        <w:t>Indeed, what Robert Kagan recently assessed as “</w:t>
      </w:r>
      <w:r w:rsidRPr="00023AB5">
        <w:rPr>
          <w:rStyle w:val="StyleUnderline"/>
        </w:rPr>
        <w:t>an intellectual problem, a question of identity and purpose</w:t>
      </w:r>
      <w:r>
        <w:t xml:space="preserve">”5 </w:t>
      </w:r>
      <w:r w:rsidRPr="00023AB5">
        <w:rPr>
          <w:rStyle w:val="StyleUnderline"/>
        </w:rPr>
        <w:t>was also deconstructed as an insidious, aggressive and persuasive propaganda of the neoconservatives for the highly questionable hegemonic conduct of the United States</w:t>
      </w:r>
      <w:r>
        <w:rPr>
          <w:rStyle w:val="StyleUnderline"/>
        </w:rPr>
        <w:t xml:space="preserve"> </w:t>
      </w:r>
      <w:r>
        <w:t xml:space="preserve">in foreign policy, </w:t>
      </w:r>
      <w:r w:rsidRPr="00023AB5">
        <w:rPr>
          <w:rStyle w:val="StyleUnderline"/>
        </w:rPr>
        <w:t>criticized as “imperialistic, chauvinistic, militaristic, and hypocritical”</w:t>
      </w:r>
      <w:r>
        <w:t xml:space="preserve">.6 In the eyes of the critics, </w:t>
      </w:r>
      <w:r w:rsidRPr="00023AB5">
        <w:rPr>
          <w:rStyle w:val="StyleUnderline"/>
        </w:rPr>
        <w:t>the substantial sins of American neoconservatives rest in their “excessive idealism, blinding self-righteousness, utopianism, hubris, militarism and overweening ambition</w:t>
      </w:r>
      <w:r>
        <w:t xml:space="preserve">”. 7 But: “To examine this premise requires first understanding what people mean by “neoconservative,” for the term conjures very different images. For some, it is synonymous with “hawk,” to others, it is an ethnic description, and to still others, it is a term to describe anything evil – I once heard a Cornell professor earnestly define </w:t>
      </w:r>
      <w:proofErr w:type="spellStart"/>
      <w:r w:rsidRPr="00042BD1">
        <w:rPr>
          <w:rStyle w:val="StyleUnderline"/>
        </w:rPr>
        <w:t>neoconservatism</w:t>
      </w:r>
      <w:proofErr w:type="spellEnd"/>
      <w:r w:rsidRPr="00042BD1">
        <w:rPr>
          <w:rStyle w:val="StyleUnderline"/>
        </w:rPr>
        <w:t xml:space="preserve"> as an ideological commitment to torture and political oppression</w:t>
      </w:r>
      <w:r>
        <w:t xml:space="preserve">. But when </w:t>
      </w:r>
      <w:r w:rsidRPr="00042BD1">
        <w:rPr>
          <w:rStyle w:val="StyleUnderline"/>
        </w:rPr>
        <w:t>employed fairly neutrally to describe a foreign policy worldview</w:t>
      </w:r>
      <w:r>
        <w:t xml:space="preserve">, as Packer does, </w:t>
      </w:r>
      <w:proofErr w:type="spellStart"/>
      <w:r w:rsidRPr="00042BD1">
        <w:rPr>
          <w:rStyle w:val="StyleUnderline"/>
        </w:rPr>
        <w:t>neoconservatism</w:t>
      </w:r>
      <w:proofErr w:type="spellEnd"/>
      <w:r>
        <w:t xml:space="preserve"> usually has a recognizable meaning. It </w:t>
      </w:r>
      <w:r w:rsidRPr="00042BD1">
        <w:rPr>
          <w:rStyle w:val="StyleUnderline"/>
        </w:rPr>
        <w:t>connotes a potent moralism and idealism in world affairs, a belief in America’s exceptional role as a promoter of the principles of liberty and democracy, a belief in the preservation of American primacy and in the exercise of power, including military power, as a tool for defending and advancing moralistic and idealistic causes, as well as a suspicion of international institutions and a tendency toward unilateralism.</w:t>
      </w:r>
      <w:r>
        <w:t xml:space="preserve"> In the hands of more hostile critics, </w:t>
      </w:r>
      <w:r w:rsidRPr="00042BD1">
        <w:rPr>
          <w:rStyle w:val="StyleUnderline"/>
        </w:rPr>
        <w:t>the neocons are not merely idealistic but absurdly and dangerously hubristic about the unlimited capacity of American power to effect positive change; not merely expansive but imperialistic, seeking not only American preeminence but ruthless global dominance</w:t>
      </w:r>
      <w:r>
        <w:t xml:space="preserve">; not merely willing to use force, but preferring it to peaceful methods; and not merely tending toward unilateralism but actively spurning alliances in favor of solitary action. Even these deliberately polemical caricatures point to something recognizable, a foreign policy that combines an idealist’s moralism, and even </w:t>
      </w:r>
      <w:proofErr w:type="spellStart"/>
      <w:r>
        <w:t>messianism</w:t>
      </w:r>
      <w:proofErr w:type="spellEnd"/>
      <w:r>
        <w:t>, with a realist’s belief in the importance of power.”8</w:t>
      </w:r>
    </w:p>
    <w:p w:rsidR="00B053BD" w:rsidRDefault="00B053BD" w:rsidP="00B053BD">
      <w:pPr>
        <w:pStyle w:val="Heading3"/>
      </w:pPr>
      <w:r>
        <w:lastRenderedPageBreak/>
        <w:t>Turns Terror</w:t>
      </w:r>
    </w:p>
    <w:p w:rsidR="00B053BD" w:rsidRDefault="00B053BD" w:rsidP="00B053BD">
      <w:pPr>
        <w:pStyle w:val="Heading4"/>
      </w:pPr>
      <w:r>
        <w:t>Multiple alt causes to terrorism – re-asserting US dominance only exacerbates the problem</w:t>
      </w:r>
    </w:p>
    <w:p w:rsidR="00B053BD" w:rsidRDefault="00B053BD" w:rsidP="00B053BD">
      <w:pPr>
        <w:rPr>
          <w:rStyle w:val="Style13ptBold"/>
        </w:rPr>
      </w:pPr>
      <w:proofErr w:type="spellStart"/>
      <w:r w:rsidRPr="00574A30">
        <w:rPr>
          <w:rStyle w:val="Style13ptBold"/>
        </w:rPr>
        <w:t>Siousiouras</w:t>
      </w:r>
      <w:proofErr w:type="spellEnd"/>
      <w:r>
        <w:rPr>
          <w:rStyle w:val="Style13ptBold"/>
        </w:rPr>
        <w:t xml:space="preserve"> </w:t>
      </w:r>
      <w:proofErr w:type="gramStart"/>
      <w:r>
        <w:rPr>
          <w:rStyle w:val="Style13ptBold"/>
        </w:rPr>
        <w:t>et</w:t>
      </w:r>
      <w:proofErr w:type="gramEnd"/>
      <w:r>
        <w:rPr>
          <w:rStyle w:val="Style13ptBold"/>
        </w:rPr>
        <w:t>. al., University of Aegean Dept. of Shipping Professor, 17</w:t>
      </w:r>
    </w:p>
    <w:p w:rsidR="00B053BD" w:rsidRPr="00B8021A" w:rsidRDefault="00B053BD" w:rsidP="00B053BD">
      <w:r w:rsidRPr="00B8021A">
        <w:t>[</w:t>
      </w:r>
      <w:proofErr w:type="spellStart"/>
      <w:r w:rsidRPr="00B8021A">
        <w:t>Petros</w:t>
      </w:r>
      <w:proofErr w:type="spellEnd"/>
      <w:r w:rsidRPr="00B8021A">
        <w:t xml:space="preserve">, Professor, Department of Shipping, Trade and Transport, University of Aegean, </w:t>
      </w:r>
      <w:proofErr w:type="spellStart"/>
      <w:r w:rsidRPr="00B8021A">
        <w:t>Kiriakos</w:t>
      </w:r>
      <w:proofErr w:type="spellEnd"/>
      <w:r w:rsidRPr="00B8021A">
        <w:t xml:space="preserve"> </w:t>
      </w:r>
      <w:proofErr w:type="spellStart"/>
      <w:r w:rsidRPr="00B8021A">
        <w:t>Chourdakis</w:t>
      </w:r>
      <w:proofErr w:type="spellEnd"/>
      <w:r w:rsidRPr="00B8021A">
        <w:t xml:space="preserve">, </w:t>
      </w:r>
      <w:proofErr w:type="spellStart"/>
      <w:r w:rsidRPr="00B8021A">
        <w:t>PhDc</w:t>
      </w:r>
      <w:proofErr w:type="spellEnd"/>
      <w:r w:rsidRPr="00B8021A">
        <w:t xml:space="preserve">, Department of Shipping, Trade and Transport, University of Aegean, </w:t>
      </w:r>
      <w:proofErr w:type="spellStart"/>
      <w:r w:rsidRPr="00B8021A">
        <w:t>Markella</w:t>
      </w:r>
      <w:proofErr w:type="spellEnd"/>
      <w:r w:rsidRPr="00B8021A">
        <w:t xml:space="preserve"> </w:t>
      </w:r>
      <w:proofErr w:type="spellStart"/>
      <w:r w:rsidRPr="00B8021A">
        <w:t>Koutsouradi</w:t>
      </w:r>
      <w:proofErr w:type="spellEnd"/>
      <w:r w:rsidRPr="00B8021A">
        <w:t xml:space="preserve">, </w:t>
      </w:r>
      <w:proofErr w:type="spellStart"/>
      <w:r w:rsidRPr="00B8021A">
        <w:t>PhDc</w:t>
      </w:r>
      <w:proofErr w:type="spellEnd"/>
      <w:r w:rsidRPr="00B8021A">
        <w:t xml:space="preserve">, Department of Shipping, Trade and Transport, University of Aegean, December 2017, “Smart Power or Coercive? A Strategic Dilemma in Decision Making Policy: The Case of Counter-terrorism in the Post-9/11 Era,” </w:t>
      </w:r>
      <w:hyperlink r:id="rId30" w:history="1">
        <w:r w:rsidRPr="00B8021A">
          <w:rPr>
            <w:rStyle w:val="Hyperlink"/>
          </w:rPr>
          <w:t>http://jibe-net.com/journals/jibe/Vol_5_No_2_December_2017/8.pdf accessed 7/3/18</w:t>
        </w:r>
      </w:hyperlink>
      <w:r w:rsidRPr="00B8021A">
        <w:t>] GDI-ARV</w:t>
      </w:r>
    </w:p>
    <w:p w:rsidR="00B053BD" w:rsidRDefault="00B053BD" w:rsidP="00B053BD">
      <w:r>
        <w:t xml:space="preserve">It may be assumed that </w:t>
      </w:r>
      <w:r w:rsidRPr="00CF097E">
        <w:rPr>
          <w:rStyle w:val="StyleUnderline"/>
        </w:rPr>
        <w:t xml:space="preserve">the cornerstones of terrorism is its political nature of its actions aiming at a political change, its </w:t>
      </w:r>
      <w:proofErr w:type="spellStart"/>
      <w:r w:rsidRPr="00CF097E">
        <w:rPr>
          <w:rStyle w:val="StyleUnderline"/>
        </w:rPr>
        <w:t>nonstate</w:t>
      </w:r>
      <w:proofErr w:type="spellEnd"/>
      <w:r w:rsidRPr="00CF097E">
        <w:rPr>
          <w:rStyle w:val="StyleUnderline"/>
        </w:rPr>
        <w:t xml:space="preserve"> character even in the case of terrorist action’s being supported by the state, as well as the intentionally random targeting of innocent citizens with the objective of maximizing the psychological burden</w:t>
      </w:r>
      <w:r>
        <w:t xml:space="preserve">. During the last decades and foremost since 11th September 2001 (09/11) extreme </w:t>
      </w:r>
      <w:r w:rsidRPr="00CF097E">
        <w:rPr>
          <w:rStyle w:val="StyleUnderline"/>
        </w:rPr>
        <w:t>Islamic fundamentalism</w:t>
      </w:r>
      <w:r>
        <w:t xml:space="preserve"> (the so -called era of jihad) </w:t>
      </w:r>
      <w:r w:rsidRPr="00CF097E">
        <w:rPr>
          <w:rStyle w:val="StyleUnderline"/>
        </w:rPr>
        <w:t>has radically increased</w:t>
      </w:r>
      <w:r>
        <w:t xml:space="preserve"> and whose terrorist actions have overshadowed respective actions of extreme nationalist movements. It is, hence, assumed that </w:t>
      </w:r>
      <w:r w:rsidRPr="00CF097E">
        <w:rPr>
          <w:rStyle w:val="StyleUnderline"/>
        </w:rPr>
        <w:t>such actions and movements are considered to be a great threat not only for the USA, but for the global security system as well7</w:t>
      </w:r>
      <w:r>
        <w:t xml:space="preserve">. The war against those of different faiths seems to be each committed Muslim’s sacred duty aiming at Islam’s predominance. However, </w:t>
      </w:r>
      <w:r w:rsidRPr="00CF097E">
        <w:rPr>
          <w:rStyle w:val="StyleUnderline"/>
        </w:rPr>
        <w:t>the deeper roots are social and economic inequality, poverty, underdevelopment and region’s alienation from technological development, which combined with religious dogmatism has fueled</w:t>
      </w:r>
      <w:r>
        <w:t>, as it is stated by Cronin, “</w:t>
      </w:r>
      <w:r w:rsidRPr="00574A30">
        <w:rPr>
          <w:rStyle w:val="StyleUnderline"/>
        </w:rPr>
        <w:t>a dangerous mix of forces that resonate deeply in the human psyche</w:t>
      </w:r>
      <w:r>
        <w:t xml:space="preserve">”8. For instance, Al- Qaeda is a typical example of </w:t>
      </w:r>
      <w:r w:rsidRPr="00574A30">
        <w:rPr>
          <w:rStyle w:val="StyleUnderline"/>
        </w:rPr>
        <w:t>religious extremism being accepted and supported by masses of supports experiencing social and economic byproducts of globalization</w:t>
      </w:r>
      <w:r>
        <w:t xml:space="preserve">. The aforementioned reasons can explain the fact that </w:t>
      </w:r>
      <w:r w:rsidRPr="00574A30">
        <w:rPr>
          <w:rStyle w:val="StyleUnderline"/>
        </w:rPr>
        <w:t>the primordial object or religious terrorist attacks is anything representing the western model of economic growth and especially the USA as the leading hegemony in global western- born financial system</w:t>
      </w:r>
      <w:r>
        <w:t xml:space="preserve">, while European countries such as France, Great Britain, Spain and Belgium are found to be secondary objectives. Hence, it is indicating that </w:t>
      </w:r>
      <w:r w:rsidRPr="00574A30">
        <w:rPr>
          <w:rStyle w:val="StyleUnderline"/>
        </w:rPr>
        <w:t>an increasing dispersion of attacks has not only transferred the war into the heart of western societies but also conveyed the message that however far from the points of conflict may a region be, it cannot be secured</w:t>
      </w:r>
      <w:r>
        <w:t>. Modern technology of communication and information dissemination constitutes an aid of paramount importance for proliferation of religious terrorist organization at a global level. This has increased the potential of new members’ recruitment as well as the coordination of communication assisted by supporters and financial contributors. According to Nye “</w:t>
      </w:r>
      <w:r w:rsidRPr="00574A30">
        <w:rPr>
          <w:rStyle w:val="StyleUnderline"/>
        </w:rPr>
        <w:t>democratization of technology over the past decades has been making terrorists more lethal and more agile</w:t>
      </w:r>
      <w:r>
        <w:t xml:space="preserve">”9. Furthermore, </w:t>
      </w:r>
      <w:r w:rsidRPr="00574A30">
        <w:rPr>
          <w:rStyle w:val="StyleUnderline"/>
        </w:rPr>
        <w:t>globalization facilitates terrorist organization’s excising capitals and human resources in the same way as multinational corporations and Non-Governmental Organizations</w:t>
      </w:r>
      <w:r>
        <w:t xml:space="preserve"> (henceforth NGO). In the present study, the emphasis is put on types of religious terrorism being executed by non- state groups, in which not only organizational structure and support of actors, but also their field of action, extends beyond particular state boarder.</w:t>
      </w:r>
    </w:p>
    <w:p w:rsidR="00B053BD" w:rsidRDefault="00B053BD" w:rsidP="00B053BD">
      <w:pPr>
        <w:pStyle w:val="Heading4"/>
      </w:pPr>
      <w:r>
        <w:t xml:space="preserve">US over-reach into the </w:t>
      </w:r>
      <w:proofErr w:type="gramStart"/>
      <w:r>
        <w:t>middle east</w:t>
      </w:r>
      <w:proofErr w:type="gramEnd"/>
      <w:r>
        <w:t xml:space="preserve"> exacerbates terrorism</w:t>
      </w:r>
    </w:p>
    <w:p w:rsidR="00B053BD" w:rsidRDefault="00B053BD" w:rsidP="00B053BD">
      <w:pPr>
        <w:rPr>
          <w:rStyle w:val="Style13ptBold"/>
        </w:rPr>
      </w:pPr>
      <w:proofErr w:type="spellStart"/>
      <w:r>
        <w:rPr>
          <w:rStyle w:val="Style13ptBold"/>
        </w:rPr>
        <w:t>Florig</w:t>
      </w:r>
      <w:proofErr w:type="spellEnd"/>
      <w:r>
        <w:rPr>
          <w:rStyle w:val="Style13ptBold"/>
        </w:rPr>
        <w:t xml:space="preserve">, </w:t>
      </w:r>
      <w:proofErr w:type="spellStart"/>
      <w:r>
        <w:rPr>
          <w:rStyle w:val="Style13ptBold"/>
        </w:rPr>
        <w:t>Hankuk</w:t>
      </w:r>
      <w:proofErr w:type="spellEnd"/>
      <w:r>
        <w:rPr>
          <w:rStyle w:val="Style13ptBold"/>
        </w:rPr>
        <w:t xml:space="preserve"> University Foreign Studies Department, 18</w:t>
      </w:r>
    </w:p>
    <w:p w:rsidR="00B053BD" w:rsidRPr="0081122D" w:rsidRDefault="00B053BD" w:rsidP="00B053BD">
      <w:pPr>
        <w:rPr>
          <w:rStyle w:val="Style13ptBold"/>
          <w:b w:val="0"/>
          <w:sz w:val="18"/>
        </w:rPr>
      </w:pPr>
      <w:r w:rsidRPr="0081122D">
        <w:rPr>
          <w:rStyle w:val="Style13ptBold"/>
          <w:b w:val="0"/>
          <w:sz w:val="18"/>
        </w:rPr>
        <w:t>[</w:t>
      </w:r>
      <w:proofErr w:type="gramStart"/>
      <w:r>
        <w:rPr>
          <w:rStyle w:val="Style13ptBold"/>
          <w:b w:val="0"/>
          <w:sz w:val="18"/>
        </w:rPr>
        <w:t>Dennis,</w:t>
      </w:r>
      <w:proofErr w:type="gramEnd"/>
      <w:r>
        <w:rPr>
          <w:rStyle w:val="Style13ptBold"/>
          <w:b w:val="0"/>
          <w:sz w:val="18"/>
        </w:rPr>
        <w:t xml:space="preserve"> </w:t>
      </w:r>
      <w:r w:rsidRPr="0081122D">
        <w:rPr>
          <w:rStyle w:val="Style13ptBold"/>
          <w:b w:val="0"/>
          <w:sz w:val="18"/>
        </w:rPr>
        <w:t>holds degrees in political science from American University, the University of Maryland, and Stanford University. Presently he is associated with International Education, Research, and Analysis Corporation (INTERAC) in Tokyo.</w:t>
      </w:r>
      <w:r>
        <w:rPr>
          <w:rStyle w:val="Style13ptBold"/>
          <w:b w:val="0"/>
          <w:sz w:val="18"/>
        </w:rPr>
        <w:t xml:space="preserve"> 2018, “A Theory of Hegemonic Overreach,” </w:t>
      </w:r>
      <w:hyperlink r:id="rId31" w:history="1">
        <w:r w:rsidRPr="00C80881">
          <w:rPr>
            <w:rStyle w:val="Hyperlink"/>
            <w:sz w:val="18"/>
          </w:rPr>
          <w:t>http://paperroom.ipsa.org/app/webroot/papers/paper_5353.pdf accessed 7/3/18</w:t>
        </w:r>
      </w:hyperlink>
      <w:r>
        <w:rPr>
          <w:rStyle w:val="Style13ptBold"/>
          <w:b w:val="0"/>
          <w:sz w:val="18"/>
        </w:rPr>
        <w:t>] GDI-ARV</w:t>
      </w:r>
    </w:p>
    <w:p w:rsidR="00B053BD" w:rsidRPr="0081122D" w:rsidRDefault="00B053BD" w:rsidP="00B053BD">
      <w:pPr>
        <w:rPr>
          <w:rStyle w:val="Emphasis"/>
        </w:rPr>
      </w:pPr>
      <w:r>
        <w:t xml:space="preserve">A modification of the hegemonic cycle theory that incorporates some aspects of the globalization thesis might be called </w:t>
      </w:r>
      <w:r w:rsidRPr="003D0185">
        <w:rPr>
          <w:rStyle w:val="StyleUnderline"/>
        </w:rPr>
        <w:t>a theory of hegemonic overreach</w:t>
      </w:r>
      <w:r>
        <w:t xml:space="preserve">. Most </w:t>
      </w:r>
      <w:r w:rsidRPr="003D0185">
        <w:rPr>
          <w:rStyle w:val="StyleUnderline"/>
        </w:rPr>
        <w:t xml:space="preserve">contemporary analysts of hegemonic breakdown focus on the imbalance between economic growth and innovation </w:t>
      </w:r>
      <w:r>
        <w:t xml:space="preserve">in new rising powers vs. heavy politico-military commitments in the economically receding hegemon. Marx saw global capitalism engendering its own fatal oppositional forces, like a sorcerer’s apprentice unable to control his own magic. Lenin added the global politico-military contradictions of imperialism. In describing the dilemmas of leading powers, Kennedy pointed out </w:t>
      </w:r>
      <w:r w:rsidRPr="0081122D">
        <w:rPr>
          <w:rStyle w:val="StyleUnderline"/>
        </w:rPr>
        <w:t>the problem imperial overstretch, a succinct metaphor for the standard theory of cyclical hegemonic breakdown</w:t>
      </w:r>
      <w:r>
        <w:t xml:space="preserve">. But perhaps another </w:t>
      </w:r>
      <w:r w:rsidRPr="0081122D">
        <w:rPr>
          <w:rStyle w:val="StyleUnderline"/>
        </w:rPr>
        <w:t xml:space="preserve">important contradiction in the world system is the tendency of the hegemonic system to relentlessly incorporate innumerable peoples and cultures, </w:t>
      </w:r>
      <w:r w:rsidRPr="0081122D">
        <w:rPr>
          <w:rStyle w:val="Emphasis"/>
        </w:rPr>
        <w:t>to swallow whole and be unable to digest entire ways of life.</w:t>
      </w:r>
      <w:r>
        <w:t xml:space="preserve"> Like the liberal Nye, perhaps </w:t>
      </w:r>
      <w:r w:rsidRPr="0081122D">
        <w:rPr>
          <w:rStyle w:val="StyleUnderline"/>
        </w:rPr>
        <w:t xml:space="preserve">theorists of hegemonic breakdown need to take much </w:t>
      </w:r>
      <w:r w:rsidRPr="0081122D">
        <w:rPr>
          <w:rStyle w:val="StyleUnderline"/>
        </w:rPr>
        <w:lastRenderedPageBreak/>
        <w:t xml:space="preserve">more seriously a third </w:t>
      </w:r>
      <w:proofErr w:type="spellStart"/>
      <w:r w:rsidRPr="0081122D">
        <w:rPr>
          <w:rStyle w:val="StyleUnderline"/>
        </w:rPr>
        <w:t>ideologicalcultural</w:t>
      </w:r>
      <w:proofErr w:type="spellEnd"/>
      <w:r w:rsidRPr="0081122D">
        <w:rPr>
          <w:rStyle w:val="StyleUnderline"/>
        </w:rPr>
        <w:t xml:space="preserve"> dimension as well as the more classical economic and politico-military dimensions.</w:t>
      </w:r>
      <w:r>
        <w:t xml:space="preserve"> Such analysis could supplement more standard theories of hegemonic breakdown. 7 </w:t>
      </w:r>
      <w:r w:rsidRPr="0081122D">
        <w:rPr>
          <w:rStyle w:val="StyleUnderline"/>
        </w:rPr>
        <w:t xml:space="preserve">The theory of hegemonic overreach sees </w:t>
      </w:r>
      <w:proofErr w:type="gramStart"/>
      <w:r w:rsidRPr="0081122D">
        <w:rPr>
          <w:rStyle w:val="StyleUnderline"/>
        </w:rPr>
        <w:t>each iteration</w:t>
      </w:r>
      <w:proofErr w:type="gramEnd"/>
      <w:r w:rsidRPr="0081122D">
        <w:rPr>
          <w:rStyle w:val="StyleUnderline"/>
        </w:rPr>
        <w:t xml:space="preserve"> of the hegemonic system as qualitatively different.</w:t>
      </w:r>
      <w:r>
        <w:t xml:space="preserve"> The hegemonic system led by the British spanned more of the globe and reached deeper than when it was led by the Dutch. </w:t>
      </w:r>
      <w:r w:rsidRPr="0081122D">
        <w:rPr>
          <w:rStyle w:val="StyleUnderline"/>
        </w:rPr>
        <w:t>Since the U.S. has assumed control of the system it has grown broader and thicker</w:t>
      </w:r>
      <w:r>
        <w:t xml:space="preserve"> than it was in the days of the British. But just as each iteration integrates more and more of the global economics and </w:t>
      </w:r>
      <w:proofErr w:type="gramStart"/>
      <w:r>
        <w:t>politics,</w:t>
      </w:r>
      <w:proofErr w:type="gramEnd"/>
      <w:r>
        <w:t xml:space="preserve"> it also pulls more and more activity into its orbit which cannot be easily integrated. The theory of hegemonic overreach argues that </w:t>
      </w:r>
      <w:r w:rsidRPr="0081122D">
        <w:rPr>
          <w:rStyle w:val="StyleUnderline"/>
        </w:rPr>
        <w:t xml:space="preserve">exactly because the breadth and scope of the world system expands over time, an analogous problem becomes more difficult </w:t>
      </w:r>
      <w:proofErr w:type="gramStart"/>
      <w:r w:rsidRPr="0081122D">
        <w:rPr>
          <w:rStyle w:val="StyleUnderline"/>
        </w:rPr>
        <w:t>at each successive iteration</w:t>
      </w:r>
      <w:proofErr w:type="gramEnd"/>
      <w:r>
        <w:t xml:space="preserve">. </w:t>
      </w:r>
      <w:r w:rsidRPr="0081122D">
        <w:rPr>
          <w:rStyle w:val="StyleUnderline"/>
        </w:rPr>
        <w:t>As the hegemonic system grows broader, deeper, and more institutionally complex over time, it still shows countervailing tendencies toward breakdown for two fundamental reasons</w:t>
      </w:r>
      <w:r>
        <w:t xml:space="preserve">. First, exactly because the system reaches ever more deeply into ever more aspects of everyday life in all corners of the planet, </w:t>
      </w:r>
      <w:r w:rsidRPr="0081122D">
        <w:rPr>
          <w:rStyle w:val="StyleUnderline"/>
        </w:rPr>
        <w:t>it increasingly engenders more sustained opposition and effective resistance</w:t>
      </w:r>
      <w:r>
        <w:t xml:space="preserve">. Second, </w:t>
      </w:r>
      <w:r w:rsidRPr="0081122D">
        <w:rPr>
          <w:rStyle w:val="StyleUnderline"/>
        </w:rPr>
        <w:t>the particular state that is in the position of hegemon, the United States, has a unique sense of messianic mission to make over the world in its image that leads it to take on an almost unlimited project of transforming the non-western world</w:t>
      </w:r>
      <w:r>
        <w:t xml:space="preserve">. </w:t>
      </w:r>
      <w:r w:rsidRPr="0081122D">
        <w:rPr>
          <w:rStyle w:val="StyleUnderline"/>
        </w:rPr>
        <w:t xml:space="preserve">That boundless project of global transformation periodically leads the U.S. into military, political, and economic interventions that ultimately undermine support for the global system and </w:t>
      </w:r>
      <w:r w:rsidRPr="0081122D">
        <w:rPr>
          <w:rStyle w:val="Emphasis"/>
        </w:rPr>
        <w:t>strengthen the very forces opposed to it.</w:t>
      </w:r>
    </w:p>
    <w:p w:rsidR="00B053BD" w:rsidRPr="00B053BD" w:rsidRDefault="00B053BD" w:rsidP="00B053BD"/>
    <w:p w:rsidR="005A2403" w:rsidRDefault="009C3F5E" w:rsidP="009C3F5E">
      <w:pPr>
        <w:pStyle w:val="Heading2"/>
      </w:pPr>
      <w:r>
        <w:lastRenderedPageBreak/>
        <w:t>Instability Answers</w:t>
      </w:r>
    </w:p>
    <w:p w:rsidR="00ED7D25" w:rsidRDefault="00ED7D25" w:rsidP="009C3F5E">
      <w:pPr>
        <w:pStyle w:val="Heading3"/>
      </w:pPr>
      <w:r>
        <w:lastRenderedPageBreak/>
        <w:t>Refugees Net Good</w:t>
      </w:r>
    </w:p>
    <w:p w:rsidR="00ED7D25" w:rsidRDefault="00ED7D25" w:rsidP="00ED7D25">
      <w:pPr>
        <w:pStyle w:val="Heading4"/>
        <w:rPr>
          <w:rStyle w:val="StyleUnderline"/>
          <w:sz w:val="26"/>
          <w:szCs w:val="26"/>
          <w:u w:val="none"/>
        </w:rPr>
      </w:pPr>
      <w:r>
        <w:rPr>
          <w:rStyle w:val="StyleUnderline"/>
          <w:sz w:val="26"/>
          <w:szCs w:val="26"/>
          <w:u w:val="none"/>
        </w:rPr>
        <w:t>Refugees creating economic growth now – while they created temporary instability at the beginning of the civil war, they’re now contributing heavily to the economic growth of surrounding countries</w:t>
      </w:r>
    </w:p>
    <w:p w:rsidR="00ED7D25" w:rsidRDefault="00ED7D25" w:rsidP="00ED7D25">
      <w:pPr>
        <w:rPr>
          <w:rStyle w:val="Style13ptBold"/>
        </w:rPr>
      </w:pPr>
      <w:r>
        <w:rPr>
          <w:rStyle w:val="Style13ptBold"/>
        </w:rPr>
        <w:t xml:space="preserve">Schillings, </w:t>
      </w:r>
      <w:r w:rsidRPr="003A59FB">
        <w:rPr>
          <w:rStyle w:val="Style13ptBold"/>
        </w:rPr>
        <w:t>U</w:t>
      </w:r>
      <w:r>
        <w:rPr>
          <w:rStyle w:val="Style13ptBold"/>
        </w:rPr>
        <w:t>nited Nations Development Program Economic Consultant,</w:t>
      </w:r>
      <w:r w:rsidRPr="003A59FB">
        <w:rPr>
          <w:rStyle w:val="Style13ptBold"/>
        </w:rPr>
        <w:t xml:space="preserve"> </w:t>
      </w:r>
      <w:r>
        <w:rPr>
          <w:rStyle w:val="Style13ptBold"/>
        </w:rPr>
        <w:t>6/21</w:t>
      </w:r>
    </w:p>
    <w:p w:rsidR="00ED7D25" w:rsidRPr="003A59FB" w:rsidRDefault="00ED7D25" w:rsidP="00ED7D25">
      <w:pPr>
        <w:rPr>
          <w:rStyle w:val="Style13ptBold"/>
          <w:b w:val="0"/>
          <w:sz w:val="20"/>
        </w:rPr>
      </w:pPr>
      <w:r w:rsidRPr="003A59FB">
        <w:rPr>
          <w:rStyle w:val="Style13ptBold"/>
          <w:b w:val="0"/>
          <w:sz w:val="20"/>
        </w:rPr>
        <w:t>[</w:t>
      </w:r>
      <w:r>
        <w:rPr>
          <w:rStyle w:val="Style13ptBold"/>
          <w:b w:val="0"/>
          <w:sz w:val="20"/>
        </w:rPr>
        <w:t xml:space="preserve">Tobias Schillings, MPhil in Economics candidate, University of Oxford, and Economic Consultant, UNDP Sub-Regional Response Facility for the Syria Crisis, 6/21/18, “The macro-economic impacts of Syrian refugee aid,” </w:t>
      </w:r>
      <w:hyperlink r:id="rId32" w:history="1">
        <w:r w:rsidRPr="00093867">
          <w:rPr>
            <w:rStyle w:val="Hyperlink"/>
            <w:sz w:val="20"/>
          </w:rPr>
          <w:t>http://www.fmreview.org/economies/schillings.html</w:t>
        </w:r>
      </w:hyperlink>
      <w:r>
        <w:rPr>
          <w:rStyle w:val="Style13ptBold"/>
          <w:b w:val="0"/>
          <w:sz w:val="20"/>
        </w:rPr>
        <w:t xml:space="preserve"> accessed 7/3/18] GDI-ARV</w:t>
      </w:r>
    </w:p>
    <w:p w:rsidR="00ED7D25" w:rsidRDefault="00ED7D25" w:rsidP="00ED7D25">
      <w:r w:rsidRPr="007C753F">
        <w:rPr>
          <w:rStyle w:val="StyleUnderline"/>
        </w:rPr>
        <w:t xml:space="preserve">With currently 5.6 million registered Syrian refugees being hosted by </w:t>
      </w:r>
      <w:proofErr w:type="spellStart"/>
      <w:r w:rsidRPr="007C753F">
        <w:rPr>
          <w:rStyle w:val="StyleUnderline"/>
        </w:rPr>
        <w:t>neighbouring</w:t>
      </w:r>
      <w:proofErr w:type="spellEnd"/>
      <w:r w:rsidRPr="007C753F">
        <w:rPr>
          <w:rStyle w:val="StyleUnderline"/>
        </w:rPr>
        <w:t xml:space="preserve"> countries and over six million internally displaced within Syria</w:t>
      </w:r>
      <w:r>
        <w:t xml:space="preserve">, </w:t>
      </w:r>
      <w:r w:rsidRPr="007C753F">
        <w:rPr>
          <w:rStyle w:val="StyleUnderline"/>
        </w:rPr>
        <w:t>creating economic opportunities has become a central component of the resilience approach in response to the crisis</w:t>
      </w:r>
      <w:r>
        <w:t xml:space="preserve">. Acknowledging the destructive impact of the conflict on livelihoods and economic resources, </w:t>
      </w:r>
      <w:r w:rsidRPr="003209A6">
        <w:rPr>
          <w:rStyle w:val="StyleUnderline"/>
        </w:rPr>
        <w:t>the international community committed to creating 1.1 million jobs for refugees and host communities by the end of 2018</w:t>
      </w:r>
      <w:r>
        <w:t xml:space="preserve">. This ambitious goal, announced at the London Conference for Supporting Syria and the Region in February 2016, is complemented by commitments from the affected national governments </w:t>
      </w:r>
      <w:proofErr w:type="spellStart"/>
      <w:r>
        <w:t>neighbouring</w:t>
      </w:r>
      <w:proofErr w:type="spellEnd"/>
      <w:r>
        <w:t xml:space="preserve"> Syria (to open up their </w:t>
      </w:r>
      <w:proofErr w:type="spellStart"/>
      <w:r>
        <w:t>labour</w:t>
      </w:r>
      <w:proofErr w:type="spellEnd"/>
      <w:r>
        <w:t xml:space="preserve"> markets and improve their regulatory environment), the international community (to strengthen job creation through access to concessional financing and external markets) and the private sector (</w:t>
      </w:r>
      <w:r w:rsidRPr="003209A6">
        <w:rPr>
          <w:rStyle w:val="StyleUnderline"/>
        </w:rPr>
        <w:t>to foster economic growth by providing new investments</w:t>
      </w:r>
      <w:r>
        <w:t xml:space="preserve">).  </w:t>
      </w:r>
    </w:p>
    <w:p w:rsidR="00ED7D25" w:rsidRPr="00D954BA" w:rsidRDefault="00ED7D25" w:rsidP="00ED7D25">
      <w:pPr>
        <w:rPr>
          <w:rStyle w:val="StyleUnderline"/>
        </w:rPr>
      </w:pPr>
      <w:r w:rsidRPr="003209A6">
        <w:rPr>
          <w:rStyle w:val="StyleUnderline"/>
        </w:rPr>
        <w:t>The core response of the international community is the</w:t>
      </w:r>
      <w:r>
        <w:t xml:space="preserve"> Regional Refugee and Resilience Plan (</w:t>
      </w:r>
      <w:r w:rsidRPr="003209A6">
        <w:rPr>
          <w:rStyle w:val="StyleUnderline"/>
        </w:rPr>
        <w:t>3RP</w:t>
      </w:r>
      <w:r>
        <w:t xml:space="preserve">)[1] </w:t>
      </w:r>
      <w:r w:rsidRPr="003209A6">
        <w:rPr>
          <w:rStyle w:val="StyleUnderline"/>
        </w:rPr>
        <w:t>which is based on plans developed under the leadership of the relevant national authorities</w:t>
      </w:r>
      <w:r>
        <w:t xml:space="preserve"> – namely, Egypt, Iraq, Jordan, Lebanon and Turkey. </w:t>
      </w:r>
      <w:r w:rsidRPr="003209A6">
        <w:rPr>
          <w:rStyle w:val="StyleUnderline"/>
        </w:rPr>
        <w:t>The 3RP combines humanitarian and development elements, spans eight different sectors, including livelihoods, and is supported by a total annual funding appeal of US$5.6 billion for 2018</w:t>
      </w:r>
      <w:r>
        <w:t xml:space="preserve">. A recent study of the macro-economic impacts of the 3RP (undertaken in cooperation with the UN Development </w:t>
      </w:r>
      <w:proofErr w:type="spellStart"/>
      <w:r>
        <w:t>Programme’s</w:t>
      </w:r>
      <w:proofErr w:type="spellEnd"/>
      <w:r>
        <w:t xml:space="preserve"> Sub-Regional Response Facility for the Syria Crisis</w:t>
      </w:r>
      <w:proofErr w:type="gramStart"/>
      <w:r>
        <w:t>)[</w:t>
      </w:r>
      <w:proofErr w:type="gramEnd"/>
      <w:r>
        <w:t xml:space="preserve">2] </w:t>
      </w:r>
      <w:r w:rsidRPr="003209A6">
        <w:rPr>
          <w:rStyle w:val="StyleUnderline"/>
        </w:rPr>
        <w:t xml:space="preserve">demonstrates its noticeable contribution to </w:t>
      </w:r>
      <w:r w:rsidRPr="003209A6">
        <w:rPr>
          <w:rStyle w:val="Emphasis"/>
        </w:rPr>
        <w:t>economic growth and job creation in the region</w:t>
      </w:r>
      <w:r>
        <w:t xml:space="preserve"> – </w:t>
      </w:r>
      <w:r w:rsidRPr="00D954BA">
        <w:rPr>
          <w:rStyle w:val="StyleUnderline"/>
        </w:rPr>
        <w:t>a contribution that has mostly been overlooked in public discourse yet offers a powerful narrative for policymakers in fostering social cohesion among host communities.</w:t>
      </w:r>
    </w:p>
    <w:p w:rsidR="00ED7D25" w:rsidRDefault="00ED7D25" w:rsidP="00ED7D25">
      <w:r>
        <w:t>The qualitative evidence</w:t>
      </w:r>
    </w:p>
    <w:p w:rsidR="00ED7D25" w:rsidRPr="00D954BA" w:rsidRDefault="00ED7D25" w:rsidP="00ED7D25">
      <w:pPr>
        <w:rPr>
          <w:rStyle w:val="StyleUnderline"/>
        </w:rPr>
      </w:pPr>
      <w:r w:rsidRPr="00D954BA">
        <w:rPr>
          <w:rStyle w:val="StyleUnderline"/>
        </w:rPr>
        <w:t>In many host communities, the economic impact of Syrian refugees and humanitarian assistance has been the subject of signiﬁcant debate</w:t>
      </w:r>
      <w:r>
        <w:t xml:space="preserve">. The Syrian crisis has clearly had an overall negative impact on many </w:t>
      </w:r>
      <w:proofErr w:type="spellStart"/>
      <w:r>
        <w:t>neighbouring</w:t>
      </w:r>
      <w:proofErr w:type="spellEnd"/>
      <w:r>
        <w:t xml:space="preserve"> countries’ economies by affecting trade flows, GDP and growth, and could threaten regional stability. However, </w:t>
      </w:r>
      <w:r w:rsidRPr="00D954BA">
        <w:rPr>
          <w:rStyle w:val="StyleUnderline"/>
        </w:rPr>
        <w:t xml:space="preserve">as over 90% of refugees live outside camps, they have become important customers for local goods and services, paid for with savings, </w:t>
      </w:r>
      <w:proofErr w:type="spellStart"/>
      <w:r w:rsidRPr="00D954BA">
        <w:rPr>
          <w:rStyle w:val="StyleUnderline"/>
        </w:rPr>
        <w:t>labour</w:t>
      </w:r>
      <w:proofErr w:type="spellEnd"/>
      <w:r w:rsidRPr="00D954BA">
        <w:rPr>
          <w:rStyle w:val="StyleUnderline"/>
        </w:rPr>
        <w:t xml:space="preserve"> income, remittances and humanitarian assistance.</w:t>
      </w:r>
      <w:r>
        <w:t xml:space="preserve"> Local businesses also benefit from humanitarian assistance </w:t>
      </w:r>
      <w:proofErr w:type="spellStart"/>
      <w:r>
        <w:t>programmes</w:t>
      </w:r>
      <w:proofErr w:type="spellEnd"/>
      <w:r>
        <w:t xml:space="preserve"> as they get contracted as suppliers for non-governmental </w:t>
      </w:r>
      <w:proofErr w:type="spellStart"/>
      <w:r>
        <w:t>organisations</w:t>
      </w:r>
      <w:proofErr w:type="spellEnd"/>
      <w:r>
        <w:t xml:space="preserve"> (NGOs) and humanitarian agencies. Furthermore, </w:t>
      </w:r>
      <w:r w:rsidRPr="00D954BA">
        <w:rPr>
          <w:rStyle w:val="StyleUnderline"/>
        </w:rPr>
        <w:t>the arrival of Syrian refugees’ private capital and expertise has accelerated business growth in countries such as Egypt, Jordan and Turkey.[3] Syrian businesses have become an important engine for refugee job creation and represent a premier example of the ‘growing the pie’ approach in host communities.</w:t>
      </w:r>
    </w:p>
    <w:p w:rsidR="00ED7D25" w:rsidRDefault="00ED7D25" w:rsidP="00ED7D25">
      <w:r>
        <w:t>The quantitative evidence</w:t>
      </w:r>
    </w:p>
    <w:p w:rsidR="00ED7D25" w:rsidRDefault="00ED7D25" w:rsidP="00ED7D25">
      <w:r>
        <w:t>To further support these qualitative statements</w:t>
      </w:r>
      <w:r w:rsidRPr="00D954BA">
        <w:rPr>
          <w:rStyle w:val="StyleUnderline"/>
        </w:rPr>
        <w:t>, the new study uses an economic framework to estimate fiscal stimulus and employment effects of the 3RP</w:t>
      </w:r>
      <w:r>
        <w:t xml:space="preserve">. As a first step, we estimate the potential GDP impact based on ‘fiscal multipliers’. </w:t>
      </w:r>
      <w:r w:rsidRPr="00D954BA">
        <w:rPr>
          <w:rStyle w:val="StyleUnderline"/>
        </w:rPr>
        <w:t>Public investments generate higher economic effects than their initial value, as the economy benefits from spillover effects</w:t>
      </w:r>
      <w:r>
        <w:t xml:space="preserve">. For example, building a refugee camp creates income not only for the construction company but also for the suppliers of materials and </w:t>
      </w:r>
      <w:proofErr w:type="spellStart"/>
      <w:r>
        <w:t>labour</w:t>
      </w:r>
      <w:proofErr w:type="spellEnd"/>
      <w:r>
        <w:t>. This income is then spent on other goods and services which in turn create additional economic effects. Fiscal multipliers capture these spillover effects. In a 2015 study of Lebanon, UNDP and the UN Refugee Agency (UNHCR) found that each dollar spent of their US$800 million refugee aid package generated an additional 0.6 dollars of revenue, making the multiplier 1.6.[4]</w:t>
      </w:r>
    </w:p>
    <w:p w:rsidR="00ED7D25" w:rsidRDefault="00ED7D25" w:rsidP="00ED7D25">
      <w:r>
        <w:t>The second step of the analysis is to quantify the potential for job creation. By using historic data (including data that captures recent national developments) to quantify the relationship between changes in unemployment and output at the macro-economic level for each country, it is possible to translate the national GDP impact into expected job creation</w:t>
      </w:r>
      <w:proofErr w:type="gramStart"/>
      <w:r>
        <w:t>.[</w:t>
      </w:r>
      <w:proofErr w:type="gramEnd"/>
      <w:r>
        <w:t>5]</w:t>
      </w:r>
    </w:p>
    <w:p w:rsidR="00ED7D25" w:rsidRDefault="00ED7D25" w:rsidP="00ED7D25">
      <w:r>
        <w:t xml:space="preserve">It is important to note that the study’s final estimate is a projection for the general job creation potential in each country. It does not distinguish between refugees and host nationals, nor does it claim the kinds of jobs that are created. This micro-level impact will depend on 3RP </w:t>
      </w:r>
      <w:proofErr w:type="spellStart"/>
      <w:r>
        <w:t>programme</w:t>
      </w:r>
      <w:proofErr w:type="spellEnd"/>
      <w:r>
        <w:t xml:space="preserve"> implementation, targeting and national economic policies. Especially with regard to refugees, </w:t>
      </w:r>
      <w:proofErr w:type="spellStart"/>
      <w:r>
        <w:t>labour</w:t>
      </w:r>
      <w:proofErr w:type="spellEnd"/>
      <w:r>
        <w:t xml:space="preserve"> market barriers must be taken into account. Refugees experience much stronger economic, legal and social restrictions to employment than do citizens of host countries. As long as these barriers exist, refugees will not be able to benefit fully from the </w:t>
      </w:r>
      <w:r>
        <w:lastRenderedPageBreak/>
        <w:t xml:space="preserve">estimated expansion of economic opportunities. It is therefore up to the international community and host governments to target their </w:t>
      </w:r>
      <w:proofErr w:type="spellStart"/>
      <w:r>
        <w:t>programmes</w:t>
      </w:r>
      <w:proofErr w:type="spellEnd"/>
      <w:r>
        <w:t xml:space="preserve"> and policies in such a way as to promote inclusive growth.</w:t>
      </w:r>
    </w:p>
    <w:p w:rsidR="00ED7D25" w:rsidRDefault="00ED7D25" w:rsidP="00ED7D25">
      <w:r w:rsidRPr="00D954BA">
        <w:rPr>
          <w:rStyle w:val="StyleUnderline"/>
        </w:rPr>
        <w:t>The study’s results indicate the</w:t>
      </w:r>
      <w:r>
        <w:t xml:space="preserve"> potentially </w:t>
      </w:r>
      <w:r w:rsidRPr="00D954BA">
        <w:rPr>
          <w:rStyle w:val="StyleUnderline"/>
        </w:rPr>
        <w:t>significant impact of the 3RP programming on host countries</w:t>
      </w:r>
      <w:r>
        <w:t xml:space="preserve">. With a total spending over 2017 and 2018 of about $9 billion, </w:t>
      </w:r>
      <w:r w:rsidRPr="00D954BA">
        <w:rPr>
          <w:rStyle w:val="StyleUnderline"/>
        </w:rPr>
        <w:t>the response plan creates a much larger fiscal stimulus. The short-term effects account for a projected GDP impact of about $17­–25 billion,</w:t>
      </w:r>
      <w:r>
        <w:t xml:space="preserve"> while the associated job creation impact adds up to an estimated 75,000–110,000 jobs</w:t>
      </w:r>
      <w:proofErr w:type="gramStart"/>
      <w:r>
        <w:t>.[</w:t>
      </w:r>
      <w:proofErr w:type="gramEnd"/>
      <w:r>
        <w:t>6]</w:t>
      </w:r>
    </w:p>
    <w:p w:rsidR="00ED7D25" w:rsidRPr="00ED7D25" w:rsidRDefault="00ED7D25" w:rsidP="00ED7D25">
      <w:pPr>
        <w:rPr>
          <w:sz w:val="22"/>
          <w:u w:val="single"/>
        </w:rPr>
      </w:pPr>
      <w:r w:rsidRPr="00D954BA">
        <w:rPr>
          <w:rStyle w:val="StyleUnderline"/>
        </w:rPr>
        <w:t>The relative effect for each country depends mostly on the size of its economy and the amount of funding received, with Lebanon and Jordan being the largest recipients</w:t>
      </w:r>
      <w:r>
        <w:t xml:space="preserve">. With a relatively small market, </w:t>
      </w:r>
      <w:r w:rsidRPr="00D954BA">
        <w:rPr>
          <w:rStyle w:val="Emphasis"/>
        </w:rPr>
        <w:t>these countries are expected to experience a much stronger momentum in economic growth due to the large inflow of humanitarian assistance</w:t>
      </w:r>
      <w:r>
        <w:t xml:space="preserve">. However, even large economies such as Turkey and Egypt are expected to contribute between 12,000 and 23,000 jobs to the London target. </w:t>
      </w:r>
      <w:proofErr w:type="spellStart"/>
      <w:r>
        <w:t>Emphasising</w:t>
      </w:r>
      <w:proofErr w:type="spellEnd"/>
      <w:r>
        <w:t xml:space="preserve"> the positive economic impacts of refugee aid, this research advocates a fully funded 3RP. Although the job target seems unlikely to be achieved by the resilience response alone, </w:t>
      </w:r>
      <w:r w:rsidRPr="003A59FB">
        <w:rPr>
          <w:rStyle w:val="StyleUnderline"/>
        </w:rPr>
        <w:t xml:space="preserve">the 3RP represents a significant contribution to expanding economic opportunities for refugees and supports long-term growth by fostering resilience in host communities.  </w:t>
      </w:r>
    </w:p>
    <w:p w:rsidR="00553E18" w:rsidRDefault="00553E18" w:rsidP="009C3F5E">
      <w:pPr>
        <w:pStyle w:val="Heading3"/>
      </w:pPr>
      <w:r>
        <w:lastRenderedPageBreak/>
        <w:t>Alt Causes</w:t>
      </w:r>
    </w:p>
    <w:p w:rsidR="00553E18" w:rsidRDefault="00553E18" w:rsidP="00553E18">
      <w:pPr>
        <w:pStyle w:val="Heading4"/>
      </w:pPr>
      <w:r>
        <w:t>Myriad of alt causes to instability</w:t>
      </w:r>
    </w:p>
    <w:p w:rsidR="00553E18" w:rsidRDefault="00553E18" w:rsidP="00553E18">
      <w:pPr>
        <w:rPr>
          <w:rStyle w:val="Style13ptBold"/>
        </w:rPr>
      </w:pPr>
      <w:proofErr w:type="spellStart"/>
      <w:r>
        <w:rPr>
          <w:rStyle w:val="Style13ptBold"/>
        </w:rPr>
        <w:t>Cordesman</w:t>
      </w:r>
      <w:proofErr w:type="spellEnd"/>
      <w:r>
        <w:rPr>
          <w:rStyle w:val="Style13ptBold"/>
        </w:rPr>
        <w:t>, CSIS Strategic Chair, 4/19</w:t>
      </w:r>
    </w:p>
    <w:p w:rsidR="00553E18" w:rsidRPr="00C95839" w:rsidRDefault="00553E18" w:rsidP="00553E18">
      <w:pPr>
        <w:rPr>
          <w:rStyle w:val="Style13ptBold"/>
          <w:b w:val="0"/>
          <w:sz w:val="12"/>
        </w:rPr>
      </w:pPr>
      <w:r w:rsidRPr="00C95839">
        <w:rPr>
          <w:rStyle w:val="Style13ptBold"/>
          <w:b w:val="0"/>
          <w:sz w:val="18"/>
        </w:rPr>
        <w:t xml:space="preserve">[Anthony </w:t>
      </w:r>
      <w:proofErr w:type="spellStart"/>
      <w:r w:rsidRPr="00C95839">
        <w:rPr>
          <w:rStyle w:val="Style13ptBold"/>
          <w:b w:val="0"/>
          <w:sz w:val="18"/>
        </w:rPr>
        <w:t>Cordesman</w:t>
      </w:r>
      <w:proofErr w:type="spellEnd"/>
      <w:r w:rsidRPr="00C95839">
        <w:rPr>
          <w:rStyle w:val="Style13ptBold"/>
          <w:b w:val="0"/>
          <w:sz w:val="18"/>
        </w:rPr>
        <w:t xml:space="preserve">, Anthony H. </w:t>
      </w:r>
      <w:proofErr w:type="spellStart"/>
      <w:r w:rsidRPr="00C95839">
        <w:rPr>
          <w:rStyle w:val="Style13ptBold"/>
          <w:b w:val="0"/>
          <w:sz w:val="18"/>
        </w:rPr>
        <w:t>Cordesman</w:t>
      </w:r>
      <w:proofErr w:type="spellEnd"/>
      <w:r w:rsidRPr="00C95839">
        <w:rPr>
          <w:rStyle w:val="Style13ptBold"/>
          <w:b w:val="0"/>
          <w:sz w:val="18"/>
        </w:rPr>
        <w:t xml:space="preserve"> is the </w:t>
      </w:r>
      <w:proofErr w:type="spellStart"/>
      <w:r w:rsidRPr="00C95839">
        <w:rPr>
          <w:rStyle w:val="Style13ptBold"/>
          <w:b w:val="0"/>
          <w:sz w:val="18"/>
        </w:rPr>
        <w:t>Arleigh</w:t>
      </w:r>
      <w:proofErr w:type="spellEnd"/>
      <w:r w:rsidRPr="00C95839">
        <w:rPr>
          <w:rStyle w:val="Style13ptBold"/>
          <w:b w:val="0"/>
          <w:sz w:val="18"/>
        </w:rPr>
        <w:t xml:space="preserve"> A. Burke Chair in Strategy at CSIS. During his time at CSIS, </w:t>
      </w:r>
      <w:proofErr w:type="spellStart"/>
      <w:r w:rsidRPr="00C95839">
        <w:rPr>
          <w:rStyle w:val="Style13ptBold"/>
          <w:b w:val="0"/>
          <w:sz w:val="18"/>
        </w:rPr>
        <w:t>Cordesman</w:t>
      </w:r>
      <w:proofErr w:type="spellEnd"/>
      <w:r w:rsidRPr="00C95839">
        <w:rPr>
          <w:rStyle w:val="Style13ptBold"/>
          <w:b w:val="0"/>
          <w:sz w:val="18"/>
        </w:rPr>
        <w:t xml:space="preserve"> has been director of the Gulf Net Assessment Project and the Gulf in Transition Study, as well as principal investigator of the CSIS Homeland Defense Project. He has led studies on national missile defense, asymmetric warfare and weapons of mass destruction, and critical infrastructure protection. He directed the CSIS Middle East Net Assessment Project and codirected the CSIS Strategic Energy Initiative. He is the author of a wide range of studies on U.S. security policy, energy policy, and Middle East policy and has served as a consultant to the Departments of State and Defense during the Afghan and Iraq wars</w:t>
      </w:r>
      <w:r>
        <w:rPr>
          <w:rStyle w:val="Style13ptBold"/>
          <w:b w:val="0"/>
          <w:sz w:val="18"/>
        </w:rPr>
        <w:t>, 4/19/18, “</w:t>
      </w:r>
      <w:r w:rsidRPr="004E530C">
        <w:rPr>
          <w:rStyle w:val="Style13ptBold"/>
          <w:b w:val="0"/>
          <w:sz w:val="18"/>
        </w:rPr>
        <w:t>Stability in the Middle East: The Range of Short and Long-Term Causes</w:t>
      </w:r>
      <w:r>
        <w:rPr>
          <w:rStyle w:val="Style13ptBold"/>
          <w:b w:val="0"/>
          <w:sz w:val="18"/>
        </w:rPr>
        <w:t xml:space="preserve">,” </w:t>
      </w:r>
      <w:hyperlink r:id="rId33" w:history="1">
        <w:r w:rsidRPr="00A421CF">
          <w:rPr>
            <w:rStyle w:val="Hyperlink"/>
            <w:sz w:val="18"/>
          </w:rPr>
          <w:t>https://www.csis.org/analysis/stability-middle-east-range-short-and-long-term-causes accessed 7/3/18</w:t>
        </w:r>
      </w:hyperlink>
      <w:r>
        <w:rPr>
          <w:rStyle w:val="Style13ptBold"/>
          <w:b w:val="0"/>
          <w:sz w:val="18"/>
        </w:rPr>
        <w:t>] GDI-ARV</w:t>
      </w:r>
    </w:p>
    <w:p w:rsidR="00553E18" w:rsidRDefault="00553E18" w:rsidP="00553E18">
      <w:r w:rsidRPr="00673088">
        <w:rPr>
          <w:rStyle w:val="StyleUnderline"/>
        </w:rPr>
        <w:t>The immediate sources of instability are clear. Most of the region has some form of internal conflict, faces rising external threats, or is dealing with violent extremism</w:t>
      </w:r>
      <w:r>
        <w:t xml:space="preserve">. The violence and wars that have resulted from the political upheavals in 2011 will at best leave lasting challenges for unity and development even if the fighting ends. </w:t>
      </w:r>
      <w:r w:rsidRPr="00673088">
        <w:rPr>
          <w:rStyle w:val="StyleUnderline"/>
        </w:rPr>
        <w:t>All the major causes of violent extremism remain, and there are few prospects that the fight against ISIS will eliminate the extremist threat in even one MENA country</w:t>
      </w:r>
      <w:r>
        <w:t xml:space="preserve">. </w:t>
      </w:r>
      <w:r w:rsidRPr="00673088">
        <w:rPr>
          <w:rStyle w:val="StyleUnderline"/>
        </w:rPr>
        <w:t>Tensions between Israel and the Palestinian persist</w:t>
      </w:r>
      <w:r>
        <w:t>, each side has seen rising internal political barriers to a compromise peace, and the tensions between Israel and Iran and Hezbollah are creating new military threats.</w:t>
      </w:r>
    </w:p>
    <w:p w:rsidR="00553E18" w:rsidRPr="00AB257C" w:rsidRDefault="00553E18" w:rsidP="00553E18">
      <w:pPr>
        <w:rPr>
          <w:rStyle w:val="StyleUnderline"/>
        </w:rPr>
      </w:pPr>
      <w:r w:rsidRPr="00673088">
        <w:rPr>
          <w:rStyle w:val="StyleUnderline"/>
        </w:rPr>
        <w:t>The longer-term pressures are less clear, although a wide range of international organizations like the UN, World Bank, and IMF have warned about the individual forces involved for decades</w:t>
      </w:r>
      <w:r>
        <w:t xml:space="preserve">. Arab experts have documented the level of such pressures in the UN's Arab Development Reports since 2002, and many of the forces involved have consistent trends lines and can be quantified by country. These reports reveal radical differences between the countries in the region, but highlight the fact that given </w:t>
      </w:r>
      <w:r w:rsidRPr="00673088">
        <w:rPr>
          <w:rStyle w:val="StyleUnderline"/>
        </w:rPr>
        <w:t>countries have mix of poor and abusive governance, ethnic and sectarian differences, corruption and self-seeking elites, poor or failed economic development, employment and career problems, and population pressures that challenge national unity and stability, and help lead to violent extremism.</w:t>
      </w:r>
    </w:p>
    <w:p w:rsidR="00553E18" w:rsidRDefault="00553E18" w:rsidP="00553E18">
      <w:r>
        <w:t xml:space="preserve">Taken together, it is clear that </w:t>
      </w:r>
      <w:r w:rsidRPr="00673088">
        <w:rPr>
          <w:rStyle w:val="Emphasis"/>
        </w:rPr>
        <w:t>there is no simply way to model or predict the level of stability in any given country, much less the region. There are too many variables involved</w:t>
      </w:r>
      <w:r>
        <w:t>, and the variables differ so much even between neighboring countries that focusing on one set of variables can at best describe the current situation in a single country – not the situation in the Arab world or MENA region.</w:t>
      </w:r>
    </w:p>
    <w:p w:rsidR="00553E18" w:rsidRDefault="00553E18" w:rsidP="00553E18">
      <w:r>
        <w:t xml:space="preserve">History has also made it all too clear that </w:t>
      </w:r>
      <w:r w:rsidRPr="00673088">
        <w:rPr>
          <w:rStyle w:val="StyleUnderline"/>
        </w:rPr>
        <w:t>stability or instability can also change almost instantly because of the actions of a given figure or leader, personal tensions or ability to cooperate, ill-judged actions or interactions between given actors, outside intervention, success or failure in crisis management or warfare, and catalytic events that capture popular attention</w:t>
      </w:r>
      <w:r>
        <w:t xml:space="preserve">. </w:t>
      </w:r>
      <w:proofErr w:type="gramStart"/>
      <w:r>
        <w:t>The origins of the political upheavals and wars that began in 2011are a key case in point.</w:t>
      </w:r>
      <w:proofErr w:type="gramEnd"/>
    </w:p>
    <w:p w:rsidR="00553E18" w:rsidRDefault="00553E18" w:rsidP="00553E18">
      <w:pPr>
        <w:pStyle w:val="Heading4"/>
      </w:pPr>
      <w:r>
        <w:t xml:space="preserve">Alt causes to </w:t>
      </w:r>
      <w:proofErr w:type="gramStart"/>
      <w:r>
        <w:t>middle eastern</w:t>
      </w:r>
      <w:proofErr w:type="gramEnd"/>
      <w:r>
        <w:t xml:space="preserve"> instability – list</w:t>
      </w:r>
    </w:p>
    <w:p w:rsidR="00553E18" w:rsidRDefault="00553E18" w:rsidP="00553E18">
      <w:pPr>
        <w:rPr>
          <w:rStyle w:val="Style13ptBold"/>
        </w:rPr>
      </w:pPr>
      <w:proofErr w:type="spellStart"/>
      <w:r>
        <w:rPr>
          <w:rStyle w:val="Style13ptBold"/>
        </w:rPr>
        <w:t>Cordesman</w:t>
      </w:r>
      <w:proofErr w:type="spellEnd"/>
      <w:r>
        <w:rPr>
          <w:rStyle w:val="Style13ptBold"/>
        </w:rPr>
        <w:t>, CSIS Strategic Chair, 16,</w:t>
      </w:r>
    </w:p>
    <w:p w:rsidR="00553E18" w:rsidRPr="001038B7" w:rsidRDefault="00553E18" w:rsidP="00553E18">
      <w:pPr>
        <w:rPr>
          <w:rStyle w:val="Style13ptBold"/>
          <w:b w:val="0"/>
          <w:sz w:val="16"/>
        </w:rPr>
      </w:pPr>
      <w:r w:rsidRPr="001038B7">
        <w:rPr>
          <w:rStyle w:val="Style13ptBold"/>
          <w:b w:val="0"/>
          <w:sz w:val="16"/>
        </w:rPr>
        <w:t>[</w:t>
      </w:r>
      <w:r>
        <w:rPr>
          <w:rStyle w:val="Style13ptBold"/>
          <w:b w:val="0"/>
          <w:sz w:val="16"/>
        </w:rPr>
        <w:t xml:space="preserve">Anthony </w:t>
      </w:r>
      <w:proofErr w:type="spellStart"/>
      <w:r>
        <w:rPr>
          <w:rStyle w:val="Style13ptBold"/>
          <w:b w:val="0"/>
          <w:sz w:val="16"/>
        </w:rPr>
        <w:t>Cordesman</w:t>
      </w:r>
      <w:proofErr w:type="spellEnd"/>
      <w:r>
        <w:rPr>
          <w:rStyle w:val="Style13ptBold"/>
          <w:b w:val="0"/>
          <w:sz w:val="16"/>
        </w:rPr>
        <w:t xml:space="preserve">, </w:t>
      </w:r>
      <w:r w:rsidRPr="001038B7">
        <w:rPr>
          <w:rStyle w:val="Style13ptBold"/>
          <w:b w:val="0"/>
          <w:sz w:val="16"/>
        </w:rPr>
        <w:t xml:space="preserve">Anthony H. </w:t>
      </w:r>
      <w:proofErr w:type="spellStart"/>
      <w:r w:rsidRPr="001038B7">
        <w:rPr>
          <w:rStyle w:val="Style13ptBold"/>
          <w:b w:val="0"/>
          <w:sz w:val="16"/>
        </w:rPr>
        <w:t>Cordesman</w:t>
      </w:r>
      <w:proofErr w:type="spellEnd"/>
      <w:r w:rsidRPr="001038B7">
        <w:rPr>
          <w:rStyle w:val="Style13ptBold"/>
          <w:b w:val="0"/>
          <w:sz w:val="16"/>
        </w:rPr>
        <w:t xml:space="preserve"> is the </w:t>
      </w:r>
      <w:proofErr w:type="spellStart"/>
      <w:r w:rsidRPr="001038B7">
        <w:rPr>
          <w:rStyle w:val="Style13ptBold"/>
          <w:b w:val="0"/>
          <w:sz w:val="16"/>
        </w:rPr>
        <w:t>Arleigh</w:t>
      </w:r>
      <w:proofErr w:type="spellEnd"/>
      <w:r w:rsidRPr="001038B7">
        <w:rPr>
          <w:rStyle w:val="Style13ptBold"/>
          <w:b w:val="0"/>
          <w:sz w:val="16"/>
        </w:rPr>
        <w:t xml:space="preserve"> A. Burke Chair in Strategy at CSIS. During his time at CSIS, </w:t>
      </w:r>
      <w:proofErr w:type="spellStart"/>
      <w:r w:rsidRPr="001038B7">
        <w:rPr>
          <w:rStyle w:val="Style13ptBold"/>
          <w:b w:val="0"/>
          <w:sz w:val="16"/>
        </w:rPr>
        <w:t>Cordesman</w:t>
      </w:r>
      <w:proofErr w:type="spellEnd"/>
      <w:r w:rsidRPr="001038B7">
        <w:rPr>
          <w:rStyle w:val="Style13ptBold"/>
          <w:b w:val="0"/>
          <w:sz w:val="16"/>
        </w:rPr>
        <w:t xml:space="preserve"> has been director of the Gulf Net Assessment Project and the Gulf in Transition Study, as well as principal investigator of the CSIS Homeland Defense Project. He has led studies on national missile defense, asymmetric warfare and weapons of mass destruction, and critical infrastructure protection. He directed the CSIS Middle East Net Assessment Project and codirected the CSIS Strategic Energy Initiative. He is the author of a wide range of studies on U.S. security policy, energy policy, and Middle East policy and has served as a consultant to the Departments of State and Defense during the Afghan and Iraq wars.</w:t>
      </w:r>
      <w:r>
        <w:rPr>
          <w:rStyle w:val="Style13ptBold"/>
          <w:b w:val="0"/>
          <w:sz w:val="16"/>
        </w:rPr>
        <w:t xml:space="preserve"> 4/19/16, “The Underlying Causes of Stability and Instability in the Middle East and North Africa (MENA) Region,” </w:t>
      </w:r>
      <w:hyperlink r:id="rId34" w:history="1">
        <w:r w:rsidRPr="00A421CF">
          <w:rPr>
            <w:rStyle w:val="Hyperlink"/>
          </w:rPr>
          <w:t>https://www.csis.org/analysis/underlying-causes-stability-and-instability-middle-east-and-north-africa-mena-region accessed 7/3/18</w:t>
        </w:r>
      </w:hyperlink>
      <w:r>
        <w:rPr>
          <w:rStyle w:val="Style13ptBold"/>
          <w:b w:val="0"/>
          <w:sz w:val="16"/>
        </w:rPr>
        <w:t>] GDI-ARV</w:t>
      </w:r>
    </w:p>
    <w:p w:rsidR="00553E18" w:rsidRDefault="00553E18" w:rsidP="00553E18">
      <w:r>
        <w:t xml:space="preserve">The Burke Chair at CSIS is introducing </w:t>
      </w:r>
      <w:r w:rsidRPr="0049751E">
        <w:rPr>
          <w:rStyle w:val="StyleUnderline"/>
        </w:rPr>
        <w:t xml:space="preserve">a two-volume survey of the underlying causes of stability and instability in the </w:t>
      </w:r>
      <w:r>
        <w:t>Middle East and North Africa (</w:t>
      </w:r>
      <w:r w:rsidRPr="0049751E">
        <w:rPr>
          <w:rStyle w:val="StyleUnderline"/>
        </w:rPr>
        <w:t>MENA) region</w:t>
      </w:r>
      <w:r>
        <w:t xml:space="preserve">. It draws upon the work of Anthony H. </w:t>
      </w:r>
      <w:proofErr w:type="spellStart"/>
      <w:r>
        <w:t>Cordesman</w:t>
      </w:r>
      <w:proofErr w:type="spellEnd"/>
      <w:r>
        <w:t>, the Burke Chair in Strategy at the CSIS, and Dr. Abdullah Toukan—a Senior Associate at CSIS and President and CEO of Strategic International Risk Assessment (SIRA) in Dubai.</w:t>
      </w:r>
    </w:p>
    <w:p w:rsidR="00553E18" w:rsidRDefault="00553E18" w:rsidP="00553E18">
      <w:r>
        <w:t>The new reports include:</w:t>
      </w:r>
    </w:p>
    <w:p w:rsidR="00553E18" w:rsidRDefault="00553E18" w:rsidP="00553E18">
      <w:r>
        <w:t>Stability in the MENA Region: Beyond ISIS and War, Volume One: Regional Trends, a comparative survey of the key quantitative civil factors and trends shaping stability and instability in the region. This volume is available on the CSIS website at http://csis-prod.s3.amazonaws.com/s3fs-public/160419_MENA_Stability_II_Country_01.pdf.</w:t>
      </w:r>
    </w:p>
    <w:p w:rsidR="00553E18" w:rsidRDefault="00553E18" w:rsidP="00553E18">
      <w:r w:rsidRPr="001038B7">
        <w:rPr>
          <w:rStyle w:val="StyleUnderline"/>
        </w:rPr>
        <w:t>This volume begins by illustrating the sheer complexity of the forces now shaping the MENA region, and the difficulty of finding any overall model that fits the different variables involved</w:t>
      </w:r>
      <w:r>
        <w:t xml:space="preserve">. It </w:t>
      </w:r>
      <w:r>
        <w:lastRenderedPageBreak/>
        <w:t>explains the broad outline of the risk assessments used in the study—</w:t>
      </w:r>
      <w:r w:rsidRPr="001038B7">
        <w:rPr>
          <w:rStyle w:val="StyleUnderline"/>
        </w:rPr>
        <w:t>which compare a wide range of quantifiable longer terms trends drawn from a range international sources</w:t>
      </w:r>
      <w:r>
        <w:t>—with the full knowledge that many factors cannot be reliably quantified or ranked, and there are often serious uncertainties in the data.</w:t>
      </w:r>
    </w:p>
    <w:p w:rsidR="00553E18" w:rsidRPr="001038B7" w:rsidRDefault="00553E18" w:rsidP="00553E18">
      <w:pPr>
        <w:rPr>
          <w:rStyle w:val="StyleUnderline"/>
        </w:rPr>
      </w:pPr>
      <w:r w:rsidRPr="001038B7">
        <w:rPr>
          <w:rStyle w:val="StyleUnderline"/>
        </w:rPr>
        <w:t>The report then surveys various estimates of:</w:t>
      </w:r>
    </w:p>
    <w:p w:rsidR="00553E18" w:rsidRPr="001038B7" w:rsidRDefault="00553E18" w:rsidP="00553E18">
      <w:pPr>
        <w:rPr>
          <w:rStyle w:val="StyleUnderline"/>
        </w:rPr>
      </w:pPr>
      <w:proofErr w:type="gramStart"/>
      <w:r w:rsidRPr="001038B7">
        <w:rPr>
          <w:rStyle w:val="StyleUnderline"/>
        </w:rPr>
        <w:t>o</w:t>
      </w:r>
      <w:proofErr w:type="gramEnd"/>
      <w:r w:rsidRPr="001038B7">
        <w:rPr>
          <w:rStyle w:val="StyleUnderline"/>
        </w:rPr>
        <w:t xml:space="preserve"> Governance, Security, Regulation, Rule of Law, Corruption, and Effectiveness</w:t>
      </w:r>
    </w:p>
    <w:p w:rsidR="00553E18" w:rsidRPr="001038B7" w:rsidRDefault="00553E18" w:rsidP="00553E18">
      <w:pPr>
        <w:rPr>
          <w:rStyle w:val="StyleUnderline"/>
        </w:rPr>
      </w:pPr>
      <w:proofErr w:type="gramStart"/>
      <w:r w:rsidRPr="001038B7">
        <w:rPr>
          <w:rStyle w:val="StyleUnderline"/>
        </w:rPr>
        <w:t>o</w:t>
      </w:r>
      <w:proofErr w:type="gramEnd"/>
      <w:r w:rsidRPr="001038B7">
        <w:rPr>
          <w:rStyle w:val="StyleUnderline"/>
        </w:rPr>
        <w:t xml:space="preserve"> Corruption</w:t>
      </w:r>
    </w:p>
    <w:p w:rsidR="00553E18" w:rsidRPr="001038B7" w:rsidRDefault="00553E18" w:rsidP="00553E18">
      <w:pPr>
        <w:rPr>
          <w:rStyle w:val="StyleUnderline"/>
        </w:rPr>
      </w:pPr>
      <w:proofErr w:type="gramStart"/>
      <w:r w:rsidRPr="001038B7">
        <w:rPr>
          <w:rStyle w:val="StyleUnderline"/>
        </w:rPr>
        <w:t>o</w:t>
      </w:r>
      <w:proofErr w:type="gramEnd"/>
      <w:r w:rsidRPr="001038B7">
        <w:rPr>
          <w:rStyle w:val="StyleUnderline"/>
        </w:rPr>
        <w:t xml:space="preserve"> Authoritarianism, Repression, and Failed Governance: Popular Fears and Concerns</w:t>
      </w:r>
    </w:p>
    <w:p w:rsidR="00553E18" w:rsidRPr="001038B7" w:rsidRDefault="00553E18" w:rsidP="00553E18">
      <w:pPr>
        <w:rPr>
          <w:rStyle w:val="StyleUnderline"/>
        </w:rPr>
      </w:pPr>
      <w:proofErr w:type="gramStart"/>
      <w:r w:rsidRPr="001038B7">
        <w:rPr>
          <w:rStyle w:val="StyleUnderline"/>
        </w:rPr>
        <w:t>o</w:t>
      </w:r>
      <w:proofErr w:type="gramEnd"/>
      <w:r w:rsidRPr="001038B7">
        <w:rPr>
          <w:rStyle w:val="StyleUnderline"/>
        </w:rPr>
        <w:t xml:space="preserve"> Popular Perceptions of the State</w:t>
      </w:r>
    </w:p>
    <w:p w:rsidR="00553E18" w:rsidRPr="001038B7" w:rsidRDefault="00553E18" w:rsidP="00553E18">
      <w:pPr>
        <w:rPr>
          <w:rStyle w:val="StyleUnderline"/>
        </w:rPr>
      </w:pPr>
      <w:proofErr w:type="gramStart"/>
      <w:r w:rsidRPr="001038B7">
        <w:rPr>
          <w:rStyle w:val="StyleUnderline"/>
        </w:rPr>
        <w:t>o</w:t>
      </w:r>
      <w:proofErr w:type="gramEnd"/>
      <w:r w:rsidRPr="001038B7">
        <w:rPr>
          <w:rStyle w:val="StyleUnderline"/>
        </w:rPr>
        <w:t xml:space="preserve"> War and the Cumulative Human Impact of the “Arab Winter”</w:t>
      </w:r>
    </w:p>
    <w:p w:rsidR="00553E18" w:rsidRPr="001038B7" w:rsidRDefault="00553E18" w:rsidP="00553E18">
      <w:pPr>
        <w:rPr>
          <w:rStyle w:val="StyleUnderline"/>
        </w:rPr>
      </w:pPr>
      <w:proofErr w:type="gramStart"/>
      <w:r w:rsidRPr="001038B7">
        <w:rPr>
          <w:rStyle w:val="StyleUnderline"/>
        </w:rPr>
        <w:t>o</w:t>
      </w:r>
      <w:proofErr w:type="gramEnd"/>
      <w:r w:rsidRPr="001038B7">
        <w:rPr>
          <w:rStyle w:val="StyleUnderline"/>
        </w:rPr>
        <w:t xml:space="preserve"> Demographics, and </w:t>
      </w:r>
      <w:proofErr w:type="spellStart"/>
      <w:r w:rsidRPr="001038B7">
        <w:rPr>
          <w:rStyle w:val="StyleUnderline"/>
        </w:rPr>
        <w:t>Hyperurbanization</w:t>
      </w:r>
      <w:proofErr w:type="spellEnd"/>
    </w:p>
    <w:p w:rsidR="00553E18" w:rsidRPr="001038B7" w:rsidRDefault="00553E18" w:rsidP="00553E18">
      <w:pPr>
        <w:rPr>
          <w:rStyle w:val="StyleUnderline"/>
        </w:rPr>
      </w:pPr>
      <w:proofErr w:type="gramStart"/>
      <w:r w:rsidRPr="001038B7">
        <w:rPr>
          <w:rStyle w:val="StyleUnderline"/>
        </w:rPr>
        <w:t>o</w:t>
      </w:r>
      <w:proofErr w:type="gramEnd"/>
      <w:r w:rsidRPr="001038B7">
        <w:rPr>
          <w:rStyle w:val="StyleUnderline"/>
        </w:rPr>
        <w:t xml:space="preserve"> The Size and Impact of “Youth Bulges</w:t>
      </w:r>
    </w:p>
    <w:p w:rsidR="00553E18" w:rsidRPr="001038B7" w:rsidRDefault="00553E18" w:rsidP="00553E18">
      <w:pPr>
        <w:rPr>
          <w:rStyle w:val="StyleUnderline"/>
        </w:rPr>
      </w:pPr>
      <w:proofErr w:type="gramStart"/>
      <w:r w:rsidRPr="001038B7">
        <w:rPr>
          <w:rStyle w:val="StyleUnderline"/>
        </w:rPr>
        <w:t>o</w:t>
      </w:r>
      <w:proofErr w:type="gramEnd"/>
      <w:r w:rsidRPr="001038B7">
        <w:rPr>
          <w:rStyle w:val="StyleUnderline"/>
        </w:rPr>
        <w:t xml:space="preserve"> Societal Change and Human Development</w:t>
      </w:r>
    </w:p>
    <w:p w:rsidR="00553E18" w:rsidRPr="001038B7" w:rsidRDefault="00553E18" w:rsidP="00553E18">
      <w:pPr>
        <w:rPr>
          <w:rStyle w:val="StyleUnderline"/>
        </w:rPr>
      </w:pPr>
      <w:proofErr w:type="gramStart"/>
      <w:r w:rsidRPr="001038B7">
        <w:rPr>
          <w:rStyle w:val="StyleUnderline"/>
        </w:rPr>
        <w:t>o</w:t>
      </w:r>
      <w:proofErr w:type="gramEnd"/>
      <w:r w:rsidRPr="001038B7">
        <w:rPr>
          <w:rStyle w:val="StyleUnderline"/>
        </w:rPr>
        <w:t xml:space="preserve"> How Religion and Ideology Interact with Sect and Ethnicity</w:t>
      </w:r>
    </w:p>
    <w:p w:rsidR="00553E18" w:rsidRPr="001038B7" w:rsidRDefault="00553E18" w:rsidP="00553E18">
      <w:pPr>
        <w:rPr>
          <w:rStyle w:val="StyleUnderline"/>
        </w:rPr>
      </w:pPr>
      <w:proofErr w:type="gramStart"/>
      <w:r w:rsidRPr="001038B7">
        <w:rPr>
          <w:rStyle w:val="StyleUnderline"/>
        </w:rPr>
        <w:t>o</w:t>
      </w:r>
      <w:proofErr w:type="gramEnd"/>
      <w:r w:rsidRPr="001038B7">
        <w:rPr>
          <w:rStyle w:val="StyleUnderline"/>
        </w:rPr>
        <w:t xml:space="preserve"> Budget Trends and Stability</w:t>
      </w:r>
    </w:p>
    <w:p w:rsidR="00553E18" w:rsidRPr="001038B7" w:rsidRDefault="00553E18" w:rsidP="00553E18">
      <w:pPr>
        <w:rPr>
          <w:rStyle w:val="StyleUnderline"/>
        </w:rPr>
      </w:pPr>
      <w:proofErr w:type="gramStart"/>
      <w:r w:rsidRPr="001038B7">
        <w:rPr>
          <w:rStyle w:val="StyleUnderline"/>
        </w:rPr>
        <w:t>o</w:t>
      </w:r>
      <w:proofErr w:type="gramEnd"/>
      <w:r w:rsidRPr="001038B7">
        <w:rPr>
          <w:rStyle w:val="StyleUnderline"/>
        </w:rPr>
        <w:t xml:space="preserve"> Economics, GDP Per Capita and Wealth Distribution</w:t>
      </w:r>
    </w:p>
    <w:p w:rsidR="00553E18" w:rsidRPr="001038B7" w:rsidRDefault="00553E18" w:rsidP="00553E18">
      <w:pPr>
        <w:rPr>
          <w:rStyle w:val="StyleUnderline"/>
        </w:rPr>
      </w:pPr>
      <w:proofErr w:type="gramStart"/>
      <w:r w:rsidRPr="001038B7">
        <w:rPr>
          <w:rStyle w:val="StyleUnderline"/>
        </w:rPr>
        <w:t>o</w:t>
      </w:r>
      <w:proofErr w:type="gramEnd"/>
      <w:r w:rsidRPr="001038B7">
        <w:rPr>
          <w:rStyle w:val="StyleUnderline"/>
        </w:rPr>
        <w:t xml:space="preserve"> Finance and Banking</w:t>
      </w:r>
    </w:p>
    <w:p w:rsidR="00553E18" w:rsidRPr="001038B7" w:rsidRDefault="00553E18" w:rsidP="00553E18">
      <w:pPr>
        <w:rPr>
          <w:rStyle w:val="StyleUnderline"/>
        </w:rPr>
      </w:pPr>
      <w:proofErr w:type="gramStart"/>
      <w:r w:rsidRPr="001038B7">
        <w:rPr>
          <w:rStyle w:val="StyleUnderline"/>
        </w:rPr>
        <w:t>o</w:t>
      </w:r>
      <w:proofErr w:type="gramEnd"/>
      <w:r w:rsidRPr="001038B7">
        <w:rPr>
          <w:rStyle w:val="StyleUnderline"/>
        </w:rPr>
        <w:t xml:space="preserve"> Ease of Doing Business Indicators</w:t>
      </w:r>
    </w:p>
    <w:p w:rsidR="00553E18" w:rsidRPr="001038B7" w:rsidRDefault="00553E18" w:rsidP="00553E18">
      <w:pPr>
        <w:rPr>
          <w:rStyle w:val="StyleUnderline"/>
        </w:rPr>
      </w:pPr>
      <w:proofErr w:type="gramStart"/>
      <w:r w:rsidRPr="001038B7">
        <w:rPr>
          <w:rStyle w:val="StyleUnderline"/>
        </w:rPr>
        <w:t>o</w:t>
      </w:r>
      <w:proofErr w:type="gramEnd"/>
      <w:r w:rsidRPr="001038B7">
        <w:rPr>
          <w:rStyle w:val="StyleUnderline"/>
        </w:rPr>
        <w:t xml:space="preserve"> The “Energy Curse” and the End of the “Petroleum Bubble”?</w:t>
      </w:r>
    </w:p>
    <w:p w:rsidR="00553E18" w:rsidRPr="001038B7" w:rsidRDefault="00553E18" w:rsidP="00553E18">
      <w:pPr>
        <w:rPr>
          <w:rStyle w:val="StyleUnderline"/>
        </w:rPr>
      </w:pPr>
      <w:proofErr w:type="gramStart"/>
      <w:r w:rsidRPr="001038B7">
        <w:rPr>
          <w:rStyle w:val="StyleUnderline"/>
        </w:rPr>
        <w:t>o</w:t>
      </w:r>
      <w:proofErr w:type="gramEnd"/>
      <w:r w:rsidRPr="001038B7">
        <w:rPr>
          <w:rStyle w:val="StyleUnderline"/>
        </w:rPr>
        <w:t xml:space="preserve"> Food Cost and Security</w:t>
      </w:r>
    </w:p>
    <w:p w:rsidR="00553E18" w:rsidRPr="001038B7" w:rsidRDefault="00553E18" w:rsidP="00553E18">
      <w:pPr>
        <w:rPr>
          <w:rStyle w:val="StyleUnderline"/>
        </w:rPr>
      </w:pPr>
      <w:proofErr w:type="gramStart"/>
      <w:r w:rsidRPr="001038B7">
        <w:rPr>
          <w:rStyle w:val="StyleUnderline"/>
        </w:rPr>
        <w:t>o</w:t>
      </w:r>
      <w:proofErr w:type="gramEnd"/>
      <w:r w:rsidRPr="001038B7">
        <w:rPr>
          <w:rStyle w:val="StyleUnderline"/>
        </w:rPr>
        <w:t xml:space="preserve"> Trade, Balance of Payments, Tourism</w:t>
      </w:r>
    </w:p>
    <w:p w:rsidR="00553E18" w:rsidRPr="001038B7" w:rsidRDefault="00553E18" w:rsidP="00553E18">
      <w:pPr>
        <w:rPr>
          <w:rStyle w:val="StyleUnderline"/>
        </w:rPr>
      </w:pPr>
      <w:proofErr w:type="gramStart"/>
      <w:r w:rsidRPr="001038B7">
        <w:rPr>
          <w:rStyle w:val="StyleUnderline"/>
        </w:rPr>
        <w:t>o</w:t>
      </w:r>
      <w:proofErr w:type="gramEnd"/>
      <w:r w:rsidRPr="001038B7">
        <w:rPr>
          <w:rStyle w:val="StyleUnderline"/>
        </w:rPr>
        <w:t xml:space="preserve"> Water, Climate Change, and Drought</w:t>
      </w:r>
    </w:p>
    <w:p w:rsidR="00553E18" w:rsidRPr="00553E18" w:rsidRDefault="00553E18" w:rsidP="00553E18">
      <w:proofErr w:type="gramStart"/>
      <w:r w:rsidRPr="001038B7">
        <w:rPr>
          <w:rStyle w:val="StyleUnderline"/>
        </w:rPr>
        <w:t>o</w:t>
      </w:r>
      <w:proofErr w:type="gramEnd"/>
      <w:r w:rsidRPr="001038B7">
        <w:rPr>
          <w:rStyle w:val="StyleUnderline"/>
        </w:rPr>
        <w:t xml:space="preserve"> Environment</w:t>
      </w:r>
    </w:p>
    <w:p w:rsidR="00214E0D" w:rsidRDefault="00214E0D" w:rsidP="009C3F5E">
      <w:pPr>
        <w:pStyle w:val="Heading3"/>
      </w:pPr>
      <w:r>
        <w:lastRenderedPageBreak/>
        <w:t>AT: Syrian Instability</w:t>
      </w:r>
    </w:p>
    <w:p w:rsidR="00214E0D" w:rsidRPr="00226ED9" w:rsidRDefault="00214E0D" w:rsidP="00214E0D">
      <w:pPr>
        <w:pStyle w:val="Heading4"/>
      </w:pPr>
      <w:r>
        <w:t xml:space="preserve">Syrians are returning to Syria now anyway – poor condition, Lebanese pressure, conscription exemption  </w:t>
      </w:r>
    </w:p>
    <w:p w:rsidR="00214E0D" w:rsidRPr="00226ED9" w:rsidRDefault="00214E0D" w:rsidP="00214E0D">
      <w:r w:rsidRPr="00226ED9">
        <w:rPr>
          <w:rStyle w:val="Style13ptBold"/>
        </w:rPr>
        <w:t xml:space="preserve">El </w:t>
      </w:r>
      <w:proofErr w:type="spellStart"/>
      <w:r w:rsidRPr="00226ED9">
        <w:rPr>
          <w:rStyle w:val="Style13ptBold"/>
        </w:rPr>
        <w:t>Deeb</w:t>
      </w:r>
      <w:proofErr w:type="spellEnd"/>
      <w:r w:rsidRPr="00226ED9">
        <w:rPr>
          <w:rStyle w:val="Style13ptBold"/>
        </w:rPr>
        <w:t>, Associated Press Lebanon Correspondent, 18</w:t>
      </w:r>
      <w:r>
        <w:t xml:space="preserve"> (Sarah, 6/28/18, Associated Press, “</w:t>
      </w:r>
      <w:r w:rsidRPr="00226ED9">
        <w:t>Hundreds of Syrians leave Lebanon for long-awaited reunions</w:t>
      </w:r>
      <w:r>
        <w:t xml:space="preserve">”, </w:t>
      </w:r>
      <w:hyperlink r:id="rId35" w:history="1">
        <w:r w:rsidRPr="00D10C1D">
          <w:rPr>
            <w:rStyle w:val="Hyperlink"/>
          </w:rPr>
          <w:t>http://www.tampabay.com/hundreds-of-syrians-leave-lebanon-for-long-awaited-reunions-ap_worldd5a2061b03a147baac08924072477467</w:t>
        </w:r>
      </w:hyperlink>
      <w:r>
        <w:t>, accessed 6/28 DWRS)</w:t>
      </w:r>
    </w:p>
    <w:p w:rsidR="00214E0D" w:rsidRDefault="00214E0D" w:rsidP="00214E0D"/>
    <w:p w:rsidR="00214E0D" w:rsidRDefault="00214E0D" w:rsidP="00214E0D">
      <w:r>
        <w:t xml:space="preserve">ARSAL, Lebanon (AP) — </w:t>
      </w:r>
      <w:r w:rsidRPr="00226ED9">
        <w:rPr>
          <w:rStyle w:val="StyleUnderline"/>
        </w:rPr>
        <w:t>Hundreds of displaced Syrians left Lebanon for their war-torn homeland</w:t>
      </w:r>
      <w:r>
        <w:t xml:space="preserve"> Thursday </w:t>
      </w:r>
      <w:r w:rsidRPr="00226ED9">
        <w:rPr>
          <w:rStyle w:val="StyleUnderline"/>
        </w:rPr>
        <w:t>in a repatriation that will reunite them with relatives they have not seen for years.</w:t>
      </w:r>
      <w:r>
        <w:t xml:space="preserve"> But many of them also are leaving behind loved ones who are staying in the tiny Arab nation that has become home to the highest percentage of refugees in the world.</w:t>
      </w:r>
    </w:p>
    <w:p w:rsidR="00214E0D" w:rsidRPr="00226ED9" w:rsidRDefault="00214E0D" w:rsidP="00214E0D">
      <w:pPr>
        <w:rPr>
          <w:sz w:val="14"/>
        </w:rPr>
      </w:pPr>
      <w:r w:rsidRPr="00226ED9">
        <w:rPr>
          <w:sz w:val="14"/>
        </w:rPr>
        <w:t xml:space="preserve">Mohammed Suleiman </w:t>
      </w:r>
      <w:proofErr w:type="spellStart"/>
      <w:r w:rsidRPr="00226ED9">
        <w:rPr>
          <w:sz w:val="14"/>
        </w:rPr>
        <w:t>Darwish</w:t>
      </w:r>
      <w:proofErr w:type="spellEnd"/>
      <w:r w:rsidRPr="00226ED9">
        <w:rPr>
          <w:sz w:val="14"/>
        </w:rPr>
        <w:t xml:space="preserve">, 76, was among those who left this border town for Syria with his 9-year-old granddaughter, </w:t>
      </w:r>
      <w:proofErr w:type="spellStart"/>
      <w:r w:rsidRPr="00226ED9">
        <w:rPr>
          <w:sz w:val="14"/>
        </w:rPr>
        <w:t>Israa</w:t>
      </w:r>
      <w:proofErr w:type="spellEnd"/>
      <w:r w:rsidRPr="00226ED9">
        <w:rPr>
          <w:sz w:val="14"/>
        </w:rPr>
        <w:t xml:space="preserve">, who has not seen her parents since 2013 and will meet younger siblings who were born at home while she sought safety in Lebanon. </w:t>
      </w:r>
      <w:proofErr w:type="spellStart"/>
      <w:r w:rsidRPr="00226ED9">
        <w:rPr>
          <w:sz w:val="14"/>
        </w:rPr>
        <w:t>Darwish</w:t>
      </w:r>
      <w:proofErr w:type="spellEnd"/>
      <w:r w:rsidRPr="00226ED9">
        <w:rPr>
          <w:sz w:val="14"/>
        </w:rPr>
        <w:t xml:space="preserve"> and his granddaughter were among a batch of about 300 Syrians crammed into trucks, tractors and other vehicles piled with mattresses and blankets. They began crossing the border for an uncertain future. When Syrian government forces and their allies launched a wide offensive on Syria's </w:t>
      </w:r>
      <w:proofErr w:type="spellStart"/>
      <w:r w:rsidRPr="00226ED9">
        <w:rPr>
          <w:sz w:val="14"/>
        </w:rPr>
        <w:t>Qalamoun</w:t>
      </w:r>
      <w:proofErr w:type="spellEnd"/>
      <w:r w:rsidRPr="00226ED9">
        <w:rPr>
          <w:sz w:val="14"/>
        </w:rPr>
        <w:t xml:space="preserve"> region in 2013, young </w:t>
      </w:r>
      <w:proofErr w:type="spellStart"/>
      <w:r w:rsidRPr="00226ED9">
        <w:rPr>
          <w:sz w:val="14"/>
        </w:rPr>
        <w:t>Israa</w:t>
      </w:r>
      <w:proofErr w:type="spellEnd"/>
      <w:r w:rsidRPr="00226ED9">
        <w:rPr>
          <w:sz w:val="14"/>
        </w:rPr>
        <w:t xml:space="preserve"> was staying with her paternal grandparents, who decided to take her with them to Lebanon. </w:t>
      </w:r>
      <w:proofErr w:type="spellStart"/>
      <w:r w:rsidRPr="00226ED9">
        <w:rPr>
          <w:sz w:val="14"/>
        </w:rPr>
        <w:t>Israa's</w:t>
      </w:r>
      <w:proofErr w:type="spellEnd"/>
      <w:r w:rsidRPr="00226ED9">
        <w:rPr>
          <w:sz w:val="14"/>
        </w:rPr>
        <w:t xml:space="preserve"> parents were in the same village of </w:t>
      </w:r>
      <w:proofErr w:type="spellStart"/>
      <w:r w:rsidRPr="00226ED9">
        <w:rPr>
          <w:sz w:val="14"/>
        </w:rPr>
        <w:t>Suhul</w:t>
      </w:r>
      <w:proofErr w:type="spellEnd"/>
      <w:r w:rsidRPr="00226ED9">
        <w:rPr>
          <w:sz w:val="14"/>
        </w:rPr>
        <w:t xml:space="preserve"> but stayed at home as Syrian troops marched in. Now </w:t>
      </w:r>
      <w:proofErr w:type="spellStart"/>
      <w:r w:rsidRPr="00226ED9">
        <w:rPr>
          <w:sz w:val="14"/>
        </w:rPr>
        <w:t>Darwish</w:t>
      </w:r>
      <w:proofErr w:type="spellEnd"/>
      <w:r w:rsidRPr="00226ED9">
        <w:rPr>
          <w:sz w:val="14"/>
        </w:rPr>
        <w:t xml:space="preserve"> and </w:t>
      </w:r>
      <w:proofErr w:type="spellStart"/>
      <w:r w:rsidRPr="00226ED9">
        <w:rPr>
          <w:sz w:val="14"/>
        </w:rPr>
        <w:t>Israa</w:t>
      </w:r>
      <w:proofErr w:type="spellEnd"/>
      <w:r w:rsidRPr="00226ED9">
        <w:rPr>
          <w:sz w:val="14"/>
        </w:rPr>
        <w:t xml:space="preserve"> are heading back to </w:t>
      </w:r>
      <w:proofErr w:type="spellStart"/>
      <w:r w:rsidRPr="00226ED9">
        <w:rPr>
          <w:sz w:val="14"/>
        </w:rPr>
        <w:t>Suhul</w:t>
      </w:r>
      <w:proofErr w:type="spellEnd"/>
      <w:r w:rsidRPr="00226ED9">
        <w:rPr>
          <w:sz w:val="14"/>
        </w:rPr>
        <w:t xml:space="preserve">. But he is leaving his 63-year-old wife, </w:t>
      </w:r>
      <w:proofErr w:type="spellStart"/>
      <w:r w:rsidRPr="00226ED9">
        <w:rPr>
          <w:sz w:val="14"/>
        </w:rPr>
        <w:t>Baseema</w:t>
      </w:r>
      <w:proofErr w:type="spellEnd"/>
      <w:r w:rsidRPr="00226ED9">
        <w:rPr>
          <w:sz w:val="14"/>
        </w:rPr>
        <w:t xml:space="preserve">, in Lebanon while he repairs their badly damaged home before she can rejoin him. She will stay in Lebanon with her other son and his family. "I missed my parents a lot when I lived here," said </w:t>
      </w:r>
      <w:proofErr w:type="spellStart"/>
      <w:r w:rsidRPr="00226ED9">
        <w:rPr>
          <w:sz w:val="14"/>
        </w:rPr>
        <w:t>Israa</w:t>
      </w:r>
      <w:proofErr w:type="spellEnd"/>
      <w:r w:rsidRPr="00226ED9">
        <w:rPr>
          <w:sz w:val="14"/>
        </w:rPr>
        <w:t xml:space="preserve">, who wore blue jeans, a white-and-blue sweater and flip-flops as she sat on the ground next to her grandparents before heading to Syria. "I spoke with them regularly by telephone, but now I even forgot how they look." When </w:t>
      </w:r>
      <w:proofErr w:type="spellStart"/>
      <w:r w:rsidRPr="00226ED9">
        <w:rPr>
          <w:sz w:val="14"/>
        </w:rPr>
        <w:t>Israa</w:t>
      </w:r>
      <w:proofErr w:type="spellEnd"/>
      <w:r w:rsidRPr="00226ED9">
        <w:rPr>
          <w:sz w:val="14"/>
        </w:rPr>
        <w:t xml:space="preserve"> left Syria in 2013, her younger sister, </w:t>
      </w:r>
      <w:proofErr w:type="spellStart"/>
      <w:r w:rsidRPr="00226ED9">
        <w:rPr>
          <w:sz w:val="14"/>
        </w:rPr>
        <w:t>Aya</w:t>
      </w:r>
      <w:proofErr w:type="spellEnd"/>
      <w:r w:rsidRPr="00226ED9">
        <w:rPr>
          <w:sz w:val="14"/>
        </w:rPr>
        <w:t xml:space="preserve">, was 2. Since then, two other sisters and a brother, Youssef, were born, she said. "I want to see them today," said the green-eyed girl who seemed excited about the trip. </w:t>
      </w:r>
      <w:proofErr w:type="spellStart"/>
      <w:r w:rsidRPr="00226ED9">
        <w:rPr>
          <w:sz w:val="14"/>
        </w:rPr>
        <w:t>Darwish's</w:t>
      </w:r>
      <w:proofErr w:type="spellEnd"/>
      <w:r w:rsidRPr="00226ED9">
        <w:rPr>
          <w:sz w:val="14"/>
        </w:rPr>
        <w:t xml:space="preserve"> wife said her other son has a job in Lebanon. "I hope that the war that splits us </w:t>
      </w:r>
      <w:proofErr w:type="gramStart"/>
      <w:r w:rsidRPr="00226ED9">
        <w:rPr>
          <w:sz w:val="14"/>
        </w:rPr>
        <w:t>ends,</w:t>
      </w:r>
      <w:proofErr w:type="gramEnd"/>
      <w:r w:rsidRPr="00226ED9">
        <w:rPr>
          <w:sz w:val="14"/>
        </w:rPr>
        <w:t xml:space="preserve"> and we can all gather again in Syria," she said as she put her 9-month-old granddaughter Fatima in her lap. </w:t>
      </w:r>
    </w:p>
    <w:p w:rsidR="00214E0D" w:rsidRPr="00226ED9" w:rsidRDefault="00214E0D" w:rsidP="00214E0D">
      <w:pPr>
        <w:rPr>
          <w:rStyle w:val="StyleUnderline"/>
        </w:rPr>
      </w:pPr>
      <w:r w:rsidRPr="00226ED9">
        <w:rPr>
          <w:rStyle w:val="StyleUnderline"/>
        </w:rPr>
        <w:t xml:space="preserve">The small exodus is part of a repatriation program that the Lebanese government says is voluntary — the first batch of refugees to return to Syria from the border town of </w:t>
      </w:r>
      <w:proofErr w:type="spellStart"/>
      <w:r w:rsidRPr="00226ED9">
        <w:rPr>
          <w:rStyle w:val="StyleUnderline"/>
        </w:rPr>
        <w:t>Arsal</w:t>
      </w:r>
      <w:proofErr w:type="spellEnd"/>
      <w:r w:rsidRPr="00226ED9">
        <w:rPr>
          <w:rStyle w:val="StyleUnderline"/>
        </w:rPr>
        <w:t xml:space="preserve"> this year.</w:t>
      </w:r>
    </w:p>
    <w:p w:rsidR="00214E0D" w:rsidRPr="00226ED9" w:rsidRDefault="00214E0D" w:rsidP="00214E0D">
      <w:pPr>
        <w:rPr>
          <w:rStyle w:val="StyleUnderline"/>
        </w:rPr>
      </w:pPr>
      <w:r>
        <w:t xml:space="preserve">Khaled Abdul-Aziz, </w:t>
      </w:r>
      <w:r w:rsidRPr="00226ED9">
        <w:rPr>
          <w:rStyle w:val="StyleUnderline"/>
        </w:rPr>
        <w:t>a Syrian who heads a committee for the returnees, said 472 Syrians were expected to make the crossing Thursday after requesting permission from the Lebanese and Syrian governments. They are part of a total of 3,194 Syrians who have registered to return, he said, adding that the rest will head back in batches in the coming weeks.</w:t>
      </w:r>
    </w:p>
    <w:p w:rsidR="00214E0D" w:rsidRDefault="00214E0D" w:rsidP="00214E0D">
      <w:r>
        <w:t>The General Security Directorate, which is in charge of foreigners in Lebanon, said in a statement later Thursday that 294 Syrians had headed back. It did not give an explanation but apparently not all those who were registered had departed.</w:t>
      </w:r>
    </w:p>
    <w:p w:rsidR="00214E0D" w:rsidRDefault="00214E0D" w:rsidP="00214E0D">
      <w:r>
        <w:t>The repatriations come amid a dispute between the government of Lebanon and the U.N.'s refugee agency, which Beirut accuses of trying to discourage refugees from going home. UNHCR rejects the charges.</w:t>
      </w:r>
    </w:p>
    <w:p w:rsidR="00214E0D" w:rsidRPr="00226ED9" w:rsidRDefault="00214E0D" w:rsidP="00214E0D">
      <w:pPr>
        <w:rPr>
          <w:rStyle w:val="StyleUnderline"/>
        </w:rPr>
      </w:pPr>
      <w:r>
        <w:t xml:space="preserve">Lebanon hosts around 1 million registered Syrians — roughly a quarter of Lebanon's population — and </w:t>
      </w:r>
      <w:r w:rsidRPr="00226ED9">
        <w:rPr>
          <w:rStyle w:val="StyleUnderline"/>
        </w:rPr>
        <w:t>officials have said that the country can no longer afford the strain on its fragile economy.</w:t>
      </w:r>
    </w:p>
    <w:p w:rsidR="00214E0D" w:rsidRPr="00226ED9" w:rsidRDefault="00214E0D" w:rsidP="00214E0D">
      <w:pPr>
        <w:rPr>
          <w:rStyle w:val="StyleUnderline"/>
        </w:rPr>
      </w:pPr>
      <w:r w:rsidRPr="00226ED9">
        <w:rPr>
          <w:rStyle w:val="StyleUnderline"/>
        </w:rPr>
        <w:t>U.N. officials and rights groups have expressed concern over the organized repatriations, calling them premature as violence and a government crackdown continue in Syria.</w:t>
      </w:r>
    </w:p>
    <w:p w:rsidR="00214E0D" w:rsidRDefault="00214E0D" w:rsidP="00214E0D">
      <w:r>
        <w:t xml:space="preserve">Lama Fakih, deputy director of the Middle East region for Human Rights Watch, said </w:t>
      </w:r>
      <w:r w:rsidRPr="00226ED9">
        <w:rPr>
          <w:rStyle w:val="StyleUnderline"/>
        </w:rPr>
        <w:t>Syrians are often driven to leave by "oppressive" living conditions in Lebanon, including a lack of residency rights, restrictions on their movement and inability to enroll children in school.</w:t>
      </w:r>
    </w:p>
    <w:p w:rsidR="00214E0D" w:rsidRDefault="00214E0D" w:rsidP="00214E0D">
      <w:r>
        <w:t xml:space="preserve">In </w:t>
      </w:r>
      <w:proofErr w:type="spellStart"/>
      <w:r>
        <w:t>Arsal</w:t>
      </w:r>
      <w:proofErr w:type="spellEnd"/>
      <w:r>
        <w:t xml:space="preserve">, the refugees gathered in the town's </w:t>
      </w:r>
      <w:proofErr w:type="spellStart"/>
      <w:r>
        <w:t>Wadi</w:t>
      </w:r>
      <w:proofErr w:type="spellEnd"/>
      <w:r>
        <w:t xml:space="preserve"> </w:t>
      </w:r>
      <w:proofErr w:type="spellStart"/>
      <w:r>
        <w:t>Hmeid</w:t>
      </w:r>
      <w:proofErr w:type="spellEnd"/>
      <w:r>
        <w:t xml:space="preserve"> area, where a Lebanese security officer checked their IDs against a list before allowing them to cross into Syria.</w:t>
      </w:r>
    </w:p>
    <w:p w:rsidR="00214E0D" w:rsidRDefault="00214E0D" w:rsidP="00214E0D">
      <w:r>
        <w:t>Most are farmers and their families, and some of them rode pickup trucks and tractors.</w:t>
      </w:r>
    </w:p>
    <w:p w:rsidR="00214E0D" w:rsidRDefault="00214E0D" w:rsidP="00214E0D">
      <w:r w:rsidRPr="00226ED9">
        <w:rPr>
          <w:rStyle w:val="StyleUnderline"/>
        </w:rPr>
        <w:t xml:space="preserve">The Syrian army, backed by its allies Russia and Iran, has regained more territory from the </w:t>
      </w:r>
      <w:proofErr w:type="gramStart"/>
      <w:r w:rsidRPr="00226ED9">
        <w:rPr>
          <w:rStyle w:val="StyleUnderline"/>
        </w:rPr>
        <w:t>rebels,</w:t>
      </w:r>
      <w:proofErr w:type="gramEnd"/>
      <w:r w:rsidRPr="00226ED9">
        <w:rPr>
          <w:rStyle w:val="StyleUnderline"/>
        </w:rPr>
        <w:t xml:space="preserve"> Lebanon's government has argued that many areas in Syria have become stable enough for refugees to return.</w:t>
      </w:r>
    </w:p>
    <w:p w:rsidR="00214E0D" w:rsidRPr="00226ED9" w:rsidRDefault="00214E0D" w:rsidP="00214E0D">
      <w:pPr>
        <w:rPr>
          <w:rStyle w:val="StyleUnderline"/>
        </w:rPr>
      </w:pPr>
      <w:r w:rsidRPr="00226ED9">
        <w:rPr>
          <w:rStyle w:val="StyleUnderline"/>
        </w:rPr>
        <w:t>But the U.N. is more cautious, saying Syria is not yet safe.</w:t>
      </w:r>
    </w:p>
    <w:p w:rsidR="00214E0D" w:rsidRDefault="00214E0D" w:rsidP="00214E0D">
      <w:r>
        <w:t xml:space="preserve">Lebanon's general security </w:t>
      </w:r>
      <w:proofErr w:type="gramStart"/>
      <w:r>
        <w:t>chief</w:t>
      </w:r>
      <w:proofErr w:type="gramEnd"/>
      <w:r>
        <w:t xml:space="preserve"> Abbas Ibrahim said Wednesday the UNHCR has been notified about the return of the Syrians "so they can bear their responsibility."</w:t>
      </w:r>
    </w:p>
    <w:p w:rsidR="00214E0D" w:rsidRDefault="00214E0D" w:rsidP="00214E0D">
      <w:r>
        <w:t xml:space="preserve">But Lisa </w:t>
      </w:r>
      <w:proofErr w:type="spellStart"/>
      <w:r>
        <w:t>Abou</w:t>
      </w:r>
      <w:proofErr w:type="spellEnd"/>
      <w:r>
        <w:t xml:space="preserve"> Khaled, a spokeswoman for UNHCR in Beirut, said the agency is not organizing the returns. She said the agency's representatives are only present at the border crossings to answer questions. She confirmed that authorities informed them of the repatriations.</w:t>
      </w:r>
    </w:p>
    <w:p w:rsidR="00214E0D" w:rsidRDefault="00214E0D" w:rsidP="00214E0D">
      <w:r>
        <w:t>"UNHCR, as in previous movements ... will be present at the departure point to attend to any query or any needs the refugees may have as they prepare to leave to Syria," she said.</w:t>
      </w:r>
    </w:p>
    <w:p w:rsidR="00214E0D" w:rsidRPr="00226ED9" w:rsidRDefault="00214E0D" w:rsidP="00214E0D">
      <w:pPr>
        <w:rPr>
          <w:rStyle w:val="StyleUnderline"/>
        </w:rPr>
      </w:pPr>
      <w:r w:rsidRPr="00226ED9">
        <w:rPr>
          <w:rStyle w:val="StyleUnderline"/>
        </w:rPr>
        <w:t xml:space="preserve">Human Rights Watch's Fakih said research on Syrians in </w:t>
      </w:r>
      <w:proofErr w:type="spellStart"/>
      <w:r w:rsidRPr="00226ED9">
        <w:rPr>
          <w:rStyle w:val="StyleUnderline"/>
        </w:rPr>
        <w:t>Arsal</w:t>
      </w:r>
      <w:proofErr w:type="spellEnd"/>
      <w:r w:rsidRPr="00226ED9">
        <w:rPr>
          <w:rStyle w:val="StyleUnderline"/>
        </w:rPr>
        <w:t xml:space="preserve"> revealed "oppressive conditions" that led many to return. A similar convoy left </w:t>
      </w:r>
      <w:proofErr w:type="spellStart"/>
      <w:r w:rsidRPr="00226ED9">
        <w:rPr>
          <w:rStyle w:val="StyleUnderline"/>
        </w:rPr>
        <w:t>Arsal</w:t>
      </w:r>
      <w:proofErr w:type="spellEnd"/>
      <w:r w:rsidRPr="00226ED9">
        <w:rPr>
          <w:rStyle w:val="StyleUnderline"/>
        </w:rPr>
        <w:t xml:space="preserve"> last year for areas held by insurgents in Syria. It was not immediately clear what happened to those who returned.</w:t>
      </w:r>
    </w:p>
    <w:p w:rsidR="00214E0D" w:rsidRDefault="00214E0D" w:rsidP="00214E0D">
      <w:proofErr w:type="spellStart"/>
      <w:r>
        <w:t>Arsal</w:t>
      </w:r>
      <w:proofErr w:type="spellEnd"/>
      <w:r>
        <w:t xml:space="preserve"> Mayor Basil al-</w:t>
      </w:r>
      <w:proofErr w:type="spellStart"/>
      <w:r>
        <w:t>Hujeiry</w:t>
      </w:r>
      <w:proofErr w:type="spellEnd"/>
      <w:r>
        <w:t xml:space="preserve"> said more than 3,000 Syrians have registered to return home from the border town. Syria has asked that the repatriations take place in phases, he added.</w:t>
      </w:r>
    </w:p>
    <w:p w:rsidR="00214E0D" w:rsidRDefault="00214E0D" w:rsidP="00214E0D">
      <w:r>
        <w:lastRenderedPageBreak/>
        <w:t xml:space="preserve">The U.N. refugee agency "is fully respectful of the decision of the Lebanese government and we fully respect the decision of the families to return. We don't interfere," said </w:t>
      </w:r>
      <w:proofErr w:type="spellStart"/>
      <w:r>
        <w:t>Josep</w:t>
      </w:r>
      <w:proofErr w:type="spellEnd"/>
      <w:r>
        <w:t xml:space="preserve"> </w:t>
      </w:r>
      <w:proofErr w:type="spellStart"/>
      <w:r>
        <w:t>Zapater</w:t>
      </w:r>
      <w:proofErr w:type="spellEnd"/>
      <w:r>
        <w:t xml:space="preserve">, head of the UNHCR office in Lebanon's eastern </w:t>
      </w:r>
      <w:proofErr w:type="spellStart"/>
      <w:r>
        <w:t>Bekaa</w:t>
      </w:r>
      <w:proofErr w:type="spellEnd"/>
      <w:r>
        <w:t xml:space="preserve"> Valley.</w:t>
      </w:r>
    </w:p>
    <w:p w:rsidR="00214E0D" w:rsidRDefault="00214E0D" w:rsidP="00214E0D">
      <w:r>
        <w:t>Some young men have said they don't want to return to Syria for fear of being drafted into the military. Those going back Thursday said they were promised they won't be drafted for six months after their return.</w:t>
      </w:r>
    </w:p>
    <w:p w:rsidR="00214E0D" w:rsidRPr="00214E0D" w:rsidRDefault="00214E0D" w:rsidP="00214E0D">
      <w:r>
        <w:t xml:space="preserve">"I am really scared about being drafted to the army, but the situation in Syria now is </w:t>
      </w:r>
      <w:proofErr w:type="gramStart"/>
      <w:r>
        <w:t>more safe</w:t>
      </w:r>
      <w:proofErr w:type="gramEnd"/>
      <w:r>
        <w:t>," said Salah-</w:t>
      </w:r>
      <w:proofErr w:type="spellStart"/>
      <w:r>
        <w:t>Eddine</w:t>
      </w:r>
      <w:proofErr w:type="spellEnd"/>
      <w:r>
        <w:t xml:space="preserve"> Abdul-Aziz, 26, who is heading to his hometown of </w:t>
      </w:r>
      <w:proofErr w:type="spellStart"/>
      <w:r>
        <w:t>Fleeta</w:t>
      </w:r>
      <w:proofErr w:type="spellEnd"/>
      <w:r>
        <w:t xml:space="preserve"> with his wife and son. "All I want is to return to Syria and not leave it again. </w:t>
      </w:r>
      <w:proofErr w:type="gramStart"/>
      <w:r>
        <w:t>Enough of being a refugee."</w:t>
      </w:r>
      <w:proofErr w:type="gramEnd"/>
    </w:p>
    <w:p w:rsidR="001B3AB2" w:rsidRDefault="001B3AB2" w:rsidP="009C3F5E">
      <w:pPr>
        <w:pStyle w:val="Heading3"/>
      </w:pPr>
      <w:r>
        <w:lastRenderedPageBreak/>
        <w:t xml:space="preserve">AT: Turkey </w:t>
      </w:r>
      <w:proofErr w:type="spellStart"/>
      <w:r w:rsidR="009F51D2">
        <w:t>Lashout</w:t>
      </w:r>
      <w:proofErr w:type="spellEnd"/>
      <w:r w:rsidR="009F51D2">
        <w:t xml:space="preserve"> </w:t>
      </w:r>
      <w:r>
        <w:t>Impact</w:t>
      </w:r>
    </w:p>
    <w:p w:rsidR="009F794C" w:rsidRDefault="009F794C" w:rsidP="009F794C">
      <w:pPr>
        <w:pStyle w:val="Heading4"/>
      </w:pPr>
      <w:r>
        <w:t>With Erdogan’s power grabs the Turkish economy is doomed – the plan can’t stop the totalitarian deployment of flawed macroeconomic strategies</w:t>
      </w:r>
    </w:p>
    <w:p w:rsidR="009F794C" w:rsidRPr="007F0CEC" w:rsidRDefault="009F794C" w:rsidP="009F794C">
      <w:pPr>
        <w:rPr>
          <w:b/>
          <w:sz w:val="26"/>
          <w:szCs w:val="26"/>
        </w:rPr>
      </w:pPr>
      <w:r w:rsidRPr="007F0CEC">
        <w:rPr>
          <w:b/>
          <w:sz w:val="26"/>
          <w:szCs w:val="26"/>
        </w:rPr>
        <w:t>Tan, CNBC Asia Pacific Market editor, 6/25/18</w:t>
      </w:r>
    </w:p>
    <w:p w:rsidR="009F794C" w:rsidRPr="00805412" w:rsidRDefault="009F794C" w:rsidP="009F794C">
      <w:r>
        <w:t>[</w:t>
      </w:r>
      <w:proofErr w:type="spellStart"/>
      <w:r>
        <w:t>Weizhen</w:t>
      </w:r>
      <w:proofErr w:type="spellEnd"/>
      <w:r>
        <w:t xml:space="preserve">, 6/25/18, “Erdogan wins more power, and it might not help Turkey's economy” CNBC, </w:t>
      </w:r>
      <w:hyperlink r:id="rId36" w:history="1">
        <w:r w:rsidRPr="00D50862">
          <w:rPr>
            <w:rStyle w:val="Hyperlink"/>
          </w:rPr>
          <w:t>https://www.cnbc.com/2018/06/25/turkey-elections-2018-erdogan-has-won-but-faces-economy-woes.html</w:t>
        </w:r>
      </w:hyperlink>
      <w:r>
        <w:t xml:space="preserve"> (accessed 7/3/18 JPA)]</w:t>
      </w:r>
    </w:p>
    <w:p w:rsidR="009F794C" w:rsidRPr="00742494" w:rsidRDefault="009F794C" w:rsidP="009F794C">
      <w:pPr>
        <w:rPr>
          <w:sz w:val="22"/>
          <w:u w:val="single"/>
        </w:rPr>
      </w:pPr>
      <w:r w:rsidRPr="00F916D3">
        <w:rPr>
          <w:rStyle w:val="StyleUnderline"/>
        </w:rPr>
        <w:t xml:space="preserve">On already shaky footing, Turkey’s economy and assets are likely to be affected as all eyes turn to what the powerful and growth-hungry winner of Sunday’s elections — President </w:t>
      </w:r>
      <w:proofErr w:type="spellStart"/>
      <w:r w:rsidRPr="00F916D3">
        <w:rPr>
          <w:rStyle w:val="StyleUnderline"/>
        </w:rPr>
        <w:t>Recep</w:t>
      </w:r>
      <w:proofErr w:type="spellEnd"/>
      <w:r w:rsidRPr="00F916D3">
        <w:rPr>
          <w:rStyle w:val="StyleUnderline"/>
        </w:rPr>
        <w:t xml:space="preserve"> </w:t>
      </w:r>
      <w:proofErr w:type="spellStart"/>
      <w:r w:rsidRPr="00F916D3">
        <w:rPr>
          <w:rStyle w:val="StyleUnderline"/>
        </w:rPr>
        <w:t>Tayyip</w:t>
      </w:r>
      <w:proofErr w:type="spellEnd"/>
      <w:r w:rsidRPr="00F916D3">
        <w:rPr>
          <w:rStyle w:val="StyleUnderline"/>
        </w:rPr>
        <w:t xml:space="preserve"> Erdogan — will do next.</w:t>
      </w:r>
    </w:p>
    <w:p w:rsidR="009F794C" w:rsidRPr="00742494" w:rsidRDefault="009F794C" w:rsidP="009F794C">
      <w:pPr>
        <w:rPr>
          <w:sz w:val="22"/>
          <w:u w:val="single"/>
        </w:rPr>
      </w:pPr>
      <w:r w:rsidRPr="00F916D3">
        <w:rPr>
          <w:rStyle w:val="StyleUnderline"/>
        </w:rPr>
        <w:t>The country is faced with a multitude of issues: The decline of the Turkish lira, its sky-high inflation rate of 12 percent — above its target of 5 percent — and the perception that Erdogan is curtailing the central bank’s independence.</w:t>
      </w:r>
    </w:p>
    <w:p w:rsidR="009F794C" w:rsidRPr="00742494" w:rsidRDefault="009F794C" w:rsidP="009F794C">
      <w:pPr>
        <w:rPr>
          <w:sz w:val="22"/>
          <w:u w:val="single"/>
        </w:rPr>
      </w:pPr>
      <w:r>
        <w:t>To make matters worse,</w:t>
      </w:r>
      <w:r w:rsidRPr="00F916D3">
        <w:rPr>
          <w:rStyle w:val="StyleUnderline"/>
        </w:rPr>
        <w:t xml:space="preserve"> Erdogan, who has been in power since 2003 and is now more powerful after Sunday's vote,</w:t>
      </w:r>
      <w:r>
        <w:t xml:space="preserve"> has always wanted to pursue growth at all cost, analysts noted. That means </w:t>
      </w:r>
      <w:r w:rsidRPr="00F916D3">
        <w:rPr>
          <w:rStyle w:val="StyleUnderline"/>
        </w:rPr>
        <w:t>he has been sitting on interest rates, opting for a monetary policy that prioritizes growth over controlling its inflation.</w:t>
      </w:r>
    </w:p>
    <w:p w:rsidR="009F794C" w:rsidRDefault="009F794C" w:rsidP="009F794C">
      <w:r w:rsidRPr="00AD4500">
        <w:rPr>
          <w:rStyle w:val="StyleUnderline"/>
        </w:rPr>
        <w:t>All that will lead to a further impact on Turkish assets</w:t>
      </w:r>
      <w:r>
        <w:t xml:space="preserve">, said Neel </w:t>
      </w:r>
      <w:proofErr w:type="spellStart"/>
      <w:r>
        <w:t>Gopalakrishnan</w:t>
      </w:r>
      <w:proofErr w:type="spellEnd"/>
      <w:r>
        <w:t>, credit strategist at DBS Bank.</w:t>
      </w:r>
    </w:p>
    <w:p w:rsidR="009F794C" w:rsidRDefault="009F794C" w:rsidP="009F794C">
      <w:r>
        <w:t xml:space="preserve">“While there could be a brief election-results-driven relief rally, </w:t>
      </w:r>
      <w:r w:rsidRPr="00AD4500">
        <w:rPr>
          <w:rStyle w:val="StyleUnderline"/>
        </w:rPr>
        <w:t>we</w:t>
      </w:r>
      <w:r>
        <w:t xml:space="preserve"> would </w:t>
      </w:r>
      <w:r w:rsidRPr="00AD4500">
        <w:rPr>
          <w:rStyle w:val="StyleUnderline"/>
        </w:rPr>
        <w:t xml:space="preserve">expect Turkish assets to remain under pressure </w:t>
      </w:r>
      <w:r>
        <w:t xml:space="preserve">unless policy measures address the country’s high inflation and external dependence. </w:t>
      </w:r>
      <w:r w:rsidRPr="00BA004C">
        <w:rPr>
          <w:rStyle w:val="StyleUnderline"/>
        </w:rPr>
        <w:t>The central bank has not raised rates enough like some other countries given the government’s focus on GDP growth rather than inflation or currency stability,”</w:t>
      </w:r>
      <w:r>
        <w:t xml:space="preserve"> he explained.</w:t>
      </w:r>
    </w:p>
    <w:p w:rsidR="009F794C" w:rsidRDefault="009F794C" w:rsidP="009F794C">
      <w:r>
        <w:t>Ashish Goyal, head of emerging markets at NN Investment Partners, said that Turkey is likely to face many challenges ahead, as it’s running a large fiscal deficit but “don't have savings to fund it.”</w:t>
      </w:r>
    </w:p>
    <w:p w:rsidR="009F794C" w:rsidRDefault="009F794C" w:rsidP="009F794C">
      <w:proofErr w:type="spellStart"/>
      <w:r>
        <w:t>Karine</w:t>
      </w:r>
      <w:proofErr w:type="spellEnd"/>
      <w:r>
        <w:t xml:space="preserve"> </w:t>
      </w:r>
      <w:proofErr w:type="spellStart"/>
      <w:r>
        <w:t>Hirn</w:t>
      </w:r>
      <w:proofErr w:type="spellEnd"/>
      <w:r>
        <w:t>, partner at East Capital, said two immediate areas of focus for the Turkish government would be solving Turkey’s macroeconomic challenges, as well as the central bank’s actions and rumors that it’s not independent.</w:t>
      </w:r>
    </w:p>
    <w:p w:rsidR="009F794C" w:rsidRDefault="009F794C" w:rsidP="009F794C">
      <w:r w:rsidRPr="00BA004C">
        <w:rPr>
          <w:rStyle w:val="StyleUnderline"/>
        </w:rPr>
        <w:t>Erdogan has played an unusually heavy-handed role in deciding his country's monetary policy, and many observers say he keeps the Central Bank of the Republic of Turkey's hands tied.</w:t>
      </w:r>
      <w:r>
        <w:t xml:space="preserve"> The president, who has called himself an "enemy of interest rates," has effectively prevented any recent central bank tightening.</w:t>
      </w:r>
    </w:p>
    <w:p w:rsidR="009F794C" w:rsidRDefault="009F794C" w:rsidP="009F794C">
      <w:r w:rsidRPr="00BA004C">
        <w:rPr>
          <w:rStyle w:val="StyleUnderline"/>
        </w:rPr>
        <w:t>It also does not help that the central bank "has been behind the curve for many years</w:t>
      </w:r>
      <w:r>
        <w:t xml:space="preserve">,” </w:t>
      </w:r>
      <w:proofErr w:type="spellStart"/>
      <w:r>
        <w:t>Hirn</w:t>
      </w:r>
      <w:proofErr w:type="spellEnd"/>
      <w:r>
        <w:t xml:space="preserve"> told CNBC on Monday.</w:t>
      </w:r>
    </w:p>
    <w:p w:rsidR="009F794C" w:rsidRDefault="009F794C" w:rsidP="009F794C">
      <w:r w:rsidRPr="00BA004C">
        <w:rPr>
          <w:rStyle w:val="StyleUnderline"/>
        </w:rPr>
        <w:t>“One of the reasons the Turkish economy is not doing well now, and the market's not doing well either, is the fact that we’ve had extremely loose both monetary and fiscal policy during the last two years, which was very much actually connected to the fact that Erdogan wanted to make sure the population would do better,”</w:t>
      </w:r>
      <w:r>
        <w:t xml:space="preserve"> she said, referring to various cash bonuses and schemes.</w:t>
      </w:r>
    </w:p>
    <w:p w:rsidR="009F794C" w:rsidRDefault="009F794C" w:rsidP="009F794C">
      <w:r>
        <w:t>“This is now, of course, over — he doesn’t need to do that much. So hopefully they will now be trying to rebalance these economic problems.”</w:t>
      </w:r>
    </w:p>
    <w:p w:rsidR="009F794C" w:rsidRPr="00742494" w:rsidRDefault="009F794C" w:rsidP="009F794C">
      <w:pPr>
        <w:rPr>
          <w:sz w:val="22"/>
          <w:u w:val="single"/>
        </w:rPr>
      </w:pPr>
      <w:r>
        <w:t xml:space="preserve">But </w:t>
      </w:r>
      <w:proofErr w:type="spellStart"/>
      <w:r w:rsidRPr="004F7B9B">
        <w:rPr>
          <w:rStyle w:val="StyleUnderline"/>
        </w:rPr>
        <w:t>Gopalakrishnan</w:t>
      </w:r>
      <w:proofErr w:type="spellEnd"/>
      <w:r w:rsidRPr="004F7B9B">
        <w:rPr>
          <w:rStyle w:val="StyleUnderline"/>
        </w:rPr>
        <w:t xml:space="preserve"> didn't express optimism that things would improve after Erdogan's victory.</w:t>
      </w:r>
    </w:p>
    <w:p w:rsidR="009F794C" w:rsidRDefault="009F794C" w:rsidP="009F794C">
      <w:r w:rsidRPr="004F7B9B">
        <w:rPr>
          <w:rStyle w:val="StyleUnderline"/>
        </w:rPr>
        <w:t>“Erdogan has always kind of had a single-minded focus on growth</w:t>
      </w:r>
      <w:r>
        <w:t xml:space="preserve">. So it would come as a surprise if he deviated significantly. </w:t>
      </w:r>
      <w:r w:rsidRPr="004F7B9B">
        <w:rPr>
          <w:rStyle w:val="StyleUnderline"/>
        </w:rPr>
        <w:t>So yes, it would be a challenge to resolve,</w:t>
      </w:r>
      <w:r>
        <w:t xml:space="preserve">” said </w:t>
      </w:r>
      <w:proofErr w:type="spellStart"/>
      <w:r>
        <w:t>Gopalakrishnan</w:t>
      </w:r>
      <w:proofErr w:type="spellEnd"/>
      <w:r>
        <w:t>.</w:t>
      </w:r>
    </w:p>
    <w:p w:rsidR="009F794C" w:rsidRPr="009F794C" w:rsidRDefault="009F794C" w:rsidP="009F794C">
      <w:pPr>
        <w:rPr>
          <w:sz w:val="22"/>
          <w:u w:val="single"/>
        </w:rPr>
      </w:pPr>
      <w:r>
        <w:t>“My personal view is that</w:t>
      </w:r>
      <w:r w:rsidRPr="004F7B9B">
        <w:rPr>
          <w:rStyle w:val="StyleUnderline"/>
        </w:rPr>
        <w:t xml:space="preserve"> it could take a crisis ... to bring about a significant change in policy.”</w:t>
      </w:r>
    </w:p>
    <w:p w:rsidR="001B3AB2" w:rsidRDefault="001B3AB2" w:rsidP="001B3AB2">
      <w:pPr>
        <w:pStyle w:val="Heading4"/>
      </w:pPr>
      <w:proofErr w:type="gramStart"/>
      <w:r>
        <w:t>no</w:t>
      </w:r>
      <w:proofErr w:type="gramEnd"/>
      <w:r>
        <w:t xml:space="preserve"> Tu</w:t>
      </w:r>
      <w:r w:rsidR="009F794C">
        <w:t xml:space="preserve">rkey </w:t>
      </w:r>
      <w:proofErr w:type="spellStart"/>
      <w:r w:rsidR="009F794C">
        <w:t>lashout</w:t>
      </w:r>
      <w:proofErr w:type="spellEnd"/>
      <w:r w:rsidR="009F794C">
        <w:t xml:space="preserve"> now – economic ties</w:t>
      </w:r>
      <w:r>
        <w:t xml:space="preserve"> </w:t>
      </w:r>
    </w:p>
    <w:p w:rsidR="001B3AB2" w:rsidRDefault="001B3AB2" w:rsidP="001B3AB2">
      <w:proofErr w:type="gramStart"/>
      <w:r w:rsidRPr="002F54C8">
        <w:rPr>
          <w:rStyle w:val="Style13ptBold"/>
        </w:rPr>
        <w:t>Gall, Istanbul bureau chief for The New York Times, 18</w:t>
      </w:r>
      <w:r>
        <w:t xml:space="preserve"> (Carlotta, 6/27/2018, New York Times, “</w:t>
      </w:r>
      <w:r w:rsidRPr="002F54C8">
        <w:t>Now, Erdogan Faces Turkey’s Troubled Economy.</w:t>
      </w:r>
      <w:proofErr w:type="gramEnd"/>
      <w:r w:rsidRPr="002F54C8">
        <w:t xml:space="preserve"> And He’s Part of the Trouble.</w:t>
      </w:r>
      <w:proofErr w:type="gramStart"/>
      <w:r>
        <w:t>”,</w:t>
      </w:r>
      <w:proofErr w:type="gramEnd"/>
      <w:r>
        <w:t xml:space="preserve"> accessed 6/27 DWRS) </w:t>
      </w:r>
    </w:p>
    <w:p w:rsidR="001B3AB2" w:rsidRPr="00027F24" w:rsidRDefault="001B3AB2" w:rsidP="001B3AB2">
      <w:pPr>
        <w:rPr>
          <w:rStyle w:val="StyleUnderline"/>
        </w:rPr>
      </w:pPr>
      <w:r>
        <w:t xml:space="preserve">ANKARA, Turkey — </w:t>
      </w:r>
      <w:proofErr w:type="gramStart"/>
      <w:r w:rsidRPr="00027F24">
        <w:rPr>
          <w:rStyle w:val="StyleUnderline"/>
        </w:rPr>
        <w:t>With</w:t>
      </w:r>
      <w:proofErr w:type="gramEnd"/>
      <w:r w:rsidRPr="00027F24">
        <w:rPr>
          <w:rStyle w:val="StyleUnderline"/>
        </w:rPr>
        <w:t xml:space="preserve"> his victory</w:t>
      </w:r>
      <w:r>
        <w:t xml:space="preserve"> in Sunday’s elections, </w:t>
      </w:r>
      <w:r w:rsidRPr="00027F24">
        <w:rPr>
          <w:rStyle w:val="StyleUnderline"/>
        </w:rPr>
        <w:t xml:space="preserve">President </w:t>
      </w:r>
      <w:proofErr w:type="spellStart"/>
      <w:r w:rsidRPr="00027F24">
        <w:rPr>
          <w:rStyle w:val="StyleUnderline"/>
        </w:rPr>
        <w:t>Recep</w:t>
      </w:r>
      <w:proofErr w:type="spellEnd"/>
      <w:r w:rsidRPr="00027F24">
        <w:rPr>
          <w:rStyle w:val="StyleUnderline"/>
        </w:rPr>
        <w:t xml:space="preserve"> </w:t>
      </w:r>
      <w:proofErr w:type="spellStart"/>
      <w:r w:rsidRPr="00027F24">
        <w:rPr>
          <w:rStyle w:val="StyleUnderline"/>
        </w:rPr>
        <w:t>Tayyip</w:t>
      </w:r>
      <w:proofErr w:type="spellEnd"/>
      <w:r w:rsidRPr="00027F24">
        <w:rPr>
          <w:rStyle w:val="StyleUnderline"/>
        </w:rPr>
        <w:t xml:space="preserve"> Erdogan has taken his place among the world’s emerging class of strongman rulers, nailing down the sweeping powers he has insisted he needs to address Turkey’s numerous challenges, at home and abroad.</w:t>
      </w:r>
    </w:p>
    <w:p w:rsidR="001B3AB2" w:rsidRDefault="001B3AB2" w:rsidP="001B3AB2">
      <w:r>
        <w:t xml:space="preserve">Now, all he needs to do is </w:t>
      </w:r>
      <w:proofErr w:type="gramStart"/>
      <w:r>
        <w:t>deliver</w:t>
      </w:r>
      <w:proofErr w:type="gramEnd"/>
      <w:r>
        <w:t>.</w:t>
      </w:r>
    </w:p>
    <w:p w:rsidR="001B3AB2" w:rsidRDefault="001B3AB2" w:rsidP="001B3AB2">
      <w:r>
        <w:t xml:space="preserve">“He won on a knife-edge,” said </w:t>
      </w:r>
      <w:proofErr w:type="spellStart"/>
      <w:r>
        <w:t>Ugur</w:t>
      </w:r>
      <w:proofErr w:type="spellEnd"/>
      <w:r>
        <w:t xml:space="preserve"> </w:t>
      </w:r>
      <w:proofErr w:type="spellStart"/>
      <w:r>
        <w:t>Gurses</w:t>
      </w:r>
      <w:proofErr w:type="spellEnd"/>
      <w:r>
        <w:t xml:space="preserve">, a former banker who writes for the daily newspaper </w:t>
      </w:r>
      <w:proofErr w:type="spellStart"/>
      <w:r>
        <w:t>Hurriyet</w:t>
      </w:r>
      <w:proofErr w:type="spellEnd"/>
      <w:r>
        <w:t>. “But now he has in his lap all the problems.”</w:t>
      </w:r>
    </w:p>
    <w:p w:rsidR="001B3AB2" w:rsidRPr="00027F24" w:rsidRDefault="001B3AB2" w:rsidP="001B3AB2">
      <w:pPr>
        <w:rPr>
          <w:rStyle w:val="StyleUnderline"/>
        </w:rPr>
      </w:pPr>
      <w:r w:rsidRPr="00027F24">
        <w:rPr>
          <w:rStyle w:val="StyleUnderline"/>
        </w:rPr>
        <w:t>Mr. Erdogan is contending with</w:t>
      </w:r>
      <w:r>
        <w:t xml:space="preserve"> an array of economic troubles, </w:t>
      </w:r>
      <w:r w:rsidRPr="00027F24">
        <w:rPr>
          <w:rStyle w:val="StyleUnderline"/>
        </w:rPr>
        <w:t>an increasingly disgruntled populace and deteriorating relations with Turkey’s Western allies. Among the many problems Mr. Erdogan faces is one fundamental roadblock: His foreign policy is fighting with his economic needs.</w:t>
      </w:r>
    </w:p>
    <w:p w:rsidR="001B3AB2" w:rsidRDefault="001B3AB2" w:rsidP="001B3AB2">
      <w:r w:rsidRPr="00027F24">
        <w:rPr>
          <w:rStyle w:val="StyleUnderline"/>
        </w:rPr>
        <w:lastRenderedPageBreak/>
        <w:t>His increasingly authoritarian, nationalist and anti-Western bent is alienating foreign investors</w:t>
      </w:r>
      <w:r>
        <w:t>, which is hurting the Turkish lira. As the currency plunges, domestic capital flees. And he is newly reliant on a nationalist party that enabled him to maintain his majority in Parliament but promises to reinforce all those tendencies, as well as his hard line against the Kurdish minority.</w:t>
      </w:r>
    </w:p>
    <w:p w:rsidR="001B3AB2" w:rsidRDefault="001B3AB2" w:rsidP="001B3AB2">
      <w:r>
        <w:t>The lira briefly rose with the news of Mr. Erdogan’s re-election, and his most senior economic adviser posted a message on Twitter on Sunday night: “This sets the stage for speeding up #reforms.”</w:t>
      </w:r>
    </w:p>
    <w:p w:rsidR="001B3AB2" w:rsidRPr="00027F24" w:rsidRDefault="001B3AB2" w:rsidP="001B3AB2">
      <w:pPr>
        <w:rPr>
          <w:rStyle w:val="StyleUnderline"/>
        </w:rPr>
      </w:pPr>
      <w:r w:rsidRPr="00027F24">
        <w:rPr>
          <w:rStyle w:val="StyleUnderline"/>
        </w:rPr>
        <w:t>The economy is Mr. Erdogan’s most pressing problem, but analysts express doubt that he will be able to perform the necessary surgery and introduce needed austerity measures with municipal elections looming in March 2019.</w:t>
      </w:r>
    </w:p>
    <w:p w:rsidR="001B3AB2" w:rsidRPr="00027F24" w:rsidRDefault="001B3AB2" w:rsidP="001B3AB2">
      <w:r w:rsidRPr="00027F24">
        <w:t xml:space="preserve">Mr. </w:t>
      </w:r>
      <w:proofErr w:type="spellStart"/>
      <w:r w:rsidRPr="00027F24">
        <w:t>Gursel</w:t>
      </w:r>
      <w:proofErr w:type="spellEnd"/>
      <w:r w:rsidRPr="00027F24">
        <w:t xml:space="preserve"> said Mr. Erdogan offered no ideas during his campaign to explain how he would lift the economy, except more of the same. “He could not offer a vision for the future,” Mr. </w:t>
      </w:r>
      <w:proofErr w:type="spellStart"/>
      <w:r w:rsidRPr="00027F24">
        <w:t>Gursel</w:t>
      </w:r>
      <w:proofErr w:type="spellEnd"/>
      <w:r w:rsidRPr="00027F24">
        <w:t xml:space="preserve"> said. “All he could offer was infrastructure projects and a bad representation of the past.”</w:t>
      </w:r>
    </w:p>
    <w:p w:rsidR="001B3AB2" w:rsidRPr="00027F24" w:rsidRDefault="001B3AB2" w:rsidP="001B3AB2">
      <w:r w:rsidRPr="00027F24">
        <w:t>After years of strong growth, the economy is languishing in recession, economists say, with rising foreign debt levels, double-digit inflation, the sagging lira and paltry levels of foreign investment, compared with past years. An increasing government role in the economy has led to charges of cronyism and corruption, with critics complaining of insiders becoming fabulously wealthy on government contracts and sweetheart deals.</w:t>
      </w:r>
    </w:p>
    <w:p w:rsidR="001B3AB2" w:rsidRPr="00027F24" w:rsidRDefault="001B3AB2" w:rsidP="001B3AB2">
      <w:r w:rsidRPr="00027F24">
        <w:t>Many economists also blame the dismal economic performance on Mr. Erdogan’s increasingly authoritarian rule, following a failed coup attempt two years ago.</w:t>
      </w:r>
    </w:p>
    <w:p w:rsidR="001B3AB2" w:rsidRPr="00027F24" w:rsidRDefault="001B3AB2" w:rsidP="001B3AB2">
      <w:r w:rsidRPr="00027F24">
        <w:t>In the aftermath, he declared a state of emergency and began a widespread crackdown against his political opponents, confiscating businesses in the process and prompting many wealthy Turks to shift their companies and capital out of the country. And he spooked foreign investors with his anti-Western belligerence and meddling with the central bank to keep interest rates artificially low.</w:t>
      </w:r>
    </w:p>
    <w:p w:rsidR="001B3AB2" w:rsidRPr="00027F24" w:rsidRDefault="001B3AB2" w:rsidP="001B3AB2">
      <w:r w:rsidRPr="00027F24">
        <w:t xml:space="preserve">As the election results underscored, Mr. Erdogan still maintains the strong backing of the newly prosperous Islamists who were long marginalized under the secular republic founded by Mustafa Kemal Ataturk; people who, like Mr. Erdogan, as the historian </w:t>
      </w:r>
      <w:proofErr w:type="spellStart"/>
      <w:r w:rsidRPr="00027F24">
        <w:t>Soner</w:t>
      </w:r>
      <w:proofErr w:type="spellEnd"/>
      <w:r w:rsidRPr="00027F24">
        <w:t xml:space="preserve"> </w:t>
      </w:r>
      <w:proofErr w:type="spellStart"/>
      <w:r w:rsidRPr="00027F24">
        <w:t>Cagaptay</w:t>
      </w:r>
      <w:proofErr w:type="spellEnd"/>
      <w:r w:rsidRPr="00027F24">
        <w:t xml:space="preserve"> has written, were “born on the wrong side of the tracks.”</w:t>
      </w:r>
    </w:p>
    <w:p w:rsidR="001B3AB2" w:rsidRPr="00027F24" w:rsidRDefault="001B3AB2" w:rsidP="001B3AB2">
      <w:r w:rsidRPr="00027F24">
        <w:t xml:space="preserve">The transfer of power and wealth to those newcomers over the past 15 years represents a transfer of capital that is permanently changing Turkey, said </w:t>
      </w:r>
      <w:proofErr w:type="spellStart"/>
      <w:r w:rsidRPr="00027F24">
        <w:t>Bekir</w:t>
      </w:r>
      <w:proofErr w:type="spellEnd"/>
      <w:r w:rsidRPr="00027F24">
        <w:t xml:space="preserve"> </w:t>
      </w:r>
      <w:proofErr w:type="spellStart"/>
      <w:r w:rsidRPr="00027F24">
        <w:t>Agirdir</w:t>
      </w:r>
      <w:proofErr w:type="spellEnd"/>
      <w:r w:rsidRPr="00027F24">
        <w:t>, director of the polling firm Konda.</w:t>
      </w:r>
    </w:p>
    <w:p w:rsidR="001B3AB2" w:rsidRPr="00027F24" w:rsidRDefault="001B3AB2" w:rsidP="001B3AB2">
      <w:r w:rsidRPr="00027F24">
        <w:t xml:space="preserve">And while ordinary Turkish citizens are hurting financially, they evidently still trust Mr. Erdogan. </w:t>
      </w:r>
      <w:proofErr w:type="spellStart"/>
      <w:r w:rsidRPr="00027F24">
        <w:t>Ozgur</w:t>
      </w:r>
      <w:proofErr w:type="spellEnd"/>
      <w:r w:rsidRPr="00027F24">
        <w:t xml:space="preserve"> </w:t>
      </w:r>
      <w:proofErr w:type="spellStart"/>
      <w:r w:rsidRPr="00027F24">
        <w:t>Unluhisarcikli</w:t>
      </w:r>
      <w:proofErr w:type="spellEnd"/>
      <w:r w:rsidRPr="00027F24">
        <w:t xml:space="preserve">, the Ankara director for the German Marshall Fund of the United States said in an interview, “There is </w:t>
      </w:r>
      <w:proofErr w:type="gramStart"/>
      <w:r w:rsidRPr="00027F24">
        <w:t>this worry</w:t>
      </w:r>
      <w:proofErr w:type="gramEnd"/>
      <w:r w:rsidRPr="00027F24">
        <w:t xml:space="preserve"> that, ‘What would happen if Erdogan goes?’ ”</w:t>
      </w:r>
    </w:p>
    <w:p w:rsidR="001B3AB2" w:rsidRPr="00027F24" w:rsidRDefault="001B3AB2" w:rsidP="001B3AB2">
      <w:r w:rsidRPr="00027F24">
        <w:t>“The economy is suffering, there is an issue of performance in some areas, but those were not reflected in the vote,” he added.</w:t>
      </w:r>
    </w:p>
    <w:p w:rsidR="001B3AB2" w:rsidRPr="00027F24" w:rsidRDefault="001B3AB2" w:rsidP="001B3AB2">
      <w:r w:rsidRPr="00027F24">
        <w:t>Economists say Mr. Erdogan needs to cut public spending, including expensive subsidies for gasoline and electricity. Turkey borrowed heavily in recent years on international markets, and now faces a bill of $250 billion a year to finance the debt and the country’s current account, which is also deteriorating. This could force it to seek help from the International Monetary Fund.</w:t>
      </w:r>
    </w:p>
    <w:p w:rsidR="001B3AB2" w:rsidRPr="00027F24" w:rsidRDefault="001B3AB2" w:rsidP="001B3AB2">
      <w:r w:rsidRPr="00027F24">
        <w:t xml:space="preserve">But few say they think he will take the necessary measures. “Erdogan must do a surgical operation on the economy,” Mr. </w:t>
      </w:r>
      <w:proofErr w:type="spellStart"/>
      <w:r w:rsidRPr="00027F24">
        <w:t>Gurses</w:t>
      </w:r>
      <w:proofErr w:type="spellEnd"/>
      <w:r w:rsidRPr="00027F24">
        <w:t xml:space="preserve">, the </w:t>
      </w:r>
      <w:proofErr w:type="spellStart"/>
      <w:r w:rsidRPr="00027F24">
        <w:t>Hurriyet</w:t>
      </w:r>
      <w:proofErr w:type="spellEnd"/>
      <w:r w:rsidRPr="00027F24">
        <w:t xml:space="preserve"> correspondent, said. “I don’t think he will be able to do it since municipal elections are coming in March 2019, but Turkey cannot sustain the situation any longer.”</w:t>
      </w:r>
    </w:p>
    <w:p w:rsidR="001B3AB2" w:rsidRPr="00027F24" w:rsidRDefault="001B3AB2" w:rsidP="001B3AB2">
      <w:r w:rsidRPr="00027F24">
        <w:t>“The Turkish economy cannot stay on hold,” he added.</w:t>
      </w:r>
    </w:p>
    <w:p w:rsidR="001B3AB2" w:rsidRPr="002F54C8" w:rsidRDefault="001B3AB2" w:rsidP="001B3AB2">
      <w:pPr>
        <w:rPr>
          <w:rStyle w:val="StyleUnderline"/>
        </w:rPr>
      </w:pPr>
      <w:r w:rsidRPr="00027F24">
        <w:t xml:space="preserve">In light of the growing economic gloom, it would seemingly behoove </w:t>
      </w:r>
      <w:r w:rsidRPr="002F54C8">
        <w:rPr>
          <w:rStyle w:val="StyleUnderline"/>
        </w:rPr>
        <w:t>Mr. Erdogan</w:t>
      </w:r>
      <w:r w:rsidRPr="00027F24">
        <w:t xml:space="preserve"> to moderate his foreign policy, dialing back the anti-Western policies and language. But he comes across as a prideful man and seems reluctant to back down, especially now that he </w:t>
      </w:r>
      <w:r w:rsidRPr="002F54C8">
        <w:rPr>
          <w:rStyle w:val="StyleUnderline"/>
        </w:rPr>
        <w:t>is relying to some extent on the Nationalist Movement Party, or M.H.P., which preserved Mr. Erdogan’s majority in the Parliament.</w:t>
      </w:r>
    </w:p>
    <w:p w:rsidR="001B3AB2" w:rsidRPr="00027F24" w:rsidRDefault="001B3AB2" w:rsidP="001B3AB2">
      <w:r w:rsidRPr="002F54C8">
        <w:rPr>
          <w:rStyle w:val="StyleUnderline"/>
        </w:rPr>
        <w:t xml:space="preserve">The leader of that party, </w:t>
      </w:r>
      <w:proofErr w:type="spellStart"/>
      <w:r w:rsidRPr="002F54C8">
        <w:rPr>
          <w:rStyle w:val="StyleUnderline"/>
        </w:rPr>
        <w:t>Devlet</w:t>
      </w:r>
      <w:proofErr w:type="spellEnd"/>
      <w:r w:rsidRPr="002F54C8">
        <w:rPr>
          <w:rStyle w:val="StyleUnderline"/>
        </w:rPr>
        <w:t xml:space="preserve"> </w:t>
      </w:r>
      <w:proofErr w:type="spellStart"/>
      <w:r w:rsidRPr="002F54C8">
        <w:rPr>
          <w:rStyle w:val="StyleUnderline"/>
        </w:rPr>
        <w:t>Bahceli</w:t>
      </w:r>
      <w:proofErr w:type="spellEnd"/>
      <w:r w:rsidRPr="002F54C8">
        <w:rPr>
          <w:rStyle w:val="StyleUnderline"/>
        </w:rPr>
        <w:t>, has made it clear that he will demand concessions for his support, and that he will push an agenda that is anti-Syrian, anti-Kurd and anti-Western, at least rhetorically.</w:t>
      </w:r>
      <w:r w:rsidRPr="00027F24">
        <w:t xml:space="preserve"> He has indicated he would not agree to Mr. Erdogan reaching out to any of the opposition parties after the election.</w:t>
      </w:r>
    </w:p>
    <w:p w:rsidR="001B3AB2" w:rsidRPr="002F54C8" w:rsidRDefault="001B3AB2" w:rsidP="001B3AB2">
      <w:pPr>
        <w:rPr>
          <w:rStyle w:val="StyleUnderline"/>
        </w:rPr>
      </w:pPr>
      <w:proofErr w:type="gramStart"/>
      <w:r w:rsidRPr="00027F24">
        <w:t xml:space="preserve">According to a post on Twitter by Mr. </w:t>
      </w:r>
      <w:proofErr w:type="spellStart"/>
      <w:r w:rsidRPr="00027F24">
        <w:t>Unluhisarcikli</w:t>
      </w:r>
      <w:proofErr w:type="spellEnd"/>
      <w:r w:rsidRPr="00027F24">
        <w:t xml:space="preserve">, the Marshall Fund director, </w:t>
      </w:r>
      <w:r w:rsidRPr="002F54C8">
        <w:rPr>
          <w:rStyle w:val="StyleUnderline"/>
        </w:rPr>
        <w:t>“The weight of M.H.P. not only on domestic but also foreign policy will likely increase in the upcoming period, which is not a good sign for Turkey trans-Atlantic relations.”</w:t>
      </w:r>
      <w:proofErr w:type="gramEnd"/>
    </w:p>
    <w:p w:rsidR="001B3AB2" w:rsidRPr="002F54C8" w:rsidRDefault="001B3AB2" w:rsidP="001B3AB2">
      <w:pPr>
        <w:rPr>
          <w:rStyle w:val="StyleUnderline"/>
        </w:rPr>
      </w:pPr>
      <w:r w:rsidRPr="002F54C8">
        <w:rPr>
          <w:rStyle w:val="StyleUnderline"/>
        </w:rPr>
        <w:t xml:space="preserve">Mr. </w:t>
      </w:r>
      <w:proofErr w:type="spellStart"/>
      <w:r w:rsidRPr="002F54C8">
        <w:rPr>
          <w:rStyle w:val="StyleUnderline"/>
        </w:rPr>
        <w:t>Bahceli’s</w:t>
      </w:r>
      <w:proofErr w:type="spellEnd"/>
      <w:r w:rsidRPr="002F54C8">
        <w:rPr>
          <w:rStyle w:val="StyleUnderline"/>
        </w:rPr>
        <w:t xml:space="preserve"> party is strongly opposed to the presence of over three million Syrian refugees in Turkey, and Mr. </w:t>
      </w:r>
      <w:proofErr w:type="spellStart"/>
      <w:r w:rsidRPr="002F54C8">
        <w:rPr>
          <w:rStyle w:val="StyleUnderline"/>
        </w:rPr>
        <w:t>Bahceli</w:t>
      </w:r>
      <w:proofErr w:type="spellEnd"/>
      <w:r w:rsidRPr="002F54C8">
        <w:rPr>
          <w:rStyle w:val="StyleUnderline"/>
        </w:rPr>
        <w:t xml:space="preserve"> has said he will push for policies to make them return home. Mr. </w:t>
      </w:r>
      <w:proofErr w:type="spellStart"/>
      <w:r w:rsidRPr="002F54C8">
        <w:rPr>
          <w:rStyle w:val="StyleUnderline"/>
        </w:rPr>
        <w:t>Bahceli</w:t>
      </w:r>
      <w:proofErr w:type="spellEnd"/>
      <w:r w:rsidRPr="002F54C8">
        <w:rPr>
          <w:rStyle w:val="StyleUnderline"/>
        </w:rPr>
        <w:t xml:space="preserve"> has also supported further operations against Kurdish militants inside Turkey and in neighboring Iraq and Syria.</w:t>
      </w:r>
    </w:p>
    <w:p w:rsidR="001B3AB2" w:rsidRPr="002F54C8" w:rsidRDefault="001B3AB2" w:rsidP="001B3AB2">
      <w:pPr>
        <w:rPr>
          <w:rStyle w:val="StyleUnderline"/>
        </w:rPr>
      </w:pPr>
      <w:r w:rsidRPr="00027F24">
        <w:t xml:space="preserve">On that issue, Mr. </w:t>
      </w:r>
      <w:r w:rsidRPr="002F54C8">
        <w:rPr>
          <w:rStyle w:val="StyleUnderline"/>
        </w:rPr>
        <w:t>Erdogan promised</w:t>
      </w:r>
      <w:r w:rsidRPr="00027F24">
        <w:t xml:space="preserve"> in his victory speech that </w:t>
      </w:r>
      <w:r w:rsidRPr="002F54C8">
        <w:rPr>
          <w:rStyle w:val="StyleUnderline"/>
        </w:rPr>
        <w:t>he would act decisively against terrorist organizations and work toward liberating more Syrian land from Kurdish militants so that Syrian refugees in Turkey could return home.</w:t>
      </w:r>
    </w:p>
    <w:p w:rsidR="001B3AB2" w:rsidRPr="002F54C8" w:rsidRDefault="001B3AB2" w:rsidP="001B3AB2">
      <w:pPr>
        <w:rPr>
          <w:rStyle w:val="StyleUnderline"/>
        </w:rPr>
      </w:pPr>
      <w:r w:rsidRPr="002F54C8">
        <w:rPr>
          <w:rStyle w:val="StyleUnderline"/>
        </w:rPr>
        <w:t>That is likely to lead to more demands from Turkey for the United States to end its cooperation with Kurdish militias in Syria that it has been using in the fight against the Islamic State.</w:t>
      </w:r>
    </w:p>
    <w:p w:rsidR="0028587E" w:rsidRDefault="0028587E" w:rsidP="0028587E">
      <w:pPr>
        <w:pStyle w:val="Heading4"/>
      </w:pPr>
      <w:r>
        <w:lastRenderedPageBreak/>
        <w:t>Turkish aspirations for regional influence mean attempts at relations inevitably fail</w:t>
      </w:r>
    </w:p>
    <w:p w:rsidR="0028587E" w:rsidRDefault="0028587E" w:rsidP="0028587E">
      <w:pPr>
        <w:rPr>
          <w:rStyle w:val="Style13ptBold"/>
        </w:rPr>
      </w:pPr>
      <w:r>
        <w:rPr>
          <w:rStyle w:val="Style13ptBold"/>
        </w:rPr>
        <w:t>Waldman, Istanbul Policy Center Fellow, 17</w:t>
      </w:r>
    </w:p>
    <w:p w:rsidR="0028587E" w:rsidRPr="003B074B" w:rsidRDefault="0028587E" w:rsidP="0028587E">
      <w:pPr>
        <w:rPr>
          <w:rStyle w:val="StyleUnderline"/>
        </w:rPr>
      </w:pPr>
      <w:r w:rsidRPr="00062BAA">
        <w:rPr>
          <w:rStyle w:val="Style13ptBold"/>
          <w:b w:val="0"/>
          <w:sz w:val="16"/>
        </w:rPr>
        <w:t>[</w:t>
      </w:r>
      <w:r>
        <w:rPr>
          <w:rStyle w:val="Style13ptBold"/>
          <w:b w:val="0"/>
          <w:sz w:val="16"/>
        </w:rPr>
        <w:t xml:space="preserve">Dr. Simon Waldman, Mercator-IPC fellow at the Istanbul Policy Center and a visiting research fellow at King's College London. 11/16/17, “Doomed to fail: The decline of American-Turkish relations,” </w:t>
      </w:r>
      <w:hyperlink r:id="rId37" w:history="1">
        <w:r w:rsidRPr="00D9550F">
          <w:rPr>
            <w:rStyle w:val="Hyperlink"/>
          </w:rPr>
          <w:t>http://thehill.com/opinion/international/360734-doomed-to-fail-the-decline-of-american-turkish-us-relations accessed 7/3/18</w:t>
        </w:r>
      </w:hyperlink>
      <w:r>
        <w:rPr>
          <w:rStyle w:val="Style13ptBold"/>
          <w:b w:val="0"/>
          <w:sz w:val="16"/>
        </w:rPr>
        <w:t>] GDI-ARV</w:t>
      </w:r>
      <w:r>
        <w:rPr>
          <w:rStyle w:val="Style13ptBold"/>
          <w:b w:val="0"/>
          <w:sz w:val="16"/>
        </w:rPr>
        <w:br/>
      </w:r>
      <w:r w:rsidRPr="00A20B88">
        <w:rPr>
          <w:rStyle w:val="StyleUnderline"/>
        </w:rPr>
        <w:t>America’s relations with Turkey seem destined to fail.</w:t>
      </w:r>
      <w:r>
        <w:t xml:space="preserve"> Even when Turkish ministers make the 5,400 mile journey from Ankara to Washington, </w:t>
      </w:r>
      <w:r w:rsidRPr="00062BAA">
        <w:rPr>
          <w:rStyle w:val="StyleUnderline"/>
        </w:rPr>
        <w:t xml:space="preserve">they seem unable to patch things up. </w:t>
      </w:r>
    </w:p>
    <w:p w:rsidR="0028587E" w:rsidRPr="00062BAA" w:rsidRDefault="0028587E" w:rsidP="0028587E">
      <w:r>
        <w:t xml:space="preserve">Take for example </w:t>
      </w:r>
      <w:r w:rsidRPr="00062BAA">
        <w:rPr>
          <w:rStyle w:val="StyleUnderline"/>
        </w:rPr>
        <w:t xml:space="preserve">Turkish Prime Minister </w:t>
      </w:r>
      <w:proofErr w:type="spellStart"/>
      <w:r w:rsidRPr="00062BAA">
        <w:rPr>
          <w:rStyle w:val="StyleUnderline"/>
        </w:rPr>
        <w:t>Benali</w:t>
      </w:r>
      <w:proofErr w:type="spellEnd"/>
      <w:r w:rsidRPr="00062BAA">
        <w:rPr>
          <w:rStyle w:val="StyleUnderline"/>
        </w:rPr>
        <w:t xml:space="preserve"> </w:t>
      </w:r>
      <w:proofErr w:type="spellStart"/>
      <w:r w:rsidRPr="00062BAA">
        <w:rPr>
          <w:rStyle w:val="StyleUnderline"/>
        </w:rPr>
        <w:t>Yildirim's</w:t>
      </w:r>
      <w:proofErr w:type="spellEnd"/>
      <w:r>
        <w:t xml:space="preserve"> recent visit. He </w:t>
      </w:r>
      <w:r w:rsidRPr="00062BAA">
        <w:rPr>
          <w:rStyle w:val="StyleUnderline"/>
        </w:rPr>
        <w:t xml:space="preserve">came to the American capital to smooth over a rift which led to the suspension of non-immigrant visa applications by both countries. </w:t>
      </w:r>
      <w:r>
        <w:t xml:space="preserve">This was caused by Turkey’s arrest and detention of a U.S. consulate employee under spurious charges relating to last year’s coup attempt. </w:t>
      </w:r>
    </w:p>
    <w:p w:rsidR="0028587E" w:rsidRDefault="0028587E" w:rsidP="0028587E">
      <w:r w:rsidRPr="00062BAA">
        <w:t xml:space="preserve">Just as </w:t>
      </w:r>
      <w:proofErr w:type="spellStart"/>
      <w:r w:rsidRPr="00062BAA">
        <w:t>Yildirim</w:t>
      </w:r>
      <w:proofErr w:type="spellEnd"/>
      <w:r w:rsidRPr="00062BAA">
        <w:t xml:space="preserve"> was making the diplomatic rounds, news broke of an alleged plot involving Michael Flynn, President Trump’s former national security advisor forced to resign for his undocumented contacts with Russia, to kidnap </w:t>
      </w:r>
      <w:proofErr w:type="spellStart"/>
      <w:r w:rsidRPr="00062BAA">
        <w:t>Fetullah</w:t>
      </w:r>
      <w:proofErr w:type="spellEnd"/>
      <w:r w:rsidRPr="00062BAA">
        <w:t xml:space="preserve"> </w:t>
      </w:r>
      <w:proofErr w:type="spellStart"/>
      <w:r w:rsidRPr="00062BAA">
        <w:t>Gulen</w:t>
      </w:r>
      <w:proofErr w:type="spellEnd"/>
      <w:r w:rsidRPr="00062BAA">
        <w:t xml:space="preserve">. Turkey accuses </w:t>
      </w:r>
      <w:proofErr w:type="spellStart"/>
      <w:r w:rsidRPr="00062BAA">
        <w:t>Gulen</w:t>
      </w:r>
      <w:proofErr w:type="spellEnd"/>
      <w:r w:rsidRPr="00062BAA">
        <w:t>, a Turkish Islamic preacher and Pennsylvania</w:t>
      </w:r>
      <w:r>
        <w:t xml:space="preserve"> resident of orchestrating last year’s coup attempt. Turkey vehemently denied it was part of such an attempt, but no doubt the story soured </w:t>
      </w:r>
      <w:proofErr w:type="spellStart"/>
      <w:r>
        <w:t>Yildirim's</w:t>
      </w:r>
      <w:proofErr w:type="spellEnd"/>
      <w:r>
        <w:t xml:space="preserve"> meeting with Vice President Mike Pence.</w:t>
      </w:r>
    </w:p>
    <w:p w:rsidR="0028587E" w:rsidRDefault="0028587E" w:rsidP="0028587E">
      <w:proofErr w:type="spellStart"/>
      <w:r>
        <w:t>Yildirim's</w:t>
      </w:r>
      <w:proofErr w:type="spellEnd"/>
      <w:r>
        <w:t xml:space="preserve"> travels to the U.S. followed that of President </w:t>
      </w:r>
      <w:proofErr w:type="spellStart"/>
      <w:r>
        <w:t>Recep</w:t>
      </w:r>
      <w:proofErr w:type="spellEnd"/>
      <w:r>
        <w:t xml:space="preserve"> </w:t>
      </w:r>
      <w:proofErr w:type="spellStart"/>
      <w:r>
        <w:t>Tayyip</w:t>
      </w:r>
      <w:proofErr w:type="spellEnd"/>
      <w:r>
        <w:t xml:space="preserve"> Erdogan who was given a mere 22 minutes of President Donald Trump’s time. Erdogan’s attempt to resolve outstanding issues were not only unsuccessful, but he left relations in a worse state after video footage showed Erdogan’s personal bodyguards beating the proverbial out of mainly peaceful protesters. </w:t>
      </w:r>
    </w:p>
    <w:p w:rsidR="0028587E" w:rsidRDefault="0028587E" w:rsidP="0028587E">
      <w:r>
        <w:t xml:space="preserve">Turkey’s Foreign Minister </w:t>
      </w:r>
      <w:proofErr w:type="spellStart"/>
      <w:r>
        <w:t>Mevlut</w:t>
      </w:r>
      <w:proofErr w:type="spellEnd"/>
      <w:r>
        <w:t xml:space="preserve"> </w:t>
      </w:r>
      <w:proofErr w:type="spellStart"/>
      <w:r>
        <w:t>Cavusoglu</w:t>
      </w:r>
      <w:proofErr w:type="spellEnd"/>
      <w:r>
        <w:t xml:space="preserve"> also visited Washington in September, but is only remembered for his prison meeting with two of the bodyguards involved in the aforementioned brawl rather than his diplomatic appointments. </w:t>
      </w:r>
    </w:p>
    <w:p w:rsidR="0028587E" w:rsidRPr="003B074B" w:rsidRDefault="0028587E" w:rsidP="0028587E">
      <w:pPr>
        <w:rPr>
          <w:rStyle w:val="StyleUnderline"/>
        </w:rPr>
      </w:pPr>
      <w:r>
        <w:t xml:space="preserve">The sad reality is that </w:t>
      </w:r>
      <w:r w:rsidRPr="00062BAA">
        <w:rPr>
          <w:rStyle w:val="StyleUnderline"/>
        </w:rPr>
        <w:t>even one hundred visits by Turkish politicians cannot put relations back together again.</w:t>
      </w:r>
    </w:p>
    <w:p w:rsidR="0028587E" w:rsidRPr="003B074B" w:rsidRDefault="0028587E" w:rsidP="0028587E">
      <w:pPr>
        <w:rPr>
          <w:rStyle w:val="StyleUnderline"/>
        </w:rPr>
      </w:pPr>
      <w:r w:rsidRPr="00062BAA">
        <w:rPr>
          <w:rStyle w:val="StyleUnderline"/>
        </w:rPr>
        <w:t xml:space="preserve">The extradition of </w:t>
      </w:r>
      <w:proofErr w:type="spellStart"/>
      <w:r w:rsidRPr="00062BAA">
        <w:rPr>
          <w:rStyle w:val="StyleUnderline"/>
        </w:rPr>
        <w:t>Gulen</w:t>
      </w:r>
      <w:proofErr w:type="spellEnd"/>
      <w:r w:rsidRPr="00062BAA">
        <w:rPr>
          <w:rStyle w:val="StyleUnderline"/>
        </w:rPr>
        <w:t>, the future of U.S. personnel and citizens detained in Turkey, Ankara’s down payment for Russian S-400s, Turkey’s leaking of U.S. positions in Syria, Washington’s support for the</w:t>
      </w:r>
      <w:r>
        <w:t xml:space="preserve"> Kurdish Syrian People’s Protection Units (</w:t>
      </w:r>
      <w:r w:rsidRPr="00062BAA">
        <w:rPr>
          <w:rStyle w:val="StyleUnderline"/>
        </w:rPr>
        <w:t>YPG</w:t>
      </w:r>
      <w:r>
        <w:t xml:space="preserve">), </w:t>
      </w:r>
      <w:r w:rsidRPr="00062BAA">
        <w:rPr>
          <w:rStyle w:val="StyleUnderline"/>
        </w:rPr>
        <w:t xml:space="preserve">and the explosive case against Reza </w:t>
      </w:r>
      <w:proofErr w:type="spellStart"/>
      <w:r w:rsidRPr="00062BAA">
        <w:rPr>
          <w:rStyle w:val="StyleUnderline"/>
        </w:rPr>
        <w:t>Zarrab</w:t>
      </w:r>
      <w:proofErr w:type="spellEnd"/>
      <w:r>
        <w:t xml:space="preserve">, the Turkish-Iranian businessman under arrest facing trial for circumventing sanctions against Iran, </w:t>
      </w:r>
      <w:r w:rsidRPr="00062BAA">
        <w:rPr>
          <w:rStyle w:val="StyleUnderline"/>
        </w:rPr>
        <w:t>are all symptoms</w:t>
      </w:r>
      <w:r>
        <w:t xml:space="preserve"> rather than the causes </w:t>
      </w:r>
      <w:r w:rsidRPr="00062BAA">
        <w:rPr>
          <w:rStyle w:val="StyleUnderline"/>
        </w:rPr>
        <w:t>of the declining relations between the two countries</w:t>
      </w:r>
      <w:r>
        <w:t xml:space="preserve">. After all, </w:t>
      </w:r>
      <w:r w:rsidRPr="00062BAA">
        <w:rPr>
          <w:rStyle w:val="StyleUnderline"/>
        </w:rPr>
        <w:t xml:space="preserve">one could argue that Turkey has just as many reasons for falling out with Russia as it does the US. </w:t>
      </w:r>
    </w:p>
    <w:p w:rsidR="0028587E" w:rsidRDefault="0028587E" w:rsidP="0028587E">
      <w:r>
        <w:t>Russia has also supported the YPG which Turkey claims is affiliated to the outlawed Kurdistan Worker’s Party and Moscow has consistently backed President Bashar al-Assad who Ankara insists should step down as Syrian President. Russia was also muted about the Iraqi Kurdistan Regional Government’s independence referendum to which Ankara was bitterly opposed. Yet ties between Ankara and Moscow continue to blossom.</w:t>
      </w:r>
    </w:p>
    <w:p w:rsidR="001B3AB2" w:rsidRPr="0028587E" w:rsidRDefault="0028587E" w:rsidP="001B3AB2">
      <w:pPr>
        <w:rPr>
          <w:b/>
          <w:iCs/>
          <w:sz w:val="22"/>
          <w:u w:val="single"/>
        </w:rPr>
      </w:pPr>
      <w:r>
        <w:t xml:space="preserve">This is because </w:t>
      </w:r>
      <w:r w:rsidRPr="00062BAA">
        <w:rPr>
          <w:rStyle w:val="StyleUnderline"/>
        </w:rPr>
        <w:t>Turkish-U.S. relations have outlived their usefulness. For Washington, Turkey was once a bulwark in the West’s fight against communism. After 9/11, Turkey became a vital ally in the war on terror and an example of moderate Islam that was compatible with democracy and even hailed as a model for developing countries to follow</w:t>
      </w:r>
      <w:r>
        <w:t xml:space="preserve">. However, this changed after the 2013 Gezi </w:t>
      </w:r>
      <w:proofErr w:type="gramStart"/>
      <w:r>
        <w:t>park</w:t>
      </w:r>
      <w:proofErr w:type="gramEnd"/>
      <w:r>
        <w:t xml:space="preserve"> protests were brutally </w:t>
      </w:r>
      <w:proofErr w:type="spellStart"/>
      <w:r>
        <w:t>supressed</w:t>
      </w:r>
      <w:proofErr w:type="spellEnd"/>
      <w:r>
        <w:t xml:space="preserve"> by the AKP government while Erdogan intensified his authoritarian inclinations. Moreover, </w:t>
      </w:r>
      <w:r w:rsidRPr="00062BAA">
        <w:rPr>
          <w:rStyle w:val="StyleUnderline"/>
        </w:rPr>
        <w:t>the Turkish-U.S. relationship of yesteryear was one where Turkey was the junior partner in a western alliance</w:t>
      </w:r>
      <w:r>
        <w:t xml:space="preserve">. Now, however, </w:t>
      </w:r>
      <w:r w:rsidRPr="00062BAA">
        <w:rPr>
          <w:rStyle w:val="Emphasis"/>
        </w:rPr>
        <w:t xml:space="preserve">Turkey views itself as a regional or even global superpower in its own right. </w:t>
      </w:r>
    </w:p>
    <w:p w:rsidR="009F51D2" w:rsidRDefault="009F51D2" w:rsidP="009C3F5E">
      <w:pPr>
        <w:pStyle w:val="Heading3"/>
      </w:pPr>
      <w:r>
        <w:lastRenderedPageBreak/>
        <w:t>AT: Turkey/Iran War Impact</w:t>
      </w:r>
    </w:p>
    <w:p w:rsidR="009F51D2" w:rsidRDefault="009F51D2" w:rsidP="009F51D2">
      <w:pPr>
        <w:pStyle w:val="Heading4"/>
      </w:pPr>
      <w:r>
        <w:t xml:space="preserve">Iran and Turkey are fighting in the </w:t>
      </w:r>
      <w:proofErr w:type="spellStart"/>
      <w:r>
        <w:t>squo</w:t>
      </w:r>
      <w:proofErr w:type="spellEnd"/>
      <w:r>
        <w:t xml:space="preserve"> and there’s been no escalation – we postdate</w:t>
      </w:r>
    </w:p>
    <w:p w:rsidR="009F51D2" w:rsidRPr="00204F80" w:rsidRDefault="009F51D2" w:rsidP="009F51D2">
      <w:proofErr w:type="spellStart"/>
      <w:r w:rsidRPr="00204F80">
        <w:rPr>
          <w:rStyle w:val="Style13ptBold"/>
        </w:rPr>
        <w:t>Tharoor</w:t>
      </w:r>
      <w:proofErr w:type="spellEnd"/>
      <w:r w:rsidRPr="00204F80">
        <w:rPr>
          <w:rStyle w:val="Style13ptBold"/>
        </w:rPr>
        <w:t xml:space="preserve">, </w:t>
      </w:r>
      <w:r>
        <w:rPr>
          <w:rStyle w:val="Style13ptBold"/>
        </w:rPr>
        <w:t xml:space="preserve">Washington Post Foreign Policy, </w:t>
      </w:r>
      <w:r w:rsidRPr="00204F80">
        <w:rPr>
          <w:rStyle w:val="Style13ptBold"/>
        </w:rPr>
        <w:t>18</w:t>
      </w:r>
      <w:r>
        <w:t xml:space="preserve"> (Ishaan, WP, 2/21/18, “</w:t>
      </w:r>
      <w:r w:rsidRPr="00204F80">
        <w:t>Turkey and Iran face off in a new battle in Syria</w:t>
      </w:r>
      <w:r>
        <w:t xml:space="preserve">”, </w:t>
      </w:r>
      <w:hyperlink r:id="rId38" w:history="1">
        <w:r w:rsidRPr="00BF6398">
          <w:rPr>
            <w:rStyle w:val="Hyperlink"/>
          </w:rPr>
          <w:t>https://www.washingtonpost.com/news/worldviews/wp/2018/02/21/turkey-and-iran-face-off-in-a-new-battle-in-syria/?utm_term=.e3ab0cfe4f4d</w:t>
        </w:r>
      </w:hyperlink>
      <w:r>
        <w:t xml:space="preserve">, accessed 7/3 </w:t>
      </w:r>
      <w:proofErr w:type="spellStart"/>
      <w:r>
        <w:t>dWRS</w:t>
      </w:r>
      <w:proofErr w:type="spellEnd"/>
      <w:r>
        <w:t xml:space="preserve">) </w:t>
      </w:r>
    </w:p>
    <w:p w:rsidR="009F51D2" w:rsidRDefault="009F51D2" w:rsidP="009F51D2"/>
    <w:p w:rsidR="009F51D2" w:rsidRDefault="009F51D2" w:rsidP="009F51D2">
      <w:r w:rsidRPr="00204F80">
        <w:rPr>
          <w:rStyle w:val="StyleUnderline"/>
        </w:rPr>
        <w:t>Syria's messy war is becoming even messier</w:t>
      </w:r>
      <w:r>
        <w:t>. On Tuesday, pro-regime militias reportedly moved into the embattled enclave of Afrin, which is under siege from Turkish forces who invaded Syria last month. The regime units appeared to be reinforcing Syrian Kurdish factions that have controlled the area near the Turkish border, much to the frustration of Ankara.</w:t>
      </w:r>
    </w:p>
    <w:p w:rsidR="009F51D2" w:rsidRDefault="009F51D2" w:rsidP="009F51D2">
      <w:r>
        <w:t>As I wrote during the early days of the Turkish incursion, the battles in Afrin risk a wider conflagration. The main Syrian Kurdish armed group, known as the YPG, is seen by Turkey as a direct proxy of the outlawed Kurdistan Worker's Party, or PKK, which operates inside Turkey and is considered a terrorist organization by Ankara and Washington. But the United States supports the YPG, depending on its fighters to help combat the jihadist Islamic State. Washington's complicated role in the war — as well as its decision to avoid becoming deeply involved in the clashes in Afrin — compelled the Syrian Kurdish militias to turn to President Bashar al-Assad for help.</w:t>
      </w:r>
    </w:p>
    <w:p w:rsidR="009F51D2" w:rsidRDefault="009F51D2" w:rsidP="009F51D2">
      <w:r>
        <w:t>“The Syrian government responded to the call of duty and sent military units on Tuesday, and they will be positioned along the border and take part in defending the unity and border of the Syrian territory,” YPG spokesman Nouri Mahmoud told reporters Tuesday.</w:t>
      </w:r>
    </w:p>
    <w:p w:rsidR="009F51D2" w:rsidRPr="00204F80" w:rsidRDefault="009F51D2" w:rsidP="009F51D2">
      <w:pPr>
        <w:rPr>
          <w:rStyle w:val="StyleUnderline"/>
        </w:rPr>
      </w:pPr>
      <w:r w:rsidRPr="00204F80">
        <w:rPr>
          <w:rStyle w:val="StyleUnderline"/>
        </w:rPr>
        <w:t xml:space="preserve">Meanwhile, Turkish President </w:t>
      </w:r>
      <w:proofErr w:type="spellStart"/>
      <w:r w:rsidRPr="00204F80">
        <w:rPr>
          <w:rStyle w:val="StyleUnderline"/>
        </w:rPr>
        <w:t>Recep</w:t>
      </w:r>
      <w:proofErr w:type="spellEnd"/>
      <w:r w:rsidRPr="00204F80">
        <w:rPr>
          <w:rStyle w:val="StyleUnderline"/>
        </w:rPr>
        <w:t xml:space="preserve"> </w:t>
      </w:r>
      <w:proofErr w:type="spellStart"/>
      <w:r w:rsidRPr="00204F80">
        <w:rPr>
          <w:rStyle w:val="StyleUnderline"/>
        </w:rPr>
        <w:t>Tayyip</w:t>
      </w:r>
      <w:proofErr w:type="spellEnd"/>
      <w:r w:rsidRPr="00204F80">
        <w:rPr>
          <w:rStyle w:val="StyleUnderline"/>
        </w:rPr>
        <w:t xml:space="preserve"> Erdogan said Turkey would begin a heavy assault on the city center of Afrin in coming days. He described the Syrian government's move as the work of “terrorists” and claimed Turkish artillery had driven the pro-Assad forces back. Syrian sources claim that the barrage only briefly stalled the advance of the pro-Assad forces.</w:t>
      </w:r>
    </w:p>
    <w:p w:rsidR="009F51D2" w:rsidRDefault="009F51D2" w:rsidP="009F51D2">
      <w:r>
        <w:t>Shells fell near Afrin where militias allied with the Syrian government gathered on February 20 in a show of force against the Turkish offensive. (Point Agency)</w:t>
      </w:r>
    </w:p>
    <w:p w:rsidR="009F51D2" w:rsidRDefault="009F51D2" w:rsidP="009F51D2">
      <w:r w:rsidRPr="00204F80">
        <w:rPr>
          <w:rStyle w:val="StyleUnderline"/>
        </w:rPr>
        <w:t>The convoy's arrival is yet another geopolitical twist in a war that is growing ever more complicated. The pro-Assad militias that supposedly came to the Syrian Kurds' rescue probably had another set of allegiances: “The fighters arriving ... appeared to be from a network of Iran-backed units that have often bolstered the efforts of Assad’s military,”</w:t>
      </w:r>
      <w:r>
        <w:t xml:space="preserve"> my colleague Louisa </w:t>
      </w:r>
      <w:proofErr w:type="spellStart"/>
      <w:r>
        <w:t>Loveluck</w:t>
      </w:r>
      <w:proofErr w:type="spellEnd"/>
      <w:r>
        <w:t xml:space="preserve"> reported.</w:t>
      </w:r>
    </w:p>
    <w:p w:rsidR="009F51D2" w:rsidRPr="00204F80" w:rsidRDefault="009F51D2" w:rsidP="009F51D2">
      <w:pPr>
        <w:rPr>
          <w:rStyle w:val="StyleUnderline"/>
        </w:rPr>
      </w:pPr>
      <w:r>
        <w:t xml:space="preserve">If that is the case, </w:t>
      </w:r>
      <w:r w:rsidRPr="00204F80">
        <w:rPr>
          <w:rStyle w:val="Emphasis"/>
        </w:rPr>
        <w:t xml:space="preserve">we are seeing Turkey and its rebel allies potentially squaring off against pro-Assad militias that are linked to </w:t>
      </w:r>
      <w:r w:rsidRPr="00204F80">
        <w:rPr>
          <w:rStyle w:val="StyleUnderline"/>
        </w:rPr>
        <w:t>Iran and are operating in tandem with Syrian Kurdish units friendly with the United States — which opposes both the Assad government and Iran's presence in Syria. It is the sort of bewildering entanglement that characterizes the ruinous seven-year conflict, its constellation of warring parties and their tangled sets of interests.</w:t>
      </w:r>
    </w:p>
    <w:p w:rsidR="009F51D2" w:rsidRPr="00204F80" w:rsidRDefault="009F51D2" w:rsidP="009F51D2">
      <w:pPr>
        <w:rPr>
          <w:rStyle w:val="StyleUnderline"/>
        </w:rPr>
      </w:pPr>
      <w:r w:rsidRPr="00204F80">
        <w:rPr>
          <w:rStyle w:val="StyleUnderline"/>
        </w:rPr>
        <w:t>From the Iranian perspective, the Turkish operation in Afrin was unwelcome. Iranian leaders, including President Hassan Rouhani, denounced the invasion, which soured recent talks held between Russia, Turkey and Iran over Syria's political future. According to the Middle East affairs website Al-Monitor, Iranian officials have pressed their Turkish counterparts to avoid a messy war of attrition in Syria.</w:t>
      </w:r>
    </w:p>
    <w:p w:rsidR="009F51D2" w:rsidRDefault="009F51D2" w:rsidP="009F51D2">
      <w:r>
        <w:t xml:space="preserve">“Turkey hoped that it would move into Afrin and its ... partners would look the other way. Ankara thought it got its wish when Russia, which controls the skies over Afrin, finally gave the green light to the Turkish military incursion into the Kurdish enclave,” wrote </w:t>
      </w:r>
      <w:proofErr w:type="spellStart"/>
      <w:r>
        <w:t>Gonul</w:t>
      </w:r>
      <w:proofErr w:type="spellEnd"/>
      <w:r>
        <w:t xml:space="preserve"> </w:t>
      </w:r>
      <w:proofErr w:type="spellStart"/>
      <w:r>
        <w:t>Tol</w:t>
      </w:r>
      <w:proofErr w:type="spellEnd"/>
      <w:r>
        <w:t>, a fellow at the Middle East Institute in Washington. “But the recent developments on the ground suggest the way forward might not be as smooth and the partnership with Russia and Iran might not be as strong as Ankara had hoped.”</w:t>
      </w:r>
    </w:p>
    <w:p w:rsidR="009F51D2" w:rsidRDefault="009F51D2" w:rsidP="009F51D2">
      <w:r>
        <w:t xml:space="preserve">Outside Afrin, the Syrian chessboard is no less crowded. Rebel Islamist groups in nearby </w:t>
      </w:r>
      <w:proofErr w:type="spellStart"/>
      <w:r>
        <w:t>Idlib</w:t>
      </w:r>
      <w:proofErr w:type="spellEnd"/>
      <w:r>
        <w:t xml:space="preserve"> province are battling each other while also partnering with Turkish forces against the Syrian regime and its allies. The American air war in Syria, primarily directed at the Islamic State, has also led to the deaths of Russian mercenaries. The Assad government, with Russian support, continues to mercilessly pound rebel-held areas. And Israel, alarmed at Iran's entrenched presence in Syria, recently carried out airstrikes on suspected Iranian positions. Israeli officials openly talk about the prospect of entering a more intense regional war.</w:t>
      </w:r>
    </w:p>
    <w:p w:rsidR="009F51D2" w:rsidRDefault="009F51D2" w:rsidP="009F51D2">
      <w:r>
        <w:t xml:space="preserve">The hard reality for Ankara is that Turkey has few good options. Rising anti-American sentiment in Turkey, combined with U.S. support for the YPG, has placed the United States somewhat at odds with its NATO ally. No one else looks poised to step in. </w:t>
      </w:r>
      <w:r w:rsidRPr="00204F80">
        <w:rPr>
          <w:rStyle w:val="StyleUnderline"/>
        </w:rPr>
        <w:t>“Neither Russia nor Iran — both of whom Turkish politicians sometimes tout as potential replacements for the United States — seem terribly eager to accommodate Turkish interests</w:t>
      </w:r>
      <w:r>
        <w:t>,” wrote Nicholas Danforth, a Turkey expert at the Bipartisan Policy Center in Washington.</w:t>
      </w:r>
    </w:p>
    <w:p w:rsidR="009F51D2" w:rsidRDefault="009F51D2" w:rsidP="009F51D2"/>
    <w:p w:rsidR="009F51D2" w:rsidRPr="005310CF" w:rsidRDefault="009F51D2" w:rsidP="009F51D2">
      <w:pPr>
        <w:pStyle w:val="Heading4"/>
      </w:pPr>
      <w:proofErr w:type="spellStart"/>
      <w:proofErr w:type="gramStart"/>
      <w:r>
        <w:lastRenderedPageBreak/>
        <w:t>squo</w:t>
      </w:r>
      <w:proofErr w:type="spellEnd"/>
      <w:proofErr w:type="gramEnd"/>
      <w:r>
        <w:t xml:space="preserve"> proxy wars prove no impact </w:t>
      </w:r>
    </w:p>
    <w:p w:rsidR="009F51D2" w:rsidRDefault="009F51D2" w:rsidP="009F51D2">
      <w:proofErr w:type="spellStart"/>
      <w:r w:rsidRPr="003839ED">
        <w:rPr>
          <w:rStyle w:val="Style13ptBold"/>
        </w:rPr>
        <w:t>Stratfor</w:t>
      </w:r>
      <w:proofErr w:type="spellEnd"/>
      <w:r w:rsidRPr="003839ED">
        <w:rPr>
          <w:rStyle w:val="Style13ptBold"/>
        </w:rPr>
        <w:t>, private geopolitical intelligence firm, 16</w:t>
      </w:r>
      <w:r>
        <w:t xml:space="preserve"> (</w:t>
      </w:r>
      <w:proofErr w:type="spellStart"/>
      <w:r>
        <w:t>Stratfor</w:t>
      </w:r>
      <w:proofErr w:type="spellEnd"/>
      <w:r>
        <w:t>, 2/12/16, “</w:t>
      </w:r>
      <w:r w:rsidRPr="003839ED">
        <w:t xml:space="preserve">Turkey and Iran Push and Pull </w:t>
      </w:r>
      <w:proofErr w:type="gramStart"/>
      <w:r w:rsidRPr="003839ED">
        <w:t>Over</w:t>
      </w:r>
      <w:proofErr w:type="gramEnd"/>
      <w:r w:rsidRPr="003839ED">
        <w:t xml:space="preserve"> Syria</w:t>
      </w:r>
      <w:r>
        <w:t xml:space="preserve">”, </w:t>
      </w:r>
      <w:hyperlink r:id="rId39" w:history="1">
        <w:r w:rsidRPr="00BF6398">
          <w:rPr>
            <w:rStyle w:val="Hyperlink"/>
          </w:rPr>
          <w:t>https://worldview.stratfor.com/article/turkey-and-iran-push-and-pull-over-syria</w:t>
        </w:r>
      </w:hyperlink>
      <w:r>
        <w:t xml:space="preserve">, accessed 7/3 </w:t>
      </w:r>
      <w:proofErr w:type="spellStart"/>
      <w:r>
        <w:t>dWRS</w:t>
      </w:r>
      <w:proofErr w:type="spellEnd"/>
      <w:r>
        <w:t>)</w:t>
      </w:r>
    </w:p>
    <w:p w:rsidR="009F51D2" w:rsidRDefault="009F51D2" w:rsidP="009F51D2"/>
    <w:p w:rsidR="009F51D2" w:rsidRDefault="009F51D2" w:rsidP="009F51D2">
      <w:r>
        <w:t xml:space="preserve">Attention is focused on Turkey's Operation Olive Branch in Afrin in northwestern Syria, but an equally important Turkish military effort is underway in neighboring </w:t>
      </w:r>
      <w:proofErr w:type="spellStart"/>
      <w:r>
        <w:t>Idlib</w:t>
      </w:r>
      <w:proofErr w:type="spellEnd"/>
      <w:r>
        <w:t xml:space="preserve"> province. Taking advantage of Russia's increasing willingness to freeze the Syrian conflict between the rebels and the Syrian government, and determined to prevent further gains by loyalist forces close to its borders, </w:t>
      </w:r>
      <w:r w:rsidRPr="003839ED">
        <w:rPr>
          <w:rStyle w:val="StyleUnderline"/>
        </w:rPr>
        <w:t xml:space="preserve">Turkey has ramped up its effort to station blocking forces between rebel and loyalist forces in </w:t>
      </w:r>
      <w:proofErr w:type="spellStart"/>
      <w:r w:rsidRPr="003839ED">
        <w:rPr>
          <w:rStyle w:val="StyleUnderline"/>
        </w:rPr>
        <w:t>Idlib</w:t>
      </w:r>
      <w:proofErr w:type="spellEnd"/>
      <w:r>
        <w:t>.</w:t>
      </w:r>
    </w:p>
    <w:p w:rsidR="009F51D2" w:rsidRPr="005310CF" w:rsidRDefault="009F51D2" w:rsidP="009F51D2">
      <w:pPr>
        <w:rPr>
          <w:rStyle w:val="Emphasis"/>
        </w:rPr>
      </w:pPr>
      <w:r w:rsidRPr="003839ED">
        <w:rPr>
          <w:rStyle w:val="StyleUnderline"/>
        </w:rPr>
        <w:t xml:space="preserve">This undertaking not only draws Turkey deeper into the Syrian civil war, but it also further strains its relationship with Iran. Iran and Turkey are longtime rivals, with the Levant, Iraq and much of the wider Middle East historically an area of intense competition between the two regional powers. Ankara's further reach into Syria will </w:t>
      </w:r>
      <w:r w:rsidRPr="003839ED">
        <w:rPr>
          <w:rStyle w:val="Emphasis"/>
        </w:rPr>
        <w:t>only intensify the proxy conflict between Turkey and Iran</w:t>
      </w:r>
      <w:r w:rsidRPr="003839ED">
        <w:rPr>
          <w:rStyle w:val="StyleUnderline"/>
        </w:rPr>
        <w:t xml:space="preserve"> in Syria. Nevertheless, </w:t>
      </w:r>
      <w:r w:rsidRPr="005310CF">
        <w:rPr>
          <w:rStyle w:val="Emphasis"/>
        </w:rPr>
        <w:t>given the importance of their economic relationship, their shared opposition to Kurdish separatism and Iran's growing concern with a wider U.S.-backed front against it, the proxy conflict between Turkey and Iran is unlikely to escalate to an entirely adversarial relationship. Instead, Iran and Turkey will seek to compartmentalize their conflict into areas of competition and collaboration in the wider region.</w:t>
      </w:r>
    </w:p>
    <w:p w:rsidR="009F51D2" w:rsidRDefault="009F51D2" w:rsidP="009F51D2">
      <w:r>
        <w:t>De-Escalation Zones and Retaliation</w:t>
      </w:r>
    </w:p>
    <w:p w:rsidR="009F51D2" w:rsidRDefault="009F51D2" w:rsidP="009F51D2">
      <w:r>
        <w:t xml:space="preserve">Over the past couple of weeks, </w:t>
      </w:r>
      <w:r w:rsidRPr="003839ED">
        <w:rPr>
          <w:rStyle w:val="StyleUnderline"/>
        </w:rPr>
        <w:t xml:space="preserve">a number of Turkish military convoys have made their way through </w:t>
      </w:r>
      <w:proofErr w:type="spellStart"/>
      <w:r w:rsidRPr="003839ED">
        <w:rPr>
          <w:rStyle w:val="StyleUnderline"/>
        </w:rPr>
        <w:t>Idlib</w:t>
      </w:r>
      <w:proofErr w:type="spellEnd"/>
      <w:r w:rsidRPr="003839ED">
        <w:rPr>
          <w:rStyle w:val="StyleUnderline"/>
        </w:rPr>
        <w:t xml:space="preserve"> province toward the front lines between rebel and loyalist forces. In explaining these deployments, Ankara pointed to the "de-escalation" framework agreed upon with Russia during the Astana talks that sought to establish and monitor a ceasefire zone in northwestern Syria.</w:t>
      </w:r>
      <w:r>
        <w:t xml:space="preserve"> Through the </w:t>
      </w:r>
      <w:proofErr w:type="spellStart"/>
      <w:proofErr w:type="gramStart"/>
      <w:r>
        <w:t>sochi</w:t>
      </w:r>
      <w:proofErr w:type="spellEnd"/>
      <w:proofErr w:type="gramEnd"/>
      <w:r>
        <w:t xml:space="preserve"> peace process, Russia had sought to secure a political solution to the conflict that is favorable to its interests. The failure of the Sochi peace process, however, has galvanized Russia toward reinforcing its secondary strategy with Turkey, which is to freeze the conflict through de-escalation zones such as the one in </w:t>
      </w:r>
      <w:proofErr w:type="spellStart"/>
      <w:r>
        <w:t>Idlib</w:t>
      </w:r>
      <w:proofErr w:type="spellEnd"/>
      <w:r>
        <w:t xml:space="preserve">. Given that Syrian government forces and their allies are on the verge of driving deep into </w:t>
      </w:r>
      <w:proofErr w:type="spellStart"/>
      <w:r>
        <w:t>Idlib</w:t>
      </w:r>
      <w:proofErr w:type="spellEnd"/>
      <w:r>
        <w:t>, Turkey increasingly has been willing to work with Russia on this strategy to impede any further loyalist gains toward its border.</w:t>
      </w:r>
    </w:p>
    <w:p w:rsidR="009F51D2" w:rsidRPr="003839ED" w:rsidRDefault="009F51D2" w:rsidP="009F51D2">
      <w:pPr>
        <w:rPr>
          <w:rStyle w:val="Emphasis"/>
        </w:rPr>
      </w:pPr>
      <w:r>
        <w:t xml:space="preserve">Though Turkey and Russia increasingly see eye to eye on the </w:t>
      </w:r>
      <w:proofErr w:type="spellStart"/>
      <w:r>
        <w:t>Idlib</w:t>
      </w:r>
      <w:proofErr w:type="spellEnd"/>
      <w:r>
        <w:t xml:space="preserve"> de-escalation zone (although numerous differences remain between the two on the conflict), </w:t>
      </w:r>
      <w:r w:rsidRPr="003839ED">
        <w:rPr>
          <w:rStyle w:val="StyleUnderline"/>
        </w:rPr>
        <w:t xml:space="preserve">the Syrian government's other key ally, Iran, is less willing to entertain a greater Turkish involvement in the country and conflict. The Turkish military convoys moving through </w:t>
      </w:r>
      <w:proofErr w:type="spellStart"/>
      <w:r w:rsidRPr="003839ED">
        <w:rPr>
          <w:rStyle w:val="StyleUnderline"/>
        </w:rPr>
        <w:t>Idlib</w:t>
      </w:r>
      <w:proofErr w:type="spellEnd"/>
      <w:r w:rsidRPr="003839ED">
        <w:rPr>
          <w:rStyle w:val="StyleUnderline"/>
        </w:rPr>
        <w:t xml:space="preserve"> have come under attack a number of times. A Turkish soldier was killed and five others wounded in the most recent significant attack on Feb. 6, which seems to have been initiated by loyalist forces operating under the direction of</w:t>
      </w:r>
      <w:r>
        <w:t xml:space="preserve"> Iranian Islamic Revolutionary Guard Corps </w:t>
      </w:r>
      <w:r w:rsidRPr="003839ED">
        <w:rPr>
          <w:rStyle w:val="StyleUnderline"/>
        </w:rPr>
        <w:t xml:space="preserve">(IRGC) officers in the Hader area south of Aleppo city. The attack marks the first time a Turkish soldier was killed in Syria by Iranian-directed forces, and is likely to </w:t>
      </w:r>
      <w:r w:rsidRPr="003839ED">
        <w:rPr>
          <w:rStyle w:val="Emphasis"/>
        </w:rPr>
        <w:t>be only a preview of what is to come.</w:t>
      </w:r>
    </w:p>
    <w:p w:rsidR="009F51D2" w:rsidRDefault="009F51D2" w:rsidP="009F51D2">
      <w:r>
        <w:t xml:space="preserve">Iran has invested large amounts of resources into bolstering the Syrian government's effort to defeat the rebellion, and is far more willing to pursue a total military victory in Syria than Russia. </w:t>
      </w:r>
      <w:r w:rsidRPr="003839ED">
        <w:rPr>
          <w:rStyle w:val="Emphasis"/>
        </w:rPr>
        <w:t>Further, Iran perceives Turkey as a major regional competitor, and is unwilling to stand by as Ankara increases its influence in Syria.</w:t>
      </w:r>
      <w:r>
        <w:t xml:space="preserve"> Even before the latest attacks on the Turkish convoy, this was evident in the often pragmatic approach that Iran and Damascus have taken toward the Kurdish People's Protection Units (YPG).</w:t>
      </w:r>
    </w:p>
    <w:p w:rsidR="009F51D2" w:rsidRPr="003839ED" w:rsidRDefault="009F51D2" w:rsidP="009F51D2">
      <w:pPr>
        <w:rPr>
          <w:rStyle w:val="StyleUnderline"/>
        </w:rPr>
      </w:pPr>
      <w:r w:rsidRPr="003839ED">
        <w:rPr>
          <w:rStyle w:val="StyleUnderline"/>
        </w:rPr>
        <w:t>Beyond Syria, increased Iranian anger at Turkish encroachment could drive Iran to leverage its considerable influence in Baghdad to push back against Turkish operations in Iraq.</w:t>
      </w:r>
    </w:p>
    <w:p w:rsidR="009F51D2" w:rsidRDefault="009F51D2" w:rsidP="009F51D2">
      <w:r>
        <w:t xml:space="preserve">Even as the loyalists have battled with the YPG at times — most recently on Feb. 8 in </w:t>
      </w:r>
      <w:proofErr w:type="spellStart"/>
      <w:r>
        <w:t>Deir</w:t>
      </w:r>
      <w:proofErr w:type="spellEnd"/>
      <w:r>
        <w:t xml:space="preserve"> el-</w:t>
      </w:r>
      <w:proofErr w:type="spellStart"/>
      <w:r>
        <w:t>Zour</w:t>
      </w:r>
      <w:proofErr w:type="spellEnd"/>
      <w:r>
        <w:t xml:space="preserve"> — Syrian government forces and Iranian-backed militias have not hesitated to support the YPG when the Kurdish militia fought Turkish forces and their allies. The Afrin operation offers a recent visible example, with the Syrian government allowing YPG fighters to move through its territory to confront Turkish forces. Furthermore, there is considerable evidence that Damascus and Tehran are supplying the YPG in Afrin with weaponry that ranges from Iranian-made artillery rockets to stocks of anti-tank guided missiles.</w:t>
      </w:r>
    </w:p>
    <w:p w:rsidR="009F51D2" w:rsidRDefault="009F51D2" w:rsidP="009F51D2">
      <w:r>
        <w:t>Beyond Syria, increased Iranian anger at Turkish encroachment could drive Tehran to leverage its influence in Baghdad to push back against Turkish operations in Iraq. Turkey recently has highlighted a desire to pursue a combined Turkish-Iraqi offensive against groups affiliated with the Kurdistan Workers' Party (PKK) in the Sinjar region of Iraq. Although Iraq and Iran enjoy a close relationship, Iraq's relatively weak geopolitical position means it must maintain a pragmatic working relationship with Turkey as well, and Ankara and Baghdad have found common ground in the wake of the Kurdish independence referendum in late 2017. Iran is motivated to try to prevent any Ankara-Baghdad relationship that could threaten Ankara-Tehran ties. Not only could Iran move to position its allied Iraqi militia proxies to challenge any Turkish drive southward, it also could pressure the Iraqi government to not join the Turks in such an endeavor.</w:t>
      </w:r>
    </w:p>
    <w:p w:rsidR="009F51D2" w:rsidRDefault="009F51D2" w:rsidP="009F51D2"/>
    <w:p w:rsidR="009F51D2" w:rsidRDefault="009F51D2" w:rsidP="009F51D2"/>
    <w:p w:rsidR="009F51D2" w:rsidRPr="005310CF" w:rsidRDefault="009F51D2" w:rsidP="009F51D2">
      <w:pPr>
        <w:pStyle w:val="Heading4"/>
      </w:pPr>
      <w:proofErr w:type="gramStart"/>
      <w:r>
        <w:t>no</w:t>
      </w:r>
      <w:proofErr w:type="gramEnd"/>
      <w:r>
        <w:t xml:space="preserve"> escalation above the </w:t>
      </w:r>
      <w:proofErr w:type="spellStart"/>
      <w:r>
        <w:t>squo</w:t>
      </w:r>
      <w:proofErr w:type="spellEnd"/>
      <w:r>
        <w:t xml:space="preserve"> – burgeoning bilateral trade, shared regional interest, functioning diplomacy </w:t>
      </w:r>
    </w:p>
    <w:p w:rsidR="009F51D2" w:rsidRDefault="009F51D2" w:rsidP="009F51D2">
      <w:proofErr w:type="spellStart"/>
      <w:r>
        <w:rPr>
          <w:rStyle w:val="Style13ptBold"/>
        </w:rPr>
        <w:t>Stratfor</w:t>
      </w:r>
      <w:proofErr w:type="spellEnd"/>
      <w:r w:rsidRPr="003839ED">
        <w:rPr>
          <w:rStyle w:val="Style13ptBold"/>
        </w:rPr>
        <w:t xml:space="preserve"> 16</w:t>
      </w:r>
      <w:r>
        <w:t xml:space="preserve"> (</w:t>
      </w:r>
      <w:proofErr w:type="spellStart"/>
      <w:r>
        <w:t>Stratfor</w:t>
      </w:r>
      <w:proofErr w:type="spellEnd"/>
      <w:r>
        <w:t>, 2/12/16, “</w:t>
      </w:r>
      <w:r w:rsidRPr="003839ED">
        <w:t xml:space="preserve">Turkey and Iran Push and Pull </w:t>
      </w:r>
      <w:proofErr w:type="gramStart"/>
      <w:r w:rsidRPr="003839ED">
        <w:t>Over</w:t>
      </w:r>
      <w:proofErr w:type="gramEnd"/>
      <w:r w:rsidRPr="003839ED">
        <w:t xml:space="preserve"> Syria</w:t>
      </w:r>
      <w:r>
        <w:t xml:space="preserve">”, </w:t>
      </w:r>
      <w:hyperlink r:id="rId40" w:history="1">
        <w:r w:rsidRPr="00BF6398">
          <w:rPr>
            <w:rStyle w:val="Hyperlink"/>
          </w:rPr>
          <w:t>https://worldview.stratfor.com/article/turkey-and-iran-push-and-pull-over-syria</w:t>
        </w:r>
      </w:hyperlink>
      <w:r>
        <w:t xml:space="preserve">, accessed 7/3 </w:t>
      </w:r>
      <w:proofErr w:type="spellStart"/>
      <w:r>
        <w:t>dWRS</w:t>
      </w:r>
      <w:proofErr w:type="spellEnd"/>
      <w:r>
        <w:t>)</w:t>
      </w:r>
    </w:p>
    <w:p w:rsidR="009F51D2" w:rsidRDefault="009F51D2" w:rsidP="009F51D2">
      <w:r>
        <w:t>Where Resistance Meets Accommodation</w:t>
      </w:r>
    </w:p>
    <w:p w:rsidR="009F51D2" w:rsidRPr="005310CF" w:rsidRDefault="009F51D2" w:rsidP="009F51D2">
      <w:pPr>
        <w:rPr>
          <w:rStyle w:val="StyleUnderline"/>
        </w:rPr>
      </w:pPr>
      <w:r w:rsidRPr="005310CF">
        <w:rPr>
          <w:rStyle w:val="StyleUnderline"/>
        </w:rPr>
        <w:t>Even as Iran seeks to punish Turkey for its greater direct involvement in Syria, there are a number of reasons why Tehran may seek to largely limit its retaliation to the battle space in Syria and, to a much more limited extent, Iraq. And those reasons could cause Iran to follow a more pragmatic approach toward Turkish ambitions that compartmentalizes their mutual relationship into areas of dispute and areas of cooperation.</w:t>
      </w:r>
    </w:p>
    <w:p w:rsidR="009F51D2" w:rsidRPr="005310CF" w:rsidRDefault="009F51D2" w:rsidP="009F51D2">
      <w:pPr>
        <w:rPr>
          <w:rStyle w:val="StyleUnderline"/>
        </w:rPr>
      </w:pPr>
      <w:r w:rsidRPr="005310CF">
        <w:rPr>
          <w:rStyle w:val="Emphasis"/>
        </w:rPr>
        <w:t xml:space="preserve">First, Iran and Turkey have a growing economic relationship, with more than $8 billion in trade </w:t>
      </w:r>
      <w:r w:rsidRPr="005310CF">
        <w:rPr>
          <w:rStyle w:val="StyleUnderline"/>
        </w:rPr>
        <w:t>volume. In addition, Turkey imports about 20 percent of its crude and condensate supplies from Iran, and about 16 percent of its natural gas needs. Iran in particular will be keen to not jeopardize its economy at a time of increased economically motivated protests at home. Furthermore, Iran and Turkey share some common goals in pushing back against Kurdish separatism. So, while Turkey and Iran are willing to work with various Kurdish groups across the region, both will be careful keep their efforts to leverage the Kurds against each other from undermining their wider goal of preventing an independent Kurdish state. There also have been increased collaboration efforts between Ankara and Tehran recently to enhance their security on their mutual borders.</w:t>
      </w:r>
    </w:p>
    <w:p w:rsidR="009F51D2" w:rsidRPr="005310CF" w:rsidRDefault="009F51D2" w:rsidP="009F51D2">
      <w:pPr>
        <w:rPr>
          <w:rStyle w:val="StyleUnderline"/>
        </w:rPr>
      </w:pPr>
      <w:r w:rsidRPr="005310CF">
        <w:rPr>
          <w:rStyle w:val="StyleUnderline"/>
        </w:rPr>
        <w:t>Perhaps most importantly,</w:t>
      </w:r>
      <w:r>
        <w:t xml:space="preserve"> </w:t>
      </w:r>
      <w:r w:rsidRPr="005310CF">
        <w:rPr>
          <w:rStyle w:val="Emphasis"/>
        </w:rPr>
        <w:t>Iran is aware of an anti-Iranian front mobilizing against it in the region</w:t>
      </w:r>
      <w:r>
        <w:t xml:space="preserve">. </w:t>
      </w:r>
      <w:r w:rsidRPr="005310CF">
        <w:rPr>
          <w:rStyle w:val="StyleUnderline"/>
        </w:rPr>
        <w:t xml:space="preserve">This front is manifest in a growing alignment between Israel and Saudi Arabia backed by a more aggressively anti-Iranian administration in the United States. Tehran is already attempting to salvage the Iran nuclear agreement, and there are signs that Iran already has taken measures to draw down some of its provocative actions — for instance, by stopping IRGC harassment maneuvers in the Persian Gulf against U.S. warships since August 2017. For Tehran, an aggressive strategy against Turkey when it is facing a pushback across the region is unlikely to be a desirable path forward. It is little surprise then that Turkey and Iran are increasing their efforts to manage their relationship amid stress in Syria, with Turkish Foreign Minister </w:t>
      </w:r>
      <w:proofErr w:type="spellStart"/>
      <w:r w:rsidRPr="005310CF">
        <w:rPr>
          <w:rStyle w:val="StyleUnderline"/>
        </w:rPr>
        <w:t>Mevlut</w:t>
      </w:r>
      <w:proofErr w:type="spellEnd"/>
      <w:r w:rsidRPr="005310CF">
        <w:rPr>
          <w:rStyle w:val="StyleUnderline"/>
        </w:rPr>
        <w:t xml:space="preserve"> </w:t>
      </w:r>
      <w:proofErr w:type="spellStart"/>
      <w:r w:rsidRPr="005310CF">
        <w:rPr>
          <w:rStyle w:val="StyleUnderline"/>
        </w:rPr>
        <w:t>Cavusoglu</w:t>
      </w:r>
      <w:proofErr w:type="spellEnd"/>
      <w:r w:rsidRPr="005310CF">
        <w:rPr>
          <w:rStyle w:val="StyleUnderline"/>
        </w:rPr>
        <w:t xml:space="preserve"> visiting Tehran for talks with his Iranian counterpart, </w:t>
      </w:r>
      <w:proofErr w:type="spellStart"/>
      <w:r w:rsidRPr="005310CF">
        <w:rPr>
          <w:rStyle w:val="StyleUnderline"/>
        </w:rPr>
        <w:t>Javad</w:t>
      </w:r>
      <w:proofErr w:type="spellEnd"/>
      <w:r w:rsidRPr="005310CF">
        <w:rPr>
          <w:rStyle w:val="StyleUnderline"/>
        </w:rPr>
        <w:t xml:space="preserve"> </w:t>
      </w:r>
      <w:proofErr w:type="spellStart"/>
      <w:r w:rsidRPr="005310CF">
        <w:rPr>
          <w:rStyle w:val="StyleUnderline"/>
        </w:rPr>
        <w:t>Zarif</w:t>
      </w:r>
      <w:proofErr w:type="spellEnd"/>
      <w:r w:rsidRPr="005310CF">
        <w:rPr>
          <w:rStyle w:val="StyleUnderline"/>
        </w:rPr>
        <w:t xml:space="preserve">, on Feb. 7 and reports published on Feb. 8 that a meeting between Turkish President </w:t>
      </w:r>
      <w:proofErr w:type="spellStart"/>
      <w:r w:rsidRPr="005310CF">
        <w:rPr>
          <w:rStyle w:val="StyleUnderline"/>
        </w:rPr>
        <w:t>Recep</w:t>
      </w:r>
      <w:proofErr w:type="spellEnd"/>
      <w:r w:rsidRPr="005310CF">
        <w:rPr>
          <w:rStyle w:val="StyleUnderline"/>
        </w:rPr>
        <w:t xml:space="preserve"> </w:t>
      </w:r>
      <w:proofErr w:type="spellStart"/>
      <w:r w:rsidRPr="005310CF">
        <w:rPr>
          <w:rStyle w:val="StyleUnderline"/>
        </w:rPr>
        <w:t>Tayyip</w:t>
      </w:r>
      <w:proofErr w:type="spellEnd"/>
      <w:r w:rsidRPr="005310CF">
        <w:rPr>
          <w:rStyle w:val="StyleUnderline"/>
        </w:rPr>
        <w:t xml:space="preserve"> Erdogan and Iranian President Hassan Rouhani may be in the offing.</w:t>
      </w:r>
    </w:p>
    <w:p w:rsidR="009F51D2" w:rsidRPr="005310CF" w:rsidRDefault="009F51D2" w:rsidP="009F51D2">
      <w:pPr>
        <w:rPr>
          <w:rStyle w:val="StyleUnderline"/>
        </w:rPr>
      </w:pPr>
      <w:r>
        <w:t xml:space="preserve">Turkey's increasing involvement in Syria will drive Iran to retaliate, but </w:t>
      </w:r>
      <w:r w:rsidRPr="005310CF">
        <w:rPr>
          <w:rStyle w:val="Emphasis"/>
        </w:rPr>
        <w:t>a number of underlying systemic considerations will limit the intensifying proxy war between these two regional powers to the battlefield itself</w:t>
      </w:r>
      <w:r>
        <w:t xml:space="preserve">, particularly in Syria and Iraq. In much the same way that Turkey and Russia have been able to improve their ties even as they find themselves on opposing sides of the Syrian conflict, Turkey </w:t>
      </w:r>
      <w:r w:rsidRPr="005310CF">
        <w:rPr>
          <w:rStyle w:val="StyleUnderline"/>
        </w:rPr>
        <w:t>and Iran have cause to cooperate in some areas while continuing to compet</w:t>
      </w:r>
      <w:r>
        <w:rPr>
          <w:rStyle w:val="StyleUnderline"/>
        </w:rPr>
        <w:t>e</w:t>
      </w:r>
      <w:r w:rsidRPr="005310CF">
        <w:rPr>
          <w:rStyle w:val="StyleUnderline"/>
        </w:rPr>
        <w:t xml:space="preserve"> in others.</w:t>
      </w:r>
    </w:p>
    <w:p w:rsidR="009F51D2" w:rsidRPr="0060728B" w:rsidRDefault="009F51D2" w:rsidP="009F51D2">
      <w:pPr>
        <w:pStyle w:val="Heading4"/>
      </w:pPr>
      <w:proofErr w:type="gramStart"/>
      <w:r w:rsidRPr="0060728B">
        <w:t>check</w:t>
      </w:r>
      <w:proofErr w:type="gramEnd"/>
      <w:r w:rsidRPr="0060728B">
        <w:t xml:space="preserve"> on Trump’s tariffs </w:t>
      </w:r>
      <w:r>
        <w:t xml:space="preserve">won’t pass unless </w:t>
      </w:r>
      <w:r w:rsidRPr="0060728B">
        <w:t xml:space="preserve">tacked onto the next must-pass piece of legislation – short circuits their offense </w:t>
      </w:r>
    </w:p>
    <w:p w:rsidR="009F51D2" w:rsidRDefault="009F51D2" w:rsidP="009F51D2">
      <w:r w:rsidRPr="0060728B">
        <w:rPr>
          <w:rStyle w:val="Style13ptBold"/>
        </w:rPr>
        <w:t>Wasson and Leonard</w:t>
      </w:r>
      <w:r>
        <w:rPr>
          <w:rStyle w:val="Style13ptBold"/>
        </w:rPr>
        <w:t>, Bloomberg,</w:t>
      </w:r>
      <w:r w:rsidRPr="0060728B">
        <w:rPr>
          <w:rStyle w:val="Style13ptBold"/>
        </w:rPr>
        <w:t xml:space="preserve"> 18</w:t>
      </w:r>
      <w:r>
        <w:t xml:space="preserve"> (Erik and Jenny, </w:t>
      </w:r>
      <w:proofErr w:type="spellStart"/>
      <w:r>
        <w:t>Bloomburg</w:t>
      </w:r>
      <w:proofErr w:type="spellEnd"/>
      <w:r>
        <w:t>, July 2 2018, “</w:t>
      </w:r>
      <w:r w:rsidRPr="0060728B">
        <w:t>Congress’s efforts to block Trump on tariffs, China’s ZTE fizzle</w:t>
      </w:r>
      <w:r>
        <w:t xml:space="preserve">”, </w:t>
      </w:r>
      <w:hyperlink r:id="rId41" w:history="1">
        <w:r w:rsidRPr="00BF6398">
          <w:rPr>
            <w:rStyle w:val="Hyperlink"/>
          </w:rPr>
          <w:t>http://www.savannahnow.com/news/20180702/congresss-efforts-to-block-trump-on-tariffs-chinas-zte-fizzle</w:t>
        </w:r>
      </w:hyperlink>
      <w:r>
        <w:t xml:space="preserve">, accessed 7/3 </w:t>
      </w:r>
      <w:proofErr w:type="spellStart"/>
      <w:r>
        <w:t>dWRS</w:t>
      </w:r>
      <w:proofErr w:type="spellEnd"/>
      <w:r>
        <w:t>)</w:t>
      </w:r>
    </w:p>
    <w:p w:rsidR="009F51D2" w:rsidRDefault="009F51D2" w:rsidP="009F51D2"/>
    <w:p w:rsidR="009F51D2" w:rsidRDefault="009F51D2" w:rsidP="009F51D2">
      <w:r w:rsidRPr="0060728B">
        <w:rPr>
          <w:rStyle w:val="StyleUnderline"/>
        </w:rPr>
        <w:t>U.S. exporters want Congress to rein in President Donald Trump on tariffs</w:t>
      </w:r>
      <w:r>
        <w:t>, and national security hawks want Congress to force him to put Chinese telecom gear-maker ZTE Corp. out of business.</w:t>
      </w:r>
    </w:p>
    <w:p w:rsidR="009F51D2" w:rsidRDefault="009F51D2" w:rsidP="009F51D2">
      <w:r>
        <w:t>Good luck with that, trade experts and lobbyists say: Congress is unlikely to stop deferring to Trump anytime soon.</w:t>
      </w:r>
    </w:p>
    <w:p w:rsidR="009F51D2" w:rsidRDefault="009F51D2" w:rsidP="009F51D2">
      <w:r w:rsidRPr="0060728B">
        <w:rPr>
          <w:rStyle w:val="StyleUnderline"/>
        </w:rPr>
        <w:t>Trump has announced wide-ranging tariffs on steel and aluminum imports on grounds of protecting national security</w:t>
      </w:r>
      <w:r>
        <w:t>. He’s also threatening to use the national security language in Section 232 of the 1962 Trade Expansion Act to impose an as much as 25 percent tariff on auto imports.</w:t>
      </w:r>
    </w:p>
    <w:p w:rsidR="009F51D2" w:rsidRDefault="009F51D2" w:rsidP="009F51D2">
      <w:r>
        <w:t>The Senate showed the first signs of trying to take on Trump on trade in June, but those attempts at defiance have fizzled.</w:t>
      </w:r>
    </w:p>
    <w:p w:rsidR="009F51D2" w:rsidRPr="0060728B" w:rsidRDefault="009F51D2" w:rsidP="009F51D2">
      <w:pPr>
        <w:rPr>
          <w:rStyle w:val="StyleUnderline"/>
        </w:rPr>
      </w:pPr>
      <w:r w:rsidRPr="0060728B">
        <w:rPr>
          <w:rStyle w:val="StyleUnderline"/>
        </w:rPr>
        <w:lastRenderedPageBreak/>
        <w:t xml:space="preserve">Free-trade Republican Sens. Bob Corker of Tennessee and Pat Toomey of Pennsylvania </w:t>
      </w:r>
      <w:r w:rsidRPr="0060728B">
        <w:rPr>
          <w:rStyle w:val="Emphasis"/>
        </w:rPr>
        <w:t>proposed requiring Trump to get congressional approval for tariffs based on national security</w:t>
      </w:r>
      <w:r w:rsidRPr="0060728B">
        <w:rPr>
          <w:rStyle w:val="StyleUnderline"/>
        </w:rPr>
        <w:t xml:space="preserve"> -- but they never got a vote on attaching the measure to defense and farm policy bills.</w:t>
      </w:r>
    </w:p>
    <w:p w:rsidR="009F51D2" w:rsidRPr="009F51D2" w:rsidRDefault="009F51D2" w:rsidP="009F51D2">
      <w:r w:rsidRPr="0060728B">
        <w:rPr>
          <w:rStyle w:val="StyleUnderline"/>
        </w:rPr>
        <w:t xml:space="preserve">The Senate Finance Committee says it will work on the issue, </w:t>
      </w:r>
      <w:r w:rsidRPr="0060728B">
        <w:rPr>
          <w:rStyle w:val="Emphasis"/>
        </w:rPr>
        <w:t>but unless the provision is combined with other must-pass legislation</w:t>
      </w:r>
      <w:r w:rsidRPr="0060728B">
        <w:rPr>
          <w:rStyle w:val="StyleUnderline"/>
        </w:rPr>
        <w:t>, it would be easy for Trump to veto.</w:t>
      </w:r>
      <w:r>
        <w:t xml:space="preserve"> And it would take a two-thirds vote in the House and Senate to overturn a Trump veto.</w:t>
      </w:r>
    </w:p>
    <w:p w:rsidR="00B2685E" w:rsidRDefault="00B2685E" w:rsidP="009C3F5E">
      <w:pPr>
        <w:pStyle w:val="Heading3"/>
      </w:pPr>
      <w:r>
        <w:lastRenderedPageBreak/>
        <w:t>AT: Lebanon Impact</w:t>
      </w:r>
    </w:p>
    <w:p w:rsidR="00ED7D25" w:rsidRDefault="00ED7D25" w:rsidP="00ED7D25">
      <w:pPr>
        <w:pStyle w:val="Heading4"/>
        <w:rPr>
          <w:rStyle w:val="StyleUnderline"/>
          <w:sz w:val="26"/>
          <w:szCs w:val="26"/>
          <w:u w:val="none"/>
        </w:rPr>
      </w:pPr>
      <w:r>
        <w:rPr>
          <w:rStyle w:val="StyleUnderline"/>
          <w:sz w:val="26"/>
          <w:szCs w:val="26"/>
          <w:u w:val="none"/>
        </w:rPr>
        <w:t>Lebanon stabilizing now</w:t>
      </w:r>
    </w:p>
    <w:p w:rsidR="00ED7D25" w:rsidRDefault="00ED7D25" w:rsidP="00ED7D25">
      <w:pPr>
        <w:rPr>
          <w:rStyle w:val="Style13ptBold"/>
        </w:rPr>
      </w:pPr>
      <w:proofErr w:type="spellStart"/>
      <w:r>
        <w:rPr>
          <w:rStyle w:val="Style13ptBold"/>
        </w:rPr>
        <w:t>Saadi</w:t>
      </w:r>
      <w:proofErr w:type="spellEnd"/>
      <w:r>
        <w:rPr>
          <w:rStyle w:val="Style13ptBold"/>
        </w:rPr>
        <w:t xml:space="preserve">, </w:t>
      </w:r>
      <w:proofErr w:type="gramStart"/>
      <w:r>
        <w:rPr>
          <w:rStyle w:val="Style13ptBold"/>
        </w:rPr>
        <w:t>The</w:t>
      </w:r>
      <w:proofErr w:type="gramEnd"/>
      <w:r>
        <w:rPr>
          <w:rStyle w:val="Style13ptBold"/>
        </w:rPr>
        <w:t xml:space="preserve"> National Deputy Business Editor, 6/18</w:t>
      </w:r>
    </w:p>
    <w:p w:rsidR="00ED7D25" w:rsidRPr="002766EA" w:rsidRDefault="00ED7D25" w:rsidP="00ED7D25">
      <w:pPr>
        <w:rPr>
          <w:rStyle w:val="Style13ptBold"/>
          <w:b w:val="0"/>
          <w:sz w:val="18"/>
        </w:rPr>
      </w:pPr>
      <w:r w:rsidRPr="002766EA">
        <w:rPr>
          <w:rStyle w:val="Style13ptBold"/>
          <w:b w:val="0"/>
          <w:sz w:val="18"/>
        </w:rPr>
        <w:t>[</w:t>
      </w:r>
      <w:r>
        <w:rPr>
          <w:rStyle w:val="Style13ptBold"/>
          <w:b w:val="0"/>
          <w:sz w:val="18"/>
        </w:rPr>
        <w:t xml:space="preserve">Dania </w:t>
      </w:r>
      <w:proofErr w:type="spellStart"/>
      <w:r>
        <w:rPr>
          <w:rStyle w:val="Style13ptBold"/>
          <w:b w:val="0"/>
          <w:sz w:val="18"/>
        </w:rPr>
        <w:t>Saadi</w:t>
      </w:r>
      <w:proofErr w:type="spellEnd"/>
      <w:r>
        <w:rPr>
          <w:rStyle w:val="Style13ptBold"/>
          <w:b w:val="0"/>
          <w:sz w:val="18"/>
        </w:rPr>
        <w:t xml:space="preserve">, Deputy Business Editor at The National, United Arab Emirates, 6/18/18, “Lebanon seeks to maintain growth, public debt ratios amid tensions, official says,” </w:t>
      </w:r>
      <w:hyperlink r:id="rId42" w:history="1">
        <w:r w:rsidRPr="00093867">
          <w:rPr>
            <w:rStyle w:val="Hyperlink"/>
            <w:sz w:val="18"/>
          </w:rPr>
          <w:t>https://www.thenational.ae/business/economy/lebanon-seeks-to-maintain-growth-public-debt-ratios-amid-tensions-official-says-1.741149</w:t>
        </w:r>
      </w:hyperlink>
      <w:r>
        <w:rPr>
          <w:rStyle w:val="Style13ptBold"/>
          <w:b w:val="0"/>
          <w:sz w:val="18"/>
        </w:rPr>
        <w:t xml:space="preserve"> accessed 7/3/18] GDI-ARV</w:t>
      </w:r>
    </w:p>
    <w:p w:rsidR="00ED7D25" w:rsidRDefault="00ED7D25" w:rsidP="00ED7D25">
      <w:r w:rsidRPr="002B589E">
        <w:rPr>
          <w:rStyle w:val="StyleUnderline"/>
        </w:rPr>
        <w:t xml:space="preserve">Lebanon plans to maintain its public debt level </w:t>
      </w:r>
      <w:proofErr w:type="spellStart"/>
      <w:r w:rsidRPr="002B589E">
        <w:rPr>
          <w:rStyle w:val="StyleUnderline"/>
        </w:rPr>
        <w:t>level</w:t>
      </w:r>
      <w:proofErr w:type="spellEnd"/>
      <w:r w:rsidRPr="002B589E">
        <w:rPr>
          <w:rStyle w:val="StyleUnderline"/>
        </w:rPr>
        <w:t xml:space="preserve"> and economic growth rate this year as the country seeks to introduce reforms aimed at dispersing over $11 billion of aid pledges</w:t>
      </w:r>
      <w:r>
        <w:t>, a finance ministry official said.</w:t>
      </w:r>
    </w:p>
    <w:p w:rsidR="00ED7D25" w:rsidRDefault="00ED7D25" w:rsidP="00ED7D25">
      <w:r>
        <w:t xml:space="preserve">Lebanon’s public debt, which stood at 150 per cent of gross domestic product (GDP) in 2017, is forecast to rise one percentage point this year, while growth will dip slightly to 2.2 per cent from 2.3 per cent, said Alain </w:t>
      </w:r>
      <w:proofErr w:type="spellStart"/>
      <w:r>
        <w:t>Bifani</w:t>
      </w:r>
      <w:proofErr w:type="spellEnd"/>
      <w:r>
        <w:t>, the director general of the finance ministry. The fiscal deficit is projected to reach 8.3 per cent of GDP this year.</w:t>
      </w:r>
    </w:p>
    <w:p w:rsidR="00ED7D25" w:rsidRDefault="00ED7D25" w:rsidP="00ED7D25">
      <w:r w:rsidRPr="002B589E">
        <w:rPr>
          <w:rStyle w:val="StyleUnderline"/>
        </w:rPr>
        <w:t>“If we continue to have a primary surplus of 3 trillion Lebanese pounds over the coming years, definitely we will see positive developments in public debt</w:t>
      </w:r>
      <w:r>
        <w:t xml:space="preserve">,” </w:t>
      </w:r>
      <w:proofErr w:type="spellStart"/>
      <w:r>
        <w:t>Mr</w:t>
      </w:r>
      <w:proofErr w:type="spellEnd"/>
      <w:r>
        <w:t xml:space="preserve"> </w:t>
      </w:r>
      <w:proofErr w:type="spellStart"/>
      <w:r>
        <w:t>Bifani</w:t>
      </w:r>
      <w:proofErr w:type="spellEnd"/>
      <w:r>
        <w:t xml:space="preserve"> said. “</w:t>
      </w:r>
      <w:r w:rsidRPr="002B589E">
        <w:rPr>
          <w:rStyle w:val="StyleUnderline"/>
        </w:rPr>
        <w:t>To have this primary surplus, we need to limit [public sector] hiring in some departments. We need to have structural reforms to lower spending</w:t>
      </w:r>
      <w:r>
        <w:t>.”</w:t>
      </w:r>
    </w:p>
    <w:p w:rsidR="00ED7D25" w:rsidRDefault="00ED7D25" w:rsidP="00ED7D25">
      <w:r>
        <w:t>Lebanon’s economy is saddled with one of the world’s highest debt-to-GDP ratios as a result of recurring and widening fiscal deficits and an economic slowdown, which started in the wake of the 2011 uprisings that swept the Arab world and displaced Syrians who made their way to the country.</w:t>
      </w:r>
    </w:p>
    <w:p w:rsidR="00ED7D25" w:rsidRDefault="00ED7D25" w:rsidP="00ED7D25">
      <w:r w:rsidRPr="002B589E">
        <w:rPr>
          <w:rStyle w:val="StyleUnderline"/>
        </w:rPr>
        <w:t>Lebanon hosts over 1 million Syrian refugees</w:t>
      </w:r>
      <w:r>
        <w:t>, among the highest per capita refugee figures in the world, which has strained the country’s finances and infrastructure.</w:t>
      </w:r>
    </w:p>
    <w:p w:rsidR="00ED7D25" w:rsidRDefault="00ED7D25" w:rsidP="00ED7D25">
      <w:r w:rsidRPr="002B589E">
        <w:rPr>
          <w:rStyle w:val="StyleUnderline"/>
        </w:rPr>
        <w:t>To help alleviate the financial burden, donors from various countries pledged</w:t>
      </w:r>
      <w:r>
        <w:t xml:space="preserve"> at the </w:t>
      </w:r>
      <w:proofErr w:type="spellStart"/>
      <w:r>
        <w:t>Cedre</w:t>
      </w:r>
      <w:proofErr w:type="spellEnd"/>
      <w:r>
        <w:t xml:space="preserve"> conference this April in Paris </w:t>
      </w:r>
      <w:r w:rsidRPr="002B589E">
        <w:rPr>
          <w:rStyle w:val="StyleUnderline"/>
        </w:rPr>
        <w:t>to provide Lebanon with over $11 billion in soft loans</w:t>
      </w:r>
      <w:r>
        <w:t xml:space="preserve"> to fund mainly infrastructure projects. </w:t>
      </w:r>
      <w:r w:rsidRPr="002B589E">
        <w:rPr>
          <w:rStyle w:val="StyleUnderline"/>
        </w:rPr>
        <w:t>The pledges were linked to reforms, which include lowering the fiscal deficit by 1 percentage point annually over five years among other measures.</w:t>
      </w:r>
      <w:r>
        <w:t xml:space="preserve"> Public wages, debt servicing and contribution to the loss-making state-owned power utility eat away over 70 per cent of the budget, leaving little room for investments on infrastructure.</w:t>
      </w:r>
    </w:p>
    <w:p w:rsidR="00ED7D25" w:rsidRDefault="00ED7D25" w:rsidP="00ED7D25">
      <w:r>
        <w:t xml:space="preserve">“We need to continue to demand and look for [donor] support because we are providing a global public good [by hosting the refugees],” </w:t>
      </w:r>
      <w:proofErr w:type="spellStart"/>
      <w:r>
        <w:t>Mr</w:t>
      </w:r>
      <w:proofErr w:type="spellEnd"/>
      <w:r>
        <w:t xml:space="preserve"> </w:t>
      </w:r>
      <w:proofErr w:type="spellStart"/>
      <w:r>
        <w:t>Bifani</w:t>
      </w:r>
      <w:proofErr w:type="spellEnd"/>
      <w:r>
        <w:t xml:space="preserve"> said. “</w:t>
      </w:r>
      <w:r w:rsidRPr="00512751">
        <w:rPr>
          <w:rStyle w:val="StyleUnderline"/>
        </w:rPr>
        <w:t>When we develop our infrastructure, the displaced will benefit from it as well</w:t>
      </w:r>
      <w:r>
        <w:t>.”</w:t>
      </w:r>
    </w:p>
    <w:p w:rsidR="00ED7D25" w:rsidRDefault="00ED7D25" w:rsidP="00ED7D25">
      <w:r>
        <w:t>The conference was held amid warnings from Lebanese officials and the International Monetary Fund (IMF) about Lebanon’s public finances.</w:t>
      </w:r>
    </w:p>
    <w:p w:rsidR="00ED7D25" w:rsidRPr="00ED7D25" w:rsidRDefault="00ED7D25" w:rsidP="00ED7D25">
      <w:r>
        <w:t>Lebanon’s debt-to-GDP ratio could balloon to 180 per cent by 2023 if the government does not undertake reforms to narrow its fiscal deficit, which may reach 10 per cent of GDP amid the current geopolitical tensions, the IMF said in February. It is forecasting growth between 1 and 1.5 per cent for 2017 and 2018 as the three contributors to GDP – tourism, real estate and construction – remain weak.</w:t>
      </w:r>
    </w:p>
    <w:p w:rsidR="00E91176" w:rsidRDefault="00E91176" w:rsidP="00E91176">
      <w:pPr>
        <w:pStyle w:val="Heading4"/>
        <w:rPr>
          <w:rStyle w:val="StyleUnderline"/>
          <w:sz w:val="26"/>
          <w:szCs w:val="26"/>
          <w:u w:val="none"/>
        </w:rPr>
      </w:pPr>
      <w:r>
        <w:rPr>
          <w:rStyle w:val="StyleUnderline"/>
          <w:sz w:val="26"/>
          <w:szCs w:val="26"/>
          <w:u w:val="none"/>
        </w:rPr>
        <w:t>Saudi Arabia will keep Lebanon stable – they have the resources</w:t>
      </w:r>
    </w:p>
    <w:p w:rsidR="00E91176" w:rsidRDefault="00E91176" w:rsidP="00E91176">
      <w:pPr>
        <w:rPr>
          <w:b/>
          <w:sz w:val="26"/>
          <w:szCs w:val="26"/>
        </w:rPr>
      </w:pPr>
      <w:proofErr w:type="spellStart"/>
      <w:r w:rsidRPr="00953F85">
        <w:rPr>
          <w:b/>
          <w:sz w:val="26"/>
          <w:szCs w:val="26"/>
        </w:rPr>
        <w:t>Naharnet</w:t>
      </w:r>
      <w:proofErr w:type="spellEnd"/>
      <w:r w:rsidRPr="00953F85">
        <w:rPr>
          <w:b/>
          <w:sz w:val="26"/>
          <w:szCs w:val="26"/>
        </w:rPr>
        <w:t xml:space="preserve"> </w:t>
      </w:r>
      <w:proofErr w:type="spellStart"/>
      <w:r w:rsidRPr="00953F85">
        <w:rPr>
          <w:b/>
          <w:sz w:val="26"/>
          <w:szCs w:val="26"/>
        </w:rPr>
        <w:t>Newsdesk</w:t>
      </w:r>
      <w:proofErr w:type="spellEnd"/>
      <w:r w:rsidRPr="00953F85">
        <w:rPr>
          <w:b/>
          <w:sz w:val="26"/>
          <w:szCs w:val="26"/>
        </w:rPr>
        <w:t>, Lebanon’s leading news destination, 6/27/18</w:t>
      </w:r>
    </w:p>
    <w:p w:rsidR="00E91176" w:rsidRPr="00953F85" w:rsidRDefault="00E91176" w:rsidP="00E91176">
      <w:r>
        <w:t xml:space="preserve">[6/27/18, “Bukhari Meets Mufti, Says KSA Keen on Lebanon Stability,” </w:t>
      </w:r>
      <w:proofErr w:type="spellStart"/>
      <w:r>
        <w:t>Naharnet</w:t>
      </w:r>
      <w:proofErr w:type="spellEnd"/>
      <w:r>
        <w:t xml:space="preserve">, </w:t>
      </w:r>
      <w:hyperlink r:id="rId43" w:history="1">
        <w:r w:rsidRPr="00D50862">
          <w:rPr>
            <w:rStyle w:val="Hyperlink"/>
          </w:rPr>
          <w:t>http://www.naharnet.com/stories/en/247818</w:t>
        </w:r>
      </w:hyperlink>
      <w:r>
        <w:t xml:space="preserve"> (accessed 7/3/18 JPA)]</w:t>
      </w:r>
    </w:p>
    <w:p w:rsidR="00E91176" w:rsidRPr="00593ED7" w:rsidRDefault="00E91176" w:rsidP="00E91176">
      <w:pPr>
        <w:rPr>
          <w:sz w:val="22"/>
          <w:u w:val="single"/>
        </w:rPr>
      </w:pPr>
      <w:r w:rsidRPr="00165562">
        <w:rPr>
          <w:rStyle w:val="StyleUnderline"/>
        </w:rPr>
        <w:t xml:space="preserve">Saudi charge </w:t>
      </w:r>
      <w:proofErr w:type="spellStart"/>
      <w:r w:rsidRPr="00165562">
        <w:rPr>
          <w:rStyle w:val="StyleUnderline"/>
        </w:rPr>
        <w:t>d'affaires</w:t>
      </w:r>
      <w:proofErr w:type="spellEnd"/>
      <w:r w:rsidRPr="00165562">
        <w:rPr>
          <w:rStyle w:val="StyleUnderline"/>
        </w:rPr>
        <w:t xml:space="preserve"> in Lebanon </w:t>
      </w:r>
      <w:proofErr w:type="spellStart"/>
      <w:r w:rsidRPr="00165562">
        <w:rPr>
          <w:rStyle w:val="StyleUnderline"/>
        </w:rPr>
        <w:t>Walid</w:t>
      </w:r>
      <w:proofErr w:type="spellEnd"/>
      <w:r w:rsidRPr="00165562">
        <w:rPr>
          <w:rStyle w:val="StyleUnderline"/>
        </w:rPr>
        <w:t xml:space="preserve"> al-Bukhari held talks Wednesday with Grand Mufti Sheikh Abdul Latif </w:t>
      </w:r>
      <w:proofErr w:type="spellStart"/>
      <w:r w:rsidRPr="00165562">
        <w:rPr>
          <w:rStyle w:val="StyleUnderline"/>
        </w:rPr>
        <w:t>Daryan</w:t>
      </w:r>
      <w:proofErr w:type="spellEnd"/>
      <w:r w:rsidRPr="00165562">
        <w:rPr>
          <w:rStyle w:val="StyleUnderline"/>
        </w:rPr>
        <w:t xml:space="preserve"> and stressed that Saudi Arabia is “keen on Lebanon's stability.”</w:t>
      </w:r>
    </w:p>
    <w:p w:rsidR="00E91176" w:rsidRDefault="00E91176" w:rsidP="00E91176">
      <w:r w:rsidRPr="004D4D32">
        <w:rPr>
          <w:rStyle w:val="StyleUnderline"/>
        </w:rPr>
        <w:t>“The Kingdom of Saudi Arabia's leadership and people support Lebanon and the Lebanese,”</w:t>
      </w:r>
      <w:r>
        <w:t xml:space="preserve"> Bukhari said.</w:t>
      </w:r>
    </w:p>
    <w:p w:rsidR="00E91176" w:rsidRDefault="00E91176" w:rsidP="00E91176">
      <w:r w:rsidRPr="00CF2F00">
        <w:rPr>
          <w:rStyle w:val="StyleUnderline"/>
        </w:rPr>
        <w:t>“There are ongoing and firm efforts to strengthen</w:t>
      </w:r>
      <w:r>
        <w:t xml:space="preserve"> the </w:t>
      </w:r>
      <w:r w:rsidRPr="00734192">
        <w:rPr>
          <w:rStyle w:val="StyleUnderline"/>
        </w:rPr>
        <w:t>relations between the two countries and we hope Lebanon will witness a breakthrough at all the political, economic and developmental levels,”</w:t>
      </w:r>
      <w:r>
        <w:t xml:space="preserve"> the envoy added.</w:t>
      </w:r>
    </w:p>
    <w:p w:rsidR="00E91176" w:rsidRPr="00593ED7" w:rsidRDefault="00E91176" w:rsidP="00E91176">
      <w:pPr>
        <w:rPr>
          <w:sz w:val="22"/>
          <w:u w:val="single"/>
        </w:rPr>
      </w:pPr>
      <w:r w:rsidRPr="00797780">
        <w:rPr>
          <w:rStyle w:val="StyleUnderline"/>
        </w:rPr>
        <w:t>Emphasizing that Riyadh is “keen on Lebanon's stability, sovereignty, security and prosperity,” Bukhari said the kingdom wishes success for efforts to achieve “Lebanon's rise” and “reinforce its national and Arab role.”</w:t>
      </w:r>
    </w:p>
    <w:p w:rsidR="00F03016" w:rsidRDefault="00E91176" w:rsidP="00E91176">
      <w:proofErr w:type="spellStart"/>
      <w:r>
        <w:t>Daryan</w:t>
      </w:r>
      <w:proofErr w:type="spellEnd"/>
      <w:r>
        <w:t xml:space="preserve"> for his part lauded “KSA's pioneering role and its support for the government in Lebanon and the welfare of all Lebanese.”</w:t>
      </w:r>
    </w:p>
    <w:p w:rsidR="00B2685E" w:rsidRPr="000429D9" w:rsidRDefault="00B2685E" w:rsidP="00B2685E">
      <w:pPr>
        <w:pStyle w:val="Heading4"/>
      </w:pPr>
      <w:proofErr w:type="gramStart"/>
      <w:r>
        <w:t>no</w:t>
      </w:r>
      <w:proofErr w:type="gramEnd"/>
      <w:r>
        <w:t xml:space="preserve"> </w:t>
      </w:r>
      <w:proofErr w:type="spellStart"/>
      <w:r>
        <w:t>uq</w:t>
      </w:r>
      <w:proofErr w:type="spellEnd"/>
      <w:r>
        <w:t xml:space="preserve"> - sectarian violence is imminent – Syrians are converting to Christianity </w:t>
      </w:r>
    </w:p>
    <w:p w:rsidR="00B2685E" w:rsidRDefault="00B2685E" w:rsidP="00B2685E">
      <w:r w:rsidRPr="0053072A">
        <w:rPr>
          <w:rStyle w:val="Style13ptBold"/>
        </w:rPr>
        <w:t>Collard</w:t>
      </w:r>
      <w:r>
        <w:rPr>
          <w:rStyle w:val="Style13ptBold"/>
        </w:rPr>
        <w:t>, Public Radio International,</w:t>
      </w:r>
      <w:r w:rsidRPr="0053072A">
        <w:rPr>
          <w:rStyle w:val="Style13ptBold"/>
        </w:rPr>
        <w:t xml:space="preserve"> 18</w:t>
      </w:r>
      <w:r>
        <w:t xml:space="preserve"> (Rebecca, 3/2/18, Public Radio International, “</w:t>
      </w:r>
      <w:r w:rsidRPr="0053072A">
        <w:t>Why some Muslim Syrian refugees are converting to Christianity</w:t>
      </w:r>
      <w:r>
        <w:t xml:space="preserve">”, </w:t>
      </w:r>
      <w:hyperlink r:id="rId44" w:history="1">
        <w:r w:rsidRPr="001B3106">
          <w:rPr>
            <w:rStyle w:val="Hyperlink"/>
          </w:rPr>
          <w:t>https://www.pri.org/stories/2017-03-02/why-some-muslim-syrian-refugees-are-converting-christianity</w:t>
        </w:r>
      </w:hyperlink>
      <w:r>
        <w:t xml:space="preserve">, accessed 6/27 DWRS) </w:t>
      </w:r>
    </w:p>
    <w:p w:rsidR="00B2685E" w:rsidRPr="0053072A" w:rsidRDefault="00B2685E" w:rsidP="00B2685E">
      <w:pPr>
        <w:rPr>
          <w:rStyle w:val="StyleUnderline"/>
        </w:rPr>
      </w:pPr>
      <w:r w:rsidRPr="0053072A">
        <w:rPr>
          <w:rStyle w:val="StyleUnderline"/>
        </w:rPr>
        <w:lastRenderedPageBreak/>
        <w:t xml:space="preserve">Abu </w:t>
      </w:r>
      <w:proofErr w:type="spellStart"/>
      <w:r w:rsidRPr="0053072A">
        <w:rPr>
          <w:rStyle w:val="StyleUnderline"/>
        </w:rPr>
        <w:t>Radwan</w:t>
      </w:r>
      <w:proofErr w:type="spellEnd"/>
      <w:r w:rsidRPr="0053072A">
        <w:rPr>
          <w:rStyle w:val="StyleUnderline"/>
        </w:rPr>
        <w:t xml:space="preserve"> enters a church on the outskirts of Beirut with his wife and two kids. His wife removes the black headscarf covering her hair. It was here, a year and a half ago, that they converted to Christianity.</w:t>
      </w:r>
    </w:p>
    <w:p w:rsidR="00B2685E" w:rsidRPr="0053072A" w:rsidRDefault="00B2685E" w:rsidP="00B2685E">
      <w:r w:rsidRPr="0053072A">
        <w:t xml:space="preserve">“Of course it was a difficult decision,” Abu </w:t>
      </w:r>
      <w:proofErr w:type="spellStart"/>
      <w:r w:rsidRPr="0053072A">
        <w:t>Radwan</w:t>
      </w:r>
      <w:proofErr w:type="spellEnd"/>
      <w:r w:rsidRPr="0053072A">
        <w:t xml:space="preserve"> says. “I was born into a Muslim family.”</w:t>
      </w:r>
    </w:p>
    <w:p w:rsidR="00B2685E" w:rsidRPr="0053072A" w:rsidRDefault="00B2685E" w:rsidP="00B2685E">
      <w:pPr>
        <w:rPr>
          <w:rStyle w:val="StyleUnderline"/>
        </w:rPr>
      </w:pPr>
      <w:r w:rsidRPr="0053072A">
        <w:rPr>
          <w:rStyle w:val="StyleUnderline"/>
        </w:rPr>
        <w:t xml:space="preserve">The family is from the city of Homs in Syria. They sought refuge in Lebanon at the beginning of the war. Then two years ago, Abu </w:t>
      </w:r>
      <w:proofErr w:type="spellStart"/>
      <w:r w:rsidRPr="0053072A">
        <w:rPr>
          <w:rStyle w:val="StyleUnderline"/>
        </w:rPr>
        <w:t>Radwan</w:t>
      </w:r>
      <w:proofErr w:type="spellEnd"/>
      <w:r w:rsidRPr="0053072A">
        <w:rPr>
          <w:rStyle w:val="StyleUnderline"/>
        </w:rPr>
        <w:t xml:space="preserve"> says Jesus appeared to him in a dream.</w:t>
      </w:r>
    </w:p>
    <w:p w:rsidR="00B2685E" w:rsidRPr="0053072A" w:rsidRDefault="00B2685E" w:rsidP="00B2685E">
      <w:r w:rsidRPr="0053072A">
        <w:t>“I started going to the church,” he says. “I believed that Jesus was coming to help us, to save us.”</w:t>
      </w:r>
    </w:p>
    <w:p w:rsidR="00B2685E" w:rsidRPr="0053072A" w:rsidRDefault="00B2685E" w:rsidP="00B2685E">
      <w:r w:rsidRPr="0053072A">
        <w:t>Seven months later, he decided to become a Christian.</w:t>
      </w:r>
    </w:p>
    <w:p w:rsidR="00B2685E" w:rsidRPr="0053072A" w:rsidRDefault="00B2685E" w:rsidP="00B2685E">
      <w:r w:rsidRPr="0053072A">
        <w:t xml:space="preserve">“We accepted him as a member of the church and baptized him, together with his wife and children," says Bishop George </w:t>
      </w:r>
      <w:proofErr w:type="spellStart"/>
      <w:r w:rsidRPr="0053072A">
        <w:t>Saliba</w:t>
      </w:r>
      <w:proofErr w:type="spellEnd"/>
      <w:r w:rsidRPr="0053072A">
        <w:t>. “And we take care of him.”</w:t>
      </w:r>
    </w:p>
    <w:p w:rsidR="00B2685E" w:rsidRPr="0053072A" w:rsidRDefault="00B2685E" w:rsidP="00B2685E">
      <w:proofErr w:type="spellStart"/>
      <w:r w:rsidRPr="0053072A">
        <w:t>Saliba</w:t>
      </w:r>
      <w:proofErr w:type="spellEnd"/>
      <w:r w:rsidRPr="0053072A">
        <w:t xml:space="preserve"> says he has baptized around 100 Muslim Syrian refugees since the start of the war in Syria in 2011.</w:t>
      </w:r>
    </w:p>
    <w:p w:rsidR="00B2685E" w:rsidRPr="0053072A" w:rsidRDefault="00B2685E" w:rsidP="00B2685E">
      <w:r w:rsidRPr="0053072A">
        <w:t xml:space="preserve">“Because [of] the constitution of Lebanon, they have the right to change their religion [here],” </w:t>
      </w:r>
      <w:proofErr w:type="spellStart"/>
      <w:r w:rsidRPr="0053072A">
        <w:t>Saliba</w:t>
      </w:r>
      <w:proofErr w:type="spellEnd"/>
      <w:r w:rsidRPr="0053072A">
        <w:t xml:space="preserve"> says. “But in Syria, Iraq, Egypt, it is impossible.”</w:t>
      </w:r>
    </w:p>
    <w:p w:rsidR="00B2685E" w:rsidRPr="0053072A" w:rsidRDefault="00B2685E" w:rsidP="00B2685E">
      <w:r w:rsidRPr="0053072A">
        <w:t>It’s illegal, or at least dangerous, for Muslims to convert in those Muslim-majority countries.</w:t>
      </w:r>
    </w:p>
    <w:p w:rsidR="00B2685E" w:rsidRPr="0053072A" w:rsidRDefault="00B2685E" w:rsidP="00B2685E">
      <w:r w:rsidRPr="0053072A">
        <w:t xml:space="preserve">It’s hard to know how many Syrian refugees have converted to Christianity in Lebanon in the past few years, because Bishop </w:t>
      </w:r>
      <w:proofErr w:type="spellStart"/>
      <w:r w:rsidRPr="0053072A">
        <w:t>Saliba</w:t>
      </w:r>
      <w:proofErr w:type="spellEnd"/>
      <w:r w:rsidRPr="0053072A">
        <w:t xml:space="preserve"> isn’t the only one doing conversions here.</w:t>
      </w:r>
    </w:p>
    <w:p w:rsidR="00B2685E" w:rsidRPr="0053072A" w:rsidRDefault="00B2685E" w:rsidP="00B2685E">
      <w:pPr>
        <w:rPr>
          <w:rStyle w:val="StyleUnderline"/>
        </w:rPr>
      </w:pPr>
      <w:r w:rsidRPr="0053072A">
        <w:rPr>
          <w:rStyle w:val="StyleUnderline"/>
        </w:rPr>
        <w:t>At another church in Beirut, Syrian refugees gather in a circle around a pastor. They read Bible passages while sitting on plastic chairs under bright fluorescent lights. Some of the women still wear hijabs as they discuss the text.</w:t>
      </w:r>
    </w:p>
    <w:p w:rsidR="00B2685E" w:rsidRPr="0053072A" w:rsidRDefault="00B2685E" w:rsidP="00B2685E">
      <w:pPr>
        <w:rPr>
          <w:rStyle w:val="StyleUnderline"/>
        </w:rPr>
      </w:pPr>
      <w:r w:rsidRPr="0053072A">
        <w:t>“</w:t>
      </w:r>
      <w:r w:rsidRPr="0053072A">
        <w:rPr>
          <w:rStyle w:val="StyleUnderline"/>
        </w:rPr>
        <w:t xml:space="preserve">The Lord said </w:t>
      </w:r>
      <w:proofErr w:type="gramStart"/>
      <w:r w:rsidRPr="0053072A">
        <w:rPr>
          <w:rStyle w:val="StyleUnderline"/>
        </w:rPr>
        <w:t>go</w:t>
      </w:r>
      <w:proofErr w:type="gramEnd"/>
      <w:r w:rsidRPr="0053072A">
        <w:rPr>
          <w:rStyle w:val="StyleUnderline"/>
        </w:rPr>
        <w:t xml:space="preserve"> and teach them. I’m leading them in the Bible,” the pastor says. “I’m teaching them Christian doctrines.”</w:t>
      </w:r>
    </w:p>
    <w:p w:rsidR="00B2685E" w:rsidRPr="0053072A" w:rsidRDefault="00B2685E" w:rsidP="00B2685E">
      <w:r w:rsidRPr="0053072A">
        <w:t>The pastor doesn’t want to be identified, and the church asked us not to mention its name. They fear reprisal from radical Islamist groups like ISIS.</w:t>
      </w:r>
    </w:p>
    <w:p w:rsidR="00B2685E" w:rsidRPr="0053072A" w:rsidRDefault="00B2685E" w:rsidP="00B2685E">
      <w:r w:rsidRPr="0053072A">
        <w:t>The pastor says his church doesn’t push anyone to convert or offer anything in exchange for becoming Christian, though, like many churches, they do provide food and assistance to those in need.</w:t>
      </w:r>
    </w:p>
    <w:p w:rsidR="00B2685E" w:rsidRPr="0053072A" w:rsidRDefault="00B2685E" w:rsidP="00B2685E">
      <w:pPr>
        <w:rPr>
          <w:rStyle w:val="StyleUnderline"/>
        </w:rPr>
      </w:pPr>
      <w:r w:rsidRPr="0053072A">
        <w:t xml:space="preserve">The pastor won’t say how many refugees his evangelical church has converted, </w:t>
      </w:r>
      <w:r w:rsidRPr="0053072A">
        <w:rPr>
          <w:rStyle w:val="StyleUnderline"/>
        </w:rPr>
        <w:t>but he says there are dozens of Bible study groups for refugees in Lebanon.</w:t>
      </w:r>
    </w:p>
    <w:p w:rsidR="00B2685E" w:rsidRPr="0053072A" w:rsidRDefault="00B2685E" w:rsidP="00B2685E">
      <w:pPr>
        <w:rPr>
          <w:rStyle w:val="StyleUnderline"/>
        </w:rPr>
      </w:pPr>
      <w:r w:rsidRPr="0053072A">
        <w:t>“</w:t>
      </w:r>
      <w:r w:rsidRPr="0053072A">
        <w:rPr>
          <w:rStyle w:val="StyleUnderline"/>
        </w:rPr>
        <w:t>The ones that accept the Lord, we put them in groups,” he says. “We teach them about the Bible and the Lord so they will grow in faith.”</w:t>
      </w:r>
    </w:p>
    <w:p w:rsidR="00B2685E" w:rsidRPr="0053072A" w:rsidRDefault="00B2685E" w:rsidP="00B2685E">
      <w:r w:rsidRPr="0053072A">
        <w:t xml:space="preserve">But others raise questions about that faith. Even some Christian leaders and other Syrian Christian refugees say they think the converts are just looking for assistance and help to immigrate to Western countries. Bishop </w:t>
      </w:r>
      <w:proofErr w:type="spellStart"/>
      <w:r w:rsidRPr="0053072A">
        <w:t>Saliba</w:t>
      </w:r>
      <w:proofErr w:type="spellEnd"/>
      <w:r w:rsidRPr="0053072A">
        <w:t xml:space="preserve"> denies this and insists that he questions potential converts to ensure their faith is genuine.</w:t>
      </w:r>
    </w:p>
    <w:p w:rsidR="00B2685E" w:rsidRPr="0053072A" w:rsidRDefault="00B2685E" w:rsidP="00B2685E">
      <w:r w:rsidRPr="0053072A">
        <w:t>“When I see a person wishes to be Christian, I don’t stop him,” he says, “but we try to test him.”</w:t>
      </w:r>
    </w:p>
    <w:p w:rsidR="00B2685E" w:rsidRPr="0053072A" w:rsidRDefault="00B2685E" w:rsidP="00B2685E">
      <w:r w:rsidRPr="0053072A">
        <w:t xml:space="preserve">Abu </w:t>
      </w:r>
      <w:proofErr w:type="spellStart"/>
      <w:r w:rsidRPr="0053072A">
        <w:t>Radwan</w:t>
      </w:r>
      <w:proofErr w:type="spellEnd"/>
      <w:r w:rsidRPr="0053072A">
        <w:t xml:space="preserve">, the convert, says he does get assistance from the church — about $200 a month. And he believes that being Christian will help his family get resettled in a Western country. </w:t>
      </w:r>
    </w:p>
    <w:p w:rsidR="00B2685E" w:rsidRPr="0053072A" w:rsidRDefault="00B2685E" w:rsidP="00B2685E">
      <w:r w:rsidRPr="0053072A">
        <w:t>“Of course it will be easier,” he tells me.</w:t>
      </w:r>
    </w:p>
    <w:p w:rsidR="00B2685E" w:rsidRPr="0053072A" w:rsidRDefault="00B2685E" w:rsidP="00B2685E">
      <w:r w:rsidRPr="0053072A">
        <w:t>The United Nations does resettlement based on vulnerability criteria — essentially, how much an individual or family is at risk. In the past, the US has used the same criteria. It hasn’t given preference to Christians, though President Donald Trump has said it’s a priority for his administration. Few Western countries do put Christians at the head of the line, though some have church sponsorship programs for refugees.</w:t>
      </w:r>
    </w:p>
    <w:p w:rsidR="00B2685E" w:rsidRPr="0053072A" w:rsidRDefault="00B2685E" w:rsidP="00B2685E">
      <w:r w:rsidRPr="001A4E5F">
        <w:rPr>
          <w:rStyle w:val="StyleUnderline"/>
        </w:rPr>
        <w:t xml:space="preserve">In 2016 nearly all the Syrian refugees accepted by the US were Muslim; </w:t>
      </w:r>
      <w:proofErr w:type="gramStart"/>
      <w:r w:rsidRPr="001A4E5F">
        <w:rPr>
          <w:rStyle w:val="StyleUnderline"/>
        </w:rPr>
        <w:t>fewer</w:t>
      </w:r>
      <w:proofErr w:type="gramEnd"/>
      <w:r w:rsidRPr="001A4E5F">
        <w:rPr>
          <w:rStyle w:val="StyleUnderline"/>
        </w:rPr>
        <w:t xml:space="preserve"> than 1 percent were Christian</w:t>
      </w:r>
      <w:r w:rsidRPr="0053072A">
        <w:t xml:space="preserve">. (Around 10 percent of the Syrian population is Christian.) Yet, many refugees like Abu </w:t>
      </w:r>
      <w:proofErr w:type="spellStart"/>
      <w:r w:rsidRPr="0053072A">
        <w:t>Radwan</w:t>
      </w:r>
      <w:proofErr w:type="spellEnd"/>
      <w:r w:rsidRPr="0053072A">
        <w:t xml:space="preserve"> believe that being Christian will give them a leg up.</w:t>
      </w:r>
    </w:p>
    <w:p w:rsidR="00B2685E" w:rsidRPr="00B2685E" w:rsidRDefault="00B2685E" w:rsidP="00B2685E">
      <w:pPr>
        <w:rPr>
          <w:sz w:val="22"/>
          <w:u w:val="single"/>
        </w:rPr>
      </w:pPr>
      <w:r w:rsidRPr="001A4E5F">
        <w:rPr>
          <w:rStyle w:val="StyleUnderline"/>
        </w:rPr>
        <w:t>“I want to get out of Lebanon,” he says. “I want to emigrate. I’ve tried all ways.”</w:t>
      </w:r>
    </w:p>
    <w:p w:rsidR="00B2685E" w:rsidRDefault="00B2685E" w:rsidP="00B2685E">
      <w:pPr>
        <w:pStyle w:val="Heading4"/>
      </w:pPr>
      <w:r>
        <w:t xml:space="preserve">Lebanese institutions are resilient – education proves </w:t>
      </w:r>
    </w:p>
    <w:p w:rsidR="00B2685E" w:rsidRPr="005C2F8A" w:rsidRDefault="00B2685E" w:rsidP="00B2685E">
      <w:r w:rsidRPr="00592D99">
        <w:rPr>
          <w:rStyle w:val="Style13ptBold"/>
        </w:rPr>
        <w:t xml:space="preserve">Cherri and </w:t>
      </w:r>
      <w:proofErr w:type="spellStart"/>
      <w:r w:rsidRPr="00592D99">
        <w:rPr>
          <w:rStyle w:val="Style13ptBold"/>
        </w:rPr>
        <w:t>Hairi</w:t>
      </w:r>
      <w:proofErr w:type="spellEnd"/>
      <w:r>
        <w:rPr>
          <w:rStyle w:val="Style13ptBold"/>
        </w:rPr>
        <w:t>, United Nations High Commission for Refugees,</w:t>
      </w:r>
      <w:r w:rsidRPr="00592D99">
        <w:rPr>
          <w:rStyle w:val="Style13ptBold"/>
        </w:rPr>
        <w:t xml:space="preserve"> 18</w:t>
      </w:r>
      <w:r>
        <w:t xml:space="preserve"> (Rima, and </w:t>
      </w:r>
      <w:proofErr w:type="spellStart"/>
      <w:r>
        <w:t>Housaam</w:t>
      </w:r>
      <w:proofErr w:type="spellEnd"/>
      <w:r>
        <w:t>, 6/26/18, United Nations High Commission for Refugees, UN, “</w:t>
      </w:r>
      <w:r w:rsidRPr="00592D99">
        <w:t>Lebanon puts in an extra shift to get Syrian refugees into school</w:t>
      </w:r>
      <w:r>
        <w:t xml:space="preserve">”, </w:t>
      </w:r>
      <w:hyperlink r:id="rId45" w:history="1">
        <w:r w:rsidRPr="00B37459">
          <w:rPr>
            <w:rStyle w:val="Hyperlink"/>
          </w:rPr>
          <w:t>http://www.unhcr.org/news/stories/2018/6/5b321c864/lebanon-puts-en-extra-shift-syrian-refugees-school.html</w:t>
        </w:r>
      </w:hyperlink>
      <w:r>
        <w:t>, accessed 6/26/18 DWRS)</w:t>
      </w:r>
    </w:p>
    <w:p w:rsidR="00B2685E" w:rsidRPr="005C2F8A" w:rsidRDefault="00B2685E" w:rsidP="00B2685E">
      <w:pPr>
        <w:rPr>
          <w:rStyle w:val="StyleUnderline"/>
        </w:rPr>
      </w:pPr>
      <w:r w:rsidRPr="005C2F8A">
        <w:rPr>
          <w:rStyle w:val="StyleUnderline"/>
        </w:rPr>
        <w:t xml:space="preserve">The agency also provides direct financial assistance to schools, and runs </w:t>
      </w:r>
      <w:proofErr w:type="spellStart"/>
      <w:r w:rsidRPr="005C2F8A">
        <w:rPr>
          <w:rStyle w:val="StyleUnderline"/>
        </w:rPr>
        <w:t>programmes</w:t>
      </w:r>
      <w:proofErr w:type="spellEnd"/>
      <w:r w:rsidRPr="005C2F8A">
        <w:rPr>
          <w:rStyle w:val="StyleUnderline"/>
        </w:rPr>
        <w:t xml:space="preserve"> to encourage Syrian children to </w:t>
      </w:r>
      <w:proofErr w:type="spellStart"/>
      <w:r w:rsidRPr="005C2F8A">
        <w:rPr>
          <w:rStyle w:val="StyleUnderline"/>
        </w:rPr>
        <w:t>enrol</w:t>
      </w:r>
      <w:proofErr w:type="spellEnd"/>
      <w:r w:rsidRPr="005C2F8A">
        <w:rPr>
          <w:rStyle w:val="StyleUnderline"/>
        </w:rPr>
        <w:t xml:space="preserve"> and remain in education, including homework clubs, parent engagement groups and education liaison volunteers who act as a link between schools, pupils and parents.</w:t>
      </w:r>
    </w:p>
    <w:p w:rsidR="00B2685E" w:rsidRDefault="00B2685E" w:rsidP="00B2685E">
      <w:r>
        <w:t>“With this education, they will build something for the future.”</w:t>
      </w:r>
    </w:p>
    <w:p w:rsidR="00B2685E" w:rsidRDefault="00B2685E" w:rsidP="00B2685E">
      <w:proofErr w:type="spellStart"/>
      <w:r>
        <w:t>Moaed’s</w:t>
      </w:r>
      <w:proofErr w:type="spellEnd"/>
      <w:r>
        <w:t xml:space="preserve"> desire to become an engineer means he must do well in mathematics and his teacher, Mohammed </w:t>
      </w:r>
      <w:proofErr w:type="spellStart"/>
      <w:r>
        <w:t>Araji</w:t>
      </w:r>
      <w:proofErr w:type="spellEnd"/>
      <w:r>
        <w:t>, said his ability and drive are typical of many of his Syrian students.</w:t>
      </w:r>
    </w:p>
    <w:p w:rsidR="00B2685E" w:rsidRPr="005C2F8A" w:rsidRDefault="00B2685E" w:rsidP="00B2685E">
      <w:pPr>
        <w:rPr>
          <w:rStyle w:val="StyleUnderline"/>
        </w:rPr>
      </w:pPr>
      <w:r w:rsidRPr="005C2F8A">
        <w:rPr>
          <w:rStyle w:val="StyleUnderline"/>
        </w:rPr>
        <w:t xml:space="preserve">“There are very smart students here,” he said. “They get good grades and are quick learners. Syrian students have big hopes. Some want to be </w:t>
      </w:r>
      <w:proofErr w:type="gramStart"/>
      <w:r w:rsidRPr="005C2F8A">
        <w:rPr>
          <w:rStyle w:val="StyleUnderline"/>
        </w:rPr>
        <w:t>engineers,</w:t>
      </w:r>
      <w:proofErr w:type="gramEnd"/>
      <w:r w:rsidRPr="005C2F8A">
        <w:rPr>
          <w:rStyle w:val="StyleUnderline"/>
        </w:rPr>
        <w:t xml:space="preserve"> others want to be doctors, despite their difficult situations. Sometimes the camp may be far from the school, but the student insists on coming to be able to get a certificate, and to improve themselves.”</w:t>
      </w:r>
    </w:p>
    <w:p w:rsidR="00B2685E" w:rsidRDefault="00B2685E" w:rsidP="00B2685E">
      <w:r>
        <w:lastRenderedPageBreak/>
        <w:t>Mohammed hopes the refugee children he teaches in the afternoon shift will one day put what they have learned to work when they are able to return home.</w:t>
      </w:r>
    </w:p>
    <w:p w:rsidR="00B2685E" w:rsidRDefault="00B2685E" w:rsidP="00B2685E">
      <w:pPr>
        <w:rPr>
          <w:rStyle w:val="StyleUnderline"/>
        </w:rPr>
      </w:pPr>
      <w:r w:rsidRPr="0044174F">
        <w:rPr>
          <w:rStyle w:val="StyleUnderline"/>
        </w:rPr>
        <w:t>“With this education, they will build something for the future,” he said. “They will tell their children: ‘We were once Syrian refugee students away from home in Lebanon, and there was war, but we had ambitions and we were able to reach them’. This will encourage others to do the same.”</w:t>
      </w:r>
    </w:p>
    <w:p w:rsidR="00497047" w:rsidRDefault="00497047" w:rsidP="00497047">
      <w:pPr>
        <w:pStyle w:val="Heading4"/>
      </w:pPr>
      <w:r>
        <w:t>Impending Israeli strike on Hezbollah energy infrastructure makes regional conflict inevitable</w:t>
      </w:r>
    </w:p>
    <w:p w:rsidR="00497047" w:rsidRPr="00960E8B" w:rsidRDefault="00497047" w:rsidP="00497047">
      <w:pPr>
        <w:rPr>
          <w:rStyle w:val="Style13ptBold"/>
        </w:rPr>
      </w:pPr>
      <w:r w:rsidRPr="00960E8B">
        <w:rPr>
          <w:rStyle w:val="Style13ptBold"/>
        </w:rPr>
        <w:t>Lanier, Chief Operations Officer of Ghost Cyber Intelligence, 6/25/18</w:t>
      </w:r>
    </w:p>
    <w:p w:rsidR="00497047" w:rsidRPr="006272E8" w:rsidRDefault="00497047" w:rsidP="00497047">
      <w:r>
        <w:t xml:space="preserve">[Candice, She has a background in criminology, psychology and computer science and is currently pursuing completion of certification in digital forensics (GCFA). 6/25/18, “Hezbollah Accounts Suspended on Twitter &amp; Facebook Amid Escalation With Israel,” Bleeping Computer, </w:t>
      </w:r>
      <w:hyperlink r:id="rId46" w:history="1">
        <w:r w:rsidRPr="00D50862">
          <w:rPr>
            <w:rStyle w:val="Hyperlink"/>
          </w:rPr>
          <w:t>https://www.bleepingcomputer.com/news/government/hezbollah-accounts-suspended-on-twitter-and-facebook-amid-escalation-with-israel/</w:t>
        </w:r>
      </w:hyperlink>
      <w:r>
        <w:t xml:space="preserve"> (accessed 7/3/18 JPA)]</w:t>
      </w:r>
    </w:p>
    <w:p w:rsidR="00497047" w:rsidRDefault="00497047" w:rsidP="00497047">
      <w:r>
        <w:t>Hezbollah’s social media dilemma, however, is the least of its concerns. With the situation, on the ground and in the air, intensifying in the region,</w:t>
      </w:r>
      <w:r w:rsidRPr="004D3BA9">
        <w:rPr>
          <w:rStyle w:val="StyleUnderline"/>
        </w:rPr>
        <w:t xml:space="preserve"> Hezbollah may also wind up the target </w:t>
      </w:r>
      <w:proofErr w:type="gramStart"/>
      <w:r w:rsidRPr="004D3BA9">
        <w:rPr>
          <w:rStyle w:val="StyleUnderline"/>
        </w:rPr>
        <w:t>of  an</w:t>
      </w:r>
      <w:proofErr w:type="gramEnd"/>
      <w:r w:rsidRPr="004D3BA9">
        <w:rPr>
          <w:rStyle w:val="StyleUnderline"/>
        </w:rPr>
        <w:t xml:space="preserve"> Israeli cyber offensive</w:t>
      </w:r>
      <w:r>
        <w:t xml:space="preserve"> if former Unit 8200 (the Israeli NSA counterpart) chief Brig.-Gen. Ehud </w:t>
      </w:r>
      <w:proofErr w:type="spellStart"/>
      <w:r>
        <w:t>Schneorson’s</w:t>
      </w:r>
      <w:proofErr w:type="spellEnd"/>
      <w:r>
        <w:t xml:space="preserve"> advice to Israel is heeded. </w:t>
      </w:r>
      <w:proofErr w:type="spellStart"/>
      <w:r>
        <w:t>Schneorson</w:t>
      </w:r>
      <w:proofErr w:type="spellEnd"/>
      <w:r>
        <w:t xml:space="preserve"> recently suggested that the first cyber target that Israel should go after in any conflict with Iran or Hezbollah should be the adversaries’ energy infrastructure.</w:t>
      </w:r>
    </w:p>
    <w:p w:rsidR="00497047" w:rsidRDefault="00497047" w:rsidP="00497047"/>
    <w:p w:rsidR="00497047" w:rsidRPr="0094726D" w:rsidRDefault="00497047" w:rsidP="00497047">
      <w:pPr>
        <w:rPr>
          <w:rStyle w:val="StyleUnderline"/>
        </w:rPr>
      </w:pPr>
      <w:r>
        <w:t xml:space="preserve">Speaking at the Cyber Week conference in Tel Aviv, </w:t>
      </w:r>
      <w:proofErr w:type="spellStart"/>
      <w:r>
        <w:t>Schneorson</w:t>
      </w:r>
      <w:proofErr w:type="spellEnd"/>
      <w:r>
        <w:t xml:space="preserve"> said that "</w:t>
      </w:r>
      <w:r w:rsidRPr="0094726D">
        <w:rPr>
          <w:rStyle w:val="StyleUnderline"/>
        </w:rPr>
        <w:t>energy is a major pillar of economies, and for some it is their cardiovascular system."</w:t>
      </w:r>
    </w:p>
    <w:p w:rsidR="00497047" w:rsidRDefault="00497047" w:rsidP="00497047"/>
    <w:p w:rsidR="00497047" w:rsidRDefault="00497047" w:rsidP="00497047">
      <w:r>
        <w:t xml:space="preserve">The airstrikes that took place on June 18 reportedly killed pro-Iranian </w:t>
      </w:r>
      <w:proofErr w:type="spellStart"/>
      <w:r>
        <w:t>Kata’ib</w:t>
      </w:r>
      <w:proofErr w:type="spellEnd"/>
      <w:r>
        <w:t xml:space="preserve"> Hezbollah (Hezbollah Brigades) members in the Euphrates valley near the Iraqi border in Al-Hari. The airstrikes were blamed on the US, but the US has denied those claims. The air campaign has, however, garnered even more support for Hezbollah. For example, Shiite militia groups, </w:t>
      </w:r>
      <w:proofErr w:type="spellStart"/>
      <w:r>
        <w:t>Saraya</w:t>
      </w:r>
      <w:proofErr w:type="spellEnd"/>
      <w:r>
        <w:t xml:space="preserve"> al Mokhtar, </w:t>
      </w:r>
      <w:proofErr w:type="spellStart"/>
      <w:r>
        <w:t>Saraya</w:t>
      </w:r>
      <w:proofErr w:type="spellEnd"/>
      <w:r>
        <w:t xml:space="preserve"> </w:t>
      </w:r>
      <w:proofErr w:type="spellStart"/>
      <w:r>
        <w:t>Waad</w:t>
      </w:r>
      <w:proofErr w:type="spellEnd"/>
      <w:r>
        <w:t xml:space="preserve"> Allah and </w:t>
      </w:r>
      <w:proofErr w:type="spellStart"/>
      <w:r>
        <w:t>Saraya</w:t>
      </w:r>
      <w:proofErr w:type="spellEnd"/>
      <w:r>
        <w:t xml:space="preserve"> al </w:t>
      </w:r>
      <w:proofErr w:type="spellStart"/>
      <w:r>
        <w:t>Ashtar</w:t>
      </w:r>
      <w:proofErr w:type="spellEnd"/>
      <w:r>
        <w:t xml:space="preserve"> have expressed solidarity with Hezbollah.</w:t>
      </w:r>
    </w:p>
    <w:p w:rsidR="00497047" w:rsidRDefault="00497047" w:rsidP="00497047"/>
    <w:p w:rsidR="00497047" w:rsidRDefault="00497047" w:rsidP="00497047">
      <w:r>
        <w:t>The Long War Journal’s Threat Matrix blog reports:</w:t>
      </w:r>
    </w:p>
    <w:p w:rsidR="00497047" w:rsidRDefault="00497047" w:rsidP="00497047"/>
    <w:p w:rsidR="00497047" w:rsidRDefault="00497047" w:rsidP="00497047">
      <w:r>
        <w:t xml:space="preserve">"Various Iraqi Shia militia groups, many of which also operate inside Syria, sent condolences and messages of support to the Hezbollah Brigades as well. </w:t>
      </w:r>
      <w:proofErr w:type="spellStart"/>
      <w:r>
        <w:t>Harakat</w:t>
      </w:r>
      <w:proofErr w:type="spellEnd"/>
      <w:r>
        <w:t xml:space="preserve"> al </w:t>
      </w:r>
      <w:proofErr w:type="spellStart"/>
      <w:r>
        <w:t>Nujaba</w:t>
      </w:r>
      <w:proofErr w:type="spellEnd"/>
      <w:r>
        <w:t xml:space="preserve">, a militia controlled by the IRGC, said that it and the Hezbollah Brigades were 'partners in blood.' </w:t>
      </w:r>
      <w:proofErr w:type="spellStart"/>
      <w:r>
        <w:t>Asaib</w:t>
      </w:r>
      <w:proofErr w:type="spellEnd"/>
      <w:r>
        <w:t xml:space="preserve"> </w:t>
      </w:r>
      <w:proofErr w:type="spellStart"/>
      <w:r>
        <w:t>Ahl</w:t>
      </w:r>
      <w:proofErr w:type="spellEnd"/>
      <w:r>
        <w:t xml:space="preserve"> al </w:t>
      </w:r>
      <w:proofErr w:type="spellStart"/>
      <w:r>
        <w:t>Haq</w:t>
      </w:r>
      <w:proofErr w:type="spellEnd"/>
      <w:r>
        <w:t xml:space="preserve"> condemned 'the cowardly act' and added that the Iraqi militia was in Syria at the behest of the Syrian government to 'combat terrorism.'</w:t>
      </w:r>
    </w:p>
    <w:p w:rsidR="00497047" w:rsidRDefault="00497047" w:rsidP="00497047"/>
    <w:p w:rsidR="00497047" w:rsidRDefault="00497047" w:rsidP="00497047">
      <w:r>
        <w:t xml:space="preserve">Additionally, </w:t>
      </w:r>
      <w:proofErr w:type="spellStart"/>
      <w:r>
        <w:t>Kata’ib</w:t>
      </w:r>
      <w:proofErr w:type="spellEnd"/>
      <w:r>
        <w:t xml:space="preserve"> </w:t>
      </w:r>
      <w:proofErr w:type="spellStart"/>
      <w:r>
        <w:t>Sayyid</w:t>
      </w:r>
      <w:proofErr w:type="spellEnd"/>
      <w:r>
        <w:t xml:space="preserve"> al </w:t>
      </w:r>
      <w:proofErr w:type="spellStart"/>
      <w:r>
        <w:t>Shuhada</w:t>
      </w:r>
      <w:proofErr w:type="spellEnd"/>
      <w:r>
        <w:t xml:space="preserve">, another IRGC-backed militia, decried Israel, the United States, and the Iraqi government for the airstrikes. </w:t>
      </w:r>
      <w:proofErr w:type="spellStart"/>
      <w:r>
        <w:t>Harakat</w:t>
      </w:r>
      <w:proofErr w:type="spellEnd"/>
      <w:r>
        <w:t xml:space="preserve"> al </w:t>
      </w:r>
      <w:proofErr w:type="spellStart"/>
      <w:r>
        <w:t>Abdal</w:t>
      </w:r>
      <w:proofErr w:type="spellEnd"/>
      <w:r>
        <w:t>, another militia that operates in both Iraq and Syria, released a video of a pro-Hezbollah Brigades demonstration in Iraq on its Facebook page. While not explicitly sending its condolences, Lebanese Hezbollah did republish the original statement from the Hezbollah Brigades on the airstrikes on its Central War Media website."</w:t>
      </w:r>
    </w:p>
    <w:p w:rsidR="00497047" w:rsidRDefault="00497047" w:rsidP="00497047"/>
    <w:p w:rsidR="00497047" w:rsidRDefault="00497047" w:rsidP="00497047">
      <w:r>
        <w:t>All of these militias, including the Hezbollah Brigades, consider themselves to be part of the "Axis of Resistance", a network of state and non-state actors, commanded by Iran who operates against the US and its allies. Meanwhile, Hezbollah and Iran have built up a massive amount of weapons and fighters in Syria that pose a threat to the United States and its allies in the region.</w:t>
      </w:r>
    </w:p>
    <w:p w:rsidR="00497047" w:rsidRDefault="00497047" w:rsidP="00497047"/>
    <w:p w:rsidR="00497047" w:rsidRPr="00BD0B39" w:rsidRDefault="00497047" w:rsidP="00497047">
      <w:pPr>
        <w:rPr>
          <w:rStyle w:val="StyleUnderline"/>
        </w:rPr>
      </w:pPr>
      <w:r w:rsidRPr="00BD0B39">
        <w:rPr>
          <w:rStyle w:val="StyleUnderline"/>
        </w:rPr>
        <w:t xml:space="preserve">Israel has carried out a number of strikes against Hezbollah and Iran in Syria. </w:t>
      </w:r>
      <w:r>
        <w:t>The Threat Matrix blog cautions that "</w:t>
      </w:r>
      <w:r w:rsidRPr="00BD0B39">
        <w:rPr>
          <w:rStyle w:val="StyleUnderline"/>
        </w:rPr>
        <w:t>an escalating war has the potential to cause significant economic damage, lead to high numbers of civilian casualties and internally displaced persons, and involve more countries in the region than did the 2006 Lebanon War."</w:t>
      </w:r>
    </w:p>
    <w:p w:rsidR="00497047" w:rsidRDefault="00497047" w:rsidP="00497047"/>
    <w:p w:rsidR="00497047" w:rsidRDefault="00497047" w:rsidP="00497047">
      <w:r>
        <w:t xml:space="preserve">And, to add to the mix, Russia has carried out its first airstrikes in southwest Syria in support of an Assad regime offensive. Bordering on Jordan and the Golan Heights, this particular theater is one of the seven-year war's most </w:t>
      </w:r>
      <w:proofErr w:type="gramStart"/>
      <w:r>
        <w:t>complex</w:t>
      </w:r>
      <w:proofErr w:type="gramEnd"/>
      <w:r>
        <w:t>.</w:t>
      </w:r>
    </w:p>
    <w:p w:rsidR="00497047" w:rsidRDefault="00497047" w:rsidP="00497047"/>
    <w:p w:rsidR="00497047" w:rsidRDefault="00497047" w:rsidP="00497047"/>
    <w:p w:rsidR="00497047" w:rsidRDefault="00497047" w:rsidP="00497047">
      <w:r>
        <w:t xml:space="preserve">Russia has also sent more warships to the Assad-controlled port of </w:t>
      </w:r>
      <w:proofErr w:type="spellStart"/>
      <w:r>
        <w:t>Tartus</w:t>
      </w:r>
      <w:proofErr w:type="spellEnd"/>
      <w:r>
        <w:t xml:space="preserve"> - Independent.co.uk</w:t>
      </w:r>
    </w:p>
    <w:p w:rsidR="00497047" w:rsidRPr="00497047" w:rsidRDefault="00497047" w:rsidP="00B2685E">
      <w:r>
        <w:t>The US has warned the Assad regime and its allies that violations of the "de-escalation" agreement would have "serious repercussions" and trigger "firm and appropriate measures." At the same time, the US told southern rebel leaders not to expect US military support.</w:t>
      </w:r>
    </w:p>
    <w:p w:rsidR="00BA3772" w:rsidRDefault="00BA3772" w:rsidP="00BA3772">
      <w:pPr>
        <w:pStyle w:val="Heading3"/>
      </w:pPr>
      <w:r>
        <w:lastRenderedPageBreak/>
        <w:t>Hezbollah Solves</w:t>
      </w:r>
    </w:p>
    <w:p w:rsidR="00BA3772" w:rsidRDefault="00BA3772" w:rsidP="00BA3772">
      <w:pPr>
        <w:pStyle w:val="Heading4"/>
      </w:pPr>
      <w:r>
        <w:t>Hezbollah is working with Syrian refugees to defuse tensions from migrants – creating opportunities for willing refugees to go back to safe areas of Syria</w:t>
      </w:r>
    </w:p>
    <w:p w:rsidR="00BA3772" w:rsidRPr="00522FBD" w:rsidRDefault="00BA3772" w:rsidP="00BA3772">
      <w:pPr>
        <w:rPr>
          <w:b/>
          <w:sz w:val="26"/>
          <w:szCs w:val="26"/>
        </w:rPr>
      </w:pPr>
      <w:r w:rsidRPr="00522FBD">
        <w:rPr>
          <w:b/>
          <w:sz w:val="26"/>
          <w:szCs w:val="26"/>
        </w:rPr>
        <w:t>Reuters, 6/30/18</w:t>
      </w:r>
    </w:p>
    <w:p w:rsidR="00BA3772" w:rsidRPr="00F3321F" w:rsidRDefault="00BA3772" w:rsidP="00BA3772">
      <w:r>
        <w:t xml:space="preserve">[6/30/18 “Lebanon's Hezbollah to work with Syrian state on refugee returns” Reuters, </w:t>
      </w:r>
      <w:hyperlink r:id="rId47" w:history="1">
        <w:r w:rsidRPr="00D50862">
          <w:rPr>
            <w:rStyle w:val="Hyperlink"/>
          </w:rPr>
          <w:t>https://www.firstpost.com/world/lebanons-hezbollah-to-work-with-syrian-state-on-refugee-returns-4633821.html</w:t>
        </w:r>
      </w:hyperlink>
      <w:r>
        <w:t xml:space="preserve"> (accessed 7/3/18 JPA)]</w:t>
      </w:r>
    </w:p>
    <w:p w:rsidR="00BA3772" w:rsidRDefault="00BA3772" w:rsidP="00BA3772">
      <w:r>
        <w:t xml:space="preserve">BEIRUT (Reuters) - </w:t>
      </w:r>
      <w:r w:rsidRPr="000B4D33">
        <w:rPr>
          <w:rStyle w:val="StyleUnderline"/>
        </w:rPr>
        <w:t>Hezbollah will work with the Syrian state and Lebanon's General Security agency to help return Syrian refugees who want to go back to their country,</w:t>
      </w:r>
      <w:r>
        <w:t xml:space="preserve"> its leader said on Friday.</w:t>
      </w:r>
    </w:p>
    <w:p w:rsidR="00BA3772" w:rsidRDefault="00BA3772" w:rsidP="00BA3772">
      <w:proofErr w:type="spellStart"/>
      <w:r>
        <w:t>Sayyed</w:t>
      </w:r>
      <w:proofErr w:type="spellEnd"/>
      <w:r>
        <w:t xml:space="preserve"> Hassan Nasrallah, whose Iran-backed movement fights alongside Damascus, also said a "very big victory" was coming in south Syria, where an army offensive has made rapid gains against insurgents.</w:t>
      </w:r>
    </w:p>
    <w:p w:rsidR="00BA3772" w:rsidRPr="00A35076" w:rsidRDefault="00BA3772" w:rsidP="00BA3772">
      <w:pPr>
        <w:rPr>
          <w:sz w:val="22"/>
          <w:u w:val="single"/>
        </w:rPr>
      </w:pPr>
      <w:r w:rsidRPr="007754E0">
        <w:rPr>
          <w:rStyle w:val="StyleUnderline"/>
        </w:rPr>
        <w:t>As Syrian government forces and their allies retake more territory, Lebanese officials have stepped up calls for refugees to go back to parts of Syria where violence has died down.</w:t>
      </w:r>
    </w:p>
    <w:p w:rsidR="00BA3772" w:rsidRPr="00A35076" w:rsidRDefault="00BA3772" w:rsidP="00BA3772">
      <w:pPr>
        <w:rPr>
          <w:sz w:val="22"/>
          <w:u w:val="single"/>
        </w:rPr>
      </w:pPr>
      <w:r>
        <w:t xml:space="preserve">In a televised </w:t>
      </w:r>
      <w:proofErr w:type="spellStart"/>
      <w:r>
        <w:t>sppech</w:t>
      </w:r>
      <w:proofErr w:type="spellEnd"/>
      <w:r>
        <w:t>, Nasrallah said</w:t>
      </w:r>
      <w:r w:rsidRPr="001115A8">
        <w:rPr>
          <w:rStyle w:val="StyleUnderline"/>
        </w:rPr>
        <w:t xml:space="preserve"> Hezbollah was establishing a mechanism to return "the biggest possible number" of Syrians refugees who want to go home safely and voluntarily.</w:t>
      </w:r>
    </w:p>
    <w:p w:rsidR="00BA3772" w:rsidRPr="00A35076" w:rsidRDefault="00BA3772" w:rsidP="00BA3772">
      <w:pPr>
        <w:rPr>
          <w:sz w:val="22"/>
          <w:u w:val="single"/>
        </w:rPr>
      </w:pPr>
      <w:r>
        <w:t>"</w:t>
      </w:r>
      <w:r w:rsidRPr="001115A8">
        <w:rPr>
          <w:rStyle w:val="StyleUnderline"/>
        </w:rPr>
        <w:t>We are ready to help ... and we will continue helping until this matter is settled politically and officially between the Lebanese and Syrian governments," he added.</w:t>
      </w:r>
    </w:p>
    <w:p w:rsidR="00BA3772" w:rsidRDefault="00BA3772" w:rsidP="00BA3772">
      <w:r>
        <w:t>U.N. officials and foreign donor states to Lebanon have said it is not yet safe for refugees to go back to Syria, where a political deal to end the multi-sided war remains elusive.</w:t>
      </w:r>
    </w:p>
    <w:p w:rsidR="00BA3772" w:rsidRDefault="00BA3772" w:rsidP="00BA3772">
      <w:r>
        <w:t>Lebanon's Shi'ite Hezbollah has provided vital support to Syria's military in the war across the border, helping it regain swathes of the country.</w:t>
      </w:r>
    </w:p>
    <w:p w:rsidR="00BA3772" w:rsidRDefault="00BA3772" w:rsidP="00BA3772">
      <w:r>
        <w:t>The seven-year-old war has driven 11 million Syrians from their homes, including more than one million to Lebanon, nearly a quarter of its population, the U.N. refugee agency UNHCR says. The Lebanese government puts the number at 1.5 million.</w:t>
      </w:r>
    </w:p>
    <w:p w:rsidR="00BA3772" w:rsidRPr="00A35076" w:rsidRDefault="00BA3772" w:rsidP="00BA3772">
      <w:pPr>
        <w:rPr>
          <w:sz w:val="22"/>
          <w:u w:val="single"/>
        </w:rPr>
      </w:pPr>
      <w:r>
        <w:t>Nasrallah said without elaborating that</w:t>
      </w:r>
      <w:r w:rsidRPr="00C011DC">
        <w:rPr>
          <w:rStyle w:val="StyleUnderline"/>
        </w:rPr>
        <w:t xml:space="preserve"> "international and local groups" were misinforming Syrian refugees and scaring them out of leaving Lebanon to return home.</w:t>
      </w:r>
    </w:p>
    <w:p w:rsidR="00BA3772" w:rsidRDefault="00BA3772" w:rsidP="00BA3772">
      <w:r>
        <w:t xml:space="preserve">Lebanon's Foreign minister </w:t>
      </w:r>
      <w:proofErr w:type="spellStart"/>
      <w:r>
        <w:t>Gebran</w:t>
      </w:r>
      <w:proofErr w:type="spellEnd"/>
      <w:r>
        <w:t xml:space="preserve"> </w:t>
      </w:r>
      <w:proofErr w:type="spellStart"/>
      <w:r>
        <w:t>Bassil</w:t>
      </w:r>
      <w:proofErr w:type="spellEnd"/>
      <w:r>
        <w:t>, whose FPM party is a political ally of Hezbollah, has pressed for more returns and accused UNHCR this month of preventing Syrians from going back.</w:t>
      </w:r>
    </w:p>
    <w:p w:rsidR="00BA3772" w:rsidRDefault="00BA3772" w:rsidP="00BA3772">
      <w:r>
        <w:t>UNHCR denies this, saying it supports safe return and respects individual decisions to return, while major foreign donors have voiced dismay at what they called "false accusations".</w:t>
      </w:r>
    </w:p>
    <w:p w:rsidR="00BA3772" w:rsidRPr="00895F52" w:rsidRDefault="00BA3772" w:rsidP="00BA3772">
      <w:r>
        <w:t xml:space="preserve">Prime minister-designate </w:t>
      </w:r>
      <w:proofErr w:type="spellStart"/>
      <w:r>
        <w:t>Saad</w:t>
      </w:r>
      <w:proofErr w:type="spellEnd"/>
      <w:r>
        <w:t xml:space="preserve"> al-Hariri, who opposes the Syrian government, has said that Lebanon is against forced returns of refugees.</w:t>
      </w:r>
    </w:p>
    <w:p w:rsidR="009C3F5E" w:rsidRDefault="009C3F5E" w:rsidP="009C3F5E">
      <w:pPr>
        <w:pStyle w:val="Heading3"/>
      </w:pPr>
      <w:r>
        <w:lastRenderedPageBreak/>
        <w:t>AT: EU Collapse Impact</w:t>
      </w:r>
    </w:p>
    <w:p w:rsidR="009C3F5E" w:rsidRDefault="009C3F5E" w:rsidP="009C3F5E">
      <w:pPr>
        <w:pStyle w:val="Heading4"/>
        <w:rPr>
          <w:rStyle w:val="StyleUnderline"/>
          <w:sz w:val="26"/>
          <w:szCs w:val="26"/>
          <w:u w:val="none"/>
        </w:rPr>
      </w:pPr>
      <w:r>
        <w:rPr>
          <w:rStyle w:val="StyleUnderline"/>
          <w:sz w:val="26"/>
          <w:szCs w:val="26"/>
          <w:u w:val="none"/>
        </w:rPr>
        <w:t>No impact to EU collapse – diplomacy and economic relationships will be maintained and Europe is better off without the EU – country specific needs are better addressed and less trade restrictions</w:t>
      </w:r>
    </w:p>
    <w:p w:rsidR="009C3F5E" w:rsidRDefault="009C3F5E" w:rsidP="009C3F5E">
      <w:pPr>
        <w:rPr>
          <w:b/>
          <w:sz w:val="26"/>
          <w:szCs w:val="26"/>
        </w:rPr>
      </w:pPr>
      <w:r w:rsidRPr="00645E81">
        <w:rPr>
          <w:b/>
          <w:sz w:val="26"/>
          <w:szCs w:val="26"/>
        </w:rPr>
        <w:t>Frey</w:t>
      </w:r>
      <w:r>
        <w:rPr>
          <w:b/>
          <w:sz w:val="26"/>
          <w:szCs w:val="26"/>
        </w:rPr>
        <w:t>, Permanent visiting professor, University of Basel,</w:t>
      </w:r>
      <w:r w:rsidRPr="00645E81">
        <w:rPr>
          <w:b/>
          <w:sz w:val="26"/>
          <w:szCs w:val="26"/>
        </w:rPr>
        <w:t xml:space="preserve"> 12</w:t>
      </w:r>
    </w:p>
    <w:p w:rsidR="009C3F5E" w:rsidRDefault="009C3F5E" w:rsidP="009C3F5E">
      <w:r>
        <w:t>[Bruno</w:t>
      </w:r>
      <w:proofErr w:type="gramStart"/>
      <w:r>
        <w:t>,.</w:t>
      </w:r>
      <w:proofErr w:type="gramEnd"/>
      <w:r>
        <w:t xml:space="preserve"> 2/3/12 “What Europe might look like without the Eurozone and EU” </w:t>
      </w:r>
      <w:hyperlink r:id="rId48" w:history="1">
        <w:r w:rsidRPr="00967E64">
          <w:rPr>
            <w:rStyle w:val="Hyperlink"/>
          </w:rPr>
          <w:t>https://www.bsfrey.ch/articles/D_299_2012.pdf</w:t>
        </w:r>
      </w:hyperlink>
    </w:p>
    <w:p w:rsidR="009C3F5E" w:rsidRPr="00645E81" w:rsidRDefault="009C3F5E" w:rsidP="009C3F5E">
      <w:r>
        <w:t>(</w:t>
      </w:r>
      <w:proofErr w:type="gramStart"/>
      <w:r>
        <w:t>accessed</w:t>
      </w:r>
      <w:proofErr w:type="gramEnd"/>
      <w:r>
        <w:t xml:space="preserve"> 6/27/18 JPA)]</w:t>
      </w:r>
    </w:p>
    <w:p w:rsidR="00D15AC2" w:rsidRDefault="009C3F5E" w:rsidP="009C3F5E">
      <w:pPr>
        <w:rPr>
          <w:rStyle w:val="StyleUnderline"/>
        </w:rPr>
      </w:pPr>
      <w:r w:rsidRPr="00ED6FE3">
        <w:rPr>
          <w:rStyle w:val="StyleUnderline"/>
        </w:rPr>
        <w:t>Politicians devoted to the European cause are fond of proclaiming: “If the euro falls, the EU falls, and then falls Europe”.</w:t>
      </w:r>
      <w:r>
        <w:t xml:space="preserve"> The German Chancellor Angela Merkel keeps repeating this statement. This</w:t>
      </w:r>
      <w:r w:rsidRPr="00E6369C">
        <w:rPr>
          <w:sz w:val="12"/>
        </w:rPr>
        <w:t xml:space="preserve"> </w:t>
      </w:r>
      <w:r>
        <w:t xml:space="preserve">is an example of what </w:t>
      </w:r>
      <w:proofErr w:type="spellStart"/>
      <w:r>
        <w:t>Carmassi</w:t>
      </w:r>
      <w:proofErr w:type="spellEnd"/>
      <w:r>
        <w:t xml:space="preserve"> and </w:t>
      </w:r>
      <w:proofErr w:type="spellStart"/>
      <w:r>
        <w:t>Micossi</w:t>
      </w:r>
      <w:proofErr w:type="spellEnd"/>
      <w:r>
        <w:t xml:space="preserve"> (2010) call “careless statements”.</w:t>
      </w:r>
      <w:r w:rsidRPr="00ED6FE3">
        <w:rPr>
          <w:rStyle w:val="StyleUnderline"/>
        </w:rPr>
        <w:t xml:space="preserve"> </w:t>
      </w:r>
    </w:p>
    <w:p w:rsidR="00D15AC2" w:rsidRDefault="009C3F5E" w:rsidP="009C3F5E">
      <w:pPr>
        <w:rPr>
          <w:rStyle w:val="StyleUnderline"/>
        </w:rPr>
      </w:pPr>
      <w:r w:rsidRPr="00ED6FE3">
        <w:rPr>
          <w:rStyle w:val="StyleUnderline"/>
        </w:rPr>
        <w:t xml:space="preserve">The major problem is that people do not see any alternative to the presently enacted European unification. </w:t>
      </w:r>
      <w:r>
        <w:t>The Europe-minded politicians even insist that, if the euro and the EU collapse,</w:t>
      </w:r>
      <w:r w:rsidRPr="00E6369C">
        <w:rPr>
          <w:sz w:val="12"/>
        </w:rPr>
        <w:t xml:space="preserve"> </w:t>
      </w:r>
      <w:r>
        <w:t>complete chaos will break out. The European continent will go back to the situation before World</w:t>
      </w:r>
      <w:r w:rsidRPr="00E6369C">
        <w:rPr>
          <w:sz w:val="12"/>
        </w:rPr>
        <w:t xml:space="preserve"> </w:t>
      </w:r>
      <w:r>
        <w:t>War II. The various nations will isolate themselves economically, and they will even start to fight</w:t>
      </w:r>
      <w:r w:rsidRPr="00E6369C">
        <w:rPr>
          <w:sz w:val="12"/>
        </w:rPr>
        <w:t xml:space="preserve"> </w:t>
      </w:r>
      <w:r>
        <w:t xml:space="preserve">each other. </w:t>
      </w:r>
      <w:r w:rsidRPr="006F1348">
        <w:rPr>
          <w:rStyle w:val="StyleUnderline"/>
        </w:rPr>
        <w:t>A war within the core of Europe, in particular between France and Germany, is taken to be a real possibility lurking in the background.</w:t>
      </w:r>
    </w:p>
    <w:p w:rsidR="00D15AC2" w:rsidRDefault="009C3F5E" w:rsidP="009C3F5E">
      <w:pPr>
        <w:rPr>
          <w:rStyle w:val="StyleUnderline"/>
        </w:rPr>
      </w:pPr>
      <w:r w:rsidRPr="006F1348">
        <w:rPr>
          <w:rStyle w:val="StyleUnderline"/>
        </w:rPr>
        <w:t xml:space="preserve"> This view disregards the fact that the European unification process was made possible only because Germany and France stopped considering each other as enemies. They then saw themselves as the ‘motor’ of the European integration process, which started with the establishment of an economic union and then expanded to the political sphere.</w:t>
      </w:r>
      <w:r w:rsidRPr="006A6D27">
        <w:rPr>
          <w:rStyle w:val="StyleUnderline"/>
        </w:rPr>
        <w:t xml:space="preserve"> It is certainly wrong to think that the only thing that was needed to bring peace to Europe was a formal international treaty.</w:t>
      </w:r>
      <w:r w:rsidRPr="00E73917">
        <w:rPr>
          <w:rStyle w:val="StyleUnderline"/>
        </w:rPr>
        <w:t xml:space="preserve"> </w:t>
      </w:r>
    </w:p>
    <w:p w:rsidR="00D15AC2" w:rsidRDefault="009C3F5E" w:rsidP="009C3F5E">
      <w:pPr>
        <w:rPr>
          <w:rStyle w:val="StyleUnderline"/>
        </w:rPr>
      </w:pPr>
      <w:r w:rsidRPr="00E73917">
        <w:rPr>
          <w:rStyle w:val="StyleUnderline"/>
        </w:rPr>
        <w:t>The claim that the downfall of the euro and the EU would produce chaos and war may be interpreted to be just a strategy necessary to get support for helping the highly indebted nations such as Greece, Portugal, Spain, or Italy with ever more financial support.</w:t>
      </w:r>
      <w:r>
        <w:t xml:space="preserve"> However, conversations I</w:t>
      </w:r>
      <w:r w:rsidRPr="00E6369C">
        <w:rPr>
          <w:sz w:val="12"/>
        </w:rPr>
        <w:t xml:space="preserve"> </w:t>
      </w:r>
      <w:r>
        <w:t>have had with persons from various European countries suggest that many people really believe</w:t>
      </w:r>
      <w:r w:rsidRPr="00E6369C">
        <w:rPr>
          <w:sz w:val="12"/>
        </w:rPr>
        <w:t xml:space="preserve"> </w:t>
      </w:r>
      <w:r>
        <w:t xml:space="preserve">that Europe will disintegrate and that wars are looming if the EU dissolves. </w:t>
      </w:r>
      <w:r w:rsidRPr="00BB6FA1">
        <w:rPr>
          <w:rStyle w:val="StyleUnderline"/>
        </w:rPr>
        <w:t xml:space="preserve">I hold this view to be seriously mistaken. </w:t>
      </w:r>
    </w:p>
    <w:p w:rsidR="00D15AC2" w:rsidRDefault="009C3F5E" w:rsidP="009C3F5E">
      <w:pPr>
        <w:rPr>
          <w:rStyle w:val="StyleUnderline"/>
        </w:rPr>
      </w:pPr>
      <w:r w:rsidRPr="00BB6FA1">
        <w:rPr>
          <w:rStyle w:val="StyleUnderline"/>
        </w:rPr>
        <w:t>The euro, the EU, and Europe are far from being identical.</w:t>
      </w:r>
      <w:r>
        <w:t xml:space="preserve"> </w:t>
      </w:r>
      <w:r w:rsidRPr="00BB6FA1">
        <w:rPr>
          <w:rStyle w:val="StyleUnderline"/>
        </w:rPr>
        <w:t>Some important countries are members of the EU but kept their own currency</w:t>
      </w:r>
      <w:r>
        <w:t xml:space="preserve"> (such as the UK, Sweden, or Denmark). In contrast, there are</w:t>
      </w:r>
      <w:r w:rsidRPr="00E6369C">
        <w:rPr>
          <w:sz w:val="12"/>
        </w:rPr>
        <w:t xml:space="preserve"> </w:t>
      </w:r>
      <w:r>
        <w:t>some non-EU countries (such as Switzerland) that are nevertheless members of certain European</w:t>
      </w:r>
      <w:r w:rsidRPr="00E6369C">
        <w:rPr>
          <w:sz w:val="12"/>
        </w:rPr>
        <w:t xml:space="preserve"> </w:t>
      </w:r>
      <w:r>
        <w:t>accords – in particular the Schengen Agreement and the various treaties in the area of scientific</w:t>
      </w:r>
      <w:r w:rsidRPr="00E6369C">
        <w:rPr>
          <w:sz w:val="12"/>
        </w:rPr>
        <w:t xml:space="preserve"> </w:t>
      </w:r>
      <w:r>
        <w:t>research. With respect to culture, science, sports and – above all – the economy, countries like</w:t>
      </w:r>
      <w:r w:rsidRPr="00E6369C">
        <w:rPr>
          <w:sz w:val="12"/>
        </w:rPr>
        <w:t xml:space="preserve"> </w:t>
      </w:r>
      <w:r>
        <w:t xml:space="preserve">Norway or Switzerland are without any doubt an integral part of Europe. </w:t>
      </w:r>
      <w:r w:rsidRPr="00094560">
        <w:rPr>
          <w:rStyle w:val="StyleUnderline"/>
        </w:rPr>
        <w:t>To identify the euro, the EU, and Europe as one, as many politicians like to do, is totally misleading.</w:t>
      </w:r>
    </w:p>
    <w:p w:rsidR="00F71FC7" w:rsidRDefault="009C3F5E" w:rsidP="009C3F5E">
      <w:pPr>
        <w:rPr>
          <w:rStyle w:val="StyleUnderline"/>
        </w:rPr>
      </w:pPr>
      <w:r w:rsidRPr="00C0029C">
        <w:rPr>
          <w:rStyle w:val="StyleUnderline"/>
        </w:rPr>
        <w:t xml:space="preserve"> Even more important is the fear that a destruction of the euro and the EU would lead to a catastrophe pushing all European nations into an abyss. However, no chaos leading to an economic and political collapse of Europe is to be expected. Such a view is far too pessimistic. </w:t>
      </w:r>
    </w:p>
    <w:p w:rsidR="00F71FC7" w:rsidRDefault="009C3F5E" w:rsidP="009C3F5E">
      <w:pPr>
        <w:rPr>
          <w:sz w:val="12"/>
        </w:rPr>
      </w:pPr>
      <w:r w:rsidRPr="00EF4A2A">
        <w:rPr>
          <w:rStyle w:val="StyleUnderline"/>
        </w:rPr>
        <w:t>The individual countries in Europe will quickly form new treaties among themselves. Collaboration will be maintained in all those areas where it has worked well</w:t>
      </w:r>
      <w:r>
        <w:t>. Some countries will remain in a newly</w:t>
      </w:r>
      <w:r w:rsidRPr="00E6369C">
        <w:rPr>
          <w:sz w:val="12"/>
        </w:rPr>
        <w:t xml:space="preserve"> </w:t>
      </w:r>
      <w:r>
        <w:t>formed and smaller Eurozone, for which the appropriate treaties will be designed. A similar</w:t>
      </w:r>
      <w:r w:rsidRPr="00E6369C">
        <w:rPr>
          <w:sz w:val="12"/>
        </w:rPr>
        <w:t xml:space="preserve"> </w:t>
      </w:r>
      <w:r>
        <w:t>reconstitution will take place with respect to Schengen, which will then encompass different</w:t>
      </w:r>
      <w:r w:rsidRPr="00E6369C">
        <w:rPr>
          <w:sz w:val="12"/>
        </w:rPr>
        <w:t xml:space="preserve"> </w:t>
      </w:r>
      <w:r>
        <w:t>members. Only those countries that find it advantageous will join a new convention on the free</w:t>
      </w:r>
      <w:r w:rsidRPr="00E6369C">
        <w:rPr>
          <w:sz w:val="12"/>
        </w:rPr>
        <w:t xml:space="preserve"> </w:t>
      </w:r>
      <w:r>
        <w:t>movement of persons. In contrast, those nations 12that do not find such new treaties attractive, or that</w:t>
      </w:r>
      <w:r w:rsidRPr="00E6369C">
        <w:rPr>
          <w:sz w:val="12"/>
        </w:rPr>
        <w:t xml:space="preserve"> </w:t>
      </w:r>
      <w:r>
        <w:t>are not admitted to them by the other members, will not join.</w:t>
      </w:r>
      <w:r w:rsidRPr="00E6369C">
        <w:rPr>
          <w:sz w:val="12"/>
        </w:rPr>
        <w:t xml:space="preserve"> </w:t>
      </w:r>
    </w:p>
    <w:p w:rsidR="00F71FC7" w:rsidRDefault="009C3F5E" w:rsidP="009C3F5E">
      <w:pPr>
        <w:rPr>
          <w:rStyle w:val="StyleUnderline"/>
        </w:rPr>
      </w:pPr>
      <w:r>
        <w:t>The result will be a net of overlapping contracts between countries, which the various nations will</w:t>
      </w:r>
      <w:r w:rsidRPr="00E6369C">
        <w:rPr>
          <w:sz w:val="12"/>
        </w:rPr>
        <w:t xml:space="preserve"> </w:t>
      </w:r>
      <w:r>
        <w:t xml:space="preserve">join </w:t>
      </w:r>
      <w:proofErr w:type="gramStart"/>
      <w:r>
        <w:t>at</w:t>
      </w:r>
      <w:proofErr w:type="gramEnd"/>
      <w:r>
        <w:t xml:space="preserve"> will. </w:t>
      </w:r>
      <w:r w:rsidRPr="00EF4A2A">
        <w:rPr>
          <w:rStyle w:val="StyleUnderline"/>
        </w:rPr>
        <w:t xml:space="preserve">These contracts will not be based on a vague notion of what ‘’Europe’ may mean, but rather on functional efficiency. </w:t>
      </w:r>
      <w:r>
        <w:t>Crucially</w:t>
      </w:r>
      <w:r w:rsidRPr="00EF4A2A">
        <w:rPr>
          <w:rStyle w:val="StyleUnderline"/>
        </w:rPr>
        <w:t xml:space="preserve">, the individual treaties will be stable because they will be in the interest of each member. </w:t>
      </w:r>
    </w:p>
    <w:p w:rsidR="00F71FC7" w:rsidRDefault="009C3F5E" w:rsidP="009C3F5E">
      <w:pPr>
        <w:rPr>
          <w:sz w:val="12"/>
        </w:rPr>
      </w:pPr>
      <w:r>
        <w:t>This concept has been called FOCJ, following the initials of its constitutive characteristics:</w:t>
      </w:r>
      <w:r w:rsidRPr="00ED6FE3">
        <w:rPr>
          <w:sz w:val="12"/>
        </w:rPr>
        <w:t xml:space="preserve"> </w:t>
      </w:r>
      <w:r>
        <w:t xml:space="preserve">Functional, Overlapping, Competing Jurisdictions (Frey and </w:t>
      </w:r>
      <w:proofErr w:type="spellStart"/>
      <w:r>
        <w:t>Eichenberger</w:t>
      </w:r>
      <w:proofErr w:type="spellEnd"/>
      <w:r>
        <w:t xml:space="preserve"> 1999). The term</w:t>
      </w:r>
      <w:r w:rsidRPr="00ED6FE3">
        <w:rPr>
          <w:sz w:val="12"/>
        </w:rPr>
        <w:t xml:space="preserve"> </w:t>
      </w:r>
      <w:r>
        <w:t>‘functional’ is to be interpreted in a broad, non-technocratic way. The functions should be designed</w:t>
      </w:r>
      <w:r w:rsidRPr="00ED6FE3">
        <w:rPr>
          <w:sz w:val="12"/>
        </w:rPr>
        <w:t xml:space="preserve"> </w:t>
      </w:r>
      <w:r>
        <w:t>so as to strengthen the citizens’ involvement and commitment to specific public activities. Thus, for</w:t>
      </w:r>
      <w:r w:rsidRPr="00ED6FE3">
        <w:rPr>
          <w:sz w:val="12"/>
        </w:rPr>
        <w:t xml:space="preserve"> </w:t>
      </w:r>
      <w:r>
        <w:t>example, citizens’ intrinsic motivation to protect the natural environment should be reflected in</w:t>
      </w:r>
      <w:r w:rsidRPr="00ED6FE3">
        <w:rPr>
          <w:sz w:val="12"/>
        </w:rPr>
        <w:t xml:space="preserve"> </w:t>
      </w:r>
      <w:r>
        <w:t>jurisdictions catering for these preferences. Similarly, FOCJ should be designed to fulfil citizens’</w:t>
      </w:r>
      <w:r w:rsidRPr="00ED6FE3">
        <w:rPr>
          <w:sz w:val="12"/>
        </w:rPr>
        <w:t xml:space="preserve"> </w:t>
      </w:r>
      <w:r>
        <w:t>conceptions of fairness.</w:t>
      </w:r>
      <w:r w:rsidRPr="00ED6FE3">
        <w:rPr>
          <w:sz w:val="12"/>
        </w:rPr>
        <w:t xml:space="preserve"> </w:t>
      </w:r>
    </w:p>
    <w:p w:rsidR="00F71FC7" w:rsidRDefault="009C3F5E" w:rsidP="009C3F5E">
      <w:pPr>
        <w:rPr>
          <w:sz w:val="12"/>
        </w:rPr>
      </w:pPr>
      <w:r>
        <w:t>A new formation of European cooperation may well happen along these lines, in particular because</w:t>
      </w:r>
      <w:r w:rsidRPr="00ED6FE3">
        <w:rPr>
          <w:sz w:val="12"/>
        </w:rPr>
        <w:t xml:space="preserve"> </w:t>
      </w:r>
      <w:r>
        <w:t>the EU is already partly organized in functional units. It is most likely that all the present members of</w:t>
      </w:r>
      <w:r w:rsidRPr="00ED6FE3">
        <w:rPr>
          <w:sz w:val="12"/>
        </w:rPr>
        <w:t xml:space="preserve"> </w:t>
      </w:r>
      <w:r>
        <w:t>the EU will participate in a free trade area since this has proved to be very productive. On the other</w:t>
      </w:r>
      <w:r w:rsidRPr="00ED6FE3">
        <w:rPr>
          <w:sz w:val="12"/>
        </w:rPr>
        <w:t xml:space="preserve"> </w:t>
      </w:r>
      <w:r>
        <w:t xml:space="preserve">hand, the democratic deficit of the EU, which is </w:t>
      </w:r>
      <w:proofErr w:type="spellStart"/>
      <w:r>
        <w:t>epitomised</w:t>
      </w:r>
      <w:proofErr w:type="spellEnd"/>
      <w:r>
        <w:t xml:space="preserve"> by the Commission, will </w:t>
      </w:r>
      <w:r>
        <w:lastRenderedPageBreak/>
        <w:t>be</w:t>
      </w:r>
      <w:r w:rsidRPr="00ED6FE3">
        <w:rPr>
          <w:sz w:val="12"/>
        </w:rPr>
        <w:t xml:space="preserve"> </w:t>
      </w:r>
      <w:r>
        <w:t>counteracted. Similarly, the ever-growing bureaucratic apparatus in Brussels is likely to be</w:t>
      </w:r>
      <w:r w:rsidRPr="00ED6FE3">
        <w:rPr>
          <w:sz w:val="12"/>
        </w:rPr>
        <w:t xml:space="preserve"> </w:t>
      </w:r>
      <w:r>
        <w:t>substituted by more flexible institutions and more democratic decision-making mechanisms.</w:t>
      </w:r>
      <w:r w:rsidRPr="00ED6FE3">
        <w:rPr>
          <w:sz w:val="12"/>
        </w:rPr>
        <w:t xml:space="preserve"> </w:t>
      </w:r>
    </w:p>
    <w:p w:rsidR="00F71FC7" w:rsidRDefault="009C3F5E" w:rsidP="009C3F5E">
      <w:pPr>
        <w:rPr>
          <w:sz w:val="12"/>
        </w:rPr>
      </w:pPr>
      <w:r>
        <w:t>Some might consider such a flexible net of contracts and jurisdictions to be too complicated and</w:t>
      </w:r>
      <w:r w:rsidRPr="00ED6FE3">
        <w:rPr>
          <w:sz w:val="12"/>
        </w:rPr>
        <w:t xml:space="preserve"> </w:t>
      </w:r>
      <w:r>
        <w:t>cumbersome, and therefore undesirable. But this is only at first sight. The essence of ‘Europe’ is</w:t>
      </w:r>
      <w:r w:rsidRPr="00ED6FE3">
        <w:rPr>
          <w:sz w:val="12"/>
        </w:rPr>
        <w:t xml:space="preserve"> </w:t>
      </w:r>
      <w:r>
        <w:t xml:space="preserve">variety and diversity rather than </w:t>
      </w:r>
      <w:proofErr w:type="spellStart"/>
      <w:r>
        <w:t>étatisme</w:t>
      </w:r>
      <w:proofErr w:type="spellEnd"/>
      <w:r>
        <w:t xml:space="preserve"> and bureaucracy. A net of contracts of which each one</w:t>
      </w:r>
      <w:r w:rsidRPr="00ED6FE3">
        <w:rPr>
          <w:sz w:val="12"/>
        </w:rPr>
        <w:t xml:space="preserve"> </w:t>
      </w:r>
      <w:r>
        <w:t>serves a particular functional purpose is open to all countries at the border of Europe and beyond.</w:t>
      </w:r>
      <w:r w:rsidRPr="00ED6FE3">
        <w:rPr>
          <w:sz w:val="12"/>
        </w:rPr>
        <w:t xml:space="preserve"> </w:t>
      </w:r>
      <w:r>
        <w:t>Thus, for example, Turkey could participate in contracts with an economic orientation and would in</w:t>
      </w:r>
      <w:r w:rsidRPr="00ED6FE3">
        <w:rPr>
          <w:sz w:val="12"/>
        </w:rPr>
        <w:t xml:space="preserve"> </w:t>
      </w:r>
      <w:r>
        <w:t>that role certainly be welcomed by the other European nations. At the same time, it might be</w:t>
      </w:r>
      <w:r w:rsidRPr="00ED6FE3">
        <w:rPr>
          <w:sz w:val="12"/>
        </w:rPr>
        <w:t xml:space="preserve"> </w:t>
      </w:r>
      <w:r>
        <w:t>excluded from political contracts if the other European members feel that Turkey does not (yet) fulfil</w:t>
      </w:r>
      <w:r w:rsidRPr="00ED6FE3">
        <w:rPr>
          <w:sz w:val="12"/>
        </w:rPr>
        <w:t xml:space="preserve"> </w:t>
      </w:r>
      <w:r>
        <w:t>the necessary requirements with respect to human rights. This allows for blurred distinctions:</w:t>
      </w:r>
      <w:r w:rsidRPr="00ED6FE3">
        <w:rPr>
          <w:sz w:val="12"/>
        </w:rPr>
        <w:t xml:space="preserve"> </w:t>
      </w:r>
      <w:r>
        <w:t>Turkey would be part of Europe in some respects, but not in others. This exactly mirrors reality, the</w:t>
      </w:r>
      <w:r w:rsidRPr="00ED6FE3">
        <w:rPr>
          <w:sz w:val="12"/>
        </w:rPr>
        <w:t xml:space="preserve"> </w:t>
      </w:r>
      <w:r>
        <w:t>only distinction being that the existing EU does not include Turkey but is entangled in what one</w:t>
      </w:r>
      <w:r w:rsidRPr="00ED6FE3">
        <w:rPr>
          <w:sz w:val="12"/>
        </w:rPr>
        <w:t xml:space="preserve"> </w:t>
      </w:r>
      <w:r>
        <w:t>might call a stalemate.</w:t>
      </w:r>
      <w:r w:rsidRPr="00ED6FE3">
        <w:rPr>
          <w:sz w:val="12"/>
        </w:rPr>
        <w:t xml:space="preserve"> </w:t>
      </w:r>
    </w:p>
    <w:p w:rsidR="009C3F5E" w:rsidRDefault="009C3F5E" w:rsidP="009C3F5E">
      <w:pPr>
        <w:rPr>
          <w:rStyle w:val="StyleUnderline"/>
        </w:rPr>
      </w:pPr>
      <w:r>
        <w:t>An association of European states using flexible and overlapping contracts based on functions can</w:t>
      </w:r>
      <w:r w:rsidRPr="00ED6FE3">
        <w:rPr>
          <w:sz w:val="12"/>
        </w:rPr>
        <w:t xml:space="preserve"> </w:t>
      </w:r>
      <w:r>
        <w:t>be considered desirable as the existing problems would be efficiently addressed while the essence</w:t>
      </w:r>
      <w:r w:rsidRPr="00ED6FE3">
        <w:rPr>
          <w:sz w:val="12"/>
        </w:rPr>
        <w:t xml:space="preserve"> </w:t>
      </w:r>
      <w:r>
        <w:t xml:space="preserve">of Europe would be strengthened. </w:t>
      </w:r>
      <w:r w:rsidRPr="00AF73C7">
        <w:rPr>
          <w:rStyle w:val="StyleUnderline"/>
        </w:rPr>
        <w:t>A possible demise of the euro and the EU can be seen as a chance for the evolution of a better future Europe.</w:t>
      </w:r>
    </w:p>
    <w:p w:rsidR="003B074B" w:rsidRPr="003B074B" w:rsidRDefault="004D5C49" w:rsidP="003B074B">
      <w:pPr>
        <w:pStyle w:val="Heading4"/>
      </w:pPr>
      <w:proofErr w:type="spellStart"/>
      <w:r>
        <w:t>Squo</w:t>
      </w:r>
      <w:proofErr w:type="spellEnd"/>
      <w:r>
        <w:t xml:space="preserve"> solves – the EU doubles down on stabilizing measures when it fears collapse</w:t>
      </w:r>
    </w:p>
    <w:p w:rsidR="003B074B" w:rsidRPr="003B074B" w:rsidRDefault="003B074B" w:rsidP="003B074B">
      <w:pPr>
        <w:rPr>
          <w:b/>
          <w:bCs/>
          <w:sz w:val="22"/>
        </w:rPr>
      </w:pPr>
      <w:r w:rsidRPr="003B074B">
        <w:rPr>
          <w:rStyle w:val="Style13ptBold"/>
        </w:rPr>
        <w:t>Baldwin PHD Assistant Professor University of Arizona, 17</w:t>
      </w:r>
    </w:p>
    <w:p w:rsidR="003B074B" w:rsidRPr="003B074B" w:rsidRDefault="003B074B" w:rsidP="003B074B">
      <w:r w:rsidRPr="003B074B">
        <w:t>Elizabeth Baldwin 5/1/17 POLITIK “</w:t>
      </w:r>
      <w:hyperlink r:id="rId49" w:anchor="page=29" w:history="1">
        <w:r w:rsidRPr="003B074B">
          <w:rPr>
            <w:rStyle w:val="Hyperlink"/>
          </w:rPr>
          <w:t>A New Order in Western Europe: Making the Impossible, Possible?</w:t>
        </w:r>
      </w:hyperlink>
      <w:r w:rsidRPr="003B074B">
        <w:t xml:space="preserve">” </w:t>
      </w:r>
      <w:hyperlink r:id="rId50" w:anchor="page=29" w:history="1">
        <w:r w:rsidRPr="003B074B">
          <w:rPr>
            <w:rStyle w:val="Hyperlink"/>
          </w:rPr>
          <w:t>http://www.politikunsw.com/uploads/5/7/6/2/57628391/7_action-reaction.pdf#page=29</w:t>
        </w:r>
      </w:hyperlink>
      <w:r w:rsidRPr="003B074B">
        <w:t xml:space="preserve"> accessed: 7/3/18 M.S.</w:t>
      </w:r>
    </w:p>
    <w:p w:rsidR="003B074B" w:rsidRDefault="003B074B" w:rsidP="003B074B">
      <w:pPr>
        <w:rPr>
          <w:rStyle w:val="StyleUnderline"/>
        </w:rPr>
      </w:pPr>
      <w:r>
        <w:t xml:space="preserve">(FPÖ) candidate Norbert Hofer.6 ‘I will be a pro-European president of Austria open to the world,’ </w:t>
      </w:r>
      <w:proofErr w:type="spellStart"/>
      <w:r>
        <w:t>Bellen</w:t>
      </w:r>
      <w:proofErr w:type="spellEnd"/>
      <w:r>
        <w:t xml:space="preserve"> declared in his victory speech</w:t>
      </w:r>
      <w:proofErr w:type="gramStart"/>
      <w:r>
        <w:t>,7</w:t>
      </w:r>
      <w:proofErr w:type="gramEnd"/>
      <w:r>
        <w:t xml:space="preserve"> a clear signal of Austria’s position in a </w:t>
      </w:r>
      <w:proofErr w:type="spellStart"/>
      <w:r>
        <w:t>postBrexit</w:t>
      </w:r>
      <w:proofErr w:type="spellEnd"/>
      <w:r>
        <w:t xml:space="preserve"> international sphere. Carnegie academic </w:t>
      </w:r>
      <w:r w:rsidRPr="003B074B">
        <w:rPr>
          <w:rStyle w:val="StyleUnderline"/>
        </w:rPr>
        <w:t xml:space="preserve">Stefan </w:t>
      </w:r>
      <w:proofErr w:type="spellStart"/>
      <w:r w:rsidRPr="003B074B">
        <w:rPr>
          <w:rStyle w:val="StyleUnderline"/>
        </w:rPr>
        <w:t>Lehne</w:t>
      </w:r>
      <w:proofErr w:type="spellEnd"/>
      <w:r w:rsidRPr="003B074B">
        <w:rPr>
          <w:rStyle w:val="StyleUnderline"/>
        </w:rPr>
        <w:t xml:space="preserve"> posits that the US election and Brexit had led, paradoxically, to increased support for the pro-European candidate in the Austrian elections</w:t>
      </w:r>
      <w:proofErr w:type="gramStart"/>
      <w:r w:rsidRPr="003B074B">
        <w:rPr>
          <w:rStyle w:val="StyleUnderline"/>
        </w:rPr>
        <w:t>,8</w:t>
      </w:r>
      <w:proofErr w:type="gramEnd"/>
      <w:r w:rsidRPr="003B074B">
        <w:rPr>
          <w:rStyle w:val="StyleUnderline"/>
        </w:rPr>
        <w:t xml:space="preserve"> as the electorate chose out of fear of a Brexit repeat in their own country. </w:t>
      </w:r>
      <w:proofErr w:type="spellStart"/>
      <w:r w:rsidRPr="003B074B">
        <w:rPr>
          <w:rStyle w:val="StyleUnderline"/>
        </w:rPr>
        <w:t>Lehne</w:t>
      </w:r>
      <w:proofErr w:type="spellEnd"/>
      <w:r w:rsidRPr="003B074B">
        <w:rPr>
          <w:rStyle w:val="StyleUnderline"/>
        </w:rPr>
        <w:t xml:space="preserve"> is not alone in this supposition – </w:t>
      </w:r>
      <w:proofErr w:type="spellStart"/>
      <w:r w:rsidRPr="003B074B">
        <w:rPr>
          <w:rStyle w:val="StyleUnderline"/>
        </w:rPr>
        <w:t>Pierpaolo</w:t>
      </w:r>
      <w:proofErr w:type="spellEnd"/>
      <w:r w:rsidRPr="003B074B">
        <w:rPr>
          <w:rStyle w:val="StyleUnderline"/>
        </w:rPr>
        <w:t xml:space="preserve"> Barbieri, writing for Foreign Affairs, outlines his contention that 2017 will see a ‘Reverse Domino Theory’ in action as the corridors of power are populated with pro-European, outward-looking globalists. He concludes that ‘worries about an impending EU collapse...</w:t>
      </w:r>
      <w:proofErr w:type="gramStart"/>
      <w:r w:rsidRPr="003B074B">
        <w:rPr>
          <w:rStyle w:val="StyleUnderline"/>
        </w:rPr>
        <w:t>may</w:t>
      </w:r>
      <w:proofErr w:type="gramEnd"/>
      <w:r w:rsidRPr="003B074B">
        <w:rPr>
          <w:rStyle w:val="StyleUnderline"/>
        </w:rPr>
        <w:t xml:space="preserve"> in turn further the very opposite outcome’ as Europeans rally to defend the tenets upheld in Brussels.9</w:t>
      </w:r>
    </w:p>
    <w:p w:rsidR="00BB2597" w:rsidRDefault="00BB2597" w:rsidP="00BB2597">
      <w:pPr>
        <w:pStyle w:val="Heading4"/>
      </w:pPr>
      <w:r>
        <w:t>The EU will not collapse, countries have too much incentive to stay together</w:t>
      </w:r>
    </w:p>
    <w:p w:rsidR="00BB2597" w:rsidRDefault="00BB2597" w:rsidP="00BB2597">
      <w:pPr>
        <w:rPr>
          <w:b/>
          <w:sz w:val="24"/>
        </w:rPr>
      </w:pPr>
      <w:r w:rsidRPr="00953364">
        <w:rPr>
          <w:b/>
          <w:sz w:val="24"/>
        </w:rPr>
        <w:t>Leonardo Co Author of the Journal of International Affairs, 17</w:t>
      </w:r>
    </w:p>
    <w:p w:rsidR="00BB2597" w:rsidRPr="00953364" w:rsidRDefault="00BB2597" w:rsidP="00BB2597">
      <w:proofErr w:type="spellStart"/>
      <w:r w:rsidRPr="00953364">
        <w:t>Scuira</w:t>
      </w:r>
      <w:proofErr w:type="spellEnd"/>
      <w:r w:rsidRPr="00953364">
        <w:t>, Leonardo</w:t>
      </w:r>
      <w:r>
        <w:t xml:space="preserve"> 6/22/17 Journal of International Affairs “Brexit beyond borders: Beginning of the </w:t>
      </w:r>
      <w:proofErr w:type="spellStart"/>
      <w:r>
        <w:t>eu</w:t>
      </w:r>
      <w:proofErr w:type="spellEnd"/>
      <w:r>
        <w:t xml:space="preserve"> collapse and return to nationalism.” </w:t>
      </w:r>
      <w:hyperlink r:id="rId51" w:history="1">
        <w:r w:rsidRPr="00644561">
          <w:rPr>
            <w:rStyle w:val="Hyperlink"/>
          </w:rPr>
          <w:t>https://www.thefreelibrary.com/Brexit+beyond+borders%3a+Beginning+of+the+eu+collapse+and+return+to...-a0520673966</w:t>
        </w:r>
      </w:hyperlink>
      <w:r>
        <w:t xml:space="preserve"> accessed: 7/3/18 M.S.</w:t>
      </w:r>
    </w:p>
    <w:p w:rsidR="00BB2597" w:rsidRPr="003B4A92" w:rsidRDefault="00BB2597" w:rsidP="00BB2597">
      <w:pPr>
        <w:rPr>
          <w:rStyle w:val="StyleUnderline"/>
        </w:rPr>
      </w:pPr>
      <w:r w:rsidRPr="00DC49C7">
        <w:t>Assuming that these countries can overcome the differences of the past, the cultural barriers, and the many divergences of agendas and interests</w:t>
      </w:r>
      <w:r w:rsidRPr="003B4A92">
        <w:rPr>
          <w:rStyle w:val="StyleUnderline"/>
        </w:rPr>
        <w:t xml:space="preserve">, is it possible for the European Union as a single organism to </w:t>
      </w:r>
      <w:r w:rsidRPr="00DC49C7">
        <w:t>endogenously</w:t>
      </w:r>
      <w:r w:rsidRPr="003B4A92">
        <w:rPr>
          <w:rStyle w:val="StyleUnderline"/>
        </w:rPr>
        <w:t xml:space="preserve"> reproduce the sentiment of a nation? </w:t>
      </w:r>
      <w:r w:rsidRPr="00DC49C7">
        <w:t xml:space="preserve">If not, would it be achievable through the influence of exterior forces? </w:t>
      </w:r>
      <w:proofErr w:type="spellStart"/>
      <w:r w:rsidRPr="003B4A92">
        <w:rPr>
          <w:rStyle w:val="StyleUnderline"/>
        </w:rPr>
        <w:t>Habermas</w:t>
      </w:r>
      <w:proofErr w:type="spellEnd"/>
      <w:r w:rsidRPr="003B4A92">
        <w:rPr>
          <w:rStyle w:val="StyleUnderline"/>
        </w:rPr>
        <w:t xml:space="preserve"> believes that, in synthesis, "from the moment a state and a given community are integrated, in that very moment </w:t>
      </w:r>
      <w:proofErr w:type="gramStart"/>
      <w:r w:rsidRPr="003B4A92">
        <w:rPr>
          <w:rStyle w:val="StyleUnderline"/>
        </w:rPr>
        <w:t>arises</w:t>
      </w:r>
      <w:proofErr w:type="gramEnd"/>
      <w:r w:rsidRPr="003B4A92">
        <w:rPr>
          <w:rStyle w:val="StyleUnderline"/>
        </w:rPr>
        <w:t xml:space="preserve"> the concept of </w:t>
      </w:r>
      <w:proofErr w:type="spellStart"/>
      <w:r w:rsidRPr="00DC49C7">
        <w:t>Volksnation</w:t>
      </w:r>
      <w:proofErr w:type="spellEnd"/>
      <w:r w:rsidRPr="003B4A92">
        <w:rPr>
          <w:rStyle w:val="StyleUnderline"/>
        </w:rPr>
        <w:t xml:space="preserve">, the Nation-State." (30) </w:t>
      </w:r>
    </w:p>
    <w:p w:rsidR="00BB2597" w:rsidRPr="003B4A92" w:rsidRDefault="00BB2597" w:rsidP="00BB2597">
      <w:pPr>
        <w:rPr>
          <w:rStyle w:val="StyleUnderline"/>
        </w:rPr>
      </w:pPr>
    </w:p>
    <w:p w:rsidR="00BB2597" w:rsidRDefault="00BB2597" w:rsidP="00BB2597">
      <w:r w:rsidRPr="003B4A92">
        <w:rPr>
          <w:rStyle w:val="StyleUnderline"/>
        </w:rPr>
        <w:t xml:space="preserve"> With globalization peaked at its highest and trade relations ruling the international scenario, it is sensible that Europeans want to circulate capital and be able to move freely wherever they wish in a borderless Europe. And just like all other people, Europeans want access to foreign markets for their products and services. They also want some degree of protection for their internal markets against the sudden invasion of external competitors, even if these competitors originate from within the European Union itself. </w:t>
      </w:r>
      <w:r w:rsidRPr="00FC0655">
        <w:t>However, when European citizens begin to oppose the immigration of people from within their own economic bloc, then these nations start to drop the masks of integration and end up exposing the label of the old and true European stance: the nationalist identity</w:t>
      </w:r>
    </w:p>
    <w:p w:rsidR="00BB2597" w:rsidRDefault="00BB2597" w:rsidP="00BB2597">
      <w:pPr>
        <w:pStyle w:val="Heading4"/>
      </w:pPr>
      <w:r>
        <w:t xml:space="preserve">The EU won’t collapse, the benefits of staying in the EU far outweigh reasons to leave, </w:t>
      </w:r>
    </w:p>
    <w:p w:rsidR="00BB2597" w:rsidRPr="006303AD" w:rsidRDefault="00BB2597" w:rsidP="00BB2597">
      <w:pPr>
        <w:rPr>
          <w:b/>
        </w:rPr>
      </w:pPr>
      <w:proofErr w:type="spellStart"/>
      <w:r w:rsidRPr="006303AD">
        <w:rPr>
          <w:b/>
        </w:rPr>
        <w:t>Valores</w:t>
      </w:r>
      <w:proofErr w:type="spellEnd"/>
      <w:r w:rsidRPr="006303AD">
        <w:rPr>
          <w:b/>
        </w:rPr>
        <w:t xml:space="preserve"> Research analysist, 16</w:t>
      </w:r>
    </w:p>
    <w:p w:rsidR="00BB2597" w:rsidRPr="00A619BC" w:rsidRDefault="00BB2597" w:rsidP="00BB2597">
      <w:r>
        <w:t xml:space="preserve">Caiman </w:t>
      </w:r>
      <w:proofErr w:type="spellStart"/>
      <w:r>
        <w:t>Valores</w:t>
      </w:r>
      <w:proofErr w:type="spellEnd"/>
      <w:r>
        <w:t xml:space="preserve"> 6/3/16 Seeking Alpha “Why </w:t>
      </w:r>
      <w:proofErr w:type="gramStart"/>
      <w:r>
        <w:t>The EU Will Not Collapse And How The</w:t>
      </w:r>
      <w:proofErr w:type="gramEnd"/>
      <w:r>
        <w:t xml:space="preserve"> Brexit Will Fail” </w:t>
      </w:r>
      <w:hyperlink r:id="rId52" w:history="1">
        <w:r w:rsidRPr="00644561">
          <w:rPr>
            <w:rStyle w:val="Hyperlink"/>
          </w:rPr>
          <w:t>https://seekingalpha.com/article/3985995-eu-will-collapse-brexit-will-fail</w:t>
        </w:r>
      </w:hyperlink>
      <w:r>
        <w:t xml:space="preserve"> accessed: 7/3/18 M.S.</w:t>
      </w:r>
    </w:p>
    <w:p w:rsidR="00BB2597" w:rsidRPr="003B4A92" w:rsidRDefault="00BB2597" w:rsidP="00BB2597">
      <w:pPr>
        <w:rPr>
          <w:rStyle w:val="StyleUnderline"/>
        </w:rPr>
      </w:pPr>
      <w:r w:rsidRPr="006A1E61">
        <w:t>Nonetheless,</w:t>
      </w:r>
      <w:r w:rsidRPr="003B4A92">
        <w:rPr>
          <w:rStyle w:val="StyleUnderline"/>
        </w:rPr>
        <w:t xml:space="preserve"> the risk of the biggest experiment in shared sovereignty ever conducted failing, is overbaked. The benefits that membership gives, far outweighs the reasons for leaving and even populist political movements on both sides of the political spectrum recognize this.</w:t>
      </w:r>
    </w:p>
    <w:p w:rsidR="00BB2597" w:rsidRPr="003B4A92" w:rsidRDefault="00BB2597" w:rsidP="00BB2597">
      <w:pPr>
        <w:rPr>
          <w:rStyle w:val="StyleUnderline"/>
        </w:rPr>
      </w:pPr>
      <w:r w:rsidRPr="003B4A92">
        <w:rPr>
          <w:rStyle w:val="StyleUnderline"/>
        </w:rPr>
        <w:lastRenderedPageBreak/>
        <w:t xml:space="preserve">In reality, the damage that a member state would suffer on exiting is so great that it would make such a decision rationally unpalatable. </w:t>
      </w:r>
      <w:r w:rsidRPr="00A619BC">
        <w:t>Even political parties in the U.K., in the wake of its referendum that saw the majority of voters elect to leave, realize this and there are signs that the Brexit may not even proceed.</w:t>
      </w:r>
    </w:p>
    <w:p w:rsidR="00BB2597" w:rsidRPr="003B074B" w:rsidRDefault="00BB2597" w:rsidP="003B074B">
      <w:pPr>
        <w:rPr>
          <w:rStyle w:val="StyleUnderline"/>
        </w:rPr>
      </w:pPr>
      <w:r w:rsidRPr="003B4A92">
        <w:rPr>
          <w:rStyle w:val="StyleUnderline"/>
        </w:rPr>
        <w:t>Even so, the EU is adequately equipped and capable of dealing with a member's desire to leave and the overall damage in such an extremely unlikely event would be minimal.</w:t>
      </w:r>
    </w:p>
    <w:p w:rsidR="00BA3772" w:rsidRDefault="00BA3772" w:rsidP="00BA3772">
      <w:pPr>
        <w:pStyle w:val="Heading3"/>
      </w:pPr>
      <w:r>
        <w:lastRenderedPageBreak/>
        <w:t xml:space="preserve">AT: </w:t>
      </w:r>
      <w:proofErr w:type="spellStart"/>
      <w:r>
        <w:t>Italexit</w:t>
      </w:r>
      <w:proofErr w:type="spellEnd"/>
    </w:p>
    <w:p w:rsidR="00BA3772" w:rsidRPr="00BA3772" w:rsidRDefault="00BA3772" w:rsidP="00BA3772">
      <w:pPr>
        <w:pStyle w:val="Heading4"/>
      </w:pPr>
      <w:r w:rsidRPr="00BA3772">
        <w:t>Italy leaving the EU is impossible – Article 75 of the constitution blocks, requires 74 seats in chamber of deputies to change</w:t>
      </w:r>
    </w:p>
    <w:p w:rsidR="00BA3772" w:rsidRPr="00BA3772" w:rsidRDefault="00BA3772" w:rsidP="00BA3772">
      <w:pPr>
        <w:rPr>
          <w:rStyle w:val="Style13ptBold"/>
        </w:rPr>
      </w:pPr>
      <w:r w:rsidRPr="00BA3772">
        <w:rPr>
          <w:rStyle w:val="Style13ptBold"/>
        </w:rPr>
        <w:t>Martin, Business Insider covering UK financial markets, 5/31/2018</w:t>
      </w:r>
    </w:p>
    <w:p w:rsidR="00BA3772" w:rsidRPr="00BA3772" w:rsidRDefault="00BA3772" w:rsidP="00BA3772">
      <w:pPr>
        <w:rPr>
          <w:rStyle w:val="Style13ptBold"/>
          <w:b w:val="0"/>
          <w:bCs w:val="0"/>
          <w:sz w:val="16"/>
        </w:rPr>
      </w:pPr>
      <w:r w:rsidRPr="00BA3772">
        <w:t xml:space="preserve">[Will, 5/31/18, “A little-known part of Italy's constitution makes it almost impossible for the country to leave the euro,” Business Insider, </w:t>
      </w:r>
      <w:hyperlink r:id="rId53" w:history="1">
        <w:r w:rsidRPr="00BA3772">
          <w:rPr>
            <w:rStyle w:val="Hyperlink"/>
          </w:rPr>
          <w:t>http://www.businessinsider.com/italian-referendum-leaving-the-eu-article-75-italexit-2018-5</w:t>
        </w:r>
      </w:hyperlink>
      <w:r w:rsidRPr="00BA3772">
        <w:t xml:space="preserve"> (Accessed JPA 6/26/2018)]</w:t>
      </w:r>
    </w:p>
    <w:p w:rsidR="00BA3772" w:rsidRPr="00BA3772" w:rsidRDefault="00BA3772" w:rsidP="00BA3772">
      <w:pPr>
        <w:rPr>
          <w:sz w:val="22"/>
          <w:u w:val="single"/>
        </w:rPr>
      </w:pPr>
      <w:r>
        <w:rPr>
          <w:rStyle w:val="StyleUnderline"/>
        </w:rPr>
        <w:t xml:space="preserve">A little-known article in the Italian constitution makes it virtually impossible for Italy to leave the euro or the European Union in the near future, even if the country ends up being ruled by a </w:t>
      </w:r>
      <w:proofErr w:type="spellStart"/>
      <w:r>
        <w:rPr>
          <w:rStyle w:val="StyleUnderline"/>
        </w:rPr>
        <w:t>eurosceptic</w:t>
      </w:r>
      <w:proofErr w:type="spellEnd"/>
      <w:r>
        <w:rPr>
          <w:rStyle w:val="StyleUnderline"/>
        </w:rPr>
        <w:t xml:space="preserve"> coalition in the coming months.</w:t>
      </w:r>
      <w:r>
        <w:rPr>
          <w:rStyle w:val="StyleUnderline"/>
          <w:sz w:val="12"/>
        </w:rPr>
        <w:t>¶</w:t>
      </w:r>
      <w:r>
        <w:rPr>
          <w:sz w:val="12"/>
        </w:rPr>
        <w:t xml:space="preserve"> </w:t>
      </w:r>
      <w:r>
        <w:rPr>
          <w:rStyle w:val="StyleUnderline"/>
        </w:rPr>
        <w:t>Article 75 of the Italian constitution could play a key role in defusing the developing crisis in Italian politics, a crisis which many fear could culminate in Italy pulling out of the euro.</w:t>
      </w:r>
      <w:r>
        <w:rPr>
          <w:rStyle w:val="StyleUnderline"/>
          <w:sz w:val="12"/>
        </w:rPr>
        <w:t>¶</w:t>
      </w:r>
      <w:r>
        <w:rPr>
          <w:sz w:val="12"/>
        </w:rPr>
        <w:t xml:space="preserve"> </w:t>
      </w:r>
      <w:r>
        <w:t>Article 75 was first brought to Business Insider's attention by a team of analysts from Morgan Stanley in November 2016 when Italy was about to vote on electoral reforms put forward by former Prime Minister Matteo Renzi. The article enshrines the fact that Italy cannot hold a referendum on anything related to international treaties.</w:t>
      </w:r>
      <w:r>
        <w:rPr>
          <w:sz w:val="12"/>
        </w:rPr>
        <w:t xml:space="preserve">¶ </w:t>
      </w:r>
      <w:r>
        <w:t>Here is the pertinent passage of the constitution (emphasis ours):</w:t>
      </w:r>
      <w:r>
        <w:rPr>
          <w:sz w:val="12"/>
        </w:rPr>
        <w:t>¶</w:t>
      </w:r>
      <w:r>
        <w:rPr>
          <w:rStyle w:val="StyleUnderline"/>
          <w:sz w:val="12"/>
        </w:rPr>
        <w:t xml:space="preserve"> </w:t>
      </w:r>
      <w:r>
        <w:rPr>
          <w:rStyle w:val="StyleUnderline"/>
        </w:rPr>
        <w:t>"A general referendum may be held to repeal, in whole or in part, a law or a measure having the force of law, when so requested by five hundred thousand voters or five Regional Councils. No referendum may be held on a law regulating taxes, the budget, amnesty or pardon, or a law ratifying an international treaty."</w:t>
      </w:r>
      <w:r>
        <w:rPr>
          <w:sz w:val="12"/>
        </w:rPr>
        <w:t xml:space="preserve">¶ </w:t>
      </w:r>
      <w:r>
        <w:rPr>
          <w:rStyle w:val="StyleUnderline"/>
        </w:rPr>
        <w:t>Membership of the European Union and the euro a</w:t>
      </w:r>
      <w:r>
        <w:rPr>
          <w:u w:val="single"/>
        </w:rPr>
        <w:t xml:space="preserve">re </w:t>
      </w:r>
      <w:r>
        <w:rPr>
          <w:rStyle w:val="StyleUnderline"/>
        </w:rPr>
        <w:t xml:space="preserve">both dictated by international treaties and, as a result, the constitution would have to be changed if Italy wants to give its people a say on leaving either. Changing the constitution is no easy task and would require a strongly </w:t>
      </w:r>
      <w:proofErr w:type="spellStart"/>
      <w:r>
        <w:rPr>
          <w:rStyle w:val="StyleUnderline"/>
        </w:rPr>
        <w:t>eurosceptic</w:t>
      </w:r>
      <w:proofErr w:type="spellEnd"/>
      <w:r>
        <w:rPr>
          <w:rStyle w:val="StyleUnderline"/>
        </w:rPr>
        <w:t xml:space="preserve"> government controlling two-thirds of the Italian parliament's Chamber of Deputies.</w:t>
      </w:r>
      <w:r>
        <w:rPr>
          <w:rStyle w:val="StyleUnderline"/>
          <w:sz w:val="12"/>
        </w:rPr>
        <w:t xml:space="preserve">¶ </w:t>
      </w:r>
      <w:r>
        <w:rPr>
          <w:rStyle w:val="StyleUnderline"/>
        </w:rPr>
        <w:t>Here is the chain of events Morgan Stanley thinks needs to happen for Italy to drop out of the EU (emphasis ours):</w:t>
      </w:r>
      <w:r>
        <w:rPr>
          <w:rStyle w:val="StyleUnderline"/>
          <w:sz w:val="12"/>
        </w:rPr>
        <w:t xml:space="preserve">¶ </w:t>
      </w:r>
      <w:r>
        <w:rPr>
          <w:rStyle w:val="StyleUnderline"/>
        </w:rPr>
        <w:t xml:space="preserve">"So, the bar for leaving is high and the chain of events much longer than, say, for the UK to leave the EU. In Italy, a </w:t>
      </w:r>
      <w:proofErr w:type="spellStart"/>
      <w:r>
        <w:rPr>
          <w:rStyle w:val="StyleUnderline"/>
        </w:rPr>
        <w:t>eurosceptic</w:t>
      </w:r>
      <w:proofErr w:type="spellEnd"/>
      <w:r>
        <w:rPr>
          <w:rStyle w:val="StyleUnderline"/>
        </w:rPr>
        <w:t xml:space="preserve"> party would have to win an election with an absolute majority and then set in motion the exit process after having changed the constitution with a two-thirds majority in both chambers or 'just' an absolute majority followed by a referendum. As </w:t>
      </w:r>
      <w:proofErr w:type="spellStart"/>
      <w:r>
        <w:rPr>
          <w:rStyle w:val="StyleUnderline"/>
        </w:rPr>
        <w:t>eurozone</w:t>
      </w:r>
      <w:proofErr w:type="spellEnd"/>
      <w:r>
        <w:rPr>
          <w:rStyle w:val="StyleUnderline"/>
        </w:rPr>
        <w:t xml:space="preserve"> membership is indissolubly linked to EU membership, leaving the EU would also automatically mean leaving the EMU."</w:t>
      </w:r>
      <w:r>
        <w:rPr>
          <w:rStyle w:val="StyleUnderline"/>
          <w:sz w:val="12"/>
        </w:rPr>
        <w:t xml:space="preserve">¶ </w:t>
      </w:r>
      <w:proofErr w:type="gramStart"/>
      <w:r>
        <w:rPr>
          <w:rStyle w:val="StyleUnderline"/>
        </w:rPr>
        <w:t>As</w:t>
      </w:r>
      <w:proofErr w:type="gramEnd"/>
      <w:r>
        <w:rPr>
          <w:rStyle w:val="StyleUnderline"/>
        </w:rPr>
        <w:t xml:space="preserve"> it stands, the Northern League and Five Star Movement, who are the most likely parties to form a government, control a combined total of 347 seats of the 630 in Italy's Chamber of Deputies. That's 74 short of a two-thirds majority.</w:t>
      </w:r>
      <w:r>
        <w:rPr>
          <w:rStyle w:val="StyleUnderline"/>
          <w:sz w:val="12"/>
        </w:rPr>
        <w:t xml:space="preserve">¶ </w:t>
      </w:r>
      <w:r>
        <w:rPr>
          <w:rStyle w:val="StyleUnderline"/>
        </w:rPr>
        <w:t>If Italy does hold another election, as is expected, it seems unlikely that these two parties will increase their combined share of seats by the required margin, especially given that their recent aborted attempt to form a government is likely to have been poorly received by the Italian voting public.</w:t>
      </w:r>
      <w:r>
        <w:rPr>
          <w:rStyle w:val="StyleUnderline"/>
          <w:sz w:val="12"/>
        </w:rPr>
        <w:t xml:space="preserve">¶ </w:t>
      </w:r>
      <w:r>
        <w:rPr>
          <w:rStyle w:val="StyleUnderline"/>
        </w:rPr>
        <w:t>Of course, a League/Five Star alliance could theoretically pull Italy out of the EU without a referendum, but it seems highly unlikely given the huge controversy doing so would cause.</w:t>
      </w:r>
    </w:p>
    <w:p w:rsidR="007128B0" w:rsidRDefault="007128B0" w:rsidP="000220CE">
      <w:pPr>
        <w:pStyle w:val="Heading2"/>
      </w:pPr>
      <w:r>
        <w:lastRenderedPageBreak/>
        <w:t>Camp Answers</w:t>
      </w:r>
    </w:p>
    <w:p w:rsidR="00497047" w:rsidRDefault="00497047" w:rsidP="007128B0">
      <w:pPr>
        <w:pStyle w:val="Heading3"/>
      </w:pPr>
      <w:r>
        <w:lastRenderedPageBreak/>
        <w:t>Policing Turn</w:t>
      </w:r>
    </w:p>
    <w:p w:rsidR="00497047" w:rsidRDefault="00497047" w:rsidP="00497047">
      <w:pPr>
        <w:pStyle w:val="Heading4"/>
      </w:pPr>
      <w:r>
        <w:t>No solvency for refugee quality of life improvements - threat rhetoric surrounding refugees inevitably leads to unjust policing – France proves</w:t>
      </w:r>
    </w:p>
    <w:p w:rsidR="00497047" w:rsidRDefault="00497047" w:rsidP="00497047">
      <w:proofErr w:type="spellStart"/>
      <w:r w:rsidRPr="00C27192">
        <w:rPr>
          <w:rStyle w:val="Style13ptBold"/>
        </w:rPr>
        <w:t>Traverso</w:t>
      </w:r>
      <w:proofErr w:type="spellEnd"/>
      <w:r w:rsidRPr="00C27192">
        <w:rPr>
          <w:rStyle w:val="Style13ptBold"/>
        </w:rPr>
        <w:t>, World Politics Review, 18</w:t>
      </w:r>
      <w:r>
        <w:t xml:space="preserve"> [Vittoria; Italian Journalist based in New York; 5-31-18; "Disputes Over Migrants </w:t>
      </w:r>
      <w:proofErr w:type="spellStart"/>
      <w:r>
        <w:t>Aong</w:t>
      </w:r>
      <w:proofErr w:type="spellEnd"/>
      <w:r>
        <w:t xml:space="preserve"> the Italy-France Border Expose Ongoing EU Policy Gaps"; https://www.worldpoliticsreview.com/articles/24805/disputes-over-migrants-along-the-italy-france-border-expose-ongoing-eu-policy-gaps; accessed 7-3-18; JPA]</w:t>
      </w:r>
    </w:p>
    <w:p w:rsidR="00497047" w:rsidRPr="00C7142C" w:rsidRDefault="00497047" w:rsidP="00497047"/>
    <w:p w:rsidR="00497047" w:rsidRDefault="00497047" w:rsidP="00497047">
      <w:r w:rsidRPr="00166C68">
        <w:rPr>
          <w:rStyle w:val="StyleUnderline"/>
        </w:rPr>
        <w:t>Last month, authorities in Italy requested a formal investigation of five French border patrol agents in the Alps who entered Italy to perform an unauthorized drug test on a Nigerian citizen</w:t>
      </w:r>
      <w:r>
        <w:t xml:space="preserve">, in what the authorities say was a violation of Italian sovereignty. It was just the latest episode in months-long tensions at the French-Italian border near Col de </w:t>
      </w:r>
      <w:proofErr w:type="spellStart"/>
      <w:r>
        <w:t>l’Echelle</w:t>
      </w:r>
      <w:proofErr w:type="spellEnd"/>
      <w:r>
        <w:t>, or Colle Della Scala, a high mountain pass in northwestern Italy that has become a popular route for migrants trying to enter into France.</w:t>
      </w:r>
    </w:p>
    <w:p w:rsidR="00497047" w:rsidRDefault="00497047" w:rsidP="00497047"/>
    <w:p w:rsidR="00497047" w:rsidRPr="00166C68" w:rsidRDefault="00497047" w:rsidP="00497047">
      <w:pPr>
        <w:rPr>
          <w:rStyle w:val="StyleUnderline"/>
        </w:rPr>
      </w:pPr>
      <w:r>
        <w:t>In March, a volunteer mountain guide on the French side of the border was charged with facilitating illegal immigration after he rescued a migrant woman on the pass; she was nearly nine months pregnant. In April,</w:t>
      </w:r>
      <w:r w:rsidRPr="00166C68">
        <w:rPr>
          <w:rStyle w:val="StyleUnderline"/>
        </w:rPr>
        <w:t xml:space="preserve"> an anti-migrant protest organized by a mainly French far-right group with branches in other countries, including Italy, led to clashes with the Italian police and pro-migrant activists. </w:t>
      </w:r>
    </w:p>
    <w:p w:rsidR="00497047" w:rsidRDefault="00497047" w:rsidP="00497047"/>
    <w:p w:rsidR="00497047" w:rsidRDefault="00497047" w:rsidP="00497047">
      <w:r>
        <w:t xml:space="preserve">Since France re-introduced border checks with Italy in the wake of the refugee and migrant crisis in 2015, migration routes have shifted to more remote areas—initially mountain passages like those in the Roya Valley near the Mediterranean town of Ventimiglia bordering the French Riviera. But this year, as those parts of the border became more heavily patrolled, migrants were pushed to find alternative routes that are even more remote, such as Col de </w:t>
      </w:r>
      <w:proofErr w:type="spellStart"/>
      <w:r>
        <w:t>l’Echelle</w:t>
      </w:r>
      <w:proofErr w:type="spellEnd"/>
      <w:r>
        <w:t>, high in the Alps.</w:t>
      </w:r>
    </w:p>
    <w:p w:rsidR="00497047" w:rsidRDefault="00497047" w:rsidP="00497047"/>
    <w:p w:rsidR="00497047" w:rsidRDefault="00497047" w:rsidP="00497047">
      <w:r>
        <w:t xml:space="preserve">A 7-mile trail around Col de </w:t>
      </w:r>
      <w:proofErr w:type="spellStart"/>
      <w:r>
        <w:t>l’Echelle</w:t>
      </w:r>
      <w:proofErr w:type="spellEnd"/>
      <w:r>
        <w:t xml:space="preserve"> connects the Italian town of </w:t>
      </w:r>
      <w:proofErr w:type="spellStart"/>
      <w:r>
        <w:t>Bardonecchia</w:t>
      </w:r>
      <w:proofErr w:type="spellEnd"/>
      <w:r>
        <w:t xml:space="preserve"> with </w:t>
      </w:r>
      <w:proofErr w:type="spellStart"/>
      <w:r>
        <w:t>Nevache</w:t>
      </w:r>
      <w:proofErr w:type="spellEnd"/>
      <w:r>
        <w:t>, a French village just across the border. During winter months, it is covered by heavy snow and temperatures at its summit plunge far below zero at night. Most migrants are not equipped to survive for long in such extreme conditions; many set off for the hike wearing jeans and sneakers.</w:t>
      </w:r>
    </w:p>
    <w:p w:rsidR="00497047" w:rsidRDefault="00497047" w:rsidP="00497047"/>
    <w:p w:rsidR="00497047" w:rsidRDefault="00497047" w:rsidP="00497047">
      <w:r>
        <w:t xml:space="preserve">According to Paolo Narcisi, the president of Rainbow for Africa, an Italian NGO that runs a first aid clinic inside the train station in </w:t>
      </w:r>
      <w:proofErr w:type="spellStart"/>
      <w:r>
        <w:t>Bardonecchia</w:t>
      </w:r>
      <w:proofErr w:type="spellEnd"/>
      <w:r>
        <w:t xml:space="preserve">, the majority of migrants transiting through the Alpine town are from countries in sub-Saharan Africa, such as Cote d’Ivoire, Mali, Senegal, Gambia, Niger, Nigeria and Sudan. Many are seeking asylum. Under the current Common European Asylum System and related Dublin Regulation, in force since 1997, migrants or refugees must seek asylum in the “country of first arrival”—in this case, Italy—and cannot seek asylum elsewhere for six months. The few men and women who actually manage to cross the dangerous mountain pass are often arrested by French border patrol agents and transported back to </w:t>
      </w:r>
      <w:proofErr w:type="spellStart"/>
      <w:r>
        <w:t>Bardonecchia</w:t>
      </w:r>
      <w:proofErr w:type="spellEnd"/>
      <w:r>
        <w:t xml:space="preserve">. </w:t>
      </w:r>
    </w:p>
    <w:p w:rsidR="00497047" w:rsidRDefault="00497047" w:rsidP="00497047"/>
    <w:p w:rsidR="00497047" w:rsidRPr="00B339F9" w:rsidRDefault="00497047" w:rsidP="00497047">
      <w:pPr>
        <w:rPr>
          <w:rStyle w:val="StyleUnderline"/>
        </w:rPr>
      </w:pPr>
      <w:r w:rsidRPr="00A3382B">
        <w:rPr>
          <w:rStyle w:val="StyleUnderline"/>
        </w:rPr>
        <w:t>As Narcisi explains, at least 15 percent of the people who visit his clinic would have the right to enter France under a Dublin Regulation rule that allows migrants to travel to another European country for family reconciliation. But in most cases, French border patrol agents do not take the time to verify migrants’ rights</w:t>
      </w:r>
      <w:r>
        <w:t xml:space="preserve"> under the EU. </w:t>
      </w:r>
      <w:r w:rsidRPr="00A3382B">
        <w:rPr>
          <w:rStyle w:val="StyleUnderline"/>
        </w:rPr>
        <w:t>“French agents patrol the pass to look for migrants and simply drive them back across the border,”</w:t>
      </w:r>
      <w:r>
        <w:t xml:space="preserve"> Narcisi says. </w:t>
      </w:r>
      <w:r w:rsidRPr="00B339F9">
        <w:rPr>
          <w:rStyle w:val="StyleUnderline"/>
        </w:rPr>
        <w:t>“There is no effort to understand their legal circumstances.”</w:t>
      </w:r>
    </w:p>
    <w:p w:rsidR="00497047" w:rsidRPr="00B339F9" w:rsidRDefault="00497047" w:rsidP="00497047">
      <w:pPr>
        <w:rPr>
          <w:rStyle w:val="StyleUnderline"/>
        </w:rPr>
      </w:pPr>
    </w:p>
    <w:p w:rsidR="00497047" w:rsidRPr="00B339F9" w:rsidRDefault="00497047" w:rsidP="00497047">
      <w:pPr>
        <w:rPr>
          <w:rStyle w:val="Emphasis"/>
        </w:rPr>
      </w:pPr>
      <w:r w:rsidRPr="00B339F9">
        <w:rPr>
          <w:rStyle w:val="StyleUnderline"/>
        </w:rPr>
        <w:t xml:space="preserve">Since the re-introduction of border checks, border patrol is increasingly a matter of national security </w:t>
      </w:r>
      <w:r>
        <w:t xml:space="preserve">rather than of EU coordination. As Lina </w:t>
      </w:r>
      <w:proofErr w:type="spellStart"/>
      <w:r>
        <w:t>Vosyliute</w:t>
      </w:r>
      <w:proofErr w:type="spellEnd"/>
      <w:r>
        <w:t xml:space="preserve">, a researcher at the Center for European Policy Studies, </w:t>
      </w:r>
      <w:r w:rsidRPr="00B339F9">
        <w:rPr>
          <w:rStyle w:val="StyleUnderline"/>
        </w:rPr>
        <w:t>a Brussels-based think tank, explains,</w:t>
      </w:r>
      <w:r w:rsidRPr="00B339F9">
        <w:rPr>
          <w:rStyle w:val="Emphasis"/>
        </w:rPr>
        <w:t xml:space="preserve"> law-enforcement agents are under political pressure to deliver on border security. This can often lead to extreme policing that violates migrants’ rights.</w:t>
      </w:r>
    </w:p>
    <w:p w:rsidR="00497047" w:rsidRPr="00B339F9" w:rsidRDefault="00497047" w:rsidP="00497047">
      <w:pPr>
        <w:rPr>
          <w:rStyle w:val="Emphasis"/>
        </w:rPr>
      </w:pPr>
    </w:p>
    <w:p w:rsidR="00497047" w:rsidRDefault="00497047" w:rsidP="00497047">
      <w:r>
        <w:t xml:space="preserve">EU member states have an obligation under the Dublin Regulation to accept migrants who are minors and not accompanied by an adult. But last month, eight NGOs that operate in Ventimiglia, the town near the Roya Valley that has been a hub for migrant passages, filed an official report to the European Commission to denounce the “systematic forgeries” of minors’ identification documents by French authorities. Narcisi says this happens in the northern part of the border, too. “They trick people who can’t speak French into signing documents that state they are over 18, so they can send them back to Italy.” </w:t>
      </w:r>
    </w:p>
    <w:p w:rsidR="00497047" w:rsidRDefault="00497047" w:rsidP="00497047"/>
    <w:p w:rsidR="00497047" w:rsidRPr="00497047" w:rsidRDefault="00497047" w:rsidP="00497047">
      <w:r>
        <w:t xml:space="preserve">This kind of policing can also result in what refugee and migrant advocates call the “criminalization of solidarity.” That was the case with Benoit </w:t>
      </w:r>
      <w:proofErr w:type="spellStart"/>
      <w:r>
        <w:t>Ducos</w:t>
      </w:r>
      <w:proofErr w:type="spellEnd"/>
      <w:r>
        <w:t>, the French mountain guide who now faces a five-year prison sentence for aiding a pregnant migrant along the French-Italian border.</w:t>
      </w:r>
    </w:p>
    <w:p w:rsidR="007128B0" w:rsidRDefault="007128B0" w:rsidP="007128B0">
      <w:pPr>
        <w:pStyle w:val="Heading3"/>
      </w:pPr>
      <w:r>
        <w:lastRenderedPageBreak/>
        <w:t>Discrimination Turn</w:t>
      </w:r>
    </w:p>
    <w:p w:rsidR="007128B0" w:rsidRDefault="007128B0" w:rsidP="007128B0">
      <w:pPr>
        <w:pStyle w:val="Heading4"/>
      </w:pPr>
      <w:r>
        <w:t xml:space="preserve">Discrimination refugees face in the US turns the case </w:t>
      </w:r>
    </w:p>
    <w:p w:rsidR="007128B0" w:rsidRPr="004E478A" w:rsidRDefault="007128B0" w:rsidP="007128B0">
      <w:r w:rsidRPr="004E478A">
        <w:rPr>
          <w:rFonts w:eastAsiaTheme="majorEastAsia" w:cstheme="majorBidi"/>
          <w:b/>
          <w:bCs/>
          <w:sz w:val="26"/>
          <w:szCs w:val="26"/>
        </w:rPr>
        <w:t>Unite for Sight, a 501 non-profit organization</w:t>
      </w:r>
      <w:r w:rsidRPr="004E478A">
        <w:t xml:space="preserve"> </w:t>
      </w:r>
      <w:r w:rsidRPr="004E478A">
        <w:rPr>
          <w:rFonts w:eastAsiaTheme="majorEastAsia" w:cstheme="majorBidi"/>
          <w:b/>
          <w:bCs/>
          <w:sz w:val="26"/>
          <w:szCs w:val="26"/>
        </w:rPr>
        <w:t>specializing in healthcare delivery to communities</w:t>
      </w:r>
      <w:r w:rsidRPr="004E478A">
        <w:t>.</w:t>
      </w:r>
      <w:r>
        <w:t xml:space="preserve"> </w:t>
      </w:r>
      <w:r w:rsidRPr="004E478A">
        <w:t>(Unite For Sight® is a 501(c</w:t>
      </w:r>
      <w:proofErr w:type="gramStart"/>
      <w:r w:rsidRPr="004E478A">
        <w:t>)(</w:t>
      </w:r>
      <w:proofErr w:type="gramEnd"/>
      <w:r w:rsidRPr="004E478A">
        <w:t>3)... This course also discusses refugee camp economies, local social ... “Module 8: Resettlement and Barriers to Resettlement</w:t>
      </w:r>
      <w:r w:rsidRPr="004E478A">
        <w:rPr>
          <w:rFonts w:hint="eastAsia"/>
        </w:rPr>
        <w:t>”</w:t>
      </w:r>
      <w:r w:rsidRPr="004E478A">
        <w:t xml:space="preserve">, accessed 7-2-18, </w:t>
      </w:r>
      <w:hyperlink r:id="rId54" w:history="1">
        <w:r w:rsidRPr="004E478A">
          <w:t>http://www.uniteforsight.org/refugee-health/module8</w:t>
        </w:r>
      </w:hyperlink>
      <w:r w:rsidRPr="004E478A">
        <w:t>, J.B)</w:t>
      </w:r>
    </w:p>
    <w:p w:rsidR="007128B0" w:rsidRPr="00F51454" w:rsidRDefault="007128B0" w:rsidP="007128B0"/>
    <w:p w:rsidR="007128B0" w:rsidRPr="0076358F" w:rsidRDefault="007128B0" w:rsidP="007128B0">
      <w:pPr>
        <w:rPr>
          <w:sz w:val="22"/>
          <w:u w:val="single"/>
        </w:rPr>
      </w:pPr>
      <w:r w:rsidRPr="00E0283D">
        <w:rPr>
          <w:rStyle w:val="StyleUnderline"/>
        </w:rPr>
        <w:t>The hardships that refugees endure do not end when they arrive in their country of resettlement. There are then many new barriers that refugees must face, including "culture shock, inability to communicate, lack of or severe underemployment, poor shelter, and health. Compounding all are political sensitivities and the insecurity not only of their present position but the constant worry for the fate of families still left behind in often dangerous circumstances.”(6)</w:t>
      </w:r>
    </w:p>
    <w:p w:rsidR="007128B0" w:rsidRPr="00F51454" w:rsidRDefault="007128B0" w:rsidP="007128B0">
      <w:r w:rsidRPr="00E0283D">
        <w:rPr>
          <w:rStyle w:val="StyleUnderline"/>
        </w:rPr>
        <w:t>When refugees move to a new country, they not only have to adapt to a new culture far from their family and friends, but also often to a new language. The existence of a language barrier for many refugees makes it more difficult for them to gain employment and access higher education.</w:t>
      </w:r>
      <w:r w:rsidRPr="00F51454">
        <w:t xml:space="preserve"> Moreover, because children tend to learn the language and adapt to their resettlement country more quickly than their parents, the traditional parent-child relationship is inverted. </w:t>
      </w:r>
      <w:r w:rsidRPr="004638BB">
        <w:rPr>
          <w:rStyle w:val="StyleUnderline"/>
        </w:rPr>
        <w:t>Children become the cultural brokers for the rest of the family and face emotional stress and pressure because of this role.(</w:t>
      </w:r>
      <w:r w:rsidRPr="00F51454">
        <w:t xml:space="preserve">7) </w:t>
      </w:r>
      <w:r w:rsidRPr="004638BB">
        <w:rPr>
          <w:rStyle w:val="StyleUnderline"/>
        </w:rPr>
        <w:t>Refugees are frequently unprepared culturally for life in their country of resettlement, and they experience culture shock.</w:t>
      </w:r>
      <w:r w:rsidRPr="00F51454">
        <w:t xml:space="preserve"> Though refugee camps usually have orientations for the refugees that are about to be resettled, these rarely prepare refugees for what lies ahead. Valentino </w:t>
      </w:r>
      <w:proofErr w:type="spellStart"/>
      <w:r w:rsidRPr="00F51454">
        <w:t>Achak</w:t>
      </w:r>
      <w:proofErr w:type="spellEnd"/>
      <w:r w:rsidRPr="00F51454">
        <w:t xml:space="preserve"> Deng, a Lost Boy in </w:t>
      </w:r>
      <w:proofErr w:type="spellStart"/>
      <w:r w:rsidRPr="00F51454">
        <w:t>Kakuma</w:t>
      </w:r>
      <w:proofErr w:type="spellEnd"/>
      <w:r w:rsidRPr="00F51454">
        <w:t xml:space="preserve"> Refugee Camp explained that “when after ten years, we finally were told we would be leaving the camp, we were given a two-day course in what we would see and hear in the United States. An American named Sasha told us about American currency, about job training, cars, about paying rent, about air-conditioning and public transportation and snow… But while Sasha told us that in America even the most successful men can have but one wife… he did not warn us that I would be told by American teenagers that I should go back to Africa.”(8)</w:t>
      </w:r>
    </w:p>
    <w:p w:rsidR="007128B0" w:rsidRPr="00F51454" w:rsidRDefault="007128B0" w:rsidP="007128B0">
      <w:r w:rsidRPr="00C81B00">
        <w:rPr>
          <w:rStyle w:val="StyleUnderline"/>
        </w:rPr>
        <w:t>In addition to facing discrimination and culture shock, refugees may struggle economically and in the job market</w:t>
      </w:r>
      <w:proofErr w:type="gramStart"/>
      <w:r w:rsidRPr="00C81B00">
        <w:rPr>
          <w:rStyle w:val="StyleUnderline"/>
        </w:rPr>
        <w:t>.(</w:t>
      </w:r>
      <w:proofErr w:type="gramEnd"/>
      <w:r w:rsidRPr="00C81B00">
        <w:rPr>
          <w:rStyle w:val="StyleUnderline"/>
        </w:rPr>
        <w:t>9) Often, skills that were profitable in their native country are not seen as valuable to employers in their resettlement country</w:t>
      </w:r>
      <w:r w:rsidRPr="00F51454">
        <w:t>. For example, refugees who worked as rural farmers in their home country may have difficulty applying their talents to the large-scale agricultural industry in the U.S. Similarly, professional degrees or education levels may not be recognized in the new country</w:t>
      </w:r>
      <w:proofErr w:type="gramStart"/>
      <w:r w:rsidRPr="00F51454">
        <w:t>.(</w:t>
      </w:r>
      <w:proofErr w:type="gramEnd"/>
      <w:r w:rsidRPr="00F51454">
        <w:t xml:space="preserve">10) </w:t>
      </w:r>
      <w:r w:rsidRPr="00C81B00">
        <w:rPr>
          <w:rStyle w:val="StyleUnderline"/>
        </w:rPr>
        <w:t>A refugee who formerly worked as a dentist may be required to re-enroll in dental school in order to practice in their new country, which is an expensive and arduous process.</w:t>
      </w:r>
      <w:r w:rsidRPr="00F51454">
        <w:t xml:space="preserve"> Resettlement countries provide temporary aid to refugees; however, refugees still often struggle to make ends meet as they search for employment and acclimate to the new culture. As Valentino explains, “</w:t>
      </w:r>
      <w:proofErr w:type="gramStart"/>
      <w:r w:rsidRPr="00F51454">
        <w:t>when</w:t>
      </w:r>
      <w:proofErr w:type="gramEnd"/>
      <w:r w:rsidRPr="00F51454">
        <w:t xml:space="preserve"> we landed at John F. Kennedy International Airport, we were promised enough money to cover our rent and groceries for three months. I was flown to Atlanta, handed a temporary green card and a Medicaid card, and through the International Rescue Committee provided with enough money to pay my rent for exactly three months. </w:t>
      </w:r>
      <w:r w:rsidRPr="00C81B00">
        <w:rPr>
          <w:rStyle w:val="StyleUnderline"/>
        </w:rPr>
        <w:t>My $8.50 an hour at Best Buy was not enough.”(11) With job experiences and education that do not transfer to their new countries, many refugees find that the aid they receive— three to eight months of payment in the U.S</w:t>
      </w:r>
      <w:proofErr w:type="gramStart"/>
      <w:r w:rsidRPr="00C81B00">
        <w:rPr>
          <w:rStyle w:val="StyleUnderline"/>
        </w:rPr>
        <w:t>.—</w:t>
      </w:r>
      <w:proofErr w:type="gramEnd"/>
      <w:r w:rsidRPr="00C81B00">
        <w:rPr>
          <w:rStyle w:val="StyleUnderline"/>
        </w:rPr>
        <w:t xml:space="preserve"> is not enough to build economic stability.(12)</w:t>
      </w:r>
    </w:p>
    <w:p w:rsidR="007128B0" w:rsidRDefault="007128B0" w:rsidP="007128B0">
      <w:pPr>
        <w:pStyle w:val="Heading3"/>
      </w:pPr>
      <w:r>
        <w:lastRenderedPageBreak/>
        <w:t>AT: Mental Health</w:t>
      </w:r>
    </w:p>
    <w:p w:rsidR="007128B0" w:rsidRDefault="007128B0" w:rsidP="007128B0">
      <w:pPr>
        <w:pStyle w:val="Heading4"/>
      </w:pPr>
      <w:r>
        <w:t>Shifting refugees to the US doesn’t solve mental health – lack of access to healthcare due to barriers turns the case</w:t>
      </w:r>
    </w:p>
    <w:p w:rsidR="00677E50" w:rsidRPr="00677E50" w:rsidRDefault="007128B0" w:rsidP="00677E50">
      <w:pPr>
        <w:rPr>
          <w:rStyle w:val="Style13ptBold"/>
        </w:rPr>
      </w:pPr>
      <w:r w:rsidRPr="00677E50">
        <w:rPr>
          <w:rStyle w:val="Style13ptBold"/>
        </w:rPr>
        <w:t xml:space="preserve">Unite for Sight, a 501 non-profit organization specializing in healthcare delivery to communities. </w:t>
      </w:r>
    </w:p>
    <w:p w:rsidR="007128B0" w:rsidRPr="004E478A" w:rsidRDefault="007128B0" w:rsidP="007128B0">
      <w:r w:rsidRPr="004E478A">
        <w:t>(Unite For Sight® is a 501(c</w:t>
      </w:r>
      <w:proofErr w:type="gramStart"/>
      <w:r w:rsidRPr="004E478A">
        <w:t>)(</w:t>
      </w:r>
      <w:proofErr w:type="gramEnd"/>
      <w:r w:rsidRPr="004E478A">
        <w:t>3)... This course also discusses refugee camp economies, local social ... “Module 8: Resettlement and Barriers to Resettlement</w:t>
      </w:r>
      <w:r w:rsidRPr="004E478A">
        <w:rPr>
          <w:rFonts w:hint="eastAsia"/>
        </w:rPr>
        <w:t>”</w:t>
      </w:r>
      <w:r w:rsidRPr="004E478A">
        <w:t xml:space="preserve">, accessed 7-2-18, </w:t>
      </w:r>
      <w:hyperlink r:id="rId55" w:history="1">
        <w:r w:rsidRPr="004E478A">
          <w:t>http://www.uniteforsight.org/refugee-health/module8</w:t>
        </w:r>
      </w:hyperlink>
      <w:r w:rsidRPr="004E478A">
        <w:t>, J.B)</w:t>
      </w:r>
    </w:p>
    <w:p w:rsidR="007128B0" w:rsidRDefault="007128B0" w:rsidP="007128B0">
      <w:r w:rsidRPr="0011072A">
        <w:rPr>
          <w:rStyle w:val="StyleUnderline"/>
        </w:rPr>
        <w:t>Resettled refugees’ access to healthcare depends on their ability to navigate the healthcare systems in their new country</w:t>
      </w:r>
      <w:r>
        <w:t xml:space="preserve">. </w:t>
      </w:r>
      <w:r w:rsidRPr="00CE36B2">
        <w:rPr>
          <w:rStyle w:val="StyleUnderline"/>
        </w:rPr>
        <w:t>There are many barriers that refugees must overcome</w:t>
      </w:r>
      <w:r>
        <w:t xml:space="preserve"> in order to receive effective healthcare, including language difficulties, cultural differences, inadequate translational services, and structural or logistical issues.</w:t>
      </w:r>
    </w:p>
    <w:p w:rsidR="007128B0" w:rsidRDefault="007128B0" w:rsidP="007128B0">
      <w:r>
        <w:t>Language Barriers</w:t>
      </w:r>
    </w:p>
    <w:p w:rsidR="007128B0" w:rsidRDefault="007128B0" w:rsidP="007128B0">
      <w:r w:rsidRPr="00CE36B2">
        <w:rPr>
          <w:rStyle w:val="StyleUnderline"/>
        </w:rPr>
        <w:t>Communication is a primary barrier encountered by refugees seeking to access healthcare. The ability to speak the language and communicate in the country of resettlement is very important because “language and communication affect all stages of healthcare access--from making an appointment to filling out a prescription.”(</w:t>
      </w:r>
      <w:r>
        <w:t xml:space="preserve">1) The ability to communicate is not only important for scheduling appointments and gaining access to the system, but it is also critical for medical compliance, understanding, and accurate diagnoses. </w:t>
      </w:r>
      <w:r w:rsidRPr="00CE36B2">
        <w:rPr>
          <w:rStyle w:val="StyleUnderline"/>
        </w:rPr>
        <w:t>Healthcare providers “mentioned the impact misinterpretation has on the quality of care they are able to provide, noting how difficult it was to properly diagnose patients when communication was broken and physician time is limited</w:t>
      </w:r>
      <w:r>
        <w:t xml:space="preserve">.”(2) In addition, </w:t>
      </w:r>
      <w:r w:rsidRPr="00383E9A">
        <w:rPr>
          <w:rStyle w:val="StyleUnderline"/>
        </w:rPr>
        <w:t>the inability to communicate can negatively impact health in times of emergency</w:t>
      </w:r>
      <w:r>
        <w:t>. As a healthcare provider explained, “a Somali refugee delivered her baby on the doorstep of a hospital when there were open after-hour emergency services on the other side of the building.”(3) If the refugee had been able to read and understand English, the woman would have had a much better chance at receiving emergency obstetrical care.</w:t>
      </w:r>
    </w:p>
    <w:p w:rsidR="007128B0" w:rsidRDefault="007128B0" w:rsidP="007128B0">
      <w:r>
        <w:t>Cultural Barriers</w:t>
      </w:r>
    </w:p>
    <w:p w:rsidR="007128B0" w:rsidRDefault="007128B0" w:rsidP="007128B0">
      <w:r w:rsidRPr="00383E9A">
        <w:rPr>
          <w:rStyle w:val="StyleUnderline"/>
        </w:rPr>
        <w:t>Cultural barriers were also cited as immediate and common barriers to care. In a study, which focused primarily on refugees in San Diego, cultural beliefs impacted the refugees’ use of the U.S. healthcare system. They were not familiar with preventative care, and they were only used to seeking care when they were sick. They also rarely sought out care for mental health diseases because of the stigma and lack of understanding about mental health conditions. A former refugee explained how “they think mental problems …should be reserved for… somebody with severe Down’s syndrome or something</w:t>
      </w:r>
      <w:r>
        <w:t xml:space="preserve">. </w:t>
      </w:r>
      <w:r w:rsidRPr="00383E9A">
        <w:rPr>
          <w:rStyle w:val="StyleUnderline"/>
        </w:rPr>
        <w:t>They don’t think mental health can be things like depression or posttraumatic stress disorder.”</w:t>
      </w:r>
      <w:r>
        <w:t>(4) In addition to impacting mental healthcare, cultural barriers often significantly impact women’s utilization of western medical services. For example, pregnant Somali refugees living in the United States expressed frustration with the timing and fast pace of U.S. obstetrical interventions. 35% stated that they experienced great time pressures and rushed labor, while 75% of the participants expressed fear and an aversion to cesarean-section, which is often the preferred method used by U.S. obstetricians in cases of prolonged labor.(5)</w:t>
      </w:r>
    </w:p>
    <w:p w:rsidR="007128B0" w:rsidRDefault="007128B0" w:rsidP="007128B0">
      <w:r w:rsidRPr="00383E9A">
        <w:rPr>
          <w:rStyle w:val="StyleUnderline"/>
        </w:rPr>
        <w:t>Cultural barriers often negatively impact medical compliance. For example, Hmong patients generally are not used to delayed clinical response and initial side effects, so they prematurely stop taking their prescribed medications.(6) In addition, refugees often have different explanations for the causes of health and illness, which might also impact their utilization of western medical services.</w:t>
      </w:r>
      <w:r>
        <w:t xml:space="preserve"> For example, “most Hmong believe that the body contains a finite amount of blood that it is unable to replenish, so repeated blood sampling, especially from small children, may be fatal.”(7) Therefore, for the Hmong “hospitals [are] regarded not as places of healing but as charnel houses” and because of this cultural disconnect many Hmong opt not to receive care in hospitals; rather, they prefer to consult with their traditional healers</w:t>
      </w:r>
      <w:proofErr w:type="gramStart"/>
      <w:r>
        <w:t>.(</w:t>
      </w:r>
      <w:proofErr w:type="gramEnd"/>
      <w:r>
        <w:t>8)</w:t>
      </w:r>
    </w:p>
    <w:p w:rsidR="007128B0" w:rsidRDefault="007128B0" w:rsidP="007128B0">
      <w:r>
        <w:t>Incorrect Interpretation/Translational Services</w:t>
      </w:r>
    </w:p>
    <w:p w:rsidR="007128B0" w:rsidRPr="00677E50" w:rsidRDefault="007128B0" w:rsidP="007128B0">
      <w:pPr>
        <w:rPr>
          <w:sz w:val="22"/>
          <w:u w:val="single"/>
        </w:rPr>
      </w:pPr>
      <w:r>
        <w:t>Though many cultural and linguistic barriers can be overcome through the use of interpreters, translators, and cultural brokers, it is important that these people receive proper training</w:t>
      </w:r>
      <w:r w:rsidRPr="00383E9A">
        <w:rPr>
          <w:rStyle w:val="StyleUnderline"/>
        </w:rPr>
        <w:t>. Incorrect interpretations can make diagnoses and achieving medical compliance even more confusing and difficult and provoke unnecessary stress in refugees</w:t>
      </w:r>
      <w:r>
        <w:t xml:space="preserve">. </w:t>
      </w:r>
      <w:r w:rsidRPr="00383E9A">
        <w:rPr>
          <w:rStyle w:val="StyleUnderline"/>
        </w:rPr>
        <w:t>For example, an immigrant father, upon learning that his baby was diagnosed with hepatitis B, was incorrectly interpreted as having said “should I throw the baby away?”(9) Though the father neither meant this nor said this, the healthcare service provider called Child Protective Services. This added a whole new level of stress and confusion for the baby’s family.</w:t>
      </w:r>
    </w:p>
    <w:p w:rsidR="007128B0" w:rsidRDefault="007128B0" w:rsidP="007128B0">
      <w:r>
        <w:lastRenderedPageBreak/>
        <w:t xml:space="preserve">Additionally, </w:t>
      </w:r>
      <w:r w:rsidRPr="00383E9A">
        <w:rPr>
          <w:rStyle w:val="StyleUnderline"/>
        </w:rPr>
        <w:t>children often serve as translators for their parents because they learn the language and adapt to the country of resettlement more quickly. However, as tempting and convenient as it is, it is extremely detrimental for children to serve as interpreters or translators</w:t>
      </w:r>
      <w:r>
        <w:t xml:space="preserve">. </w:t>
      </w:r>
      <w:r w:rsidRPr="00383E9A">
        <w:rPr>
          <w:rStyle w:val="StyleUnderline"/>
        </w:rPr>
        <w:t>They do not have the advanced vocabulary and understanding and emotional maturity to serve as effective translators. The use of children as interpreters also puts them in a position of great responsibility, which places an unnecessary amount of stress on them and can lead to power battles within a family and the loss of authority of parental figures</w:t>
      </w:r>
      <w:proofErr w:type="gramStart"/>
      <w:r>
        <w:t>.(</w:t>
      </w:r>
      <w:proofErr w:type="gramEnd"/>
      <w:r>
        <w:t>10) Adequately trained liaisons could improve the exchanges between refugees and their health care provider, especially if they have a cultural connection to the refugees themselves, establishing trust in an otherwise unfamiliar and daunting environment.</w:t>
      </w:r>
    </w:p>
    <w:p w:rsidR="007128B0" w:rsidRDefault="007128B0" w:rsidP="007128B0">
      <w:r>
        <w:t>Structural Barriers</w:t>
      </w:r>
    </w:p>
    <w:p w:rsidR="007128B0" w:rsidRDefault="007128B0" w:rsidP="007128B0">
      <w:r>
        <w:t xml:space="preserve">Structural barriers, including </w:t>
      </w:r>
      <w:r w:rsidRPr="00383E9A">
        <w:rPr>
          <w:rStyle w:val="StyleUnderline"/>
        </w:rPr>
        <w:t>transportation, logistics, insurance and medical expenses are also widely cited by refugees as obstacles to receiving healthcare</w:t>
      </w:r>
      <w:r>
        <w:t xml:space="preserve">. For example, newcomers to Canada are required in most provinces to wait 3 months before they can enroll in their province’s health insurance program. Though most foreigners purchase private insurance to cover this interim period, refugees are usually financially unable to do so. Instead, they are eligible to apply to the Interim Federal Health Program for this period, which provides emergency and essential coverage. </w:t>
      </w:r>
      <w:r w:rsidRPr="00383E9A">
        <w:rPr>
          <w:rStyle w:val="StyleUnderline"/>
        </w:rPr>
        <w:t xml:space="preserve">Unfortunately, in reality, many physicians do not recognize the Interim Federal Health program. </w:t>
      </w:r>
      <w:r>
        <w:t>Thus, refugees often have to resort to the emergency room in order to refill prescriptions or take care of other small health problems. This example shows the complexity of healthcare delivery. Even though refugee newcomers to Canada are covered by an insurance program during their first 3 months, they still experience substantial barriers to care</w:t>
      </w:r>
      <w:proofErr w:type="gramStart"/>
      <w:r>
        <w:t>.(</w:t>
      </w:r>
      <w:proofErr w:type="gramEnd"/>
      <w:r>
        <w:t>11)</w:t>
      </w:r>
    </w:p>
    <w:p w:rsidR="00952F91" w:rsidRDefault="00952F91" w:rsidP="00952F91">
      <w:pPr>
        <w:pStyle w:val="Heading3"/>
      </w:pPr>
      <w:r>
        <w:lastRenderedPageBreak/>
        <w:t>UN Advantage Counterplan</w:t>
      </w:r>
    </w:p>
    <w:p w:rsidR="00952F91" w:rsidRPr="00EA1862" w:rsidRDefault="00952F91" w:rsidP="00952F91">
      <w:pPr>
        <w:pStyle w:val="Heading4"/>
      </w:pPr>
      <w:r>
        <w:t xml:space="preserve">CP Text: The United Nations should </w:t>
      </w:r>
      <w:r w:rsidRPr="003734D6">
        <w:t>redesign the standard refugee camp grid format into a housing layout</w:t>
      </w:r>
      <w:r>
        <w:t>.</w:t>
      </w:r>
    </w:p>
    <w:p w:rsidR="00952F91" w:rsidRDefault="00952F91" w:rsidP="00952F91">
      <w:pPr>
        <w:pStyle w:val="Heading4"/>
      </w:pPr>
      <w:r>
        <w:t>That solves – provides a sense of community to camps</w:t>
      </w:r>
    </w:p>
    <w:p w:rsidR="00952F91" w:rsidRPr="003734D6" w:rsidRDefault="00952F91" w:rsidP="00952F91">
      <w:pPr>
        <w:rPr>
          <w:rStyle w:val="Style13ptBold"/>
        </w:rPr>
      </w:pPr>
      <w:proofErr w:type="spellStart"/>
      <w:r w:rsidRPr="003734D6">
        <w:rPr>
          <w:rStyle w:val="Style13ptBold"/>
        </w:rPr>
        <w:t>Rawles</w:t>
      </w:r>
      <w:proofErr w:type="spellEnd"/>
      <w:r w:rsidRPr="003734D6">
        <w:rPr>
          <w:rStyle w:val="Style13ptBold"/>
        </w:rPr>
        <w:t xml:space="preserve"> Community Engagement Coordinator 16 </w:t>
      </w:r>
    </w:p>
    <w:p w:rsidR="00952F91" w:rsidRPr="006B6A58" w:rsidRDefault="00952F91" w:rsidP="00952F91">
      <w:r w:rsidRPr="006B6A58">
        <w:t xml:space="preserve"> (</w:t>
      </w:r>
      <w:r>
        <w:t xml:space="preserve">Erica, </w:t>
      </w:r>
      <w:r w:rsidRPr="006B6A58">
        <w:t>“</w:t>
      </w:r>
      <w:hyperlink r:id="rId56" w:tooltip="Permanent Link: Refugee Camps: Temporary Solutions to Long-Term Problems" w:history="1">
        <w:r w:rsidRPr="006B6A58">
          <w:t>Refugee Camps: Temporary Solutions to Long-Term Problems</w:t>
        </w:r>
      </w:hyperlink>
      <w:r w:rsidRPr="006B6A58">
        <w:t>”,</w:t>
      </w:r>
      <w:r>
        <w:t xml:space="preserve"> August 2016</w:t>
      </w:r>
      <w:r w:rsidRPr="006B6A58">
        <w:t xml:space="preserve"> </w:t>
      </w:r>
      <w:hyperlink r:id="rId57" w:history="1">
        <w:r w:rsidRPr="006B6A58">
          <w:t>https://borgenproject.org/refugee-camps-temporary-solutions/</w:t>
        </w:r>
      </w:hyperlink>
      <w:r w:rsidRPr="006B6A58">
        <w:t>, accessed 7-2-18, J.B)</w:t>
      </w:r>
    </w:p>
    <w:p w:rsidR="00952F91" w:rsidRDefault="00952F91" w:rsidP="00952F91">
      <w:r>
        <w:t>Refugee camps are supposed to be temporary living settlements for displaced people fleeing violence and persecution from their home countries. While the accommodations within refugee camps are built on short-term solutions, the idea of “temporary” for refugees grows obsolete as their living situations become more permanent.</w:t>
      </w:r>
    </w:p>
    <w:p w:rsidR="00952F91" w:rsidRPr="00952F91" w:rsidRDefault="00952F91" w:rsidP="00952F91">
      <w:pPr>
        <w:rPr>
          <w:sz w:val="22"/>
          <w:u w:val="single"/>
        </w:rPr>
      </w:pPr>
      <w:r>
        <w:t xml:space="preserve">A refugee spends an average of 12 years living in a camp according to the New York Times. These camps face their own significant problems. In the last 10 years, the number of displaced people in the world tripled. Over 60 million people are now displaced, said the United Nations High Commissioner for Refugees (UNHCR). </w:t>
      </w:r>
      <w:r w:rsidRPr="00EA1862">
        <w:rPr>
          <w:rStyle w:val="StyleUnderline"/>
        </w:rPr>
        <w:t>Refugee camps are constantly subjected to insufficient funding and support from the international community, overcrowding, scarcity of food, shortage of clean water and poor sanitation.</w:t>
      </w:r>
    </w:p>
    <w:p w:rsidR="00952F91" w:rsidRDefault="00952F91" w:rsidP="00952F91">
      <w:r>
        <w:t>Without adequate food, refugees are susceptible to chronic malnutrition, which increases their risk of disease or illness. While the UNHCR recommends a daily minimum of 20 liters per person per day, many refugee camps fail to meet these standards. A lack of clean water and poor sanitation systems result in more diseases, such as diarrhea and cholera.</w:t>
      </w:r>
    </w:p>
    <w:p w:rsidR="00952F91" w:rsidRDefault="00952F91" w:rsidP="00952F91">
      <w:r>
        <w:t xml:space="preserve">Proactive health measures, however, are being taken. To combat malnutrition and nutrient deficiencies, some refugee camps have implemented community gardens. At the </w:t>
      </w:r>
      <w:proofErr w:type="spellStart"/>
      <w:r>
        <w:t>Meheba</w:t>
      </w:r>
      <w:proofErr w:type="spellEnd"/>
      <w:r>
        <w:t xml:space="preserve"> refugee camp in Zambia, for example, refugees can grow their own food and add fruits and vegetables to their diets. Calls for improvements in both the latrine and sufficient waste disposal systems have also been made, as these will not only improve sanitation but also prevent disease.</w:t>
      </w:r>
    </w:p>
    <w:p w:rsidR="00952F91" w:rsidRDefault="00952F91" w:rsidP="00952F91">
      <w:r>
        <w:t xml:space="preserve">The </w:t>
      </w:r>
      <w:proofErr w:type="spellStart"/>
      <w:r>
        <w:t>Kilis</w:t>
      </w:r>
      <w:proofErr w:type="spellEnd"/>
      <w:r>
        <w:t xml:space="preserve"> Refugee Camp in Turkey resembles more of a permanent shelter. There are no tents, but sturdy containers instead. The camp has amenities that many others lack; electricity, maintenance, a clinic and grocery stores. Within the grounds, there are also schools and counselors.</w:t>
      </w:r>
    </w:p>
    <w:p w:rsidR="00952F91" w:rsidRDefault="00952F91" w:rsidP="00952F91">
      <w:r>
        <w:t>However nice the camp is, the prolonged stay of many of the refugees makes it more difficult to maintain psychological well-being. The placement of refugee camps away from society and the increasing length of stay by their residents make it hard for the people to remain engaged. Without employment and integration, refugees cannot practice their skill sets or feel connected to the local community.</w:t>
      </w:r>
    </w:p>
    <w:p w:rsidR="00952F91" w:rsidRPr="00952F91" w:rsidRDefault="00952F91" w:rsidP="00952F91">
      <w:pPr>
        <w:rPr>
          <w:sz w:val="22"/>
          <w:u w:val="single"/>
        </w:rPr>
      </w:pPr>
      <w:r w:rsidRPr="00EA1862">
        <w:rPr>
          <w:rStyle w:val="StyleUnderline"/>
        </w:rPr>
        <w:t xml:space="preserve">UNHCR Engineer and Physical Planning &amp; Shelter Officer </w:t>
      </w:r>
      <w:proofErr w:type="spellStart"/>
      <w:r w:rsidRPr="00EA1862">
        <w:rPr>
          <w:rStyle w:val="StyleUnderline"/>
        </w:rPr>
        <w:t>Anicet</w:t>
      </w:r>
      <w:proofErr w:type="spellEnd"/>
      <w:r w:rsidRPr="00EA1862">
        <w:rPr>
          <w:rStyle w:val="StyleUnderline"/>
        </w:rPr>
        <w:t xml:space="preserve"> </w:t>
      </w:r>
      <w:proofErr w:type="spellStart"/>
      <w:r w:rsidRPr="00EA1862">
        <w:rPr>
          <w:rStyle w:val="StyleUnderline"/>
        </w:rPr>
        <w:t>Adjahossou</w:t>
      </w:r>
      <w:proofErr w:type="spellEnd"/>
      <w:r w:rsidRPr="00EA1862">
        <w:rPr>
          <w:rStyle w:val="StyleUnderline"/>
        </w:rPr>
        <w:t xml:space="preserve"> found that one solution to strengthen community building within refugee camps was to work with anthropologists and refugees to redesign the standard refugee camp grid format into a new housing layout.</w:t>
      </w:r>
    </w:p>
    <w:p w:rsidR="00952F91" w:rsidRPr="00952F91" w:rsidRDefault="00952F91" w:rsidP="00952F91">
      <w:pPr>
        <w:rPr>
          <w:sz w:val="22"/>
          <w:u w:val="single"/>
        </w:rPr>
      </w:pPr>
      <w:r>
        <w:t xml:space="preserve">In 2012, </w:t>
      </w:r>
      <w:proofErr w:type="spellStart"/>
      <w:r w:rsidRPr="00EA1862">
        <w:rPr>
          <w:rStyle w:val="StyleUnderline"/>
        </w:rPr>
        <w:t>Adjahoosu</w:t>
      </w:r>
      <w:proofErr w:type="spellEnd"/>
      <w:r w:rsidRPr="00EA1862">
        <w:rPr>
          <w:rStyle w:val="StyleUnderline"/>
        </w:rPr>
        <w:t xml:space="preserve"> worked with UNHCR at the </w:t>
      </w:r>
      <w:proofErr w:type="spellStart"/>
      <w:r w:rsidRPr="00EA1862">
        <w:rPr>
          <w:rStyle w:val="StyleUnderline"/>
        </w:rPr>
        <w:t>Dollo</w:t>
      </w:r>
      <w:proofErr w:type="spellEnd"/>
      <w:r w:rsidRPr="00EA1862">
        <w:rPr>
          <w:rStyle w:val="StyleUnderline"/>
        </w:rPr>
        <w:t xml:space="preserve"> Ado refugee camp in Ethiopia to organize the homes into sets of U-shaped enclosures. The innovative arrangement prompts more family interaction and allows for larger communal areas. Also included were locations for schools, water distribution points, markets and health centers.</w:t>
      </w:r>
    </w:p>
    <w:p w:rsidR="00952F91" w:rsidRPr="00952F91" w:rsidRDefault="00952F91" w:rsidP="00952F91">
      <w:r w:rsidRPr="00EA1862">
        <w:rPr>
          <w:rStyle w:val="StyleUnderline"/>
        </w:rPr>
        <w:t>In addition to improving the living conditions in refugee camps, more aid must be given to prevent and end conflicts, so that we do not continue to see an increase in people forced to flee their homes in search of safety.</w:t>
      </w:r>
      <w:r>
        <w:t xml:space="preserve"> Luckily, it appears that advocates like </w:t>
      </w:r>
      <w:proofErr w:type="spellStart"/>
      <w:r>
        <w:t>Anicet</w:t>
      </w:r>
      <w:proofErr w:type="spellEnd"/>
      <w:r>
        <w:t xml:space="preserve"> </w:t>
      </w:r>
      <w:proofErr w:type="spellStart"/>
      <w:r>
        <w:t>Adjehossou</w:t>
      </w:r>
      <w:proofErr w:type="spellEnd"/>
      <w:r>
        <w:t xml:space="preserve"> are taking the lead.</w:t>
      </w:r>
    </w:p>
    <w:p w:rsidR="007128B0" w:rsidRDefault="007128B0" w:rsidP="00CF4DA5">
      <w:pPr>
        <w:pStyle w:val="Heading2"/>
      </w:pPr>
      <w:r>
        <w:lastRenderedPageBreak/>
        <w:t>Afghanistan Answers</w:t>
      </w:r>
    </w:p>
    <w:p w:rsidR="00245641" w:rsidRDefault="00245641" w:rsidP="00245641">
      <w:pPr>
        <w:pStyle w:val="Heading3"/>
      </w:pPr>
      <w:r>
        <w:lastRenderedPageBreak/>
        <w:t>AT: Pakistan Relations</w:t>
      </w:r>
    </w:p>
    <w:p w:rsidR="00245641" w:rsidRDefault="00245641" w:rsidP="00245641">
      <w:pPr>
        <w:pStyle w:val="Heading4"/>
      </w:pPr>
      <w:r>
        <w:t>Relations resilient—border opening proves Afghanistan and Pakistan can mend relations.</w:t>
      </w:r>
    </w:p>
    <w:p w:rsidR="00245641" w:rsidRDefault="00245641" w:rsidP="00245641">
      <w:pPr>
        <w:rPr>
          <w:rStyle w:val="Style13ptBold"/>
        </w:rPr>
      </w:pPr>
      <w:r>
        <w:rPr>
          <w:rStyle w:val="Style13ptBold"/>
        </w:rPr>
        <w:t>Gul, reporter for Voice of America at Islamabad, 2017</w:t>
      </w:r>
    </w:p>
    <w:p w:rsidR="00245641" w:rsidRPr="00245641" w:rsidRDefault="00245641" w:rsidP="00245641">
      <w:r w:rsidRPr="00245641">
        <w:t>(</w:t>
      </w:r>
      <w:proofErr w:type="spellStart"/>
      <w:r w:rsidRPr="00245641">
        <w:t>Ayaz</w:t>
      </w:r>
      <w:proofErr w:type="spellEnd"/>
      <w:r w:rsidRPr="00245641">
        <w:t xml:space="preserve">, “Pakistan Reopens Afghan Border as 'Goodwill Gesture'”, Voice of America, March 20, 2017, </w:t>
      </w:r>
      <w:proofErr w:type="spellStart"/>
      <w:r w:rsidRPr="00245641">
        <w:t>Proquest</w:t>
      </w:r>
      <w:proofErr w:type="spellEnd"/>
      <w:r w:rsidRPr="00245641">
        <w:t>, Date Accessed: 7/3/18, GDI-AA)</w:t>
      </w:r>
    </w:p>
    <w:p w:rsidR="00245641" w:rsidRDefault="00245641" w:rsidP="00245641">
      <w:r w:rsidRPr="00AB257C">
        <w:rPr>
          <w:rStyle w:val="StyleUnderline"/>
        </w:rPr>
        <w:t>Pakistan opened all border crossings with landlocked Afghanistan for travelers and trade convoys Monday, a month after closing them on grounds terrorists were using Afghan soil for plotting deadly attacks</w:t>
      </w:r>
      <w:r>
        <w:t xml:space="preserve"> against the country.</w:t>
      </w:r>
    </w:p>
    <w:p w:rsidR="00245641" w:rsidRDefault="00245641" w:rsidP="00245641">
      <w:r w:rsidRPr="00AB257C">
        <w:rPr>
          <w:rStyle w:val="StyleUnderline"/>
        </w:rPr>
        <w:t>Prime Minister Nawaz Sharif has taken the decision "as a goodwill gesture" and hoped the Afghan government would take steps required to address "the reasons" that triggered the border closure</w:t>
      </w:r>
      <w:r>
        <w:t>, according to an official announcement.</w:t>
      </w:r>
    </w:p>
    <w:p w:rsidR="00245641" w:rsidRDefault="00245641" w:rsidP="00245641">
      <w:r w:rsidRPr="00AB257C">
        <w:rPr>
          <w:rStyle w:val="StyleUnderline"/>
        </w:rPr>
        <w:t>"Despite the fact those involved in terrorist activities in Pakistan have a connection with anti-Pakistani elements in Afghanistan, the closure of the border between the two countries, having centuries old religious, cultural and historic relations, was against the economic and public interests,</w:t>
      </w:r>
      <w:r>
        <w:t>" Sharif said.</w:t>
      </w:r>
    </w:p>
    <w:p w:rsidR="00245641" w:rsidRDefault="00245641" w:rsidP="00245641">
      <w:r>
        <w:t>A welcomed move</w:t>
      </w:r>
    </w:p>
    <w:p w:rsidR="00245641" w:rsidRDefault="00245641" w:rsidP="00245641">
      <w:r w:rsidRPr="00AB257C">
        <w:rPr>
          <w:rStyle w:val="StyleUnderline"/>
        </w:rPr>
        <w:t>A presidential spokesman in Kabul has welcomed the Pakistani decision but reiterated that closing borders is not the way to address political issues</w:t>
      </w:r>
      <w:r>
        <w:t xml:space="preserve"> between the two countries.</w:t>
      </w:r>
    </w:p>
    <w:p w:rsidR="00245641" w:rsidRPr="00AB257C" w:rsidRDefault="00245641" w:rsidP="00AB257C">
      <w:pPr>
        <w:rPr>
          <w:rStyle w:val="StyleUnderline"/>
        </w:rPr>
      </w:pPr>
      <w:r w:rsidRPr="00AB257C">
        <w:rPr>
          <w:rStyle w:val="StyleUnderline"/>
        </w:rPr>
        <w:t>Pakistan and Afghanistan share a 2,600-kilometer largely porous border, with five dedicated crossings for legal movements, including bilateral and transit trade convoys, transporting imported goods to the landlocked country from the Pakistani port of Karachi on the Arabian Sea.</w:t>
      </w:r>
    </w:p>
    <w:p w:rsidR="00245641" w:rsidRDefault="00245641" w:rsidP="00AB257C">
      <w:r w:rsidRPr="00AB257C">
        <w:rPr>
          <w:rStyle w:val="StyleUnderline"/>
        </w:rPr>
        <w:t>Authorities abruptly shut the border in mid-February after a string of suicide bombings in Pakistan</w:t>
      </w:r>
      <w:r>
        <w:t xml:space="preserve"> killed scores of people. Militants linked to the anti-state Pakistani Taliban and local affiliates of Islamic State claimed responsibility for the violence.</w:t>
      </w:r>
    </w:p>
    <w:p w:rsidR="00245641" w:rsidRDefault="00245641" w:rsidP="00245641">
      <w:r w:rsidRPr="00AB257C">
        <w:rPr>
          <w:rStyle w:val="StyleUnderline"/>
        </w:rPr>
        <w:t>Islamabad blamed terrorist sanctuaries on the Afghan side for plotting the attacks and demanded action against them. Kabul rejected the charges and in turn repeated long-running demands for Pakistan to uproot alleged militant training facilities on its soil</w:t>
      </w:r>
      <w:r>
        <w:t xml:space="preserve"> </w:t>
      </w:r>
      <w:proofErr w:type="gramStart"/>
      <w:r>
        <w:t>insurgents</w:t>
      </w:r>
      <w:proofErr w:type="gramEnd"/>
      <w:r>
        <w:t xml:space="preserve"> use for attacks in Afghanistan.</w:t>
      </w:r>
    </w:p>
    <w:p w:rsidR="00AB257C" w:rsidRDefault="00AB257C" w:rsidP="00AB257C">
      <w:pPr>
        <w:pStyle w:val="Heading4"/>
        <w:rPr>
          <w:u w:val="single"/>
        </w:rPr>
      </w:pPr>
      <w:r>
        <w:rPr>
          <w:b w:val="0"/>
        </w:rPr>
        <w:t>SQ solves—other actors intervene to solve Afghan-Pak tensions—China proves.</w:t>
      </w:r>
    </w:p>
    <w:p w:rsidR="00AB257C" w:rsidRDefault="00AB257C" w:rsidP="00AB257C">
      <w:pPr>
        <w:rPr>
          <w:rStyle w:val="Style13ptBold"/>
        </w:rPr>
      </w:pPr>
      <w:proofErr w:type="spellStart"/>
      <w:r>
        <w:rPr>
          <w:rStyle w:val="Style13ptBold"/>
        </w:rPr>
        <w:t>Shafqat</w:t>
      </w:r>
      <w:proofErr w:type="spellEnd"/>
      <w:r>
        <w:rPr>
          <w:rStyle w:val="Style13ptBold"/>
        </w:rPr>
        <w:t>, reporter at The Nation, 2017</w:t>
      </w:r>
    </w:p>
    <w:p w:rsidR="00AB257C" w:rsidRDefault="00AB257C" w:rsidP="00AB257C">
      <w:pPr>
        <w:rPr>
          <w:rStyle w:val="Style13ptBold"/>
          <w:b w:val="0"/>
        </w:rPr>
      </w:pPr>
      <w:r>
        <w:rPr>
          <w:rStyle w:val="Style13ptBold"/>
        </w:rPr>
        <w:t xml:space="preserve">(Ali, “China brings Pakistan, Afghanistan closer,” The Nation, June 26, 2017, </w:t>
      </w:r>
      <w:proofErr w:type="spellStart"/>
      <w:r>
        <w:rPr>
          <w:rStyle w:val="Style13ptBold"/>
        </w:rPr>
        <w:t>Proquest</w:t>
      </w:r>
      <w:proofErr w:type="spellEnd"/>
      <w:r>
        <w:rPr>
          <w:rStyle w:val="Style13ptBold"/>
        </w:rPr>
        <w:t>, Date Accessed: 7/3/18, GDI-AA)</w:t>
      </w:r>
    </w:p>
    <w:p w:rsidR="00AB257C" w:rsidRDefault="00AB257C" w:rsidP="00AB257C">
      <w:r>
        <w:rPr>
          <w:u w:val="single"/>
        </w:rPr>
        <w:t xml:space="preserve">Pakistan and Afghanistan inched towards peace on Sunday as China intervened to end the tension </w:t>
      </w:r>
      <w:r>
        <w:t>between the two Muslim-majority countries.</w:t>
      </w:r>
    </w:p>
    <w:p w:rsidR="00AB257C" w:rsidRDefault="00AB257C" w:rsidP="00AB257C">
      <w:r>
        <w:rPr>
          <w:u w:val="single"/>
        </w:rPr>
        <w:t>Chinese Foreign Minister Wang Yi visited Afghanistan and Pakistan from June 24 to 25th as part of Beijing's peace efforts</w:t>
      </w:r>
      <w:r>
        <w:t xml:space="preserve"> on the invitation of Afghanistan and Pakistan.</w:t>
      </w:r>
    </w:p>
    <w:p w:rsidR="00AB257C" w:rsidRDefault="00AB257C" w:rsidP="00AB257C">
      <w:r>
        <w:rPr>
          <w:u w:val="single"/>
        </w:rPr>
        <w:t>The three parties condemned the recent terrorist attacks</w:t>
      </w:r>
      <w:r>
        <w:t xml:space="preserve"> that occurred in both Afghanistan and Pakistan, and extended condolences to the deceased and expressed sympathy with the affected people, the foreign ministry said in a statement.</w:t>
      </w:r>
    </w:p>
    <w:p w:rsidR="00AB257C" w:rsidRDefault="00AB257C" w:rsidP="00AB257C">
      <w:r>
        <w:rPr>
          <w:u w:val="single"/>
        </w:rPr>
        <w:t>The three parties had in-depth exchange of views on the Afghan issue, the relationship between Afghanistan and Pakistan and the China-Afghanistan-Pakistan trilateral cooperation, and reached consensus on several points</w:t>
      </w:r>
      <w:r>
        <w:t>, it said.</w:t>
      </w:r>
    </w:p>
    <w:p w:rsidR="00AB257C" w:rsidRDefault="00AB257C" w:rsidP="00AB257C">
      <w:pPr>
        <w:rPr>
          <w:u w:val="single"/>
        </w:rPr>
      </w:pPr>
      <w:r>
        <w:t xml:space="preserve">Addressing a joint news conference with Adviser to Prime Minister for Foreign Affairs </w:t>
      </w:r>
      <w:proofErr w:type="spellStart"/>
      <w:r>
        <w:t>Sartaj</w:t>
      </w:r>
      <w:proofErr w:type="spellEnd"/>
      <w:r>
        <w:t xml:space="preserve"> Aziz, Chinese Foreign Minister Wang Yi said that </w:t>
      </w:r>
      <w:r>
        <w:rPr>
          <w:u w:val="single"/>
        </w:rPr>
        <w:t>China wanted a peaceful and stable Afghanistan to ensure development and prosperity and would work with Pakistan and Afghan government for durable peace.</w:t>
      </w:r>
    </w:p>
    <w:p w:rsidR="00AB257C" w:rsidRDefault="00AB257C" w:rsidP="00AB257C">
      <w:pPr>
        <w:rPr>
          <w:u w:val="single"/>
        </w:rPr>
      </w:pPr>
      <w:r>
        <w:rPr>
          <w:u w:val="single"/>
        </w:rPr>
        <w:t>Pakistan and China, he said, had agreed to strengthen mutual cooperation and coordination in dealing with the common challenges.</w:t>
      </w:r>
    </w:p>
    <w:p w:rsidR="00AB257C" w:rsidRDefault="00AB257C" w:rsidP="00AB257C">
      <w:r>
        <w:t xml:space="preserve">Yi said that </w:t>
      </w:r>
      <w:r>
        <w:rPr>
          <w:u w:val="single"/>
        </w:rPr>
        <w:t>Pakistan was playing a vital role in ensuring peace and stability in the region.</w:t>
      </w:r>
    </w:p>
    <w:p w:rsidR="00AB257C" w:rsidRDefault="00AB257C" w:rsidP="00AB257C">
      <w:pPr>
        <w:rPr>
          <w:u w:val="single"/>
        </w:rPr>
      </w:pPr>
      <w:r>
        <w:t xml:space="preserve">He said that </w:t>
      </w:r>
      <w:r>
        <w:rPr>
          <w:u w:val="single"/>
        </w:rPr>
        <w:t>Pakistan had rendered unprecedented sacrifices in war on terror and the world should appreciate and acknowledge those efforts.</w:t>
      </w:r>
    </w:p>
    <w:p w:rsidR="00AB257C" w:rsidRDefault="00AB257C" w:rsidP="00AB257C">
      <w:pPr>
        <w:rPr>
          <w:u w:val="single"/>
        </w:rPr>
      </w:pPr>
      <w:r>
        <w:rPr>
          <w:u w:val="single"/>
        </w:rPr>
        <w:t>Yi said that Pakistan was also playing a crucial role in completing the projects under the umbrella of China-Pakistan Economic Corridor (CPEC) as a part of One Belt, One Road vision.</w:t>
      </w:r>
    </w:p>
    <w:p w:rsidR="00AB257C" w:rsidRDefault="00AB257C" w:rsidP="00AB257C">
      <w:pPr>
        <w:rPr>
          <w:u w:val="single"/>
        </w:rPr>
      </w:pPr>
      <w:r>
        <w:t xml:space="preserve">A Chinese foreign ministry statement, meanwhile said that </w:t>
      </w:r>
      <w:r>
        <w:rPr>
          <w:u w:val="single"/>
        </w:rPr>
        <w:t>China had urged Afghanistan and Pakistan to improve relations and establish a crisis prevention and management mechanism.</w:t>
      </w:r>
    </w:p>
    <w:p w:rsidR="00AB257C" w:rsidRDefault="00AB257C" w:rsidP="00AB257C">
      <w:r>
        <w:rPr>
          <w:u w:val="single"/>
        </w:rPr>
        <w:t>'China sincerely wishes for Afghanistan and Pakistan to improve relations, rebuild mutual trust strengthen cooperation, achieve mutual safety and mutually development</w:t>
      </w:r>
      <w:r>
        <w:t>,' Wang Yi said, according to the communiqué.</w:t>
      </w:r>
    </w:p>
    <w:p w:rsidR="00AB257C" w:rsidRDefault="00AB257C" w:rsidP="00AB257C">
      <w:r>
        <w:lastRenderedPageBreak/>
        <w:t xml:space="preserve">Speaking on the occasion, </w:t>
      </w:r>
      <w:proofErr w:type="spellStart"/>
      <w:r>
        <w:t>Sartaj</w:t>
      </w:r>
      <w:proofErr w:type="spellEnd"/>
      <w:r>
        <w:t xml:space="preserve"> Aziz said that </w:t>
      </w:r>
      <w:r>
        <w:rPr>
          <w:u w:val="single"/>
        </w:rPr>
        <w:t xml:space="preserve">Pakistan had consistently </w:t>
      </w:r>
      <w:proofErr w:type="spellStart"/>
      <w:r>
        <w:rPr>
          <w:u w:val="single"/>
        </w:rPr>
        <w:t>emphasised</w:t>
      </w:r>
      <w:proofErr w:type="spellEnd"/>
      <w:r>
        <w:rPr>
          <w:u w:val="single"/>
        </w:rPr>
        <w:t xml:space="preserve"> that peace and stability in Afghanistan 'is in our interest and a stable Afghanistan would help us promote our shared agenda of economic development and regional connectivity.</w:t>
      </w:r>
      <w:r>
        <w:t xml:space="preserve">' He said that Pakistan's relations with China were the cornerstone of our foreign policy. </w:t>
      </w:r>
    </w:p>
    <w:p w:rsidR="00AB257C" w:rsidRDefault="00AB257C" w:rsidP="00AB257C">
      <w:pPr>
        <w:rPr>
          <w:u w:val="single"/>
        </w:rPr>
      </w:pPr>
      <w:r>
        <w:t xml:space="preserve">Aziz said: 'We took stock of the progress made in bilateral relations, including political, strategic and economic cooperation and identified areas for further consolidation of the 'all-weather' relationship between Pakistan and China.' He said that </w:t>
      </w:r>
      <w:r>
        <w:rPr>
          <w:u w:val="single"/>
        </w:rPr>
        <w:t>China had appreciated the resolute steps taken by Pakistan to counter the menace of terrorism and both countries agreed that terrorism was a common challenge.</w:t>
      </w:r>
    </w:p>
    <w:p w:rsidR="00AB257C" w:rsidRDefault="00AB257C" w:rsidP="00AB257C">
      <w:pPr>
        <w:pStyle w:val="Heading4"/>
      </w:pPr>
      <w:r>
        <w:rPr>
          <w:b w:val="0"/>
        </w:rPr>
        <w:t>SQ solves—China’s construction of a dialogue mechanism mitigates Afghan-Pak tensions.</w:t>
      </w:r>
    </w:p>
    <w:p w:rsidR="00AB257C" w:rsidRDefault="00AB257C" w:rsidP="00AB257C">
      <w:pPr>
        <w:rPr>
          <w:rStyle w:val="Style13ptBold"/>
        </w:rPr>
      </w:pPr>
      <w:proofErr w:type="spellStart"/>
      <w:r>
        <w:rPr>
          <w:rStyle w:val="Style13ptBold"/>
        </w:rPr>
        <w:t>Shafqat</w:t>
      </w:r>
      <w:proofErr w:type="spellEnd"/>
      <w:r>
        <w:rPr>
          <w:rStyle w:val="Style13ptBold"/>
        </w:rPr>
        <w:t>, reporter at The Nation, 2017</w:t>
      </w:r>
    </w:p>
    <w:p w:rsidR="00AB257C" w:rsidRDefault="00AB257C" w:rsidP="00AB257C">
      <w:r>
        <w:rPr>
          <w:rStyle w:val="Style13ptBold"/>
        </w:rPr>
        <w:t xml:space="preserve">(Ali, “China brings Pakistan, Afghanistan closer,” The Nation, June 26, 2017, </w:t>
      </w:r>
      <w:proofErr w:type="spellStart"/>
      <w:r>
        <w:rPr>
          <w:rStyle w:val="Style13ptBold"/>
        </w:rPr>
        <w:t>Proquest</w:t>
      </w:r>
      <w:proofErr w:type="spellEnd"/>
      <w:r>
        <w:rPr>
          <w:rStyle w:val="Style13ptBold"/>
        </w:rPr>
        <w:t>, Date Accessed: 7/3/18, GDI-AA)</w:t>
      </w:r>
    </w:p>
    <w:p w:rsidR="00AB257C" w:rsidRDefault="00AB257C" w:rsidP="00AB257C">
      <w:r>
        <w:rPr>
          <w:u w:val="single"/>
        </w:rPr>
        <w:t>According to a communiqué issued after the end of Yi's visit to Pakistan and Afghanistan, 'the three parties are all committed to maintaining regional peace and stability, enhancing regional connectivity and economic cooperation and promoting shared security and development</w:t>
      </w:r>
      <w:r>
        <w:t xml:space="preserve">.' It said: </w:t>
      </w:r>
      <w:r>
        <w:rPr>
          <w:u w:val="single"/>
        </w:rPr>
        <w:t>'Both Afghanistan and Pakistan are willing to improve relations with each other, strengthen political mutual trust, enhance cooperation in various fields including counter-terrorism, and jointly meet security challenges. The Chinese side hopes Afghanistan and Pakistan could maintain stable and sound relations, and is willing to provide necessary assistance</w:t>
      </w:r>
      <w:r>
        <w:t xml:space="preserve"> in this regard based on the needs of both sides.' It added: </w:t>
      </w:r>
      <w:r>
        <w:rPr>
          <w:u w:val="single"/>
        </w:rPr>
        <w:t>'Afghanistan and Pakistan agree to establish a crisis management mechanism, which will include prevention through timely and effective intelligence and information sharing, and other mutually-agreed measures</w:t>
      </w:r>
      <w:r>
        <w:t xml:space="preserve">. </w:t>
      </w:r>
      <w:r>
        <w:rPr>
          <w:u w:val="single"/>
        </w:rPr>
        <w:t>This would enable the two sides to maintain timely and effective communications in case of any emergencies, including terrorist attacks, with a view to seeking proper solution through dialogue and consultatio</w:t>
      </w:r>
      <w:r>
        <w:t xml:space="preserve">n and preventing deterioration of the situation which might have a negative effect on the bilateral relationship. The Chinese side will support this mechanism.' The communiqué said: </w:t>
      </w:r>
      <w:r>
        <w:rPr>
          <w:u w:val="single"/>
        </w:rPr>
        <w:t>'The three parties agree to establish the China-Afghanistan-Pakistan Foreign Ministers' dialogue mechanism to cooperate on issues of mutual interest, beginning with economic cooperation.</w:t>
      </w:r>
      <w:r>
        <w:t xml:space="preserve">' It said: </w:t>
      </w:r>
      <w:r>
        <w:rPr>
          <w:u w:val="single"/>
        </w:rPr>
        <w:t>'The three parties believe that peace and reconciliation is the fundamental solution to the Afghan issue, which could not be solved by violent means</w:t>
      </w:r>
      <w:r>
        <w:t xml:space="preserve">. </w:t>
      </w:r>
      <w:r>
        <w:rPr>
          <w:u w:val="single"/>
        </w:rPr>
        <w:t>The Chinese side and the Pakistani side support the 'Afghan-led and Afghan-owned' reconciliation process, and stand ready to continue to play a constructive role in advancing this process</w:t>
      </w:r>
      <w:r>
        <w:t xml:space="preserve">. The three parties call on the Afghan Taliban to join the reconciliation process at an early date.' </w:t>
      </w:r>
      <w:r>
        <w:rPr>
          <w:u w:val="single"/>
        </w:rPr>
        <w:t>The three parties, it said, 'believe that the Quadrilateral Coordination Group should be revived to create an enabling environment for peace talks and for Taliban to join the peace talks</w:t>
      </w:r>
      <w:r>
        <w:t xml:space="preserve">.' The communiqué added: </w:t>
      </w:r>
      <w:r>
        <w:rPr>
          <w:u w:val="single"/>
        </w:rPr>
        <w:t>'The three parties support the Kabul process and hold the view that the Shanghai Cooperation Organization (SCO)-Afghanistan Contact Group should be revived as early as possible</w:t>
      </w:r>
      <w:r>
        <w:t xml:space="preserve"> to play a constructive role in moving forward the Afghan reconciliation process.' This week, Pakistan had decided to further enhance monitoring of crossing points with Afghanistan.</w:t>
      </w:r>
    </w:p>
    <w:p w:rsidR="00AB257C" w:rsidRDefault="00AB257C" w:rsidP="00AB257C">
      <w:pPr>
        <w:pStyle w:val="Heading4"/>
      </w:pPr>
      <w:r>
        <w:rPr>
          <w:b w:val="0"/>
        </w:rPr>
        <w:t>Afghan-Pak border crisis hurt the economy—government signaling and impact de-incentivizes similar actions.</w:t>
      </w:r>
    </w:p>
    <w:p w:rsidR="00AB257C" w:rsidRDefault="00AB257C" w:rsidP="00AB257C">
      <w:pPr>
        <w:rPr>
          <w:rStyle w:val="Style13ptBold"/>
        </w:rPr>
      </w:pPr>
      <w:r>
        <w:rPr>
          <w:rStyle w:val="Style13ptBold"/>
        </w:rPr>
        <w:t>Gul, reporter for Voice of America at Islamabad, 2017</w:t>
      </w:r>
    </w:p>
    <w:p w:rsidR="00AB257C" w:rsidRDefault="00AB257C" w:rsidP="00AB257C">
      <w:r>
        <w:rPr>
          <w:rStyle w:val="Style13ptBold"/>
        </w:rPr>
        <w:t>(</w:t>
      </w:r>
      <w:proofErr w:type="spellStart"/>
      <w:r>
        <w:rPr>
          <w:rStyle w:val="Style13ptBold"/>
        </w:rPr>
        <w:t>Ayaz</w:t>
      </w:r>
      <w:proofErr w:type="spellEnd"/>
      <w:r>
        <w:rPr>
          <w:rStyle w:val="Style13ptBold"/>
        </w:rPr>
        <w:t xml:space="preserve">, “Pakistan Reopens Afghan Border as 'Goodwill Gesture'”, Voice of America, March 20, 2017, </w:t>
      </w:r>
      <w:proofErr w:type="spellStart"/>
      <w:r>
        <w:rPr>
          <w:rStyle w:val="Style13ptBold"/>
        </w:rPr>
        <w:t>Proquest</w:t>
      </w:r>
      <w:proofErr w:type="spellEnd"/>
      <w:r>
        <w:rPr>
          <w:rStyle w:val="Style13ptBold"/>
        </w:rPr>
        <w:t>, Date Accessed: 7/3/18, GDI-AA)</w:t>
      </w:r>
    </w:p>
    <w:p w:rsidR="00AB257C" w:rsidRDefault="00AB257C" w:rsidP="00AB257C">
      <w:pPr>
        <w:rPr>
          <w:u w:val="single"/>
        </w:rPr>
      </w:pPr>
      <w:r>
        <w:rPr>
          <w:u w:val="single"/>
        </w:rPr>
        <w:t>The protracted border closure has cost businesses on both sides tens of millions of dollars and fueled bilateral tensions.</w:t>
      </w:r>
    </w:p>
    <w:p w:rsidR="00AB257C" w:rsidRDefault="00AB257C" w:rsidP="00AB257C">
      <w:pPr>
        <w:rPr>
          <w:u w:val="single"/>
        </w:rPr>
      </w:pPr>
      <w:r>
        <w:rPr>
          <w:u w:val="single"/>
        </w:rPr>
        <w:t>The abrupt move stranded thousands of trucks loaded with fresh fruits, vegetables, poultry and other food items, sharply increasing prices of imported goods in Afghanistan.</w:t>
      </w:r>
    </w:p>
    <w:p w:rsidR="00AB257C" w:rsidRDefault="00AB257C" w:rsidP="00AB257C">
      <w:r>
        <w:rPr>
          <w:u w:val="single"/>
        </w:rPr>
        <w:t xml:space="preserve">The lucrative border crossings, including </w:t>
      </w:r>
      <w:proofErr w:type="spellStart"/>
      <w:r>
        <w:rPr>
          <w:u w:val="single"/>
        </w:rPr>
        <w:t>Torkham</w:t>
      </w:r>
      <w:proofErr w:type="spellEnd"/>
      <w:r>
        <w:rPr>
          <w:u w:val="single"/>
        </w:rPr>
        <w:t xml:space="preserve"> and </w:t>
      </w:r>
      <w:proofErr w:type="spellStart"/>
      <w:r>
        <w:rPr>
          <w:u w:val="single"/>
        </w:rPr>
        <w:t>Chaman</w:t>
      </w:r>
      <w:proofErr w:type="spellEnd"/>
      <w:r>
        <w:rPr>
          <w:u w:val="single"/>
        </w:rPr>
        <w:t xml:space="preserve">, have been </w:t>
      </w:r>
      <w:proofErr w:type="spellStart"/>
      <w:r>
        <w:rPr>
          <w:u w:val="single"/>
        </w:rPr>
        <w:t>been</w:t>
      </w:r>
      <w:proofErr w:type="spellEnd"/>
      <w:r>
        <w:rPr>
          <w:u w:val="single"/>
        </w:rPr>
        <w:t xml:space="preserve"> closed five times within the last year due to tensions in relations</w:t>
      </w:r>
      <w:r>
        <w:t xml:space="preserve"> and Pakistan's attempts to build new facilities there.</w:t>
      </w:r>
    </w:p>
    <w:p w:rsidR="00AB257C" w:rsidRDefault="00AB257C" w:rsidP="00AB257C">
      <w:pPr>
        <w:rPr>
          <w:u w:val="single"/>
        </w:rPr>
      </w:pPr>
      <w:r>
        <w:rPr>
          <w:u w:val="single"/>
        </w:rPr>
        <w:t>Members of Pakistan Afghanistan Joint Chamber of Commerce and Industry last week urged their respective governments "to segregate business and trade ties from political tensions, and separate security and political issues from economic activities between the two countries" to ensure free flow of trade.</w:t>
      </w:r>
    </w:p>
    <w:p w:rsidR="00245641" w:rsidRDefault="00AB257C" w:rsidP="00AB257C">
      <w:pPr>
        <w:pStyle w:val="Heading3"/>
      </w:pPr>
      <w:r>
        <w:lastRenderedPageBreak/>
        <w:t>AT: Middle East War</w:t>
      </w:r>
    </w:p>
    <w:p w:rsidR="00AB257C" w:rsidRDefault="00AB257C" w:rsidP="00AB257C">
      <w:pPr>
        <w:pStyle w:val="Heading4"/>
      </w:pPr>
      <w:r>
        <w:rPr>
          <w:b w:val="0"/>
        </w:rPr>
        <w:t>No impact—global elites don’t know how to wage wars, even in the Middle East—tensions remain contained.</w:t>
      </w:r>
    </w:p>
    <w:p w:rsidR="00AB257C" w:rsidRDefault="00AB257C" w:rsidP="00AB257C">
      <w:pPr>
        <w:rPr>
          <w:rStyle w:val="Style13ptBold"/>
        </w:rPr>
      </w:pPr>
      <w:r>
        <w:rPr>
          <w:rStyle w:val="Style13ptBold"/>
        </w:rPr>
        <w:t>Harari, tenured professor in the Department of History at the Hebrew University of Jerusalem, 2017</w:t>
      </w:r>
    </w:p>
    <w:p w:rsidR="00AB257C" w:rsidRDefault="00AB257C" w:rsidP="00AB257C">
      <w:pPr>
        <w:rPr>
          <w:rStyle w:val="Style13ptBold"/>
          <w:b w:val="0"/>
        </w:rPr>
      </w:pPr>
      <w:r>
        <w:rPr>
          <w:rStyle w:val="Style13ptBold"/>
        </w:rPr>
        <w:t xml:space="preserve">(Yuval Noah, “Why It’s No Longer Possible for Any Country to Win a War,” TIME, June 23, 2017, </w:t>
      </w:r>
      <w:hyperlink r:id="rId58" w:history="1">
        <w:r>
          <w:rPr>
            <w:rStyle w:val="Hyperlink"/>
          </w:rPr>
          <w:t>http://time.com/4826856/russia-trump-north-korea-china-war/</w:t>
        </w:r>
      </w:hyperlink>
      <w:r>
        <w:rPr>
          <w:rStyle w:val="Style13ptBold"/>
        </w:rPr>
        <w:t>, Date Accessed: 7/3/18, GDI-AA)</w:t>
      </w:r>
    </w:p>
    <w:p w:rsidR="00AB257C" w:rsidRDefault="00AB257C" w:rsidP="00AB257C">
      <w:r>
        <w:rPr>
          <w:u w:val="single"/>
        </w:rPr>
        <w:t>In 2017, global elites don’t know what a successful war even looks like</w:t>
      </w:r>
      <w:r>
        <w:t xml:space="preserve">. </w:t>
      </w:r>
      <w:r>
        <w:rPr>
          <w:u w:val="single"/>
        </w:rPr>
        <w:t>They may have read about them in history books and seen fanciful recreations in Hollywood blockbusters, but they have good reason to suspect that this type of war has gone extinct.</w:t>
      </w:r>
      <w:r>
        <w:t xml:space="preserve"> Though some third-world dictators and non-state actors still manage to flourish through war, it seems that major powers no longer know how to do so.</w:t>
      </w:r>
    </w:p>
    <w:p w:rsidR="00AB257C" w:rsidRDefault="00AB257C" w:rsidP="00AB257C">
      <w:r>
        <w:rPr>
          <w:u w:val="single"/>
        </w:rPr>
        <w:t>The greatest victory in living memory — of the United States over the Soviet Union — was achieved without any major military confrontation.</w:t>
      </w:r>
      <w:r>
        <w:t xml:space="preserve"> </w:t>
      </w:r>
      <w:r>
        <w:rPr>
          <w:u w:val="single"/>
        </w:rPr>
        <w:t>The U.S. then got a fleeting taste of old-fashioned military glory in the First Gulf War — which only tempted it to waste trillions on humiliating military fiascos in Iraq and Afghanistan. China, the rising power of the early twenty-first century, has assiduously avoided all armed conflicts since its Vietnamese debacle of 1979</w:t>
      </w:r>
      <w:r>
        <w:t>, and it owes its ascent strictly to economic factors. In this, it has emulated not the Japanese and German empires of the pre-1914 era, but rather the nonviolent Japanese and German economic miracles of the post-1945 era.</w:t>
      </w:r>
    </w:p>
    <w:p w:rsidR="00AB257C" w:rsidRDefault="00AB257C" w:rsidP="00AB257C">
      <w:pPr>
        <w:rPr>
          <w:u w:val="single"/>
        </w:rPr>
      </w:pPr>
      <w:r>
        <w:rPr>
          <w:u w:val="single"/>
        </w:rPr>
        <w:t>Even in the Middle East, regional powers don’t know how to wage successful wars. Iran gained nothing from the long bloodbath of the Iran-Iraq War and subsequently avoided all direct military confrontations. It became regional hegemon by default, as its two main enemies — the U.S. and Iraq — got embroiled in a war that destroyed both Iraq and the American appetite for Middle Eastern quagmires.</w:t>
      </w:r>
    </w:p>
    <w:p w:rsidR="00AB257C" w:rsidRPr="00AB257C" w:rsidRDefault="00AB257C" w:rsidP="00AB257C">
      <w:pPr>
        <w:rPr>
          <w:u w:val="single"/>
        </w:rPr>
      </w:pPr>
      <w:r>
        <w:rPr>
          <w:u w:val="single"/>
        </w:rPr>
        <w:t>Much the same can be said of Israel</w:t>
      </w:r>
      <w:r>
        <w:t xml:space="preserve">, which waged its last successful war fifty years ago. </w:t>
      </w:r>
      <w:r>
        <w:rPr>
          <w:u w:val="single"/>
        </w:rPr>
        <w:t>Since 1967, Israel has prospered despite its many wars</w:t>
      </w:r>
      <w:r>
        <w:t xml:space="preserve">, not thanks to them. </w:t>
      </w:r>
      <w:r>
        <w:rPr>
          <w:u w:val="single"/>
        </w:rPr>
        <w:t>Its conquered territories are a heavy economic burden and a crippling political liability</w:t>
      </w:r>
      <w:r>
        <w:t xml:space="preserve">. Like Iran, </w:t>
      </w:r>
      <w:r>
        <w:rPr>
          <w:u w:val="single"/>
        </w:rPr>
        <w:t>Israel has recently improved its geopolitical position not by waging successful wars, but by avoiding getting sucked into the wars that devastated Iraq, Syria and Libya.</w:t>
      </w:r>
    </w:p>
    <w:p w:rsidR="000220CE" w:rsidRDefault="000220CE" w:rsidP="000220CE">
      <w:pPr>
        <w:pStyle w:val="Heading2"/>
      </w:pPr>
      <w:bookmarkStart w:id="0" w:name="_GoBack"/>
      <w:bookmarkEnd w:id="0"/>
      <w:r>
        <w:lastRenderedPageBreak/>
        <w:t>Courts Counterplan</w:t>
      </w:r>
    </w:p>
    <w:p w:rsidR="000220CE" w:rsidRDefault="000220CE" w:rsidP="000220CE">
      <w:pPr>
        <w:pStyle w:val="Heading3"/>
      </w:pPr>
      <w:r>
        <w:lastRenderedPageBreak/>
        <w:t>Solvency Advocate</w:t>
      </w:r>
    </w:p>
    <w:p w:rsidR="00A66081" w:rsidRPr="00A66081" w:rsidRDefault="00A66081" w:rsidP="00A66081">
      <w:pPr>
        <w:pStyle w:val="Heading4"/>
      </w:pPr>
      <w:r>
        <w:t xml:space="preserve">Text: The Supreme Court </w:t>
      </w:r>
      <w:r w:rsidR="00A46676">
        <w:t xml:space="preserve">of the United States </w:t>
      </w:r>
      <w:r w:rsidR="00414EE7">
        <w:t>should rule that the Refugee Act of 1980 requires a [</w:t>
      </w:r>
      <w:r w:rsidR="00E8280E">
        <w:t>substantial reduction of</w:t>
      </w:r>
      <w:r w:rsidR="00414EE7" w:rsidRPr="00414EE7">
        <w:t xml:space="preserve"> its restrictions on legal i</w:t>
      </w:r>
      <w:r w:rsidR="00414EE7">
        <w:t>mmigration to the United States] citing international law.</w:t>
      </w:r>
    </w:p>
    <w:p w:rsidR="000220CE" w:rsidRDefault="000220CE" w:rsidP="000220CE">
      <w:pPr>
        <w:pStyle w:val="Heading4"/>
      </w:pPr>
      <w:r>
        <w:t>Current interpretation of The Refugee Act of 1980 has been used to prevent refugees from entering the US</w:t>
      </w:r>
    </w:p>
    <w:p w:rsidR="000220CE" w:rsidRPr="00C15298" w:rsidRDefault="000220CE" w:rsidP="000220CE">
      <w:pPr>
        <w:rPr>
          <w:rStyle w:val="Style13ptBold"/>
        </w:rPr>
      </w:pPr>
      <w:proofErr w:type="spellStart"/>
      <w:r w:rsidRPr="00C15298">
        <w:rPr>
          <w:rStyle w:val="Style13ptBold"/>
        </w:rPr>
        <w:t>Farbenblum</w:t>
      </w:r>
      <w:proofErr w:type="spellEnd"/>
      <w:r w:rsidRPr="00C15298">
        <w:rPr>
          <w:rStyle w:val="Style13ptBold"/>
        </w:rPr>
        <w:t>, Senior Lecturer in Law and Director, Migrant and Refugee Rights Project, University of New South Wales, 11</w:t>
      </w:r>
    </w:p>
    <w:p w:rsidR="000220CE" w:rsidRDefault="000220CE" w:rsidP="000220CE">
      <w:r>
        <w:t xml:space="preserve">BASSINA, June 2011, Duke Law Journal, “EXECUTIVE DEFERENCE IN U.S. REFUGEE LAW: INTERNATIONALIST PATHS THROUGH AND BEYOND CHEVRON,” </w:t>
      </w:r>
      <w:hyperlink r:id="rId59" w:history="1">
        <w:r w:rsidRPr="00363F7D">
          <w:rPr>
            <w:rStyle w:val="Hyperlink"/>
          </w:rPr>
          <w:t>https://scholarship.law.duke.edu/cgi/viewcontent.cgi?article=1492&amp;context=dlj</w:t>
        </w:r>
      </w:hyperlink>
      <w:r>
        <w:t xml:space="preserve">, accessed 6-28-18, EA] </w:t>
      </w:r>
    </w:p>
    <w:p w:rsidR="000220CE" w:rsidRDefault="000220CE" w:rsidP="000220CE">
      <w:pPr>
        <w:rPr>
          <w:rStyle w:val="StyleUnderline"/>
        </w:rPr>
      </w:pPr>
      <w:r w:rsidRPr="00D630E5">
        <w:t xml:space="preserve">Asylum law is one of the most thoroughly international areas of U.S. law. </w:t>
      </w:r>
      <w:r w:rsidRPr="00C15298">
        <w:rPr>
          <w:rStyle w:val="StyleUnderline"/>
        </w:rPr>
        <w:t>Not only has the United States ratified the core international refugee law treaty</w:t>
      </w:r>
      <w:proofErr w:type="gramStart"/>
      <w:r w:rsidRPr="00C15298">
        <w:rPr>
          <w:rStyle w:val="StyleUnderline"/>
        </w:rPr>
        <w:t>,1</w:t>
      </w:r>
      <w:proofErr w:type="gramEnd"/>
      <w:r w:rsidRPr="00C15298">
        <w:rPr>
          <w:rStyle w:val="StyleUnderline"/>
        </w:rPr>
        <w:t xml:space="preserve"> but Congress, in passing the Refugee Act of 1980, has adopted implementing legislation with the explicit purpose of bringing U.S. law into conformity with the nation’s international obligations under the treaty. 2 Domestic statutory provisions deliberately track the language of the treaty’s central prohibition against removal of individuals to persecution, as well as the treaty’s definition of a refugee.</w:t>
      </w:r>
      <w:r w:rsidRPr="00D630E5">
        <w:t>3 The United States is a longstanding member of the Executive Committee of the United Nations High Commissioner for Refugees (UNHCR), 4 the international agency mandated with supervising the application of treaties relating to refugees. And one would be hard pressed to find areas of legal regulation that are inherently more international than the transnational flight of foreign nationals to the United States and similarly situated foreign states around the world</w:t>
      </w:r>
      <w:r w:rsidRPr="00C15298">
        <w:rPr>
          <w:rStyle w:val="StyleUnderline"/>
        </w:rPr>
        <w:t>. Given U.S. asylum law’s express international law underpinnings, one would expect U.S. courts interpreting it to employ international law norms, or at least to set aside the general resistance U.S. courts regularly display toward foreign and international law.5 Yet courts have been surprisingly willing to discount international law governing domestic asylum statutes by deferring to expansive executive agency statutory interpretations that do not conform—and in many cases, have made no effort to conform—to limitations created by U.S. international treaty obligations</w:t>
      </w:r>
      <w:r w:rsidRPr="00D630E5">
        <w:t xml:space="preserve">.6 </w:t>
      </w:r>
      <w:proofErr w:type="spellStart"/>
      <w:r w:rsidRPr="00C15298">
        <w:rPr>
          <w:rStyle w:val="StyleUnderline"/>
        </w:rPr>
        <w:t>Preferencing</w:t>
      </w:r>
      <w:proofErr w:type="spellEnd"/>
      <w:r w:rsidRPr="00C15298">
        <w:rPr>
          <w:rStyle w:val="StyleUnderline"/>
        </w:rPr>
        <w:t xml:space="preserve"> administrative agency interpretations over international legal obligations is not simply an academic concern. Writing in the late 1990s, Professor Joan Fitzpatrick aptly observed that because the international refugee law framework has a rights-protective purpose</w:t>
      </w:r>
      <w:proofErr w:type="gramStart"/>
      <w:r w:rsidRPr="00C15298">
        <w:rPr>
          <w:rStyle w:val="StyleUnderline"/>
        </w:rPr>
        <w:t>,7</w:t>
      </w:r>
      <w:proofErr w:type="gramEnd"/>
      <w:r w:rsidRPr="00C15298">
        <w:rPr>
          <w:rStyle w:val="StyleUnderline"/>
        </w:rPr>
        <w:t xml:space="preserve"> “divorcing international and domestic law tends to operate to the grave detriment of asylum seekers.”8 In contrast with other areas of administrative regulation, the “grave detriment” to which she refers is not the loss of a benefit or the imposition of an economic burden.</w:t>
      </w:r>
      <w:r w:rsidRPr="00D630E5">
        <w:t xml:space="preserve"> </w:t>
      </w:r>
      <w:r w:rsidRPr="00C15298">
        <w:rPr>
          <w:rStyle w:val="StyleUnderline"/>
        </w:rPr>
        <w:t>Favoring agency interpretations that frequently maximize executive deportation powers effectively strips refugees of their international treaty protections and enables the U.S. government to deport them to countries in which they face persecution. This result is perversely at odds with Congress’s intention that the domestic Refugee Act would create an asylum policy “consistent with this country’s tradition of welcoming the oppressed of other nations and with our obligations under international law.” 9</w:t>
      </w:r>
    </w:p>
    <w:p w:rsidR="004056F8" w:rsidRDefault="00CA6503" w:rsidP="00B14276">
      <w:pPr>
        <w:pStyle w:val="Heading2"/>
      </w:pPr>
      <w:r>
        <w:lastRenderedPageBreak/>
        <w:t>Intervention Counterplan</w:t>
      </w:r>
    </w:p>
    <w:p w:rsidR="004056F8" w:rsidRDefault="004056F8" w:rsidP="004056F8">
      <w:pPr>
        <w:pStyle w:val="Heading3"/>
      </w:pPr>
      <w:r>
        <w:lastRenderedPageBreak/>
        <w:t>1NC</w:t>
      </w:r>
    </w:p>
    <w:p w:rsidR="004056F8" w:rsidRDefault="00A46676" w:rsidP="004056F8">
      <w:pPr>
        <w:pStyle w:val="Heading4"/>
      </w:pPr>
      <w:r>
        <w:t xml:space="preserve">Text: </w:t>
      </w:r>
      <w:r w:rsidR="004056F8">
        <w:t>The United States federal government should increase its military involvement in the Syrian Civil War</w:t>
      </w:r>
      <w:r w:rsidR="00C04997">
        <w:t>.</w:t>
      </w:r>
    </w:p>
    <w:p w:rsidR="005E3BD3" w:rsidRPr="005E3BD3" w:rsidRDefault="00C04997" w:rsidP="005E3BD3">
      <w:pPr>
        <w:pStyle w:val="Heading4"/>
      </w:pPr>
      <w:r>
        <w:t>Diplomacy alone fails and risks Russia determining the outcome of the peace process – military action is key to solve</w:t>
      </w:r>
    </w:p>
    <w:p w:rsidR="004056F8" w:rsidRDefault="004056F8" w:rsidP="004056F8">
      <w:pPr>
        <w:rPr>
          <w:rStyle w:val="Style13ptBold"/>
        </w:rPr>
      </w:pPr>
      <w:proofErr w:type="spellStart"/>
      <w:r>
        <w:rPr>
          <w:rStyle w:val="Style13ptBold"/>
        </w:rPr>
        <w:t>Wittes</w:t>
      </w:r>
      <w:proofErr w:type="spellEnd"/>
      <w:r>
        <w:rPr>
          <w:rStyle w:val="Style13ptBold"/>
        </w:rPr>
        <w:t>, CMEP Senior Fellow in Foreign Policy, 16</w:t>
      </w:r>
    </w:p>
    <w:p w:rsidR="004056F8" w:rsidRPr="00880827" w:rsidRDefault="004056F8" w:rsidP="004056F8">
      <w:pPr>
        <w:rPr>
          <w:bCs/>
          <w:sz w:val="18"/>
        </w:rPr>
      </w:pPr>
      <w:r w:rsidRPr="00EA3BD2">
        <w:rPr>
          <w:rStyle w:val="Style13ptBold"/>
          <w:b w:val="0"/>
          <w:sz w:val="18"/>
        </w:rPr>
        <w:t xml:space="preserve">[Tamara </w:t>
      </w:r>
      <w:proofErr w:type="spellStart"/>
      <w:r w:rsidRPr="00EA3BD2">
        <w:rPr>
          <w:rStyle w:val="Style13ptBold"/>
          <w:b w:val="0"/>
          <w:sz w:val="18"/>
        </w:rPr>
        <w:t>Cofman</w:t>
      </w:r>
      <w:proofErr w:type="spellEnd"/>
      <w:r w:rsidRPr="00EA3BD2">
        <w:rPr>
          <w:rStyle w:val="Style13ptBold"/>
          <w:b w:val="0"/>
          <w:sz w:val="18"/>
        </w:rPr>
        <w:t xml:space="preserve"> </w:t>
      </w:r>
      <w:proofErr w:type="spellStart"/>
      <w:r w:rsidRPr="00EA3BD2">
        <w:rPr>
          <w:rStyle w:val="Style13ptBold"/>
          <w:b w:val="0"/>
          <w:sz w:val="18"/>
        </w:rPr>
        <w:t>Wittes</w:t>
      </w:r>
      <w:proofErr w:type="spellEnd"/>
      <w:r>
        <w:rPr>
          <w:rStyle w:val="Style13ptBold"/>
          <w:b w:val="0"/>
          <w:sz w:val="18"/>
        </w:rPr>
        <w:t xml:space="preserve">, 5/17/16, </w:t>
      </w:r>
      <w:r w:rsidRPr="00EA3BD2">
        <w:rPr>
          <w:rStyle w:val="Style13ptBold"/>
          <w:b w:val="0"/>
          <w:sz w:val="18"/>
        </w:rPr>
        <w:t>Senior Fellow - Foreign Policy, Center for Middle East Policy</w:t>
      </w:r>
      <w:r>
        <w:rPr>
          <w:rStyle w:val="Style13ptBold"/>
          <w:b w:val="0"/>
          <w:sz w:val="18"/>
        </w:rPr>
        <w:t>, “</w:t>
      </w:r>
      <w:r w:rsidRPr="00EA3BD2">
        <w:rPr>
          <w:rStyle w:val="Style13ptBold"/>
          <w:b w:val="0"/>
          <w:sz w:val="18"/>
        </w:rPr>
        <w:t>War in Syria: Next steps to mitigate the crisis</w:t>
      </w:r>
      <w:r>
        <w:rPr>
          <w:rStyle w:val="Style13ptBold"/>
          <w:b w:val="0"/>
          <w:sz w:val="18"/>
        </w:rPr>
        <w:t xml:space="preserve">,” </w:t>
      </w:r>
      <w:hyperlink r:id="rId60" w:history="1">
        <w:r w:rsidRPr="006E12D1">
          <w:rPr>
            <w:rStyle w:val="Hyperlink"/>
            <w:sz w:val="18"/>
          </w:rPr>
          <w:t>https://www.brookings.edu/testimonies/war-in-syria-next-steps-to-mitigate-the-crisis/</w:t>
        </w:r>
      </w:hyperlink>
      <w:r>
        <w:rPr>
          <w:rStyle w:val="Hyperlink"/>
          <w:sz w:val="18"/>
        </w:rPr>
        <w:t xml:space="preserve"> </w:t>
      </w:r>
      <w:r>
        <w:rPr>
          <w:rStyle w:val="Style13ptBold"/>
          <w:b w:val="0"/>
          <w:sz w:val="18"/>
        </w:rPr>
        <w:t>accessed 6/30/16] GDI-ARV</w:t>
      </w:r>
    </w:p>
    <w:p w:rsidR="004056F8" w:rsidRPr="00880827" w:rsidRDefault="004056F8" w:rsidP="004056F8">
      <w:pPr>
        <w:rPr>
          <w:sz w:val="12"/>
          <w:u w:val="single"/>
        </w:rPr>
      </w:pPr>
      <w:r w:rsidRPr="00EA3BD2">
        <w:rPr>
          <w:sz w:val="12"/>
        </w:rPr>
        <w:t xml:space="preserve"> </w:t>
      </w:r>
      <w:r w:rsidRPr="00892D7E">
        <w:rPr>
          <w:rStyle w:val="StyleUnderline"/>
        </w:rPr>
        <w:t>We must be realistic</w:t>
      </w:r>
      <w:r>
        <w:t xml:space="preserve">, however, </w:t>
      </w:r>
      <w:r w:rsidRPr="00892D7E">
        <w:rPr>
          <w:rStyle w:val="StyleUnderline"/>
        </w:rPr>
        <w:t>about what steps will</w:t>
      </w:r>
      <w:r>
        <w:t xml:space="preserve">, and will not, </w:t>
      </w:r>
      <w:r w:rsidRPr="00892D7E">
        <w:rPr>
          <w:rStyle w:val="StyleUnderline"/>
        </w:rPr>
        <w:t>end the Syrian conflict</w:t>
      </w:r>
      <w:r>
        <w:t xml:space="preserve">. </w:t>
      </w:r>
      <w:r w:rsidRPr="00892D7E">
        <w:rPr>
          <w:rStyle w:val="StyleUnderline"/>
        </w:rPr>
        <w:t>Recently, some policy experts have suggested that, in the name of advancing great-power concord to end the war, the United States should relax its view that Bashar al-Assad’s departure from power is a requisite for any political settlement</w:t>
      </w:r>
      <w:r>
        <w:t xml:space="preserve">. </w:t>
      </w:r>
      <w:r w:rsidRPr="00892D7E">
        <w:rPr>
          <w:rStyle w:val="StyleUnderline"/>
        </w:rPr>
        <w:t>This view rests on the assumption that Russia will not bend in its insistence on Assad’s remaining in place, and on the assumption that a U.S.-Russian agreement on leaving Assad in place would override the preferences of those fighting on the ground to remove him. Both of these premises, in my view, are incorrect.</w:t>
      </w:r>
    </w:p>
    <w:p w:rsidR="004056F8" w:rsidRDefault="004056F8" w:rsidP="004056F8">
      <w:pPr>
        <w:rPr>
          <w:sz w:val="12"/>
        </w:rPr>
      </w:pPr>
      <w:r>
        <w:t>We must therefore understand clearly the interests and imperatives driving the major players in this conflict, and we must understand, too, that the battlefield dynamics will heavily condition the prospects of any political settlement. Ending the bloody war in Bosnia in the 1990s involved getting the major external powers with stakes in the outcome – the United States, the Europeans, and Russia – to agree on basic outlines of a settlement and impose it on the parties. But imposing it on the parties required a shift in the balance of power on the battlefield, brought about by Croat military victories and ultimately a NATO bombing campaign. Bosnia also required a large-scale, long-term United Nations presence to separate the factions and to enforce and implement the agreement.</w:t>
      </w:r>
      <w:r w:rsidRPr="00EA3BD2">
        <w:rPr>
          <w:sz w:val="12"/>
        </w:rPr>
        <w:t xml:space="preserve"> </w:t>
      </w:r>
    </w:p>
    <w:p w:rsidR="004056F8" w:rsidRDefault="004056F8" w:rsidP="004056F8">
      <w:pPr>
        <w:rPr>
          <w:sz w:val="12"/>
        </w:rPr>
      </w:pPr>
      <w:r w:rsidRPr="00EA3BD2">
        <w:rPr>
          <w:sz w:val="12"/>
        </w:rPr>
        <w:t xml:space="preserve"> </w:t>
      </w:r>
      <w:r>
        <w:t xml:space="preserve">So I believe that, </w:t>
      </w:r>
      <w:r w:rsidRPr="00892D7E">
        <w:rPr>
          <w:rStyle w:val="StyleUnderline"/>
        </w:rPr>
        <w:t>absent a change on the ground, diplomacy alone is unlikely to end the Syrian war</w:t>
      </w:r>
      <w:r>
        <w:t xml:space="preserve"> – but I certainly agree with diplomatic efforts to advance a country-wide cessation of hostilities and advance a vision for a political settlement</w:t>
      </w:r>
      <w:r w:rsidRPr="00892D7E">
        <w:rPr>
          <w:rStyle w:val="StyleUnderline"/>
        </w:rPr>
        <w:t>. A full-scale cease-fire could create more space for political bargaining, and in the meantime reduce human suffering and mitigate the spillover effects of the ongoing violence</w:t>
      </w:r>
      <w:r>
        <w:t xml:space="preserve">. Right now, however, the Assad government and its patrons in Tehran and Moscow have no interest in a sustained cease-fire, because the battleground dynamics continue to shift in their favor. They used the partial cease-fires of the past weeks to consolidate territorial gains from opposition forces and to further weaken those forces through continued air attacks. Without agreement amongst the various governments around the table as to which fighting groups constitute terrorist organizations, </w:t>
      </w:r>
      <w:r w:rsidRPr="00892D7E">
        <w:rPr>
          <w:rStyle w:val="StyleUnderline"/>
        </w:rPr>
        <w:t xml:space="preserve">a ceasefire will inevitably disadvantage opposition factions as the Assad regime targets them in the name of counterterrorism. That will likewise advantage the most extreme among the rebel factions as well as jihadi groups like ISIS and Al Qaeda’s affiliate, </w:t>
      </w:r>
      <w:proofErr w:type="spellStart"/>
      <w:r w:rsidRPr="00892D7E">
        <w:rPr>
          <w:rStyle w:val="StyleUnderline"/>
        </w:rPr>
        <w:t>Jabhat</w:t>
      </w:r>
      <w:proofErr w:type="spellEnd"/>
      <w:r w:rsidRPr="00892D7E">
        <w:rPr>
          <w:rStyle w:val="StyleUnderline"/>
        </w:rPr>
        <w:t xml:space="preserve"> al-</w:t>
      </w:r>
      <w:proofErr w:type="spellStart"/>
      <w:r w:rsidRPr="00892D7E">
        <w:rPr>
          <w:rStyle w:val="StyleUnderline"/>
        </w:rPr>
        <w:t>Nusra</w:t>
      </w:r>
      <w:proofErr w:type="spellEnd"/>
      <w:r w:rsidRPr="00892D7E">
        <w:rPr>
          <w:rStyle w:val="StyleUnderline"/>
        </w:rPr>
        <w:t>, who will all continue to use force to acquire and hold territory and to force their political opponents and inconvenient civilians off the field.</w:t>
      </w:r>
    </w:p>
    <w:p w:rsidR="004056F8" w:rsidRDefault="004056F8" w:rsidP="004056F8">
      <w:pPr>
        <w:rPr>
          <w:sz w:val="12"/>
        </w:rPr>
      </w:pPr>
      <w:r w:rsidRPr="00EA3BD2">
        <w:rPr>
          <w:sz w:val="12"/>
        </w:rPr>
        <w:t xml:space="preserve"> </w:t>
      </w:r>
      <w:r>
        <w:t xml:space="preserve">Likewise, </w:t>
      </w:r>
      <w:r w:rsidRPr="00892D7E">
        <w:rPr>
          <w:rStyle w:val="StyleUnderline"/>
        </w:rPr>
        <w:t>some suggest that the sectarian nature of the conflict, and the deep investment of regional powers in backing their preferred sides, mean that it is not possible to hasten an end to the war at all, and that it must be allowed to “burn itself out.”</w:t>
      </w:r>
      <w:r>
        <w:t xml:space="preserve"> </w:t>
      </w:r>
      <w:r w:rsidRPr="00892D7E">
        <w:rPr>
          <w:rStyle w:val="Emphasis"/>
        </w:rPr>
        <w:t>This policy option is infeasible for the United States, from moral, political, and security standpoints.</w:t>
      </w:r>
      <w:r>
        <w:t xml:space="preserve"> </w:t>
      </w:r>
      <w:r w:rsidRPr="00892D7E">
        <w:rPr>
          <w:rStyle w:val="StyleUnderline"/>
        </w:rPr>
        <w:t xml:space="preserve">The scale of death and destruction already, over nearly five years of war, should shame the conscience of the world. </w:t>
      </w:r>
      <w:r>
        <w:t>Those seeking to escape this misery deserve our succor, and those seeking to end the carnage deserve our support. And it is beyond question that Bashar al-Assad and his allies are the ones responsible for the vast majority of this death, destruction, and displacement.</w:t>
      </w:r>
    </w:p>
    <w:p w:rsidR="004056F8" w:rsidRDefault="004056F8" w:rsidP="004056F8">
      <w:r w:rsidRPr="00EA3BD2">
        <w:rPr>
          <w:sz w:val="12"/>
        </w:rPr>
        <w:t xml:space="preserve"> </w:t>
      </w:r>
      <w:r w:rsidRPr="00EA3BD2">
        <w:rPr>
          <w:rStyle w:val="StyleUnderline"/>
        </w:rPr>
        <w:t>In political and security terms, the war’s spillover into neighboring countries and now into Europe can still get worse. Key states like Lebanon and Jordan are at risk of destabilization and/or extremist terrorism the longer the conflict goes on and the more of its consequences they must absorb</w:t>
      </w:r>
      <w:r>
        <w:t xml:space="preserve">. Turkey, as we know, has already suffered attacks by extremist groups. And the war has continued to be a powerful source of recruitment for extremists, drawing fighters and fellow travelers from around the world. ISIS and Al Qaeda feed on the civil conflict and the chaos on the ground is what gives them room to operate. </w:t>
      </w:r>
      <w:r w:rsidRPr="00EA3BD2">
        <w:rPr>
          <w:rStyle w:val="StyleUnderline"/>
        </w:rPr>
        <w:t>It is indeed imperative that the United States remain engaged, and intensify its engagement as needed, to secure an end to the conflict as soon as possible</w:t>
      </w:r>
      <w:r>
        <w:t>.</w:t>
      </w:r>
    </w:p>
    <w:p w:rsidR="004056F8" w:rsidRDefault="004056F8" w:rsidP="004056F8">
      <w:pPr>
        <w:pStyle w:val="Heading3"/>
      </w:pPr>
      <w:r>
        <w:lastRenderedPageBreak/>
        <w:t>Counterplan Popular</w:t>
      </w:r>
    </w:p>
    <w:p w:rsidR="004056F8" w:rsidRPr="00F30F05" w:rsidRDefault="004056F8" w:rsidP="004056F8">
      <w:pPr>
        <w:pStyle w:val="Heading4"/>
      </w:pPr>
      <w:r>
        <w:t xml:space="preserve">Military intervention in Syria energizes the republican base – empirics </w:t>
      </w:r>
    </w:p>
    <w:p w:rsidR="004056F8" w:rsidRDefault="004056F8" w:rsidP="004056F8">
      <w:pPr>
        <w:rPr>
          <w:rStyle w:val="Style13ptBold"/>
        </w:rPr>
      </w:pPr>
      <w:r>
        <w:rPr>
          <w:rStyle w:val="Style13ptBold"/>
        </w:rPr>
        <w:t>Kilgore, Progressive Policy Institute Senior Policy Fellow, 17</w:t>
      </w:r>
    </w:p>
    <w:p w:rsidR="004056F8" w:rsidRPr="00801305" w:rsidRDefault="004056F8" w:rsidP="004056F8">
      <w:pPr>
        <w:rPr>
          <w:rStyle w:val="Style13ptBold"/>
          <w:b w:val="0"/>
          <w:sz w:val="16"/>
        </w:rPr>
      </w:pPr>
      <w:r w:rsidRPr="00801305">
        <w:rPr>
          <w:rStyle w:val="Style13ptBold"/>
          <w:b w:val="0"/>
          <w:sz w:val="16"/>
        </w:rPr>
        <w:t>[</w:t>
      </w:r>
      <w:r>
        <w:rPr>
          <w:rStyle w:val="Style13ptBold"/>
          <w:b w:val="0"/>
          <w:sz w:val="16"/>
        </w:rPr>
        <w:t xml:space="preserve">Ed, 4/11/17, </w:t>
      </w:r>
      <w:proofErr w:type="gramStart"/>
      <w:r w:rsidRPr="00801305">
        <w:rPr>
          <w:rStyle w:val="Style13ptBold"/>
          <w:b w:val="0"/>
          <w:sz w:val="16"/>
        </w:rPr>
        <w:t>Before</w:t>
      </w:r>
      <w:proofErr w:type="gramEnd"/>
      <w:r w:rsidRPr="00801305">
        <w:rPr>
          <w:rStyle w:val="Style13ptBold"/>
          <w:b w:val="0"/>
          <w:sz w:val="16"/>
        </w:rPr>
        <w:t xml:space="preserve"> joining New York, Kilgore was the principal blogger for the Washington Monthly, a weekly columnist for Talking Points Memo, and managing editor for the Democratic Strategist. He was previously a regular contributor on politics and elections to The New Republic and FiveThirtyEight and a senior fellow at the Progressive Policy Institute. Earlier in his career, Kilgore was policy director for the Democratic Leadership Council, communications director for U.S. Senator Sam Nunn, and a speechwriter and federal-state relations liaison for three governors of his home state of Georgia.</w:t>
      </w:r>
      <w:r>
        <w:rPr>
          <w:rStyle w:val="Style13ptBold"/>
          <w:b w:val="0"/>
          <w:sz w:val="16"/>
        </w:rPr>
        <w:t xml:space="preserve"> “</w:t>
      </w:r>
      <w:r w:rsidRPr="00801305">
        <w:rPr>
          <w:rStyle w:val="Style13ptBold"/>
          <w:b w:val="0"/>
          <w:sz w:val="16"/>
        </w:rPr>
        <w:t>Republicans Love the Same Attack on Syria They Hated When Obama Considered It</w:t>
      </w:r>
      <w:r>
        <w:rPr>
          <w:rStyle w:val="Style13ptBold"/>
          <w:b w:val="0"/>
          <w:sz w:val="16"/>
        </w:rPr>
        <w:t xml:space="preserve">,” </w:t>
      </w:r>
      <w:hyperlink r:id="rId61" w:history="1">
        <w:r w:rsidRPr="006E12D1">
          <w:rPr>
            <w:rStyle w:val="Hyperlink"/>
          </w:rPr>
          <w:t>http://nymag.com/daily/intelligencer/2017/04/gop-voters-love-same-attack-on-syria-they-hated-under-obama.html</w:t>
        </w:r>
      </w:hyperlink>
      <w:r>
        <w:rPr>
          <w:rStyle w:val="Hyperlink"/>
        </w:rPr>
        <w:t xml:space="preserve"> </w:t>
      </w:r>
      <w:r>
        <w:rPr>
          <w:rStyle w:val="Style13ptBold"/>
          <w:b w:val="0"/>
          <w:sz w:val="16"/>
        </w:rPr>
        <w:t>accessed 6/30/18] GDI-ARV</w:t>
      </w:r>
    </w:p>
    <w:p w:rsidR="004056F8" w:rsidRDefault="004056F8" w:rsidP="004056F8">
      <w:pPr>
        <w:rPr>
          <w:rStyle w:val="StyleUnderline"/>
          <w:sz w:val="12"/>
        </w:rPr>
      </w:pPr>
      <w:r w:rsidRPr="00801305">
        <w:rPr>
          <w:rStyle w:val="StyleUnderline"/>
        </w:rPr>
        <w:t>Today’s polling news offers a pretty good data point for the theory of “asymmetric polarization,” the idea that GOP ideological extremism and/or antipathy for Democrats — not some equally culpable bipartisan lurch into the void — is responsible for the poor tone of contemporary politics.</w:t>
      </w:r>
    </w:p>
    <w:p w:rsidR="004056F8" w:rsidRDefault="004056F8" w:rsidP="004056F8">
      <w:pPr>
        <w:rPr>
          <w:sz w:val="12"/>
        </w:rPr>
      </w:pPr>
      <w:r w:rsidRPr="00801305">
        <w:rPr>
          <w:rStyle w:val="StyleUnderline"/>
          <w:sz w:val="12"/>
        </w:rPr>
        <w:t xml:space="preserve"> </w:t>
      </w:r>
      <w:r>
        <w:t xml:space="preserve">Donald </w:t>
      </w:r>
      <w:r w:rsidRPr="00801305">
        <w:rPr>
          <w:rStyle w:val="StyleUnderline"/>
        </w:rPr>
        <w:t>Trump’s cruise-missile attack on Syria</w:t>
      </w:r>
      <w:r>
        <w:t xml:space="preserve"> in retaliation for the Assad regime’s use of chemical weapons </w:t>
      </w:r>
      <w:r w:rsidRPr="00801305">
        <w:rPr>
          <w:rStyle w:val="StyleUnderline"/>
        </w:rPr>
        <w:t>is one of those rare instances where back-to-back administrations of different parties considered identical actions in identical places for identical reasons</w:t>
      </w:r>
      <w:r>
        <w:t>. Partisanship aside, you’d expect that support for such an action would be relatively even, right?</w:t>
      </w:r>
    </w:p>
    <w:p w:rsidR="004056F8" w:rsidRDefault="004056F8" w:rsidP="004056F8">
      <w:pPr>
        <w:rPr>
          <w:rStyle w:val="StyleUnderline"/>
          <w:sz w:val="12"/>
        </w:rPr>
      </w:pPr>
      <w:r w:rsidRPr="00801305">
        <w:rPr>
          <w:sz w:val="12"/>
        </w:rPr>
        <w:t xml:space="preserve"> </w:t>
      </w:r>
      <w:r>
        <w:t>Well, according to a new ABC/Washington Post survey,</w:t>
      </w:r>
      <w:r w:rsidRPr="00801305">
        <w:rPr>
          <w:rStyle w:val="StyleUnderline"/>
        </w:rPr>
        <w:t xml:space="preserve"> support levels for an Obama strike in 2013 and Trump’s strike last week were indeed relatively even among Democrats:</w:t>
      </w:r>
    </w:p>
    <w:p w:rsidR="004056F8" w:rsidRDefault="004056F8" w:rsidP="004056F8">
      <w:pPr>
        <w:rPr>
          <w:sz w:val="12"/>
        </w:rPr>
      </w:pPr>
      <w:r w:rsidRPr="00801305">
        <w:rPr>
          <w:sz w:val="12"/>
        </w:rPr>
        <w:t xml:space="preserve"> </w:t>
      </w:r>
      <w:r>
        <w:t>37 percent of Democrats back Trump’s missile strikes. In 2013, 38 percent of Democrats supported Obama’s plan. That is well within the margin of error.</w:t>
      </w:r>
    </w:p>
    <w:p w:rsidR="004056F8" w:rsidRDefault="004056F8" w:rsidP="004056F8">
      <w:pPr>
        <w:rPr>
          <w:rStyle w:val="StyleUnderline"/>
          <w:sz w:val="12"/>
        </w:rPr>
      </w:pPr>
      <w:r w:rsidRPr="00801305">
        <w:rPr>
          <w:sz w:val="12"/>
        </w:rPr>
        <w:t xml:space="preserve"> </w:t>
      </w:r>
      <w:r>
        <w:t xml:space="preserve">How about </w:t>
      </w:r>
      <w:r w:rsidRPr="00801305">
        <w:rPr>
          <w:rStyle w:val="StyleUnderline"/>
        </w:rPr>
        <w:t>Republicans? Well, that’s a wildly different picture:</w:t>
      </w:r>
    </w:p>
    <w:p w:rsidR="004056F8" w:rsidRDefault="004056F8" w:rsidP="004056F8">
      <w:pPr>
        <w:rPr>
          <w:sz w:val="12"/>
        </w:rPr>
      </w:pPr>
      <w:r w:rsidRPr="00801305">
        <w:rPr>
          <w:sz w:val="12"/>
        </w:rPr>
        <w:t xml:space="preserve"> </w:t>
      </w:r>
      <w:r>
        <w:t>In 2013, when Barack Obama was president, a Washington Post–ABC News poll found that only 22 percent of Republicans supported the U.S. launching missile strikes against Syria in response to Bashar al-Assad using chemical weapons against civilians.</w:t>
      </w:r>
    </w:p>
    <w:p w:rsidR="004056F8" w:rsidRDefault="004056F8" w:rsidP="004056F8">
      <w:pPr>
        <w:rPr>
          <w:rStyle w:val="StyleUnderline"/>
          <w:sz w:val="12"/>
        </w:rPr>
      </w:pPr>
      <w:r w:rsidRPr="00801305">
        <w:rPr>
          <w:sz w:val="12"/>
        </w:rPr>
        <w:t xml:space="preserve"> </w:t>
      </w:r>
      <w:r>
        <w:t xml:space="preserve">A new Post-ABC poll finds that </w:t>
      </w:r>
      <w:r w:rsidRPr="00801305">
        <w:rPr>
          <w:rStyle w:val="StyleUnderline"/>
        </w:rPr>
        <w:t>86 percent of Republicans support Donald Trump’s decision to launch strikes on Syria for the same reason. Only 11 percent are opposed.</w:t>
      </w:r>
    </w:p>
    <w:p w:rsidR="004056F8" w:rsidRPr="00905F50" w:rsidRDefault="004056F8" w:rsidP="004056F8">
      <w:r w:rsidRPr="00801305">
        <w:rPr>
          <w:rStyle w:val="StyleUnderline"/>
          <w:sz w:val="12"/>
        </w:rPr>
        <w:t xml:space="preserve"> </w:t>
      </w:r>
      <w:r>
        <w:t xml:space="preserve">If you see indications that overall </w:t>
      </w:r>
      <w:r w:rsidRPr="00801305">
        <w:rPr>
          <w:rStyle w:val="Emphasis"/>
        </w:rPr>
        <w:t>support for Trump’s attack on Syria is relatively strong</w:t>
      </w:r>
      <w:r>
        <w:t xml:space="preserve">, there’s your reason. As it happens, though — in the ABC/Post </w:t>
      </w:r>
      <w:proofErr w:type="gramStart"/>
      <w:r>
        <w:t>survey,</w:t>
      </w:r>
      <w:proofErr w:type="gramEnd"/>
      <w:r>
        <w:t xml:space="preserve"> and in others like Gallup’s daily presidential-job-approval tracking poll — the judgment of so many pundits that Trump has had some sort of breakthrough in appearing “presidential” is not at this point being reflected in overall public support. So </w:t>
      </w:r>
      <w:r w:rsidRPr="00801305">
        <w:rPr>
          <w:rStyle w:val="StyleUnderline"/>
        </w:rPr>
        <w:t>while Republicans like the missile strikes because it’s a Republican president launching them, other Americans are meh at best, and are not seeing Trump in any new light</w:t>
      </w:r>
      <w:r>
        <w:t>.</w:t>
      </w:r>
    </w:p>
    <w:p w:rsidR="004056F8" w:rsidRDefault="004056F8" w:rsidP="004056F8">
      <w:pPr>
        <w:pStyle w:val="Heading3"/>
      </w:pPr>
      <w:r>
        <w:lastRenderedPageBreak/>
        <w:t>Counterplan Unpopular</w:t>
      </w:r>
    </w:p>
    <w:p w:rsidR="004056F8" w:rsidRDefault="004056F8" w:rsidP="004056F8">
      <w:pPr>
        <w:pStyle w:val="Heading4"/>
      </w:pPr>
      <w:r>
        <w:t xml:space="preserve">Further involvement in Syria </w:t>
      </w:r>
      <w:r w:rsidR="005E3BD3">
        <w:t>is unpopular</w:t>
      </w:r>
    </w:p>
    <w:p w:rsidR="004056F8" w:rsidRPr="00841B71" w:rsidRDefault="004056F8" w:rsidP="004056F8">
      <w:pPr>
        <w:rPr>
          <w:rStyle w:val="Style13ptBold"/>
        </w:rPr>
      </w:pPr>
      <w:proofErr w:type="spellStart"/>
      <w:r>
        <w:rPr>
          <w:rStyle w:val="Style13ptBold"/>
        </w:rPr>
        <w:t>Montanaro</w:t>
      </w:r>
      <w:proofErr w:type="spellEnd"/>
      <w:r>
        <w:rPr>
          <w:rStyle w:val="Style13ptBold"/>
        </w:rPr>
        <w:t xml:space="preserve">, NPR </w:t>
      </w:r>
      <w:proofErr w:type="gramStart"/>
      <w:r>
        <w:rPr>
          <w:rStyle w:val="Style13ptBold"/>
        </w:rPr>
        <w:t>lead</w:t>
      </w:r>
      <w:proofErr w:type="gramEnd"/>
      <w:r>
        <w:rPr>
          <w:rStyle w:val="Style13ptBold"/>
        </w:rPr>
        <w:t xml:space="preserve"> editor for politics, 4/16/18</w:t>
      </w:r>
    </w:p>
    <w:p w:rsidR="004056F8" w:rsidRPr="00841B71" w:rsidRDefault="004056F8" w:rsidP="004056F8">
      <w:r>
        <w:t>[</w:t>
      </w:r>
      <w:r w:rsidRPr="00841B71">
        <w:t xml:space="preserve">Domenico </w:t>
      </w:r>
      <w:proofErr w:type="spellStart"/>
      <w:r w:rsidRPr="00841B71">
        <w:t>Montanaro</w:t>
      </w:r>
      <w:proofErr w:type="spellEnd"/>
      <w:r>
        <w:t>, 4/16/18,</w:t>
      </w:r>
      <w:r w:rsidRPr="00841B71">
        <w:t xml:space="preserve"> is NPR's lead editor for politics and digital audience. Based in Washington, D.C., he directs political coverage across the network's broadcast and digital platforms. </w:t>
      </w:r>
      <w:r>
        <w:t>“</w:t>
      </w:r>
      <w:r w:rsidRPr="00841B71">
        <w:t xml:space="preserve">Democrats Have </w:t>
      </w:r>
      <w:proofErr w:type="gramStart"/>
      <w:r w:rsidRPr="00841B71">
        <w:t>The Wind At</w:t>
      </w:r>
      <w:proofErr w:type="gramEnd"/>
      <w:r w:rsidRPr="00841B71">
        <w:t xml:space="preserve"> Their Backs, But Can They Capitalize?</w:t>
      </w:r>
      <w:r>
        <w:t xml:space="preserve">” </w:t>
      </w:r>
      <w:r w:rsidRPr="00841B71">
        <w:t>https://www.npr.org/2018/04/16/601525832/democrats-have-the-wind-at-their-backs-but-can-they-capitalize</w:t>
      </w:r>
      <w:r w:rsidRPr="0059594E">
        <w:t xml:space="preserve"> </w:t>
      </w:r>
      <w:r>
        <w:t>accessed 6/30/18] GDI-ARV</w:t>
      </w:r>
    </w:p>
    <w:p w:rsidR="004056F8" w:rsidRDefault="004056F8" w:rsidP="004056F8">
      <w:pPr>
        <w:rPr>
          <w:rStyle w:val="StyleUnderline"/>
          <w:sz w:val="12"/>
        </w:rPr>
      </w:pPr>
      <w:r w:rsidRPr="00BA17D2">
        <w:rPr>
          <w:rStyle w:val="StyleUnderline"/>
        </w:rPr>
        <w:t>Trump continues to get negative marks overall, and Americans are worried about the threat posed by North Korea.</w:t>
      </w:r>
    </w:p>
    <w:p w:rsidR="004056F8" w:rsidRDefault="004056F8" w:rsidP="004056F8">
      <w:pPr>
        <w:rPr>
          <w:sz w:val="12"/>
        </w:rPr>
      </w:pPr>
      <w:r>
        <w:t>But it could be worse.</w:t>
      </w:r>
    </w:p>
    <w:p w:rsidR="004056F8" w:rsidRDefault="004056F8" w:rsidP="004056F8">
      <w:pPr>
        <w:rPr>
          <w:rStyle w:val="Emphasis"/>
          <w:sz w:val="12"/>
        </w:rPr>
      </w:pPr>
      <w:r w:rsidRPr="00841B71">
        <w:rPr>
          <w:sz w:val="12"/>
        </w:rPr>
        <w:t xml:space="preserve"> </w:t>
      </w:r>
      <w:r w:rsidRPr="00841B71">
        <w:rPr>
          <w:rStyle w:val="StyleUnderline"/>
        </w:rPr>
        <w:t>The Syria strike was a reminder about the potential consequences of involvement in a foreign conflict</w:t>
      </w:r>
      <w:r>
        <w:t xml:space="preserve">. </w:t>
      </w:r>
      <w:r w:rsidRPr="00841B71">
        <w:rPr>
          <w:rStyle w:val="Emphasis"/>
        </w:rPr>
        <w:t>Americans are war-weary and especially wary of becoming entangled in another nation-building effort in a faraway land.</w:t>
      </w:r>
    </w:p>
    <w:p w:rsidR="004056F8" w:rsidRDefault="004056F8" w:rsidP="004056F8">
      <w:pPr>
        <w:rPr>
          <w:sz w:val="12"/>
        </w:rPr>
      </w:pPr>
      <w:r w:rsidRPr="00841B71">
        <w:rPr>
          <w:sz w:val="12"/>
        </w:rPr>
        <w:t xml:space="preserve"> </w:t>
      </w:r>
      <w:r>
        <w:t>It's why the White House was so quick Sunday to respond when French President Emmanuel Macron said he had "convinced" Trump to "remain" in Syria after threatening to pull out a week and a half ago.</w:t>
      </w:r>
    </w:p>
    <w:p w:rsidR="004056F8" w:rsidRDefault="004056F8" w:rsidP="004056F8">
      <w:pPr>
        <w:rPr>
          <w:sz w:val="12"/>
        </w:rPr>
      </w:pPr>
      <w:r w:rsidRPr="00841B71">
        <w:rPr>
          <w:sz w:val="12"/>
        </w:rPr>
        <w:t xml:space="preserve"> </w:t>
      </w:r>
      <w:r>
        <w:t xml:space="preserve">"The U.S. mission has not changed — the president has been clear that he wants U.S. forces to come home as quickly as possible," White House </w:t>
      </w:r>
      <w:proofErr w:type="gramStart"/>
      <w:r>
        <w:t>press</w:t>
      </w:r>
      <w:proofErr w:type="gramEnd"/>
      <w:r>
        <w:t xml:space="preserve"> secretary Sarah Sanders said. "We are determined to completely crush ISIS and create the conditions that will prevent its return. In addition, we expect our regional allies and partners to take greater responsibility both militarily and financially for securing the region."</w:t>
      </w:r>
    </w:p>
    <w:p w:rsidR="004056F8" w:rsidRDefault="004056F8" w:rsidP="004056F8">
      <w:pPr>
        <w:rPr>
          <w:rStyle w:val="StyleUnderline"/>
          <w:sz w:val="12"/>
        </w:rPr>
      </w:pPr>
      <w:r w:rsidRPr="00841B71">
        <w:rPr>
          <w:sz w:val="12"/>
        </w:rPr>
        <w:t xml:space="preserve"> </w:t>
      </w:r>
      <w:r w:rsidRPr="00841B71">
        <w:rPr>
          <w:rStyle w:val="StyleUnderline"/>
        </w:rPr>
        <w:t>Democrats are critical of Trump lacking a comprehensive approach in Syria, and Trump's foreign-policy doctrine is not at all clear — when should the U.S. intervene or not?</w:t>
      </w:r>
    </w:p>
    <w:p w:rsidR="004056F8" w:rsidRPr="004056F8" w:rsidRDefault="004056F8" w:rsidP="004056F8">
      <w:pPr>
        <w:rPr>
          <w:sz w:val="12"/>
          <w:u w:val="single"/>
        </w:rPr>
      </w:pPr>
      <w:r w:rsidRPr="00841B71">
        <w:rPr>
          <w:sz w:val="12"/>
        </w:rPr>
        <w:t xml:space="preserve"> </w:t>
      </w:r>
      <w:r>
        <w:t xml:space="preserve">For Trump, </w:t>
      </w:r>
      <w:r w:rsidRPr="00841B71">
        <w:rPr>
          <w:rStyle w:val="StyleUnderline"/>
        </w:rPr>
        <w:t>he has struck Syria twice — both times limited and both times when pictures of the results of chemical weapons attacks became too difficult to ignore.</w:t>
      </w:r>
    </w:p>
    <w:p w:rsidR="00CA6503" w:rsidRDefault="00CA6503" w:rsidP="00B14276">
      <w:pPr>
        <w:pStyle w:val="Heading2"/>
      </w:pPr>
      <w:r>
        <w:lastRenderedPageBreak/>
        <w:t>EU Counterplan</w:t>
      </w:r>
    </w:p>
    <w:p w:rsidR="00CA6503" w:rsidRDefault="00CA6503" w:rsidP="00CA6503">
      <w:pPr>
        <w:pStyle w:val="Heading3"/>
        <w:rPr>
          <w:rStyle w:val="StyleUnderline"/>
          <w:sz w:val="32"/>
          <w:szCs w:val="32"/>
        </w:rPr>
      </w:pPr>
      <w:r>
        <w:rPr>
          <w:rStyle w:val="StyleUnderline"/>
          <w:sz w:val="32"/>
          <w:szCs w:val="32"/>
        </w:rPr>
        <w:lastRenderedPageBreak/>
        <w:t>1NC</w:t>
      </w:r>
    </w:p>
    <w:p w:rsidR="00CA6503" w:rsidRDefault="00CA6503" w:rsidP="00CA6503">
      <w:pPr>
        <w:pStyle w:val="Heading4"/>
      </w:pPr>
      <w:r>
        <w:t xml:space="preserve">Text: The European Union should, </w:t>
      </w:r>
    </w:p>
    <w:p w:rsidR="00CA6503" w:rsidRDefault="00CA6503" w:rsidP="00CA6503">
      <w:r>
        <w:t>- Replace a deterrent approach with interventions that address the diverse drivers of unauthorized movement.</w:t>
      </w:r>
    </w:p>
    <w:p w:rsidR="00CA6503" w:rsidRDefault="00CA6503" w:rsidP="00CA6503"/>
    <w:p w:rsidR="00CA6503" w:rsidRDefault="00CA6503" w:rsidP="00CA6503">
      <w:r>
        <w:t>- Revise migration and protection categories to reflect the intersecting drivers and conditions that impel people to move.</w:t>
      </w:r>
    </w:p>
    <w:p w:rsidR="00CA6503" w:rsidRDefault="00CA6503" w:rsidP="00CA6503"/>
    <w:p w:rsidR="00CA6503" w:rsidRDefault="00CA6503" w:rsidP="00CA6503">
      <w:r>
        <w:t>- Open sufficient safe and legal routes to the EU for people who otherwise have to resort to precarious journeys.</w:t>
      </w:r>
    </w:p>
    <w:p w:rsidR="00CA6503" w:rsidRDefault="00CA6503" w:rsidP="00CA6503"/>
    <w:p w:rsidR="00CA6503" w:rsidRDefault="00CA6503" w:rsidP="00CA6503">
      <w:r>
        <w:t>- Invest in reception facilities and improved access to key services.</w:t>
      </w:r>
    </w:p>
    <w:p w:rsidR="00CA6503" w:rsidRDefault="00CA6503" w:rsidP="00CA6503"/>
    <w:p w:rsidR="00CA6503" w:rsidRDefault="00CA6503" w:rsidP="00CA6503">
      <w:r>
        <w:t>- End policies that violate or restrict access to rights.</w:t>
      </w:r>
    </w:p>
    <w:p w:rsidR="00CA6503" w:rsidRDefault="00CA6503" w:rsidP="00CA6503"/>
    <w:p w:rsidR="00CA6503" w:rsidRDefault="00CA6503" w:rsidP="00CA6503">
      <w:r>
        <w:t>- Promote accurate and rights-oriented information campaigns.</w:t>
      </w:r>
    </w:p>
    <w:p w:rsidR="00CA6503" w:rsidRDefault="00CA6503" w:rsidP="00CA6503">
      <w:pPr>
        <w:pStyle w:val="Heading4"/>
      </w:pPr>
      <w:r>
        <w:t>The counterplan solves – current policy has a laundry list of flaws</w:t>
      </w:r>
    </w:p>
    <w:p w:rsidR="00CA6503" w:rsidRDefault="00CA6503" w:rsidP="00CA6503">
      <w:r w:rsidRPr="00352410">
        <w:rPr>
          <w:rStyle w:val="Style13ptBold"/>
        </w:rPr>
        <w:t>Squire, University of Warwick International Security Reader, 17</w:t>
      </w:r>
      <w:r>
        <w:t xml:space="preserve"> [Vicki; author of “The Exclusionary Politics of Asylum” (Palgrave, 2009) and “Post/Humanitarian Border Politics </w:t>
      </w:r>
      <w:proofErr w:type="gramStart"/>
      <w:r>
        <w:t>Between</w:t>
      </w:r>
      <w:proofErr w:type="gramEnd"/>
      <w:r>
        <w:t xml:space="preserve"> Mexico and the US: People, Places, Things” (Palgrave, 2015), and editor of “The Contested Politics of Mobility” (Routledge, 2011). She is also co-editor of the journal International Political Sociology. Squire is currently </w:t>
      </w:r>
      <w:proofErr w:type="spellStart"/>
      <w:r>
        <w:t>Leverhulme</w:t>
      </w:r>
      <w:proofErr w:type="spellEnd"/>
      <w:r>
        <w:t xml:space="preserve"> research fellow on the project Human Dignity and Biophysical Violence: Migrant Deaths across the Mediterranean Sea, as well as principal investigator on the Economic and Social Research Council project Crossing the Mediterranean Sea by Boat: Mapping and Documenting Migratory Journeys and Experiences; 7-11-17; World Politics Review; "Why the Approach to Curbing Migration Is Doomed to Fail"; https://www.worldpoliticsreview.com/articles/22667/why-the-eu-s-approach-to-curbing-migration-is-doomed-to-fail; accessed 7-3-18; JPA]</w:t>
      </w:r>
    </w:p>
    <w:p w:rsidR="00CA6503" w:rsidRPr="00F87ECC" w:rsidRDefault="00CA6503" w:rsidP="00CA6503"/>
    <w:p w:rsidR="00CA6503" w:rsidRPr="00D61770" w:rsidRDefault="00CA6503" w:rsidP="00CA6503">
      <w:pPr>
        <w:rPr>
          <w:rStyle w:val="StyleUnderline"/>
        </w:rPr>
      </w:pPr>
      <w:r w:rsidRPr="00D61770">
        <w:rPr>
          <w:rStyle w:val="StyleUnderline"/>
        </w:rPr>
        <w:t xml:space="preserve">Our research not only points to the ineffectiveness of deterrence and the limits of anti-smuggling measures, but also to the failure of reception and asylum provision within the EU and the constraints of partnerships that are designed to address root causes of migration at the source. The migratory journeys and experiences our research participants describe are characterized by fluid and fragmented journeys, intersecting drivers and conditions of flight, violence </w:t>
      </w:r>
      <w:proofErr w:type="spellStart"/>
      <w:r w:rsidRPr="00D61770">
        <w:rPr>
          <w:rStyle w:val="StyleUnderline"/>
        </w:rPr>
        <w:t>en</w:t>
      </w:r>
      <w:proofErr w:type="spellEnd"/>
      <w:r w:rsidRPr="00D61770">
        <w:rPr>
          <w:rStyle w:val="StyleUnderline"/>
        </w:rPr>
        <w:t xml:space="preserve"> route and a search for rights that is often thwarted by a lack of official information, substandard conditions and legal barriers.</w:t>
      </w:r>
    </w:p>
    <w:p w:rsidR="00CA6503" w:rsidRDefault="00CA6503" w:rsidP="00CA6503"/>
    <w:p w:rsidR="00CA6503" w:rsidRPr="00FF72AB" w:rsidRDefault="00CA6503" w:rsidP="00CA6503">
      <w:pPr>
        <w:rPr>
          <w:rStyle w:val="StyleUnderline"/>
        </w:rPr>
      </w:pPr>
      <w:r>
        <w:t xml:space="preserve">While policy initiatives have been put forward with increased speed and intensity since the EU policy agenda was launched in May 2015, </w:t>
      </w:r>
      <w:r w:rsidRPr="00FF72AB">
        <w:rPr>
          <w:rStyle w:val="StyleUnderline"/>
        </w:rPr>
        <w:t>many</w:t>
      </w:r>
      <w:r>
        <w:t xml:space="preserve"> of those </w:t>
      </w:r>
      <w:r w:rsidRPr="00FF72AB">
        <w:rPr>
          <w:rStyle w:val="StyleUnderline"/>
        </w:rPr>
        <w:t>measures have failed to appreciate and respond to the nuances of the experiences of those making the perilous journey across the Mediterranean.</w:t>
      </w:r>
      <w:r>
        <w:t xml:space="preserve"> Our research suggests that, </w:t>
      </w:r>
      <w:r w:rsidRPr="00FF72AB">
        <w:rPr>
          <w:rStyle w:val="StyleUnderline"/>
        </w:rPr>
        <w:t xml:space="preserve">so long as this is the case, the European Agenda on Migration will fail, and people will continue to die at sea. </w:t>
      </w:r>
    </w:p>
    <w:p w:rsidR="00CA6503" w:rsidRDefault="00CA6503" w:rsidP="00CA6503"/>
    <w:p w:rsidR="00CA6503" w:rsidRPr="00FF72AB" w:rsidRDefault="00CA6503" w:rsidP="00CA6503">
      <w:pPr>
        <w:rPr>
          <w:rStyle w:val="StyleUnderline"/>
        </w:rPr>
      </w:pPr>
      <w:r>
        <w:t xml:space="preserve">This failure is not lost on our research participants. </w:t>
      </w:r>
      <w:proofErr w:type="gramStart"/>
      <w:r w:rsidRPr="00FF72AB">
        <w:rPr>
          <w:rStyle w:val="StyleUnderline"/>
        </w:rPr>
        <w:t>As one Syrian woman put it</w:t>
      </w:r>
      <w:r>
        <w:t xml:space="preserve"> when we spoke to her in Kos: </w:t>
      </w:r>
      <w:r w:rsidRPr="00FF72AB">
        <w:rPr>
          <w:rStyle w:val="StyleUnderline"/>
        </w:rPr>
        <w:t>“We just want our voice to be heard in the world.</w:t>
      </w:r>
      <w:proofErr w:type="gramEnd"/>
      <w:r w:rsidRPr="00FF72AB">
        <w:rPr>
          <w:rStyle w:val="StyleUnderline"/>
        </w:rPr>
        <w:t xml:space="preserve"> We want safety. And we want them to treat people like they are humans and not animals.”</w:t>
      </w:r>
    </w:p>
    <w:p w:rsidR="00CA6503" w:rsidRDefault="00CA6503" w:rsidP="00CA6503"/>
    <w:p w:rsidR="00CA6503" w:rsidRDefault="00CA6503" w:rsidP="00CA6503">
      <w:r w:rsidRPr="00FF72AB">
        <w:rPr>
          <w:rStyle w:val="StyleUnderline"/>
        </w:rPr>
        <w:t>Our research indicates that a key dimension of EU policy failure in the field of migration lies precisely in its distance from the reality of migration</w:t>
      </w:r>
      <w:r>
        <w:t>. Crossing the Mediterranean Sea by Boat responds to this failure by advancing policy proposals grounded in our direct engagement with the actual people engaged in migration. A more effective policy approach would:</w:t>
      </w:r>
    </w:p>
    <w:p w:rsidR="00CA6503" w:rsidRDefault="00CA6503" w:rsidP="00CA6503"/>
    <w:p w:rsidR="00CA6503" w:rsidRDefault="00CA6503" w:rsidP="00CA6503">
      <w:r>
        <w:t>- Replace a deterrent approach with interventions that address the diverse drivers of unauthorized movement.</w:t>
      </w:r>
    </w:p>
    <w:p w:rsidR="00CA6503" w:rsidRDefault="00CA6503" w:rsidP="00CA6503"/>
    <w:p w:rsidR="00CA6503" w:rsidRDefault="00CA6503" w:rsidP="00CA6503">
      <w:r>
        <w:t>- Revise migration and protection categories to reflect the intersecting drivers and conditions that impel people to move.</w:t>
      </w:r>
    </w:p>
    <w:p w:rsidR="00CA6503" w:rsidRDefault="00CA6503" w:rsidP="00CA6503"/>
    <w:p w:rsidR="00CA6503" w:rsidRDefault="00CA6503" w:rsidP="00CA6503">
      <w:r>
        <w:t>- Open sufficient safe and legal routes to the EU for people who otherwise have to resort to precarious journeys.</w:t>
      </w:r>
    </w:p>
    <w:p w:rsidR="00CA6503" w:rsidRDefault="00CA6503" w:rsidP="00CA6503"/>
    <w:p w:rsidR="00CA6503" w:rsidRDefault="00CA6503" w:rsidP="00CA6503">
      <w:r>
        <w:t>- Invest in reception facilities and improved access to key services.</w:t>
      </w:r>
    </w:p>
    <w:p w:rsidR="00CA6503" w:rsidRDefault="00CA6503" w:rsidP="00CA6503"/>
    <w:p w:rsidR="00CA6503" w:rsidRDefault="00CA6503" w:rsidP="00CA6503">
      <w:r>
        <w:t>- End policies that violate or restrict access to rights.</w:t>
      </w:r>
    </w:p>
    <w:p w:rsidR="00CA6503" w:rsidRDefault="00CA6503" w:rsidP="00CA6503"/>
    <w:p w:rsidR="00CA6503" w:rsidRDefault="00CA6503" w:rsidP="00CA6503">
      <w:r>
        <w:t>- Promote accurate and rights-oriented information campaigns.</w:t>
      </w:r>
    </w:p>
    <w:p w:rsidR="00CA6503" w:rsidRDefault="00CA6503" w:rsidP="00CA6503"/>
    <w:p w:rsidR="00CA6503" w:rsidRPr="00CA6503" w:rsidRDefault="00CA6503" w:rsidP="00CA6503">
      <w:pPr>
        <w:rPr>
          <w:sz w:val="22"/>
          <w:u w:val="single"/>
        </w:rPr>
      </w:pPr>
      <w:r w:rsidRPr="00F87ECC">
        <w:rPr>
          <w:rStyle w:val="StyleUnderline"/>
        </w:rPr>
        <w:lastRenderedPageBreak/>
        <w:t xml:space="preserve">Unless and until that happens, the EU’s migration agenda will continue to fail, people will continue to cross the Mediterranean in search of safety, and many of them will continue to die. </w:t>
      </w:r>
    </w:p>
    <w:p w:rsidR="00CA6503" w:rsidRDefault="00CA6503" w:rsidP="00CA6503">
      <w:pPr>
        <w:pStyle w:val="Heading4"/>
      </w:pPr>
      <w:r>
        <w:t>CP solves – deterrence framing hinders comprehensive solutions to immigration and justifies refugee mistreatment and death along the journey</w:t>
      </w:r>
    </w:p>
    <w:p w:rsidR="00CA6503" w:rsidRDefault="00CA6503" w:rsidP="00CA6503">
      <w:r w:rsidRPr="00352410">
        <w:rPr>
          <w:rStyle w:val="Style13ptBold"/>
        </w:rPr>
        <w:t>Squire, University of Warwick International Security Reader, 17</w:t>
      </w:r>
      <w:r>
        <w:t xml:space="preserve"> [Vicki; author of “The Exclusionary Politics of Asylum” (Palgrave, 2009) and “Post/Humanitarian Border Politics </w:t>
      </w:r>
      <w:proofErr w:type="gramStart"/>
      <w:r>
        <w:t>Between</w:t>
      </w:r>
      <w:proofErr w:type="gramEnd"/>
      <w:r>
        <w:t xml:space="preserve"> Mexico and the US: People, Places, Things” (Palgrave, 2015), and editor of “The Contested Politics of Mobility” (Routledge, 2011). She is also co-editor of the journal International Political Sociology. Squire is currently </w:t>
      </w:r>
      <w:proofErr w:type="spellStart"/>
      <w:r>
        <w:t>Leverhulme</w:t>
      </w:r>
      <w:proofErr w:type="spellEnd"/>
      <w:r>
        <w:t xml:space="preserve"> research fellow on the project Human Dignity and Biophysical Violence: Migrant Deaths across the Mediterranean Sea, as well as principal investigator on the Economic and Social Research Council project Crossing the Mediterranean Sea by Boat: Mapping and Documenting Migratory Journeys and Experiences; 7-11-17; World Politics Review; "Why the Approach to Curbing Migration Is Doomed to Fail"; https://www.worldpoliticsreview.com/articles/22667/why-the-eu-s-approach-to-curbing-migration-is-doomed-to-fail; accessed 7-3-18; JPA]</w:t>
      </w:r>
    </w:p>
    <w:p w:rsidR="00CA6503" w:rsidRPr="00F87ECC" w:rsidRDefault="00CA6503" w:rsidP="00CA6503"/>
    <w:p w:rsidR="00CA6503" w:rsidRPr="006A57C8" w:rsidRDefault="00CA6503" w:rsidP="00CA6503">
      <w:pPr>
        <w:rPr>
          <w:rStyle w:val="StyleUnderline"/>
        </w:rPr>
      </w:pPr>
      <w:r w:rsidRPr="006A57C8">
        <w:rPr>
          <w:rStyle w:val="StyleUnderline"/>
        </w:rPr>
        <w:t xml:space="preserve">The European Agenda on Migration has been an important framework for developing a comprehensive and multidimensional response to a complex and pressing challenge. However, the agenda addresses migration through a framework of deterrence, which is designed to prevent people from arriving in the EU in the first place, rather than to address the drivers of migration directly. This deterrent approach is by no means new, and it has already failed—not least in the emergence and escalation of the crisis that led to the agenda in the first place. </w:t>
      </w:r>
    </w:p>
    <w:p w:rsidR="00CA6503" w:rsidRDefault="00CA6503" w:rsidP="00CA6503"/>
    <w:p w:rsidR="00CA6503" w:rsidRDefault="00CA6503" w:rsidP="00CA6503">
      <w:r w:rsidRPr="007939C8">
        <w:rPr>
          <w:rStyle w:val="StyleUnderline"/>
        </w:rPr>
        <w:t xml:space="preserve">Deterrence is based on the assumption that migration to the EU can be prevented through policies that reduce the incentives to migrate or, on arrival, deter individuals that do not gain entry from making future journeys. </w:t>
      </w:r>
      <w:r>
        <w:t>The hotspot approach is critical in this regard, as a mechanism of detention oriented toward facilitating returns.</w:t>
      </w:r>
      <w:r w:rsidRPr="007939C8">
        <w:rPr>
          <w:rStyle w:val="StyleUnderline"/>
        </w:rPr>
        <w:t xml:space="preserve"> In a number of cases, the EU has partnered with countries from which migration originates or their neighbors to keep people “at home” or to create barriers to migration </w:t>
      </w:r>
      <w:proofErr w:type="spellStart"/>
      <w:r>
        <w:t>en</w:t>
      </w:r>
      <w:proofErr w:type="spellEnd"/>
      <w:r>
        <w:t xml:space="preserve"> route. For example, search and rescue operations in the Sahara desert are ostensibly meant to save lives, but they also deter onward movement in an attempt to prevent migration “upstream.” </w:t>
      </w:r>
    </w:p>
    <w:p w:rsidR="00CA6503" w:rsidRDefault="00CA6503" w:rsidP="00CA6503"/>
    <w:p w:rsidR="00CA6503" w:rsidRDefault="00CA6503" w:rsidP="00CA6503">
      <w:r>
        <w:t>However,</w:t>
      </w:r>
      <w:r w:rsidRPr="00942147">
        <w:rPr>
          <w:rStyle w:val="StyleUnderline"/>
        </w:rPr>
        <w:t xml:space="preserve"> our research indicates that deterrence doesn’t work—and won’t work</w:t>
      </w:r>
      <w:r>
        <w:t>. This is the case, most notably,</w:t>
      </w:r>
      <w:r w:rsidRPr="008B038E">
        <w:rPr>
          <w:rStyle w:val="StyleUnderline"/>
        </w:rPr>
        <w:t xml:space="preserve"> because many of the people we spoke to didn’t necessarily plan to come to the EU in the first place. </w:t>
      </w:r>
      <w:r>
        <w:t xml:space="preserve">Rather, the decision to cross the Mediterranean often grew out of a chain of events that weren’t necessarily in the control of the individual making the journey to Europe. As one man from Cote d’Ivoire told us when we spoke to him in Sicily: </w:t>
      </w:r>
    </w:p>
    <w:p w:rsidR="00CA6503" w:rsidRDefault="00CA6503" w:rsidP="00CA6503"/>
    <w:p w:rsidR="00CA6503" w:rsidRDefault="00CA6503" w:rsidP="00CA6503">
      <w:r>
        <w:t xml:space="preserve">My idea was not to reach Italy. I didn’t know Italy if not for the football. I never thought to come in Europe, because here I have not family. My family is only in Ivory Coast and Burkina. But is my family who pushed me to go to Mali. In Mali there was a war, then I moved to Algeria, otherwise I would have stayed there. I wasn’t lucky enough to stay in Algeria, if not I would have to stay there. I didn’t want to go in </w:t>
      </w:r>
      <w:proofErr w:type="gramStart"/>
      <w:r>
        <w:t>Libya,</w:t>
      </w:r>
      <w:proofErr w:type="gramEnd"/>
      <w:r>
        <w:t xml:space="preserve"> the situation is too crazy to go there. . . . [A]</w:t>
      </w:r>
      <w:proofErr w:type="spellStart"/>
      <w:r>
        <w:t>ll</w:t>
      </w:r>
      <w:proofErr w:type="spellEnd"/>
      <w:r>
        <w:t xml:space="preserve"> these circumstances pushed me to reach here.</w:t>
      </w:r>
    </w:p>
    <w:p w:rsidR="00CA6503" w:rsidRDefault="00CA6503" w:rsidP="00CA6503"/>
    <w:p w:rsidR="00CA6503" w:rsidRDefault="00CA6503" w:rsidP="00CA6503">
      <w:r>
        <w:t>What’s more, some people arrived in the EU unknowingly or even against their wishes. As a man from Ghana whom we spoke to in Rome explains, he requested money from the person managing his funds to send to his children back home, only to find himself on a boat to Europe:</w:t>
      </w:r>
    </w:p>
    <w:p w:rsidR="00CA6503" w:rsidRDefault="00CA6503" w:rsidP="00CA6503"/>
    <w:p w:rsidR="00CA6503" w:rsidRDefault="00CA6503" w:rsidP="00CA6503">
      <w:r>
        <w:t xml:space="preserve">I told him that I need only 3,000 euros to send it for my kids, he told me ok no problem . . . I trust this man so much that I never think any bad intention about this man, I know he cannot do any bad against me. . . . I don't know, we just entered, like, a bush. . . . Before I </w:t>
      </w:r>
      <w:proofErr w:type="spellStart"/>
      <w:r>
        <w:t>realise</w:t>
      </w:r>
      <w:proofErr w:type="spellEnd"/>
      <w:r>
        <w:t xml:space="preserve"> they . . . tied me down, took me, there is nothing I can do: only me, four, five people or six people. . . Then they just throw me. . . . I can hear some sound of sea, the breeze of the sea.</w:t>
      </w:r>
    </w:p>
    <w:p w:rsidR="00CA6503" w:rsidRDefault="00CA6503" w:rsidP="00CA6503"/>
    <w:p w:rsidR="00CA6503" w:rsidRDefault="00CA6503" w:rsidP="00CA6503">
      <w:r w:rsidRPr="004E31E3">
        <w:rPr>
          <w:rStyle w:val="StyleUnderline"/>
        </w:rPr>
        <w:t>Moreover, our research participants overwhelmingly emphasize the need to migrate from place to place in search of sustainable living conditions that they couldn’t find elsewhere.</w:t>
      </w:r>
      <w:r>
        <w:t xml:space="preserve"> As a woman from Cameroon whom we interviewed in Rome explains:</w:t>
      </w:r>
    </w:p>
    <w:p w:rsidR="00CA6503" w:rsidRDefault="00CA6503" w:rsidP="00CA6503"/>
    <w:p w:rsidR="00CA6503" w:rsidRPr="004E31E3" w:rsidRDefault="00CA6503" w:rsidP="00CA6503">
      <w:pPr>
        <w:rPr>
          <w:rStyle w:val="StyleUnderline"/>
        </w:rPr>
      </w:pPr>
      <w:r w:rsidRPr="004E31E3">
        <w:rPr>
          <w:rStyle w:val="StyleUnderline"/>
        </w:rPr>
        <w:t>It is because of insecurity in our countries that there are many illegal refugees [sic] coming into Europe. Total insecurity is pushing us to migrate. I only want to live in security, I live in fear.</w:t>
      </w:r>
    </w:p>
    <w:p w:rsidR="00CA6503" w:rsidRDefault="00CA6503" w:rsidP="00CA6503"/>
    <w:p w:rsidR="00CA6503" w:rsidRPr="004E31E3" w:rsidRDefault="00CA6503" w:rsidP="00CA6503">
      <w:pPr>
        <w:rPr>
          <w:rStyle w:val="StyleUnderline"/>
        </w:rPr>
      </w:pPr>
      <w:r w:rsidRPr="004E31E3">
        <w:rPr>
          <w:rStyle w:val="StyleUnderline"/>
        </w:rPr>
        <w:t xml:space="preserve">Deterrence simply doesn’t work for these people and others who never planned to come to Europe. A significant number arrive in EU countries not because of their desire to reach “destination Europe,” but because they are forced to flee, whether from their home countries or from intermediate stops along their migratory route. The individuals we interviewed sent a very </w:t>
      </w:r>
      <w:r w:rsidRPr="004E31E3">
        <w:rPr>
          <w:rStyle w:val="StyleUnderline"/>
        </w:rPr>
        <w:lastRenderedPageBreak/>
        <w:t>clear and powerful message that simply cannot be ignored: that deterrence policy initiatives are not working, are not likely to work, and are currently set to fail.</w:t>
      </w:r>
    </w:p>
    <w:p w:rsidR="00CA6503" w:rsidRPr="00CA6503" w:rsidRDefault="00CA6503" w:rsidP="00CA6503"/>
    <w:p w:rsidR="00B14276" w:rsidRDefault="00B14276" w:rsidP="00B14276">
      <w:pPr>
        <w:pStyle w:val="Heading2"/>
      </w:pPr>
      <w:r>
        <w:lastRenderedPageBreak/>
        <w:t>Politics Links</w:t>
      </w:r>
    </w:p>
    <w:p w:rsidR="00B14276" w:rsidRDefault="00B14276" w:rsidP="00B14276">
      <w:pPr>
        <w:pStyle w:val="Heading3"/>
      </w:pPr>
      <w:r>
        <w:lastRenderedPageBreak/>
        <w:t>Plan Unpopular – Public</w:t>
      </w:r>
    </w:p>
    <w:p w:rsidR="00B14276" w:rsidRDefault="00B14276" w:rsidP="00B14276">
      <w:pPr>
        <w:pStyle w:val="Heading4"/>
      </w:pPr>
      <w:r>
        <w:t>People in the US hate the idea of bringing in refugees</w:t>
      </w:r>
    </w:p>
    <w:p w:rsidR="00B14276" w:rsidRPr="00D10827" w:rsidRDefault="00B14276" w:rsidP="00B14276">
      <w:pPr>
        <w:rPr>
          <w:rFonts w:ascii="Times" w:eastAsia="Times New Roman" w:hAnsi="Times" w:cs="Times New Roman"/>
          <w:sz w:val="20"/>
          <w:szCs w:val="20"/>
        </w:rPr>
      </w:pPr>
      <w:proofErr w:type="spellStart"/>
      <w:r w:rsidRPr="00D10827">
        <w:rPr>
          <w:rFonts w:eastAsiaTheme="majorEastAsia" w:cstheme="majorBidi"/>
          <w:b/>
          <w:bCs/>
          <w:sz w:val="26"/>
          <w:szCs w:val="26"/>
        </w:rPr>
        <w:t>Esses</w:t>
      </w:r>
      <w:proofErr w:type="spellEnd"/>
      <w:r w:rsidRPr="00D10827">
        <w:rPr>
          <w:rFonts w:eastAsiaTheme="majorEastAsia" w:cstheme="majorBidi"/>
          <w:b/>
          <w:bCs/>
          <w:sz w:val="26"/>
          <w:szCs w:val="26"/>
        </w:rPr>
        <w:t xml:space="preserve"> of the University of</w:t>
      </w:r>
      <w:r>
        <w:rPr>
          <w:rFonts w:eastAsiaTheme="majorEastAsia" w:cstheme="majorBidi"/>
          <w:b/>
          <w:bCs/>
          <w:sz w:val="26"/>
          <w:szCs w:val="26"/>
        </w:rPr>
        <w:t xml:space="preserve"> Western</w:t>
      </w:r>
      <w:r w:rsidRPr="00D10827">
        <w:rPr>
          <w:rFonts w:eastAsiaTheme="majorEastAsia" w:cstheme="majorBidi"/>
          <w:b/>
          <w:bCs/>
          <w:sz w:val="26"/>
          <w:szCs w:val="26"/>
        </w:rPr>
        <w:t xml:space="preserve"> Ontario </w:t>
      </w:r>
      <w:proofErr w:type="gramStart"/>
      <w:r w:rsidRPr="00D10827">
        <w:rPr>
          <w:rFonts w:eastAsiaTheme="majorEastAsia" w:cstheme="majorBidi"/>
          <w:b/>
          <w:bCs/>
          <w:sz w:val="26"/>
          <w:szCs w:val="26"/>
        </w:rPr>
        <w:t>et</w:t>
      </w:r>
      <w:proofErr w:type="gramEnd"/>
      <w:r w:rsidRPr="00D10827">
        <w:rPr>
          <w:rFonts w:eastAsiaTheme="majorEastAsia" w:cstheme="majorBidi"/>
          <w:b/>
          <w:bCs/>
          <w:sz w:val="26"/>
          <w:szCs w:val="26"/>
        </w:rPr>
        <w:t xml:space="preserve">. </w:t>
      </w:r>
      <w:proofErr w:type="gramStart"/>
      <w:r w:rsidRPr="00D10827">
        <w:rPr>
          <w:rFonts w:eastAsiaTheme="majorEastAsia" w:cstheme="majorBidi"/>
          <w:b/>
          <w:bCs/>
          <w:sz w:val="26"/>
          <w:szCs w:val="26"/>
        </w:rPr>
        <w:t>al</w:t>
      </w:r>
      <w:proofErr w:type="gramEnd"/>
      <w:r w:rsidRPr="00D10827">
        <w:rPr>
          <w:rFonts w:eastAsiaTheme="majorEastAsia" w:cstheme="majorBidi"/>
          <w:b/>
          <w:bCs/>
          <w:sz w:val="26"/>
          <w:szCs w:val="26"/>
        </w:rPr>
        <w:t xml:space="preserve"> 17</w:t>
      </w:r>
      <w:r>
        <w:t xml:space="preserve"> </w:t>
      </w:r>
      <w:r w:rsidRPr="00D10827">
        <w:t xml:space="preserve">(Victoria, “The Global Refugee Crisis: Empirical Evidence and Policy Implications for Improving Public Attitudes and Facilitating Refugee Resettlement”, accessed 6-30-18, </w:t>
      </w:r>
      <w:hyperlink r:id="rId62" w:history="1">
        <w:r w:rsidRPr="00D10827">
          <w:t>http://web.b.ebscohost.com/ehost/pdfviewer/pdfviewer?vid=1&amp;sid=b226a2fb-7c94-43d3-83e2-04aa15d3feec%40sessionmgr103</w:t>
        </w:r>
      </w:hyperlink>
      <w:r w:rsidRPr="00D10827">
        <w:t>, J.B)</w:t>
      </w:r>
    </w:p>
    <w:p w:rsidR="00B14276" w:rsidRPr="00B14276" w:rsidRDefault="00B14276" w:rsidP="00B14276">
      <w:r w:rsidRPr="00D10827">
        <w:rPr>
          <w:rStyle w:val="StyleUnderline"/>
        </w:rPr>
        <w:t>A number of recent public opinion polls document the negative attitudes and perceptions of refugees in many Western countries</w:t>
      </w:r>
      <w:r w:rsidRPr="00D10827">
        <w:t xml:space="preserve">. An IPSOS poll on immigration and refugees conducted in June to July 2016 across 22 countries found that overall, close to 40% of respondents agreed somewhat or very much with the closing of their borders to refugees entirely at this time (IPSOS, 2016). </w:t>
      </w:r>
      <w:r w:rsidRPr="00D10827">
        <w:rPr>
          <w:rStyle w:val="StyleUnderline"/>
        </w:rPr>
        <w:t>In the West, such views were particularly prevalent in the United States (54%),</w:t>
      </w:r>
      <w:r w:rsidRPr="00D10827">
        <w:t xml:space="preserve"> Italy (52%), and France (52%). </w:t>
      </w:r>
      <w:r w:rsidRPr="00D10827">
        <w:rPr>
          <w:rStyle w:val="StyleUnderline"/>
        </w:rPr>
        <w:t>In addition, overall, over half of respondents agreed somewhat or very much that terrorists are pretending to be refugees and are trying to enter their country to cause violence and destruction (61%), and that most foreigners who want to get into their country as refugees really are not refugees, but instead are coming for economic reasons and to take advantage of welfare services (51%; IPSOS, 2016).</w:t>
      </w:r>
      <w:r w:rsidRPr="00D10827">
        <w:t xml:space="preserve"> Similarly, a Pew Research Center poll conducted in April to May 2016 in 10 European Union nations found that a median of 59% of respondents believe that refugees will increase the likelihood of terrorism in their country and a median of 50% believe that refugees are a burden on the country because they take jobs and social benefits (</w:t>
      </w:r>
      <w:proofErr w:type="spellStart"/>
      <w:r w:rsidRPr="00D10827">
        <w:t>Wike</w:t>
      </w:r>
      <w:proofErr w:type="spellEnd"/>
      <w:r w:rsidRPr="00D10827">
        <w:t>, Stokes, &amp; Simmons, 2016). Perceptions of refugees in this poll are also influenced in part by attitudes toward Muslims, with people who have a more negative view of Muslims found to be more concerned about threats from refugees (</w:t>
      </w:r>
      <w:proofErr w:type="spellStart"/>
      <w:r w:rsidRPr="00D10827">
        <w:t>Wike</w:t>
      </w:r>
      <w:proofErr w:type="spellEnd"/>
      <w:r w:rsidRPr="00D10827">
        <w:t xml:space="preserve"> et al., 2016). In this poll, people who are further right on the ideological spectrum are especially likely to hold these negative views of refugees.</w:t>
      </w:r>
    </w:p>
    <w:sectPr w:rsidR="00B14276" w:rsidRPr="00B142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C750CEA"/>
    <w:multiLevelType w:val="hybridMultilevel"/>
    <w:tmpl w:val="7D56B85C"/>
    <w:lvl w:ilvl="0" w:tplc="9790E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7280CEA"/>
    <w:multiLevelType w:val="hybridMultilevel"/>
    <w:tmpl w:val="A9B2981C"/>
    <w:lvl w:ilvl="0" w:tplc="F01637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9B23DA8"/>
    <w:multiLevelType w:val="hybridMultilevel"/>
    <w:tmpl w:val="6F36FEC6"/>
    <w:lvl w:ilvl="0" w:tplc="DD8280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86221DA"/>
    <w:multiLevelType w:val="hybridMultilevel"/>
    <w:tmpl w:val="B54CB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6923804"/>
    <w:docVar w:name="VerbatimVersion" w:val="5.1"/>
  </w:docVars>
  <w:rsids>
    <w:rsidRoot w:val="006515E8"/>
    <w:rsid w:val="000139A3"/>
    <w:rsid w:val="000220CE"/>
    <w:rsid w:val="000564D3"/>
    <w:rsid w:val="00095109"/>
    <w:rsid w:val="000C0ADE"/>
    <w:rsid w:val="000D4212"/>
    <w:rsid w:val="000F72FD"/>
    <w:rsid w:val="00100833"/>
    <w:rsid w:val="00104529"/>
    <w:rsid w:val="00105942"/>
    <w:rsid w:val="00107396"/>
    <w:rsid w:val="00114062"/>
    <w:rsid w:val="00123A15"/>
    <w:rsid w:val="00144A4C"/>
    <w:rsid w:val="00176AB0"/>
    <w:rsid w:val="00177B7D"/>
    <w:rsid w:val="0018322D"/>
    <w:rsid w:val="001B3AB2"/>
    <w:rsid w:val="001B5776"/>
    <w:rsid w:val="001E527A"/>
    <w:rsid w:val="001F78CE"/>
    <w:rsid w:val="00214E0D"/>
    <w:rsid w:val="00245641"/>
    <w:rsid w:val="00251FC7"/>
    <w:rsid w:val="002855A7"/>
    <w:rsid w:val="0028587E"/>
    <w:rsid w:val="002B146A"/>
    <w:rsid w:val="002B5E17"/>
    <w:rsid w:val="00300077"/>
    <w:rsid w:val="00315690"/>
    <w:rsid w:val="00316B75"/>
    <w:rsid w:val="00325646"/>
    <w:rsid w:val="00331CBC"/>
    <w:rsid w:val="003460F2"/>
    <w:rsid w:val="00355D38"/>
    <w:rsid w:val="00355E85"/>
    <w:rsid w:val="00373153"/>
    <w:rsid w:val="0038158C"/>
    <w:rsid w:val="003902BA"/>
    <w:rsid w:val="003A09E2"/>
    <w:rsid w:val="003A408E"/>
    <w:rsid w:val="003B074B"/>
    <w:rsid w:val="003D1056"/>
    <w:rsid w:val="004056F8"/>
    <w:rsid w:val="00407037"/>
    <w:rsid w:val="0041263E"/>
    <w:rsid w:val="004147DE"/>
    <w:rsid w:val="00414EE7"/>
    <w:rsid w:val="004232D0"/>
    <w:rsid w:val="00435D56"/>
    <w:rsid w:val="004605D6"/>
    <w:rsid w:val="00473400"/>
    <w:rsid w:val="00497047"/>
    <w:rsid w:val="004C60E8"/>
    <w:rsid w:val="004D5C49"/>
    <w:rsid w:val="004E3579"/>
    <w:rsid w:val="004E728B"/>
    <w:rsid w:val="004F39E0"/>
    <w:rsid w:val="00537BD5"/>
    <w:rsid w:val="00542864"/>
    <w:rsid w:val="00553E18"/>
    <w:rsid w:val="0057268A"/>
    <w:rsid w:val="005A2403"/>
    <w:rsid w:val="005D2912"/>
    <w:rsid w:val="005D6297"/>
    <w:rsid w:val="005E3BD3"/>
    <w:rsid w:val="00602DC6"/>
    <w:rsid w:val="006065BD"/>
    <w:rsid w:val="00645FA9"/>
    <w:rsid w:val="00647866"/>
    <w:rsid w:val="006515E8"/>
    <w:rsid w:val="00665003"/>
    <w:rsid w:val="00675BF4"/>
    <w:rsid w:val="00677E50"/>
    <w:rsid w:val="00685B00"/>
    <w:rsid w:val="006A2AD0"/>
    <w:rsid w:val="006B3DD7"/>
    <w:rsid w:val="006C2375"/>
    <w:rsid w:val="006D4ECC"/>
    <w:rsid w:val="007128B0"/>
    <w:rsid w:val="00722258"/>
    <w:rsid w:val="007243E5"/>
    <w:rsid w:val="007367BC"/>
    <w:rsid w:val="00742494"/>
    <w:rsid w:val="0076358F"/>
    <w:rsid w:val="00766EA0"/>
    <w:rsid w:val="007A2226"/>
    <w:rsid w:val="007F5B66"/>
    <w:rsid w:val="007F6477"/>
    <w:rsid w:val="00823A1C"/>
    <w:rsid w:val="00845B9D"/>
    <w:rsid w:val="00852E4F"/>
    <w:rsid w:val="00860984"/>
    <w:rsid w:val="00895F52"/>
    <w:rsid w:val="008B0A9B"/>
    <w:rsid w:val="008B3ECB"/>
    <w:rsid w:val="008B4E85"/>
    <w:rsid w:val="008C1B2E"/>
    <w:rsid w:val="008F6F2A"/>
    <w:rsid w:val="0091627E"/>
    <w:rsid w:val="00952F91"/>
    <w:rsid w:val="00957DBF"/>
    <w:rsid w:val="0097032B"/>
    <w:rsid w:val="009C3F5E"/>
    <w:rsid w:val="009D2EAD"/>
    <w:rsid w:val="009D54B2"/>
    <w:rsid w:val="009E1922"/>
    <w:rsid w:val="009F51D2"/>
    <w:rsid w:val="009F794C"/>
    <w:rsid w:val="009F7ED2"/>
    <w:rsid w:val="00A31699"/>
    <w:rsid w:val="00A46676"/>
    <w:rsid w:val="00A66081"/>
    <w:rsid w:val="00A93661"/>
    <w:rsid w:val="00A95652"/>
    <w:rsid w:val="00AB257C"/>
    <w:rsid w:val="00AC0AB8"/>
    <w:rsid w:val="00AD0B70"/>
    <w:rsid w:val="00B053BD"/>
    <w:rsid w:val="00B14276"/>
    <w:rsid w:val="00B2685E"/>
    <w:rsid w:val="00B33C6D"/>
    <w:rsid w:val="00B4508F"/>
    <w:rsid w:val="00B54DD2"/>
    <w:rsid w:val="00B55AD5"/>
    <w:rsid w:val="00B8057C"/>
    <w:rsid w:val="00B84C5A"/>
    <w:rsid w:val="00BA3772"/>
    <w:rsid w:val="00BB2597"/>
    <w:rsid w:val="00BD6238"/>
    <w:rsid w:val="00BF593B"/>
    <w:rsid w:val="00BF773A"/>
    <w:rsid w:val="00BF7E81"/>
    <w:rsid w:val="00C04997"/>
    <w:rsid w:val="00C13773"/>
    <w:rsid w:val="00C17CC8"/>
    <w:rsid w:val="00C222FF"/>
    <w:rsid w:val="00C83417"/>
    <w:rsid w:val="00C9604F"/>
    <w:rsid w:val="00CA19AA"/>
    <w:rsid w:val="00CA6503"/>
    <w:rsid w:val="00CC5298"/>
    <w:rsid w:val="00CD736E"/>
    <w:rsid w:val="00CD798D"/>
    <w:rsid w:val="00CE161E"/>
    <w:rsid w:val="00CF4DA5"/>
    <w:rsid w:val="00CF59A8"/>
    <w:rsid w:val="00D05F41"/>
    <w:rsid w:val="00D15AC2"/>
    <w:rsid w:val="00D325A9"/>
    <w:rsid w:val="00D36A8A"/>
    <w:rsid w:val="00D61409"/>
    <w:rsid w:val="00D6691E"/>
    <w:rsid w:val="00D71170"/>
    <w:rsid w:val="00DA1C92"/>
    <w:rsid w:val="00DA25D4"/>
    <w:rsid w:val="00DA6538"/>
    <w:rsid w:val="00DB320F"/>
    <w:rsid w:val="00E15E75"/>
    <w:rsid w:val="00E21692"/>
    <w:rsid w:val="00E5262C"/>
    <w:rsid w:val="00E8280E"/>
    <w:rsid w:val="00E91176"/>
    <w:rsid w:val="00EC7DC4"/>
    <w:rsid w:val="00ED1818"/>
    <w:rsid w:val="00ED30CF"/>
    <w:rsid w:val="00ED550D"/>
    <w:rsid w:val="00ED7D25"/>
    <w:rsid w:val="00F01A65"/>
    <w:rsid w:val="00F03016"/>
    <w:rsid w:val="00F176EF"/>
    <w:rsid w:val="00F45E10"/>
    <w:rsid w:val="00F6364A"/>
    <w:rsid w:val="00F71FC7"/>
    <w:rsid w:val="00F9113A"/>
    <w:rsid w:val="00FA1699"/>
    <w:rsid w:val="00FA4063"/>
    <w:rsid w:val="00FE2546"/>
    <w:rsid w:val="00FF0BB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D6297"/>
    <w:pPr>
      <w:spacing w:after="0" w:line="240" w:lineRule="auto"/>
    </w:pPr>
    <w:rPr>
      <w:rFonts w:ascii="Georgia" w:hAnsi="Georgia"/>
      <w:sz w:val="16"/>
    </w:rPr>
  </w:style>
  <w:style w:type="paragraph" w:styleId="Heading1">
    <w:name w:val="heading 1"/>
    <w:aliases w:val="Pocket"/>
    <w:basedOn w:val="Normal"/>
    <w:next w:val="Normal"/>
    <w:link w:val="Heading1Char"/>
    <w:qFormat/>
    <w:rsid w:val="005D629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D629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D629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D6297"/>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5D62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6297"/>
  </w:style>
  <w:style w:type="character" w:customStyle="1" w:styleId="Heading1Char">
    <w:name w:val="Heading 1 Char"/>
    <w:aliases w:val="Pocket Char"/>
    <w:basedOn w:val="DefaultParagraphFont"/>
    <w:link w:val="Heading1"/>
    <w:rsid w:val="005D629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D629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D6297"/>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5D6297"/>
    <w:rPr>
      <w:rFonts w:ascii="Georgia" w:eastAsiaTheme="majorEastAsia" w:hAnsi="Georgia" w:cstheme="majorBidi"/>
      <w:b/>
      <w:iCs/>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Box,Style1"/>
    <w:basedOn w:val="DefaultParagraphFont"/>
    <w:link w:val="textbold"/>
    <w:uiPriority w:val="7"/>
    <w:qFormat/>
    <w:rsid w:val="005D6297"/>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D6297"/>
    <w:rPr>
      <w:b/>
      <w:bCs/>
      <w:sz w:val="22"/>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6"/>
    <w:qFormat/>
    <w:rsid w:val="005D6297"/>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5D6297"/>
    <w:rPr>
      <w:color w:val="auto"/>
      <w:u w:val="none"/>
    </w:rPr>
  </w:style>
  <w:style w:type="character" w:styleId="FollowedHyperlink">
    <w:name w:val="FollowedHyperlink"/>
    <w:basedOn w:val="DefaultParagraphFont"/>
    <w:uiPriority w:val="99"/>
    <w:semiHidden/>
    <w:unhideWhenUsed/>
    <w:rsid w:val="005D6297"/>
    <w:rPr>
      <w:color w:val="auto"/>
      <w:u w:val="none"/>
    </w:rPr>
  </w:style>
  <w:style w:type="paragraph" w:styleId="ListParagraph">
    <w:name w:val="List Paragraph"/>
    <w:basedOn w:val="Normal"/>
    <w:uiPriority w:val="99"/>
    <w:unhideWhenUsed/>
    <w:qFormat/>
    <w:rsid w:val="000C0ADE"/>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7128B0"/>
    <w:pPr>
      <w:spacing w:after="0" w:line="240" w:lineRule="auto"/>
    </w:pPr>
    <w:rPr>
      <w:u w:val="single"/>
    </w:rPr>
  </w:style>
  <w:style w:type="paragraph" w:customStyle="1" w:styleId="textbold">
    <w:name w:val="text bold"/>
    <w:basedOn w:val="Normal"/>
    <w:link w:val="Emphasis"/>
    <w:uiPriority w:val="7"/>
    <w:qFormat/>
    <w:rsid w:val="00E8280E"/>
    <w:pPr>
      <w:pBdr>
        <w:top w:val="single" w:sz="18" w:space="0" w:color="auto"/>
        <w:left w:val="single" w:sz="18" w:space="0" w:color="auto"/>
        <w:bottom w:val="single" w:sz="18" w:space="0" w:color="auto"/>
        <w:right w:val="single" w:sz="18" w:space="0" w:color="auto"/>
      </w:pBdr>
      <w:spacing w:line="256" w:lineRule="auto"/>
      <w:ind w:left="720"/>
      <w:jc w:val="both"/>
    </w:pPr>
    <w:rPr>
      <w:b/>
      <w:iCs/>
      <w:sz w:val="2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D6297"/>
    <w:pPr>
      <w:spacing w:after="0" w:line="240" w:lineRule="auto"/>
    </w:pPr>
    <w:rPr>
      <w:rFonts w:ascii="Georgia" w:hAnsi="Georgia"/>
      <w:sz w:val="16"/>
    </w:rPr>
  </w:style>
  <w:style w:type="paragraph" w:styleId="Heading1">
    <w:name w:val="heading 1"/>
    <w:aliases w:val="Pocket"/>
    <w:basedOn w:val="Normal"/>
    <w:next w:val="Normal"/>
    <w:link w:val="Heading1Char"/>
    <w:qFormat/>
    <w:rsid w:val="005D629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D629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D629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D6297"/>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5D62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6297"/>
  </w:style>
  <w:style w:type="character" w:customStyle="1" w:styleId="Heading1Char">
    <w:name w:val="Heading 1 Char"/>
    <w:aliases w:val="Pocket Char"/>
    <w:basedOn w:val="DefaultParagraphFont"/>
    <w:link w:val="Heading1"/>
    <w:rsid w:val="005D629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D629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D6297"/>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5D6297"/>
    <w:rPr>
      <w:rFonts w:ascii="Georgia" w:eastAsiaTheme="majorEastAsia" w:hAnsi="Georgia" w:cstheme="majorBidi"/>
      <w:b/>
      <w:iCs/>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Box,Style1"/>
    <w:basedOn w:val="DefaultParagraphFont"/>
    <w:link w:val="textbold"/>
    <w:uiPriority w:val="7"/>
    <w:qFormat/>
    <w:rsid w:val="005D6297"/>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D6297"/>
    <w:rPr>
      <w:b/>
      <w:bCs/>
      <w:sz w:val="22"/>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6"/>
    <w:qFormat/>
    <w:rsid w:val="005D6297"/>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5D6297"/>
    <w:rPr>
      <w:color w:val="auto"/>
      <w:u w:val="none"/>
    </w:rPr>
  </w:style>
  <w:style w:type="character" w:styleId="FollowedHyperlink">
    <w:name w:val="FollowedHyperlink"/>
    <w:basedOn w:val="DefaultParagraphFont"/>
    <w:uiPriority w:val="99"/>
    <w:semiHidden/>
    <w:unhideWhenUsed/>
    <w:rsid w:val="005D6297"/>
    <w:rPr>
      <w:color w:val="auto"/>
      <w:u w:val="none"/>
    </w:rPr>
  </w:style>
  <w:style w:type="paragraph" w:styleId="ListParagraph">
    <w:name w:val="List Paragraph"/>
    <w:basedOn w:val="Normal"/>
    <w:uiPriority w:val="99"/>
    <w:unhideWhenUsed/>
    <w:qFormat/>
    <w:rsid w:val="000C0ADE"/>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7128B0"/>
    <w:pPr>
      <w:spacing w:after="0" w:line="240" w:lineRule="auto"/>
    </w:pPr>
    <w:rPr>
      <w:u w:val="single"/>
    </w:rPr>
  </w:style>
  <w:style w:type="paragraph" w:customStyle="1" w:styleId="textbold">
    <w:name w:val="text bold"/>
    <w:basedOn w:val="Normal"/>
    <w:link w:val="Emphasis"/>
    <w:uiPriority w:val="7"/>
    <w:qFormat/>
    <w:rsid w:val="00E8280E"/>
    <w:pPr>
      <w:pBdr>
        <w:top w:val="single" w:sz="18" w:space="0" w:color="auto"/>
        <w:left w:val="single" w:sz="18" w:space="0" w:color="auto"/>
        <w:bottom w:val="single" w:sz="18" w:space="0" w:color="auto"/>
        <w:right w:val="single" w:sz="18" w:space="0" w:color="auto"/>
      </w:pBdr>
      <w:spacing w:line="256" w:lineRule="auto"/>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450745">
      <w:bodyDiv w:val="1"/>
      <w:marLeft w:val="0"/>
      <w:marRight w:val="0"/>
      <w:marTop w:val="0"/>
      <w:marBottom w:val="0"/>
      <w:divBdr>
        <w:top w:val="none" w:sz="0" w:space="0" w:color="auto"/>
        <w:left w:val="none" w:sz="0" w:space="0" w:color="auto"/>
        <w:bottom w:val="none" w:sz="0" w:space="0" w:color="auto"/>
        <w:right w:val="none" w:sz="0" w:space="0" w:color="auto"/>
      </w:divBdr>
    </w:div>
    <w:div w:id="51314944">
      <w:bodyDiv w:val="1"/>
      <w:marLeft w:val="0"/>
      <w:marRight w:val="0"/>
      <w:marTop w:val="0"/>
      <w:marBottom w:val="0"/>
      <w:divBdr>
        <w:top w:val="none" w:sz="0" w:space="0" w:color="auto"/>
        <w:left w:val="none" w:sz="0" w:space="0" w:color="auto"/>
        <w:bottom w:val="none" w:sz="0" w:space="0" w:color="auto"/>
        <w:right w:val="none" w:sz="0" w:space="0" w:color="auto"/>
      </w:divBdr>
    </w:div>
    <w:div w:id="200753150">
      <w:bodyDiv w:val="1"/>
      <w:marLeft w:val="0"/>
      <w:marRight w:val="0"/>
      <w:marTop w:val="0"/>
      <w:marBottom w:val="0"/>
      <w:divBdr>
        <w:top w:val="none" w:sz="0" w:space="0" w:color="auto"/>
        <w:left w:val="none" w:sz="0" w:space="0" w:color="auto"/>
        <w:bottom w:val="none" w:sz="0" w:space="0" w:color="auto"/>
        <w:right w:val="none" w:sz="0" w:space="0" w:color="auto"/>
      </w:divBdr>
    </w:div>
    <w:div w:id="258879771">
      <w:bodyDiv w:val="1"/>
      <w:marLeft w:val="0"/>
      <w:marRight w:val="0"/>
      <w:marTop w:val="0"/>
      <w:marBottom w:val="0"/>
      <w:divBdr>
        <w:top w:val="none" w:sz="0" w:space="0" w:color="auto"/>
        <w:left w:val="none" w:sz="0" w:space="0" w:color="auto"/>
        <w:bottom w:val="none" w:sz="0" w:space="0" w:color="auto"/>
        <w:right w:val="none" w:sz="0" w:space="0" w:color="auto"/>
      </w:divBdr>
    </w:div>
    <w:div w:id="1365248948">
      <w:bodyDiv w:val="1"/>
      <w:marLeft w:val="0"/>
      <w:marRight w:val="0"/>
      <w:marTop w:val="0"/>
      <w:marBottom w:val="0"/>
      <w:divBdr>
        <w:top w:val="none" w:sz="0" w:space="0" w:color="auto"/>
        <w:left w:val="none" w:sz="0" w:space="0" w:color="auto"/>
        <w:bottom w:val="none" w:sz="0" w:space="0" w:color="auto"/>
        <w:right w:val="none" w:sz="0" w:space="0" w:color="auto"/>
      </w:divBdr>
    </w:div>
    <w:div w:id="1508517500">
      <w:bodyDiv w:val="1"/>
      <w:marLeft w:val="0"/>
      <w:marRight w:val="0"/>
      <w:marTop w:val="0"/>
      <w:marBottom w:val="0"/>
      <w:divBdr>
        <w:top w:val="none" w:sz="0" w:space="0" w:color="auto"/>
        <w:left w:val="none" w:sz="0" w:space="0" w:color="auto"/>
        <w:bottom w:val="none" w:sz="0" w:space="0" w:color="auto"/>
        <w:right w:val="none" w:sz="0" w:space="0" w:color="auto"/>
      </w:divBdr>
    </w:div>
    <w:div w:id="1641301986">
      <w:bodyDiv w:val="1"/>
      <w:marLeft w:val="0"/>
      <w:marRight w:val="0"/>
      <w:marTop w:val="0"/>
      <w:marBottom w:val="0"/>
      <w:divBdr>
        <w:top w:val="none" w:sz="0" w:space="0" w:color="auto"/>
        <w:left w:val="none" w:sz="0" w:space="0" w:color="auto"/>
        <w:bottom w:val="none" w:sz="0" w:space="0" w:color="auto"/>
        <w:right w:val="none" w:sz="0" w:space="0" w:color="auto"/>
      </w:divBdr>
    </w:div>
    <w:div w:id="1777170711">
      <w:bodyDiv w:val="1"/>
      <w:marLeft w:val="0"/>
      <w:marRight w:val="0"/>
      <w:marTop w:val="0"/>
      <w:marBottom w:val="0"/>
      <w:divBdr>
        <w:top w:val="none" w:sz="0" w:space="0" w:color="auto"/>
        <w:left w:val="none" w:sz="0" w:space="0" w:color="auto"/>
        <w:bottom w:val="none" w:sz="0" w:space="0" w:color="auto"/>
        <w:right w:val="none" w:sz="0" w:space="0" w:color="auto"/>
      </w:divBdr>
    </w:div>
    <w:div w:id="1830947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fortune.com/2017/02/04/refugee-resettelment-funding/" TargetMode="External"/><Relationship Id="rId18" Type="http://schemas.openxmlformats.org/officeDocument/2006/relationships/hyperlink" Target="https://collections.unu.edu/eserv/UNU:2470/pdf9280811290.pdf" TargetMode="External"/><Relationship Id="rId26" Type="http://schemas.openxmlformats.org/officeDocument/2006/relationships/hyperlink" Target="http://risingpowersproject.com/wp-content/uploads/2017/02/vol2.1-Jeanne-Wilson.pdf" TargetMode="External"/><Relationship Id="rId39" Type="http://schemas.openxmlformats.org/officeDocument/2006/relationships/hyperlink" Target="https://worldview.stratfor.com/article/turkey-and-iran-push-and-pull-over-syria" TargetMode="External"/><Relationship Id="rId21" Type="http://schemas.openxmlformats.org/officeDocument/2006/relationships/hyperlink" Target="https://newrepublic.com/article/147319/witnessing-fall-american-empire" TargetMode="External"/><Relationship Id="rId34" Type="http://schemas.openxmlformats.org/officeDocument/2006/relationships/hyperlink" Target="https://www.csis.org/analysis/underlying-causes-stability-and-instability-middle-east-and-north-africa-mena-region%20accessed%207/3/18" TargetMode="External"/><Relationship Id="rId42" Type="http://schemas.openxmlformats.org/officeDocument/2006/relationships/hyperlink" Target="https://www.thenational.ae/business/economy/lebanon-seeks-to-maintain-growth-public-debt-ratios-amid-tensions-official-says-1.741149" TargetMode="External"/><Relationship Id="rId47" Type="http://schemas.openxmlformats.org/officeDocument/2006/relationships/hyperlink" Target="https://www.firstpost.com/world/lebanons-hezbollah-to-work-with-syrian-state-on-refugee-returns-4633821.html" TargetMode="External"/><Relationship Id="rId50" Type="http://schemas.openxmlformats.org/officeDocument/2006/relationships/hyperlink" Target="http://www.politikunsw.com/uploads/5/7/6/2/57628391/7_action-reaction.pdf" TargetMode="External"/><Relationship Id="rId55" Type="http://schemas.openxmlformats.org/officeDocument/2006/relationships/hyperlink" Target="http://www.uniteforsight.org/refugee-health/module8" TargetMode="External"/><Relationship Id="rId63" Type="http://schemas.openxmlformats.org/officeDocument/2006/relationships/fontTable" Target="fontTable.xml"/><Relationship Id="rId7" Type="http://schemas.openxmlformats.org/officeDocument/2006/relationships/hyperlink" Target="https://www.seattletimes.com/opinion/editorials/refugees-face-greater-challenges-today/" TargetMode="External"/><Relationship Id="rId2" Type="http://schemas.openxmlformats.org/officeDocument/2006/relationships/numbering" Target="numbering.xml"/><Relationship Id="rId16" Type="http://schemas.openxmlformats.org/officeDocument/2006/relationships/hyperlink" Target="https://www.bbc.com/news/world-europe-36882445" TargetMode="External"/><Relationship Id="rId20" Type="http://schemas.openxmlformats.org/officeDocument/2006/relationships/hyperlink" Target="https://newrepublic.com/article/147319/witnessing-fall-american-empire" TargetMode="External"/><Relationship Id="rId29" Type="http://schemas.openxmlformats.org/officeDocument/2006/relationships/hyperlink" Target="http://journal.ispri.ro/wp-content/uploads/2017/03/66-801.pdf%20accessed%207/3/18" TargetMode="External"/><Relationship Id="rId41" Type="http://schemas.openxmlformats.org/officeDocument/2006/relationships/hyperlink" Target="http://www.savannahnow.com/news/20180702/congresss-efforts-to-block-trump-on-tariffs-chinas-zte-fizzle" TargetMode="External"/><Relationship Id="rId54" Type="http://schemas.openxmlformats.org/officeDocument/2006/relationships/hyperlink" Target="http://www.uniteforsight.org/refugee-health/module8" TargetMode="External"/><Relationship Id="rId62" Type="http://schemas.openxmlformats.org/officeDocument/2006/relationships/hyperlink" Target="http://web.b.ebscohost.com/ehost/pdfviewer/pdfviewer?vid=1&amp;sid=b226a2fb-7c94-43d3-83e2-04aa15d3feec%40sessionmgr10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blogs.lse.ac.uk/europpblog/2015/10/01/why-the-refugee-quota-system-is-unfair-on-poorer-eastern-and-southern-eu-states/" TargetMode="External"/><Relationship Id="rId24" Type="http://schemas.openxmlformats.org/officeDocument/2006/relationships/hyperlink" Target="http://reason.com/archives/2012/05/17/the-implausibility-of-nuclear-terrorism" TargetMode="External"/><Relationship Id="rId32" Type="http://schemas.openxmlformats.org/officeDocument/2006/relationships/hyperlink" Target="http://www.fmreview.org/economies/schillings.html" TargetMode="External"/><Relationship Id="rId37" Type="http://schemas.openxmlformats.org/officeDocument/2006/relationships/hyperlink" Target="http://thehill.com/opinion/international/360734-doomed-to-fail-the-decline-of-american-turkish-us-relations%20accessed%207/3/18" TargetMode="External"/><Relationship Id="rId40" Type="http://schemas.openxmlformats.org/officeDocument/2006/relationships/hyperlink" Target="https://worldview.stratfor.com/article/turkey-and-iran-push-and-pull-over-syria" TargetMode="External"/><Relationship Id="rId45" Type="http://schemas.openxmlformats.org/officeDocument/2006/relationships/hyperlink" Target="http://www.unhcr.org/news/stories/2018/6/5b321c864/lebanon-puts-en-extra-shift-syrian-refugees-school.html" TargetMode="External"/><Relationship Id="rId53" Type="http://schemas.openxmlformats.org/officeDocument/2006/relationships/hyperlink" Target="http://www.businessinsider.com/italian-referendum-leaving-the-eu-article-75-italexit-2018-5" TargetMode="External"/><Relationship Id="rId58" Type="http://schemas.openxmlformats.org/officeDocument/2006/relationships/hyperlink" Target="http://time.com/4826856/russia-trump-north-korea-china-war/" TargetMode="External"/><Relationship Id="rId5" Type="http://schemas.openxmlformats.org/officeDocument/2006/relationships/settings" Target="settings.xml"/><Relationship Id="rId15" Type="http://schemas.openxmlformats.org/officeDocument/2006/relationships/hyperlink" Target="http://hir.harvard.edu/article/?a=14556" TargetMode="External"/><Relationship Id="rId23" Type="http://schemas.openxmlformats.org/officeDocument/2006/relationships/hyperlink" Target="https://www.ft.com/content/45efefe0-c3e3-11e7-a1d2-6786f39ef675" TargetMode="External"/><Relationship Id="rId28" Type="http://schemas.openxmlformats.org/officeDocument/2006/relationships/hyperlink" Target="http://risingpowersproject.com/wp-content/uploads/2017/02/vol2.1-Jeanne-Wilson.pdf" TargetMode="External"/><Relationship Id="rId36" Type="http://schemas.openxmlformats.org/officeDocument/2006/relationships/hyperlink" Target="https://www.cnbc.com/2018/06/25/turkey-elections-2018-erdogan-has-won-but-faces-economy-woes.html" TargetMode="External"/><Relationship Id="rId49" Type="http://schemas.openxmlformats.org/officeDocument/2006/relationships/hyperlink" Target="http://www.politikunsw.com/uploads/5/7/6/2/57628391/7_action-reaction.pdf" TargetMode="External"/><Relationship Id="rId57" Type="http://schemas.openxmlformats.org/officeDocument/2006/relationships/hyperlink" Target="https://borgenproject.org/refugee-camps-temporary-solutions/" TargetMode="External"/><Relationship Id="rId61" Type="http://schemas.openxmlformats.org/officeDocument/2006/relationships/hyperlink" Target="http://nymag.com/daily/intelligencer/2017/04/gop-voters-love-same-attack-on-syria-they-hated-under-obama.html" TargetMode="External"/><Relationship Id="rId10" Type="http://schemas.openxmlformats.org/officeDocument/2006/relationships/hyperlink" Target="http://scholarworks.lib.csusb.edu/cgi/viewcontent.cgi?article=1321&amp;context=etd" TargetMode="External"/><Relationship Id="rId19" Type="http://schemas.openxmlformats.org/officeDocument/2006/relationships/hyperlink" Target="https://www.brookings.edu/opinions/palestine-still-key-to-stability-in-the-middle-east/" TargetMode="External"/><Relationship Id="rId31" Type="http://schemas.openxmlformats.org/officeDocument/2006/relationships/hyperlink" Target="http://paperroom.ipsa.org/app/webroot/papers/paper_5353.pdf%20accessed%207/3/18" TargetMode="External"/><Relationship Id="rId44" Type="http://schemas.openxmlformats.org/officeDocument/2006/relationships/hyperlink" Target="https://www.pri.org/stories/2017-03-02/why-some-muslim-syrian-refugees-are-converting-christianity" TargetMode="External"/><Relationship Id="rId52" Type="http://schemas.openxmlformats.org/officeDocument/2006/relationships/hyperlink" Target="https://seekingalpha.com/article/3985995-eu-will-collapse-brexit-will-fail" TargetMode="External"/><Relationship Id="rId60" Type="http://schemas.openxmlformats.org/officeDocument/2006/relationships/hyperlink" Target="https://www.brookings.edu/testimonies/war-in-syria-next-steps-to-mitigate-the-crisis/" TargetMode="External"/><Relationship Id="rId4" Type="http://schemas.microsoft.com/office/2007/relationships/stylesWithEffects" Target="stylesWithEffects.xml"/><Relationship Id="rId9" Type="http://schemas.openxmlformats.org/officeDocument/2006/relationships/hyperlink" Target="http://scholarworks.lib.csusb.edu/cgi/viewcontent.cgi?article=1321&amp;context=etd" TargetMode="External"/><Relationship Id="rId14" Type="http://schemas.openxmlformats.org/officeDocument/2006/relationships/hyperlink" Target="https://www.theguardian.com/world/2016/mar/04/eu-refugee-relocation-scheme-inadequate-will-continue-to-fail" TargetMode="External"/><Relationship Id="rId22" Type="http://schemas.openxmlformats.org/officeDocument/2006/relationships/hyperlink" Target="https://ses.library.usyd.edu.au/bitstream/2123/18271/2/Money%20Talks-%20The%20Rise%20of%20Geoeconomics%20Is%20Playing%20Right%20Into%20Washington%E2%80%99s%20Hands%20.pdf" TargetMode="External"/><Relationship Id="rId27" Type="http://schemas.openxmlformats.org/officeDocument/2006/relationships/hyperlink" Target="http://risingpowersproject.com/wp-content/uploads/2017/02/vol2.1-Andrey-Makarychev.pdf" TargetMode="External"/><Relationship Id="rId30" Type="http://schemas.openxmlformats.org/officeDocument/2006/relationships/hyperlink" Target="http://jibe-net.com/journals/jibe/Vol_5_No_2_December_2017/8.pdf%20accessed%207/3/18" TargetMode="External"/><Relationship Id="rId35" Type="http://schemas.openxmlformats.org/officeDocument/2006/relationships/hyperlink" Target="http://www.tampabay.com/hundreds-of-syrians-leave-lebanon-for-long-awaited-reunions-ap_worldd5a2061b03a147baac08924072477467" TargetMode="External"/><Relationship Id="rId43" Type="http://schemas.openxmlformats.org/officeDocument/2006/relationships/hyperlink" Target="http://www.naharnet.com/stories/en/247818" TargetMode="External"/><Relationship Id="rId48" Type="http://schemas.openxmlformats.org/officeDocument/2006/relationships/hyperlink" Target="https://www.bsfrey.ch/articles/D_299_2012.pdf" TargetMode="External"/><Relationship Id="rId56" Type="http://schemas.openxmlformats.org/officeDocument/2006/relationships/hyperlink" Target="https://borgenproject.org/refugee-camps-temporary-solutions/" TargetMode="External"/><Relationship Id="rId64" Type="http://schemas.openxmlformats.org/officeDocument/2006/relationships/theme" Target="theme/theme1.xml"/><Relationship Id="rId8" Type="http://schemas.openxmlformats.org/officeDocument/2006/relationships/hyperlink" Target="https://www.migrationpolicy.org/sites/default/files/publications/TCM-StateLocalResponses_Final.pdf%20accessed%207/3/18" TargetMode="External"/><Relationship Id="rId51" Type="http://schemas.openxmlformats.org/officeDocument/2006/relationships/hyperlink" Target="https://www.thefreelibrary.com/Brexit+beyond+borders%3a+Beginning+of+the+eu+collapse+and+return+to...-a0520673966" TargetMode="External"/><Relationship Id="rId3" Type="http://schemas.openxmlformats.org/officeDocument/2006/relationships/styles" Target="styles.xml"/><Relationship Id="rId12" Type="http://schemas.openxmlformats.org/officeDocument/2006/relationships/hyperlink" Target="https://www.theguardian.com/commentisfree/2018/feb/21/europe-crisis-balkans-eu-membership-russia-china-turkey%207/2/18" TargetMode="External"/><Relationship Id="rId17" Type="http://schemas.openxmlformats.org/officeDocument/2006/relationships/hyperlink" Target="https://www.bbc.com/news/world-europe-36882445" TargetMode="External"/><Relationship Id="rId25" Type="http://schemas.openxmlformats.org/officeDocument/2006/relationships/hyperlink" Target="https://www.nbcnews.com/news/world/terrorism-attacks-decline-worldwide-second-year-state-department-says-n784421" TargetMode="External"/><Relationship Id="rId33" Type="http://schemas.openxmlformats.org/officeDocument/2006/relationships/hyperlink" Target="https://www.csis.org/analysis/stability-middle-east-range-short-and-long-term-causes%20accessed%207/3/18" TargetMode="External"/><Relationship Id="rId38" Type="http://schemas.openxmlformats.org/officeDocument/2006/relationships/hyperlink" Target="https://www.washingtonpost.com/news/worldviews/wp/2018/02/21/turkey-and-iran-face-off-in-a-new-battle-in-syria/?utm_term=.e3ab0cfe4f4d" TargetMode="External"/><Relationship Id="rId46" Type="http://schemas.openxmlformats.org/officeDocument/2006/relationships/hyperlink" Target="https://www.bleepingcomputer.com/news/government/hezbollah-accounts-suspended-on-twitter-and-facebook-amid-escalation-with-israel/" TargetMode="External"/><Relationship Id="rId59" Type="http://schemas.openxmlformats.org/officeDocument/2006/relationships/hyperlink" Target="https://scholarship.law.duke.edu/cgi/viewcontent.cgi?article=1492&amp;context=dlj"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r%20Co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F2007-5628-4085-A247-C1ABF385E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104</TotalTime>
  <Pages>1</Pages>
  <Words>37219</Words>
  <Characters>212149</Characters>
  <Application>Microsoft Office Word</Application>
  <DocSecurity>0</DocSecurity>
  <Lines>1767</Lines>
  <Paragraphs>497</Paragraphs>
  <ScaleCrop>false</ScaleCrop>
  <HeadingPairs>
    <vt:vector size="2" baseType="variant">
      <vt:variant>
        <vt:lpstr>Title</vt:lpstr>
      </vt:variant>
      <vt:variant>
        <vt:i4>1</vt:i4>
      </vt:variant>
    </vt:vector>
  </HeadingPairs>
  <TitlesOfParts>
    <vt:vector size="1" baseType="lpstr">
      <vt:lpstr/>
    </vt:vector>
  </TitlesOfParts>
  <Company>Berry Petroleum Company</Company>
  <LinksUpToDate>false</LinksUpToDate>
  <CharactersWithSpaces>248871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Parker Coon</dc:creator>
  <cp:keywords>5.1.1</cp:keywords>
  <cp:lastModifiedBy>Parker Coon</cp:lastModifiedBy>
  <cp:revision>21</cp:revision>
  <dcterms:created xsi:type="dcterms:W3CDTF">2018-06-30T21:14:00Z</dcterms:created>
  <dcterms:modified xsi:type="dcterms:W3CDTF">2018-07-05T21:46:00Z</dcterms:modified>
</cp:coreProperties>
</file>