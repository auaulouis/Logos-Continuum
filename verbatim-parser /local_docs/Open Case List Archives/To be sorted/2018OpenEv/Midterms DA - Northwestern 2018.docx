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28656B" w14:textId="29B357DD" w:rsidR="000A35A2" w:rsidRDefault="000A35A2" w:rsidP="000A35A2">
      <w:pPr>
        <w:pStyle w:val="Heading1"/>
      </w:pPr>
      <w:r>
        <w:t>***Midterms DA***</w:t>
      </w:r>
    </w:p>
    <w:p w14:paraId="4747778F" w14:textId="77777777" w:rsidR="000A35A2" w:rsidRDefault="000A35A2" w:rsidP="000A35A2">
      <w:pPr>
        <w:pStyle w:val="Heading1"/>
      </w:pPr>
      <w:r>
        <w:t>1NC</w:t>
      </w:r>
    </w:p>
    <w:p w14:paraId="1BC28C28" w14:textId="37A01BC1" w:rsidR="000A35A2" w:rsidRDefault="00D21F61" w:rsidP="000A35A2">
      <w:pPr>
        <w:pStyle w:val="Heading3"/>
      </w:pPr>
      <w:r>
        <w:t>Impeachment---</w:t>
      </w:r>
      <w:r w:rsidR="000A35A2">
        <w:t>1NC</w:t>
      </w:r>
    </w:p>
    <w:p w14:paraId="1187A0E4" w14:textId="5562940C" w:rsidR="000A35A2" w:rsidRDefault="00C613CE" w:rsidP="000A35A2">
      <w:r>
        <w:t>Midterms DA</w:t>
      </w:r>
    </w:p>
    <w:p w14:paraId="64FDCA49" w14:textId="07D77979" w:rsidR="00F41AE6" w:rsidRDefault="008767D7" w:rsidP="0012312E">
      <w:pPr>
        <w:pStyle w:val="Heading4"/>
        <w:jc w:val="both"/>
      </w:pPr>
      <w:r>
        <w:t xml:space="preserve">Dems win now but immigration </w:t>
      </w:r>
      <w:r w:rsidR="00F41AE6">
        <w:t>reform saves the GOP---switches Dem</w:t>
      </w:r>
      <w:r w:rsidR="007D682C">
        <w:t xml:space="preserve"> voters</w:t>
      </w:r>
      <w:r w:rsidR="00F41AE6">
        <w:t xml:space="preserve"> and </w:t>
      </w:r>
      <w:r w:rsidR="000861A3">
        <w:t>keeps</w:t>
      </w:r>
      <w:r w:rsidR="00F41AE6">
        <w:t xml:space="preserve"> the </w:t>
      </w:r>
      <w:r w:rsidR="007D682C">
        <w:t>H</w:t>
      </w:r>
      <w:r w:rsidR="00F41AE6">
        <w:t>ouse</w:t>
      </w:r>
    </w:p>
    <w:p w14:paraId="774646F4" w14:textId="77777777" w:rsidR="00F41AE6" w:rsidRDefault="00F41AE6" w:rsidP="00F41AE6">
      <w:r>
        <w:t xml:space="preserve">Fareed </w:t>
      </w:r>
      <w:r w:rsidRPr="00464AC0">
        <w:rPr>
          <w:rStyle w:val="Style13ptBold"/>
        </w:rPr>
        <w:t>Zakaria 6/1</w:t>
      </w:r>
      <w:r>
        <w:t>, columnist for the Washington Post, 6-1-18, “Steve Bannon’s clever idea to save the GOP from brutal midterms,” https://www.washingtonpost.com/opinions/bannons-strategy-for-victory/2018/06/01/59d20cae-65d8-11e8-99d2-0d678ec08c2f_story.html?noredirect=on&amp;utm_term=.3e9aa98cad49</w:t>
      </w:r>
    </w:p>
    <w:p w14:paraId="5E1D092E" w14:textId="77777777" w:rsidR="00F41AE6" w:rsidRPr="005B434C" w:rsidRDefault="00F41AE6" w:rsidP="00F41AE6">
      <w:pPr>
        <w:rPr>
          <w:sz w:val="16"/>
        </w:rPr>
      </w:pPr>
      <w:r w:rsidRPr="00DE50B9">
        <w:rPr>
          <w:rStyle w:val="StyleUnderline"/>
        </w:rPr>
        <w:t>The Republican Party faces dim prospects in the midterm elections</w:t>
      </w:r>
      <w:r w:rsidRPr="005B434C">
        <w:rPr>
          <w:sz w:val="16"/>
        </w:rPr>
        <w:t xml:space="preserve">. But </w:t>
      </w:r>
      <w:r w:rsidRPr="00DE50B9">
        <w:rPr>
          <w:rStyle w:val="StyleUnderline"/>
        </w:rPr>
        <w:t>it doesn’t have to be that way</w:t>
      </w:r>
      <w:r w:rsidRPr="005B434C">
        <w:rPr>
          <w:sz w:val="16"/>
        </w:rPr>
        <w:t>, says Stephen K. Bannon, the chief ideologist of the populist wave that brought Donald Trump into the White House. “</w:t>
      </w:r>
      <w:r w:rsidRPr="00796A00">
        <w:rPr>
          <w:rStyle w:val="StyleUnderline"/>
          <w:highlight w:val="yellow"/>
        </w:rPr>
        <w:t>If</w:t>
      </w:r>
      <w:r w:rsidRPr="00DE50B9">
        <w:rPr>
          <w:rStyle w:val="StyleUnderline"/>
        </w:rPr>
        <w:t xml:space="preserve"> the </w:t>
      </w:r>
      <w:r w:rsidRPr="00796A00">
        <w:rPr>
          <w:rStyle w:val="StyleUnderline"/>
          <w:highlight w:val="yellow"/>
        </w:rPr>
        <w:t>Republicans continue</w:t>
      </w:r>
      <w:r w:rsidRPr="00DE50B9">
        <w:rPr>
          <w:rStyle w:val="StyleUnderline"/>
        </w:rPr>
        <w:t xml:space="preserve"> on the path they are on</w:t>
      </w:r>
      <w:r w:rsidRPr="005B434C">
        <w:rPr>
          <w:sz w:val="16"/>
        </w:rPr>
        <w:t>,” Bannon told me Thursday, “</w:t>
      </w:r>
      <w:r w:rsidRPr="00796A00">
        <w:rPr>
          <w:rStyle w:val="StyleUnderline"/>
          <w:highlight w:val="yellow"/>
        </w:rPr>
        <w:t>they will lose 40 seats</w:t>
      </w:r>
      <w:r w:rsidRPr="00DE50B9">
        <w:rPr>
          <w:rStyle w:val="StyleUnderline"/>
        </w:rPr>
        <w:t xml:space="preserve"> in the House </w:t>
      </w:r>
      <w:r w:rsidRPr="00796A00">
        <w:rPr>
          <w:rStyle w:val="StyleUnderline"/>
          <w:highlight w:val="yellow"/>
        </w:rPr>
        <w:t>and</w:t>
      </w:r>
      <w:r w:rsidRPr="00DE50B9">
        <w:rPr>
          <w:rStyle w:val="StyleUnderline"/>
        </w:rPr>
        <w:t xml:space="preserve"> President </w:t>
      </w:r>
      <w:r w:rsidRPr="00796A00">
        <w:rPr>
          <w:rStyle w:val="StyleUnderline"/>
          <w:highlight w:val="yellow"/>
        </w:rPr>
        <w:t>Trump will be impeached</w:t>
      </w:r>
      <w:r w:rsidRPr="005B434C">
        <w:rPr>
          <w:sz w:val="16"/>
        </w:rPr>
        <w:t>.” He presented an alternative that strikes me as clever, and it’s a strategy that Trump himself seems to instinctively get.</w:t>
      </w:r>
    </w:p>
    <w:p w14:paraId="1AF6245F" w14:textId="77777777" w:rsidR="00F41AE6" w:rsidRPr="005B434C" w:rsidRDefault="00F41AE6" w:rsidP="00F41AE6">
      <w:pPr>
        <w:rPr>
          <w:sz w:val="16"/>
        </w:rPr>
      </w:pPr>
      <w:r w:rsidRPr="005B434C">
        <w:rPr>
          <w:sz w:val="16"/>
        </w:rPr>
        <w:t xml:space="preserve">Bannon was in Rome to learn from and provide support to the unusual coalition of populists and nationalists who together </w:t>
      </w:r>
      <w:proofErr w:type="spellStart"/>
      <w:r w:rsidRPr="005B434C">
        <w:rPr>
          <w:sz w:val="16"/>
        </w:rPr>
        <w:t>won</w:t>
      </w:r>
      <w:proofErr w:type="spellEnd"/>
      <w:r w:rsidRPr="005B434C">
        <w:rPr>
          <w:sz w:val="16"/>
        </w:rPr>
        <w:t xml:space="preserve"> half the vote in Italy’s recent elections and have formed a government. Bannon sees that sort of coalition — mixing left and right, old and young — as his goal for the United States. “Europe is about a year ahead of the United States</w:t>
      </w:r>
      <w:proofErr w:type="gramStart"/>
      <w:r w:rsidRPr="005B434C">
        <w:rPr>
          <w:sz w:val="16"/>
        </w:rPr>
        <w:t>. . . .</w:t>
      </w:r>
      <w:proofErr w:type="gramEnd"/>
      <w:r w:rsidRPr="005B434C">
        <w:rPr>
          <w:sz w:val="16"/>
        </w:rPr>
        <w:t xml:space="preserve"> You see populist-nationalist movements with reform [here]</w:t>
      </w:r>
      <w:proofErr w:type="gramStart"/>
      <w:r w:rsidRPr="005B434C">
        <w:rPr>
          <w:sz w:val="16"/>
        </w:rPr>
        <w:t>. . . .</w:t>
      </w:r>
      <w:proofErr w:type="gramEnd"/>
      <w:r w:rsidRPr="005B434C">
        <w:rPr>
          <w:sz w:val="16"/>
        </w:rPr>
        <w:t xml:space="preserve"> You could begin to see the elements of Bernie Sanders coupled with the Trump movement that really becomes a dominant political force in American politics.” (This column draws on an on-air interview he did with me for CNN, as well as a subsequent conversation.)</w:t>
      </w:r>
    </w:p>
    <w:p w14:paraId="6FDE113F" w14:textId="77777777" w:rsidR="00F41AE6" w:rsidRPr="005B434C" w:rsidRDefault="00F41AE6" w:rsidP="00F41AE6">
      <w:pPr>
        <w:rPr>
          <w:sz w:val="16"/>
        </w:rPr>
      </w:pPr>
      <w:r w:rsidRPr="00C54E9A">
        <w:rPr>
          <w:rStyle w:val="StyleUnderline"/>
          <w:highlight w:val="yellow"/>
        </w:rPr>
        <w:t>The</w:t>
      </w:r>
      <w:r w:rsidRPr="00330576">
        <w:rPr>
          <w:rStyle w:val="StyleUnderline"/>
        </w:rPr>
        <w:t xml:space="preserve"> Republican </w:t>
      </w:r>
      <w:r w:rsidRPr="00C54E9A">
        <w:rPr>
          <w:rStyle w:val="StyleUnderline"/>
          <w:highlight w:val="yellow"/>
        </w:rPr>
        <w:t>Party’s strategy</w:t>
      </w:r>
      <w:r w:rsidRPr="00330576">
        <w:rPr>
          <w:rStyle w:val="StyleUnderline"/>
        </w:rPr>
        <w:t>,</w:t>
      </w:r>
      <w:r w:rsidRPr="005B434C">
        <w:rPr>
          <w:sz w:val="16"/>
        </w:rPr>
        <w:t xml:space="preserve"> for now, </w:t>
      </w:r>
      <w:r w:rsidRPr="00C54E9A">
        <w:rPr>
          <w:rStyle w:val="StyleUnderline"/>
          <w:highlight w:val="yellow"/>
        </w:rPr>
        <w:t>appears</w:t>
      </w:r>
      <w:r w:rsidRPr="00330576">
        <w:rPr>
          <w:rStyle w:val="StyleUnderline"/>
        </w:rPr>
        <w:t xml:space="preserve"> to be </w:t>
      </w:r>
      <w:r w:rsidRPr="00C54E9A">
        <w:rPr>
          <w:rStyle w:val="StyleUnderline"/>
        </w:rPr>
        <w:t xml:space="preserve">to </w:t>
      </w:r>
      <w:r w:rsidRPr="00C54E9A">
        <w:rPr>
          <w:rStyle w:val="StyleUnderline"/>
          <w:highlight w:val="yellow"/>
        </w:rPr>
        <w:t>make</w:t>
      </w:r>
      <w:r w:rsidRPr="00330576">
        <w:rPr>
          <w:rStyle w:val="StyleUnderline"/>
        </w:rPr>
        <w:t xml:space="preserve"> the midterm </w:t>
      </w:r>
      <w:r w:rsidRPr="00C54E9A">
        <w:rPr>
          <w:rStyle w:val="StyleUnderline"/>
          <w:highlight w:val="yellow"/>
        </w:rPr>
        <w:t>elections</w:t>
      </w:r>
      <w:r w:rsidRPr="00330576">
        <w:rPr>
          <w:rStyle w:val="StyleUnderline"/>
        </w:rPr>
        <w:t xml:space="preserve"> a series of </w:t>
      </w:r>
      <w:r w:rsidRPr="00C54E9A">
        <w:rPr>
          <w:rStyle w:val="StyleUnderline"/>
          <w:highlight w:val="yellow"/>
        </w:rPr>
        <w:t>local</w:t>
      </w:r>
      <w:r w:rsidRPr="00330576">
        <w:rPr>
          <w:rStyle w:val="StyleUnderline"/>
        </w:rPr>
        <w:t xml:space="preserve"> contests </w:t>
      </w:r>
      <w:r w:rsidRPr="00C54E9A">
        <w:rPr>
          <w:rStyle w:val="StyleUnderline"/>
          <w:highlight w:val="yellow"/>
        </w:rPr>
        <w:t>focusing on</w:t>
      </w:r>
      <w:r w:rsidRPr="00330576">
        <w:rPr>
          <w:rStyle w:val="StyleUnderline"/>
        </w:rPr>
        <w:t xml:space="preserve"> the </w:t>
      </w:r>
      <w:r w:rsidRPr="00C54E9A">
        <w:rPr>
          <w:rStyle w:val="StyleUnderline"/>
          <w:highlight w:val="yellow"/>
        </w:rPr>
        <w:t>tax cut and the</w:t>
      </w:r>
      <w:r w:rsidRPr="00330576">
        <w:rPr>
          <w:rStyle w:val="StyleUnderline"/>
        </w:rPr>
        <w:t xml:space="preserve"> healthy </w:t>
      </w:r>
      <w:r w:rsidRPr="00C54E9A">
        <w:rPr>
          <w:rStyle w:val="StyleUnderline"/>
          <w:highlight w:val="yellow"/>
        </w:rPr>
        <w:t>economy</w:t>
      </w:r>
      <w:r w:rsidRPr="00C54E9A">
        <w:rPr>
          <w:rStyle w:val="StyleUnderline"/>
        </w:rPr>
        <w:t>.</w:t>
      </w:r>
      <w:r w:rsidRPr="00C54E9A">
        <w:t xml:space="preserve"> </w:t>
      </w:r>
      <w:r w:rsidRPr="00C54E9A">
        <w:rPr>
          <w:sz w:val="16"/>
        </w:rPr>
        <w:t xml:space="preserve">Bannon views this as fundamentally misguided. </w:t>
      </w:r>
      <w:r w:rsidRPr="005B434C">
        <w:rPr>
          <w:sz w:val="16"/>
        </w:rPr>
        <w:t>“</w:t>
      </w:r>
      <w:r w:rsidRPr="00330576">
        <w:rPr>
          <w:rStyle w:val="StyleUnderline"/>
        </w:rPr>
        <w:t>You have to nationalize the election</w:t>
      </w:r>
      <w:r w:rsidRPr="005B434C">
        <w:rPr>
          <w:sz w:val="16"/>
        </w:rPr>
        <w:t>,” he said. Bannon understands that voters are moved from the gut more than through a wonky analysis of taxes. “This is going to be an emotional [election] — you’re either with [House Minority Leader] Nancy Pelosi or you’re with Donald Trump</w:t>
      </w:r>
      <w:proofErr w:type="gramStart"/>
      <w:r w:rsidRPr="005B434C">
        <w:rPr>
          <w:sz w:val="16"/>
        </w:rPr>
        <w:t>. . . .</w:t>
      </w:r>
      <w:proofErr w:type="gramEnd"/>
      <w:r w:rsidRPr="005B434C">
        <w:rPr>
          <w:sz w:val="16"/>
        </w:rPr>
        <w:t xml:space="preserve"> Trump’s second presidential race will be on Nov. 6 of this year.”</w:t>
      </w:r>
    </w:p>
    <w:p w14:paraId="35489BB1" w14:textId="77777777" w:rsidR="00F41AE6" w:rsidRPr="005B434C" w:rsidRDefault="00F41AE6" w:rsidP="00F41AE6">
      <w:pPr>
        <w:rPr>
          <w:sz w:val="16"/>
        </w:rPr>
      </w:pPr>
      <w:r w:rsidRPr="00330576">
        <w:rPr>
          <w:rStyle w:val="StyleUnderline"/>
        </w:rPr>
        <w:t>Bannon is most focused on</w:t>
      </w:r>
      <w:r w:rsidRPr="005B434C">
        <w:rPr>
          <w:sz w:val="16"/>
        </w:rPr>
        <w:t xml:space="preserve"> the issue of </w:t>
      </w:r>
      <w:r w:rsidRPr="00C54E9A">
        <w:rPr>
          <w:rStyle w:val="Emphasis"/>
          <w:highlight w:val="yellow"/>
        </w:rPr>
        <w:t>immigration</w:t>
      </w:r>
      <w:r w:rsidRPr="005B434C">
        <w:rPr>
          <w:sz w:val="16"/>
        </w:rPr>
        <w:t xml:space="preserve"> </w:t>
      </w:r>
      <w:r w:rsidRPr="00330576">
        <w:rPr>
          <w:rStyle w:val="StyleUnderline"/>
        </w:rPr>
        <w:t xml:space="preserve">because it </w:t>
      </w:r>
      <w:r w:rsidRPr="00952350">
        <w:rPr>
          <w:rStyle w:val="StyleUnderline"/>
          <w:highlight w:val="yellow"/>
        </w:rPr>
        <w:t>hits</w:t>
      </w:r>
      <w:r w:rsidRPr="00330576">
        <w:rPr>
          <w:rStyle w:val="StyleUnderline"/>
        </w:rPr>
        <w:t xml:space="preserve"> both </w:t>
      </w:r>
      <w:r w:rsidRPr="00952350">
        <w:rPr>
          <w:rStyle w:val="StyleUnderline"/>
          <w:highlight w:val="yellow"/>
        </w:rPr>
        <w:t>the heart and</w:t>
      </w:r>
      <w:r w:rsidRPr="00330576">
        <w:rPr>
          <w:rStyle w:val="StyleUnderline"/>
        </w:rPr>
        <w:t xml:space="preserve"> the </w:t>
      </w:r>
      <w:r w:rsidRPr="00952350">
        <w:rPr>
          <w:rStyle w:val="StyleUnderline"/>
          <w:highlight w:val="yellow"/>
        </w:rPr>
        <w:t>head</w:t>
      </w:r>
      <w:r w:rsidRPr="005B434C">
        <w:rPr>
          <w:sz w:val="16"/>
        </w:rPr>
        <w:t>. “</w:t>
      </w:r>
      <w:r w:rsidRPr="00330576">
        <w:rPr>
          <w:rStyle w:val="StyleUnderline"/>
        </w:rPr>
        <w:t xml:space="preserve">Immigration is about not just sovereignty, </w:t>
      </w:r>
      <w:r w:rsidRPr="00952350">
        <w:rPr>
          <w:rStyle w:val="StyleUnderline"/>
          <w:highlight w:val="yellow"/>
        </w:rPr>
        <w:t>it’s about jobs</w:t>
      </w:r>
      <w:r w:rsidRPr="005B434C">
        <w:rPr>
          <w:sz w:val="16"/>
        </w:rPr>
        <w:t xml:space="preserve">.” He believes that </w:t>
      </w:r>
      <w:r w:rsidRPr="00330576">
        <w:rPr>
          <w:rStyle w:val="StyleUnderline"/>
        </w:rPr>
        <w:t xml:space="preserve">the </w:t>
      </w:r>
      <w:r w:rsidRPr="00952350">
        <w:rPr>
          <w:rStyle w:val="StyleUnderline"/>
          <w:highlight w:val="yellow"/>
        </w:rPr>
        <w:t>Trump</w:t>
      </w:r>
      <w:r w:rsidRPr="00330576">
        <w:rPr>
          <w:rStyle w:val="StyleUnderline"/>
        </w:rPr>
        <w:t xml:space="preserve"> coalition </w:t>
      </w:r>
      <w:r w:rsidRPr="00952350">
        <w:rPr>
          <w:rStyle w:val="StyleUnderline"/>
          <w:highlight w:val="yellow"/>
        </w:rPr>
        <w:t>can attract</w:t>
      </w:r>
      <w:r w:rsidRPr="00330576">
        <w:rPr>
          <w:rStyle w:val="StyleUnderline"/>
        </w:rPr>
        <w:t xml:space="preserve"> </w:t>
      </w:r>
      <w:r w:rsidRPr="00330576">
        <w:rPr>
          <w:rStyle w:val="Emphasis"/>
        </w:rPr>
        <w:t xml:space="preserve">up to </w:t>
      </w:r>
      <w:r w:rsidRPr="00952350">
        <w:rPr>
          <w:rStyle w:val="Emphasis"/>
          <w:highlight w:val="yellow"/>
        </w:rPr>
        <w:t>a third of Sanders supporters</w:t>
      </w:r>
      <w:r w:rsidRPr="005B434C">
        <w:rPr>
          <w:sz w:val="16"/>
        </w:rPr>
        <w:t xml:space="preserve"> </w:t>
      </w:r>
      <w:r w:rsidRPr="00330576">
        <w:rPr>
          <w:rStyle w:val="StyleUnderline"/>
        </w:rPr>
        <w:t>who see trade and immigration as having created unfair competition for jobs, particularly for working-class blacks and Hispanics. He advocates appealing directly to those voters, saying</w:t>
      </w:r>
      <w:r w:rsidRPr="005B434C">
        <w:rPr>
          <w:sz w:val="16"/>
        </w:rPr>
        <w:t>, “You’re not going to be able to take the Hispanic and black community from the STEM system in grammar school to our best engineering schools . . . to the great jobs in Silicon Valley, unless you start to limit these H-1B visas and this unfair competition . . . from East Asia and South Asia.”</w:t>
      </w:r>
    </w:p>
    <w:p w14:paraId="3D89AE3E" w14:textId="77777777" w:rsidR="00F41AE6" w:rsidRPr="005B434C" w:rsidRDefault="00F41AE6" w:rsidP="00F41AE6">
      <w:pPr>
        <w:rPr>
          <w:sz w:val="16"/>
        </w:rPr>
      </w:pPr>
      <w:r w:rsidRPr="005B434C">
        <w:rPr>
          <w:sz w:val="16"/>
        </w:rPr>
        <w:t>Now this strikes me as entirely wrong. The reason that not enough Hispanic and black students end up in Silicon Valley has much more to do with a broken education system, particularly for poorer kids, than the modest number of skilled Asian immigrants who get work visas. The most likely result of limiting these visas is that talented immigrants will simply go elsewhere — Canada, Britain, Australia — and start successful companies there. And, in fact, there is lots of evidence this is already happening.</w:t>
      </w:r>
    </w:p>
    <w:p w14:paraId="65EE4B4D" w14:textId="77777777" w:rsidR="00F41AE6" w:rsidRPr="005B434C" w:rsidRDefault="00F41AE6" w:rsidP="00F41AE6">
      <w:pPr>
        <w:rPr>
          <w:sz w:val="16"/>
        </w:rPr>
      </w:pPr>
      <w:r w:rsidRPr="005B434C">
        <w:rPr>
          <w:sz w:val="16"/>
        </w:rPr>
        <w:t xml:space="preserve">But </w:t>
      </w:r>
      <w:r w:rsidRPr="005B434C">
        <w:rPr>
          <w:rStyle w:val="StyleUnderline"/>
        </w:rPr>
        <w:t xml:space="preserve">Bannon is right that </w:t>
      </w:r>
      <w:r w:rsidRPr="00952350">
        <w:rPr>
          <w:rStyle w:val="StyleUnderline"/>
          <w:highlight w:val="yellow"/>
        </w:rPr>
        <w:t xml:space="preserve">this is a </w:t>
      </w:r>
      <w:r w:rsidRPr="00952350">
        <w:rPr>
          <w:rStyle w:val="Emphasis"/>
          <w:highlight w:val="yellow"/>
        </w:rPr>
        <w:t>brilliant electoral strategy</w:t>
      </w:r>
      <w:r w:rsidRPr="005B434C">
        <w:rPr>
          <w:rStyle w:val="StyleUnderline"/>
        </w:rPr>
        <w:t>.</w:t>
      </w:r>
      <w:r w:rsidRPr="005B434C">
        <w:rPr>
          <w:sz w:val="16"/>
        </w:rPr>
        <w:t xml:space="preserve"> </w:t>
      </w:r>
      <w:r w:rsidRPr="00952350">
        <w:rPr>
          <w:rStyle w:val="StyleUnderline"/>
          <w:highlight w:val="yellow"/>
        </w:rPr>
        <w:t xml:space="preserve">The idea of </w:t>
      </w:r>
      <w:r w:rsidRPr="00952350">
        <w:rPr>
          <w:rStyle w:val="StyleUnderline"/>
        </w:rPr>
        <w:t xml:space="preserve">greater </w:t>
      </w:r>
      <w:r w:rsidRPr="00952350">
        <w:rPr>
          <w:rStyle w:val="StyleUnderline"/>
          <w:highlight w:val="yellow"/>
        </w:rPr>
        <w:t>immigration controls has</w:t>
      </w:r>
      <w:r w:rsidRPr="005B434C">
        <w:rPr>
          <w:rStyle w:val="StyleUnderline"/>
        </w:rPr>
        <w:t xml:space="preserve"> an undeniable </w:t>
      </w:r>
      <w:r w:rsidRPr="00952350">
        <w:rPr>
          <w:rStyle w:val="StyleUnderline"/>
          <w:highlight w:val="yellow"/>
        </w:rPr>
        <w:t>mainstream appeal</w:t>
      </w:r>
      <w:r w:rsidRPr="005B434C">
        <w:rPr>
          <w:rStyle w:val="StyleUnderline"/>
        </w:rPr>
        <w:t>. The Democratic Party is too far to the left on many of these issues</w:t>
      </w:r>
      <w:r w:rsidRPr="005B434C">
        <w:rPr>
          <w:sz w:val="16"/>
        </w:rPr>
        <w:t>, embracing concepts such as sanctuary cities, which only reinforces its image as a party that is more concerned with race, identity and multiculturalism than the rule of law.</w:t>
      </w:r>
    </w:p>
    <w:p w14:paraId="01CBAD75" w14:textId="77777777" w:rsidR="00F41AE6" w:rsidRPr="005B434C" w:rsidRDefault="00F41AE6" w:rsidP="00F41AE6">
      <w:pPr>
        <w:rPr>
          <w:sz w:val="16"/>
        </w:rPr>
      </w:pPr>
      <w:r w:rsidRPr="005B434C">
        <w:rPr>
          <w:sz w:val="16"/>
        </w:rPr>
        <w:t xml:space="preserve">Where Bannon is analytic and historical, </w:t>
      </w:r>
      <w:r w:rsidRPr="00952350">
        <w:rPr>
          <w:rStyle w:val="StyleUnderline"/>
          <w:highlight w:val="yellow"/>
        </w:rPr>
        <w:t xml:space="preserve">Trump </w:t>
      </w:r>
      <w:r w:rsidRPr="00952350">
        <w:rPr>
          <w:rStyle w:val="StyleUnderline"/>
        </w:rPr>
        <w:t>is instinctive</w:t>
      </w:r>
      <w:r w:rsidRPr="005B434C">
        <w:rPr>
          <w:rStyle w:val="StyleUnderline"/>
        </w:rPr>
        <w:t xml:space="preserve">. But the president </w:t>
      </w:r>
      <w:r w:rsidRPr="00952350">
        <w:rPr>
          <w:rStyle w:val="StyleUnderline"/>
          <w:highlight w:val="yellow"/>
        </w:rPr>
        <w:t>appears to see the situation similarly</w:t>
      </w:r>
      <w:r w:rsidRPr="005B434C">
        <w:rPr>
          <w:rStyle w:val="StyleUnderline"/>
        </w:rPr>
        <w:t>.</w:t>
      </w:r>
      <w:r w:rsidRPr="005B434C">
        <w:rPr>
          <w:sz w:val="16"/>
        </w:rPr>
        <w:t xml:space="preserve"> I wrote last month that Trump would try to fight the midterm elections on immigration and added, “Do not be surprised if Trump also picks a few fights with black athletes.” In recent weeks, the president has labeled immigrant gang members “animals” and suggested that football players who silently protest police violence against blacks should leave the country.</w:t>
      </w:r>
    </w:p>
    <w:p w14:paraId="7DCA04DE" w14:textId="77777777" w:rsidR="00F41AE6" w:rsidRPr="005B434C" w:rsidRDefault="00F41AE6" w:rsidP="00F41AE6">
      <w:pPr>
        <w:rPr>
          <w:sz w:val="16"/>
        </w:rPr>
      </w:pPr>
      <w:r w:rsidRPr="005B434C">
        <w:rPr>
          <w:sz w:val="16"/>
        </w:rPr>
        <w:t xml:space="preserve">Bannon thinks </w:t>
      </w:r>
      <w:r w:rsidRPr="005B434C">
        <w:rPr>
          <w:rStyle w:val="StyleUnderline"/>
        </w:rPr>
        <w:t xml:space="preserve">Trump is just getting started in nationalizing the election around immigration. </w:t>
      </w:r>
      <w:r w:rsidRPr="005B434C">
        <w:rPr>
          <w:sz w:val="16"/>
        </w:rPr>
        <w:t>He predicted the next major battle would be over the proposed wall along the U.S.-Mexico border. “The wall is not just totemic. The wall is absolutely central to his program</w:t>
      </w:r>
      <w:proofErr w:type="gramStart"/>
      <w:r w:rsidRPr="005B434C">
        <w:rPr>
          <w:sz w:val="16"/>
        </w:rPr>
        <w:t>. . . .</w:t>
      </w:r>
      <w:proofErr w:type="gramEnd"/>
      <w:r w:rsidRPr="005B434C">
        <w:rPr>
          <w:sz w:val="16"/>
        </w:rPr>
        <w:t xml:space="preserve"> As we come up on Sept. 30, if [Congress’s] appropriations bill does not include spending to fully build his wall . . . I believe he will shut down the government.”</w:t>
      </w:r>
    </w:p>
    <w:p w14:paraId="4A29AEAA" w14:textId="77777777" w:rsidR="00F41AE6" w:rsidRPr="005B434C" w:rsidRDefault="00F41AE6" w:rsidP="00F41AE6">
      <w:pPr>
        <w:rPr>
          <w:sz w:val="16"/>
        </w:rPr>
      </w:pPr>
      <w:r w:rsidRPr="005B434C">
        <w:rPr>
          <w:sz w:val="16"/>
        </w:rPr>
        <w:t xml:space="preserve">Sadly, but not surprisingly, Bannon doesn’t think the fighting and the rancor in the United States are going away any time soon. </w:t>
      </w:r>
      <w:r w:rsidRPr="005B434C">
        <w:rPr>
          <w:rStyle w:val="StyleUnderline"/>
        </w:rPr>
        <w:t>The “battle between nationalists and globalists is at the fundamental roots of what America is, what America will be</w:t>
      </w:r>
      <w:r w:rsidRPr="005B434C">
        <w:rPr>
          <w:sz w:val="16"/>
        </w:rPr>
        <w:t>,” he said. “This is very healthy, and . . . I think this is going to go on for a long time</w:t>
      </w:r>
      <w:proofErr w:type="gramStart"/>
      <w:r w:rsidRPr="005B434C">
        <w:rPr>
          <w:sz w:val="16"/>
        </w:rPr>
        <w:t>. . . .</w:t>
      </w:r>
      <w:proofErr w:type="gramEnd"/>
      <w:r w:rsidRPr="005B434C">
        <w:rPr>
          <w:sz w:val="16"/>
        </w:rPr>
        <w:t xml:space="preserve"> We’ve got a lot more fighting and a lot more scar tissue to go over.”</w:t>
      </w:r>
    </w:p>
    <w:p w14:paraId="3C1E7D76" w14:textId="7C98500F" w:rsidR="00F41AE6" w:rsidRDefault="00F41AE6" w:rsidP="00F41AE6"/>
    <w:p w14:paraId="7A4455B8" w14:textId="2878B9FB" w:rsidR="008767D7" w:rsidRDefault="00025236" w:rsidP="00025236">
      <w:pPr>
        <w:pStyle w:val="Heading4"/>
      </w:pPr>
      <w:r>
        <w:lastRenderedPageBreak/>
        <w:t xml:space="preserve">Dem </w:t>
      </w:r>
      <w:r w:rsidR="00343967">
        <w:t>House win</w:t>
      </w:r>
      <w:r>
        <w:t xml:space="preserve"> key to impeachment</w:t>
      </w:r>
      <w:r w:rsidR="00343967">
        <w:t xml:space="preserve">---low approval ratings and </w:t>
      </w:r>
      <w:r w:rsidR="00D51707">
        <w:t xml:space="preserve">claims of corruption make impeachment possible </w:t>
      </w:r>
    </w:p>
    <w:p w14:paraId="5925E336" w14:textId="4EBF72A5" w:rsidR="008767D7" w:rsidRDefault="005A5850" w:rsidP="00F41AE6">
      <w:r>
        <w:t xml:space="preserve">David </w:t>
      </w:r>
      <w:r w:rsidRPr="00E8273B">
        <w:rPr>
          <w:rStyle w:val="Style13ptBold"/>
        </w:rPr>
        <w:t>French 18</w:t>
      </w:r>
      <w:r>
        <w:t xml:space="preserve">, </w:t>
      </w:r>
      <w:r w:rsidR="007F7C42">
        <w:t xml:space="preserve">J.D. from Harvard Law School, </w:t>
      </w:r>
      <w:r w:rsidR="00E8273B">
        <w:t>senior fellow at the National Review Institute, 1-7-18, “Trump’s Impeachment Prospects Have Little to Do with the Law,” https://www.nationalreview.com/2018/01/trumps-impeachment-prospects-hinge-public-perception-democrats-winning-congress/</w:t>
      </w:r>
    </w:p>
    <w:p w14:paraId="653BDB7B" w14:textId="77777777" w:rsidR="005A5850" w:rsidRPr="00343967" w:rsidRDefault="005A5850" w:rsidP="00F41AE6">
      <w:pPr>
        <w:rPr>
          <w:sz w:val="16"/>
        </w:rPr>
      </w:pPr>
      <w:r w:rsidRPr="00343967">
        <w:rPr>
          <w:sz w:val="16"/>
        </w:rPr>
        <w:t xml:space="preserve">But rather than spending time parsing the article and the relevant statutes, it’s time for some plain talk about impeachment. </w:t>
      </w:r>
      <w:r w:rsidRPr="00351D46">
        <w:rPr>
          <w:rStyle w:val="StyleUnderline"/>
        </w:rPr>
        <w:t>Any impeachment analysis will not ultimately turn on whether Trump violated the law</w:t>
      </w:r>
      <w:r w:rsidRPr="00343967">
        <w:rPr>
          <w:sz w:val="16"/>
        </w:rPr>
        <w:t xml:space="preserve">. If we want to accurately analyze the prospects for impeachment, </w:t>
      </w:r>
      <w:r w:rsidRPr="00351D46">
        <w:rPr>
          <w:rStyle w:val="StyleUnderline"/>
        </w:rPr>
        <w:t xml:space="preserve">we </w:t>
      </w:r>
      <w:proofErr w:type="gramStart"/>
      <w:r w:rsidRPr="00351D46">
        <w:rPr>
          <w:rStyle w:val="StyleUnderline"/>
        </w:rPr>
        <w:t>have to</w:t>
      </w:r>
      <w:proofErr w:type="gramEnd"/>
      <w:r w:rsidRPr="00351D46">
        <w:rPr>
          <w:rStyle w:val="StyleUnderline"/>
        </w:rPr>
        <w:t xml:space="preserve"> understand that </w:t>
      </w:r>
      <w:r w:rsidRPr="00277812">
        <w:rPr>
          <w:rStyle w:val="Emphasis"/>
          <w:highlight w:val="yellow"/>
        </w:rPr>
        <w:t>impeachment isn’t</w:t>
      </w:r>
      <w:r w:rsidRPr="00351D46">
        <w:rPr>
          <w:rStyle w:val="Emphasis"/>
        </w:rPr>
        <w:t xml:space="preserve"> a </w:t>
      </w:r>
      <w:r w:rsidRPr="00277812">
        <w:rPr>
          <w:rStyle w:val="Emphasis"/>
          <w:highlight w:val="yellow"/>
        </w:rPr>
        <w:t>legal</w:t>
      </w:r>
      <w:r w:rsidRPr="00351D46">
        <w:rPr>
          <w:rStyle w:val="Emphasis"/>
        </w:rPr>
        <w:t xml:space="preserve"> proceeding</w:t>
      </w:r>
      <w:r w:rsidRPr="00343967">
        <w:rPr>
          <w:sz w:val="16"/>
        </w:rPr>
        <w:t xml:space="preserve">. As my colleague Andrew McCarthy has explained in book-length detail, </w:t>
      </w:r>
      <w:r w:rsidRPr="00277812">
        <w:rPr>
          <w:rStyle w:val="StyleUnderline"/>
          <w:highlight w:val="yellow"/>
        </w:rPr>
        <w:t>it’s</w:t>
      </w:r>
      <w:r w:rsidRPr="00351D46">
        <w:rPr>
          <w:rStyle w:val="StyleUnderline"/>
        </w:rPr>
        <w:t xml:space="preserve"> a </w:t>
      </w:r>
      <w:r w:rsidRPr="00277812">
        <w:rPr>
          <w:rStyle w:val="Emphasis"/>
          <w:highlight w:val="yellow"/>
        </w:rPr>
        <w:t>political</w:t>
      </w:r>
      <w:r w:rsidRPr="00351D46">
        <w:rPr>
          <w:rStyle w:val="Emphasis"/>
        </w:rPr>
        <w:t xml:space="preserve"> process</w:t>
      </w:r>
      <w:r w:rsidRPr="00351D46">
        <w:rPr>
          <w:rStyle w:val="StyleUnderline"/>
        </w:rPr>
        <w:t xml:space="preserve"> that’s influenced by legal arguments</w:t>
      </w:r>
      <w:r w:rsidRPr="00343967">
        <w:rPr>
          <w:sz w:val="16"/>
        </w:rPr>
        <w:t xml:space="preserve">. </w:t>
      </w:r>
      <w:r w:rsidRPr="00351D46">
        <w:rPr>
          <w:rStyle w:val="StyleUnderline"/>
        </w:rPr>
        <w:t>The political branches of government make the decision</w:t>
      </w:r>
      <w:r w:rsidRPr="00343967">
        <w:rPr>
          <w:sz w:val="16"/>
        </w:rPr>
        <w:t xml:space="preserve">. </w:t>
      </w:r>
      <w:r w:rsidRPr="00277812">
        <w:rPr>
          <w:rStyle w:val="StyleUnderline"/>
          <w:highlight w:val="yellow"/>
        </w:rPr>
        <w:t>Members of</w:t>
      </w:r>
      <w:r w:rsidRPr="00351D46">
        <w:rPr>
          <w:rStyle w:val="StyleUnderline"/>
        </w:rPr>
        <w:t xml:space="preserve"> the </w:t>
      </w:r>
      <w:r w:rsidRPr="00277812">
        <w:rPr>
          <w:rStyle w:val="Emphasis"/>
          <w:highlight w:val="yellow"/>
        </w:rPr>
        <w:t>Congress</w:t>
      </w:r>
      <w:r w:rsidRPr="00343967">
        <w:rPr>
          <w:sz w:val="16"/>
        </w:rPr>
        <w:t xml:space="preserve"> — not the federal judiciary — </w:t>
      </w:r>
      <w:r w:rsidRPr="00351D46">
        <w:rPr>
          <w:rStyle w:val="StyleUnderline"/>
        </w:rPr>
        <w:t xml:space="preserve">determine </w:t>
      </w:r>
      <w:r w:rsidRPr="00277812">
        <w:rPr>
          <w:rStyle w:val="StyleUnderline"/>
          <w:highlight w:val="yellow"/>
        </w:rPr>
        <w:t>if a president has committed</w:t>
      </w:r>
      <w:r w:rsidRPr="00351D46">
        <w:rPr>
          <w:rStyle w:val="StyleUnderline"/>
        </w:rPr>
        <w:t xml:space="preserve"> “high </w:t>
      </w:r>
      <w:r w:rsidRPr="00277812">
        <w:rPr>
          <w:rStyle w:val="StyleUnderline"/>
          <w:highlight w:val="yellow"/>
        </w:rPr>
        <w:t>crimes</w:t>
      </w:r>
      <w:r w:rsidRPr="00351D46">
        <w:rPr>
          <w:rStyle w:val="StyleUnderline"/>
        </w:rPr>
        <w:t xml:space="preserve"> and misdemeanors” </w:t>
      </w:r>
      <w:r w:rsidRPr="00277812">
        <w:rPr>
          <w:rStyle w:val="StyleUnderline"/>
          <w:highlight w:val="yellow"/>
        </w:rPr>
        <w:t>that require</w:t>
      </w:r>
      <w:r w:rsidRPr="00351D46">
        <w:rPr>
          <w:rStyle w:val="StyleUnderline"/>
        </w:rPr>
        <w:t xml:space="preserve"> his </w:t>
      </w:r>
      <w:r w:rsidRPr="00277812">
        <w:rPr>
          <w:rStyle w:val="StyleUnderline"/>
          <w:highlight w:val="yellow"/>
        </w:rPr>
        <w:t>removal</w:t>
      </w:r>
      <w:r w:rsidRPr="00351D46">
        <w:rPr>
          <w:rStyle w:val="StyleUnderline"/>
        </w:rPr>
        <w:t xml:space="preserve"> from office</w:t>
      </w:r>
      <w:r w:rsidRPr="00343967">
        <w:rPr>
          <w:sz w:val="16"/>
        </w:rPr>
        <w:t>.</w:t>
      </w:r>
    </w:p>
    <w:p w14:paraId="594EEC23" w14:textId="77777777" w:rsidR="005A5850" w:rsidRPr="00343967" w:rsidRDefault="005A5850" w:rsidP="00F41AE6">
      <w:pPr>
        <w:rPr>
          <w:sz w:val="16"/>
        </w:rPr>
      </w:pPr>
      <w:r w:rsidRPr="006D60CD">
        <w:rPr>
          <w:rStyle w:val="StyleUnderline"/>
        </w:rPr>
        <w:t xml:space="preserve">Understanding </w:t>
      </w:r>
      <w:r w:rsidRPr="00277812">
        <w:rPr>
          <w:rStyle w:val="StyleUnderline"/>
          <w:highlight w:val="yellow"/>
        </w:rPr>
        <w:t>this reality helps us understand</w:t>
      </w:r>
      <w:r w:rsidRPr="006D60CD">
        <w:rPr>
          <w:rStyle w:val="StyleUnderline"/>
        </w:rPr>
        <w:t xml:space="preserve"> the recent past. Why was Bill </w:t>
      </w:r>
      <w:r w:rsidRPr="00277812">
        <w:rPr>
          <w:rStyle w:val="StyleUnderline"/>
          <w:highlight w:val="yellow"/>
        </w:rPr>
        <w:t>Clinton</w:t>
      </w:r>
      <w:r w:rsidRPr="006D60CD">
        <w:rPr>
          <w:rStyle w:val="StyleUnderline"/>
        </w:rPr>
        <w:t xml:space="preserve"> able to survive in 1998</w:t>
      </w:r>
      <w:r w:rsidRPr="00343967">
        <w:rPr>
          <w:sz w:val="16"/>
        </w:rPr>
        <w:t xml:space="preserve"> in the face of overwhelming evidence that he committed perjury and obstructed justice? </w:t>
      </w:r>
      <w:r w:rsidRPr="006D60CD">
        <w:rPr>
          <w:rStyle w:val="StyleUnderline"/>
        </w:rPr>
        <w:t xml:space="preserve">He was a popular president governing in a time of peace </w:t>
      </w:r>
      <w:r w:rsidRPr="00277812">
        <w:rPr>
          <w:rStyle w:val="StyleUnderline"/>
          <w:highlight w:val="yellow"/>
        </w:rPr>
        <w:t>and</w:t>
      </w:r>
      <w:r w:rsidRPr="006D60CD">
        <w:rPr>
          <w:rStyle w:val="StyleUnderline"/>
        </w:rPr>
        <w:t xml:space="preserve"> prosperity</w:t>
      </w:r>
      <w:r w:rsidRPr="00343967">
        <w:rPr>
          <w:sz w:val="16"/>
        </w:rPr>
        <w:t xml:space="preserve">. </w:t>
      </w:r>
      <w:r w:rsidRPr="006D60CD">
        <w:rPr>
          <w:rStyle w:val="StyleUnderline"/>
        </w:rPr>
        <w:t>His average approval rating for his second term was a whopping 61 percent.</w:t>
      </w:r>
      <w:r w:rsidRPr="00343967">
        <w:rPr>
          <w:sz w:val="16"/>
        </w:rPr>
        <w:t xml:space="preserve"> House impeachment managers came forward with ample evidence of misconduct, but there was no chance that Democrat senators would vote to convict. Not only did the public (and much of the media) back the Democratic party </w:t>
      </w:r>
      <w:proofErr w:type="gramStart"/>
      <w:r w:rsidRPr="00343967">
        <w:rPr>
          <w:sz w:val="16"/>
        </w:rPr>
        <w:t>in spite of</w:t>
      </w:r>
      <w:proofErr w:type="gramEnd"/>
      <w:r w:rsidRPr="00343967">
        <w:rPr>
          <w:sz w:val="16"/>
        </w:rPr>
        <w:t xml:space="preserve"> the law, they arguably voted to punish Republicans for their impeachment efforts in the 1998 midterms.</w:t>
      </w:r>
    </w:p>
    <w:p w14:paraId="20139E73" w14:textId="77777777" w:rsidR="005A5850" w:rsidRPr="00343967" w:rsidRDefault="005A5850" w:rsidP="00F41AE6">
      <w:pPr>
        <w:rPr>
          <w:sz w:val="16"/>
        </w:rPr>
      </w:pPr>
      <w:r w:rsidRPr="006D60CD">
        <w:rPr>
          <w:rStyle w:val="StyleUnderline"/>
        </w:rPr>
        <w:t xml:space="preserve">What about Richard </w:t>
      </w:r>
      <w:r w:rsidRPr="00277812">
        <w:rPr>
          <w:rStyle w:val="StyleUnderline"/>
          <w:highlight w:val="yellow"/>
        </w:rPr>
        <w:t>Nixon</w:t>
      </w:r>
      <w:r w:rsidRPr="006D60CD">
        <w:rPr>
          <w:rStyle w:val="StyleUnderline"/>
        </w:rPr>
        <w:t>?</w:t>
      </w:r>
      <w:r w:rsidRPr="00343967">
        <w:rPr>
          <w:sz w:val="16"/>
        </w:rPr>
        <w:t xml:space="preserve"> </w:t>
      </w:r>
      <w:r w:rsidRPr="006D60CD">
        <w:rPr>
          <w:rStyle w:val="StyleUnderline"/>
        </w:rPr>
        <w:t xml:space="preserve">As the Watergate scandal drip-dripped into the public square, overwhelming evidence of guilt accumulated, and the media thirsted for the president’s political blood, his </w:t>
      </w:r>
      <w:r w:rsidRPr="006D60CD">
        <w:rPr>
          <w:rStyle w:val="Emphasis"/>
        </w:rPr>
        <w:t>approval rating plunged</w:t>
      </w:r>
      <w:r w:rsidRPr="00343967">
        <w:rPr>
          <w:sz w:val="16"/>
        </w:rPr>
        <w:t xml:space="preserve">. He maintained a “loyal core” of 25 percent, but his disapproval spiked into the mid-sixties. </w:t>
      </w:r>
      <w:r w:rsidRPr="006D60CD">
        <w:rPr>
          <w:rStyle w:val="StyleUnderline"/>
        </w:rPr>
        <w:t>Both men violated the law, but two different presidents operating in two different political environments achieved very different outcomes.</w:t>
      </w:r>
    </w:p>
    <w:p w14:paraId="0CC29C74" w14:textId="77777777" w:rsidR="005A5850" w:rsidRPr="00343967" w:rsidRDefault="005A5850" w:rsidP="00F41AE6">
      <w:pPr>
        <w:rPr>
          <w:sz w:val="16"/>
        </w:rPr>
      </w:pPr>
      <w:r w:rsidRPr="006D60CD">
        <w:rPr>
          <w:rStyle w:val="StyleUnderline"/>
        </w:rPr>
        <w:t xml:space="preserve">The lesson to take isn’t “unpopular presidents get impeached.” </w:t>
      </w:r>
      <w:r w:rsidRPr="00343967">
        <w:rPr>
          <w:sz w:val="16"/>
        </w:rPr>
        <w:t xml:space="preserve">After all, George W. Bush hit dismal lows in his second term, but he never faced a realistic impeachment threat. </w:t>
      </w:r>
      <w:r w:rsidRPr="006D60CD">
        <w:rPr>
          <w:rStyle w:val="StyleUnderline"/>
        </w:rPr>
        <w:t xml:space="preserve">The lesson instead is that </w:t>
      </w:r>
      <w:r w:rsidRPr="00277812">
        <w:rPr>
          <w:rStyle w:val="StyleUnderline"/>
          <w:highlight w:val="yellow"/>
        </w:rPr>
        <w:t>the combination of</w:t>
      </w:r>
      <w:r w:rsidRPr="006D60CD">
        <w:rPr>
          <w:rStyle w:val="StyleUnderline"/>
        </w:rPr>
        <w:t xml:space="preserve"> </w:t>
      </w:r>
      <w:r w:rsidRPr="00277812">
        <w:rPr>
          <w:rStyle w:val="Emphasis"/>
          <w:highlight w:val="yellow"/>
        </w:rPr>
        <w:t>credible claims of corruption</w:t>
      </w:r>
      <w:r w:rsidRPr="006D60CD">
        <w:rPr>
          <w:rStyle w:val="StyleUnderline"/>
        </w:rPr>
        <w:t xml:space="preserve"> or </w:t>
      </w:r>
      <w:r w:rsidRPr="00277812">
        <w:rPr>
          <w:rStyle w:val="StyleUnderline"/>
          <w:highlight w:val="yellow"/>
        </w:rPr>
        <w:t xml:space="preserve">abuse </w:t>
      </w:r>
      <w:r w:rsidRPr="00E42E15">
        <w:rPr>
          <w:rStyle w:val="StyleUnderline"/>
          <w:highlight w:val="yellow"/>
        </w:rPr>
        <w:t>of power</w:t>
      </w:r>
      <w:r w:rsidRPr="00E42E15">
        <w:rPr>
          <w:sz w:val="16"/>
          <w:highlight w:val="yellow"/>
        </w:rPr>
        <w:t xml:space="preserve">, </w:t>
      </w:r>
      <w:r w:rsidRPr="00E42E15">
        <w:rPr>
          <w:rStyle w:val="Emphasis"/>
          <w:highlight w:val="yellow"/>
        </w:rPr>
        <w:t>opposition-party control</w:t>
      </w:r>
      <w:r w:rsidRPr="00E42E15">
        <w:rPr>
          <w:sz w:val="16"/>
          <w:highlight w:val="yellow"/>
        </w:rPr>
        <w:t xml:space="preserve">, </w:t>
      </w:r>
      <w:r w:rsidRPr="00E42E15">
        <w:rPr>
          <w:rStyle w:val="StyleUnderline"/>
          <w:highlight w:val="yellow"/>
        </w:rPr>
        <w:t xml:space="preserve">and </w:t>
      </w:r>
      <w:r w:rsidRPr="00277812">
        <w:rPr>
          <w:rStyle w:val="Emphasis"/>
          <w:highlight w:val="yellow"/>
        </w:rPr>
        <w:t>low</w:t>
      </w:r>
      <w:r w:rsidRPr="006D60CD">
        <w:rPr>
          <w:rStyle w:val="Emphasis"/>
        </w:rPr>
        <w:t xml:space="preserve"> public </w:t>
      </w:r>
      <w:r w:rsidRPr="00E42E15">
        <w:rPr>
          <w:rStyle w:val="Emphasis"/>
          <w:highlight w:val="yellow"/>
        </w:rPr>
        <w:t>approval</w:t>
      </w:r>
      <w:r w:rsidRPr="00E42E15">
        <w:rPr>
          <w:rStyle w:val="StyleUnderline"/>
          <w:highlight w:val="yellow"/>
        </w:rPr>
        <w:t xml:space="preserve"> can drive </w:t>
      </w:r>
      <w:r w:rsidRPr="00277812">
        <w:rPr>
          <w:rStyle w:val="StyleUnderline"/>
          <w:highlight w:val="yellow"/>
        </w:rPr>
        <w:t>a president out</w:t>
      </w:r>
      <w:r w:rsidRPr="006D60CD">
        <w:rPr>
          <w:rStyle w:val="StyleUnderline"/>
        </w:rPr>
        <w:t xml:space="preserve"> of office</w:t>
      </w:r>
      <w:r w:rsidRPr="00343967">
        <w:rPr>
          <w:sz w:val="16"/>
        </w:rPr>
        <w:t>. Alter any one of these factors, and the president stays.</w:t>
      </w:r>
    </w:p>
    <w:p w14:paraId="57EF7EB8" w14:textId="77777777" w:rsidR="005A5850" w:rsidRPr="00343967" w:rsidRDefault="005A5850" w:rsidP="00F41AE6">
      <w:pPr>
        <w:rPr>
          <w:sz w:val="16"/>
        </w:rPr>
      </w:pPr>
      <w:r w:rsidRPr="00343967">
        <w:rPr>
          <w:sz w:val="16"/>
        </w:rPr>
        <w:t>The combination of credible claims of corruption or abuse of power, opposition-party control, and low public approval can drive a president out of office. Alter any one of these factors, and the president stays.</w:t>
      </w:r>
    </w:p>
    <w:p w14:paraId="76C1227D" w14:textId="77777777" w:rsidR="005A5850" w:rsidRPr="00343967" w:rsidRDefault="005A5850" w:rsidP="00F41AE6">
      <w:pPr>
        <w:rPr>
          <w:sz w:val="16"/>
        </w:rPr>
      </w:pPr>
      <w:r w:rsidRPr="00343967">
        <w:rPr>
          <w:sz w:val="16"/>
        </w:rPr>
        <w:t xml:space="preserve">It’s for this reason that one can’t read the Times story, conclude that it doesn’t contribute to a legal obstruction of justice claim, and then decide that the case for impeachment is failing. Rather </w:t>
      </w:r>
      <w:r w:rsidRPr="00343967">
        <w:rPr>
          <w:rStyle w:val="StyleUnderline"/>
        </w:rPr>
        <w:t xml:space="preserve">these </w:t>
      </w:r>
      <w:r w:rsidRPr="00277812">
        <w:rPr>
          <w:rStyle w:val="StyleUnderline"/>
          <w:highlight w:val="yellow"/>
        </w:rPr>
        <w:t>stories</w:t>
      </w:r>
      <w:r w:rsidRPr="00343967">
        <w:rPr>
          <w:rStyle w:val="StyleUnderline"/>
        </w:rPr>
        <w:t xml:space="preserve"> represent their own “drip, drip” that not only </w:t>
      </w:r>
      <w:r w:rsidRPr="00277812">
        <w:rPr>
          <w:rStyle w:val="StyleUnderline"/>
          <w:highlight w:val="yellow"/>
        </w:rPr>
        <w:t>hurt Trump’s popularity</w:t>
      </w:r>
      <w:r w:rsidRPr="00343967">
        <w:rPr>
          <w:rStyle w:val="StyleUnderline"/>
        </w:rPr>
        <w:t xml:space="preserve">, they do so </w:t>
      </w:r>
      <w:r w:rsidRPr="00277812">
        <w:rPr>
          <w:rStyle w:val="StyleUnderline"/>
          <w:highlight w:val="yellow"/>
        </w:rPr>
        <w:t>in a</w:t>
      </w:r>
      <w:r w:rsidRPr="00343967">
        <w:rPr>
          <w:rStyle w:val="StyleUnderline"/>
        </w:rPr>
        <w:t xml:space="preserve"> specific </w:t>
      </w:r>
      <w:r w:rsidRPr="00277812">
        <w:rPr>
          <w:rStyle w:val="StyleUnderline"/>
          <w:highlight w:val="yellow"/>
        </w:rPr>
        <w:t>way that implies corruption</w:t>
      </w:r>
      <w:r w:rsidRPr="00343967">
        <w:rPr>
          <w:rStyle w:val="StyleUnderline"/>
        </w:rPr>
        <w:t xml:space="preserve">. That’s the combination that </w:t>
      </w:r>
      <w:r w:rsidRPr="00343967">
        <w:rPr>
          <w:rStyle w:val="Emphasis"/>
        </w:rPr>
        <w:t>advances the impeachment narrative</w:t>
      </w:r>
      <w:r w:rsidRPr="00343967">
        <w:rPr>
          <w:rStyle w:val="StyleUnderline"/>
        </w:rPr>
        <w:t>.</w:t>
      </w:r>
    </w:p>
    <w:p w14:paraId="061CDD75" w14:textId="77777777" w:rsidR="005A5850" w:rsidRPr="00343967" w:rsidRDefault="005A5850" w:rsidP="00F41AE6">
      <w:pPr>
        <w:rPr>
          <w:sz w:val="16"/>
        </w:rPr>
      </w:pPr>
      <w:r w:rsidRPr="00343967">
        <w:rPr>
          <w:rStyle w:val="StyleUnderline"/>
        </w:rPr>
        <w:t>The smarter members of Trump’s team understand this dynamic.</w:t>
      </w:r>
      <w:r w:rsidRPr="00343967">
        <w:rPr>
          <w:sz w:val="16"/>
        </w:rPr>
        <w:t xml:space="preserve"> Indeed, that’s why his best advocates (such as my old boss, Jay </w:t>
      </w:r>
      <w:proofErr w:type="spellStart"/>
      <w:r w:rsidRPr="00343967">
        <w:rPr>
          <w:sz w:val="16"/>
        </w:rPr>
        <w:t>Sekulow</w:t>
      </w:r>
      <w:proofErr w:type="spellEnd"/>
      <w:r w:rsidRPr="00343967">
        <w:rPr>
          <w:sz w:val="16"/>
        </w:rPr>
        <w:t xml:space="preserve">) never forget that their legal arguments are not ultimately intended to persuade federal judges but rather the millions of citizen-jurists who are the court of public opinion. </w:t>
      </w:r>
      <w:r w:rsidRPr="00343967">
        <w:rPr>
          <w:rStyle w:val="StyleUnderline"/>
        </w:rPr>
        <w:t>They know they can win a legal argument yet still lose if they alienate the public.</w:t>
      </w:r>
      <w:r w:rsidRPr="00343967">
        <w:rPr>
          <w:sz w:val="16"/>
        </w:rPr>
        <w:t xml:space="preserve"> </w:t>
      </w:r>
      <w:r w:rsidRPr="00277812">
        <w:rPr>
          <w:rStyle w:val="StyleUnderline"/>
          <w:highlight w:val="yellow"/>
        </w:rPr>
        <w:t>Trump is</w:t>
      </w:r>
      <w:r w:rsidRPr="00343967">
        <w:rPr>
          <w:rStyle w:val="StyleUnderline"/>
        </w:rPr>
        <w:t xml:space="preserve"> highly unlikely to face actual federal prosecution,</w:t>
      </w:r>
      <w:r w:rsidRPr="00343967">
        <w:rPr>
          <w:sz w:val="16"/>
        </w:rPr>
        <w:t xml:space="preserve"> even if Mueller concludes he violated the law. </w:t>
      </w:r>
      <w:r w:rsidRPr="00343967">
        <w:rPr>
          <w:rStyle w:val="StyleUnderline"/>
        </w:rPr>
        <w:t>Instead, he’ll face Congress, and Congress faces the people’s court</w:t>
      </w:r>
      <w:r w:rsidRPr="00343967">
        <w:rPr>
          <w:sz w:val="16"/>
        </w:rPr>
        <w:t>.</w:t>
      </w:r>
    </w:p>
    <w:p w14:paraId="1DBE0ABD" w14:textId="77777777" w:rsidR="005A5850" w:rsidRPr="00343967" w:rsidRDefault="005A5850" w:rsidP="00F41AE6">
      <w:pPr>
        <w:rPr>
          <w:sz w:val="16"/>
        </w:rPr>
      </w:pPr>
      <w:r w:rsidRPr="00343967">
        <w:rPr>
          <w:sz w:val="16"/>
        </w:rPr>
        <w:t xml:space="preserve">So, where does </w:t>
      </w:r>
      <w:r w:rsidRPr="00277812">
        <w:rPr>
          <w:rStyle w:val="StyleUnderline"/>
        </w:rPr>
        <w:t>Trump</w:t>
      </w:r>
      <w:r w:rsidRPr="00343967">
        <w:rPr>
          <w:sz w:val="16"/>
        </w:rPr>
        <w:t xml:space="preserve"> stand now? </w:t>
      </w:r>
      <w:r w:rsidRPr="00343967">
        <w:rPr>
          <w:rStyle w:val="StyleUnderline"/>
        </w:rPr>
        <w:t xml:space="preserve">He’s </w:t>
      </w:r>
      <w:r w:rsidRPr="00277812">
        <w:rPr>
          <w:rStyle w:val="StyleUnderline"/>
          <w:highlight w:val="yellow"/>
        </w:rPr>
        <w:t>in more peril than</w:t>
      </w:r>
      <w:r w:rsidRPr="00343967">
        <w:rPr>
          <w:rStyle w:val="StyleUnderline"/>
        </w:rPr>
        <w:t xml:space="preserve"> his </w:t>
      </w:r>
      <w:r w:rsidRPr="00277812">
        <w:rPr>
          <w:rStyle w:val="StyleUnderline"/>
          <w:highlight w:val="yellow"/>
        </w:rPr>
        <w:t>supporters</w:t>
      </w:r>
      <w:r w:rsidRPr="00343967">
        <w:rPr>
          <w:rStyle w:val="StyleUnderline"/>
        </w:rPr>
        <w:t xml:space="preserve"> may </w:t>
      </w:r>
      <w:r w:rsidRPr="00277812">
        <w:rPr>
          <w:rStyle w:val="StyleUnderline"/>
          <w:highlight w:val="yellow"/>
        </w:rPr>
        <w:t>understand</w:t>
      </w:r>
      <w:r w:rsidRPr="00343967">
        <w:rPr>
          <w:rStyle w:val="StyleUnderline"/>
        </w:rPr>
        <w:t>. His base resides in a cocoon that’s thoroughly imbibed the opinions of its own tribe of legal experts. Some hear the phrase “obstruction of justice” and laugh</w:t>
      </w:r>
      <w:r w:rsidRPr="00343967">
        <w:rPr>
          <w:sz w:val="16"/>
        </w:rPr>
        <w:t>. To them, the mere thought that the president has violated the law is unhinged #Resistance nonsense.</w:t>
      </w:r>
    </w:p>
    <w:p w14:paraId="2800B993" w14:textId="77777777" w:rsidR="005A5850" w:rsidRPr="00343967" w:rsidRDefault="005A5850" w:rsidP="00F41AE6">
      <w:pPr>
        <w:rPr>
          <w:sz w:val="16"/>
        </w:rPr>
      </w:pPr>
      <w:r w:rsidRPr="00343967">
        <w:rPr>
          <w:rStyle w:val="StyleUnderline"/>
        </w:rPr>
        <w:t>Outside of the base</w:t>
      </w:r>
      <w:r w:rsidRPr="00343967">
        <w:rPr>
          <w:sz w:val="16"/>
        </w:rPr>
        <w:t xml:space="preserve">, however, </w:t>
      </w:r>
      <w:r w:rsidRPr="00343967">
        <w:rPr>
          <w:rStyle w:val="StyleUnderline"/>
        </w:rPr>
        <w:t xml:space="preserve">two of the three preconditions for impeachment are perilously close to being met. </w:t>
      </w:r>
      <w:r w:rsidRPr="00277812">
        <w:rPr>
          <w:rStyle w:val="Emphasis"/>
          <w:highlight w:val="yellow"/>
        </w:rPr>
        <w:t>Millions</w:t>
      </w:r>
      <w:r w:rsidRPr="00343967">
        <w:rPr>
          <w:rStyle w:val="Emphasis"/>
        </w:rPr>
        <w:t xml:space="preserve"> of Americans </w:t>
      </w:r>
      <w:r w:rsidRPr="00277812">
        <w:rPr>
          <w:rStyle w:val="Emphasis"/>
          <w:highlight w:val="yellow"/>
        </w:rPr>
        <w:t>believe obstruction</w:t>
      </w:r>
      <w:r w:rsidRPr="00343967">
        <w:rPr>
          <w:rStyle w:val="Emphasis"/>
        </w:rPr>
        <w:t xml:space="preserve"> has already </w:t>
      </w:r>
      <w:r w:rsidRPr="00277812">
        <w:rPr>
          <w:rStyle w:val="Emphasis"/>
          <w:highlight w:val="yellow"/>
        </w:rPr>
        <w:t>occurred</w:t>
      </w:r>
      <w:r w:rsidRPr="00343967">
        <w:rPr>
          <w:rStyle w:val="StyleUnderline"/>
        </w:rPr>
        <w:t>.</w:t>
      </w:r>
      <w:r w:rsidRPr="00343967">
        <w:rPr>
          <w:sz w:val="16"/>
        </w:rPr>
        <w:t xml:space="preserve"> </w:t>
      </w:r>
      <w:r w:rsidRPr="00343967">
        <w:rPr>
          <w:rStyle w:val="StyleUnderline"/>
        </w:rPr>
        <w:t>They listen to a parade of legal experts who claim Trump has already violated the law</w:t>
      </w:r>
      <w:r w:rsidRPr="00343967">
        <w:rPr>
          <w:sz w:val="16"/>
        </w:rPr>
        <w:t xml:space="preserve">, </w:t>
      </w:r>
      <w:r w:rsidRPr="00343967">
        <w:rPr>
          <w:rStyle w:val="StyleUnderline"/>
        </w:rPr>
        <w:t>and they’ve made up their own minds about Trump’s conduct.</w:t>
      </w:r>
      <w:r w:rsidRPr="00343967">
        <w:rPr>
          <w:sz w:val="16"/>
        </w:rPr>
        <w:t xml:space="preserve"> They may not be lawyers, but they believe something’s not right.</w:t>
      </w:r>
    </w:p>
    <w:p w14:paraId="3C89A069" w14:textId="77777777" w:rsidR="005A5850" w:rsidRPr="00343967" w:rsidRDefault="005A5850" w:rsidP="00F41AE6">
      <w:pPr>
        <w:rPr>
          <w:sz w:val="16"/>
        </w:rPr>
      </w:pPr>
      <w:r w:rsidRPr="00343967">
        <w:rPr>
          <w:rStyle w:val="StyleUnderline"/>
        </w:rPr>
        <w:t>Even before Mueller completes his report, they’re satisfied that the president has abused his power, and this conclusion is supplemented by real concern that he’s unfit in other ways</w:t>
      </w:r>
      <w:r w:rsidRPr="00343967">
        <w:rPr>
          <w:sz w:val="16"/>
        </w:rPr>
        <w:t xml:space="preserve">. Michael Wolff’s book advances the narrative that he’s unprepared for the presidency. </w:t>
      </w:r>
      <w:r w:rsidRPr="00277812">
        <w:rPr>
          <w:rStyle w:val="StyleUnderline"/>
          <w:highlight w:val="yellow"/>
        </w:rPr>
        <w:t>His</w:t>
      </w:r>
      <w:r w:rsidRPr="00343967">
        <w:rPr>
          <w:rStyle w:val="StyleUnderline"/>
        </w:rPr>
        <w:t xml:space="preserve"> worst </w:t>
      </w:r>
      <w:r w:rsidRPr="00277812">
        <w:rPr>
          <w:rStyle w:val="StyleUnderline"/>
          <w:highlight w:val="yellow"/>
        </w:rPr>
        <w:t>tweets unsettle the public</w:t>
      </w:r>
      <w:r w:rsidRPr="00343967">
        <w:rPr>
          <w:rStyle w:val="StyleUnderline"/>
        </w:rPr>
        <w:t>.</w:t>
      </w:r>
      <w:r w:rsidRPr="00343967">
        <w:rPr>
          <w:sz w:val="16"/>
        </w:rPr>
        <w:t xml:space="preserve"> </w:t>
      </w:r>
      <w:r w:rsidRPr="00343967">
        <w:rPr>
          <w:rStyle w:val="StyleUnderline"/>
        </w:rPr>
        <w:t>These factors taken together mean that Trump’s ending his first year with a 38.5 percent approval rating</w:t>
      </w:r>
      <w:r w:rsidRPr="00343967">
        <w:rPr>
          <w:sz w:val="16"/>
        </w:rPr>
        <w:t xml:space="preserve"> — </w:t>
      </w:r>
      <w:r w:rsidRPr="00343967">
        <w:rPr>
          <w:rStyle w:val="StyleUnderline"/>
        </w:rPr>
        <w:t>a shockingly low number for a first-year president who’s presiding over economic growth, strong employment numbers, and military victory</w:t>
      </w:r>
      <w:r w:rsidRPr="00343967">
        <w:rPr>
          <w:sz w:val="16"/>
        </w:rPr>
        <w:t>.</w:t>
      </w:r>
    </w:p>
    <w:p w14:paraId="14CB04A7" w14:textId="77777777" w:rsidR="005A5850" w:rsidRPr="00343967" w:rsidRDefault="005A5850" w:rsidP="00F41AE6">
      <w:pPr>
        <w:rPr>
          <w:sz w:val="16"/>
        </w:rPr>
      </w:pPr>
      <w:r w:rsidRPr="00277812">
        <w:rPr>
          <w:rStyle w:val="StyleUnderline"/>
          <w:highlight w:val="yellow"/>
        </w:rPr>
        <w:t>If</w:t>
      </w:r>
      <w:r w:rsidRPr="00343967">
        <w:rPr>
          <w:rStyle w:val="StyleUnderline"/>
        </w:rPr>
        <w:t xml:space="preserve"> Trump’s </w:t>
      </w:r>
      <w:r w:rsidRPr="00277812">
        <w:rPr>
          <w:rStyle w:val="StyleUnderline"/>
          <w:highlight w:val="yellow"/>
        </w:rPr>
        <w:t>popularity slides</w:t>
      </w:r>
      <w:r w:rsidRPr="00343967">
        <w:rPr>
          <w:rStyle w:val="StyleUnderline"/>
        </w:rPr>
        <w:t xml:space="preserve"> further, </w:t>
      </w:r>
      <w:r w:rsidRPr="00277812">
        <w:rPr>
          <w:rStyle w:val="StyleUnderline"/>
          <w:highlight w:val="yellow"/>
        </w:rPr>
        <w:t>and</w:t>
      </w:r>
      <w:r w:rsidRPr="00343967">
        <w:rPr>
          <w:rStyle w:val="StyleUnderline"/>
        </w:rPr>
        <w:t xml:space="preserve"> if the </w:t>
      </w:r>
      <w:r w:rsidRPr="00277812">
        <w:rPr>
          <w:rStyle w:val="Emphasis"/>
          <w:highlight w:val="yellow"/>
        </w:rPr>
        <w:t>Dem</w:t>
      </w:r>
      <w:r w:rsidRPr="00343967">
        <w:rPr>
          <w:rStyle w:val="Emphasis"/>
        </w:rPr>
        <w:t>ocrat</w:t>
      </w:r>
      <w:r w:rsidRPr="00E42E15">
        <w:rPr>
          <w:rStyle w:val="Emphasis"/>
          <w:highlight w:val="yellow"/>
        </w:rPr>
        <w:t xml:space="preserve">s take </w:t>
      </w:r>
      <w:r w:rsidRPr="00277812">
        <w:rPr>
          <w:rStyle w:val="Emphasis"/>
          <w:highlight w:val="yellow"/>
        </w:rPr>
        <w:t>the House</w:t>
      </w:r>
      <w:r w:rsidRPr="00343967">
        <w:rPr>
          <w:sz w:val="16"/>
        </w:rPr>
        <w:t xml:space="preserve">, </w:t>
      </w:r>
      <w:r w:rsidRPr="00343967">
        <w:rPr>
          <w:rStyle w:val="StyleUnderline"/>
        </w:rPr>
        <w:t xml:space="preserve">then </w:t>
      </w:r>
      <w:r w:rsidRPr="00277812">
        <w:rPr>
          <w:rStyle w:val="StyleUnderline"/>
          <w:highlight w:val="yellow"/>
        </w:rPr>
        <w:t>he may well face</w:t>
      </w:r>
      <w:r w:rsidRPr="00343967">
        <w:rPr>
          <w:sz w:val="16"/>
        </w:rPr>
        <w:t xml:space="preserve"> the humiliation Bill Clinton endured — </w:t>
      </w:r>
      <w:r w:rsidRPr="00343967">
        <w:rPr>
          <w:rStyle w:val="StyleUnderline"/>
        </w:rPr>
        <w:t xml:space="preserve">an </w:t>
      </w:r>
      <w:r w:rsidRPr="00277812">
        <w:rPr>
          <w:rStyle w:val="StyleUnderline"/>
          <w:highlight w:val="yellow"/>
        </w:rPr>
        <w:t>impeachment</w:t>
      </w:r>
      <w:r w:rsidRPr="00343967">
        <w:rPr>
          <w:rStyle w:val="StyleUnderline"/>
        </w:rPr>
        <w:t xml:space="preserve"> vote in the House and a trial in the Senate</w:t>
      </w:r>
      <w:r w:rsidRPr="00343967">
        <w:rPr>
          <w:sz w:val="16"/>
        </w:rPr>
        <w:t xml:space="preserve"> — but with a media pursuing Trump with the same zeal that they pursued Nixon. Clinton enjoyed popularity and media backing. Nixon faced a shrinking base and unrelenting media hostility.</w:t>
      </w:r>
    </w:p>
    <w:p w14:paraId="13A51F40" w14:textId="77777777" w:rsidR="005A5850" w:rsidRPr="00343967" w:rsidRDefault="005A5850" w:rsidP="00F41AE6">
      <w:pPr>
        <w:rPr>
          <w:sz w:val="16"/>
        </w:rPr>
      </w:pPr>
      <w:r w:rsidRPr="00343967">
        <w:rPr>
          <w:sz w:val="16"/>
        </w:rPr>
        <w:t xml:space="preserve">Three things can save Trump from this divisive and damaging fate, and only one of them is largely in his control. If Mueller exonerates Trump or the </w:t>
      </w:r>
      <w:r w:rsidRPr="00277812">
        <w:rPr>
          <w:sz w:val="16"/>
        </w:rPr>
        <w:t xml:space="preserve">GOP retains the House, then Trump is safe. But </w:t>
      </w:r>
      <w:r w:rsidRPr="00277812">
        <w:rPr>
          <w:rStyle w:val="StyleUnderline"/>
        </w:rPr>
        <w:t>Trump has virtually no influence over the Mueller</w:t>
      </w:r>
      <w:r w:rsidRPr="00343967">
        <w:rPr>
          <w:rStyle w:val="StyleUnderline"/>
        </w:rPr>
        <w:t xml:space="preserve"> investigation, and as of now the GOP is hoping to hold the House </w:t>
      </w:r>
      <w:proofErr w:type="gramStart"/>
      <w:r w:rsidRPr="00343967">
        <w:rPr>
          <w:rStyle w:val="StyleUnderline"/>
        </w:rPr>
        <w:t>in spite of</w:t>
      </w:r>
      <w:proofErr w:type="gramEnd"/>
      <w:r w:rsidRPr="00343967">
        <w:rPr>
          <w:rStyle w:val="StyleUnderline"/>
        </w:rPr>
        <w:t xml:space="preserve"> Trump</w:t>
      </w:r>
      <w:r w:rsidRPr="00343967">
        <w:rPr>
          <w:sz w:val="16"/>
        </w:rPr>
        <w:t xml:space="preserve">. </w:t>
      </w:r>
      <w:r w:rsidRPr="00277812">
        <w:rPr>
          <w:rStyle w:val="Emphasis"/>
          <w:highlight w:val="yellow"/>
        </w:rPr>
        <w:t>Dem</w:t>
      </w:r>
      <w:r w:rsidRPr="00343967">
        <w:rPr>
          <w:rStyle w:val="Emphasis"/>
        </w:rPr>
        <w:t>ocrat</w:t>
      </w:r>
      <w:r w:rsidRPr="00E42E15">
        <w:rPr>
          <w:rStyle w:val="Emphasis"/>
          <w:highlight w:val="yellow"/>
        </w:rPr>
        <w:t>s a</w:t>
      </w:r>
      <w:r w:rsidRPr="00277812">
        <w:rPr>
          <w:rStyle w:val="Emphasis"/>
          <w:highlight w:val="yellow"/>
        </w:rPr>
        <w:t>ppear energized and ready to change the balance of power</w:t>
      </w:r>
      <w:r w:rsidRPr="00343967">
        <w:rPr>
          <w:sz w:val="16"/>
        </w:rPr>
        <w:t>.</w:t>
      </w:r>
    </w:p>
    <w:p w14:paraId="7F979964" w14:textId="77777777" w:rsidR="005A5850" w:rsidRPr="00343967" w:rsidRDefault="005A5850" w:rsidP="00F41AE6">
      <w:pPr>
        <w:rPr>
          <w:sz w:val="16"/>
        </w:rPr>
      </w:pPr>
      <w:r w:rsidRPr="00343967">
        <w:rPr>
          <w:sz w:val="16"/>
        </w:rPr>
        <w:lastRenderedPageBreak/>
        <w:t xml:space="preserve">Trump has a much greater degree of control over his own popularity. He can’t change the past. The facts are the facts, and the evidence is the evidence. Millions of Americans have made up their minds about him. Their attitudes have hardened, and their ideas are fixed. Not everyone is ready to write him off, however, and he should be doing everything in his power to change the narrative, to divert attention from the drama of his presidency and instead focus on the policies and achievements of his presidency. Let’s be blunt: </w:t>
      </w:r>
      <w:r w:rsidRPr="00343967">
        <w:rPr>
          <w:rStyle w:val="Emphasis"/>
        </w:rPr>
        <w:t>Provocative tweeting makes impeachment more likely</w:t>
      </w:r>
      <w:r w:rsidRPr="00343967">
        <w:rPr>
          <w:rStyle w:val="StyleUnderline"/>
        </w:rPr>
        <w:t>. Rambling interviews make impeachment more likely.</w:t>
      </w:r>
      <w:r w:rsidRPr="00343967">
        <w:rPr>
          <w:sz w:val="16"/>
        </w:rPr>
        <w:t xml:space="preserve"> </w:t>
      </w:r>
      <w:r w:rsidRPr="00537B93">
        <w:rPr>
          <w:rStyle w:val="StyleUnderline"/>
          <w:highlight w:val="yellow"/>
        </w:rPr>
        <w:t>Anything and everything</w:t>
      </w:r>
      <w:r w:rsidRPr="00343967">
        <w:rPr>
          <w:rStyle w:val="StyleUnderline"/>
        </w:rPr>
        <w:t xml:space="preserve"> that’s </w:t>
      </w:r>
      <w:r w:rsidRPr="00537B93">
        <w:rPr>
          <w:rStyle w:val="StyleUnderline"/>
          <w:highlight w:val="yellow"/>
        </w:rPr>
        <w:t>likely to</w:t>
      </w:r>
      <w:r w:rsidRPr="00343967">
        <w:rPr>
          <w:rStyle w:val="StyleUnderline"/>
        </w:rPr>
        <w:t xml:space="preserve"> unsettle Americans, exhaust Americans, or </w:t>
      </w:r>
      <w:r w:rsidRPr="00537B93">
        <w:rPr>
          <w:rStyle w:val="StyleUnderline"/>
          <w:highlight w:val="yellow"/>
        </w:rPr>
        <w:t>provoke Americans</w:t>
      </w:r>
      <w:r w:rsidRPr="00343967">
        <w:rPr>
          <w:rStyle w:val="StyleUnderline"/>
        </w:rPr>
        <w:t xml:space="preserve"> is an action that </w:t>
      </w:r>
      <w:r w:rsidRPr="00537B93">
        <w:rPr>
          <w:rStyle w:val="StyleUnderline"/>
          <w:highlight w:val="yellow"/>
        </w:rPr>
        <w:t>brings him</w:t>
      </w:r>
      <w:r w:rsidRPr="00343967">
        <w:rPr>
          <w:rStyle w:val="StyleUnderline"/>
        </w:rPr>
        <w:t xml:space="preserve"> one tiny step </w:t>
      </w:r>
      <w:r w:rsidRPr="00537B93">
        <w:rPr>
          <w:rStyle w:val="StyleUnderline"/>
          <w:highlight w:val="yellow"/>
        </w:rPr>
        <w:t>closer to an involuntary exit</w:t>
      </w:r>
      <w:r w:rsidRPr="00343967">
        <w:rPr>
          <w:sz w:val="16"/>
        </w:rPr>
        <w:t>.</w:t>
      </w:r>
    </w:p>
    <w:p w14:paraId="11482111" w14:textId="77777777" w:rsidR="005A5850" w:rsidRDefault="005A5850" w:rsidP="00F41AE6"/>
    <w:p w14:paraId="1ADDE164" w14:textId="7A0F4B7F" w:rsidR="002B63C7" w:rsidRPr="0012312E" w:rsidRDefault="0012312E" w:rsidP="0012312E">
      <w:pPr>
        <w:pStyle w:val="Heading4"/>
        <w:rPr>
          <w:rStyle w:val="Style13ptBold"/>
        </w:rPr>
      </w:pPr>
      <w:r>
        <w:t>Trump escalates hotspots to nuclear war</w:t>
      </w:r>
    </w:p>
    <w:p w14:paraId="56F9E755" w14:textId="7A626F8E" w:rsidR="002B63C7" w:rsidRDefault="002B63C7" w:rsidP="00F41AE6">
      <w:r>
        <w:t xml:space="preserve">Michael </w:t>
      </w:r>
      <w:proofErr w:type="spellStart"/>
      <w:r w:rsidRPr="00A119A1">
        <w:rPr>
          <w:rStyle w:val="Style13ptBold"/>
        </w:rPr>
        <w:t>Klare</w:t>
      </w:r>
      <w:proofErr w:type="spellEnd"/>
      <w:r w:rsidRPr="00A119A1">
        <w:rPr>
          <w:rStyle w:val="Style13ptBold"/>
        </w:rPr>
        <w:t xml:space="preserve"> 17</w:t>
      </w:r>
      <w:r>
        <w:t xml:space="preserve">, </w:t>
      </w:r>
      <w:r w:rsidR="00423096">
        <w:t xml:space="preserve">professor emeritus of peace and world security studies at Hampshire College, Ph.D. </w:t>
      </w:r>
      <w:r w:rsidR="0000456C">
        <w:t xml:space="preserve">in International Relations, Peace and Conflict Studies </w:t>
      </w:r>
      <w:r w:rsidR="00423096">
        <w:t xml:space="preserve">from the Union Institute, </w:t>
      </w:r>
      <w:r w:rsidR="00A119A1">
        <w:t>1-17-17, “These 4 Foreign Policy Crises Are Primed to Explode Under President Trump,” https://www.thenation.com/article/these-4-foreign-policy-crises-are-primed-to-explode-under-president-trump/</w:t>
      </w:r>
    </w:p>
    <w:p w14:paraId="3516554D" w14:textId="4D1C6FCD" w:rsidR="00AF145B" w:rsidRPr="0083113A" w:rsidRDefault="00AF145B" w:rsidP="00F41AE6">
      <w:pPr>
        <w:rPr>
          <w:sz w:val="16"/>
        </w:rPr>
      </w:pPr>
      <w:r w:rsidRPr="0083113A">
        <w:rPr>
          <w:sz w:val="16"/>
        </w:rPr>
        <w:t xml:space="preserve">Within months of taking office, </w:t>
      </w:r>
      <w:r w:rsidRPr="00D92E01">
        <w:rPr>
          <w:rStyle w:val="StyleUnderline"/>
        </w:rPr>
        <w:t xml:space="preserve">President Donald </w:t>
      </w:r>
      <w:r w:rsidRPr="0083113A">
        <w:rPr>
          <w:rStyle w:val="StyleUnderline"/>
          <w:highlight w:val="yellow"/>
        </w:rPr>
        <w:t>Trump is likely to face</w:t>
      </w:r>
      <w:r w:rsidRPr="0083113A">
        <w:rPr>
          <w:sz w:val="16"/>
        </w:rPr>
        <w:t xml:space="preserve"> one or more </w:t>
      </w:r>
      <w:r w:rsidRPr="00D92E01">
        <w:rPr>
          <w:rStyle w:val="Emphasis"/>
        </w:rPr>
        <w:t xml:space="preserve">major international </w:t>
      </w:r>
      <w:r w:rsidRPr="0083113A">
        <w:rPr>
          <w:rStyle w:val="Emphasis"/>
          <w:highlight w:val="yellow"/>
        </w:rPr>
        <w:t>crises</w:t>
      </w:r>
      <w:r w:rsidRPr="00D92E01">
        <w:rPr>
          <w:rStyle w:val="StyleUnderline"/>
        </w:rPr>
        <w:t xml:space="preserve">, possibly </w:t>
      </w:r>
      <w:r w:rsidRPr="0083113A">
        <w:rPr>
          <w:rStyle w:val="StyleUnderline"/>
          <w:highlight w:val="yellow"/>
        </w:rPr>
        <w:t>entailing</w:t>
      </w:r>
      <w:r w:rsidRPr="00D92E01">
        <w:rPr>
          <w:rStyle w:val="StyleUnderline"/>
        </w:rPr>
        <w:t xml:space="preserve"> a </w:t>
      </w:r>
      <w:r w:rsidRPr="0083113A">
        <w:rPr>
          <w:rStyle w:val="StyleUnderline"/>
          <w:highlight w:val="yellow"/>
        </w:rPr>
        <w:t xml:space="preserve">risk of </w:t>
      </w:r>
      <w:r w:rsidRPr="0083113A">
        <w:rPr>
          <w:rStyle w:val="Emphasis"/>
          <w:highlight w:val="yellow"/>
        </w:rPr>
        <w:t>nuclear escalation</w:t>
      </w:r>
      <w:r w:rsidRPr="00D92E01">
        <w:rPr>
          <w:rStyle w:val="Emphasis"/>
        </w:rPr>
        <w:t>.</w:t>
      </w:r>
      <w:r w:rsidRPr="0083113A">
        <w:rPr>
          <w:sz w:val="16"/>
        </w:rPr>
        <w:t xml:space="preserve"> Not since the end of the Cold War has a new chief executive been confronted with as many potential flashpoints involving such a risk of explosive conflict. </w:t>
      </w:r>
      <w:r w:rsidRPr="00D92E01">
        <w:rPr>
          <w:rStyle w:val="StyleUnderline"/>
        </w:rPr>
        <w:t xml:space="preserve">This </w:t>
      </w:r>
      <w:r w:rsidRPr="0083113A">
        <w:rPr>
          <w:rStyle w:val="StyleUnderline"/>
        </w:rPr>
        <w:t>proliferation</w:t>
      </w:r>
      <w:r w:rsidRPr="00D92E01">
        <w:rPr>
          <w:rStyle w:val="StyleUnderline"/>
        </w:rPr>
        <w:t xml:space="preserve"> of crises has been brewing for some time, but the situation appears especially ominous now, </w:t>
      </w:r>
      <w:r w:rsidRPr="0083113A">
        <w:rPr>
          <w:rStyle w:val="StyleUnderline"/>
          <w:highlight w:val="yellow"/>
        </w:rPr>
        <w:t>given Trump’s pledge to bring</w:t>
      </w:r>
      <w:r w:rsidRPr="00D92E01">
        <w:rPr>
          <w:rStyle w:val="StyleUnderline"/>
        </w:rPr>
        <w:t xml:space="preserve"> American military </w:t>
      </w:r>
      <w:r w:rsidRPr="0083113A">
        <w:rPr>
          <w:rStyle w:val="StyleUnderline"/>
          <w:highlight w:val="yellow"/>
        </w:rPr>
        <w:t>force swiftly</w:t>
      </w:r>
      <w:r w:rsidRPr="00D92E01">
        <w:rPr>
          <w:rStyle w:val="StyleUnderline"/>
        </w:rPr>
        <w:t xml:space="preserve"> to bear on any threats of foreign transgression.</w:t>
      </w:r>
      <w:r w:rsidRPr="0083113A">
        <w:rPr>
          <w:sz w:val="16"/>
        </w:rPr>
        <w:t xml:space="preserve"> With so much at risk, it’s none too soon to go on a permanent escalation watch, monitoring the major global hot spots for any sign of imminent flare-ups, hoping that early warnings (and the outcry that goes with them) might help avert catastrophe.</w:t>
      </w:r>
    </w:p>
    <w:p w14:paraId="7AF75B04" w14:textId="77777777" w:rsidR="002B63C7" w:rsidRPr="0083113A" w:rsidRDefault="002B63C7" w:rsidP="00F41AE6">
      <w:pPr>
        <w:rPr>
          <w:sz w:val="16"/>
        </w:rPr>
      </w:pPr>
      <w:r w:rsidRPr="0083113A">
        <w:rPr>
          <w:sz w:val="16"/>
        </w:rPr>
        <w:t xml:space="preserve">Looking at the world today, </w:t>
      </w:r>
      <w:r w:rsidRPr="0083113A">
        <w:rPr>
          <w:rStyle w:val="StyleUnderline"/>
          <w:highlight w:val="yellow"/>
        </w:rPr>
        <w:t>four areas</w:t>
      </w:r>
      <w:r w:rsidRPr="00D92E01">
        <w:rPr>
          <w:rStyle w:val="StyleUnderline"/>
        </w:rPr>
        <w:t xml:space="preserve"> appear to </w:t>
      </w:r>
      <w:r w:rsidRPr="0083113A">
        <w:rPr>
          <w:rStyle w:val="StyleUnderline"/>
          <w:highlight w:val="yellow"/>
        </w:rPr>
        <w:t>pose</w:t>
      </w:r>
      <w:r w:rsidRPr="00D92E01">
        <w:rPr>
          <w:rStyle w:val="StyleUnderline"/>
        </w:rPr>
        <w:t xml:space="preserve"> an especially </w:t>
      </w:r>
      <w:r w:rsidRPr="0083113A">
        <w:rPr>
          <w:rStyle w:val="StyleUnderline"/>
          <w:highlight w:val="yellow"/>
        </w:rPr>
        <w:t xml:space="preserve">high risk of </w:t>
      </w:r>
      <w:proofErr w:type="gramStart"/>
      <w:r w:rsidRPr="0083113A">
        <w:rPr>
          <w:rStyle w:val="Emphasis"/>
          <w:highlight w:val="yellow"/>
        </w:rPr>
        <w:t>sudden</w:t>
      </w:r>
      <w:r w:rsidRPr="00D92E01">
        <w:rPr>
          <w:rStyle w:val="Emphasis"/>
        </w:rPr>
        <w:t xml:space="preserve"> crisis</w:t>
      </w:r>
      <w:proofErr w:type="gramEnd"/>
      <w:r w:rsidRPr="00D92E01">
        <w:rPr>
          <w:rStyle w:val="Emphasis"/>
        </w:rPr>
        <w:t xml:space="preserve"> and </w:t>
      </w:r>
      <w:r w:rsidRPr="00E42E15">
        <w:rPr>
          <w:rStyle w:val="Emphasis"/>
          <w:highlight w:val="yellow"/>
        </w:rPr>
        <w:t>conflict</w:t>
      </w:r>
      <w:r w:rsidRPr="00E42E15">
        <w:rPr>
          <w:rStyle w:val="StyleUnderline"/>
          <w:highlight w:val="yellow"/>
        </w:rPr>
        <w:t>:</w:t>
      </w:r>
      <w:r w:rsidRPr="00E42E15">
        <w:rPr>
          <w:sz w:val="16"/>
          <w:highlight w:val="yellow"/>
        </w:rPr>
        <w:t xml:space="preserve"> </w:t>
      </w:r>
      <w:r w:rsidRPr="00E42E15">
        <w:rPr>
          <w:rStyle w:val="StyleUnderline"/>
          <w:highlight w:val="yellow"/>
        </w:rPr>
        <w:t xml:space="preserve">North Korea, the </w:t>
      </w:r>
      <w:r w:rsidRPr="0083113A">
        <w:rPr>
          <w:rStyle w:val="Emphasis"/>
          <w:highlight w:val="yellow"/>
        </w:rPr>
        <w:t>S</w:t>
      </w:r>
      <w:r w:rsidRPr="00D92E01">
        <w:rPr>
          <w:rStyle w:val="StyleUnderline"/>
        </w:rPr>
        <w:t xml:space="preserve">outh </w:t>
      </w:r>
      <w:r w:rsidRPr="0083113A">
        <w:rPr>
          <w:rStyle w:val="Emphasis"/>
          <w:highlight w:val="yellow"/>
        </w:rPr>
        <w:t>C</w:t>
      </w:r>
      <w:r w:rsidRPr="00D92E01">
        <w:rPr>
          <w:rStyle w:val="StyleUnderline"/>
        </w:rPr>
        <w:t xml:space="preserve">hina </w:t>
      </w:r>
      <w:r w:rsidRPr="0083113A">
        <w:rPr>
          <w:rStyle w:val="Emphasis"/>
          <w:highlight w:val="yellow"/>
        </w:rPr>
        <w:t>S</w:t>
      </w:r>
      <w:r w:rsidRPr="00D92E01">
        <w:rPr>
          <w:rStyle w:val="StyleUnderline"/>
        </w:rPr>
        <w:t>ea</w:t>
      </w:r>
      <w:r w:rsidRPr="0083113A">
        <w:rPr>
          <w:sz w:val="16"/>
        </w:rPr>
        <w:t xml:space="preserve">, </w:t>
      </w:r>
      <w:r w:rsidRPr="0083113A">
        <w:rPr>
          <w:rStyle w:val="StyleUnderline"/>
          <w:highlight w:val="yellow"/>
        </w:rPr>
        <w:t>the Baltic Sea</w:t>
      </w:r>
      <w:r w:rsidRPr="00D92E01">
        <w:rPr>
          <w:rStyle w:val="StyleUnderline"/>
        </w:rPr>
        <w:t xml:space="preserve"> region, </w:t>
      </w:r>
      <w:r w:rsidRPr="0083113A">
        <w:rPr>
          <w:rStyle w:val="StyleUnderline"/>
          <w:highlight w:val="yellow"/>
        </w:rPr>
        <w:t>and</w:t>
      </w:r>
      <w:r w:rsidRPr="00D92E01">
        <w:rPr>
          <w:rStyle w:val="StyleUnderline"/>
        </w:rPr>
        <w:t xml:space="preserve"> the </w:t>
      </w:r>
      <w:r w:rsidRPr="00E42E15">
        <w:rPr>
          <w:rStyle w:val="StyleUnderline"/>
          <w:highlight w:val="yellow"/>
        </w:rPr>
        <w:t>Middle East</w:t>
      </w:r>
      <w:r w:rsidRPr="00E42E15">
        <w:rPr>
          <w:sz w:val="16"/>
          <w:highlight w:val="yellow"/>
        </w:rPr>
        <w:t xml:space="preserve">. </w:t>
      </w:r>
      <w:r w:rsidRPr="00E42E15">
        <w:rPr>
          <w:rStyle w:val="StyleUnderline"/>
          <w:highlight w:val="yellow"/>
        </w:rPr>
        <w:t xml:space="preserve">Each </w:t>
      </w:r>
      <w:r w:rsidRPr="001637D8">
        <w:rPr>
          <w:rStyle w:val="StyleUnderline"/>
          <w:highlight w:val="yellow"/>
        </w:rPr>
        <w:t>of them</w:t>
      </w:r>
      <w:r w:rsidRPr="0083113A">
        <w:rPr>
          <w:sz w:val="16"/>
        </w:rPr>
        <w:t xml:space="preserve"> has been the past site of recurring clashes, and all </w:t>
      </w:r>
      <w:r w:rsidRPr="00E42E15">
        <w:rPr>
          <w:rStyle w:val="StyleUnderline"/>
          <w:highlight w:val="yellow"/>
        </w:rPr>
        <w:t xml:space="preserve">are </w:t>
      </w:r>
      <w:r w:rsidRPr="00E42E15">
        <w:rPr>
          <w:rStyle w:val="Emphasis"/>
          <w:highlight w:val="yellow"/>
        </w:rPr>
        <w:t xml:space="preserve">primed </w:t>
      </w:r>
      <w:r w:rsidRPr="001637D8">
        <w:rPr>
          <w:rStyle w:val="Emphasis"/>
          <w:highlight w:val="yellow"/>
        </w:rPr>
        <w:t>to explode</w:t>
      </w:r>
      <w:r w:rsidRPr="001637D8">
        <w:rPr>
          <w:rStyle w:val="StyleUnderline"/>
        </w:rPr>
        <w:t xml:space="preserve"> early in the Trump presidency</w:t>
      </w:r>
      <w:r w:rsidRPr="0083113A">
        <w:rPr>
          <w:sz w:val="16"/>
        </w:rPr>
        <w:t>.</w:t>
      </w:r>
    </w:p>
    <w:p w14:paraId="40D8BFD0" w14:textId="77777777" w:rsidR="002B63C7" w:rsidRPr="0083113A" w:rsidRDefault="002B63C7" w:rsidP="00F41AE6">
      <w:pPr>
        <w:rPr>
          <w:sz w:val="16"/>
        </w:rPr>
      </w:pPr>
      <w:r w:rsidRPr="0083113A">
        <w:rPr>
          <w:sz w:val="16"/>
        </w:rPr>
        <w:t xml:space="preserve">Why are we seeing so many potential crises now? Is this period </w:t>
      </w:r>
      <w:proofErr w:type="gramStart"/>
      <w:r w:rsidRPr="0083113A">
        <w:rPr>
          <w:sz w:val="16"/>
        </w:rPr>
        <w:t>really different</w:t>
      </w:r>
      <w:proofErr w:type="gramEnd"/>
      <w:r w:rsidRPr="0083113A">
        <w:rPr>
          <w:sz w:val="16"/>
        </w:rPr>
        <w:t xml:space="preserve"> from earlier presidential transitions?</w:t>
      </w:r>
    </w:p>
    <w:p w14:paraId="0689BBCF" w14:textId="77777777" w:rsidR="002B63C7" w:rsidRPr="0083113A" w:rsidRDefault="002B63C7" w:rsidP="00F41AE6">
      <w:pPr>
        <w:rPr>
          <w:sz w:val="16"/>
        </w:rPr>
      </w:pPr>
      <w:r w:rsidRPr="0083113A">
        <w:rPr>
          <w:sz w:val="16"/>
        </w:rPr>
        <w:t>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personalities of its key leaders, and an ominous shift in military doctrine.</w:t>
      </w:r>
    </w:p>
    <w:p w14:paraId="35DB82ED" w14:textId="77777777" w:rsidR="002B63C7" w:rsidRPr="0083113A" w:rsidRDefault="002B63C7" w:rsidP="00F41AE6">
      <w:pPr>
        <w:rPr>
          <w:sz w:val="16"/>
        </w:rPr>
      </w:pPr>
      <w:r w:rsidRPr="0083113A">
        <w:rPr>
          <w:sz w:val="16"/>
        </w:rPr>
        <w:t>Just as the United States is going through a major political transition, so is the planet at large. The sole-superpower system of the post–Cold War era is finally giving way to a multipolar, if not increasingly fragmented, world in which the United States must share the limelight with other major actors, including China, Russia, India, and Iran. Political scientists remind us that transitional periods can often prove disruptive, as “status quo” powers (in this case, the United States) resist challenges to their dominance from “revisionist” states seeking to alter the global power equation. Typically, this can entail proxy wars and other kinds of sparring over contested areas, as has recently been the case in Syria, the Baltic, and the South China Sea.</w:t>
      </w:r>
    </w:p>
    <w:p w14:paraId="115EDA75" w14:textId="77777777" w:rsidR="002B63C7" w:rsidRPr="0083113A" w:rsidRDefault="002B63C7" w:rsidP="00F41AE6">
      <w:pPr>
        <w:rPr>
          <w:sz w:val="16"/>
        </w:rPr>
      </w:pPr>
      <w:r w:rsidRPr="00D92E01">
        <w:rPr>
          <w:rStyle w:val="StyleUnderline"/>
        </w:rPr>
        <w:t>This is where the personalities of key leaders enter the equation. Though President Obama oversaw constant warfare, he was temperamentally disinclined to respond with force to every overseas crisis and provocation, fearing involvement in yet more foreign wars</w:t>
      </w:r>
      <w:r w:rsidRPr="0083113A">
        <w:rPr>
          <w:sz w:val="16"/>
        </w:rPr>
        <w:t xml:space="preserve"> like Iraq and Afghanistan. His critics, including </w:t>
      </w:r>
      <w:r w:rsidRPr="00D92E01">
        <w:rPr>
          <w:rStyle w:val="StyleUnderline"/>
        </w:rPr>
        <w:t>Donald Trump,</w:t>
      </w:r>
      <w:r w:rsidRPr="0083113A">
        <w:rPr>
          <w:sz w:val="16"/>
        </w:rPr>
        <w:t xml:space="preserve"> </w:t>
      </w:r>
      <w:r w:rsidRPr="00D92E01">
        <w:rPr>
          <w:rStyle w:val="StyleUnderline"/>
        </w:rPr>
        <w:t>complained bitterly that this stance only encouraged foreign adversaries to up their game</w:t>
      </w:r>
      <w:r w:rsidRPr="0083113A">
        <w:rPr>
          <w:sz w:val="16"/>
        </w:rPr>
        <w:t xml:space="preserve">, convinced that the United </w:t>
      </w:r>
      <w:proofErr w:type="spellStart"/>
      <w:r w:rsidRPr="0083113A">
        <w:rPr>
          <w:sz w:val="16"/>
        </w:rPr>
        <w:t>Stateshad</w:t>
      </w:r>
      <w:proofErr w:type="spellEnd"/>
      <w:r w:rsidRPr="0083113A">
        <w:rPr>
          <w:sz w:val="16"/>
        </w:rPr>
        <w:t xml:space="preserve"> lost its will to resist provocation. </w:t>
      </w:r>
      <w:r w:rsidRPr="0083113A">
        <w:rPr>
          <w:rStyle w:val="StyleUnderline"/>
          <w:highlight w:val="yellow"/>
        </w:rPr>
        <w:t>In a Trump administration</w:t>
      </w:r>
      <w:r w:rsidRPr="00D92E01">
        <w:rPr>
          <w:rStyle w:val="StyleUnderline"/>
        </w:rPr>
        <w:t>,</w:t>
      </w:r>
      <w:r w:rsidRPr="0083113A">
        <w:rPr>
          <w:sz w:val="16"/>
        </w:rPr>
        <w:t xml:space="preserve"> as The Donald indicated on the campaign trail last year, </w:t>
      </w:r>
      <w:r w:rsidRPr="00D92E01">
        <w:rPr>
          <w:rStyle w:val="StyleUnderline"/>
        </w:rPr>
        <w:t xml:space="preserve">America’s </w:t>
      </w:r>
      <w:r w:rsidRPr="0083113A">
        <w:rPr>
          <w:rStyle w:val="StyleUnderline"/>
          <w:highlight w:val="yellow"/>
        </w:rPr>
        <w:t xml:space="preserve">adversaries should </w:t>
      </w:r>
      <w:r w:rsidRPr="0083113A">
        <w:rPr>
          <w:rStyle w:val="Emphasis"/>
          <w:highlight w:val="yellow"/>
        </w:rPr>
        <w:t>expect</w:t>
      </w:r>
      <w:r w:rsidRPr="00D92E01">
        <w:rPr>
          <w:rStyle w:val="Emphasis"/>
        </w:rPr>
        <w:t xml:space="preserve"> far </w:t>
      </w:r>
      <w:r w:rsidRPr="0083113A">
        <w:rPr>
          <w:rStyle w:val="Emphasis"/>
          <w:highlight w:val="yellow"/>
        </w:rPr>
        <w:t>tougher responses</w:t>
      </w:r>
      <w:r w:rsidRPr="0083113A">
        <w:rPr>
          <w:sz w:val="16"/>
        </w:rPr>
        <w:t>. Asked in September, for instance, about an incident in the Persian Gulf in which Iranian gunboats approached American warships in a threatening manner, he typically told reporters, “When they circle our beautiful destroyers with their little boats and make gestures that…they shouldn’t be allowed to make, they will be shot out of the water.”</w:t>
      </w:r>
    </w:p>
    <w:p w14:paraId="3EE759F8" w14:textId="77777777" w:rsidR="002B63C7" w:rsidRPr="0083113A" w:rsidRDefault="002B63C7" w:rsidP="00F41AE6">
      <w:pPr>
        <w:rPr>
          <w:sz w:val="16"/>
        </w:rPr>
      </w:pPr>
      <w:r w:rsidRPr="00D92E01">
        <w:rPr>
          <w:rStyle w:val="StyleUnderline"/>
        </w:rPr>
        <w:t>Although with Russia,</w:t>
      </w:r>
      <w:r w:rsidRPr="0083113A">
        <w:rPr>
          <w:sz w:val="16"/>
        </w:rPr>
        <w:t xml:space="preserve"> unlike Iran, </w:t>
      </w:r>
      <w:r w:rsidRPr="00D92E01">
        <w:rPr>
          <w:rStyle w:val="StyleUnderline"/>
        </w:rPr>
        <w:t xml:space="preserve">Trump has promised to improve relations, there’s no escaping the fact that Vladimir </w:t>
      </w:r>
      <w:r w:rsidRPr="0083113A">
        <w:rPr>
          <w:rStyle w:val="StyleUnderline"/>
          <w:highlight w:val="yellow"/>
        </w:rPr>
        <w:t>Putin’s urge to restore</w:t>
      </w:r>
      <w:r w:rsidRPr="00D92E01">
        <w:rPr>
          <w:rStyle w:val="StyleUnderline"/>
        </w:rPr>
        <w:t xml:space="preserve"> some of his country’s long-lost superpower </w:t>
      </w:r>
      <w:r w:rsidRPr="0083113A">
        <w:rPr>
          <w:rStyle w:val="StyleUnderline"/>
          <w:highlight w:val="yellow"/>
        </w:rPr>
        <w:t>glory could</w:t>
      </w:r>
      <w:r w:rsidRPr="0083113A">
        <w:rPr>
          <w:sz w:val="16"/>
          <w:highlight w:val="yellow"/>
        </w:rPr>
        <w:t xml:space="preserve"> </w:t>
      </w:r>
      <w:r w:rsidRPr="0083113A">
        <w:rPr>
          <w:rStyle w:val="StyleUnderline"/>
          <w:highlight w:val="yellow"/>
        </w:rPr>
        <w:t>lead to</w:t>
      </w:r>
      <w:r w:rsidRPr="0083113A">
        <w:rPr>
          <w:sz w:val="16"/>
          <w:highlight w:val="yellow"/>
        </w:rPr>
        <w:t xml:space="preserve"> </w:t>
      </w:r>
      <w:r w:rsidRPr="0083113A">
        <w:rPr>
          <w:rStyle w:val="Emphasis"/>
          <w:highlight w:val="yellow"/>
        </w:rPr>
        <w:t xml:space="preserve">confrontations </w:t>
      </w:r>
      <w:r w:rsidRPr="0083113A">
        <w:rPr>
          <w:rStyle w:val="Emphasis"/>
        </w:rPr>
        <w:t>with</w:t>
      </w:r>
      <w:r w:rsidRPr="00D92E01">
        <w:rPr>
          <w:rStyle w:val="Emphasis"/>
        </w:rPr>
        <w:t xml:space="preserve"> NATO powers </w:t>
      </w:r>
      <w:r w:rsidRPr="00D92E01">
        <w:rPr>
          <w:rStyle w:val="StyleUnderline"/>
        </w:rPr>
        <w:t>that</w:t>
      </w:r>
      <w:r w:rsidRPr="0083113A">
        <w:rPr>
          <w:rStyle w:val="StyleUnderline"/>
        </w:rPr>
        <w:t xml:space="preserve"> would put the new American president in a distinctly awkward position.</w:t>
      </w:r>
      <w:r w:rsidRPr="0083113A">
        <w:rPr>
          <w:sz w:val="16"/>
        </w:rPr>
        <w:t xml:space="preserve"> Regarding Asia, </w:t>
      </w:r>
      <w:r w:rsidRPr="0083113A">
        <w:rPr>
          <w:rStyle w:val="StyleUnderline"/>
          <w:highlight w:val="yellow"/>
        </w:rPr>
        <w:t>Trump</w:t>
      </w:r>
      <w:r w:rsidRPr="0083113A">
        <w:rPr>
          <w:rStyle w:val="StyleUnderline"/>
        </w:rPr>
        <w:t xml:space="preserve"> has often spoken of his </w:t>
      </w:r>
      <w:r w:rsidRPr="0083113A">
        <w:rPr>
          <w:rStyle w:val="StyleUnderline"/>
          <w:highlight w:val="yellow"/>
        </w:rPr>
        <w:t xml:space="preserve">intent to </w:t>
      </w:r>
      <w:r w:rsidRPr="00E42E15">
        <w:rPr>
          <w:rStyle w:val="Emphasis"/>
          <w:highlight w:val="yellow"/>
        </w:rPr>
        <w:t>punish China</w:t>
      </w:r>
      <w:r w:rsidRPr="00E42E15">
        <w:rPr>
          <w:sz w:val="16"/>
          <w:highlight w:val="yellow"/>
        </w:rPr>
        <w:t xml:space="preserve"> </w:t>
      </w:r>
      <w:r w:rsidRPr="00E42E15">
        <w:rPr>
          <w:rStyle w:val="StyleUnderline"/>
          <w:highlight w:val="yellow"/>
        </w:rPr>
        <w:t>for</w:t>
      </w:r>
      <w:r w:rsidRPr="0083113A">
        <w:rPr>
          <w:rStyle w:val="StyleUnderline"/>
        </w:rPr>
        <w:t xml:space="preserve"> what he considers its predatory </w:t>
      </w:r>
      <w:r w:rsidRPr="0083113A">
        <w:rPr>
          <w:rStyle w:val="StyleUnderline"/>
          <w:highlight w:val="yellow"/>
        </w:rPr>
        <w:t>trade</w:t>
      </w:r>
      <w:r w:rsidRPr="0083113A">
        <w:rPr>
          <w:rStyle w:val="StyleUnderline"/>
        </w:rPr>
        <w:t xml:space="preserve"> practices</w:t>
      </w:r>
      <w:r w:rsidRPr="0083113A">
        <w:rPr>
          <w:sz w:val="16"/>
        </w:rPr>
        <w:t xml:space="preserve">, a stance guaranteed to clash with President Xi Jinping’s goal of restoring his country’s greatness. </w:t>
      </w:r>
      <w:r w:rsidRPr="0083113A">
        <w:rPr>
          <w:rStyle w:val="StyleUnderline"/>
        </w:rPr>
        <w:t xml:space="preserve">This </w:t>
      </w:r>
      <w:r w:rsidRPr="0083113A">
        <w:rPr>
          <w:rStyle w:val="StyleUnderline"/>
          <w:highlight w:val="yellow"/>
        </w:rPr>
        <w:t>should</w:t>
      </w:r>
      <w:r w:rsidRPr="0083113A">
        <w:rPr>
          <w:sz w:val="16"/>
        </w:rPr>
        <w:t xml:space="preserve">, in turn, </w:t>
      </w:r>
      <w:r w:rsidRPr="0083113A">
        <w:rPr>
          <w:rStyle w:val="StyleUnderline"/>
          <w:highlight w:val="yellow"/>
        </w:rPr>
        <w:t>generate</w:t>
      </w:r>
      <w:r w:rsidRPr="0083113A">
        <w:rPr>
          <w:rStyle w:val="StyleUnderline"/>
        </w:rPr>
        <w:t xml:space="preserve"> additional possibilities for </w:t>
      </w:r>
      <w:r w:rsidRPr="0083113A">
        <w:rPr>
          <w:rStyle w:val="StyleUnderline"/>
          <w:highlight w:val="yellow"/>
        </w:rPr>
        <w:t>confrontation</w:t>
      </w:r>
      <w:r w:rsidRPr="0083113A">
        <w:rPr>
          <w:rStyle w:val="StyleUnderline"/>
        </w:rPr>
        <w:t xml:space="preserve">, especially </w:t>
      </w:r>
      <w:r w:rsidRPr="0083113A">
        <w:rPr>
          <w:rStyle w:val="StyleUnderline"/>
          <w:highlight w:val="yellow"/>
        </w:rPr>
        <w:t>in the</w:t>
      </w:r>
      <w:r w:rsidRPr="0083113A">
        <w:rPr>
          <w:rStyle w:val="StyleUnderline"/>
        </w:rPr>
        <w:t xml:space="preserve"> contested </w:t>
      </w:r>
      <w:r w:rsidRPr="0083113A">
        <w:rPr>
          <w:rStyle w:val="Emphasis"/>
          <w:highlight w:val="yellow"/>
        </w:rPr>
        <w:t>S</w:t>
      </w:r>
      <w:r w:rsidRPr="0083113A">
        <w:rPr>
          <w:rStyle w:val="StyleUnderline"/>
        </w:rPr>
        <w:t xml:space="preserve">outh </w:t>
      </w:r>
      <w:r w:rsidRPr="0083113A">
        <w:rPr>
          <w:rStyle w:val="Emphasis"/>
          <w:highlight w:val="yellow"/>
        </w:rPr>
        <w:t>C</w:t>
      </w:r>
      <w:r w:rsidRPr="0083113A">
        <w:rPr>
          <w:rStyle w:val="StyleUnderline"/>
        </w:rPr>
        <w:t xml:space="preserve">hina </w:t>
      </w:r>
      <w:r w:rsidRPr="000A6307">
        <w:rPr>
          <w:rStyle w:val="Emphasis"/>
          <w:highlight w:val="yellow"/>
        </w:rPr>
        <w:t>S</w:t>
      </w:r>
      <w:r w:rsidRPr="0083113A">
        <w:rPr>
          <w:rStyle w:val="StyleUnderline"/>
        </w:rPr>
        <w:t>ea</w:t>
      </w:r>
      <w:r w:rsidRPr="0083113A">
        <w:rPr>
          <w:sz w:val="16"/>
        </w:rPr>
        <w:t>. Both Putin and Xi, moreover, are facing economic difficulties at home and view foreign adventurism as a way of distracting public attention from disappointing domestic performances.</w:t>
      </w:r>
    </w:p>
    <w:p w14:paraId="6C757E60" w14:textId="77777777" w:rsidR="002B63C7" w:rsidRPr="0083113A" w:rsidRDefault="002B63C7" w:rsidP="00F41AE6">
      <w:pPr>
        <w:rPr>
          <w:sz w:val="16"/>
        </w:rPr>
      </w:pPr>
      <w:r w:rsidRPr="000A6307">
        <w:rPr>
          <w:rStyle w:val="StyleUnderline"/>
          <w:highlight w:val="yellow"/>
        </w:rPr>
        <w:t>These factors</w:t>
      </w:r>
      <w:r w:rsidRPr="0083113A">
        <w:rPr>
          <w:rStyle w:val="StyleUnderline"/>
        </w:rPr>
        <w:t xml:space="preserve"> alone would </w:t>
      </w:r>
      <w:r w:rsidRPr="000A6307">
        <w:rPr>
          <w:rStyle w:val="StyleUnderline"/>
          <w:highlight w:val="yellow"/>
        </w:rPr>
        <w:t>ensure</w:t>
      </w:r>
      <w:r w:rsidRPr="0083113A">
        <w:rPr>
          <w:rStyle w:val="StyleUnderline"/>
        </w:rPr>
        <w:t xml:space="preserve"> that this was a moment of potential international </w:t>
      </w:r>
      <w:r w:rsidRPr="000A6307">
        <w:rPr>
          <w:rStyle w:val="StyleUnderline"/>
          <w:highlight w:val="yellow"/>
        </w:rPr>
        <w:t>crisis, but something</w:t>
      </w:r>
      <w:r w:rsidRPr="0083113A">
        <w:rPr>
          <w:rStyle w:val="StyleUnderline"/>
        </w:rPr>
        <w:t xml:space="preserve"> else </w:t>
      </w:r>
      <w:r w:rsidRPr="000A6307">
        <w:rPr>
          <w:rStyle w:val="StyleUnderline"/>
          <w:highlight w:val="yellow"/>
        </w:rPr>
        <w:t>gives it a</w:t>
      </w:r>
      <w:r w:rsidRPr="0083113A">
        <w:rPr>
          <w:rStyle w:val="StyleUnderline"/>
        </w:rPr>
        <w:t xml:space="preserve"> truly </w:t>
      </w:r>
      <w:r w:rsidRPr="000A6307">
        <w:rPr>
          <w:rStyle w:val="StyleUnderline"/>
          <w:highlight w:val="yellow"/>
        </w:rPr>
        <w:t>dangerous edge</w:t>
      </w:r>
      <w:r w:rsidRPr="0083113A">
        <w:rPr>
          <w:sz w:val="16"/>
        </w:rPr>
        <w:t xml:space="preserve">: </w:t>
      </w:r>
      <w:r w:rsidRPr="0083113A">
        <w:rPr>
          <w:rStyle w:val="StyleUnderline"/>
        </w:rPr>
        <w:t xml:space="preserve">a </w:t>
      </w:r>
      <w:r w:rsidRPr="000A6307">
        <w:rPr>
          <w:rStyle w:val="StyleUnderline"/>
          <w:highlight w:val="yellow"/>
        </w:rPr>
        <w:t>growing</w:t>
      </w:r>
      <w:r w:rsidRPr="0083113A">
        <w:rPr>
          <w:rStyle w:val="StyleUnderline"/>
        </w:rPr>
        <w:t xml:space="preserve"> strategic </w:t>
      </w:r>
      <w:r w:rsidRPr="000A6307">
        <w:rPr>
          <w:rStyle w:val="StyleUnderline"/>
          <w:highlight w:val="yellow"/>
        </w:rPr>
        <w:t>reliance</w:t>
      </w:r>
      <w:r w:rsidRPr="0083113A">
        <w:rPr>
          <w:rStyle w:val="StyleUnderline"/>
        </w:rPr>
        <w:t xml:space="preserve"> in Russia and elsewhere </w:t>
      </w:r>
      <w:r w:rsidRPr="000A6307">
        <w:rPr>
          <w:rStyle w:val="StyleUnderline"/>
          <w:highlight w:val="yellow"/>
        </w:rPr>
        <w:t>on</w:t>
      </w:r>
      <w:r w:rsidRPr="0083113A">
        <w:rPr>
          <w:rStyle w:val="StyleUnderline"/>
        </w:rPr>
        <w:t xml:space="preserve"> the </w:t>
      </w:r>
      <w:r w:rsidRPr="000A6307">
        <w:rPr>
          <w:rStyle w:val="Emphasis"/>
          <w:highlight w:val="yellow"/>
        </w:rPr>
        <w:t>early use of nuclear weapons</w:t>
      </w:r>
      <w:r w:rsidRPr="0083113A">
        <w:rPr>
          <w:rStyle w:val="Emphasis"/>
        </w:rPr>
        <w:t xml:space="preserve"> to overcome deficiencies</w:t>
      </w:r>
      <w:r w:rsidRPr="0083113A">
        <w:rPr>
          <w:rStyle w:val="StyleUnderline"/>
        </w:rPr>
        <w:t xml:space="preserve"> in “conventional” firepower</w:t>
      </w:r>
      <w:r w:rsidRPr="0083113A">
        <w:rPr>
          <w:sz w:val="16"/>
        </w:rPr>
        <w:t>.</w:t>
      </w:r>
    </w:p>
    <w:p w14:paraId="59826162" w14:textId="77777777" w:rsidR="002B63C7" w:rsidRPr="0083113A" w:rsidRDefault="002B63C7" w:rsidP="00F41AE6">
      <w:pPr>
        <w:rPr>
          <w:sz w:val="16"/>
        </w:rPr>
      </w:pPr>
      <w:r w:rsidRPr="0083113A">
        <w:rPr>
          <w:rStyle w:val="StyleUnderline"/>
        </w:rPr>
        <w:t xml:space="preserve">For the </w:t>
      </w:r>
      <w:r w:rsidRPr="0083113A">
        <w:rPr>
          <w:rStyle w:val="Emphasis"/>
        </w:rPr>
        <w:t>U</w:t>
      </w:r>
      <w:r w:rsidRPr="0083113A">
        <w:rPr>
          <w:rStyle w:val="StyleUnderline"/>
        </w:rPr>
        <w:t xml:space="preserve">nited </w:t>
      </w:r>
      <w:r w:rsidRPr="0083113A">
        <w:rPr>
          <w:rStyle w:val="Emphasis"/>
        </w:rPr>
        <w:t>S</w:t>
      </w:r>
      <w:r w:rsidRPr="0083113A">
        <w:rPr>
          <w:rStyle w:val="StyleUnderline"/>
        </w:rPr>
        <w:t>tates, with its overwhelming superiority in such firepower, nuclear weapons have lost all conceivable use except as a “deterrent” against a highly unlikely first-strike attack</w:t>
      </w:r>
      <w:r w:rsidRPr="0083113A">
        <w:rPr>
          <w:sz w:val="16"/>
        </w:rPr>
        <w:t xml:space="preserve"> by an enemy power. </w:t>
      </w:r>
      <w:r w:rsidRPr="0083113A">
        <w:rPr>
          <w:rStyle w:val="StyleUnderline"/>
        </w:rPr>
        <w:t>For Russia</w:t>
      </w:r>
      <w:r w:rsidRPr="0083113A">
        <w:rPr>
          <w:sz w:val="16"/>
        </w:rPr>
        <w:t xml:space="preserve">, however, </w:t>
      </w:r>
      <w:r w:rsidRPr="0083113A">
        <w:rPr>
          <w:rStyle w:val="StyleUnderline"/>
        </w:rPr>
        <w:t>lacking the means to compete on equal terms with the West in conventional weaponry, this no longer seems reasonable.</w:t>
      </w:r>
      <w:r w:rsidRPr="0083113A">
        <w:rPr>
          <w:sz w:val="16"/>
        </w:rPr>
        <w:t xml:space="preserve"> So </w:t>
      </w:r>
      <w:r w:rsidRPr="0083113A">
        <w:rPr>
          <w:rStyle w:val="StyleUnderline"/>
        </w:rPr>
        <w:t>Russian strategists, feeling threatened by the way NATO has moved ever closer to its borders</w:t>
      </w:r>
      <w:r w:rsidRPr="0083113A">
        <w:rPr>
          <w:sz w:val="16"/>
        </w:rPr>
        <w:t xml:space="preserve">, </w:t>
      </w:r>
      <w:r w:rsidRPr="0083113A">
        <w:rPr>
          <w:rStyle w:val="StyleUnderline"/>
        </w:rPr>
        <w:t xml:space="preserve">are now calling for the </w:t>
      </w:r>
      <w:r w:rsidRPr="0083113A">
        <w:rPr>
          <w:rStyle w:val="Emphasis"/>
        </w:rPr>
        <w:t>early use</w:t>
      </w:r>
      <w:r w:rsidRPr="0083113A">
        <w:rPr>
          <w:rStyle w:val="StyleUnderline"/>
        </w:rPr>
        <w:t xml:space="preserve"> of “tactical” nuclear munitions</w:t>
      </w:r>
      <w:r w:rsidRPr="0083113A">
        <w:rPr>
          <w:sz w:val="16"/>
        </w:rPr>
        <w:t xml:space="preserve"> </w:t>
      </w:r>
      <w:r w:rsidRPr="0083113A">
        <w:rPr>
          <w:rStyle w:val="StyleUnderline"/>
        </w:rPr>
        <w:t>to overpower stronger enemy forces.</w:t>
      </w:r>
      <w:r w:rsidRPr="0083113A">
        <w:rPr>
          <w:sz w:val="16"/>
        </w:rPr>
        <w:t xml:space="preserve"> Under </w:t>
      </w:r>
      <w:r w:rsidRPr="0083113A">
        <w:rPr>
          <w:rStyle w:val="StyleUnderline"/>
        </w:rPr>
        <w:t>Russia’s</w:t>
      </w:r>
      <w:r w:rsidRPr="0083113A">
        <w:rPr>
          <w:sz w:val="16"/>
        </w:rPr>
        <w:t xml:space="preserve"> latest </w:t>
      </w:r>
      <w:r w:rsidRPr="0083113A">
        <w:rPr>
          <w:sz w:val="16"/>
        </w:rPr>
        <w:lastRenderedPageBreak/>
        <w:t xml:space="preserve">military doctrine, </w:t>
      </w:r>
      <w:r w:rsidRPr="0083113A">
        <w:rPr>
          <w:rStyle w:val="StyleUnderline"/>
        </w:rPr>
        <w:t xml:space="preserve">major combat units are now to be trained and equipped to employ such weapons at the first sign of impending defeat, either to </w:t>
      </w:r>
      <w:r w:rsidRPr="0083113A">
        <w:rPr>
          <w:rStyle w:val="Emphasis"/>
        </w:rPr>
        <w:t>blackmail enemy countries</w:t>
      </w:r>
      <w:r w:rsidRPr="0083113A">
        <w:rPr>
          <w:rStyle w:val="StyleUnderline"/>
        </w:rPr>
        <w:t xml:space="preserve"> into submission or annihilate them.</w:t>
      </w:r>
    </w:p>
    <w:p w14:paraId="5F858C6F" w14:textId="77777777" w:rsidR="002B63C7" w:rsidRPr="0083113A" w:rsidRDefault="002B63C7" w:rsidP="00F41AE6">
      <w:pPr>
        <w:rPr>
          <w:sz w:val="16"/>
        </w:rPr>
      </w:pPr>
      <w:r w:rsidRPr="0083113A">
        <w:rPr>
          <w:sz w:val="16"/>
        </w:rPr>
        <w:t xml:space="preserve">Following this doctrine, </w:t>
      </w:r>
      <w:r w:rsidRPr="0083113A">
        <w:rPr>
          <w:rStyle w:val="StyleUnderline"/>
        </w:rPr>
        <w:t xml:space="preserve">Russia has developed the nuclear-capable </w:t>
      </w:r>
      <w:proofErr w:type="spellStart"/>
      <w:r w:rsidRPr="0083113A">
        <w:rPr>
          <w:rStyle w:val="StyleUnderline"/>
        </w:rPr>
        <w:t>Iskander</w:t>
      </w:r>
      <w:proofErr w:type="spellEnd"/>
      <w:r w:rsidRPr="0083113A">
        <w:rPr>
          <w:rStyle w:val="StyleUnderline"/>
        </w:rPr>
        <w:t xml:space="preserve"> ballistic missile </w:t>
      </w:r>
      <w:r w:rsidRPr="0083113A">
        <w:rPr>
          <w:sz w:val="16"/>
        </w:rPr>
        <w:t xml:space="preserve">(a successor to the infamous “Scud” missile used by Saddam Hussein in attacks on Iran, Israel, and Saudi Arabia) and forward deployed it to Kaliningrad, a small sliver of Russian territory sandwiched between Poland and Lithuania. In response, NATO strategists are discussing ways to more forcefully demonstrate the West’s own capacity to use tactical nuclear arms in Europe, for example by including more nuclear-capable bombers in future NATO exercises. As a result, </w:t>
      </w:r>
      <w:r w:rsidRPr="000A6307">
        <w:rPr>
          <w:rStyle w:val="StyleUnderline"/>
        </w:rPr>
        <w:t>the</w:t>
      </w:r>
      <w:r w:rsidRPr="000A6307">
        <w:rPr>
          <w:sz w:val="16"/>
        </w:rPr>
        <w:t xml:space="preserve"> “firebreak” between conventional and nuclear warfare—that </w:t>
      </w:r>
      <w:r w:rsidRPr="000A6307">
        <w:rPr>
          <w:rStyle w:val="StyleUnderline"/>
        </w:rPr>
        <w:t>theoretical barrier to escalation</w:t>
      </w:r>
      <w:r w:rsidRPr="000A6307">
        <w:rPr>
          <w:sz w:val="16"/>
        </w:rPr>
        <w:t>—</w:t>
      </w:r>
      <w:r w:rsidRPr="000A6307">
        <w:rPr>
          <w:rStyle w:val="StyleUnderline"/>
        </w:rPr>
        <w:t>seems to be narrowing, and you have a situation in</w:t>
      </w:r>
      <w:r w:rsidRPr="0083113A">
        <w:rPr>
          <w:rStyle w:val="StyleUnderline"/>
        </w:rPr>
        <w:t xml:space="preserve"> which </w:t>
      </w:r>
      <w:r w:rsidRPr="000A6307">
        <w:rPr>
          <w:rStyle w:val="StyleUnderline"/>
          <w:highlight w:val="yellow"/>
        </w:rPr>
        <w:t>every crisis involving a nuclear state may</w:t>
      </w:r>
      <w:r w:rsidRPr="0083113A">
        <w:rPr>
          <w:rStyle w:val="StyleUnderline"/>
        </w:rPr>
        <w:t xml:space="preserve"> potentially </w:t>
      </w:r>
      <w:r w:rsidRPr="000A6307">
        <w:rPr>
          <w:rStyle w:val="StyleUnderline"/>
          <w:highlight w:val="yellow"/>
        </w:rPr>
        <w:t xml:space="preserve">prove </w:t>
      </w:r>
      <w:r w:rsidRPr="000A6307">
        <w:rPr>
          <w:rStyle w:val="StyleUnderline"/>
        </w:rPr>
        <w:t xml:space="preserve">to be </w:t>
      </w:r>
      <w:r w:rsidRPr="000A6307">
        <w:rPr>
          <w:rStyle w:val="StyleUnderline"/>
          <w:highlight w:val="yellow"/>
        </w:rPr>
        <w:t xml:space="preserve">a </w:t>
      </w:r>
      <w:r w:rsidRPr="000A6307">
        <w:rPr>
          <w:rStyle w:val="Emphasis"/>
          <w:highlight w:val="yellow"/>
        </w:rPr>
        <w:t>nuclear crisis</w:t>
      </w:r>
      <w:r w:rsidRPr="0083113A">
        <w:rPr>
          <w:sz w:val="16"/>
        </w:rPr>
        <w:t>.</w:t>
      </w:r>
    </w:p>
    <w:p w14:paraId="6DAEDE0E" w14:textId="381B41B8" w:rsidR="00AF145B" w:rsidRDefault="00AF145B" w:rsidP="00F41AE6"/>
    <w:p w14:paraId="08B4F6A8" w14:textId="41D66301" w:rsidR="00D21F61" w:rsidRDefault="00D21F61" w:rsidP="00D21F61">
      <w:pPr>
        <w:pStyle w:val="Heading3"/>
      </w:pPr>
      <w:r>
        <w:t>Warming---1NC</w:t>
      </w:r>
    </w:p>
    <w:p w14:paraId="58A1049D" w14:textId="28F14BD9" w:rsidR="00C613CE" w:rsidRDefault="00C613CE" w:rsidP="00C613CE">
      <w:r>
        <w:t>Midterms DA</w:t>
      </w:r>
    </w:p>
    <w:p w14:paraId="75827FFD" w14:textId="77777777" w:rsidR="00B31123" w:rsidRDefault="00B31123" w:rsidP="00B31123">
      <w:pPr>
        <w:pStyle w:val="Heading4"/>
        <w:jc w:val="both"/>
      </w:pPr>
      <w:r>
        <w:t>Dems win now but immigration reform saves the GOP---switches Dem voters and keeps the House</w:t>
      </w:r>
    </w:p>
    <w:p w14:paraId="2A750DF0" w14:textId="77777777" w:rsidR="00B31123" w:rsidRDefault="00B31123" w:rsidP="00B31123">
      <w:r>
        <w:t xml:space="preserve">Fareed </w:t>
      </w:r>
      <w:r w:rsidRPr="00464AC0">
        <w:rPr>
          <w:rStyle w:val="Style13ptBold"/>
        </w:rPr>
        <w:t>Zakaria 6/1</w:t>
      </w:r>
      <w:r>
        <w:t>, columnist for the Washington Post, 6-1-18, “Steve Bannon’s clever idea to save the GOP from brutal midterms,” https://www.washingtonpost.com/opinions/bannons-strategy-for-victory/2018/06/01/59d20cae-65d8-11e8-99d2-0d678ec08c2f_story.html?noredirect=on&amp;utm_term=.3e9aa98cad49</w:t>
      </w:r>
    </w:p>
    <w:p w14:paraId="67A481EF" w14:textId="77777777" w:rsidR="00B31123" w:rsidRPr="005B434C" w:rsidRDefault="00B31123" w:rsidP="00B31123">
      <w:pPr>
        <w:rPr>
          <w:sz w:val="16"/>
        </w:rPr>
      </w:pPr>
      <w:r w:rsidRPr="00DE50B9">
        <w:rPr>
          <w:rStyle w:val="StyleUnderline"/>
        </w:rPr>
        <w:t>The Republican Party faces dim prospects in the midterm elections</w:t>
      </w:r>
      <w:r w:rsidRPr="005B434C">
        <w:rPr>
          <w:sz w:val="16"/>
        </w:rPr>
        <w:t xml:space="preserve">. But </w:t>
      </w:r>
      <w:r w:rsidRPr="00DE50B9">
        <w:rPr>
          <w:rStyle w:val="StyleUnderline"/>
        </w:rPr>
        <w:t>it doesn’t have to be that way</w:t>
      </w:r>
      <w:r w:rsidRPr="005B434C">
        <w:rPr>
          <w:sz w:val="16"/>
        </w:rPr>
        <w:t>, says Stephen K. Bannon, the chief ideologist of the populist wave that brought Donald Trump into the White House. “</w:t>
      </w:r>
      <w:r w:rsidRPr="00796A00">
        <w:rPr>
          <w:rStyle w:val="StyleUnderline"/>
          <w:highlight w:val="yellow"/>
        </w:rPr>
        <w:t>If</w:t>
      </w:r>
      <w:r w:rsidRPr="00DE50B9">
        <w:rPr>
          <w:rStyle w:val="StyleUnderline"/>
        </w:rPr>
        <w:t xml:space="preserve"> the </w:t>
      </w:r>
      <w:r w:rsidRPr="00796A00">
        <w:rPr>
          <w:rStyle w:val="StyleUnderline"/>
          <w:highlight w:val="yellow"/>
        </w:rPr>
        <w:t>Republicans continue</w:t>
      </w:r>
      <w:r w:rsidRPr="00DE50B9">
        <w:rPr>
          <w:rStyle w:val="StyleUnderline"/>
        </w:rPr>
        <w:t xml:space="preserve"> on the path they are on</w:t>
      </w:r>
      <w:r w:rsidRPr="005B434C">
        <w:rPr>
          <w:sz w:val="16"/>
        </w:rPr>
        <w:t>,” Bannon told me Thursday, “</w:t>
      </w:r>
      <w:r w:rsidRPr="00796A00">
        <w:rPr>
          <w:rStyle w:val="StyleUnderline"/>
          <w:highlight w:val="yellow"/>
        </w:rPr>
        <w:t>they will lose 40 seats</w:t>
      </w:r>
      <w:r w:rsidRPr="00DE50B9">
        <w:rPr>
          <w:rStyle w:val="StyleUnderline"/>
        </w:rPr>
        <w:t xml:space="preserve"> in the House </w:t>
      </w:r>
      <w:r w:rsidRPr="00B31123">
        <w:rPr>
          <w:rStyle w:val="StyleUnderline"/>
        </w:rPr>
        <w:t>and President Trump will be impeached</w:t>
      </w:r>
      <w:r w:rsidRPr="00B31123">
        <w:rPr>
          <w:sz w:val="16"/>
        </w:rPr>
        <w:t>.”</w:t>
      </w:r>
      <w:r w:rsidRPr="005B434C">
        <w:rPr>
          <w:sz w:val="16"/>
        </w:rPr>
        <w:t xml:space="preserve"> He presented an alternative that strikes me as clever, and it’s a strategy that Trump himself seems to instinctively get.</w:t>
      </w:r>
    </w:p>
    <w:p w14:paraId="2D198E2F" w14:textId="77777777" w:rsidR="00B31123" w:rsidRPr="005B434C" w:rsidRDefault="00B31123" w:rsidP="00B31123">
      <w:pPr>
        <w:rPr>
          <w:sz w:val="16"/>
        </w:rPr>
      </w:pPr>
      <w:r w:rsidRPr="005B434C">
        <w:rPr>
          <w:sz w:val="16"/>
        </w:rPr>
        <w:t xml:space="preserve">Bannon was in Rome to learn from and provide support to the unusual coalition of populists and nationalists who together </w:t>
      </w:r>
      <w:proofErr w:type="spellStart"/>
      <w:r w:rsidRPr="005B434C">
        <w:rPr>
          <w:sz w:val="16"/>
        </w:rPr>
        <w:t>won</w:t>
      </w:r>
      <w:proofErr w:type="spellEnd"/>
      <w:r w:rsidRPr="005B434C">
        <w:rPr>
          <w:sz w:val="16"/>
        </w:rPr>
        <w:t xml:space="preserve"> half the vote in Italy’s recent elections and have formed a government. Bannon sees that sort of coalition — mixing left and right, old and young — as his goal for the United States. “Europe is about a year ahead of the United States</w:t>
      </w:r>
      <w:proofErr w:type="gramStart"/>
      <w:r w:rsidRPr="005B434C">
        <w:rPr>
          <w:sz w:val="16"/>
        </w:rPr>
        <w:t>. . . .</w:t>
      </w:r>
      <w:proofErr w:type="gramEnd"/>
      <w:r w:rsidRPr="005B434C">
        <w:rPr>
          <w:sz w:val="16"/>
        </w:rPr>
        <w:t xml:space="preserve"> You see populist-nationalist movements with reform [here]</w:t>
      </w:r>
      <w:proofErr w:type="gramStart"/>
      <w:r w:rsidRPr="005B434C">
        <w:rPr>
          <w:sz w:val="16"/>
        </w:rPr>
        <w:t>. . . .</w:t>
      </w:r>
      <w:proofErr w:type="gramEnd"/>
      <w:r w:rsidRPr="005B434C">
        <w:rPr>
          <w:sz w:val="16"/>
        </w:rPr>
        <w:t xml:space="preserve"> You could begin to see the elements of Bernie Sanders coupled with the Trump movement that really becomes a dominant political force in American politics.” (This column draws on an on-air interview he did with me for CNN, as well as a subsequent conversation.)</w:t>
      </w:r>
    </w:p>
    <w:p w14:paraId="48706B2E" w14:textId="77777777" w:rsidR="00B31123" w:rsidRPr="005B434C" w:rsidRDefault="00B31123" w:rsidP="00B31123">
      <w:pPr>
        <w:rPr>
          <w:sz w:val="16"/>
        </w:rPr>
      </w:pPr>
      <w:r w:rsidRPr="00C54E9A">
        <w:rPr>
          <w:rStyle w:val="StyleUnderline"/>
          <w:highlight w:val="yellow"/>
        </w:rPr>
        <w:t>The</w:t>
      </w:r>
      <w:r w:rsidRPr="00330576">
        <w:rPr>
          <w:rStyle w:val="StyleUnderline"/>
        </w:rPr>
        <w:t xml:space="preserve"> Republican </w:t>
      </w:r>
      <w:r w:rsidRPr="00C54E9A">
        <w:rPr>
          <w:rStyle w:val="StyleUnderline"/>
          <w:highlight w:val="yellow"/>
        </w:rPr>
        <w:t>Party’s strategy</w:t>
      </w:r>
      <w:r w:rsidRPr="00330576">
        <w:rPr>
          <w:rStyle w:val="StyleUnderline"/>
        </w:rPr>
        <w:t>,</w:t>
      </w:r>
      <w:r w:rsidRPr="005B434C">
        <w:rPr>
          <w:sz w:val="16"/>
        </w:rPr>
        <w:t xml:space="preserve"> for now, </w:t>
      </w:r>
      <w:r w:rsidRPr="00C54E9A">
        <w:rPr>
          <w:rStyle w:val="StyleUnderline"/>
          <w:highlight w:val="yellow"/>
        </w:rPr>
        <w:t>appears</w:t>
      </w:r>
      <w:r w:rsidRPr="00330576">
        <w:rPr>
          <w:rStyle w:val="StyleUnderline"/>
        </w:rPr>
        <w:t xml:space="preserve"> to be </w:t>
      </w:r>
      <w:r w:rsidRPr="00C54E9A">
        <w:rPr>
          <w:rStyle w:val="StyleUnderline"/>
        </w:rPr>
        <w:t xml:space="preserve">to </w:t>
      </w:r>
      <w:r w:rsidRPr="00C54E9A">
        <w:rPr>
          <w:rStyle w:val="StyleUnderline"/>
          <w:highlight w:val="yellow"/>
        </w:rPr>
        <w:t>make</w:t>
      </w:r>
      <w:r w:rsidRPr="00330576">
        <w:rPr>
          <w:rStyle w:val="StyleUnderline"/>
        </w:rPr>
        <w:t xml:space="preserve"> the midterm </w:t>
      </w:r>
      <w:r w:rsidRPr="00C54E9A">
        <w:rPr>
          <w:rStyle w:val="StyleUnderline"/>
          <w:highlight w:val="yellow"/>
        </w:rPr>
        <w:t>elections</w:t>
      </w:r>
      <w:r w:rsidRPr="00330576">
        <w:rPr>
          <w:rStyle w:val="StyleUnderline"/>
        </w:rPr>
        <w:t xml:space="preserve"> a series of </w:t>
      </w:r>
      <w:r w:rsidRPr="00C54E9A">
        <w:rPr>
          <w:rStyle w:val="StyleUnderline"/>
          <w:highlight w:val="yellow"/>
        </w:rPr>
        <w:t>local</w:t>
      </w:r>
      <w:r w:rsidRPr="00330576">
        <w:rPr>
          <w:rStyle w:val="StyleUnderline"/>
        </w:rPr>
        <w:t xml:space="preserve"> contests </w:t>
      </w:r>
      <w:r w:rsidRPr="00C54E9A">
        <w:rPr>
          <w:rStyle w:val="StyleUnderline"/>
          <w:highlight w:val="yellow"/>
        </w:rPr>
        <w:t>focusing on</w:t>
      </w:r>
      <w:r w:rsidRPr="00330576">
        <w:rPr>
          <w:rStyle w:val="StyleUnderline"/>
        </w:rPr>
        <w:t xml:space="preserve"> the </w:t>
      </w:r>
      <w:r w:rsidRPr="00C54E9A">
        <w:rPr>
          <w:rStyle w:val="StyleUnderline"/>
          <w:highlight w:val="yellow"/>
        </w:rPr>
        <w:t>tax cut and the</w:t>
      </w:r>
      <w:r w:rsidRPr="00330576">
        <w:rPr>
          <w:rStyle w:val="StyleUnderline"/>
        </w:rPr>
        <w:t xml:space="preserve"> healthy </w:t>
      </w:r>
      <w:r w:rsidRPr="00C54E9A">
        <w:rPr>
          <w:rStyle w:val="StyleUnderline"/>
          <w:highlight w:val="yellow"/>
        </w:rPr>
        <w:t>economy</w:t>
      </w:r>
      <w:r w:rsidRPr="00C54E9A">
        <w:rPr>
          <w:rStyle w:val="StyleUnderline"/>
        </w:rPr>
        <w:t>.</w:t>
      </w:r>
      <w:r w:rsidRPr="00C54E9A">
        <w:t xml:space="preserve"> </w:t>
      </w:r>
      <w:r w:rsidRPr="00C54E9A">
        <w:rPr>
          <w:sz w:val="16"/>
        </w:rPr>
        <w:t xml:space="preserve">Bannon views this as fundamentally misguided. </w:t>
      </w:r>
      <w:r w:rsidRPr="005B434C">
        <w:rPr>
          <w:sz w:val="16"/>
        </w:rPr>
        <w:t>“</w:t>
      </w:r>
      <w:r w:rsidRPr="00330576">
        <w:rPr>
          <w:rStyle w:val="StyleUnderline"/>
        </w:rPr>
        <w:t>You have to nationalize the election</w:t>
      </w:r>
      <w:r w:rsidRPr="005B434C">
        <w:rPr>
          <w:sz w:val="16"/>
        </w:rPr>
        <w:t>,” he said. Bannon understands that voters are moved from the gut more than through a wonky analysis of taxes. “This is going to be an emotional [election] — you’re either with [House Minority Leader] Nancy Pelosi or you’re with Donald Trump</w:t>
      </w:r>
      <w:proofErr w:type="gramStart"/>
      <w:r w:rsidRPr="005B434C">
        <w:rPr>
          <w:sz w:val="16"/>
        </w:rPr>
        <w:t>. . . .</w:t>
      </w:r>
      <w:proofErr w:type="gramEnd"/>
      <w:r w:rsidRPr="005B434C">
        <w:rPr>
          <w:sz w:val="16"/>
        </w:rPr>
        <w:t xml:space="preserve"> Trump’s second presidential race will be on Nov. 6 of this year.”</w:t>
      </w:r>
    </w:p>
    <w:p w14:paraId="1BCC8FD7" w14:textId="77777777" w:rsidR="00B31123" w:rsidRPr="005B434C" w:rsidRDefault="00B31123" w:rsidP="00B31123">
      <w:pPr>
        <w:rPr>
          <w:sz w:val="16"/>
        </w:rPr>
      </w:pPr>
      <w:r w:rsidRPr="00330576">
        <w:rPr>
          <w:rStyle w:val="StyleUnderline"/>
        </w:rPr>
        <w:t>Bannon is most focused on</w:t>
      </w:r>
      <w:r w:rsidRPr="005B434C">
        <w:rPr>
          <w:sz w:val="16"/>
        </w:rPr>
        <w:t xml:space="preserve"> the issue of </w:t>
      </w:r>
      <w:r w:rsidRPr="00C54E9A">
        <w:rPr>
          <w:rStyle w:val="Emphasis"/>
          <w:highlight w:val="yellow"/>
        </w:rPr>
        <w:t>immigration</w:t>
      </w:r>
      <w:r w:rsidRPr="005B434C">
        <w:rPr>
          <w:sz w:val="16"/>
        </w:rPr>
        <w:t xml:space="preserve"> </w:t>
      </w:r>
      <w:r w:rsidRPr="00330576">
        <w:rPr>
          <w:rStyle w:val="StyleUnderline"/>
        </w:rPr>
        <w:t xml:space="preserve">because it </w:t>
      </w:r>
      <w:r w:rsidRPr="00952350">
        <w:rPr>
          <w:rStyle w:val="StyleUnderline"/>
          <w:highlight w:val="yellow"/>
        </w:rPr>
        <w:t>hits</w:t>
      </w:r>
      <w:r w:rsidRPr="00330576">
        <w:rPr>
          <w:rStyle w:val="StyleUnderline"/>
        </w:rPr>
        <w:t xml:space="preserve"> both </w:t>
      </w:r>
      <w:r w:rsidRPr="00952350">
        <w:rPr>
          <w:rStyle w:val="StyleUnderline"/>
          <w:highlight w:val="yellow"/>
        </w:rPr>
        <w:t>the heart and</w:t>
      </w:r>
      <w:r w:rsidRPr="00330576">
        <w:rPr>
          <w:rStyle w:val="StyleUnderline"/>
        </w:rPr>
        <w:t xml:space="preserve"> the </w:t>
      </w:r>
      <w:r w:rsidRPr="00952350">
        <w:rPr>
          <w:rStyle w:val="StyleUnderline"/>
          <w:highlight w:val="yellow"/>
        </w:rPr>
        <w:t>head</w:t>
      </w:r>
      <w:r w:rsidRPr="005B434C">
        <w:rPr>
          <w:sz w:val="16"/>
        </w:rPr>
        <w:t>. “</w:t>
      </w:r>
      <w:r w:rsidRPr="00330576">
        <w:rPr>
          <w:rStyle w:val="StyleUnderline"/>
        </w:rPr>
        <w:t xml:space="preserve">Immigration is about not just sovereignty, </w:t>
      </w:r>
      <w:r w:rsidRPr="00952350">
        <w:rPr>
          <w:rStyle w:val="StyleUnderline"/>
          <w:highlight w:val="yellow"/>
        </w:rPr>
        <w:t>it’s about jobs</w:t>
      </w:r>
      <w:r w:rsidRPr="005B434C">
        <w:rPr>
          <w:sz w:val="16"/>
        </w:rPr>
        <w:t xml:space="preserve">.” He believes that </w:t>
      </w:r>
      <w:r w:rsidRPr="00330576">
        <w:rPr>
          <w:rStyle w:val="StyleUnderline"/>
        </w:rPr>
        <w:t xml:space="preserve">the </w:t>
      </w:r>
      <w:r w:rsidRPr="00952350">
        <w:rPr>
          <w:rStyle w:val="StyleUnderline"/>
          <w:highlight w:val="yellow"/>
        </w:rPr>
        <w:t>Trump</w:t>
      </w:r>
      <w:r w:rsidRPr="00330576">
        <w:rPr>
          <w:rStyle w:val="StyleUnderline"/>
        </w:rPr>
        <w:t xml:space="preserve"> coalition </w:t>
      </w:r>
      <w:r w:rsidRPr="00952350">
        <w:rPr>
          <w:rStyle w:val="StyleUnderline"/>
          <w:highlight w:val="yellow"/>
        </w:rPr>
        <w:t>can attract</w:t>
      </w:r>
      <w:r w:rsidRPr="00330576">
        <w:rPr>
          <w:rStyle w:val="StyleUnderline"/>
        </w:rPr>
        <w:t xml:space="preserve"> </w:t>
      </w:r>
      <w:r w:rsidRPr="00330576">
        <w:rPr>
          <w:rStyle w:val="Emphasis"/>
        </w:rPr>
        <w:t xml:space="preserve">up to </w:t>
      </w:r>
      <w:r w:rsidRPr="00952350">
        <w:rPr>
          <w:rStyle w:val="Emphasis"/>
          <w:highlight w:val="yellow"/>
        </w:rPr>
        <w:t>a third of Sanders supporters</w:t>
      </w:r>
      <w:r w:rsidRPr="005B434C">
        <w:rPr>
          <w:sz w:val="16"/>
        </w:rPr>
        <w:t xml:space="preserve"> </w:t>
      </w:r>
      <w:r w:rsidRPr="00330576">
        <w:rPr>
          <w:rStyle w:val="StyleUnderline"/>
        </w:rPr>
        <w:t>who see trade and immigration as having created unfair competition for jobs, particularly for working-class blacks and Hispanics. He advocates appealing directly to those voters, saying</w:t>
      </w:r>
      <w:r w:rsidRPr="005B434C">
        <w:rPr>
          <w:sz w:val="16"/>
        </w:rPr>
        <w:t>, “You’re not going to be able to take the Hispanic and black community from the STEM system in grammar school to our best engineering schools . . . to the great jobs in Silicon Valley, unless you start to limit these H-1B visas and this unfair competition . . . from East Asia and South Asia.”</w:t>
      </w:r>
    </w:p>
    <w:p w14:paraId="11B6F390" w14:textId="77777777" w:rsidR="00B31123" w:rsidRPr="005B434C" w:rsidRDefault="00B31123" w:rsidP="00B31123">
      <w:pPr>
        <w:rPr>
          <w:sz w:val="16"/>
        </w:rPr>
      </w:pPr>
      <w:r w:rsidRPr="005B434C">
        <w:rPr>
          <w:sz w:val="16"/>
        </w:rPr>
        <w:t>Now this strikes me as entirely wrong. The reason that not enough Hispanic and black students end up in Silicon Valley has much more to do with a broken education system, particularly for poorer kids, than the modest number of skilled Asian immigrants who get work visas. The most likely result of limiting these visas is that talented immigrants will simply go elsewhere — Canada, Britain, Australia — and start successful companies there. And, in fact, there is lots of evidence this is already happening.</w:t>
      </w:r>
    </w:p>
    <w:p w14:paraId="32AAA797" w14:textId="77777777" w:rsidR="00B31123" w:rsidRPr="005B434C" w:rsidRDefault="00B31123" w:rsidP="00B31123">
      <w:pPr>
        <w:rPr>
          <w:sz w:val="16"/>
        </w:rPr>
      </w:pPr>
      <w:r w:rsidRPr="005B434C">
        <w:rPr>
          <w:sz w:val="16"/>
        </w:rPr>
        <w:t xml:space="preserve">But </w:t>
      </w:r>
      <w:r w:rsidRPr="005B434C">
        <w:rPr>
          <w:rStyle w:val="StyleUnderline"/>
        </w:rPr>
        <w:t xml:space="preserve">Bannon is right that </w:t>
      </w:r>
      <w:r w:rsidRPr="00952350">
        <w:rPr>
          <w:rStyle w:val="StyleUnderline"/>
          <w:highlight w:val="yellow"/>
        </w:rPr>
        <w:t xml:space="preserve">this is a </w:t>
      </w:r>
      <w:r w:rsidRPr="00952350">
        <w:rPr>
          <w:rStyle w:val="Emphasis"/>
          <w:highlight w:val="yellow"/>
        </w:rPr>
        <w:t>brilliant electoral strategy</w:t>
      </w:r>
      <w:r w:rsidRPr="005B434C">
        <w:rPr>
          <w:rStyle w:val="StyleUnderline"/>
        </w:rPr>
        <w:t>.</w:t>
      </w:r>
      <w:r w:rsidRPr="005B434C">
        <w:rPr>
          <w:sz w:val="16"/>
        </w:rPr>
        <w:t xml:space="preserve"> </w:t>
      </w:r>
      <w:r w:rsidRPr="00952350">
        <w:rPr>
          <w:rStyle w:val="StyleUnderline"/>
          <w:highlight w:val="yellow"/>
        </w:rPr>
        <w:t xml:space="preserve">The idea of </w:t>
      </w:r>
      <w:r w:rsidRPr="00952350">
        <w:rPr>
          <w:rStyle w:val="StyleUnderline"/>
        </w:rPr>
        <w:t xml:space="preserve">greater </w:t>
      </w:r>
      <w:r w:rsidRPr="00952350">
        <w:rPr>
          <w:rStyle w:val="StyleUnderline"/>
          <w:highlight w:val="yellow"/>
        </w:rPr>
        <w:t>immigration controls has</w:t>
      </w:r>
      <w:r w:rsidRPr="005B434C">
        <w:rPr>
          <w:rStyle w:val="StyleUnderline"/>
        </w:rPr>
        <w:t xml:space="preserve"> an undeniable </w:t>
      </w:r>
      <w:r w:rsidRPr="00952350">
        <w:rPr>
          <w:rStyle w:val="StyleUnderline"/>
          <w:highlight w:val="yellow"/>
        </w:rPr>
        <w:t>mainstream appeal</w:t>
      </w:r>
      <w:r w:rsidRPr="005B434C">
        <w:rPr>
          <w:rStyle w:val="StyleUnderline"/>
        </w:rPr>
        <w:t>. The Democratic Party is too far to the left on many of these issues</w:t>
      </w:r>
      <w:r w:rsidRPr="005B434C">
        <w:rPr>
          <w:sz w:val="16"/>
        </w:rPr>
        <w:t>, embracing concepts such as sanctuary cities, which only reinforces its image as a party that is more concerned with race, identity and multiculturalism than the rule of law.</w:t>
      </w:r>
    </w:p>
    <w:p w14:paraId="57EC223F" w14:textId="77777777" w:rsidR="00B31123" w:rsidRPr="005B434C" w:rsidRDefault="00B31123" w:rsidP="00B31123">
      <w:pPr>
        <w:rPr>
          <w:sz w:val="16"/>
        </w:rPr>
      </w:pPr>
      <w:r w:rsidRPr="005B434C">
        <w:rPr>
          <w:sz w:val="16"/>
        </w:rPr>
        <w:t xml:space="preserve">Where Bannon is analytic and historical, </w:t>
      </w:r>
      <w:r w:rsidRPr="00952350">
        <w:rPr>
          <w:rStyle w:val="StyleUnderline"/>
          <w:highlight w:val="yellow"/>
        </w:rPr>
        <w:t xml:space="preserve">Trump </w:t>
      </w:r>
      <w:r w:rsidRPr="00952350">
        <w:rPr>
          <w:rStyle w:val="StyleUnderline"/>
        </w:rPr>
        <w:t>is instinctive</w:t>
      </w:r>
      <w:r w:rsidRPr="005B434C">
        <w:rPr>
          <w:rStyle w:val="StyleUnderline"/>
        </w:rPr>
        <w:t xml:space="preserve">. But the president </w:t>
      </w:r>
      <w:r w:rsidRPr="00952350">
        <w:rPr>
          <w:rStyle w:val="StyleUnderline"/>
          <w:highlight w:val="yellow"/>
        </w:rPr>
        <w:t>appears to see the situation similarly</w:t>
      </w:r>
      <w:r w:rsidRPr="005B434C">
        <w:rPr>
          <w:rStyle w:val="StyleUnderline"/>
        </w:rPr>
        <w:t>.</w:t>
      </w:r>
      <w:r w:rsidRPr="005B434C">
        <w:rPr>
          <w:sz w:val="16"/>
        </w:rPr>
        <w:t xml:space="preserve"> I wrote last month that Trump would try to fight the midterm elections on immigration and added, “Do not be surprised if Trump also picks a few fights with black athletes.” In recent weeks, the president has labeled immigrant gang members “animals” and suggested that football players who silently protest police violence against blacks should leave the country.</w:t>
      </w:r>
    </w:p>
    <w:p w14:paraId="18EAB54A" w14:textId="77777777" w:rsidR="00B31123" w:rsidRPr="005B434C" w:rsidRDefault="00B31123" w:rsidP="00B31123">
      <w:pPr>
        <w:rPr>
          <w:sz w:val="16"/>
        </w:rPr>
      </w:pPr>
      <w:r w:rsidRPr="005B434C">
        <w:rPr>
          <w:sz w:val="16"/>
        </w:rPr>
        <w:t xml:space="preserve">Bannon thinks </w:t>
      </w:r>
      <w:r w:rsidRPr="005B434C">
        <w:rPr>
          <w:rStyle w:val="StyleUnderline"/>
        </w:rPr>
        <w:t xml:space="preserve">Trump is just getting started in nationalizing the election around immigration. </w:t>
      </w:r>
      <w:r w:rsidRPr="005B434C">
        <w:rPr>
          <w:sz w:val="16"/>
        </w:rPr>
        <w:t>He predicted the next major battle would be over the proposed wall along the U.S.-Mexico border. “The wall is not just totemic. The wall is absolutely central to his program</w:t>
      </w:r>
      <w:proofErr w:type="gramStart"/>
      <w:r w:rsidRPr="005B434C">
        <w:rPr>
          <w:sz w:val="16"/>
        </w:rPr>
        <w:t>. . . .</w:t>
      </w:r>
      <w:proofErr w:type="gramEnd"/>
      <w:r w:rsidRPr="005B434C">
        <w:rPr>
          <w:sz w:val="16"/>
        </w:rPr>
        <w:t xml:space="preserve"> As we come up on Sept. 30, if [Congress’s] appropriations bill does not include spending to fully build his wall . . . I believe he will shut down the government.”</w:t>
      </w:r>
    </w:p>
    <w:p w14:paraId="7F3988A8" w14:textId="77777777" w:rsidR="00B31123" w:rsidRPr="005B434C" w:rsidRDefault="00B31123" w:rsidP="00B31123">
      <w:pPr>
        <w:rPr>
          <w:sz w:val="16"/>
        </w:rPr>
      </w:pPr>
      <w:r w:rsidRPr="005B434C">
        <w:rPr>
          <w:sz w:val="16"/>
        </w:rPr>
        <w:t xml:space="preserve">Sadly, but not surprisingly, Bannon doesn’t think the fighting and the rancor in the United States are going away any time soon. </w:t>
      </w:r>
      <w:r w:rsidRPr="005B434C">
        <w:rPr>
          <w:rStyle w:val="StyleUnderline"/>
        </w:rPr>
        <w:t>The “battle between nationalists and globalists is at the fundamental roots of what America is, what America will be</w:t>
      </w:r>
      <w:r w:rsidRPr="005B434C">
        <w:rPr>
          <w:sz w:val="16"/>
        </w:rPr>
        <w:t>,” he said. “This is very healthy, and . . . I think this is going to go on for a long time</w:t>
      </w:r>
      <w:proofErr w:type="gramStart"/>
      <w:r w:rsidRPr="005B434C">
        <w:rPr>
          <w:sz w:val="16"/>
        </w:rPr>
        <w:t>. . . .</w:t>
      </w:r>
      <w:proofErr w:type="gramEnd"/>
      <w:r w:rsidRPr="005B434C">
        <w:rPr>
          <w:sz w:val="16"/>
        </w:rPr>
        <w:t xml:space="preserve"> We’ve got a lot more fighting and a lot more scar tissue to go over.”</w:t>
      </w:r>
    </w:p>
    <w:p w14:paraId="4BF79E58" w14:textId="77777777" w:rsidR="00B31123" w:rsidRPr="00C613CE" w:rsidRDefault="00B31123" w:rsidP="004670A1"/>
    <w:p w14:paraId="11FAA3FC" w14:textId="77777777" w:rsidR="00D21F61" w:rsidRPr="00BC1D5F" w:rsidRDefault="00D21F61" w:rsidP="00D21F61">
      <w:pPr>
        <w:pStyle w:val="Heading4"/>
      </w:pPr>
      <w:r>
        <w:lastRenderedPageBreak/>
        <w:t xml:space="preserve">Dem wave </w:t>
      </w:r>
      <w:r>
        <w:rPr>
          <w:u w:val="single"/>
        </w:rPr>
        <w:t>spills down</w:t>
      </w:r>
      <w:r>
        <w:t xml:space="preserve"> to </w:t>
      </w:r>
      <w:r w:rsidRPr="00BC1D5F">
        <w:rPr>
          <w:u w:val="single"/>
        </w:rPr>
        <w:t>state-level</w:t>
      </w:r>
      <w:r>
        <w:t xml:space="preserve"> races that are key states meeting </w:t>
      </w:r>
      <w:r>
        <w:rPr>
          <w:u w:val="single"/>
        </w:rPr>
        <w:t>Paris</w:t>
      </w:r>
      <w:r>
        <w:t xml:space="preserve"> climate targets, and </w:t>
      </w:r>
      <w:r>
        <w:rPr>
          <w:u w:val="single"/>
        </w:rPr>
        <w:t>blocks</w:t>
      </w:r>
      <w:r>
        <w:t xml:space="preserve"> Trump’s climate agenda at the federal level </w:t>
      </w:r>
    </w:p>
    <w:p w14:paraId="5771A302" w14:textId="77777777" w:rsidR="00D21F61" w:rsidRDefault="00D21F61" w:rsidP="00D21F61">
      <w:r>
        <w:t xml:space="preserve">William S. </w:t>
      </w:r>
      <w:r w:rsidRPr="00BC1D5F">
        <w:rPr>
          <w:rStyle w:val="Style13ptBold"/>
        </w:rPr>
        <w:t>Becker 18</w:t>
      </w:r>
      <w:r>
        <w:t>, served for two decades as a senior official at the U.S. Department of Energy, specializing in energy efficiency and renewable energy; founder of the Presidential Climate Action Project, 1/17/18, “Why the Fall Election is Important,” https://www.huffingtonpost.com/entry/why-the-fall-election-is-important_us_5a5fb14ae4b048d1c4987852</w:t>
      </w:r>
    </w:p>
    <w:p w14:paraId="3D8760DD" w14:textId="77777777" w:rsidR="00D21F61" w:rsidRPr="00BC1D5F" w:rsidRDefault="00D21F61" w:rsidP="00D21F61">
      <w:pPr>
        <w:rPr>
          <w:sz w:val="16"/>
        </w:rPr>
      </w:pPr>
      <w:r w:rsidRPr="00BC1D5F">
        <w:rPr>
          <w:sz w:val="16"/>
        </w:rPr>
        <w:t xml:space="preserve">Republicans and Democrats are busy laying the groundwork for the midterm elections in November, foretelling another summer of campaign ads and debates. Voting without the presidency on the ballot usually does not inspire a lot of excitement. The voter turnout four years ago was the worst in 72 years. But </w:t>
      </w:r>
      <w:r w:rsidRPr="00357087">
        <w:rPr>
          <w:rStyle w:val="StyleUnderline"/>
          <w:highlight w:val="yellow"/>
        </w:rPr>
        <w:t>this</w:t>
      </w:r>
      <w:r w:rsidRPr="00BC1D5F">
        <w:rPr>
          <w:rStyle w:val="StyleUnderline"/>
        </w:rPr>
        <w:t xml:space="preserve"> election </w:t>
      </w:r>
      <w:r w:rsidRPr="00357087">
        <w:rPr>
          <w:rStyle w:val="StyleUnderline"/>
          <w:highlight w:val="yellow"/>
        </w:rPr>
        <w:t xml:space="preserve">will not be the typical midterm. It should be </w:t>
      </w:r>
      <w:r w:rsidRPr="00357087">
        <w:rPr>
          <w:rStyle w:val="Emphasis"/>
          <w:highlight w:val="yellow"/>
        </w:rPr>
        <w:t>much more meaningful</w:t>
      </w:r>
      <w:r w:rsidRPr="00357087">
        <w:rPr>
          <w:rStyle w:val="StyleUnderline"/>
          <w:highlight w:val="yellow"/>
        </w:rPr>
        <w:t xml:space="preserve"> at</w:t>
      </w:r>
      <w:r w:rsidRPr="00BC1D5F">
        <w:rPr>
          <w:rStyle w:val="StyleUnderline"/>
        </w:rPr>
        <w:t xml:space="preserve"> both </w:t>
      </w:r>
      <w:r w:rsidRPr="00357087">
        <w:rPr>
          <w:rStyle w:val="StyleUnderline"/>
          <w:highlight w:val="yellow"/>
        </w:rPr>
        <w:t xml:space="preserve">the </w:t>
      </w:r>
      <w:r w:rsidRPr="00357087">
        <w:rPr>
          <w:rStyle w:val="Emphasis"/>
          <w:highlight w:val="yellow"/>
        </w:rPr>
        <w:t>state and national levels</w:t>
      </w:r>
      <w:r w:rsidRPr="00BC1D5F">
        <w:rPr>
          <w:sz w:val="16"/>
        </w:rPr>
        <w:t>.</w:t>
      </w:r>
    </w:p>
    <w:p w14:paraId="0D9BCFA9" w14:textId="77777777" w:rsidR="00D21F61" w:rsidRPr="00BC1D5F" w:rsidRDefault="00D21F61" w:rsidP="00D21F61">
      <w:pPr>
        <w:rPr>
          <w:sz w:val="16"/>
        </w:rPr>
      </w:pPr>
      <w:r w:rsidRPr="00BC1D5F">
        <w:rPr>
          <w:sz w:val="16"/>
        </w:rPr>
        <w:t>Interestingly, many of the most important issues affected by the election will not be on the printed ballot. They will be lurking between the lines. For example:</w:t>
      </w:r>
    </w:p>
    <w:p w14:paraId="2D7A43EA" w14:textId="77777777" w:rsidR="00D21F61" w:rsidRPr="00BC1D5F" w:rsidRDefault="00D21F61" w:rsidP="00D21F61">
      <w:pPr>
        <w:rPr>
          <w:sz w:val="16"/>
        </w:rPr>
      </w:pPr>
      <w:r w:rsidRPr="00BC1D5F">
        <w:rPr>
          <w:rStyle w:val="StyleUnderline"/>
        </w:rPr>
        <w:t xml:space="preserve">If the midterms become </w:t>
      </w:r>
      <w:r w:rsidRPr="00357087">
        <w:rPr>
          <w:rStyle w:val="StyleUnderline"/>
          <w:highlight w:val="yellow"/>
        </w:rPr>
        <w:t>a referendum on</w:t>
      </w:r>
      <w:r w:rsidRPr="00BC1D5F">
        <w:rPr>
          <w:sz w:val="16"/>
        </w:rPr>
        <w:t xml:space="preserve"> Donald </w:t>
      </w:r>
      <w:r w:rsidRPr="00357087">
        <w:rPr>
          <w:rStyle w:val="Emphasis"/>
          <w:highlight w:val="yellow"/>
        </w:rPr>
        <w:t>Trump</w:t>
      </w:r>
      <w:r w:rsidRPr="00BC1D5F">
        <w:rPr>
          <w:rStyle w:val="StyleUnderline"/>
        </w:rPr>
        <w:t xml:space="preserve">, we will see whether the impact </w:t>
      </w:r>
      <w:r w:rsidRPr="00357087">
        <w:rPr>
          <w:rStyle w:val="Emphasis"/>
          <w:highlight w:val="yellow"/>
        </w:rPr>
        <w:t>trickles down</w:t>
      </w:r>
      <w:r w:rsidRPr="00357087">
        <w:rPr>
          <w:rStyle w:val="StyleUnderline"/>
          <w:highlight w:val="yellow"/>
        </w:rPr>
        <w:t xml:space="preserve"> to alter</w:t>
      </w:r>
      <w:r w:rsidRPr="00BC1D5F">
        <w:rPr>
          <w:rStyle w:val="StyleUnderline"/>
        </w:rPr>
        <w:t xml:space="preserve"> the current </w:t>
      </w:r>
      <w:r w:rsidRPr="00357087">
        <w:rPr>
          <w:rStyle w:val="StyleUnderline"/>
          <w:highlight w:val="yellow"/>
        </w:rPr>
        <w:t xml:space="preserve">Republican domination of </w:t>
      </w:r>
      <w:r w:rsidRPr="00357087">
        <w:rPr>
          <w:rStyle w:val="Emphasis"/>
          <w:highlight w:val="yellow"/>
        </w:rPr>
        <w:t>governorships and state legislatures</w:t>
      </w:r>
      <w:r w:rsidRPr="00BC1D5F">
        <w:rPr>
          <w:sz w:val="16"/>
        </w:rPr>
        <w:t>.</w:t>
      </w:r>
    </w:p>
    <w:p w14:paraId="468C205B" w14:textId="77777777" w:rsidR="00D21F61" w:rsidRPr="00BC1D5F" w:rsidRDefault="00D21F61" w:rsidP="00D21F61">
      <w:pPr>
        <w:rPr>
          <w:sz w:val="16"/>
        </w:rPr>
      </w:pPr>
      <w:r w:rsidRPr="00BC1D5F">
        <w:rPr>
          <w:rStyle w:val="StyleUnderline"/>
        </w:rPr>
        <w:t>The outcome will determine whether Republicans or Democrats control congressional redistricting</w:t>
      </w:r>
      <w:r w:rsidRPr="00BC1D5F">
        <w:rPr>
          <w:sz w:val="16"/>
        </w:rPr>
        <w:t xml:space="preserve"> in each state </w:t>
      </w:r>
      <w:r w:rsidRPr="00BC1D5F">
        <w:rPr>
          <w:rStyle w:val="StyleUnderline"/>
        </w:rPr>
        <w:t>after the 2020 census</w:t>
      </w:r>
      <w:r w:rsidRPr="00BC1D5F">
        <w:rPr>
          <w:sz w:val="16"/>
        </w:rPr>
        <w:t xml:space="preserve">. In most states, legislators </w:t>
      </w:r>
      <w:proofErr w:type="gramStart"/>
      <w:r w:rsidRPr="00BC1D5F">
        <w:rPr>
          <w:sz w:val="16"/>
        </w:rPr>
        <w:t>are in charge of</w:t>
      </w:r>
      <w:proofErr w:type="gramEnd"/>
      <w:r w:rsidRPr="00BC1D5F">
        <w:rPr>
          <w:sz w:val="16"/>
        </w:rPr>
        <w:t xml:space="preserve"> redrawing the maps and governors have veto power. Gerrymandering — the time-honored practice of skewing the new districts to favor the political party in control — has been done in several states in the past, but it is being challenged in federal courts this year. In a landmark ruling earlier this month, a federal court declared that congressional districts drawn by North Carolina are unconstitutional because they were gerrymandered. Officials in many states will be looking for clear guidance from the courts on how to determine when remapping crosses the line into illegality.</w:t>
      </w:r>
    </w:p>
    <w:p w14:paraId="08C20D51" w14:textId="77777777" w:rsidR="00D21F61" w:rsidRPr="00BC1D5F" w:rsidRDefault="00D21F61" w:rsidP="00D21F61">
      <w:pPr>
        <w:rPr>
          <w:sz w:val="16"/>
        </w:rPr>
      </w:pPr>
      <w:r w:rsidRPr="00BC1D5F">
        <w:rPr>
          <w:sz w:val="16"/>
        </w:rPr>
        <w:t>Another question will be whether voter participation overcomes voter suppression, as we saw when Alabamians elected Doug Jones to the U.S. Senate last month. Alabama is one of the states that have enacted laws and procedures designed to discourage minorities from voting. But African American voters turned out in sufficient numbers to overcome the barriers in Alabama and elect a Democrat in one of the nation’s reddest states. Since 2010, nearly half the states have enacted voter suppression laws, according to the Brennan Center for Justice. If minority voters mobilize this fall, we may see whether they can make voter suppression laws ineffective.</w:t>
      </w:r>
    </w:p>
    <w:p w14:paraId="17859021" w14:textId="77777777" w:rsidR="00D21F61" w:rsidRPr="00BC1D5F" w:rsidRDefault="00D21F61" w:rsidP="00D21F61">
      <w:pPr>
        <w:rPr>
          <w:sz w:val="16"/>
        </w:rPr>
      </w:pPr>
      <w:r w:rsidRPr="00BC1D5F">
        <w:rPr>
          <w:sz w:val="16"/>
        </w:rPr>
        <w:t xml:space="preserve">There is another group hoping that the fall election will be a bellwether event: the </w:t>
      </w:r>
      <w:r w:rsidRPr="00BC1D5F">
        <w:rPr>
          <w:rStyle w:val="StyleUnderline"/>
        </w:rPr>
        <w:t>people who understand</w:t>
      </w:r>
      <w:r w:rsidRPr="00BC1D5F">
        <w:rPr>
          <w:sz w:val="16"/>
        </w:rPr>
        <w:t xml:space="preserve"> that global </w:t>
      </w:r>
      <w:r w:rsidRPr="00BC1D5F">
        <w:rPr>
          <w:rStyle w:val="StyleUnderline"/>
        </w:rPr>
        <w:t>climate change is</w:t>
      </w:r>
      <w:r w:rsidRPr="00BC1D5F">
        <w:rPr>
          <w:sz w:val="16"/>
        </w:rPr>
        <w:t xml:space="preserve"> one of </w:t>
      </w:r>
      <w:r w:rsidRPr="00BC1D5F">
        <w:rPr>
          <w:rStyle w:val="StyleUnderline"/>
        </w:rPr>
        <w:t>the most important issues</w:t>
      </w:r>
      <w:r w:rsidRPr="00BC1D5F">
        <w:rPr>
          <w:sz w:val="16"/>
        </w:rPr>
        <w:t xml:space="preserve"> in the country today and that it is becoming more important virtually every day that we do not do something about it.</w:t>
      </w:r>
    </w:p>
    <w:p w14:paraId="79F70233" w14:textId="77777777" w:rsidR="00D21F61" w:rsidRPr="00BC1D5F" w:rsidRDefault="00D21F61" w:rsidP="00D21F61">
      <w:pPr>
        <w:rPr>
          <w:sz w:val="16"/>
        </w:rPr>
      </w:pPr>
      <w:r w:rsidRPr="00BC1D5F">
        <w:rPr>
          <w:sz w:val="16"/>
        </w:rPr>
        <w:t xml:space="preserve">This constituency, of which I am a member, </w:t>
      </w:r>
      <w:r w:rsidRPr="00BC1D5F">
        <w:rPr>
          <w:rStyle w:val="StyleUnderline"/>
        </w:rPr>
        <w:t>has hoped for decades</w:t>
      </w:r>
      <w:r w:rsidRPr="00BC1D5F">
        <w:rPr>
          <w:sz w:val="16"/>
        </w:rPr>
        <w:t xml:space="preserve"> that </w:t>
      </w:r>
      <w:r w:rsidRPr="00BC1D5F">
        <w:rPr>
          <w:rStyle w:val="Emphasis"/>
        </w:rPr>
        <w:t>federal, state and local</w:t>
      </w:r>
      <w:r w:rsidRPr="00BC1D5F">
        <w:rPr>
          <w:rStyle w:val="StyleUnderline"/>
        </w:rPr>
        <w:t xml:space="preserve"> elections would put people in office who would fight for clean energy, climate-change adaptation, and programs to encourage natural carbon storage</w:t>
      </w:r>
      <w:r w:rsidRPr="00BC1D5F">
        <w:rPr>
          <w:sz w:val="16"/>
        </w:rPr>
        <w:t xml:space="preserve"> in healthy soils, forests and grasslands. That finally happened with the election of Barack </w:t>
      </w:r>
      <w:r w:rsidRPr="00357087">
        <w:rPr>
          <w:rStyle w:val="StyleUnderline"/>
          <w:highlight w:val="yellow"/>
        </w:rPr>
        <w:t>Obama</w:t>
      </w:r>
      <w:r w:rsidRPr="00BC1D5F">
        <w:rPr>
          <w:sz w:val="16"/>
        </w:rPr>
        <w:t xml:space="preserve">, but </w:t>
      </w:r>
      <w:proofErr w:type="gramStart"/>
      <w:r w:rsidRPr="00BC1D5F">
        <w:rPr>
          <w:sz w:val="16"/>
        </w:rPr>
        <w:t>all of</w:t>
      </w:r>
      <w:proofErr w:type="gramEnd"/>
      <w:r w:rsidRPr="00BC1D5F">
        <w:rPr>
          <w:sz w:val="16"/>
        </w:rPr>
        <w:t xml:space="preserve"> his </w:t>
      </w:r>
      <w:r w:rsidRPr="00357087">
        <w:rPr>
          <w:rStyle w:val="StyleUnderline"/>
          <w:highlight w:val="yellow"/>
        </w:rPr>
        <w:t>climate work is being undone</w:t>
      </w:r>
      <w:r w:rsidRPr="00BC1D5F">
        <w:rPr>
          <w:rStyle w:val="StyleUnderline"/>
        </w:rPr>
        <w:t xml:space="preserve"> by</w:t>
      </w:r>
      <w:r w:rsidRPr="00BC1D5F">
        <w:rPr>
          <w:sz w:val="16"/>
        </w:rPr>
        <w:t xml:space="preserve"> Donald </w:t>
      </w:r>
      <w:r w:rsidRPr="00BC1D5F">
        <w:rPr>
          <w:rStyle w:val="StyleUnderline"/>
        </w:rPr>
        <w:t>Trump</w:t>
      </w:r>
      <w:r w:rsidRPr="00BC1D5F">
        <w:rPr>
          <w:sz w:val="16"/>
        </w:rPr>
        <w:t xml:space="preserve"> — and </w:t>
      </w:r>
      <w:r w:rsidRPr="00BC1D5F">
        <w:rPr>
          <w:rStyle w:val="StyleUnderline"/>
        </w:rPr>
        <w:t xml:space="preserve">the current </w:t>
      </w:r>
      <w:r w:rsidRPr="00357087">
        <w:rPr>
          <w:rStyle w:val="StyleUnderline"/>
          <w:highlight w:val="yellow"/>
        </w:rPr>
        <w:t>Congress is letting it</w:t>
      </w:r>
      <w:r w:rsidRPr="00BC1D5F">
        <w:rPr>
          <w:rStyle w:val="StyleUnderline"/>
        </w:rPr>
        <w:t xml:space="preserve"> happen</w:t>
      </w:r>
      <w:r w:rsidRPr="00BC1D5F">
        <w:rPr>
          <w:sz w:val="16"/>
        </w:rPr>
        <w:t xml:space="preserve">. </w:t>
      </w:r>
    </w:p>
    <w:p w14:paraId="141C51EB" w14:textId="77777777" w:rsidR="00D21F61" w:rsidRPr="00BC1D5F" w:rsidRDefault="00D21F61" w:rsidP="00D21F61">
      <w:pPr>
        <w:rPr>
          <w:sz w:val="16"/>
        </w:rPr>
      </w:pPr>
      <w:r w:rsidRPr="00BC1D5F">
        <w:rPr>
          <w:sz w:val="16"/>
        </w:rPr>
        <w:t>In my view, candidates’ positions on climate change are more important than whether they are Republicans or Democrats. More critical is whether the people we elect to Congress acknowledge that climate change is real and are willing to work earnestly on bipartisan solutions. This will mean replacing incumbents in some cases and reelecting incumbents in others. There is a growing number of Republican incumbents in Congress who are openly acknowledging the need for climate action, but who are constrained by more conservative members of the Party.</w:t>
      </w:r>
    </w:p>
    <w:p w14:paraId="1D7F73B9" w14:textId="77777777" w:rsidR="00D21F61" w:rsidRPr="00BC1D5F" w:rsidRDefault="00D21F61" w:rsidP="00D21F61">
      <w:pPr>
        <w:rPr>
          <w:sz w:val="16"/>
        </w:rPr>
      </w:pPr>
      <w:r w:rsidRPr="00BC1D5F">
        <w:rPr>
          <w:sz w:val="16"/>
        </w:rPr>
        <w:t xml:space="preserve">This year, it should not be unrealistic or futile to make climate change an issue.  Research released last </w:t>
      </w:r>
      <w:proofErr w:type="gramStart"/>
      <w:r w:rsidRPr="00BC1D5F">
        <w:rPr>
          <w:sz w:val="16"/>
        </w:rPr>
        <w:t>month  shows</w:t>
      </w:r>
      <w:proofErr w:type="gramEnd"/>
      <w:r w:rsidRPr="00BC1D5F">
        <w:rPr>
          <w:sz w:val="16"/>
        </w:rPr>
        <w:t xml:space="preserve"> that monolithic Republican resistance to climate action has started breaking down. The study analyzed Republican opinions at the level of congressional districts and found that “Pockets of Republicans, or even a plurality or majority, support some pro-climate positions” such as regulating carbon dioxide as a pollutant and investing more in renewable energy research (see map).</w:t>
      </w:r>
    </w:p>
    <w:p w14:paraId="3D874165" w14:textId="77777777" w:rsidR="00D21F61" w:rsidRPr="00BC1D5F" w:rsidRDefault="00D21F61" w:rsidP="00D21F61">
      <w:pPr>
        <w:rPr>
          <w:sz w:val="16"/>
        </w:rPr>
      </w:pPr>
      <w:r w:rsidRPr="00BC1D5F">
        <w:rPr>
          <w:sz w:val="16"/>
        </w:rPr>
        <w:t xml:space="preserve">As we might expect, the pockets are most noticeable in districts that already are experiencing adverse climate impacts – for example, along the coasts where extreme storms and rising sea levels are happening. The study showed that in the average congressional district, 50% of Republicans acknowledge that climate change is happening although only 31% think that humans are causing it. </w:t>
      </w:r>
    </w:p>
    <w:p w14:paraId="08E49A95" w14:textId="77777777" w:rsidR="00D21F61" w:rsidRPr="00BC1D5F" w:rsidRDefault="00D21F61" w:rsidP="00D21F61">
      <w:pPr>
        <w:rPr>
          <w:sz w:val="16"/>
        </w:rPr>
      </w:pPr>
      <w:r w:rsidRPr="00BC1D5F">
        <w:rPr>
          <w:sz w:val="16"/>
        </w:rPr>
        <w:t xml:space="preserve">No one can deny, however, that the United States is being hit with unprecedented weather disasters. There were 16 mega-disasters last year (disasters that caused more than $1 billion in damages). They tied the </w:t>
      </w:r>
      <w:proofErr w:type="gramStart"/>
      <w:r w:rsidRPr="00BC1D5F">
        <w:rPr>
          <w:sz w:val="16"/>
        </w:rPr>
        <w:t>all-time record</w:t>
      </w:r>
      <w:proofErr w:type="gramEnd"/>
      <w:r w:rsidRPr="00BC1D5F">
        <w:rPr>
          <w:sz w:val="16"/>
        </w:rPr>
        <w:t xml:space="preserve"> set in 2011. They caused more than $300 billion in damages, also a record. They killed 362 Americans. </w:t>
      </w:r>
    </w:p>
    <w:p w14:paraId="450B0644" w14:textId="77777777" w:rsidR="00D21F61" w:rsidRPr="00BC1D5F" w:rsidRDefault="00D21F61" w:rsidP="00D21F61">
      <w:pPr>
        <w:rPr>
          <w:sz w:val="16"/>
        </w:rPr>
      </w:pPr>
      <w:r w:rsidRPr="00BC1D5F">
        <w:rPr>
          <w:sz w:val="16"/>
        </w:rPr>
        <w:t>The annual average of billion-dollar weather disasters was 5.8 events between 1980 and 2017. That average has doubled to 11.6 events in the last four years. Many weather events were downright weird, another sign of a changing climate. Among the many examples were the cold front that hit the Deep South last July and the warm spell that broke records last February in Vermont.</w:t>
      </w:r>
    </w:p>
    <w:p w14:paraId="52FC4B20" w14:textId="77777777" w:rsidR="00D21F61" w:rsidRPr="00BC1D5F" w:rsidRDefault="00D21F61" w:rsidP="00D21F61">
      <w:pPr>
        <w:rPr>
          <w:sz w:val="16"/>
        </w:rPr>
      </w:pPr>
      <w:r w:rsidRPr="00BC1D5F">
        <w:rPr>
          <w:sz w:val="16"/>
        </w:rPr>
        <w:t xml:space="preserve">Insofar as the fall election becomes a referendum on Donald Trump, it should reflect that his denial of climate change puts millions of Americans regardless of their politics at much greater risk of death, property damages and health problems made worse by climate change. </w:t>
      </w:r>
    </w:p>
    <w:p w14:paraId="33DADE19" w14:textId="77777777" w:rsidR="00D21F61" w:rsidRPr="00BC1D5F" w:rsidRDefault="00D21F61" w:rsidP="00D21F61">
      <w:pPr>
        <w:rPr>
          <w:sz w:val="16"/>
        </w:rPr>
      </w:pPr>
      <w:r w:rsidRPr="00357087">
        <w:rPr>
          <w:rStyle w:val="StyleUnderline"/>
          <w:highlight w:val="yellow"/>
        </w:rPr>
        <w:t>Climate</w:t>
      </w:r>
      <w:r w:rsidRPr="00BC1D5F">
        <w:rPr>
          <w:rStyle w:val="StyleUnderline"/>
        </w:rPr>
        <w:t xml:space="preserve"> action </w:t>
      </w:r>
      <w:r w:rsidRPr="00357087">
        <w:rPr>
          <w:rStyle w:val="StyleUnderline"/>
          <w:highlight w:val="yellow"/>
        </w:rPr>
        <w:t>should be</w:t>
      </w:r>
      <w:r w:rsidRPr="00BC1D5F">
        <w:rPr>
          <w:rStyle w:val="StyleUnderline"/>
        </w:rPr>
        <w:t xml:space="preserve"> a </w:t>
      </w:r>
      <w:r w:rsidRPr="00357087">
        <w:rPr>
          <w:rStyle w:val="Emphasis"/>
          <w:highlight w:val="yellow"/>
        </w:rPr>
        <w:t>central</w:t>
      </w:r>
      <w:r w:rsidRPr="00BC1D5F">
        <w:rPr>
          <w:rStyle w:val="Emphasis"/>
        </w:rPr>
        <w:t xml:space="preserve"> issue </w:t>
      </w:r>
      <w:r w:rsidRPr="00357087">
        <w:rPr>
          <w:rStyle w:val="Emphasis"/>
          <w:highlight w:val="yellow"/>
        </w:rPr>
        <w:t>at the state level</w:t>
      </w:r>
      <w:r w:rsidRPr="00BC1D5F">
        <w:rPr>
          <w:sz w:val="16"/>
        </w:rPr>
        <w:t xml:space="preserve">, too, </w:t>
      </w:r>
      <w:r w:rsidRPr="00357087">
        <w:rPr>
          <w:rStyle w:val="StyleUnderline"/>
          <w:highlight w:val="yellow"/>
        </w:rPr>
        <w:t>where the</w:t>
      </w:r>
      <w:r w:rsidRPr="00BC1D5F">
        <w:rPr>
          <w:rStyle w:val="StyleUnderline"/>
        </w:rPr>
        <w:t xml:space="preserve"> fall </w:t>
      </w:r>
      <w:r w:rsidRPr="00357087">
        <w:rPr>
          <w:rStyle w:val="StyleUnderline"/>
          <w:highlight w:val="yellow"/>
        </w:rPr>
        <w:t xml:space="preserve">elections may </w:t>
      </w:r>
      <w:r w:rsidRPr="00357087">
        <w:rPr>
          <w:rStyle w:val="Emphasis"/>
          <w:highlight w:val="yellow"/>
        </w:rPr>
        <w:t>influence whether states and cities</w:t>
      </w:r>
      <w:r w:rsidRPr="00357087">
        <w:rPr>
          <w:rStyle w:val="StyleUnderline"/>
          <w:highlight w:val="yellow"/>
        </w:rPr>
        <w:t xml:space="preserve"> can </w:t>
      </w:r>
      <w:r w:rsidRPr="00357087">
        <w:rPr>
          <w:rStyle w:val="Emphasis"/>
          <w:highlight w:val="yellow"/>
        </w:rPr>
        <w:t>keep</w:t>
      </w:r>
      <w:r w:rsidRPr="00BC1D5F">
        <w:rPr>
          <w:rStyle w:val="Emphasis"/>
        </w:rPr>
        <w:t xml:space="preserve"> the </w:t>
      </w:r>
      <w:r w:rsidRPr="00357087">
        <w:rPr>
          <w:rStyle w:val="Emphasis"/>
          <w:highlight w:val="yellow"/>
        </w:rPr>
        <w:t>promises</w:t>
      </w:r>
      <w:r w:rsidRPr="00BC1D5F">
        <w:rPr>
          <w:rStyle w:val="StyleUnderline"/>
        </w:rPr>
        <w:t xml:space="preserve"> many have made </w:t>
      </w:r>
      <w:r w:rsidRPr="00357087">
        <w:rPr>
          <w:rStyle w:val="StyleUnderline"/>
          <w:highlight w:val="yellow"/>
        </w:rPr>
        <w:t xml:space="preserve">to represent America in </w:t>
      </w:r>
      <w:proofErr w:type="gramStart"/>
      <w:r w:rsidRPr="00357087">
        <w:rPr>
          <w:rStyle w:val="StyleUnderline"/>
          <w:highlight w:val="yellow"/>
        </w:rPr>
        <w:t xml:space="preserve">the  </w:t>
      </w:r>
      <w:r w:rsidRPr="00357087">
        <w:rPr>
          <w:rStyle w:val="Emphasis"/>
          <w:highlight w:val="yellow"/>
        </w:rPr>
        <w:t>Paris</w:t>
      </w:r>
      <w:proofErr w:type="gramEnd"/>
      <w:r w:rsidRPr="00BC1D5F">
        <w:rPr>
          <w:rStyle w:val="Emphasis"/>
        </w:rPr>
        <w:t xml:space="preserve"> climate </w:t>
      </w:r>
      <w:r w:rsidRPr="00357087">
        <w:rPr>
          <w:rStyle w:val="Emphasis"/>
          <w:highlight w:val="yellow"/>
        </w:rPr>
        <w:t>accord</w:t>
      </w:r>
      <w:r w:rsidRPr="00BC1D5F">
        <w:rPr>
          <w:sz w:val="16"/>
        </w:rPr>
        <w:t xml:space="preserve">. </w:t>
      </w:r>
    </w:p>
    <w:p w14:paraId="6E8725E4" w14:textId="77777777" w:rsidR="00D21F61" w:rsidRPr="00BC1D5F" w:rsidRDefault="00D21F61" w:rsidP="00D21F61">
      <w:pPr>
        <w:rPr>
          <w:sz w:val="16"/>
        </w:rPr>
      </w:pPr>
      <w:r w:rsidRPr="00BC1D5F">
        <w:rPr>
          <w:sz w:val="16"/>
        </w:rPr>
        <w:t xml:space="preserve">Finally, </w:t>
      </w:r>
      <w:r w:rsidRPr="00357087">
        <w:rPr>
          <w:rStyle w:val="StyleUnderline"/>
          <w:highlight w:val="yellow"/>
        </w:rPr>
        <w:t>if</w:t>
      </w:r>
      <w:r w:rsidRPr="00BC1D5F">
        <w:rPr>
          <w:rStyle w:val="StyleUnderline"/>
        </w:rPr>
        <w:t xml:space="preserve"> the </w:t>
      </w:r>
      <w:r w:rsidRPr="00357087">
        <w:rPr>
          <w:rStyle w:val="StyleUnderline"/>
          <w:highlight w:val="yellow"/>
        </w:rPr>
        <w:t>elections give Dem</w:t>
      </w:r>
      <w:r w:rsidRPr="00BC1D5F">
        <w:rPr>
          <w:rStyle w:val="StyleUnderline"/>
        </w:rPr>
        <w:t>ocrat</w:t>
      </w:r>
      <w:r w:rsidRPr="00357087">
        <w:rPr>
          <w:rStyle w:val="StyleUnderline"/>
          <w:highlight w:val="yellow"/>
        </w:rPr>
        <w:t>s</w:t>
      </w:r>
      <w:r w:rsidRPr="00BC1D5F">
        <w:rPr>
          <w:rStyle w:val="StyleUnderline"/>
        </w:rPr>
        <w:t xml:space="preserve"> control of</w:t>
      </w:r>
      <w:r w:rsidRPr="00BC1D5F">
        <w:rPr>
          <w:sz w:val="16"/>
        </w:rPr>
        <w:t xml:space="preserve"> </w:t>
      </w:r>
      <w:r w:rsidRPr="00357087">
        <w:rPr>
          <w:rStyle w:val="StyleUnderline"/>
          <w:highlight w:val="yellow"/>
        </w:rPr>
        <w:t>either</w:t>
      </w:r>
      <w:r w:rsidRPr="00357087">
        <w:rPr>
          <w:sz w:val="16"/>
          <w:highlight w:val="yellow"/>
        </w:rPr>
        <w:t xml:space="preserve"> </w:t>
      </w:r>
      <w:r w:rsidRPr="00357087">
        <w:rPr>
          <w:rStyle w:val="StyleUnderline"/>
          <w:highlight w:val="yellow"/>
        </w:rPr>
        <w:t>the Senate or</w:t>
      </w:r>
      <w:r w:rsidRPr="00BC1D5F">
        <w:rPr>
          <w:rStyle w:val="StyleUnderline"/>
        </w:rPr>
        <w:t xml:space="preserve"> the </w:t>
      </w:r>
      <w:r w:rsidRPr="00357087">
        <w:rPr>
          <w:rStyle w:val="StyleUnderline"/>
          <w:highlight w:val="yellow"/>
        </w:rPr>
        <w:t>House, we will see Congress</w:t>
      </w:r>
      <w:r w:rsidRPr="00BC1D5F">
        <w:rPr>
          <w:rStyle w:val="StyleUnderline"/>
        </w:rPr>
        <w:t xml:space="preserve"> resume its responsibility to </w:t>
      </w:r>
      <w:r w:rsidRPr="00357087">
        <w:rPr>
          <w:rStyle w:val="Emphasis"/>
          <w:highlight w:val="yellow"/>
        </w:rPr>
        <w:t>check</w:t>
      </w:r>
      <w:r w:rsidRPr="00BC1D5F">
        <w:rPr>
          <w:rStyle w:val="Emphasis"/>
        </w:rPr>
        <w:t xml:space="preserve"> and balance </w:t>
      </w:r>
      <w:r w:rsidRPr="00357087">
        <w:rPr>
          <w:rStyle w:val="Emphasis"/>
          <w:highlight w:val="yellow"/>
        </w:rPr>
        <w:t>the president’s powers</w:t>
      </w:r>
      <w:r w:rsidRPr="00BC1D5F">
        <w:rPr>
          <w:sz w:val="16"/>
        </w:rPr>
        <w:t>. As CNN political analyst Ronald Brownstein has written, “As the 2018 election year begins, one question above all is likely to shape its outcome: Will Americans vote to constrain President Donald Trump by electing a Democrat-led Congress that will challenge and resist him, or to empower the Republicans who are increasingly working in harness with him?”</w:t>
      </w:r>
    </w:p>
    <w:p w14:paraId="51C5A09A" w14:textId="77777777" w:rsidR="00D21F61" w:rsidRDefault="00D21F61" w:rsidP="004670A1"/>
    <w:p w14:paraId="25AF08B1" w14:textId="77777777" w:rsidR="00D21F61" w:rsidRDefault="00D21F61" w:rsidP="00D21F61">
      <w:pPr>
        <w:pStyle w:val="Heading4"/>
      </w:pPr>
      <w:r>
        <w:t xml:space="preserve">State compliance with Paris sends a </w:t>
      </w:r>
      <w:r>
        <w:rPr>
          <w:u w:val="single"/>
        </w:rPr>
        <w:t>global</w:t>
      </w:r>
      <w:r>
        <w:t xml:space="preserve"> signal---solves </w:t>
      </w:r>
      <w:r>
        <w:rPr>
          <w:u w:val="single"/>
        </w:rPr>
        <w:t>extinction</w:t>
      </w:r>
      <w:r>
        <w:t xml:space="preserve"> from warming </w:t>
      </w:r>
    </w:p>
    <w:p w14:paraId="46ED327C" w14:textId="77777777" w:rsidR="00D21F61" w:rsidRPr="00034E10" w:rsidRDefault="00D21F61" w:rsidP="00D21F61">
      <w:r w:rsidRPr="00034E10">
        <w:t xml:space="preserve">Adam </w:t>
      </w:r>
      <w:proofErr w:type="spellStart"/>
      <w:r w:rsidRPr="00034E10">
        <w:rPr>
          <w:rStyle w:val="Style13ptBold"/>
        </w:rPr>
        <w:t>McGibbon</w:t>
      </w:r>
      <w:proofErr w:type="spellEnd"/>
      <w:r w:rsidRPr="00034E10">
        <w:rPr>
          <w:rStyle w:val="Style13ptBold"/>
        </w:rPr>
        <w:t xml:space="preserve"> 16</w:t>
      </w:r>
      <w:r w:rsidRPr="00034E10">
        <w:t xml:space="preserve">, contributor to The Guardian, campaign staff of Global Witness, an international NGO that campaigns to change the system by exposing the economic networks behind conflict, corruption &amp; environmental </w:t>
      </w:r>
      <w:r w:rsidRPr="00034E10">
        <w:lastRenderedPageBreak/>
        <w:t xml:space="preserve">abuse, 11/21/16, “Trump is a threat to the Paris agreement. Can states like California defend </w:t>
      </w:r>
      <w:proofErr w:type="gramStart"/>
      <w:r w:rsidRPr="00034E10">
        <w:t>it?,</w:t>
      </w:r>
      <w:proofErr w:type="gramEnd"/>
      <w:r w:rsidRPr="00034E10">
        <w:t>” https://www.theguardian.com/commentisfree/2016/nov/21/trump-threat-paris-agreement-california-climate-change</w:t>
      </w:r>
    </w:p>
    <w:p w14:paraId="14B6A421" w14:textId="77777777" w:rsidR="00D21F61" w:rsidRPr="00034E10" w:rsidRDefault="00D21F61" w:rsidP="00D21F61">
      <w:pPr>
        <w:rPr>
          <w:sz w:val="16"/>
        </w:rPr>
      </w:pPr>
      <w:r w:rsidRPr="00034E10">
        <w:rPr>
          <w:sz w:val="16"/>
        </w:rPr>
        <w:t xml:space="preserve">The chances of successfully mitigating climate change and holding global temperature increases to below a manageable </w:t>
      </w:r>
      <w:proofErr w:type="gramStart"/>
      <w:r w:rsidRPr="00034E10">
        <w:rPr>
          <w:sz w:val="16"/>
        </w:rPr>
        <w:t>1.5 degree</w:t>
      </w:r>
      <w:proofErr w:type="gramEnd"/>
      <w:r w:rsidRPr="00034E10">
        <w:rPr>
          <w:sz w:val="16"/>
        </w:rPr>
        <w:t xml:space="preserve"> rise has nosedived. </w:t>
      </w:r>
      <w:r w:rsidRPr="00034E10">
        <w:rPr>
          <w:rStyle w:val="StyleUnderline"/>
          <w:highlight w:val="yellow"/>
        </w:rPr>
        <w:t>Trump</w:t>
      </w:r>
      <w:r w:rsidRPr="00034E10">
        <w:rPr>
          <w:sz w:val="16"/>
        </w:rPr>
        <w:t xml:space="preserve">, a man who believes that climate change is a “hoax”, </w:t>
      </w:r>
      <w:r w:rsidRPr="00034E10">
        <w:rPr>
          <w:rStyle w:val="StyleUnderline"/>
        </w:rPr>
        <w:t xml:space="preserve">wants to </w:t>
      </w:r>
      <w:r w:rsidRPr="00034E10">
        <w:rPr>
          <w:rStyle w:val="StyleUnderline"/>
          <w:highlight w:val="yellow"/>
        </w:rPr>
        <w:t>pull</w:t>
      </w:r>
      <w:r w:rsidRPr="00034E10">
        <w:rPr>
          <w:rStyle w:val="StyleUnderline"/>
        </w:rPr>
        <w:t xml:space="preserve"> the US </w:t>
      </w:r>
      <w:r w:rsidRPr="00034E10">
        <w:rPr>
          <w:rStyle w:val="StyleUnderline"/>
          <w:highlight w:val="yellow"/>
        </w:rPr>
        <w:t>out of</w:t>
      </w:r>
      <w:r w:rsidRPr="00034E10">
        <w:rPr>
          <w:sz w:val="16"/>
        </w:rPr>
        <w:t xml:space="preserve"> the </w:t>
      </w:r>
      <w:r w:rsidRPr="00034E10">
        <w:rPr>
          <w:rStyle w:val="StyleUnderline"/>
          <w:highlight w:val="yellow"/>
        </w:rPr>
        <w:t>Paris</w:t>
      </w:r>
      <w:r w:rsidRPr="00034E10">
        <w:rPr>
          <w:sz w:val="16"/>
        </w:rPr>
        <w:t xml:space="preserve"> climate agreement. Even if that ends up taking time, he can decimate US federal agencies engaged in efforts to move to a greener society. He will probably cancel Obama’s Clean Power Plan, and slash federal funding for renewable energy.</w:t>
      </w:r>
    </w:p>
    <w:p w14:paraId="3DC33ABD" w14:textId="77777777" w:rsidR="00D21F61" w:rsidRPr="00034E10" w:rsidRDefault="00D21F61" w:rsidP="00D21F61">
      <w:pPr>
        <w:rPr>
          <w:sz w:val="16"/>
        </w:rPr>
      </w:pPr>
      <w:r w:rsidRPr="00034E10">
        <w:rPr>
          <w:sz w:val="16"/>
        </w:rPr>
        <w:t xml:space="preserve">It’s not for nothing that Noam Chomsky has said that the Republican party </w:t>
      </w:r>
      <w:r w:rsidRPr="00034E10">
        <w:rPr>
          <w:rStyle w:val="StyleUnderline"/>
          <w:highlight w:val="yellow"/>
        </w:rPr>
        <w:t>is</w:t>
      </w:r>
      <w:r w:rsidRPr="00034E10">
        <w:rPr>
          <w:sz w:val="16"/>
        </w:rPr>
        <w:t xml:space="preserve"> now “the most dangerous organization in world history.” Their </w:t>
      </w:r>
      <w:r w:rsidRPr="00034E10">
        <w:rPr>
          <w:rStyle w:val="StyleUnderline"/>
          <w:highlight w:val="yellow"/>
        </w:rPr>
        <w:t>commitment to</w:t>
      </w:r>
      <w:r w:rsidRPr="00034E10">
        <w:rPr>
          <w:rStyle w:val="StyleUnderline"/>
        </w:rPr>
        <w:t xml:space="preserve"> collaborating in climate change denial</w:t>
      </w:r>
      <w:r w:rsidRPr="00034E10">
        <w:rPr>
          <w:sz w:val="16"/>
        </w:rPr>
        <w:t xml:space="preserve"> – </w:t>
      </w:r>
      <w:r w:rsidRPr="00034E10">
        <w:rPr>
          <w:rStyle w:val="StyleUnderline"/>
        </w:rPr>
        <w:t>and</w:t>
      </w:r>
      <w:r w:rsidRPr="00034E10">
        <w:rPr>
          <w:sz w:val="16"/>
        </w:rPr>
        <w:t xml:space="preserve"> therefore, </w:t>
      </w:r>
      <w:r w:rsidRPr="00034E10">
        <w:rPr>
          <w:rStyle w:val="StyleUnderline"/>
        </w:rPr>
        <w:t xml:space="preserve">the </w:t>
      </w:r>
      <w:r w:rsidRPr="00034E10">
        <w:rPr>
          <w:rStyle w:val="StyleUnderline"/>
          <w:highlight w:val="yellow"/>
        </w:rPr>
        <w:t>destruction</w:t>
      </w:r>
      <w:r w:rsidRPr="00034E10">
        <w:rPr>
          <w:rStyle w:val="StyleUnderline"/>
        </w:rPr>
        <w:t xml:space="preserve"> of our futures</w:t>
      </w:r>
      <w:r w:rsidRPr="00034E10">
        <w:rPr>
          <w:sz w:val="16"/>
        </w:rPr>
        <w:t xml:space="preserve"> – is absolute, and they will now control the White House, Congress and the supreme court. </w:t>
      </w:r>
    </w:p>
    <w:p w14:paraId="05B139B5" w14:textId="77777777" w:rsidR="00D21F61" w:rsidRPr="00034E10" w:rsidRDefault="00D21F61" w:rsidP="00D21F61">
      <w:pPr>
        <w:rPr>
          <w:sz w:val="16"/>
        </w:rPr>
      </w:pPr>
      <w:r w:rsidRPr="00034E10">
        <w:rPr>
          <w:sz w:val="16"/>
        </w:rPr>
        <w:t xml:space="preserve">Deliberately manufacturing doubt about climate science </w:t>
      </w:r>
      <w:proofErr w:type="gramStart"/>
      <w:r w:rsidRPr="00034E10">
        <w:rPr>
          <w:sz w:val="16"/>
        </w:rPr>
        <w:t>in order to</w:t>
      </w:r>
      <w:proofErr w:type="gramEnd"/>
      <w:r w:rsidRPr="00034E10">
        <w:rPr>
          <w:sz w:val="16"/>
        </w:rPr>
        <w:t xml:space="preserve"> protect the profits of a few fossil fuel companies might just turn out be the biggest crime in human history. But don’t expect that to be recognized until the history books are written, nor for it to deter Trump. His administration spells disaster for the millions who will die climate change-related deaths from flooding, forced migration, starvation, drought and extreme weather. </w:t>
      </w:r>
    </w:p>
    <w:p w14:paraId="7AFF8E72" w14:textId="77777777" w:rsidR="00D21F61" w:rsidRPr="00034E10" w:rsidRDefault="00D21F61" w:rsidP="00D21F61">
      <w:pPr>
        <w:rPr>
          <w:sz w:val="16"/>
        </w:rPr>
      </w:pPr>
      <w:r w:rsidRPr="00034E10">
        <w:rPr>
          <w:sz w:val="16"/>
        </w:rPr>
        <w:t xml:space="preserve">With all this unfolding, </w:t>
      </w:r>
      <w:r w:rsidRPr="00034E10">
        <w:rPr>
          <w:rStyle w:val="Emphasis"/>
          <w:sz w:val="24"/>
        </w:rPr>
        <w:t xml:space="preserve">the rest of </w:t>
      </w:r>
      <w:r w:rsidRPr="00034E10">
        <w:rPr>
          <w:rStyle w:val="Emphasis"/>
          <w:sz w:val="24"/>
          <w:highlight w:val="yellow"/>
        </w:rPr>
        <w:t>the world needs confidence</w:t>
      </w:r>
      <w:r w:rsidRPr="00034E10">
        <w:rPr>
          <w:rStyle w:val="StyleUnderline"/>
          <w:highlight w:val="yellow"/>
        </w:rPr>
        <w:t xml:space="preserve"> to continue</w:t>
      </w:r>
      <w:r w:rsidRPr="00034E10">
        <w:rPr>
          <w:rStyle w:val="StyleUnderline"/>
        </w:rPr>
        <w:t xml:space="preserve"> with </w:t>
      </w:r>
      <w:r w:rsidRPr="00034E10">
        <w:rPr>
          <w:rStyle w:val="StyleUnderline"/>
          <w:highlight w:val="yellow"/>
        </w:rPr>
        <w:t>climate action</w:t>
      </w:r>
      <w:r w:rsidRPr="00034E10">
        <w:rPr>
          <w:sz w:val="16"/>
        </w:rPr>
        <w:t xml:space="preserve">. The total commitments of the world’s nations so far aren’t enough to stop the crisis. </w:t>
      </w:r>
      <w:r w:rsidRPr="00034E10">
        <w:rPr>
          <w:rStyle w:val="StyleUnderline"/>
          <w:highlight w:val="yellow"/>
        </w:rPr>
        <w:t>They need to be emboldened</w:t>
      </w:r>
      <w:r w:rsidRPr="00034E10">
        <w:rPr>
          <w:rStyle w:val="StyleUnderline"/>
        </w:rPr>
        <w:t xml:space="preserve"> further</w:t>
      </w:r>
      <w:r w:rsidRPr="00034E10">
        <w:rPr>
          <w:sz w:val="16"/>
        </w:rPr>
        <w:t xml:space="preserve"> by activists and peoples all over the world </w:t>
      </w:r>
      <w:r w:rsidRPr="00034E10">
        <w:rPr>
          <w:rStyle w:val="StyleUnderline"/>
        </w:rPr>
        <w:t>to take the drastic action needed to save the planet</w:t>
      </w:r>
      <w:r w:rsidRPr="00034E10">
        <w:rPr>
          <w:sz w:val="16"/>
        </w:rPr>
        <w:t xml:space="preserve"> and save ourselves. </w:t>
      </w:r>
    </w:p>
    <w:p w14:paraId="3908A65F" w14:textId="77777777" w:rsidR="00D21F61" w:rsidRPr="00034E10" w:rsidRDefault="00D21F61" w:rsidP="00D21F61">
      <w:pPr>
        <w:rPr>
          <w:sz w:val="16"/>
        </w:rPr>
      </w:pPr>
      <w:r w:rsidRPr="00034E10">
        <w:rPr>
          <w:rStyle w:val="StyleUnderline"/>
          <w:highlight w:val="yellow"/>
        </w:rPr>
        <w:t>Trump</w:t>
      </w:r>
      <w:r w:rsidRPr="00034E10">
        <w:rPr>
          <w:rStyle w:val="StyleUnderline"/>
        </w:rPr>
        <w:t>’s election</w:t>
      </w:r>
      <w:r w:rsidRPr="00034E10">
        <w:rPr>
          <w:sz w:val="16"/>
        </w:rPr>
        <w:t xml:space="preserve"> has </w:t>
      </w:r>
      <w:r w:rsidRPr="00034E10">
        <w:rPr>
          <w:rStyle w:val="StyleUnderline"/>
          <w:highlight w:val="yellow"/>
        </w:rPr>
        <w:t>dealt a blow to</w:t>
      </w:r>
      <w:r w:rsidRPr="00034E10">
        <w:rPr>
          <w:rStyle w:val="StyleUnderline"/>
        </w:rPr>
        <w:t xml:space="preserve"> that </w:t>
      </w:r>
      <w:r w:rsidRPr="00034E10">
        <w:rPr>
          <w:rStyle w:val="StyleUnderline"/>
          <w:highlight w:val="yellow"/>
        </w:rPr>
        <w:t>confidence, but</w:t>
      </w:r>
      <w:r w:rsidRPr="00034E10">
        <w:rPr>
          <w:sz w:val="16"/>
        </w:rPr>
        <w:t xml:space="preserve"> there is a way that </w:t>
      </w:r>
      <w:r w:rsidRPr="00034E10">
        <w:rPr>
          <w:rStyle w:val="StyleUnderline"/>
          <w:highlight w:val="yellow"/>
        </w:rPr>
        <w:t>the US</w:t>
      </w:r>
      <w:r w:rsidRPr="00034E10">
        <w:rPr>
          <w:rStyle w:val="StyleUnderline"/>
        </w:rPr>
        <w:t xml:space="preserve"> climate movement </w:t>
      </w:r>
      <w:r w:rsidRPr="00034E10">
        <w:rPr>
          <w:rStyle w:val="StyleUnderline"/>
          <w:highlight w:val="yellow"/>
        </w:rPr>
        <w:t>can</w:t>
      </w:r>
      <w:r w:rsidRPr="00034E10">
        <w:rPr>
          <w:sz w:val="16"/>
        </w:rPr>
        <w:t xml:space="preserve"> help </w:t>
      </w:r>
      <w:r w:rsidRPr="00034E10">
        <w:rPr>
          <w:rStyle w:val="Emphasis"/>
          <w:highlight w:val="yellow"/>
        </w:rPr>
        <w:t>restore it</w:t>
      </w:r>
      <w:r w:rsidRPr="00034E10">
        <w:rPr>
          <w:sz w:val="16"/>
        </w:rPr>
        <w:t xml:space="preserve"> – </w:t>
      </w:r>
      <w:r w:rsidRPr="00034E10">
        <w:rPr>
          <w:rStyle w:val="StyleUnderline"/>
          <w:highlight w:val="yellow"/>
        </w:rPr>
        <w:t>fight for</w:t>
      </w:r>
      <w:r w:rsidRPr="00034E10">
        <w:rPr>
          <w:sz w:val="16"/>
        </w:rPr>
        <w:t xml:space="preserve"> individual US </w:t>
      </w:r>
      <w:r w:rsidRPr="00034E10">
        <w:rPr>
          <w:rStyle w:val="Emphasis"/>
          <w:highlight w:val="yellow"/>
        </w:rPr>
        <w:t>states</w:t>
      </w:r>
      <w:r w:rsidRPr="00034E10">
        <w:rPr>
          <w:rStyle w:val="StyleUnderline"/>
          <w:highlight w:val="yellow"/>
        </w:rPr>
        <w:t xml:space="preserve"> to</w:t>
      </w:r>
      <w:r w:rsidRPr="00034E10">
        <w:rPr>
          <w:sz w:val="16"/>
        </w:rPr>
        <w:t xml:space="preserve"> defy the federal government and pledge to </w:t>
      </w:r>
      <w:r w:rsidRPr="00034E10">
        <w:rPr>
          <w:rStyle w:val="StyleUnderline"/>
          <w:highlight w:val="yellow"/>
        </w:rPr>
        <w:t>follow</w:t>
      </w:r>
      <w:r w:rsidRPr="00034E10">
        <w:rPr>
          <w:rStyle w:val="StyleUnderline"/>
        </w:rPr>
        <w:t xml:space="preserve"> the goals of the </w:t>
      </w:r>
      <w:r w:rsidRPr="00034E10">
        <w:rPr>
          <w:rStyle w:val="StyleUnderline"/>
          <w:highlight w:val="yellow"/>
        </w:rPr>
        <w:t>Paris</w:t>
      </w:r>
      <w:r w:rsidRPr="00034E10">
        <w:rPr>
          <w:rStyle w:val="StyleUnderline"/>
        </w:rPr>
        <w:t xml:space="preserve"> climate agreement</w:t>
      </w:r>
      <w:r w:rsidRPr="00034E10">
        <w:rPr>
          <w:sz w:val="16"/>
        </w:rPr>
        <w:t xml:space="preserve">. </w:t>
      </w:r>
    </w:p>
    <w:p w14:paraId="1BE36733" w14:textId="77777777" w:rsidR="00D21F61" w:rsidRPr="00034E10" w:rsidRDefault="00D21F61" w:rsidP="00D21F61">
      <w:pPr>
        <w:rPr>
          <w:sz w:val="16"/>
        </w:rPr>
      </w:pPr>
      <w:r w:rsidRPr="00034E10">
        <w:rPr>
          <w:sz w:val="16"/>
        </w:rPr>
        <w:t xml:space="preserve">The climate movement, working with unions, faith groups and everyone who doesn’t want to see the world burn, could push individual states to commit to draw up their own climate plans in line with the Paris agreement, effectively becoming honorary signatories to the accord. </w:t>
      </w:r>
    </w:p>
    <w:p w14:paraId="7DFADD73" w14:textId="77777777" w:rsidR="00D21F61" w:rsidRPr="00034E10" w:rsidRDefault="00D21F61" w:rsidP="00D21F61">
      <w:pPr>
        <w:rPr>
          <w:sz w:val="16"/>
        </w:rPr>
      </w:pPr>
      <w:r w:rsidRPr="00034E10">
        <w:rPr>
          <w:sz w:val="16"/>
        </w:rPr>
        <w:t xml:space="preserve">Currently only UN member states are signed up to the Paris agreement’s parent treaty, the UN Framework Convention on Climate Change, but observer members are permitted (the Vatican is an observer), and when it comes to the most important fight in human history, no quibbles should be made around technicalities. </w:t>
      </w:r>
    </w:p>
    <w:p w14:paraId="1C0E8163" w14:textId="77777777" w:rsidR="00D21F61" w:rsidRPr="00034E10" w:rsidRDefault="00D21F61" w:rsidP="00D21F61">
      <w:pPr>
        <w:rPr>
          <w:sz w:val="16"/>
        </w:rPr>
      </w:pPr>
      <w:r w:rsidRPr="00034E10">
        <w:rPr>
          <w:rStyle w:val="StyleUnderline"/>
        </w:rPr>
        <w:t>There is precedent for this</w:t>
      </w:r>
      <w:r w:rsidRPr="00034E10">
        <w:rPr>
          <w:sz w:val="16"/>
        </w:rPr>
        <w:t xml:space="preserve"> kind of </w:t>
      </w:r>
      <w:r w:rsidRPr="00034E10">
        <w:rPr>
          <w:rStyle w:val="StyleUnderline"/>
        </w:rPr>
        <w:t>state-level action</w:t>
      </w:r>
      <w:r w:rsidRPr="00034E10">
        <w:rPr>
          <w:sz w:val="16"/>
        </w:rPr>
        <w:t xml:space="preserve"> – after the US’s failure to sign the Kyoto protocol in the 2000s, a student group called Kyoto Now had similar objectives, calling for university campuses to draw up their own climate action plans in line with the Kyoto agreement. The difference between then and </w:t>
      </w:r>
      <w:r w:rsidRPr="00034E10">
        <w:rPr>
          <w:rStyle w:val="StyleUnderline"/>
        </w:rPr>
        <w:t>now</w:t>
      </w:r>
      <w:r w:rsidRPr="00034E10">
        <w:rPr>
          <w:sz w:val="16"/>
        </w:rPr>
        <w:t xml:space="preserve"> is that </w:t>
      </w:r>
      <w:r w:rsidRPr="00034E10">
        <w:rPr>
          <w:rStyle w:val="Emphasis"/>
        </w:rPr>
        <w:t>the US climate movement is a hundred times stronger</w:t>
      </w:r>
      <w:r w:rsidRPr="00034E10">
        <w:rPr>
          <w:sz w:val="16"/>
        </w:rPr>
        <w:t>, and ready for this fight.</w:t>
      </w:r>
    </w:p>
    <w:p w14:paraId="73866923" w14:textId="77777777" w:rsidR="00D21F61" w:rsidRPr="00034E10" w:rsidRDefault="00D21F61" w:rsidP="00D21F61">
      <w:pPr>
        <w:rPr>
          <w:sz w:val="16"/>
        </w:rPr>
      </w:pPr>
      <w:r w:rsidRPr="00034E10">
        <w:rPr>
          <w:sz w:val="16"/>
        </w:rPr>
        <w:t xml:space="preserve">For example, California alone is the sixth biggest economy in the world by gross domestic product, as well as the second-biggest state in the union for carbon emissions. California’s governor, Jerry Brown, has already reacted to Trump’s victory by saying California will continue with its nation-leading climate plans, and has dispatched a team to the UN climate talks in Marrakech. </w:t>
      </w:r>
    </w:p>
    <w:p w14:paraId="067C4A12" w14:textId="77777777" w:rsidR="00D21F61" w:rsidRPr="00034E10" w:rsidRDefault="00D21F61" w:rsidP="00D21F61">
      <w:pPr>
        <w:rPr>
          <w:sz w:val="16"/>
        </w:rPr>
      </w:pPr>
      <w:r w:rsidRPr="00034E10">
        <w:rPr>
          <w:sz w:val="16"/>
        </w:rPr>
        <w:t xml:space="preserve">New York state is another huge carbon emitter, with a population slightly smaller than Australia and some of the best climate policies in the US. Even small states in the world’s second-biggest carbon emitter can make a huge difference. </w:t>
      </w:r>
    </w:p>
    <w:p w14:paraId="69324CCF" w14:textId="77777777" w:rsidR="00D21F61" w:rsidRPr="00034E10" w:rsidRDefault="00D21F61" w:rsidP="00D21F61">
      <w:pPr>
        <w:rPr>
          <w:sz w:val="16"/>
        </w:rPr>
      </w:pPr>
      <w:r w:rsidRPr="00034E10">
        <w:rPr>
          <w:rStyle w:val="StyleUnderline"/>
          <w:highlight w:val="yellow"/>
        </w:rPr>
        <w:t>If</w:t>
      </w:r>
      <w:r w:rsidRPr="00034E10">
        <w:rPr>
          <w:rStyle w:val="StyleUnderline"/>
        </w:rPr>
        <w:t xml:space="preserve"> the </w:t>
      </w:r>
      <w:r w:rsidRPr="00034E10">
        <w:rPr>
          <w:rStyle w:val="StyleUnderline"/>
          <w:highlight w:val="yellow"/>
        </w:rPr>
        <w:t>Paris</w:t>
      </w:r>
      <w:r w:rsidRPr="00034E10">
        <w:rPr>
          <w:rStyle w:val="StyleUnderline"/>
        </w:rPr>
        <w:t xml:space="preserve"> agreement </w:t>
      </w:r>
      <w:r w:rsidRPr="00034E10">
        <w:rPr>
          <w:rStyle w:val="StyleUnderline"/>
          <w:highlight w:val="yellow"/>
        </w:rPr>
        <w:t>could</w:t>
      </w:r>
      <w:r w:rsidRPr="00034E10">
        <w:rPr>
          <w:rStyle w:val="StyleUnderline"/>
        </w:rPr>
        <w:t xml:space="preserve"> effectively </w:t>
      </w:r>
      <w:r w:rsidRPr="00034E10">
        <w:rPr>
          <w:rStyle w:val="StyleUnderline"/>
          <w:highlight w:val="yellow"/>
        </w:rPr>
        <w:t xml:space="preserve">cover large parts of America, this could </w:t>
      </w:r>
      <w:r w:rsidRPr="00034E10">
        <w:rPr>
          <w:rStyle w:val="Emphasis"/>
          <w:highlight w:val="yellow"/>
        </w:rPr>
        <w:t>send a</w:t>
      </w:r>
      <w:r w:rsidRPr="00034E10">
        <w:rPr>
          <w:rStyle w:val="Emphasis"/>
        </w:rPr>
        <w:t xml:space="preserve"> hugely </w:t>
      </w:r>
      <w:r w:rsidRPr="00034E10">
        <w:rPr>
          <w:rStyle w:val="Emphasis"/>
          <w:highlight w:val="yellow"/>
        </w:rPr>
        <w:t>powerful signal to the</w:t>
      </w:r>
      <w:r w:rsidRPr="00034E10">
        <w:rPr>
          <w:rStyle w:val="Emphasis"/>
        </w:rPr>
        <w:t xml:space="preserve"> rest of the </w:t>
      </w:r>
      <w:r w:rsidRPr="00034E10">
        <w:rPr>
          <w:rStyle w:val="Emphasis"/>
          <w:highlight w:val="yellow"/>
        </w:rPr>
        <w:t>world</w:t>
      </w:r>
      <w:r w:rsidRPr="00034E10">
        <w:rPr>
          <w:rStyle w:val="StyleUnderline"/>
        </w:rPr>
        <w:t xml:space="preserve"> that not everyone in the US wants the country to become a “rogue state” on climate</w:t>
      </w:r>
      <w:r w:rsidRPr="00034E10">
        <w:rPr>
          <w:sz w:val="16"/>
        </w:rPr>
        <w:t xml:space="preserve"> (as Mary Robinson, UN climate envoy, warned last week). </w:t>
      </w:r>
      <w:r w:rsidRPr="00034E10">
        <w:rPr>
          <w:rStyle w:val="StyleUnderline"/>
          <w:highlight w:val="yellow"/>
        </w:rPr>
        <w:t>It would</w:t>
      </w:r>
      <w:r w:rsidRPr="00034E10">
        <w:rPr>
          <w:sz w:val="16"/>
        </w:rPr>
        <w:t xml:space="preserve"> do much to undermine the Trump administration’s denialism on the international stage and </w:t>
      </w:r>
      <w:r w:rsidRPr="00034E10">
        <w:rPr>
          <w:rStyle w:val="Emphasis"/>
          <w:highlight w:val="yellow"/>
        </w:rPr>
        <w:t>embolden</w:t>
      </w:r>
      <w:r w:rsidRPr="00034E10">
        <w:rPr>
          <w:rStyle w:val="Emphasis"/>
        </w:rPr>
        <w:t xml:space="preserve"> other </w:t>
      </w:r>
      <w:r w:rsidRPr="00034E10">
        <w:rPr>
          <w:rStyle w:val="Emphasis"/>
          <w:highlight w:val="yellow"/>
        </w:rPr>
        <w:t>nations to continue</w:t>
      </w:r>
      <w:r w:rsidRPr="00034E10">
        <w:rPr>
          <w:rStyle w:val="Emphasis"/>
        </w:rPr>
        <w:t xml:space="preserve"> the </w:t>
      </w:r>
      <w:r w:rsidRPr="00034E10">
        <w:rPr>
          <w:rStyle w:val="Emphasis"/>
          <w:highlight w:val="yellow"/>
        </w:rPr>
        <w:t>progress</w:t>
      </w:r>
      <w:r w:rsidRPr="00034E10">
        <w:rPr>
          <w:rStyle w:val="Emphasis"/>
        </w:rPr>
        <w:t xml:space="preserve"> we’ve made</w:t>
      </w:r>
      <w:r w:rsidRPr="00034E10">
        <w:rPr>
          <w:sz w:val="16"/>
        </w:rPr>
        <w:t xml:space="preserve"> so far. </w:t>
      </w:r>
    </w:p>
    <w:p w14:paraId="49B98AD9" w14:textId="77777777" w:rsidR="00D21F61" w:rsidRPr="00034E10" w:rsidRDefault="00D21F61" w:rsidP="00D21F61">
      <w:pPr>
        <w:rPr>
          <w:sz w:val="16"/>
        </w:rPr>
      </w:pPr>
      <w:r w:rsidRPr="00034E10">
        <w:rPr>
          <w:sz w:val="16"/>
        </w:rPr>
        <w:t xml:space="preserve">The US climate movement has got to fight the obvious battles that are coming to try and at least partly to save federal climate action. But a purely rearguard strategy isn’t going to cut it. </w:t>
      </w:r>
    </w:p>
    <w:p w14:paraId="6E108504" w14:textId="77777777" w:rsidR="00D21F61" w:rsidRPr="00034E10" w:rsidRDefault="00D21F61" w:rsidP="00D21F61">
      <w:pPr>
        <w:rPr>
          <w:sz w:val="16"/>
        </w:rPr>
      </w:pPr>
      <w:r w:rsidRPr="00034E10">
        <w:rPr>
          <w:rStyle w:val="StyleUnderline"/>
        </w:rPr>
        <w:t>A strategy of</w:t>
      </w:r>
      <w:r w:rsidRPr="00034E10">
        <w:rPr>
          <w:sz w:val="16"/>
        </w:rPr>
        <w:t xml:space="preserve"> also </w:t>
      </w:r>
      <w:r w:rsidRPr="00034E10">
        <w:rPr>
          <w:rStyle w:val="StyleUnderline"/>
          <w:highlight w:val="yellow"/>
        </w:rPr>
        <w:t>pushing</w:t>
      </w:r>
      <w:r w:rsidRPr="00034E10">
        <w:rPr>
          <w:sz w:val="16"/>
        </w:rPr>
        <w:t xml:space="preserve"> individual </w:t>
      </w:r>
      <w:r w:rsidRPr="00034E10">
        <w:rPr>
          <w:rStyle w:val="StyleUnderline"/>
          <w:highlight w:val="yellow"/>
        </w:rPr>
        <w:t>states to lead</w:t>
      </w:r>
      <w:r w:rsidRPr="00034E10">
        <w:rPr>
          <w:rStyle w:val="StyleUnderline"/>
        </w:rPr>
        <w:t xml:space="preserve"> on climate action </w:t>
      </w:r>
      <w:r w:rsidRPr="00034E10">
        <w:rPr>
          <w:rStyle w:val="StyleUnderline"/>
          <w:highlight w:val="yellow"/>
        </w:rPr>
        <w:t>could set achievable goals</w:t>
      </w:r>
      <w:r w:rsidRPr="00034E10">
        <w:rPr>
          <w:rStyle w:val="StyleUnderline"/>
        </w:rPr>
        <w:t xml:space="preserve"> for the movement</w:t>
      </w:r>
      <w:r w:rsidRPr="00034E10">
        <w:rPr>
          <w:sz w:val="16"/>
        </w:rPr>
        <w:t>, allow them to go on the offensive and demonstrate to the world that America isn’t a rogue state on climate – it just has a rogue president.</w:t>
      </w:r>
    </w:p>
    <w:p w14:paraId="0ACBD0A9" w14:textId="77777777" w:rsidR="00D21F61" w:rsidRPr="00034E10" w:rsidRDefault="00D21F61" w:rsidP="00D21F61">
      <w:pPr>
        <w:rPr>
          <w:sz w:val="16"/>
        </w:rPr>
      </w:pPr>
      <w:r w:rsidRPr="00034E10">
        <w:rPr>
          <w:sz w:val="16"/>
        </w:rPr>
        <w:t xml:space="preserve">Their actions and </w:t>
      </w:r>
      <w:r w:rsidRPr="00034E10">
        <w:rPr>
          <w:rStyle w:val="StyleUnderline"/>
          <w:highlight w:val="yellow"/>
        </w:rPr>
        <w:t>success in</w:t>
      </w:r>
      <w:r w:rsidRPr="00034E10">
        <w:rPr>
          <w:rStyle w:val="StyleUnderline"/>
        </w:rPr>
        <w:t xml:space="preserve"> doing </w:t>
      </w:r>
      <w:r w:rsidRPr="00034E10">
        <w:rPr>
          <w:rStyle w:val="StyleUnderline"/>
          <w:highlight w:val="yellow"/>
        </w:rPr>
        <w:t xml:space="preserve">this could </w:t>
      </w:r>
      <w:r w:rsidRPr="00034E10">
        <w:rPr>
          <w:rStyle w:val="Emphasis"/>
          <w:sz w:val="24"/>
          <w:highlight w:val="yellow"/>
        </w:rPr>
        <w:t>mean the difference between winning or losing for the climate</w:t>
      </w:r>
      <w:r w:rsidRPr="00034E10">
        <w:rPr>
          <w:rStyle w:val="Emphasis"/>
          <w:sz w:val="24"/>
        </w:rPr>
        <w:t xml:space="preserve"> change movement </w:t>
      </w:r>
      <w:r w:rsidRPr="00034E10">
        <w:rPr>
          <w:rStyle w:val="Emphasis"/>
          <w:sz w:val="24"/>
          <w:highlight w:val="yellow"/>
        </w:rPr>
        <w:t>globally</w:t>
      </w:r>
      <w:r w:rsidRPr="00034E10">
        <w:rPr>
          <w:sz w:val="16"/>
        </w:rPr>
        <w:t xml:space="preserve">. The world is counting on the climate movement in the US to keep climate action going. </w:t>
      </w:r>
      <w:r w:rsidRPr="00034E10">
        <w:rPr>
          <w:rStyle w:val="Emphasis"/>
          <w:sz w:val="24"/>
        </w:rPr>
        <w:t xml:space="preserve">The </w:t>
      </w:r>
      <w:r w:rsidRPr="00034E10">
        <w:rPr>
          <w:rStyle w:val="Emphasis"/>
          <w:sz w:val="24"/>
          <w:highlight w:val="yellow"/>
        </w:rPr>
        <w:t>fate of the world</w:t>
      </w:r>
      <w:r w:rsidRPr="00034E10">
        <w:rPr>
          <w:rStyle w:val="Emphasis"/>
          <w:sz w:val="24"/>
        </w:rPr>
        <w:t xml:space="preserve"> quite </w:t>
      </w:r>
      <w:r w:rsidRPr="00034E10">
        <w:rPr>
          <w:rStyle w:val="Emphasis"/>
          <w:sz w:val="24"/>
          <w:highlight w:val="yellow"/>
        </w:rPr>
        <w:t>literally hangs in the balance</w:t>
      </w:r>
      <w:r w:rsidRPr="00034E10">
        <w:rPr>
          <w:rStyle w:val="StyleUnderline"/>
          <w:highlight w:val="yellow"/>
        </w:rPr>
        <w:t>.</w:t>
      </w:r>
      <w:r w:rsidRPr="00034E10">
        <w:rPr>
          <w:rStyle w:val="StyleUnderline"/>
        </w:rPr>
        <w:t xml:space="preserve"> Take it</w:t>
      </w:r>
      <w:r w:rsidRPr="00034E10">
        <w:rPr>
          <w:sz w:val="16"/>
        </w:rPr>
        <w:t xml:space="preserve"> door-to-door, </w:t>
      </w:r>
      <w:r w:rsidRPr="00034E10">
        <w:rPr>
          <w:rStyle w:val="Emphasis"/>
        </w:rPr>
        <w:t>state-by-state to win</w:t>
      </w:r>
      <w:r w:rsidRPr="00034E10">
        <w:rPr>
          <w:sz w:val="16"/>
        </w:rPr>
        <w:t>.</w:t>
      </w:r>
    </w:p>
    <w:p w14:paraId="48108D94" w14:textId="77777777" w:rsidR="00D21F61" w:rsidRDefault="00D21F61" w:rsidP="004670A1"/>
    <w:p w14:paraId="3E144AB8" w14:textId="77777777" w:rsidR="00D21F61" w:rsidRDefault="00D21F61" w:rsidP="00D21F61">
      <w:pPr>
        <w:pStyle w:val="Heading4"/>
      </w:pPr>
      <w:r>
        <w:t>Warming causes extinction</w:t>
      </w:r>
    </w:p>
    <w:p w14:paraId="2B835A86" w14:textId="77777777" w:rsidR="00D21F61" w:rsidRDefault="00D21F61" w:rsidP="00D21F61">
      <w:r>
        <w:t xml:space="preserve">Robert A. </w:t>
      </w:r>
      <w:r w:rsidRPr="008B0456">
        <w:rPr>
          <w:rStyle w:val="Style13ptBold"/>
        </w:rPr>
        <w:t>Schultz 16</w:t>
      </w:r>
      <w:r>
        <w:t>, retired Professor and Chair of Computer Information Systems at Woodbury University, 2016, “Modern Technology and Human Extinction,” http://proceedings.informingscience.org/InSITE2016/InSITE16p131-145Schultz2307.pdf</w:t>
      </w:r>
    </w:p>
    <w:p w14:paraId="69348CCF" w14:textId="77777777" w:rsidR="00D21F61" w:rsidRPr="00F40A15" w:rsidRDefault="00D21F61" w:rsidP="00D21F61">
      <w:pPr>
        <w:rPr>
          <w:sz w:val="16"/>
        </w:rPr>
      </w:pPr>
      <w:r w:rsidRPr="007E5AB4">
        <w:rPr>
          <w:rStyle w:val="StyleUnderline"/>
          <w:highlight w:val="yellow"/>
        </w:rPr>
        <w:t xml:space="preserve">There is </w:t>
      </w:r>
      <w:r w:rsidRPr="007E5AB4">
        <w:rPr>
          <w:rStyle w:val="Emphasis"/>
          <w:highlight w:val="yellow"/>
        </w:rPr>
        <w:t>consensus</w:t>
      </w:r>
      <w:r w:rsidRPr="00434082">
        <w:rPr>
          <w:rStyle w:val="StyleUnderline"/>
        </w:rPr>
        <w:t xml:space="preserve"> that </w:t>
      </w:r>
      <w:r w:rsidRPr="007E5AB4">
        <w:rPr>
          <w:rStyle w:val="StyleUnderline"/>
          <w:highlight w:val="yellow"/>
        </w:rPr>
        <w:t>there is a</w:t>
      </w:r>
      <w:r w:rsidRPr="00F40A15">
        <w:rPr>
          <w:sz w:val="16"/>
        </w:rPr>
        <w:t xml:space="preserve"> relatively </w:t>
      </w:r>
      <w:r w:rsidRPr="007E5AB4">
        <w:rPr>
          <w:rStyle w:val="StyleUnderline"/>
          <w:highlight w:val="yellow"/>
        </w:rPr>
        <w:t>short window to reduce</w:t>
      </w:r>
      <w:r w:rsidRPr="00434082">
        <w:rPr>
          <w:rStyle w:val="StyleUnderline"/>
        </w:rPr>
        <w:t xml:space="preserve"> carbon </w:t>
      </w:r>
      <w:r w:rsidRPr="007E5AB4">
        <w:rPr>
          <w:rStyle w:val="StyleUnderline"/>
          <w:highlight w:val="yellow"/>
        </w:rPr>
        <w:t>emissions before drastic effects</w:t>
      </w:r>
      <w:r w:rsidRPr="00434082">
        <w:rPr>
          <w:rStyle w:val="StyleUnderline"/>
        </w:rPr>
        <w:t xml:space="preserve"> occur</w:t>
      </w:r>
      <w:r w:rsidRPr="00F40A15">
        <w:rPr>
          <w:sz w:val="16"/>
        </w:rPr>
        <w:t xml:space="preserve">. </w:t>
      </w:r>
      <w:r w:rsidRPr="00434082">
        <w:rPr>
          <w:rStyle w:val="StyleUnderline"/>
        </w:rPr>
        <w:t xml:space="preserve">Recent </w:t>
      </w:r>
      <w:r w:rsidRPr="007E5AB4">
        <w:rPr>
          <w:rStyle w:val="StyleUnderline"/>
          <w:highlight w:val="yellow"/>
        </w:rPr>
        <w:t>credible projections</w:t>
      </w:r>
      <w:r w:rsidRPr="00434082">
        <w:rPr>
          <w:rStyle w:val="StyleUnderline"/>
        </w:rPr>
        <w:t xml:space="preserve"> of the result of lack of rapid drastic action </w:t>
      </w:r>
      <w:r w:rsidRPr="007E5AB4">
        <w:rPr>
          <w:rStyle w:val="StyleUnderline"/>
          <w:highlight w:val="yellow"/>
        </w:rPr>
        <w:t>is an average</w:t>
      </w:r>
      <w:r w:rsidRPr="00F40A15">
        <w:rPr>
          <w:sz w:val="16"/>
        </w:rPr>
        <w:t xml:space="preserve"> temperature increase of about </w:t>
      </w:r>
      <w:r w:rsidRPr="007E5AB4">
        <w:rPr>
          <w:rStyle w:val="StyleUnderline"/>
          <w:highlight w:val="yellow"/>
        </w:rPr>
        <w:t>10</w:t>
      </w:r>
      <w:r w:rsidRPr="00F40A15">
        <w:rPr>
          <w:sz w:val="16"/>
        </w:rPr>
        <w:t xml:space="preserve">o </w:t>
      </w:r>
      <w:r w:rsidRPr="007E5AB4">
        <w:rPr>
          <w:rStyle w:val="StyleUnderline"/>
          <w:highlight w:val="yellow"/>
        </w:rPr>
        <w:t>F by 2050</w:t>
      </w:r>
      <w:r w:rsidRPr="00434082">
        <w:rPr>
          <w:rStyle w:val="StyleUnderline"/>
        </w:rPr>
        <w:t>. This</w:t>
      </w:r>
      <w:r w:rsidRPr="00F40A15">
        <w:rPr>
          <w:sz w:val="16"/>
        </w:rPr>
        <w:t xml:space="preserve"> change </w:t>
      </w:r>
      <w:r w:rsidRPr="00434082">
        <w:rPr>
          <w:rStyle w:val="StyleUnderline"/>
        </w:rPr>
        <w:t xml:space="preserve">alone </w:t>
      </w:r>
      <w:r w:rsidRPr="006179E7">
        <w:rPr>
          <w:rStyle w:val="StyleUnderline"/>
        </w:rPr>
        <w:t xml:space="preserve">will be </w:t>
      </w:r>
      <w:r w:rsidRPr="007E5AB4">
        <w:rPr>
          <w:rStyle w:val="Emphasis"/>
          <w:highlight w:val="yellow"/>
        </w:rPr>
        <w:t>incredibly disruptive to all life</w:t>
      </w:r>
      <w:r w:rsidRPr="00F40A15">
        <w:rPr>
          <w:sz w:val="16"/>
        </w:rPr>
        <w:t xml:space="preserve">, but will also cause great weather and climate change. For comparison purposes, a </w:t>
      </w:r>
      <w:proofErr w:type="gramStart"/>
      <w:r w:rsidRPr="00F40A15">
        <w:rPr>
          <w:sz w:val="16"/>
        </w:rPr>
        <w:t>10 degree</w:t>
      </w:r>
      <w:proofErr w:type="gramEnd"/>
      <w:r w:rsidRPr="00F40A15">
        <w:rPr>
          <w:sz w:val="16"/>
        </w:rPr>
        <w:t xml:space="preserve"> (Fahrenheit) decrease was enough to cause an ice layer 4000 feet thick over Wisconsin (Co2gether, 2012). Recently relevant information has surfaced about a massive previous extinction. This is the Permian extinction, which happened 252 million years ago, during which 95% of all species on earth, both terrestrial and aquatic, vanished. The ocean temperature after almost all life had disappeared was 15 degrees (Fahrenheit) above current ocean temperatures.</w:t>
      </w:r>
    </w:p>
    <w:p w14:paraId="200AE201" w14:textId="77777777" w:rsidR="00D21F61" w:rsidRPr="00F40A15" w:rsidRDefault="00D21F61" w:rsidP="00D21F61">
      <w:pPr>
        <w:rPr>
          <w:sz w:val="16"/>
        </w:rPr>
      </w:pPr>
      <w:r w:rsidRPr="00F40A15">
        <w:rPr>
          <w:sz w:val="16"/>
        </w:rPr>
        <w:t xml:space="preserve">Recent information about </w:t>
      </w:r>
      <w:r w:rsidRPr="00434082">
        <w:rPr>
          <w:rStyle w:val="StyleUnderline"/>
        </w:rPr>
        <w:t xml:space="preserve">the </w:t>
      </w:r>
      <w:r w:rsidRPr="007E5AB4">
        <w:rPr>
          <w:rStyle w:val="StyleUnderline"/>
          <w:highlight w:val="yellow"/>
        </w:rPr>
        <w:t>Permian extinction</w:t>
      </w:r>
      <w:r w:rsidRPr="00F40A15">
        <w:rPr>
          <w:sz w:val="16"/>
        </w:rPr>
        <w:t xml:space="preserve"> indicates it </w:t>
      </w:r>
      <w:r w:rsidRPr="007E5AB4">
        <w:rPr>
          <w:rStyle w:val="StyleUnderline"/>
          <w:highlight w:val="yellow"/>
        </w:rPr>
        <w:t>was caused by</w:t>
      </w:r>
      <w:r w:rsidRPr="00434082">
        <w:rPr>
          <w:rStyle w:val="StyleUnderline"/>
        </w:rPr>
        <w:t xml:space="preserve"> a </w:t>
      </w:r>
      <w:r w:rsidRPr="007E5AB4">
        <w:rPr>
          <w:rStyle w:val="StyleUnderline"/>
          <w:highlight w:val="yellow"/>
        </w:rPr>
        <w:t>rapid increase in</w:t>
      </w:r>
      <w:r w:rsidRPr="00434082">
        <w:rPr>
          <w:rStyle w:val="StyleUnderline"/>
        </w:rPr>
        <w:t xml:space="preserve"> land and ocean </w:t>
      </w:r>
      <w:r w:rsidRPr="007E5AB4">
        <w:rPr>
          <w:rStyle w:val="StyleUnderline"/>
          <w:highlight w:val="yellow"/>
        </w:rPr>
        <w:t>temperatures</w:t>
      </w:r>
      <w:r w:rsidRPr="00F40A15">
        <w:rPr>
          <w:sz w:val="16"/>
        </w:rPr>
        <w:t xml:space="preserve">, caused by the sudden appearance of stupendous amounts of carbon in the form of greenhouse gases (Kolbert, 2014, pp. 102-144). The origin of the carbon in these enormous quantities is not yet known, but one possibility is the </w:t>
      </w:r>
      <w:r w:rsidRPr="007E5AB4">
        <w:rPr>
          <w:rStyle w:val="StyleUnderline"/>
          <w:highlight w:val="yellow"/>
        </w:rPr>
        <w:t>sudden release of methane</w:t>
      </w:r>
      <w:r w:rsidRPr="00434082">
        <w:rPr>
          <w:rStyle w:val="StyleUnderline"/>
        </w:rPr>
        <w:t xml:space="preserve"> gases stored in permafrost</w:t>
      </w:r>
      <w:r w:rsidRPr="00F40A15">
        <w:rPr>
          <w:sz w:val="16"/>
        </w:rPr>
        <w:t xml:space="preserve">. This </w:t>
      </w:r>
      <w:r w:rsidRPr="007E5AB4">
        <w:rPr>
          <w:rStyle w:val="StyleUnderline"/>
          <w:highlight w:val="yellow"/>
        </w:rPr>
        <w:t>is</w:t>
      </w:r>
      <w:r w:rsidRPr="00434082">
        <w:rPr>
          <w:rStyle w:val="StyleUnderline"/>
        </w:rPr>
        <w:t xml:space="preserve"> also </w:t>
      </w:r>
      <w:r w:rsidRPr="007E5AB4">
        <w:rPr>
          <w:rStyle w:val="StyleUnderline"/>
          <w:highlight w:val="yellow"/>
        </w:rPr>
        <w:t>a possibility</w:t>
      </w:r>
      <w:r w:rsidRPr="00434082">
        <w:rPr>
          <w:rStyle w:val="StyleUnderline"/>
        </w:rPr>
        <w:t xml:space="preserve"> in our current situation. If so,</w:t>
      </w:r>
      <w:r w:rsidRPr="00F40A15">
        <w:rPr>
          <w:sz w:val="16"/>
        </w:rPr>
        <w:t xml:space="preserve"> </w:t>
      </w:r>
      <w:r w:rsidRPr="007E5AB4">
        <w:rPr>
          <w:rStyle w:val="Emphasis"/>
          <w:highlight w:val="yellow"/>
        </w:rPr>
        <w:t>extinction would be a natural</w:t>
      </w:r>
      <w:r w:rsidRPr="00434082">
        <w:rPr>
          <w:rStyle w:val="Emphasis"/>
        </w:rPr>
        <w:t xml:space="preserve"> side </w:t>
      </w:r>
      <w:r w:rsidRPr="007E5AB4">
        <w:rPr>
          <w:rStyle w:val="Emphasis"/>
          <w:highlight w:val="yellow"/>
        </w:rPr>
        <w:t>effect</w:t>
      </w:r>
      <w:r w:rsidRPr="00434082">
        <w:rPr>
          <w:rStyle w:val="Emphasis"/>
        </w:rPr>
        <w:t xml:space="preserve"> of human </w:t>
      </w:r>
      <w:r w:rsidRPr="00434082">
        <w:rPr>
          <w:rStyle w:val="Emphasis"/>
        </w:rPr>
        <w:lastRenderedPageBreak/>
        <w:t>processes</w:t>
      </w:r>
      <w:r w:rsidRPr="00F40A15">
        <w:rPr>
          <w:sz w:val="16"/>
        </w:rPr>
        <w:t>. There is also a real but smaller possibility of what is called “runaway greenhouse,” in which the earth’s temperature becomes like Venus’ surface temperature of 800o</w:t>
      </w:r>
    </w:p>
    <w:p w14:paraId="5C8CFD0E" w14:textId="77777777" w:rsidR="00D21F61" w:rsidRPr="00F40A15" w:rsidRDefault="00D21F61" w:rsidP="00D21F61">
      <w:pPr>
        <w:rPr>
          <w:sz w:val="16"/>
        </w:rPr>
      </w:pPr>
      <w:r w:rsidRPr="00434082">
        <w:rPr>
          <w:rStyle w:val="StyleUnderline"/>
        </w:rPr>
        <w:t xml:space="preserve">The </w:t>
      </w:r>
      <w:r w:rsidRPr="007E5AB4">
        <w:rPr>
          <w:rStyle w:val="StyleUnderline"/>
          <w:highlight w:val="yellow"/>
        </w:rPr>
        <w:t>threat of extinction</w:t>
      </w:r>
      <w:r w:rsidRPr="00F40A15">
        <w:rPr>
          <w:sz w:val="16"/>
        </w:rPr>
        <w:t xml:space="preserve"> here </w:t>
      </w:r>
      <w:r w:rsidRPr="007E5AB4">
        <w:rPr>
          <w:rStyle w:val="StyleUnderline"/>
          <w:highlight w:val="yellow"/>
        </w:rPr>
        <w:t>is not</w:t>
      </w:r>
      <w:r w:rsidRPr="00434082">
        <w:rPr>
          <w:rStyle w:val="StyleUnderline"/>
        </w:rPr>
        <w:t xml:space="preserve"> entirely </w:t>
      </w:r>
      <w:r w:rsidRPr="007E5AB4">
        <w:rPr>
          <w:rStyle w:val="StyleUnderline"/>
          <w:highlight w:val="yellow"/>
        </w:rPr>
        <w:t>sudden.</w:t>
      </w:r>
      <w:r w:rsidRPr="007E5AB4">
        <w:rPr>
          <w:sz w:val="16"/>
          <w:highlight w:val="yellow"/>
        </w:rPr>
        <w:t xml:space="preserve"> </w:t>
      </w:r>
      <w:r w:rsidRPr="007E5AB4">
        <w:rPr>
          <w:rStyle w:val="Emphasis"/>
          <w:highlight w:val="yellow"/>
        </w:rPr>
        <w:t>The threat is</w:t>
      </w:r>
      <w:r w:rsidRPr="00434082">
        <w:rPr>
          <w:rStyle w:val="Emphasis"/>
        </w:rPr>
        <w:t xml:space="preserve">, if anything, </w:t>
      </w:r>
      <w:r w:rsidRPr="007E5AB4">
        <w:rPr>
          <w:rStyle w:val="Emphasis"/>
          <w:highlight w:val="yellow"/>
        </w:rPr>
        <w:t>worse</w:t>
      </w:r>
      <w:r w:rsidRPr="00434082">
        <w:rPr>
          <w:rStyle w:val="StyleUnderline"/>
        </w:rPr>
        <w:t>. Changes in the atmosphere</w:t>
      </w:r>
      <w:r w:rsidRPr="00F40A15">
        <w:rPr>
          <w:sz w:val="16"/>
        </w:rPr>
        <w:t xml:space="preserve">--mainly increases in the concentration of greenhouse gases in the atmosphere-- </w:t>
      </w:r>
      <w:r w:rsidRPr="00434082">
        <w:rPr>
          <w:rStyle w:val="StyleUnderline"/>
        </w:rPr>
        <w:t xml:space="preserve">can </w:t>
      </w:r>
      <w:r w:rsidRPr="00434082">
        <w:rPr>
          <w:rStyle w:val="Emphasis"/>
        </w:rPr>
        <w:t>start processes that can’t be reversed</w:t>
      </w:r>
      <w:r w:rsidRPr="00434082">
        <w:rPr>
          <w:rStyle w:val="StyleUnderline"/>
        </w:rPr>
        <w:t xml:space="preserve"> but which take long periods of time to manifest</w:t>
      </w:r>
      <w:r w:rsidRPr="00F40A15">
        <w:rPr>
          <w:sz w:val="16"/>
        </w:rPr>
        <w:t>. “Runaway greenhouse” may be the worst. Once again, suggestions of technological solutions to this situation should be treated with some skepticism. These proposals are often made by technophiles ignoring all the evidence that technology is very much subject to unanticipated side effects and unanticipated failures. What has happened concerning the depletion of the ozone layer should be a clear warning against the facile uses of technology through geoengineering to alter the makeup of the entire planet and its atmosphere.</w:t>
      </w:r>
    </w:p>
    <w:p w14:paraId="27D4E0DF" w14:textId="77777777" w:rsidR="00D21F61" w:rsidRPr="00F40A15" w:rsidRDefault="00D21F61" w:rsidP="00D21F61">
      <w:pPr>
        <w:rPr>
          <w:sz w:val="16"/>
        </w:rPr>
      </w:pPr>
      <w:r w:rsidRPr="00434082">
        <w:rPr>
          <w:rStyle w:val="StyleUnderline"/>
        </w:rPr>
        <w:t>The complicating factor in assessing extinction likelihood from climate change is</w:t>
      </w:r>
      <w:r w:rsidRPr="00F40A15">
        <w:rPr>
          <w:sz w:val="16"/>
        </w:rPr>
        <w:t xml:space="preserve"> corporations, especially American </w:t>
      </w:r>
      <w:r w:rsidRPr="00434082">
        <w:rPr>
          <w:rStyle w:val="Emphasis"/>
        </w:rPr>
        <w:t>fossil fuel corporations</w:t>
      </w:r>
      <w:r w:rsidRPr="00F40A15">
        <w:rPr>
          <w:sz w:val="16"/>
        </w:rPr>
        <w:t xml:space="preserve"> such as Exxon-Mobil and Shell. Through their contributions, </w:t>
      </w:r>
      <w:r w:rsidRPr="00F40A15">
        <w:rPr>
          <w:rStyle w:val="StyleUnderline"/>
        </w:rPr>
        <w:t>they have been able to delay legislation ameliorating</w:t>
      </w:r>
      <w:r w:rsidRPr="00F40A15">
        <w:rPr>
          <w:sz w:val="16"/>
        </w:rPr>
        <w:t xml:space="preserve"> global warming and </w:t>
      </w:r>
      <w:r w:rsidRPr="00F40A15">
        <w:rPr>
          <w:rStyle w:val="StyleUnderline"/>
        </w:rPr>
        <w:t>climate change</w:t>
      </w:r>
      <w:r w:rsidRPr="00F40A15">
        <w:rPr>
          <w:sz w:val="16"/>
        </w:rPr>
        <w:t>. As mentioned before, recently released papers from Exxon-Mobil show that the corporation did accept the scientific findings about global warming and climate change. But they concluded that maintaining their profits was more important than acting to ameliorate climate change.</w:t>
      </w:r>
    </w:p>
    <w:p w14:paraId="2CC39C3C" w14:textId="77777777" w:rsidR="00D21F61" w:rsidRPr="009A14FE" w:rsidRDefault="00D21F61" w:rsidP="00D21F61">
      <w:pPr>
        <w:rPr>
          <w:sz w:val="16"/>
        </w:rPr>
      </w:pPr>
      <w:r w:rsidRPr="00F40A15">
        <w:rPr>
          <w:rStyle w:val="StyleUnderline"/>
        </w:rPr>
        <w:t xml:space="preserve">Since it is not a matter of getting corporations to appreciate scientific facts, the </w:t>
      </w:r>
      <w:r w:rsidRPr="007E5AB4">
        <w:rPr>
          <w:rStyle w:val="Emphasis"/>
          <w:highlight w:val="yellow"/>
        </w:rPr>
        <w:t>chances of extinction from climate change are good</w:t>
      </w:r>
      <w:r w:rsidRPr="00F40A15">
        <w:rPr>
          <w:rStyle w:val="StyleUnderline"/>
        </w:rPr>
        <w:t>. To ameliorate climate change, it is important to leave</w:t>
      </w:r>
      <w:r w:rsidRPr="00F40A15">
        <w:rPr>
          <w:sz w:val="16"/>
        </w:rPr>
        <w:t xml:space="preserve"> a high percentage of </w:t>
      </w:r>
      <w:r w:rsidRPr="00F40A15">
        <w:rPr>
          <w:rStyle w:val="StyleUnderline"/>
        </w:rPr>
        <w:t>fossil fuel reserves in the ground</w:t>
      </w:r>
      <w:r w:rsidRPr="00F40A15">
        <w:rPr>
          <w:sz w:val="16"/>
        </w:rPr>
        <w:t xml:space="preserve">. But this is exactly what a profit-seeking fossil </w:t>
      </w:r>
      <w:r w:rsidRPr="006179E7">
        <w:rPr>
          <w:sz w:val="16"/>
        </w:rPr>
        <w:t xml:space="preserve">fuel corporation cannot do. One can still hope that because fossil fuel corporations are made up of individuals, increasingly bad consequences of global warming and climate change will change their minds about profits. But because of the lag in effects, this mind change will probably be too late. </w:t>
      </w:r>
      <w:proofErr w:type="gramStart"/>
      <w:r w:rsidRPr="006179E7">
        <w:rPr>
          <w:sz w:val="16"/>
        </w:rPr>
        <w:t>So</w:t>
      </w:r>
      <w:proofErr w:type="gramEnd"/>
      <w:r w:rsidRPr="006179E7">
        <w:rPr>
          <w:sz w:val="16"/>
        </w:rPr>
        <w:t xml:space="preserve"> I conclude </w:t>
      </w:r>
      <w:r w:rsidRPr="006179E7">
        <w:rPr>
          <w:rStyle w:val="StyleUnderline"/>
        </w:rPr>
        <w:t>we will probably see something like the effects of the Permian extinction</w:t>
      </w:r>
      <w:r w:rsidRPr="006179E7">
        <w:rPr>
          <w:sz w:val="16"/>
        </w:rPr>
        <w:t xml:space="preserve"> perhaps </w:t>
      </w:r>
      <w:proofErr w:type="spellStart"/>
      <w:r w:rsidRPr="006179E7">
        <w:rPr>
          <w:sz w:val="16"/>
        </w:rPr>
        <w:t>some time</w:t>
      </w:r>
      <w:proofErr w:type="spellEnd"/>
      <w:r w:rsidRPr="006179E7">
        <w:rPr>
          <w:sz w:val="16"/>
        </w:rPr>
        <w:t xml:space="preserve"> </w:t>
      </w:r>
      <w:r w:rsidRPr="006179E7">
        <w:rPr>
          <w:rStyle w:val="Emphasis"/>
        </w:rPr>
        <w:t>around 2050</w:t>
      </w:r>
      <w:r w:rsidRPr="006179E7">
        <w:rPr>
          <w:sz w:val="16"/>
        </w:rPr>
        <w:t>. (The Permian extinction was 95% extinction of all species.) This assumes the release of methane from the arctic will take</w:t>
      </w:r>
      <w:r w:rsidRPr="00F40A15">
        <w:rPr>
          <w:sz w:val="16"/>
        </w:rPr>
        <w:t xml:space="preserve"> place around then.</w:t>
      </w:r>
    </w:p>
    <w:p w14:paraId="24283B75" w14:textId="77777777" w:rsidR="00D21F61" w:rsidRPr="00D21F61" w:rsidRDefault="00D21F61" w:rsidP="004670A1"/>
    <w:p w14:paraId="1E4EB1E8" w14:textId="08FAF89D" w:rsidR="000A35A2" w:rsidRDefault="000A35A2" w:rsidP="005514F3">
      <w:pPr>
        <w:pStyle w:val="Heading1"/>
      </w:pPr>
      <w:r>
        <w:t>UQ</w:t>
      </w:r>
    </w:p>
    <w:p w14:paraId="7C96207A" w14:textId="34846B12" w:rsidR="000A35A2" w:rsidRDefault="00AE7ACF" w:rsidP="008C67D1">
      <w:pPr>
        <w:pStyle w:val="Heading2"/>
      </w:pPr>
      <w:r>
        <w:t>Dems Win</w:t>
      </w:r>
    </w:p>
    <w:p w14:paraId="2668F530" w14:textId="41BB170F" w:rsidR="000A35A2" w:rsidRDefault="008C67D1" w:rsidP="008C67D1">
      <w:pPr>
        <w:pStyle w:val="Heading3"/>
      </w:pPr>
      <w:r>
        <w:t>Blue Wave</w:t>
      </w:r>
      <w:r w:rsidR="00033C05">
        <w:t>---</w:t>
      </w:r>
      <w:r>
        <w:t>2NC</w:t>
      </w:r>
    </w:p>
    <w:p w14:paraId="15B8480F" w14:textId="251B319E" w:rsidR="008C1515" w:rsidRDefault="00B31123" w:rsidP="008C1515">
      <w:pPr>
        <w:pStyle w:val="Heading4"/>
      </w:pPr>
      <w:r>
        <w:t xml:space="preserve">Dems will win </w:t>
      </w:r>
      <w:r w:rsidR="004F643C">
        <w:t xml:space="preserve">the House---at least 40 seats expected to change because of weak GOP strategy---that’s </w:t>
      </w:r>
      <w:r w:rsidR="004F643C" w:rsidRPr="004F643C">
        <w:t>Zakaria</w:t>
      </w:r>
    </w:p>
    <w:p w14:paraId="7C42DDAC" w14:textId="77777777" w:rsidR="008C1515" w:rsidRPr="008C1515" w:rsidRDefault="008C1515" w:rsidP="008C1515"/>
    <w:p w14:paraId="60959906" w14:textId="19DE74F3" w:rsidR="008C67D1" w:rsidRDefault="00766717" w:rsidP="00766717">
      <w:pPr>
        <w:pStyle w:val="Heading4"/>
      </w:pPr>
      <w:r>
        <w:t xml:space="preserve">Blue wave carrying Dems but not guaranteed </w:t>
      </w:r>
    </w:p>
    <w:p w14:paraId="6BB0C78D" w14:textId="57904EAB" w:rsidR="008C67D1" w:rsidRDefault="003D4D7F" w:rsidP="008C67D1">
      <w:r>
        <w:t xml:space="preserve">Scott </w:t>
      </w:r>
      <w:r w:rsidRPr="002C146A">
        <w:rPr>
          <w:rStyle w:val="Style13ptBold"/>
        </w:rPr>
        <w:t>Gaillard 6/13</w:t>
      </w:r>
      <w:r>
        <w:t xml:space="preserve">, </w:t>
      </w:r>
      <w:r w:rsidR="00955F16">
        <w:t xml:space="preserve">J.D. from Florida State, </w:t>
      </w:r>
      <w:r w:rsidR="0018308F">
        <w:t xml:space="preserve">former Legislative Assistant in the U.S. House of Representatives, 6-13-18, “Democrats predict sweeping elections in November … but maybe only they can screw it up,” </w:t>
      </w:r>
      <w:r w:rsidR="002C146A">
        <w:t>http://folioweekly.com/stories/is-the-blue-wave-for-real,19973</w:t>
      </w:r>
    </w:p>
    <w:p w14:paraId="3E3A5CA3" w14:textId="77777777" w:rsidR="008C67D1" w:rsidRPr="00766717" w:rsidRDefault="008C67D1" w:rsidP="008C67D1">
      <w:pPr>
        <w:rPr>
          <w:sz w:val="16"/>
        </w:rPr>
      </w:pPr>
      <w:r w:rsidRPr="00766717">
        <w:rPr>
          <w:sz w:val="16"/>
        </w:rPr>
        <w:t>On Nov. 6, voters will decide the fate of the U.S. Congress and state legislatures across the country. Democrats are hoping a "Blue Wave" will crest and wash the Republicans out of control of Congress and state governments around the nation.</w:t>
      </w:r>
    </w:p>
    <w:p w14:paraId="701F37C7" w14:textId="77777777" w:rsidR="008C67D1" w:rsidRPr="00766717" w:rsidRDefault="008C67D1" w:rsidP="008C67D1">
      <w:pPr>
        <w:rPr>
          <w:sz w:val="16"/>
        </w:rPr>
      </w:pPr>
      <w:r w:rsidRPr="002C146A">
        <w:rPr>
          <w:rStyle w:val="StyleUnderline"/>
        </w:rPr>
        <w:t xml:space="preserve">The Blue Wave refers to the rising tide of activism on the left and the increasing success of Democratic candidates in </w:t>
      </w:r>
      <w:r w:rsidRPr="002C146A">
        <w:rPr>
          <w:rStyle w:val="Emphasis"/>
        </w:rPr>
        <w:t>special elections</w:t>
      </w:r>
      <w:r w:rsidRPr="002C146A">
        <w:rPr>
          <w:rStyle w:val="StyleUnderline"/>
        </w:rPr>
        <w:t xml:space="preserve"> since the inauguration of</w:t>
      </w:r>
      <w:r w:rsidRPr="00766717">
        <w:rPr>
          <w:sz w:val="16"/>
        </w:rPr>
        <w:t xml:space="preserve"> President Donald Trump. (See "A Progressive Counterrevolution in Northeast Florida?" Folio Weekly, January 2017)</w:t>
      </w:r>
    </w:p>
    <w:p w14:paraId="77BEE6A1" w14:textId="77777777" w:rsidR="008C67D1" w:rsidRPr="00766717" w:rsidRDefault="008C67D1" w:rsidP="008C67D1">
      <w:pPr>
        <w:rPr>
          <w:sz w:val="16"/>
        </w:rPr>
      </w:pPr>
      <w:r w:rsidRPr="00766717">
        <w:rPr>
          <w:sz w:val="16"/>
        </w:rPr>
        <w:t xml:space="preserve">Asked about the Blue Wave, local Democratic activist Luis </w:t>
      </w:r>
      <w:proofErr w:type="spellStart"/>
      <w:r w:rsidRPr="00766717">
        <w:rPr>
          <w:sz w:val="16"/>
        </w:rPr>
        <w:t>Zaldivar</w:t>
      </w:r>
      <w:proofErr w:type="spellEnd"/>
      <w:r w:rsidRPr="00766717">
        <w:rPr>
          <w:sz w:val="16"/>
        </w:rPr>
        <w:t xml:space="preserve"> says, "I can answer straight-up; </w:t>
      </w:r>
      <w:r w:rsidRPr="002C146A">
        <w:rPr>
          <w:rStyle w:val="StyleUnderline"/>
        </w:rPr>
        <w:t>the Wave is 100 percent for real, especially because</w:t>
      </w:r>
      <w:r w:rsidRPr="00766717">
        <w:rPr>
          <w:sz w:val="16"/>
        </w:rPr>
        <w:t xml:space="preserve"> </w:t>
      </w:r>
      <w:r w:rsidRPr="00766717">
        <w:rPr>
          <w:rStyle w:val="Emphasis"/>
          <w:highlight w:val="yellow"/>
        </w:rPr>
        <w:t>Republicans</w:t>
      </w:r>
      <w:r w:rsidRPr="002C146A">
        <w:rPr>
          <w:rStyle w:val="Emphasis"/>
        </w:rPr>
        <w:t xml:space="preserve"> don't have anything going on</w:t>
      </w:r>
      <w:r w:rsidRPr="00766717">
        <w:rPr>
          <w:sz w:val="16"/>
        </w:rPr>
        <w:t xml:space="preserve">; </w:t>
      </w:r>
      <w:r w:rsidRPr="002C146A">
        <w:rPr>
          <w:rStyle w:val="StyleUnderline"/>
        </w:rPr>
        <w:t xml:space="preserve">they </w:t>
      </w:r>
      <w:r w:rsidRPr="00766717">
        <w:rPr>
          <w:rStyle w:val="StyleUnderline"/>
          <w:highlight w:val="yellow"/>
        </w:rPr>
        <w:t>are</w:t>
      </w:r>
      <w:r w:rsidRPr="002C146A">
        <w:rPr>
          <w:rStyle w:val="StyleUnderline"/>
        </w:rPr>
        <w:t xml:space="preserve"> </w:t>
      </w:r>
      <w:r w:rsidRPr="002C146A">
        <w:rPr>
          <w:rStyle w:val="Emphasis"/>
        </w:rPr>
        <w:t xml:space="preserve">deeply </w:t>
      </w:r>
      <w:r w:rsidRPr="00766717">
        <w:rPr>
          <w:rStyle w:val="Emphasis"/>
          <w:highlight w:val="yellow"/>
        </w:rPr>
        <w:t>divided</w:t>
      </w:r>
      <w:r w:rsidRPr="00766717">
        <w:rPr>
          <w:sz w:val="16"/>
        </w:rPr>
        <w:t xml:space="preserve">." </w:t>
      </w:r>
      <w:proofErr w:type="spellStart"/>
      <w:r w:rsidRPr="00766717">
        <w:rPr>
          <w:sz w:val="16"/>
        </w:rPr>
        <w:t>Zaldivar</w:t>
      </w:r>
      <w:proofErr w:type="spellEnd"/>
      <w:r w:rsidRPr="00766717">
        <w:rPr>
          <w:sz w:val="16"/>
        </w:rPr>
        <w:t>, who has knocked on thousands of doors in the last two years, is president of the local Democratic Progressive Caucus. Democratic National Committee Chairman Tom Perez recently stated, "We are winning everywhere."</w:t>
      </w:r>
    </w:p>
    <w:p w14:paraId="2407A78B" w14:textId="77777777" w:rsidR="008C67D1" w:rsidRPr="00766717" w:rsidRDefault="008C67D1" w:rsidP="008C67D1">
      <w:pPr>
        <w:rPr>
          <w:sz w:val="16"/>
        </w:rPr>
      </w:pPr>
      <w:r w:rsidRPr="002C146A">
        <w:rPr>
          <w:rStyle w:val="StyleUnderline"/>
        </w:rPr>
        <w:t xml:space="preserve">Democrats are hoping this year's election will resemble the one in 2006, when they </w:t>
      </w:r>
      <w:r w:rsidRPr="002C146A">
        <w:rPr>
          <w:rStyle w:val="Emphasis"/>
        </w:rPr>
        <w:t>regained majorities</w:t>
      </w:r>
      <w:r w:rsidRPr="00766717">
        <w:rPr>
          <w:sz w:val="16"/>
        </w:rPr>
        <w:t xml:space="preserve"> </w:t>
      </w:r>
      <w:r w:rsidRPr="002C146A">
        <w:rPr>
          <w:rStyle w:val="StyleUnderline"/>
        </w:rPr>
        <w:t>in the U.S. House and Senate, and among governorships</w:t>
      </w:r>
      <w:r w:rsidRPr="00766717">
        <w:rPr>
          <w:sz w:val="16"/>
        </w:rPr>
        <w:t xml:space="preserve">. Democrats also won </w:t>
      </w:r>
      <w:proofErr w:type="gramStart"/>
      <w:r w:rsidRPr="00766717">
        <w:rPr>
          <w:sz w:val="16"/>
        </w:rPr>
        <w:t>a majority of</w:t>
      </w:r>
      <w:proofErr w:type="gramEnd"/>
      <w:r w:rsidRPr="00766717">
        <w:rPr>
          <w:sz w:val="16"/>
        </w:rPr>
        <w:t xml:space="preserve"> state legislatures and picked up seven seats in the Republican-dominated Florida House.</w:t>
      </w:r>
    </w:p>
    <w:p w14:paraId="1E9C8D5D" w14:textId="77777777" w:rsidR="008C67D1" w:rsidRPr="00766717" w:rsidRDefault="008C67D1" w:rsidP="008C67D1">
      <w:pPr>
        <w:rPr>
          <w:sz w:val="16"/>
        </w:rPr>
      </w:pPr>
      <w:r w:rsidRPr="00766717">
        <w:rPr>
          <w:sz w:val="16"/>
        </w:rPr>
        <w:t>There's a lot of enthusiasm among activists, but what do the numbers say?</w:t>
      </w:r>
    </w:p>
    <w:p w14:paraId="5FE73D11" w14:textId="77777777" w:rsidR="008C67D1" w:rsidRPr="00766717" w:rsidRDefault="008C67D1" w:rsidP="008C67D1">
      <w:pPr>
        <w:rPr>
          <w:sz w:val="16"/>
        </w:rPr>
      </w:pPr>
      <w:r w:rsidRPr="002C146A">
        <w:rPr>
          <w:rStyle w:val="StyleUnderline"/>
        </w:rPr>
        <w:t>Democrats need 24 victories to take the majority in the U.S. House of Representatives and two victories to take back the U.S. Senate</w:t>
      </w:r>
      <w:r w:rsidRPr="00766717">
        <w:rPr>
          <w:sz w:val="16"/>
        </w:rPr>
        <w:t>. This is an off-year, aka mid-term election, in which the presidency is not on the ballot, which is typically better for the party out of power.</w:t>
      </w:r>
    </w:p>
    <w:p w14:paraId="0B855CCD" w14:textId="77777777" w:rsidR="008C67D1" w:rsidRPr="00766717" w:rsidRDefault="008C67D1" w:rsidP="008C67D1">
      <w:pPr>
        <w:rPr>
          <w:sz w:val="16"/>
        </w:rPr>
      </w:pPr>
      <w:r w:rsidRPr="002C146A">
        <w:rPr>
          <w:rStyle w:val="StyleUnderline"/>
        </w:rPr>
        <w:lastRenderedPageBreak/>
        <w:t>Since World War II, the opposition party has, on average, gained 26 seats in off-year elections</w:t>
      </w:r>
      <w:r w:rsidRPr="00766717">
        <w:rPr>
          <w:sz w:val="16"/>
        </w:rPr>
        <w:t xml:space="preserve">. </w:t>
      </w:r>
      <w:r w:rsidRPr="002C146A">
        <w:rPr>
          <w:rStyle w:val="StyleUnderline"/>
        </w:rPr>
        <w:t xml:space="preserve">One prediction model suggests </w:t>
      </w:r>
      <w:r w:rsidRPr="006D7FDA">
        <w:rPr>
          <w:rStyle w:val="StyleUnderline"/>
          <w:highlight w:val="yellow"/>
        </w:rPr>
        <w:t>Dem</w:t>
      </w:r>
      <w:r w:rsidRPr="002C146A">
        <w:rPr>
          <w:rStyle w:val="StyleUnderline"/>
        </w:rPr>
        <w:t>ocrat</w:t>
      </w:r>
      <w:r w:rsidRPr="006D7FDA">
        <w:rPr>
          <w:rStyle w:val="StyleUnderline"/>
          <w:highlight w:val="yellow"/>
        </w:rPr>
        <w:t>s will gain between 45 and 50 seats in the</w:t>
      </w:r>
      <w:r w:rsidRPr="002C146A">
        <w:rPr>
          <w:rStyle w:val="StyleUnderline"/>
        </w:rPr>
        <w:t xml:space="preserve"> U.S. </w:t>
      </w:r>
      <w:r w:rsidRPr="006D7FDA">
        <w:rPr>
          <w:rStyle w:val="StyleUnderline"/>
          <w:highlight w:val="yellow"/>
        </w:rPr>
        <w:t>House</w:t>
      </w:r>
      <w:r w:rsidRPr="002C146A">
        <w:rPr>
          <w:rStyle w:val="StyleUnderline"/>
        </w:rPr>
        <w:t xml:space="preserve"> of Representatives.</w:t>
      </w:r>
      <w:r w:rsidRPr="00766717">
        <w:rPr>
          <w:sz w:val="16"/>
        </w:rPr>
        <w:t xml:space="preserve"> It also predicts the Democrats will flip between 15 and 20 state legislatures. </w:t>
      </w:r>
      <w:r w:rsidRPr="002C146A">
        <w:rPr>
          <w:rStyle w:val="StyleUnderline"/>
        </w:rPr>
        <w:t>This model</w:t>
      </w:r>
      <w:r w:rsidRPr="00766717">
        <w:rPr>
          <w:sz w:val="16"/>
        </w:rPr>
        <w:t xml:space="preserve"> accurately predicted big Democratic gains in 2006 and Republican wins in 2010, and </w:t>
      </w:r>
      <w:r w:rsidRPr="002C146A">
        <w:rPr>
          <w:rStyle w:val="StyleUnderline"/>
        </w:rPr>
        <w:t>has been correct about most elections since 1950.</w:t>
      </w:r>
    </w:p>
    <w:p w14:paraId="70CAE0B6" w14:textId="77777777" w:rsidR="008C67D1" w:rsidRPr="00766717" w:rsidRDefault="008C67D1" w:rsidP="008C67D1">
      <w:pPr>
        <w:rPr>
          <w:sz w:val="16"/>
        </w:rPr>
      </w:pPr>
      <w:r w:rsidRPr="00766717">
        <w:rPr>
          <w:sz w:val="16"/>
        </w:rPr>
        <w:t>A Swelling Wake</w:t>
      </w:r>
    </w:p>
    <w:p w14:paraId="06130527" w14:textId="77777777" w:rsidR="008C67D1" w:rsidRPr="00766717" w:rsidRDefault="008C67D1" w:rsidP="008C67D1">
      <w:pPr>
        <w:rPr>
          <w:sz w:val="16"/>
        </w:rPr>
      </w:pPr>
      <w:r w:rsidRPr="00766717">
        <w:rPr>
          <w:sz w:val="16"/>
        </w:rPr>
        <w:t xml:space="preserve">Some of the </w:t>
      </w:r>
      <w:r w:rsidRPr="006D7FDA">
        <w:rPr>
          <w:rStyle w:val="StyleUnderline"/>
          <w:highlight w:val="yellow"/>
        </w:rPr>
        <w:t>early races after Trump</w:t>
      </w:r>
      <w:r w:rsidRPr="006D7FDA">
        <w:rPr>
          <w:rStyle w:val="StyleUnderline"/>
        </w:rPr>
        <w:t xml:space="preserve">'s inauguration </w:t>
      </w:r>
      <w:r w:rsidRPr="006D7FDA">
        <w:rPr>
          <w:rStyle w:val="StyleUnderline"/>
          <w:highlight w:val="yellow"/>
        </w:rPr>
        <w:t>were disappointing, but</w:t>
      </w:r>
      <w:r w:rsidRPr="006D7FDA">
        <w:rPr>
          <w:rStyle w:val="StyleUnderline"/>
        </w:rPr>
        <w:t xml:space="preserve"> by</w:t>
      </w:r>
      <w:r w:rsidRPr="00766717">
        <w:rPr>
          <w:rStyle w:val="StyleUnderline"/>
        </w:rPr>
        <w:t xml:space="preserve"> November 2017, </w:t>
      </w:r>
      <w:r w:rsidRPr="006D7FDA">
        <w:rPr>
          <w:rStyle w:val="StyleUnderline"/>
          <w:highlight w:val="yellow"/>
        </w:rPr>
        <w:t>Dem</w:t>
      </w:r>
      <w:r w:rsidRPr="00766717">
        <w:rPr>
          <w:rStyle w:val="StyleUnderline"/>
        </w:rPr>
        <w:t>ocrat</w:t>
      </w:r>
      <w:r w:rsidRPr="006D7FDA">
        <w:rPr>
          <w:rStyle w:val="StyleUnderline"/>
          <w:highlight w:val="yellow"/>
        </w:rPr>
        <w:t>s</w:t>
      </w:r>
      <w:r w:rsidRPr="00766717">
        <w:rPr>
          <w:rStyle w:val="StyleUnderline"/>
        </w:rPr>
        <w:t xml:space="preserve"> had </w:t>
      </w:r>
      <w:r w:rsidRPr="006D7FDA">
        <w:rPr>
          <w:rStyle w:val="StyleUnderline"/>
          <w:highlight w:val="yellow"/>
        </w:rPr>
        <w:t>snapped back</w:t>
      </w:r>
      <w:r w:rsidRPr="00766717">
        <w:rPr>
          <w:rStyle w:val="StyleUnderline"/>
        </w:rPr>
        <w:t xml:space="preserve">, </w:t>
      </w:r>
      <w:r w:rsidRPr="006D7FDA">
        <w:rPr>
          <w:rStyle w:val="StyleUnderline"/>
          <w:highlight w:val="yellow"/>
        </w:rPr>
        <w:t>winning</w:t>
      </w:r>
      <w:r w:rsidRPr="00766717">
        <w:rPr>
          <w:rStyle w:val="StyleUnderline"/>
        </w:rPr>
        <w:t xml:space="preserve"> gubernatorial </w:t>
      </w:r>
      <w:r w:rsidRPr="006D7FDA">
        <w:rPr>
          <w:rStyle w:val="StyleUnderline"/>
          <w:highlight w:val="yellow"/>
        </w:rPr>
        <w:t>elections in</w:t>
      </w:r>
      <w:r w:rsidRPr="00766717">
        <w:rPr>
          <w:rStyle w:val="StyleUnderline"/>
        </w:rPr>
        <w:t xml:space="preserve"> </w:t>
      </w:r>
      <w:r w:rsidRPr="006D7FDA">
        <w:rPr>
          <w:rStyle w:val="StyleUnderline"/>
          <w:highlight w:val="yellow"/>
        </w:rPr>
        <w:t>New Jersey</w:t>
      </w:r>
      <w:r w:rsidRPr="00766717">
        <w:rPr>
          <w:rStyle w:val="StyleUnderline"/>
        </w:rPr>
        <w:t xml:space="preserve"> and </w:t>
      </w:r>
      <w:r w:rsidRPr="006D7FDA">
        <w:rPr>
          <w:rStyle w:val="StyleUnderline"/>
          <w:highlight w:val="yellow"/>
        </w:rPr>
        <w:t>Virginia</w:t>
      </w:r>
      <w:r w:rsidRPr="00766717">
        <w:rPr>
          <w:sz w:val="16"/>
        </w:rPr>
        <w:t>.</w:t>
      </w:r>
    </w:p>
    <w:p w14:paraId="1BA28535" w14:textId="77777777" w:rsidR="008C67D1" w:rsidRPr="00766717" w:rsidRDefault="008C67D1" w:rsidP="008C67D1">
      <w:pPr>
        <w:rPr>
          <w:sz w:val="16"/>
        </w:rPr>
      </w:pPr>
      <w:r w:rsidRPr="00766717">
        <w:rPr>
          <w:rStyle w:val="StyleUnderline"/>
        </w:rPr>
        <w:t xml:space="preserve">A </w:t>
      </w:r>
      <w:r w:rsidRPr="00766717">
        <w:rPr>
          <w:rStyle w:val="Emphasis"/>
        </w:rPr>
        <w:t>political earthquake</w:t>
      </w:r>
      <w:r w:rsidRPr="00766717">
        <w:rPr>
          <w:sz w:val="16"/>
        </w:rPr>
        <w:t xml:space="preserve"> </w:t>
      </w:r>
      <w:r w:rsidRPr="00766717">
        <w:rPr>
          <w:rStyle w:val="StyleUnderline"/>
        </w:rPr>
        <w:t xml:space="preserve">sent aftershocks around America when Democrat Doug Jones bested Roy Moore in the </w:t>
      </w:r>
      <w:r w:rsidRPr="006D7FDA">
        <w:rPr>
          <w:rStyle w:val="Emphasis"/>
          <w:highlight w:val="yellow"/>
        </w:rPr>
        <w:t>Alabama</w:t>
      </w:r>
      <w:r w:rsidRPr="00766717">
        <w:rPr>
          <w:rStyle w:val="StyleUnderline"/>
        </w:rPr>
        <w:t xml:space="preserve"> special election to replace Jeff Sessions in the U.S. Senate</w:t>
      </w:r>
      <w:r w:rsidRPr="00766717">
        <w:rPr>
          <w:sz w:val="16"/>
        </w:rPr>
        <w:t>. Alabama had not voted for a Democratic presidential candidate in more than 30 years and was considered among the safest states for Republicans.</w:t>
      </w:r>
    </w:p>
    <w:p w14:paraId="29F8C982" w14:textId="77777777" w:rsidR="008C67D1" w:rsidRPr="00766717" w:rsidRDefault="008C67D1" w:rsidP="008C67D1">
      <w:pPr>
        <w:rPr>
          <w:sz w:val="16"/>
        </w:rPr>
      </w:pPr>
      <w:r w:rsidRPr="00766717">
        <w:rPr>
          <w:rStyle w:val="StyleUnderline"/>
        </w:rPr>
        <w:t>Jones' support came from all over the U.S</w:t>
      </w:r>
      <w:r w:rsidRPr="00766717">
        <w:rPr>
          <w:sz w:val="16"/>
        </w:rPr>
        <w:t>., including from local activist Nathan McKay, who contacted nearly 10,000 voters urging them to support Jones and to turn out to vote. McKay explained, "I got inspired to get involved because someone has to do it." He spoke of the danger of "sitting on the sidelines," mistaking social media posts for genuine activism.</w:t>
      </w:r>
    </w:p>
    <w:p w14:paraId="188D7E84" w14:textId="77777777" w:rsidR="008C67D1" w:rsidRPr="00766717" w:rsidRDefault="008C67D1" w:rsidP="008C67D1">
      <w:pPr>
        <w:rPr>
          <w:sz w:val="16"/>
        </w:rPr>
      </w:pPr>
      <w:r w:rsidRPr="00766717">
        <w:rPr>
          <w:sz w:val="16"/>
        </w:rPr>
        <w:t xml:space="preserve">Republicans hoped Jones' victory was simply because they had a weak candidate in the former judge who faced multiple accusations that he'd sexually preyed on teenaged girls when he was a prosecutor in his 30s. Though Moore strenuously denied any predatory or inappropriate behavior, many believed the scandal tanked his candidacy. Three months later, </w:t>
      </w:r>
      <w:r w:rsidRPr="00766717">
        <w:rPr>
          <w:rStyle w:val="StyleUnderline"/>
        </w:rPr>
        <w:t xml:space="preserve">Democrats scored another upset in a </w:t>
      </w:r>
      <w:r w:rsidRPr="006D7FDA">
        <w:rPr>
          <w:rStyle w:val="Emphasis"/>
          <w:highlight w:val="yellow"/>
        </w:rPr>
        <w:t>Pennsylvania</w:t>
      </w:r>
      <w:r w:rsidRPr="00766717">
        <w:rPr>
          <w:rStyle w:val="StyleUnderline"/>
        </w:rPr>
        <w:t xml:space="preserve"> district heavily favoring Republicans.</w:t>
      </w:r>
      <w:r w:rsidRPr="00766717">
        <w:rPr>
          <w:sz w:val="16"/>
        </w:rPr>
        <w:t xml:space="preserve"> </w:t>
      </w:r>
      <w:r w:rsidRPr="00766717">
        <w:rPr>
          <w:rStyle w:val="StyleUnderline"/>
        </w:rPr>
        <w:t>The district is gerrymandered to elect Republicans-Donald Trump carried it by nearly 20 percent in 2016</w:t>
      </w:r>
      <w:r w:rsidRPr="00766717">
        <w:rPr>
          <w:sz w:val="16"/>
        </w:rPr>
        <w:t xml:space="preserve">—plus their candidate, Rick </w:t>
      </w:r>
      <w:proofErr w:type="spellStart"/>
      <w:r w:rsidRPr="00766717">
        <w:rPr>
          <w:sz w:val="16"/>
        </w:rPr>
        <w:t>Saccone</w:t>
      </w:r>
      <w:proofErr w:type="spellEnd"/>
      <w:r w:rsidRPr="00766717">
        <w:rPr>
          <w:sz w:val="16"/>
        </w:rPr>
        <w:t xml:space="preserve">, had no such scandal. Nevertheless, Democratic former Assistant U.S. Attorney </w:t>
      </w:r>
      <w:proofErr w:type="spellStart"/>
      <w:r w:rsidRPr="00766717">
        <w:rPr>
          <w:sz w:val="16"/>
        </w:rPr>
        <w:t>Conor</w:t>
      </w:r>
      <w:proofErr w:type="spellEnd"/>
      <w:r w:rsidRPr="00766717">
        <w:rPr>
          <w:sz w:val="16"/>
        </w:rPr>
        <w:t xml:space="preserve"> Lamb defeated </w:t>
      </w:r>
      <w:proofErr w:type="spellStart"/>
      <w:r w:rsidRPr="00766717">
        <w:rPr>
          <w:sz w:val="16"/>
        </w:rPr>
        <w:t>Saccone</w:t>
      </w:r>
      <w:proofErr w:type="spellEnd"/>
      <w:r w:rsidRPr="00766717">
        <w:rPr>
          <w:sz w:val="16"/>
        </w:rPr>
        <w:t>, a candidate who'd claimed he was "Trump before Trump was Trump."</w:t>
      </w:r>
    </w:p>
    <w:p w14:paraId="5FD717C6" w14:textId="77777777" w:rsidR="008C67D1" w:rsidRPr="00766717" w:rsidRDefault="008C67D1" w:rsidP="008C67D1">
      <w:pPr>
        <w:rPr>
          <w:sz w:val="16"/>
        </w:rPr>
      </w:pPr>
      <w:r w:rsidRPr="00766717">
        <w:rPr>
          <w:rStyle w:val="StyleUnderline"/>
        </w:rPr>
        <w:t xml:space="preserve">The Blue Wave appeared to be </w:t>
      </w:r>
      <w:r w:rsidRPr="00766717">
        <w:rPr>
          <w:rStyle w:val="Emphasis"/>
        </w:rPr>
        <w:t>gaining momentum</w:t>
      </w:r>
      <w:r w:rsidRPr="00766717">
        <w:rPr>
          <w:sz w:val="16"/>
        </w:rPr>
        <w:t xml:space="preserve">. In a widely cited article, FiveThirtyEight's Henry </w:t>
      </w:r>
      <w:proofErr w:type="spellStart"/>
      <w:r w:rsidRPr="00766717">
        <w:rPr>
          <w:sz w:val="16"/>
        </w:rPr>
        <w:t>Enten</w:t>
      </w:r>
      <w:proofErr w:type="spellEnd"/>
      <w:r w:rsidRPr="00766717">
        <w:rPr>
          <w:sz w:val="16"/>
        </w:rPr>
        <w:t xml:space="preserve"> wrote, "</w:t>
      </w:r>
      <w:r w:rsidRPr="006D7FDA">
        <w:rPr>
          <w:rStyle w:val="StyleUnderline"/>
          <w:highlight w:val="yellow"/>
        </w:rPr>
        <w:t>You don't see</w:t>
      </w:r>
      <w:r w:rsidRPr="00766717">
        <w:rPr>
          <w:rStyle w:val="StyleUnderline"/>
        </w:rPr>
        <w:t xml:space="preserve"> this type of </w:t>
      </w:r>
      <w:r w:rsidRPr="006D7FDA">
        <w:rPr>
          <w:rStyle w:val="StyleUnderline"/>
          <w:highlight w:val="yellow"/>
        </w:rPr>
        <w:t xml:space="preserve">consistent outperformance unless there's an </w:t>
      </w:r>
      <w:r w:rsidRPr="006D7FDA">
        <w:rPr>
          <w:rStyle w:val="Emphasis"/>
          <w:highlight w:val="yellow"/>
        </w:rPr>
        <w:t>overriding pro-Dem</w:t>
      </w:r>
      <w:r w:rsidRPr="00766717">
        <w:rPr>
          <w:rStyle w:val="Emphasis"/>
        </w:rPr>
        <w:t xml:space="preserve">ocratic national </w:t>
      </w:r>
      <w:r w:rsidRPr="006D7FDA">
        <w:rPr>
          <w:rStyle w:val="Emphasis"/>
          <w:highlight w:val="yellow"/>
        </w:rPr>
        <w:t>factor</w:t>
      </w:r>
      <w:r w:rsidRPr="00766717">
        <w:rPr>
          <w:sz w:val="16"/>
        </w:rPr>
        <w:t>."</w:t>
      </w:r>
    </w:p>
    <w:p w14:paraId="50280E7C" w14:textId="77777777" w:rsidR="008C67D1" w:rsidRPr="00766717" w:rsidRDefault="008C67D1" w:rsidP="008C67D1">
      <w:pPr>
        <w:rPr>
          <w:sz w:val="16"/>
        </w:rPr>
      </w:pPr>
      <w:r w:rsidRPr="00766717">
        <w:rPr>
          <w:rStyle w:val="StyleUnderline"/>
        </w:rPr>
        <w:t>Another special election was held near Sarasota to elect a new member to the Florida legislature.</w:t>
      </w:r>
      <w:r w:rsidRPr="00766717">
        <w:rPr>
          <w:sz w:val="16"/>
        </w:rPr>
        <w:t xml:space="preserve"> </w:t>
      </w:r>
      <w:r w:rsidRPr="00766717">
        <w:rPr>
          <w:rStyle w:val="StyleUnderline"/>
        </w:rPr>
        <w:t>Republican voters outnumbered Democrats by 10 percentage points and had carried the district in the last two presidential elections. Yet Democratic attorney Margaret Good won by a comfortable margin</w:t>
      </w:r>
      <w:r w:rsidRPr="00766717">
        <w:rPr>
          <w:sz w:val="16"/>
        </w:rPr>
        <w:t xml:space="preserve"> in a race that included appearances by national figures from both parties.</w:t>
      </w:r>
    </w:p>
    <w:p w14:paraId="03CE004F" w14:textId="77777777" w:rsidR="008C67D1" w:rsidRPr="00766717" w:rsidRDefault="008C67D1" w:rsidP="008C67D1">
      <w:pPr>
        <w:rPr>
          <w:rStyle w:val="StyleUnderline"/>
        </w:rPr>
      </w:pPr>
      <w:r w:rsidRPr="00766717">
        <w:rPr>
          <w:rStyle w:val="StyleUnderline"/>
        </w:rPr>
        <w:t xml:space="preserve">The Democrats also pulled off impressive state legislative elections in deeply red </w:t>
      </w:r>
      <w:r w:rsidRPr="00766717">
        <w:rPr>
          <w:rStyle w:val="Emphasis"/>
        </w:rPr>
        <w:t>Oklahoma</w:t>
      </w:r>
      <w:r w:rsidRPr="00766717">
        <w:rPr>
          <w:rStyle w:val="StyleUnderline"/>
        </w:rPr>
        <w:t xml:space="preserve"> and conservative </w:t>
      </w:r>
      <w:r w:rsidRPr="00766717">
        <w:rPr>
          <w:rStyle w:val="Emphasis"/>
        </w:rPr>
        <w:t>Iowa</w:t>
      </w:r>
      <w:r w:rsidRPr="00766717">
        <w:rPr>
          <w:rStyle w:val="StyleUnderline"/>
        </w:rPr>
        <w:t>.</w:t>
      </w:r>
    </w:p>
    <w:p w14:paraId="001889F7" w14:textId="77777777" w:rsidR="008C67D1" w:rsidRPr="00766717" w:rsidRDefault="008C67D1" w:rsidP="008C67D1">
      <w:pPr>
        <w:rPr>
          <w:sz w:val="16"/>
        </w:rPr>
      </w:pPr>
      <w:r w:rsidRPr="00766717">
        <w:rPr>
          <w:sz w:val="16"/>
        </w:rPr>
        <w:t>Trump's former campaign manager Cory Lewandowski complained, "</w:t>
      </w:r>
      <w:r w:rsidRPr="006D7FDA">
        <w:rPr>
          <w:rStyle w:val="StyleUnderline"/>
          <w:highlight w:val="yellow"/>
        </w:rPr>
        <w:t>Fifty seats have already changed hands</w:t>
      </w:r>
      <w:r w:rsidRPr="00766717">
        <w:rPr>
          <w:rStyle w:val="StyleUnderline"/>
        </w:rPr>
        <w:t xml:space="preserve"> from Republican to Democrats </w:t>
      </w:r>
      <w:r w:rsidRPr="006D7FDA">
        <w:rPr>
          <w:rStyle w:val="StyleUnderline"/>
          <w:highlight w:val="yellow"/>
        </w:rPr>
        <w:t>since</w:t>
      </w:r>
      <w:r w:rsidRPr="00766717">
        <w:rPr>
          <w:rStyle w:val="StyleUnderline"/>
        </w:rPr>
        <w:t xml:space="preserve"> Donald </w:t>
      </w:r>
      <w:r w:rsidRPr="006D7FDA">
        <w:rPr>
          <w:rStyle w:val="StyleUnderline"/>
          <w:highlight w:val="yellow"/>
        </w:rPr>
        <w:t>Trump was elected</w:t>
      </w:r>
      <w:r w:rsidRPr="00766717">
        <w:rPr>
          <w:sz w:val="16"/>
        </w:rPr>
        <w:t>."</w:t>
      </w:r>
    </w:p>
    <w:p w14:paraId="4B9C1103" w14:textId="77777777" w:rsidR="008C67D1" w:rsidRPr="00766717" w:rsidRDefault="008C67D1" w:rsidP="008C67D1">
      <w:pPr>
        <w:rPr>
          <w:sz w:val="16"/>
        </w:rPr>
      </w:pPr>
      <w:r w:rsidRPr="00766717">
        <w:rPr>
          <w:sz w:val="16"/>
        </w:rPr>
        <w:t xml:space="preserve">On April 8, Republican pollster Frank </w:t>
      </w:r>
      <w:proofErr w:type="spellStart"/>
      <w:r w:rsidRPr="00766717">
        <w:rPr>
          <w:sz w:val="16"/>
        </w:rPr>
        <w:t>Luntz</w:t>
      </w:r>
      <w:proofErr w:type="spellEnd"/>
      <w:r w:rsidRPr="00766717">
        <w:rPr>
          <w:sz w:val="16"/>
        </w:rPr>
        <w:t xml:space="preserve"> said the </w:t>
      </w:r>
      <w:r w:rsidRPr="006D7FDA">
        <w:rPr>
          <w:rStyle w:val="StyleUnderline"/>
          <w:highlight w:val="yellow"/>
        </w:rPr>
        <w:t xml:space="preserve">Republicans would lose the House and Senate if the election were </w:t>
      </w:r>
      <w:r w:rsidRPr="006D7FDA">
        <w:rPr>
          <w:rStyle w:val="StyleUnderline"/>
        </w:rPr>
        <w:t>held</w:t>
      </w:r>
      <w:r w:rsidRPr="00766717">
        <w:rPr>
          <w:rStyle w:val="StyleUnderline"/>
        </w:rPr>
        <w:t xml:space="preserve"> </w:t>
      </w:r>
      <w:r w:rsidRPr="006D7FDA">
        <w:rPr>
          <w:rStyle w:val="StyleUnderline"/>
          <w:highlight w:val="yellow"/>
        </w:rPr>
        <w:t>today</w:t>
      </w:r>
      <w:r w:rsidRPr="00766717">
        <w:rPr>
          <w:rStyle w:val="StyleUnderline"/>
        </w:rPr>
        <w:t>.</w:t>
      </w:r>
      <w:r w:rsidRPr="00766717">
        <w:rPr>
          <w:sz w:val="16"/>
        </w:rPr>
        <w:t xml:space="preserve"> "I think </w:t>
      </w:r>
      <w:r w:rsidRPr="00766717">
        <w:rPr>
          <w:rStyle w:val="StyleUnderline"/>
        </w:rPr>
        <w:t xml:space="preserve">the Republicans are in </w:t>
      </w:r>
      <w:r w:rsidRPr="00766717">
        <w:rPr>
          <w:rStyle w:val="Emphasis"/>
        </w:rPr>
        <w:t>deep trouble</w:t>
      </w:r>
      <w:r w:rsidRPr="00766717">
        <w:rPr>
          <w:sz w:val="16"/>
        </w:rPr>
        <w:t xml:space="preserve"> </w:t>
      </w:r>
      <w:proofErr w:type="gramStart"/>
      <w:r w:rsidRPr="00766717">
        <w:rPr>
          <w:sz w:val="16"/>
        </w:rPr>
        <w:t>... ,</w:t>
      </w:r>
      <w:proofErr w:type="gramEnd"/>
      <w:r w:rsidRPr="00766717">
        <w:rPr>
          <w:sz w:val="16"/>
        </w:rPr>
        <w:t xml:space="preserve">" </w:t>
      </w:r>
      <w:proofErr w:type="spellStart"/>
      <w:r w:rsidRPr="00766717">
        <w:rPr>
          <w:sz w:val="16"/>
        </w:rPr>
        <w:t>Luntz</w:t>
      </w:r>
      <w:proofErr w:type="spellEnd"/>
      <w:r w:rsidRPr="00766717">
        <w:rPr>
          <w:sz w:val="16"/>
        </w:rPr>
        <w:t xml:space="preserve"> mused.</w:t>
      </w:r>
    </w:p>
    <w:p w14:paraId="6BA0C186" w14:textId="77777777" w:rsidR="008C67D1" w:rsidRPr="00766717" w:rsidRDefault="008C67D1" w:rsidP="008C67D1">
      <w:pPr>
        <w:rPr>
          <w:sz w:val="16"/>
        </w:rPr>
      </w:pPr>
      <w:r w:rsidRPr="00766717">
        <w:rPr>
          <w:sz w:val="16"/>
        </w:rPr>
        <w:t>Locally: Ripples or a Swell?</w:t>
      </w:r>
    </w:p>
    <w:p w14:paraId="3CFE8788" w14:textId="77777777" w:rsidR="008C67D1" w:rsidRPr="00766717" w:rsidRDefault="008C67D1" w:rsidP="008C67D1">
      <w:pPr>
        <w:rPr>
          <w:sz w:val="16"/>
        </w:rPr>
      </w:pPr>
      <w:r w:rsidRPr="00766717">
        <w:rPr>
          <w:sz w:val="16"/>
        </w:rPr>
        <w:t xml:space="preserve">State legislative and Jacksonville City Council seats in Northeast Florida have been gerrymandered to elect </w:t>
      </w:r>
      <w:proofErr w:type="gramStart"/>
      <w:r w:rsidRPr="00766717">
        <w:rPr>
          <w:sz w:val="16"/>
        </w:rPr>
        <w:t>a majority of</w:t>
      </w:r>
      <w:proofErr w:type="gramEnd"/>
      <w:r w:rsidRPr="00766717">
        <w:rPr>
          <w:sz w:val="16"/>
        </w:rPr>
        <w:t xml:space="preserve"> Republicans and a minority of black Democrats.</w:t>
      </w:r>
    </w:p>
    <w:p w14:paraId="56F1E7DF" w14:textId="77777777" w:rsidR="008C67D1" w:rsidRPr="00766717" w:rsidRDefault="008C67D1" w:rsidP="008C67D1">
      <w:pPr>
        <w:rPr>
          <w:sz w:val="16"/>
        </w:rPr>
      </w:pPr>
      <w:r w:rsidRPr="00766717">
        <w:rPr>
          <w:sz w:val="16"/>
        </w:rPr>
        <w:t xml:space="preserve">This year, </w:t>
      </w:r>
      <w:proofErr w:type="gramStart"/>
      <w:r w:rsidRPr="00766717">
        <w:rPr>
          <w:sz w:val="16"/>
        </w:rPr>
        <w:t>a number of</w:t>
      </w:r>
      <w:proofErr w:type="gramEnd"/>
      <w:r w:rsidRPr="00766717">
        <w:rPr>
          <w:sz w:val="16"/>
        </w:rPr>
        <w:t xml:space="preserve"> candidates are looking to storm the gates of the status quo. Local Democratic Party Chair Lisa King is excited that the party has fielded candidates for every Florida House seat in Duval County for the first time in years.</w:t>
      </w:r>
    </w:p>
    <w:p w14:paraId="7E47BFD7" w14:textId="77777777" w:rsidR="008C67D1" w:rsidRPr="00766717" w:rsidRDefault="008C67D1" w:rsidP="008C67D1">
      <w:pPr>
        <w:rPr>
          <w:sz w:val="16"/>
        </w:rPr>
      </w:pPr>
      <w:r w:rsidRPr="00766717">
        <w:rPr>
          <w:sz w:val="16"/>
        </w:rPr>
        <w:t xml:space="preserve">Democratic hopefuls Navy veteran Tim Yost and Dr. </w:t>
      </w:r>
      <w:proofErr w:type="spellStart"/>
      <w:r w:rsidRPr="00766717">
        <w:rPr>
          <w:sz w:val="16"/>
        </w:rPr>
        <w:t>Tracye</w:t>
      </w:r>
      <w:proofErr w:type="spellEnd"/>
      <w:r w:rsidRPr="00766717">
        <w:rPr>
          <w:sz w:val="16"/>
        </w:rPr>
        <w:t xml:space="preserve"> Polson are running for State House seats held by Republicans for many years. Polson leads the race in fundraising and the polls. A.G. </w:t>
      </w:r>
      <w:proofErr w:type="spellStart"/>
      <w:r w:rsidRPr="00766717">
        <w:rPr>
          <w:sz w:val="16"/>
        </w:rPr>
        <w:t>Gancarski</w:t>
      </w:r>
      <w:proofErr w:type="spellEnd"/>
      <w:r w:rsidRPr="00766717">
        <w:rPr>
          <w:sz w:val="16"/>
        </w:rPr>
        <w:t xml:space="preserve"> recently wrote, "[T]here are early suggestions that a Blue Wave may splash onto Jacksonville shores."</w:t>
      </w:r>
    </w:p>
    <w:p w14:paraId="2EDA67CE" w14:textId="77777777" w:rsidR="008C67D1" w:rsidRPr="00766717" w:rsidRDefault="008C67D1" w:rsidP="008C67D1">
      <w:pPr>
        <w:rPr>
          <w:sz w:val="16"/>
        </w:rPr>
      </w:pPr>
      <w:r w:rsidRPr="00766717">
        <w:rPr>
          <w:rStyle w:val="StyleUnderline"/>
        </w:rPr>
        <w:t>Since November 2016, nationally and locally, the country has seen increased activism by liberals and other progressives.</w:t>
      </w:r>
      <w:r w:rsidRPr="00766717">
        <w:rPr>
          <w:sz w:val="16"/>
        </w:rPr>
        <w:t xml:space="preserve"> The Women's March in Washington, D.C. in January 2017 included more than four million participants worldwide. February's mass murder in Parkland galvanized gun safety advocates, including many progressives. The March </w:t>
      </w:r>
      <w:proofErr w:type="gramStart"/>
      <w:r w:rsidRPr="00766717">
        <w:rPr>
          <w:sz w:val="16"/>
        </w:rPr>
        <w:t>For</w:t>
      </w:r>
      <w:proofErr w:type="gramEnd"/>
      <w:r w:rsidRPr="00766717">
        <w:rPr>
          <w:sz w:val="16"/>
        </w:rPr>
        <w:t xml:space="preserve"> Our Lives events brought many passionate and dedicated young activists together for a cause that's considered more in tune with progressives. Inspired by marches and events, many more have joined the ranks of progressive organizations and election teams.</w:t>
      </w:r>
    </w:p>
    <w:p w14:paraId="067ED20E" w14:textId="77777777" w:rsidR="008C67D1" w:rsidRPr="00766717" w:rsidRDefault="008C67D1" w:rsidP="008C67D1">
      <w:pPr>
        <w:rPr>
          <w:sz w:val="16"/>
        </w:rPr>
      </w:pPr>
      <w:r w:rsidRPr="00766717">
        <w:rPr>
          <w:rStyle w:val="StyleUnderline"/>
        </w:rPr>
        <w:t xml:space="preserve">With the wind at their backs, millions of activists lining up to make dramatic changes, and the </w:t>
      </w:r>
      <w:r w:rsidRPr="00766717">
        <w:rPr>
          <w:rStyle w:val="Emphasis"/>
        </w:rPr>
        <w:t>president's historically low approval ratings</w:t>
      </w:r>
      <w:r w:rsidRPr="00766717">
        <w:rPr>
          <w:rStyle w:val="StyleUnderline"/>
        </w:rPr>
        <w:t xml:space="preserve">, </w:t>
      </w:r>
      <w:r w:rsidRPr="006D7FDA">
        <w:rPr>
          <w:rStyle w:val="StyleUnderline"/>
          <w:highlight w:val="yellow"/>
        </w:rPr>
        <w:t>what could</w:t>
      </w:r>
      <w:r w:rsidRPr="00766717">
        <w:rPr>
          <w:rStyle w:val="StyleUnderline"/>
        </w:rPr>
        <w:t xml:space="preserve"> possibly </w:t>
      </w:r>
      <w:r w:rsidRPr="006D7FDA">
        <w:rPr>
          <w:rStyle w:val="StyleUnderline"/>
          <w:highlight w:val="yellow"/>
        </w:rPr>
        <w:t>go wrong?</w:t>
      </w:r>
    </w:p>
    <w:p w14:paraId="1A03359E" w14:textId="77777777" w:rsidR="008C67D1" w:rsidRPr="00766717" w:rsidRDefault="008C67D1" w:rsidP="008C67D1">
      <w:pPr>
        <w:rPr>
          <w:sz w:val="16"/>
        </w:rPr>
      </w:pPr>
      <w:r w:rsidRPr="006D7FDA">
        <w:rPr>
          <w:rStyle w:val="StyleUnderline"/>
          <w:highlight w:val="yellow"/>
        </w:rPr>
        <w:t>Everything</w:t>
      </w:r>
      <w:r w:rsidRPr="006D7FDA">
        <w:rPr>
          <w:sz w:val="16"/>
          <w:highlight w:val="yellow"/>
        </w:rPr>
        <w:t xml:space="preserve">. </w:t>
      </w:r>
      <w:r w:rsidRPr="006D7FDA">
        <w:rPr>
          <w:rStyle w:val="StyleUnderline"/>
          <w:highlight w:val="yellow"/>
        </w:rPr>
        <w:t xml:space="preserve">This is the Democratic Party and </w:t>
      </w:r>
      <w:proofErr w:type="spellStart"/>
      <w:r w:rsidRPr="006D7FDA">
        <w:rPr>
          <w:rStyle w:val="StyleUnderline"/>
          <w:highlight w:val="yellow"/>
        </w:rPr>
        <w:t>it's</w:t>
      </w:r>
      <w:proofErr w:type="spellEnd"/>
      <w:r w:rsidRPr="00766717">
        <w:rPr>
          <w:rStyle w:val="StyleUnderline"/>
        </w:rPr>
        <w:t xml:space="preserve"> fully </w:t>
      </w:r>
      <w:r w:rsidRPr="006D7FDA">
        <w:rPr>
          <w:rStyle w:val="StyleUnderline"/>
          <w:highlight w:val="yellow"/>
        </w:rPr>
        <w:t>capable of screwing up</w:t>
      </w:r>
      <w:r w:rsidRPr="00766717">
        <w:rPr>
          <w:rStyle w:val="StyleUnderline"/>
        </w:rPr>
        <w:t xml:space="preserve"> a one-car parade. </w:t>
      </w:r>
      <w:r w:rsidRPr="006D7FDA">
        <w:rPr>
          <w:rStyle w:val="StyleUnderline"/>
          <w:highlight w:val="yellow"/>
        </w:rPr>
        <w:t>Ideological</w:t>
      </w:r>
      <w:r w:rsidRPr="00766717">
        <w:rPr>
          <w:rStyle w:val="StyleUnderline"/>
        </w:rPr>
        <w:t xml:space="preserve">, racial and gender </w:t>
      </w:r>
      <w:r w:rsidRPr="006D7FDA">
        <w:rPr>
          <w:rStyle w:val="Emphasis"/>
          <w:highlight w:val="yellow"/>
        </w:rPr>
        <w:t>purity tests</w:t>
      </w:r>
      <w:r w:rsidRPr="00766717">
        <w:rPr>
          <w:rStyle w:val="StyleUnderline"/>
        </w:rPr>
        <w:t xml:space="preserve"> </w:t>
      </w:r>
      <w:r w:rsidRPr="006D7FDA">
        <w:rPr>
          <w:rStyle w:val="StyleUnderline"/>
          <w:highlight w:val="yellow"/>
        </w:rPr>
        <w:t>are being conducted</w:t>
      </w:r>
      <w:r w:rsidRPr="00766717">
        <w:rPr>
          <w:rStyle w:val="StyleUnderline"/>
        </w:rPr>
        <w:t xml:space="preserve"> among members across the nation</w:t>
      </w:r>
      <w:r w:rsidRPr="00766717">
        <w:rPr>
          <w:sz w:val="16"/>
        </w:rPr>
        <w:t>, including here in Jacksonville. (See "The Fall Guys," Folio Weekly, April 11.) As political analyst Michael Kinsley once said, "Conservatives are always looking for converts; liberals are always looking for heretics."</w:t>
      </w:r>
    </w:p>
    <w:p w14:paraId="15546556" w14:textId="77777777" w:rsidR="008C67D1" w:rsidRPr="008C67D1" w:rsidRDefault="008C67D1" w:rsidP="008C67D1"/>
    <w:p w14:paraId="055836E6" w14:textId="60977CA8" w:rsidR="00BD6D8F" w:rsidRDefault="00E803CD" w:rsidP="00BD6D8F">
      <w:pPr>
        <w:pStyle w:val="Heading4"/>
      </w:pPr>
      <w:r>
        <w:t xml:space="preserve">Momentum favors Dems but it’s not locked in </w:t>
      </w:r>
    </w:p>
    <w:p w14:paraId="052F75E6" w14:textId="6DE36094" w:rsidR="00BD6D8F" w:rsidRPr="00556D01" w:rsidRDefault="009B6983" w:rsidP="00BD6D8F">
      <w:pPr>
        <w:rPr>
          <w:rStyle w:val="StyleUnderline"/>
          <w:u w:val="none"/>
        </w:rPr>
      </w:pPr>
      <w:r>
        <w:t xml:space="preserve">W. James </w:t>
      </w:r>
      <w:proofErr w:type="spellStart"/>
      <w:r w:rsidRPr="009B6983">
        <w:rPr>
          <w:rStyle w:val="Style13ptBold"/>
        </w:rPr>
        <w:t>Antle</w:t>
      </w:r>
      <w:proofErr w:type="spellEnd"/>
      <w:r>
        <w:t xml:space="preserve"> III </w:t>
      </w:r>
      <w:r w:rsidRPr="009B6983">
        <w:rPr>
          <w:rStyle w:val="Style13ptBold"/>
        </w:rPr>
        <w:t>6/18</w:t>
      </w:r>
      <w:r>
        <w:t>, politics editor at the Washington Examiner, 6-18-18, “</w:t>
      </w:r>
      <w:r w:rsidR="00556D01">
        <w:t>Democrats know their 'blue wave' is no sure thing,” https://www.washingtonexaminer.com/news/democrats-know-midterm-blue-wave-is-no-sure-thing</w:t>
      </w:r>
    </w:p>
    <w:p w14:paraId="1960097C" w14:textId="77777777" w:rsidR="00BD6D8F" w:rsidRPr="00C83A9C" w:rsidRDefault="00BD6D8F" w:rsidP="00BD6D8F">
      <w:pPr>
        <w:rPr>
          <w:sz w:val="16"/>
        </w:rPr>
      </w:pPr>
      <w:r w:rsidRPr="00556D01">
        <w:rPr>
          <w:rStyle w:val="StyleUnderline"/>
        </w:rPr>
        <w:t xml:space="preserve">At the beginning of the year, things looked </w:t>
      </w:r>
      <w:proofErr w:type="gramStart"/>
      <w:r w:rsidRPr="00556D01">
        <w:rPr>
          <w:rStyle w:val="StyleUnderline"/>
        </w:rPr>
        <w:t>pretty grim</w:t>
      </w:r>
      <w:proofErr w:type="gramEnd"/>
      <w:r w:rsidRPr="00556D01">
        <w:rPr>
          <w:rStyle w:val="StyleUnderline"/>
        </w:rPr>
        <w:t xml:space="preserve"> for Republicans</w:t>
      </w:r>
      <w:r w:rsidRPr="00C83A9C">
        <w:rPr>
          <w:sz w:val="16"/>
        </w:rPr>
        <w:t>. Down by double digits in the generic ballot — polls that measure which party respondents would like to see control Congress — the Republicans' House majority looked all but gone. The Senate wasn’t much more secure, as the GOP was reduced to a 51-49 margin after a special election loss in deep-red Alabama. President Trump’s job approval ratings were dismal. An election was coming in November.</w:t>
      </w:r>
    </w:p>
    <w:p w14:paraId="328AF56A" w14:textId="77777777" w:rsidR="00BD6D8F" w:rsidRPr="00C83A9C" w:rsidRDefault="00BD6D8F" w:rsidP="00BD6D8F">
      <w:pPr>
        <w:rPr>
          <w:sz w:val="16"/>
        </w:rPr>
      </w:pPr>
      <w:r w:rsidRPr="00556D01">
        <w:rPr>
          <w:rStyle w:val="StyleUnderline"/>
        </w:rPr>
        <w:t>Then the Republicans’ fortunes began to improve.</w:t>
      </w:r>
      <w:r w:rsidRPr="00C83A9C">
        <w:rPr>
          <w:sz w:val="16"/>
        </w:rPr>
        <w:t xml:space="preserve"> CNN’s polling, for example, found the Democrats’ generic ballot advantage dwindling from an eye-popping 16 percentage points in February to 6 points in March down to just 3 last month. </w:t>
      </w:r>
      <w:r w:rsidRPr="00556D01">
        <w:rPr>
          <w:rStyle w:val="StyleUnderline"/>
        </w:rPr>
        <w:t xml:space="preserve">By the end of May, a </w:t>
      </w:r>
      <w:r w:rsidRPr="00556D01">
        <w:rPr>
          <w:rStyle w:val="StyleUnderline"/>
        </w:rPr>
        <w:lastRenderedPageBreak/>
        <w:t xml:space="preserve">Reuters poll </w:t>
      </w:r>
      <w:proofErr w:type="gramStart"/>
      <w:r w:rsidRPr="00556D01">
        <w:rPr>
          <w:rStyle w:val="StyleUnderline"/>
        </w:rPr>
        <w:t>actually had</w:t>
      </w:r>
      <w:proofErr w:type="gramEnd"/>
      <w:r w:rsidRPr="00556D01">
        <w:rPr>
          <w:rStyle w:val="StyleUnderline"/>
        </w:rPr>
        <w:t xml:space="preserve"> Republicans leading the Democrats for the first time this election cycle. Trump’s job approval</w:t>
      </w:r>
      <w:r w:rsidRPr="00C83A9C">
        <w:rPr>
          <w:sz w:val="16"/>
        </w:rPr>
        <w:t xml:space="preserve">, while still anemic, </w:t>
      </w:r>
      <w:r w:rsidRPr="00556D01">
        <w:rPr>
          <w:rStyle w:val="StyleUnderline"/>
        </w:rPr>
        <w:t>hit an 11-month high</w:t>
      </w:r>
      <w:r w:rsidRPr="00C83A9C">
        <w:rPr>
          <w:sz w:val="16"/>
        </w:rPr>
        <w:t>.</w:t>
      </w:r>
    </w:p>
    <w:p w14:paraId="7ADD1F98" w14:textId="77777777" w:rsidR="00BD6D8F" w:rsidRPr="00C83A9C" w:rsidRDefault="00BD6D8F" w:rsidP="00BD6D8F">
      <w:pPr>
        <w:rPr>
          <w:sz w:val="16"/>
        </w:rPr>
      </w:pPr>
      <w:r w:rsidRPr="00E803CD">
        <w:rPr>
          <w:rStyle w:val="StyleUnderline"/>
          <w:highlight w:val="yellow"/>
        </w:rPr>
        <w:t>Dem</w:t>
      </w:r>
      <w:r w:rsidRPr="00556D01">
        <w:rPr>
          <w:rStyle w:val="StyleUnderline"/>
        </w:rPr>
        <w:t>ocrat</w:t>
      </w:r>
      <w:r w:rsidRPr="00E803CD">
        <w:rPr>
          <w:rStyle w:val="StyleUnderline"/>
          <w:highlight w:val="yellow"/>
        </w:rPr>
        <w:t>s have rebounded</w:t>
      </w:r>
      <w:r w:rsidRPr="00556D01">
        <w:rPr>
          <w:rStyle w:val="StyleUnderline"/>
        </w:rPr>
        <w:t xml:space="preserve"> since then</w:t>
      </w:r>
      <w:r w:rsidRPr="00C83A9C">
        <w:rPr>
          <w:sz w:val="16"/>
        </w:rPr>
        <w:t xml:space="preserve">. Their lead in the </w:t>
      </w:r>
      <w:proofErr w:type="spellStart"/>
      <w:r w:rsidRPr="00C83A9C">
        <w:rPr>
          <w:sz w:val="16"/>
        </w:rPr>
        <w:t>RealClearPolitics</w:t>
      </w:r>
      <w:proofErr w:type="spellEnd"/>
      <w:r w:rsidRPr="00C83A9C">
        <w:rPr>
          <w:sz w:val="16"/>
        </w:rPr>
        <w:t xml:space="preserve"> average of polls has climbed back up to 7.3 points. It sits at 7.7 points in the FiveThirtyEight polling average. But </w:t>
      </w:r>
      <w:r w:rsidRPr="00E803CD">
        <w:rPr>
          <w:rStyle w:val="StyleUnderline"/>
          <w:highlight w:val="yellow"/>
        </w:rPr>
        <w:t>because Dem</w:t>
      </w:r>
      <w:r w:rsidRPr="00E61B1B">
        <w:rPr>
          <w:rStyle w:val="StyleUnderline"/>
        </w:rPr>
        <w:t xml:space="preserve">ocratic </w:t>
      </w:r>
      <w:r w:rsidRPr="00E803CD">
        <w:rPr>
          <w:rStyle w:val="StyleUnderline"/>
          <w:highlight w:val="yellow"/>
        </w:rPr>
        <w:t xml:space="preserve">voters tend to be </w:t>
      </w:r>
      <w:r w:rsidRPr="00E803CD">
        <w:rPr>
          <w:rStyle w:val="StyleUnderline"/>
        </w:rPr>
        <w:t>concentrated</w:t>
      </w:r>
      <w:r w:rsidRPr="00E61B1B">
        <w:rPr>
          <w:rStyle w:val="StyleUnderline"/>
        </w:rPr>
        <w:t xml:space="preserve"> </w:t>
      </w:r>
      <w:r w:rsidRPr="00E803CD">
        <w:rPr>
          <w:rStyle w:val="StyleUnderline"/>
          <w:highlight w:val="yellow"/>
        </w:rPr>
        <w:t>in</w:t>
      </w:r>
      <w:r w:rsidRPr="00E61B1B">
        <w:rPr>
          <w:rStyle w:val="StyleUnderline"/>
        </w:rPr>
        <w:t xml:space="preserve"> populous </w:t>
      </w:r>
      <w:r w:rsidRPr="00E803CD">
        <w:rPr>
          <w:rStyle w:val="StyleUnderline"/>
          <w:highlight w:val="yellow"/>
        </w:rPr>
        <w:t>metropolitan areas</w:t>
      </w:r>
      <w:r w:rsidRPr="00C83A9C">
        <w:rPr>
          <w:sz w:val="16"/>
        </w:rPr>
        <w:t xml:space="preserve"> — </w:t>
      </w:r>
      <w:r w:rsidRPr="00E61B1B">
        <w:rPr>
          <w:rStyle w:val="StyleUnderline"/>
        </w:rPr>
        <w:t xml:space="preserve">and yes, also gerrymandering </w:t>
      </w:r>
      <w:r w:rsidRPr="00C83A9C">
        <w:rPr>
          <w:sz w:val="16"/>
        </w:rPr>
        <w:t xml:space="preserve">— </w:t>
      </w:r>
      <w:r w:rsidRPr="00E803CD">
        <w:rPr>
          <w:rStyle w:val="StyleUnderline"/>
          <w:highlight w:val="yellow"/>
        </w:rPr>
        <w:t>that margin might</w:t>
      </w:r>
      <w:r w:rsidRPr="00E61B1B">
        <w:rPr>
          <w:rStyle w:val="StyleUnderline"/>
        </w:rPr>
        <w:t xml:space="preserve"> </w:t>
      </w:r>
      <w:r w:rsidRPr="00E61B1B">
        <w:rPr>
          <w:rStyle w:val="Emphasis"/>
        </w:rPr>
        <w:t xml:space="preserve">just barely be enough to </w:t>
      </w:r>
      <w:r w:rsidRPr="00E803CD">
        <w:rPr>
          <w:rStyle w:val="Emphasis"/>
          <w:highlight w:val="yellow"/>
        </w:rPr>
        <w:t>win the House</w:t>
      </w:r>
      <w:r w:rsidRPr="00C83A9C">
        <w:rPr>
          <w:sz w:val="16"/>
        </w:rPr>
        <w:t>. It likely wouldn’t constitute some massive blue wave.</w:t>
      </w:r>
    </w:p>
    <w:p w14:paraId="39C98272" w14:textId="77777777" w:rsidR="00BD6D8F" w:rsidRPr="00C83A9C" w:rsidRDefault="00BD6D8F" w:rsidP="00BD6D8F">
      <w:pPr>
        <w:rPr>
          <w:sz w:val="16"/>
        </w:rPr>
      </w:pPr>
      <w:r w:rsidRPr="00C83A9C">
        <w:rPr>
          <w:sz w:val="16"/>
        </w:rPr>
        <w:t>“</w:t>
      </w:r>
      <w:r w:rsidRPr="00E61B1B">
        <w:rPr>
          <w:rStyle w:val="StyleUnderline"/>
        </w:rPr>
        <w:t>I think the blue wave has receded somewhat</w:t>
      </w:r>
      <w:r w:rsidRPr="00C83A9C">
        <w:rPr>
          <w:sz w:val="16"/>
        </w:rPr>
        <w:t>,” said Pat Caddell, a longtime Democratic pollster and consultant who is now a Fox News contributor. “I still think that as long as this election remains unclear about how it’s focused, there is an instinct in off years for anybody who disapproves of anything about the incumbent to vote no” on the president’s party.</w:t>
      </w:r>
    </w:p>
    <w:p w14:paraId="4D0F58B0" w14:textId="77777777" w:rsidR="00BD6D8F" w:rsidRPr="00C83A9C" w:rsidRDefault="00BD6D8F" w:rsidP="00BD6D8F">
      <w:pPr>
        <w:rPr>
          <w:sz w:val="16"/>
        </w:rPr>
      </w:pPr>
      <w:r w:rsidRPr="00C83A9C">
        <w:rPr>
          <w:sz w:val="16"/>
        </w:rPr>
        <w:t xml:space="preserve">Historically, that has proved true. </w:t>
      </w:r>
      <w:r w:rsidRPr="00E803CD">
        <w:rPr>
          <w:rStyle w:val="StyleUnderline"/>
          <w:highlight w:val="yellow"/>
        </w:rPr>
        <w:t>In 18</w:t>
      </w:r>
      <w:r w:rsidRPr="00E61B1B">
        <w:rPr>
          <w:rStyle w:val="StyleUnderline"/>
        </w:rPr>
        <w:t xml:space="preserve"> out </w:t>
      </w:r>
      <w:r w:rsidRPr="00E803CD">
        <w:rPr>
          <w:rStyle w:val="StyleUnderline"/>
          <w:highlight w:val="yellow"/>
        </w:rPr>
        <w:t>of the last 20</w:t>
      </w:r>
      <w:r w:rsidRPr="00E61B1B">
        <w:rPr>
          <w:rStyle w:val="StyleUnderline"/>
        </w:rPr>
        <w:t xml:space="preserve"> midterm elections, </w:t>
      </w:r>
      <w:r w:rsidRPr="00E803CD">
        <w:rPr>
          <w:rStyle w:val="StyleUnderline"/>
          <w:highlight w:val="yellow"/>
        </w:rPr>
        <w:t>the president’s party has lost seats</w:t>
      </w:r>
      <w:r w:rsidRPr="00E61B1B">
        <w:rPr>
          <w:rStyle w:val="StyleUnderline"/>
        </w:rPr>
        <w:t>.</w:t>
      </w:r>
      <w:r w:rsidRPr="00C83A9C">
        <w:rPr>
          <w:sz w:val="16"/>
        </w:rPr>
        <w:t xml:space="preserve"> The exceptions were 1998, when congressional Republicans launched an unpopular attempt to impeach President Bill Clinton, and 2002, when President George W. Bush still boasted astronomical approval ratings following the 9/11 terrorist attacks.</w:t>
      </w:r>
    </w:p>
    <w:p w14:paraId="0E2A1710" w14:textId="77777777" w:rsidR="00BD6D8F" w:rsidRPr="00C83A9C" w:rsidRDefault="00BD6D8F" w:rsidP="00BD6D8F">
      <w:pPr>
        <w:rPr>
          <w:sz w:val="16"/>
        </w:rPr>
      </w:pPr>
      <w:r w:rsidRPr="00E61B1B">
        <w:rPr>
          <w:rStyle w:val="StyleUnderline"/>
        </w:rPr>
        <w:t xml:space="preserve">But </w:t>
      </w:r>
      <w:r w:rsidRPr="00E803CD">
        <w:rPr>
          <w:rStyle w:val="StyleUnderline"/>
          <w:highlight w:val="yellow"/>
        </w:rPr>
        <w:t>how many</w:t>
      </w:r>
      <w:r w:rsidRPr="00E61B1B">
        <w:rPr>
          <w:rStyle w:val="StyleUnderline"/>
        </w:rPr>
        <w:t xml:space="preserve"> seats are lost </w:t>
      </w:r>
      <w:r w:rsidRPr="00E803CD">
        <w:rPr>
          <w:rStyle w:val="StyleUnderline"/>
          <w:highlight w:val="yellow"/>
        </w:rPr>
        <w:t>varies</w:t>
      </w:r>
      <w:r w:rsidRPr="00E61B1B">
        <w:rPr>
          <w:rStyle w:val="StyleUnderline"/>
        </w:rPr>
        <w:t>. Trump’s approval ratings are hovering between a lower range that would traditionally result in enough losses to cost Republicans control of the House and a higher one in which Democrats would be expected to come up just short</w:t>
      </w:r>
      <w:r w:rsidRPr="00C83A9C">
        <w:rPr>
          <w:sz w:val="16"/>
        </w:rPr>
        <w:t>. And that’s assuming tradition still applies with Trump, whose personal approval rating was just 37.5 percent — lower than it is on average right now — on the day he was elected president.</w:t>
      </w:r>
    </w:p>
    <w:p w14:paraId="591BDFEE" w14:textId="77777777" w:rsidR="00BD6D8F" w:rsidRPr="00C83A9C" w:rsidRDefault="00BD6D8F" w:rsidP="00BD6D8F">
      <w:pPr>
        <w:rPr>
          <w:sz w:val="16"/>
        </w:rPr>
      </w:pPr>
      <w:r w:rsidRPr="00C83A9C">
        <w:rPr>
          <w:sz w:val="16"/>
        </w:rPr>
        <w:t>Combined with “right track” numbers some pollsters say are higher than tends to be seen in wave elections and a Democratic generic ballot lead that is lower, the current environment has Republicans feeling pretty good.</w:t>
      </w:r>
    </w:p>
    <w:p w14:paraId="0526EB67" w14:textId="77777777" w:rsidR="00BD6D8F" w:rsidRPr="00E803CD" w:rsidRDefault="00BD6D8F" w:rsidP="00E803CD">
      <w:pPr>
        <w:rPr>
          <w:sz w:val="16"/>
        </w:rPr>
      </w:pPr>
      <w:r w:rsidRPr="00E803CD">
        <w:rPr>
          <w:sz w:val="16"/>
        </w:rPr>
        <w:t>“Democrats can’t wish themselves into the majority,” said National Republican Congressional Committee spokesman Matt Gorman. “The fact is that record low unemployment, record high wage growth, and a historic summit with North Korea has put Republicans in a position to defy history and hold the House.”</w:t>
      </w:r>
    </w:p>
    <w:p w14:paraId="23871CB9" w14:textId="77777777" w:rsidR="00BD6D8F" w:rsidRPr="00C83A9C" w:rsidRDefault="00BD6D8F" w:rsidP="00BD6D8F">
      <w:pPr>
        <w:rPr>
          <w:sz w:val="16"/>
        </w:rPr>
      </w:pPr>
      <w:r w:rsidRPr="00C83A9C">
        <w:rPr>
          <w:sz w:val="16"/>
        </w:rPr>
        <w:t xml:space="preserve">“Democrats are using the ‘blue wave’ moniker as a rallying cry because they have no other message to run on,” said Sarah Dolan of America Rising PAC. “The economy is booming while tax cuts are putting money back in Americans' pockets and running on the issue of impeachment won't sway voters. </w:t>
      </w:r>
      <w:r w:rsidRPr="003E637D">
        <w:rPr>
          <w:rStyle w:val="StyleUnderline"/>
        </w:rPr>
        <w:t xml:space="preserve">In the Senate, the red state Democrats have resoundingly low </w:t>
      </w:r>
      <w:proofErr w:type="spellStart"/>
      <w:r w:rsidRPr="003E637D">
        <w:rPr>
          <w:rStyle w:val="StyleUnderline"/>
        </w:rPr>
        <w:t>favorables</w:t>
      </w:r>
      <w:proofErr w:type="spellEnd"/>
      <w:r w:rsidRPr="003E637D">
        <w:rPr>
          <w:rStyle w:val="StyleUnderline"/>
        </w:rPr>
        <w:t xml:space="preserve"> and the tightening generic ballot shows that Democrats haven't shored up this cycle as much as they'd like to pretend</w:t>
      </w:r>
      <w:r w:rsidRPr="00C83A9C">
        <w:rPr>
          <w:sz w:val="16"/>
        </w:rPr>
        <w:t>.”</w:t>
      </w:r>
    </w:p>
    <w:p w14:paraId="15199D8E" w14:textId="77777777" w:rsidR="00BD6D8F" w:rsidRPr="00C83A9C" w:rsidRDefault="00BD6D8F" w:rsidP="00BD6D8F">
      <w:pPr>
        <w:rPr>
          <w:sz w:val="16"/>
        </w:rPr>
      </w:pPr>
      <w:r w:rsidRPr="00C83A9C">
        <w:rPr>
          <w:sz w:val="16"/>
        </w:rPr>
        <w:t xml:space="preserve">Indeed, </w:t>
      </w:r>
      <w:r w:rsidRPr="00E803CD">
        <w:rPr>
          <w:rStyle w:val="StyleUnderline"/>
          <w:highlight w:val="yellow"/>
        </w:rPr>
        <w:t>Republicans have an opportunity to</w:t>
      </w:r>
      <w:r w:rsidRPr="003E637D">
        <w:rPr>
          <w:rStyle w:val="StyleUnderline"/>
        </w:rPr>
        <w:t xml:space="preserve"> </w:t>
      </w:r>
      <w:proofErr w:type="gramStart"/>
      <w:r w:rsidRPr="003E637D">
        <w:rPr>
          <w:rStyle w:val="StyleUnderline"/>
        </w:rPr>
        <w:t xml:space="preserve">actually </w:t>
      </w:r>
      <w:r w:rsidRPr="00E803CD">
        <w:rPr>
          <w:rStyle w:val="StyleUnderline"/>
          <w:highlight w:val="yellow"/>
        </w:rPr>
        <w:t>gain</w:t>
      </w:r>
      <w:proofErr w:type="gramEnd"/>
      <w:r w:rsidRPr="00E803CD">
        <w:rPr>
          <w:rStyle w:val="StyleUnderline"/>
          <w:highlight w:val="yellow"/>
        </w:rPr>
        <w:t xml:space="preserve"> seats in the Senate</w:t>
      </w:r>
      <w:r w:rsidRPr="003E637D">
        <w:rPr>
          <w:rStyle w:val="StyleUnderline"/>
        </w:rPr>
        <w:t xml:space="preserve"> with 10 Democrats running for reelection in states Trump won in 2016</w:t>
      </w:r>
      <w:r w:rsidRPr="00C83A9C">
        <w:rPr>
          <w:sz w:val="16"/>
        </w:rPr>
        <w:t xml:space="preserve"> — including several he carried by big margins and where he remains popular. Sen. Joe Manchin, for instance, is trying to hold onto a Senate seat in West Virginia, where Trump won by 42 points and still has an approval rating </w:t>
      </w:r>
      <w:proofErr w:type="gramStart"/>
      <w:r w:rsidRPr="00C83A9C">
        <w:rPr>
          <w:sz w:val="16"/>
        </w:rPr>
        <w:t>in excess of</w:t>
      </w:r>
      <w:proofErr w:type="gramEnd"/>
      <w:r w:rsidRPr="00C83A9C">
        <w:rPr>
          <w:sz w:val="16"/>
        </w:rPr>
        <w:t xml:space="preserve"> 60 percent.</w:t>
      </w:r>
    </w:p>
    <w:p w14:paraId="0454F202" w14:textId="77777777" w:rsidR="00BD6D8F" w:rsidRPr="00C83A9C" w:rsidRDefault="00BD6D8F" w:rsidP="00BD6D8F">
      <w:pPr>
        <w:rPr>
          <w:sz w:val="16"/>
        </w:rPr>
      </w:pPr>
      <w:r w:rsidRPr="00C83A9C">
        <w:rPr>
          <w:sz w:val="16"/>
        </w:rPr>
        <w:t>A May Morning Consult poll showed the challenge. In six competitive Senate races — five in states Trump won, the sixth in a state he lost narrowly with an appointed incumbent — the sitting Democrat fails to register plurality support for “deserves reelection.” Only Sen. Jon Tester, D-Mont., has an approval rating above 50 percent and even in his case “deserves reelection” and “time for a new person” are evenly split at 43 percent apiece.</w:t>
      </w:r>
    </w:p>
    <w:p w14:paraId="68627707" w14:textId="77777777" w:rsidR="00BD6D8F" w:rsidRPr="00C83A9C" w:rsidRDefault="00BD6D8F" w:rsidP="00BD6D8F">
      <w:pPr>
        <w:rPr>
          <w:sz w:val="16"/>
        </w:rPr>
      </w:pPr>
      <w:r w:rsidRPr="00C83A9C">
        <w:rPr>
          <w:sz w:val="16"/>
        </w:rPr>
        <w:t>In every other contest, the poll found plurality support for electing a new person. That option led 46 percent to 31 percent for Sen. Bill Nelson, D-Fla.; 43 percent to 30 percent for Sen. Joe Donnelly, D-Ind.; 30 percent to 25 percent for Al Franken replacement Sen. Tina Smith, D-Minn.; 49 percent to 35 percent for Sen. Heidi Heitkamp, D-N.D.; and an amazing 53 percent to 29 percent for Sen. Claire McCaskill, D-Mo., who is also 7 points underwater in her job approval rating.</w:t>
      </w:r>
    </w:p>
    <w:p w14:paraId="2F4F3288" w14:textId="77777777" w:rsidR="00BD6D8F" w:rsidRPr="00C83A9C" w:rsidRDefault="00BD6D8F" w:rsidP="00BD6D8F">
      <w:pPr>
        <w:rPr>
          <w:sz w:val="16"/>
        </w:rPr>
      </w:pPr>
      <w:r w:rsidRPr="00C83A9C">
        <w:rPr>
          <w:sz w:val="16"/>
        </w:rPr>
        <w:t>Karl Rove dismisses the idea of a blue wave even in the House. “Instead, 2018 will be a brutal district-by-district battle,” he wrote in the Wall Street Journal. “Each outcome will be determined as much by the quality of candidates and their campaigns as by the national climate.”</w:t>
      </w:r>
    </w:p>
    <w:p w14:paraId="7C5354E1" w14:textId="77777777" w:rsidR="00BD6D8F" w:rsidRPr="00C83A9C" w:rsidRDefault="00BD6D8F" w:rsidP="00BD6D8F">
      <w:pPr>
        <w:rPr>
          <w:sz w:val="16"/>
        </w:rPr>
      </w:pPr>
      <w:r w:rsidRPr="00C83A9C">
        <w:rPr>
          <w:sz w:val="16"/>
        </w:rPr>
        <w:t xml:space="preserve">The intensity </w:t>
      </w:r>
      <w:proofErr w:type="gramStart"/>
      <w:r w:rsidRPr="00C83A9C">
        <w:rPr>
          <w:sz w:val="16"/>
        </w:rPr>
        <w:t>gap</w:t>
      </w:r>
      <w:proofErr w:type="gramEnd"/>
    </w:p>
    <w:p w14:paraId="6D7D8F25" w14:textId="77777777" w:rsidR="00BD6D8F" w:rsidRPr="00C83A9C" w:rsidRDefault="00BD6D8F" w:rsidP="00BD6D8F">
      <w:pPr>
        <w:rPr>
          <w:sz w:val="16"/>
        </w:rPr>
      </w:pPr>
      <w:r w:rsidRPr="00E803CD">
        <w:rPr>
          <w:rStyle w:val="StyleUnderline"/>
          <w:highlight w:val="yellow"/>
        </w:rPr>
        <w:t>That doesn’t mean all is well</w:t>
      </w:r>
      <w:r w:rsidRPr="003E637D">
        <w:rPr>
          <w:rStyle w:val="StyleUnderline"/>
        </w:rPr>
        <w:t xml:space="preserve"> for the GOP</w:t>
      </w:r>
      <w:r w:rsidRPr="00C83A9C">
        <w:rPr>
          <w:sz w:val="16"/>
        </w:rPr>
        <w:t xml:space="preserve">, however. </w:t>
      </w:r>
      <w:r w:rsidRPr="003E637D">
        <w:rPr>
          <w:rStyle w:val="StyleUnderline"/>
        </w:rPr>
        <w:t>Republican strategists conceded</w:t>
      </w:r>
      <w:r w:rsidRPr="00C83A9C">
        <w:rPr>
          <w:sz w:val="16"/>
        </w:rPr>
        <w:t xml:space="preserve"> to the Washington Examiner </w:t>
      </w:r>
      <w:r w:rsidRPr="00F44516">
        <w:rPr>
          <w:rStyle w:val="StyleUnderline"/>
        </w:rPr>
        <w:t xml:space="preserve">that </w:t>
      </w:r>
      <w:r w:rsidRPr="00E803CD">
        <w:rPr>
          <w:rStyle w:val="StyleUnderline"/>
          <w:highlight w:val="yellow"/>
        </w:rPr>
        <w:t>there is</w:t>
      </w:r>
      <w:r w:rsidRPr="00F44516">
        <w:rPr>
          <w:rStyle w:val="StyleUnderline"/>
        </w:rPr>
        <w:t xml:space="preserve"> still </w:t>
      </w:r>
      <w:r w:rsidRPr="00E803CD">
        <w:rPr>
          <w:rStyle w:val="StyleUnderline"/>
          <w:highlight w:val="yellow"/>
        </w:rPr>
        <w:t>an “intensity gap” that favors</w:t>
      </w:r>
      <w:r w:rsidRPr="00F44516">
        <w:rPr>
          <w:rStyle w:val="StyleUnderline"/>
        </w:rPr>
        <w:t xml:space="preserve"> the </w:t>
      </w:r>
      <w:r w:rsidRPr="00E803CD">
        <w:rPr>
          <w:rStyle w:val="StyleUnderline"/>
          <w:highlight w:val="yellow"/>
        </w:rPr>
        <w:t>Dem</w:t>
      </w:r>
      <w:r w:rsidRPr="00F44516">
        <w:rPr>
          <w:rStyle w:val="StyleUnderline"/>
        </w:rPr>
        <w:t>ocrat</w:t>
      </w:r>
      <w:r w:rsidRPr="00E803CD">
        <w:rPr>
          <w:rStyle w:val="StyleUnderline"/>
          <w:highlight w:val="yellow"/>
        </w:rPr>
        <w:t>s</w:t>
      </w:r>
      <w:r w:rsidRPr="00F44516">
        <w:rPr>
          <w:rStyle w:val="StyleUnderline"/>
        </w:rPr>
        <w:t>.</w:t>
      </w:r>
      <w:r w:rsidRPr="00C83A9C">
        <w:rPr>
          <w:sz w:val="16"/>
        </w:rPr>
        <w:t xml:space="preserve"> “</w:t>
      </w:r>
      <w:r w:rsidRPr="00F44516">
        <w:rPr>
          <w:rStyle w:val="StyleUnderline"/>
        </w:rPr>
        <w:t>Voters are motivated by three things:</w:t>
      </w:r>
      <w:r w:rsidRPr="00C83A9C">
        <w:rPr>
          <w:sz w:val="16"/>
        </w:rPr>
        <w:t xml:space="preserve"> </w:t>
      </w:r>
      <w:r w:rsidRPr="00F44516">
        <w:rPr>
          <w:rStyle w:val="Emphasis"/>
        </w:rPr>
        <w:t>greed</w:t>
      </w:r>
      <w:r w:rsidRPr="00C83A9C">
        <w:rPr>
          <w:sz w:val="16"/>
        </w:rPr>
        <w:t xml:space="preserve">, </w:t>
      </w:r>
      <w:r w:rsidRPr="00F44516">
        <w:rPr>
          <w:rStyle w:val="Emphasis"/>
        </w:rPr>
        <w:t>anger</w:t>
      </w:r>
      <w:r w:rsidRPr="00C83A9C">
        <w:rPr>
          <w:sz w:val="16"/>
        </w:rPr>
        <w:t xml:space="preserve"> </w:t>
      </w:r>
      <w:r w:rsidRPr="00F44516">
        <w:rPr>
          <w:rStyle w:val="StyleUnderline"/>
        </w:rPr>
        <w:t xml:space="preserve">and </w:t>
      </w:r>
      <w:r w:rsidRPr="00F44516">
        <w:rPr>
          <w:rStyle w:val="Emphasis"/>
        </w:rPr>
        <w:t>fear</w:t>
      </w:r>
      <w:r w:rsidRPr="00C83A9C">
        <w:rPr>
          <w:sz w:val="16"/>
        </w:rPr>
        <w:t xml:space="preserve">,” said Brian O. Walsh, president of the pro-Trump outside group America First Action and a former NRCC political director. </w:t>
      </w:r>
      <w:r w:rsidRPr="00F44516">
        <w:rPr>
          <w:rStyle w:val="StyleUnderline"/>
        </w:rPr>
        <w:t>Republicans aren’t greedy because they have just gotten a tax cut, they aren’t angry because they are in power</w:t>
      </w:r>
      <w:r w:rsidRPr="00C83A9C">
        <w:rPr>
          <w:sz w:val="16"/>
        </w:rPr>
        <w:t xml:space="preserve"> in Washington </w:t>
      </w:r>
      <w:r w:rsidRPr="00F44516">
        <w:rPr>
          <w:rStyle w:val="StyleUnderline"/>
        </w:rPr>
        <w:t>and they aren’t afraid because they are not yet convinced those majorities are in jeopardy</w:t>
      </w:r>
      <w:r w:rsidRPr="00C83A9C">
        <w:rPr>
          <w:sz w:val="16"/>
        </w:rPr>
        <w:t>.</w:t>
      </w:r>
    </w:p>
    <w:p w14:paraId="38A1C06E" w14:textId="77777777" w:rsidR="00BD6D8F" w:rsidRPr="00C83A9C" w:rsidRDefault="00BD6D8F" w:rsidP="00BD6D8F">
      <w:pPr>
        <w:rPr>
          <w:sz w:val="16"/>
        </w:rPr>
      </w:pPr>
      <w:r w:rsidRPr="00E803CD">
        <w:rPr>
          <w:rStyle w:val="StyleUnderline"/>
          <w:highlight w:val="yellow"/>
        </w:rPr>
        <w:t>Republicans</w:t>
      </w:r>
      <w:r w:rsidRPr="00F44516">
        <w:rPr>
          <w:rStyle w:val="StyleUnderline"/>
        </w:rPr>
        <w:t xml:space="preserve"> have </w:t>
      </w:r>
      <w:r w:rsidRPr="00E803CD">
        <w:rPr>
          <w:rStyle w:val="Emphasis"/>
          <w:highlight w:val="yellow"/>
        </w:rPr>
        <w:t>underperformed in special elections</w:t>
      </w:r>
      <w:r w:rsidRPr="00C83A9C">
        <w:rPr>
          <w:sz w:val="16"/>
        </w:rPr>
        <w:t xml:space="preserve"> </w:t>
      </w:r>
      <w:r w:rsidRPr="00F44516">
        <w:rPr>
          <w:rStyle w:val="StyleUnderline"/>
        </w:rPr>
        <w:t>dating to last year, even when they have won.</w:t>
      </w:r>
      <w:r w:rsidRPr="00C83A9C">
        <w:rPr>
          <w:sz w:val="16"/>
        </w:rPr>
        <w:t xml:space="preserve"> </w:t>
      </w:r>
      <w:r w:rsidRPr="00F44516">
        <w:rPr>
          <w:rStyle w:val="StyleUnderline"/>
        </w:rPr>
        <w:t xml:space="preserve">And </w:t>
      </w:r>
      <w:r w:rsidRPr="00E803CD">
        <w:rPr>
          <w:rStyle w:val="StyleUnderline"/>
          <w:highlight w:val="yellow"/>
        </w:rPr>
        <w:t>they</w:t>
      </w:r>
      <w:r w:rsidRPr="00F44516">
        <w:rPr>
          <w:rStyle w:val="StyleUnderline"/>
        </w:rPr>
        <w:t xml:space="preserve"> have </w:t>
      </w:r>
      <w:r w:rsidRPr="00E803CD">
        <w:rPr>
          <w:rStyle w:val="StyleUnderline"/>
          <w:highlight w:val="yellow"/>
        </w:rPr>
        <w:t>lost</w:t>
      </w:r>
      <w:r w:rsidRPr="00F44516">
        <w:rPr>
          <w:rStyle w:val="StyleUnderline"/>
        </w:rPr>
        <w:t xml:space="preserve"> their share: </w:t>
      </w:r>
      <w:proofErr w:type="gramStart"/>
      <w:r w:rsidRPr="00F44516">
        <w:rPr>
          <w:rStyle w:val="StyleUnderline"/>
        </w:rPr>
        <w:t>a</w:t>
      </w:r>
      <w:proofErr w:type="gramEnd"/>
      <w:r w:rsidRPr="00F44516">
        <w:rPr>
          <w:rStyle w:val="StyleUnderline"/>
        </w:rPr>
        <w:t xml:space="preserve"> Senate seat </w:t>
      </w:r>
      <w:r w:rsidRPr="00E803CD">
        <w:rPr>
          <w:rStyle w:val="StyleUnderline"/>
          <w:highlight w:val="yellow"/>
        </w:rPr>
        <w:t>in Alabama</w:t>
      </w:r>
      <w:r w:rsidRPr="00F44516">
        <w:rPr>
          <w:rStyle w:val="StyleUnderline"/>
        </w:rPr>
        <w:t>,</w:t>
      </w:r>
      <w:r w:rsidRPr="00C83A9C">
        <w:rPr>
          <w:sz w:val="16"/>
        </w:rPr>
        <w:t xml:space="preserve"> where Trump won by 27.8 points; </w:t>
      </w:r>
      <w:r w:rsidRPr="00F44516">
        <w:rPr>
          <w:rStyle w:val="StyleUnderline"/>
        </w:rPr>
        <w:t xml:space="preserve">a </w:t>
      </w:r>
      <w:r w:rsidRPr="00E803CD">
        <w:rPr>
          <w:rStyle w:val="StyleUnderline"/>
          <w:highlight w:val="yellow"/>
        </w:rPr>
        <w:t>Wisconsin</w:t>
      </w:r>
      <w:r w:rsidRPr="00F44516">
        <w:rPr>
          <w:rStyle w:val="StyleUnderline"/>
        </w:rPr>
        <w:t xml:space="preserve"> state senate seat</w:t>
      </w:r>
      <w:r w:rsidRPr="00C83A9C">
        <w:rPr>
          <w:sz w:val="16"/>
        </w:rPr>
        <w:t xml:space="preserve"> where Trump won by 17; </w:t>
      </w:r>
      <w:r w:rsidRPr="00F44516">
        <w:rPr>
          <w:rStyle w:val="StyleUnderline"/>
        </w:rPr>
        <w:t xml:space="preserve">a </w:t>
      </w:r>
      <w:r w:rsidRPr="00E803CD">
        <w:rPr>
          <w:rStyle w:val="StyleUnderline"/>
          <w:highlight w:val="yellow"/>
        </w:rPr>
        <w:t>Pennsylvania</w:t>
      </w:r>
      <w:r w:rsidRPr="00F44516">
        <w:rPr>
          <w:rStyle w:val="StyleUnderline"/>
        </w:rPr>
        <w:t xml:space="preserve"> congressional seat</w:t>
      </w:r>
      <w:r w:rsidRPr="00C83A9C">
        <w:rPr>
          <w:sz w:val="16"/>
        </w:rPr>
        <w:t xml:space="preserve"> in a district Trump won by 20.</w:t>
      </w:r>
    </w:p>
    <w:p w14:paraId="642F03C8" w14:textId="77777777" w:rsidR="00BD6D8F" w:rsidRPr="00C83A9C" w:rsidRDefault="00BD6D8F" w:rsidP="00BD6D8F">
      <w:pPr>
        <w:rPr>
          <w:sz w:val="16"/>
        </w:rPr>
      </w:pPr>
      <w:r w:rsidRPr="00F44516">
        <w:rPr>
          <w:rStyle w:val="StyleUnderline"/>
        </w:rPr>
        <w:t>Pennsylvania is a problem because of court-imposed redistricting Democrats say reverses Republican gerrymandering</w:t>
      </w:r>
      <w:r w:rsidRPr="00C83A9C">
        <w:rPr>
          <w:sz w:val="16"/>
        </w:rPr>
        <w:t xml:space="preserve"> and Republicans contend merely re-gerrymanders the state for the Democrats’ benefit. Either way, </w:t>
      </w:r>
      <w:r w:rsidRPr="00F44516">
        <w:rPr>
          <w:rStyle w:val="StyleUnderline"/>
        </w:rPr>
        <w:t>it is likely to lead to a net loss in Republican seats in a year where the party doesn’t have many to spare</w:t>
      </w:r>
      <w:r w:rsidRPr="00C83A9C">
        <w:rPr>
          <w:sz w:val="16"/>
        </w:rPr>
        <w:t>.</w:t>
      </w:r>
    </w:p>
    <w:p w14:paraId="520A022C" w14:textId="77777777" w:rsidR="00BD6D8F" w:rsidRPr="00C83A9C" w:rsidRDefault="00BD6D8F" w:rsidP="00BD6D8F">
      <w:pPr>
        <w:rPr>
          <w:sz w:val="16"/>
        </w:rPr>
      </w:pPr>
      <w:r w:rsidRPr="00C83A9C">
        <w:rPr>
          <w:sz w:val="16"/>
        </w:rPr>
        <w:t xml:space="preserve">“With the majority of primary elections behind us, </w:t>
      </w:r>
      <w:r w:rsidRPr="00F44516">
        <w:rPr>
          <w:rStyle w:val="StyleUnderline"/>
        </w:rPr>
        <w:t xml:space="preserve">it’s clear that </w:t>
      </w:r>
      <w:r w:rsidRPr="00E803CD">
        <w:rPr>
          <w:rStyle w:val="StyleUnderline"/>
          <w:highlight w:val="yellow"/>
        </w:rPr>
        <w:t>Dem</w:t>
      </w:r>
      <w:r w:rsidRPr="00F44516">
        <w:rPr>
          <w:rStyle w:val="StyleUnderline"/>
        </w:rPr>
        <w:t>ocrat</w:t>
      </w:r>
      <w:r w:rsidRPr="00E803CD">
        <w:rPr>
          <w:rStyle w:val="StyleUnderline"/>
          <w:highlight w:val="yellow"/>
        </w:rPr>
        <w:t>s have</w:t>
      </w:r>
      <w:r w:rsidRPr="00F44516">
        <w:rPr>
          <w:rStyle w:val="StyleUnderline"/>
        </w:rPr>
        <w:t xml:space="preserve"> nominated </w:t>
      </w:r>
      <w:r w:rsidRPr="00F44516">
        <w:rPr>
          <w:rStyle w:val="Emphasis"/>
        </w:rPr>
        <w:t xml:space="preserve">incredibly </w:t>
      </w:r>
      <w:r w:rsidRPr="00E803CD">
        <w:rPr>
          <w:rStyle w:val="Emphasis"/>
          <w:highlight w:val="yellow"/>
        </w:rPr>
        <w:t>strong candidates</w:t>
      </w:r>
      <w:r w:rsidRPr="00F44516">
        <w:rPr>
          <w:rStyle w:val="StyleUnderline"/>
        </w:rPr>
        <w:t xml:space="preserve"> who uniquely fit their districts and have built top-tier campaigns,”</w:t>
      </w:r>
      <w:r w:rsidRPr="00C83A9C">
        <w:rPr>
          <w:sz w:val="16"/>
        </w:rPr>
        <w:t xml:space="preserve"> said Tyler Law, a spokesman for the Democratic Congressional Campaign Committee. “</w:t>
      </w:r>
      <w:r w:rsidRPr="00E803CD">
        <w:rPr>
          <w:rStyle w:val="StyleUnderline"/>
          <w:highlight w:val="yellow"/>
        </w:rPr>
        <w:t>With</w:t>
      </w:r>
      <w:r w:rsidRPr="00F44516">
        <w:rPr>
          <w:rStyle w:val="StyleUnderline"/>
        </w:rPr>
        <w:t xml:space="preserve"> a huge pickup in </w:t>
      </w:r>
      <w:r w:rsidRPr="00E803CD">
        <w:rPr>
          <w:rStyle w:val="StyleUnderline"/>
          <w:highlight w:val="yellow"/>
        </w:rPr>
        <w:t>Pennsylvania</w:t>
      </w:r>
      <w:r w:rsidRPr="00F44516">
        <w:rPr>
          <w:rStyle w:val="StyleUnderline"/>
        </w:rPr>
        <w:t xml:space="preserve">, highly effective maneuvering of the </w:t>
      </w:r>
      <w:r w:rsidRPr="00E803CD">
        <w:rPr>
          <w:rStyle w:val="StyleUnderline"/>
          <w:highlight w:val="yellow"/>
        </w:rPr>
        <w:t>California</w:t>
      </w:r>
      <w:r w:rsidRPr="00F44516">
        <w:rPr>
          <w:rStyle w:val="StyleUnderline"/>
        </w:rPr>
        <w:t xml:space="preserve"> top-two system, </w:t>
      </w:r>
      <w:r w:rsidRPr="00E803CD">
        <w:rPr>
          <w:rStyle w:val="StyleUnderline"/>
          <w:highlight w:val="yellow"/>
        </w:rPr>
        <w:t>and a historically unpopular</w:t>
      </w:r>
      <w:r w:rsidRPr="00F44516">
        <w:rPr>
          <w:rStyle w:val="StyleUnderline"/>
        </w:rPr>
        <w:t xml:space="preserve"> House </w:t>
      </w:r>
      <w:r w:rsidRPr="00E803CD">
        <w:rPr>
          <w:rStyle w:val="StyleUnderline"/>
          <w:highlight w:val="yellow"/>
        </w:rPr>
        <w:t>Republican agenda</w:t>
      </w:r>
      <w:r w:rsidRPr="00F44516">
        <w:rPr>
          <w:rStyle w:val="StyleUnderline"/>
        </w:rPr>
        <w:t xml:space="preserve"> on healthcare and taxes, </w:t>
      </w:r>
      <w:r w:rsidRPr="00E803CD">
        <w:rPr>
          <w:rStyle w:val="Emphasis"/>
          <w:highlight w:val="yellow"/>
        </w:rPr>
        <w:t>Dem</w:t>
      </w:r>
      <w:r w:rsidRPr="00F44516">
        <w:rPr>
          <w:rStyle w:val="Emphasis"/>
        </w:rPr>
        <w:t>ocrat</w:t>
      </w:r>
      <w:r w:rsidRPr="00E803CD">
        <w:rPr>
          <w:rStyle w:val="Emphasis"/>
          <w:highlight w:val="yellow"/>
        </w:rPr>
        <w:t>s have</w:t>
      </w:r>
      <w:r w:rsidRPr="00F44516">
        <w:rPr>
          <w:rStyle w:val="Emphasis"/>
        </w:rPr>
        <w:t xml:space="preserve"> all </w:t>
      </w:r>
      <w:r w:rsidRPr="00E803CD">
        <w:rPr>
          <w:rStyle w:val="Emphasis"/>
          <w:highlight w:val="yellow"/>
        </w:rPr>
        <w:t>the momentum</w:t>
      </w:r>
      <w:r w:rsidRPr="00F44516">
        <w:rPr>
          <w:rStyle w:val="Emphasis"/>
        </w:rPr>
        <w:t xml:space="preserve"> heading into the midterms.</w:t>
      </w:r>
      <w:r w:rsidRPr="00C83A9C">
        <w:rPr>
          <w:sz w:val="16"/>
        </w:rPr>
        <w:t xml:space="preserve"> That said, we take nothing for granted given that Republicans will have a massive resource advantage with all of their dark money outside groups.”</w:t>
      </w:r>
    </w:p>
    <w:p w14:paraId="7349C473" w14:textId="0C51946E" w:rsidR="00B865E4" w:rsidRDefault="00B865E4" w:rsidP="004670A1"/>
    <w:p w14:paraId="315D6A89" w14:textId="77777777" w:rsidR="00AE7F66" w:rsidRDefault="00AE7F66" w:rsidP="00AE7F66">
      <w:pPr>
        <w:pStyle w:val="Heading4"/>
      </w:pPr>
      <w:r>
        <w:lastRenderedPageBreak/>
        <w:t xml:space="preserve">The House will flip---generic ballot, swing groups, Trump policies, and special elections </w:t>
      </w:r>
    </w:p>
    <w:p w14:paraId="67CCE003" w14:textId="77777777" w:rsidR="00AE7F66" w:rsidRDefault="00AE7F66" w:rsidP="00AE7F66">
      <w:r>
        <w:t xml:space="preserve">Stuart </w:t>
      </w:r>
      <w:r w:rsidRPr="005257D0">
        <w:rPr>
          <w:rStyle w:val="Style13ptBold"/>
        </w:rPr>
        <w:t>Rothenberg 6/13</w:t>
      </w:r>
      <w:r>
        <w:t>, Ph.D. in Political Science from the University of Connecticut, Senior Editor at Inside Elections, 6-13-18, “Analysis: The House Blue Wave Is Alive and Well,” https://www.rollcall.com/news/politics/analysis-house-blue-wave-alive-well</w:t>
      </w:r>
    </w:p>
    <w:p w14:paraId="39BAAF8D" w14:textId="77777777" w:rsidR="00AE7F66" w:rsidRPr="00FD56EB" w:rsidRDefault="00AE7F66" w:rsidP="00AE7F66">
      <w:pPr>
        <w:rPr>
          <w:sz w:val="16"/>
        </w:rPr>
      </w:pPr>
      <w:r w:rsidRPr="00FD56EB">
        <w:rPr>
          <w:sz w:val="16"/>
        </w:rPr>
        <w:t xml:space="preserve">For the last couple of months, </w:t>
      </w:r>
      <w:r w:rsidRPr="005257D0">
        <w:rPr>
          <w:rStyle w:val="StyleUnderline"/>
        </w:rPr>
        <w:t>I’ve heard from many quarters that the “blue wave” has dissipated</w:t>
      </w:r>
      <w:r w:rsidRPr="00FD56EB">
        <w:rPr>
          <w:sz w:val="16"/>
        </w:rPr>
        <w:t xml:space="preserve">. Meh. </w:t>
      </w:r>
    </w:p>
    <w:p w14:paraId="49ED939B" w14:textId="77777777" w:rsidR="00AE7F66" w:rsidRPr="00FD56EB" w:rsidRDefault="00AE7F66" w:rsidP="00AE7F66">
      <w:pPr>
        <w:rPr>
          <w:sz w:val="16"/>
        </w:rPr>
      </w:pPr>
      <w:r w:rsidRPr="005257D0">
        <w:rPr>
          <w:rStyle w:val="StyleUnderline"/>
        </w:rPr>
        <w:t>Advocates</w:t>
      </w:r>
      <w:r w:rsidRPr="00FD56EB">
        <w:rPr>
          <w:sz w:val="16"/>
        </w:rPr>
        <w:t xml:space="preserve"> of that view usually </w:t>
      </w:r>
      <w:r w:rsidRPr="005257D0">
        <w:rPr>
          <w:rStyle w:val="StyleUnderline"/>
        </w:rPr>
        <w:t xml:space="preserve">point to the </w:t>
      </w:r>
      <w:proofErr w:type="spellStart"/>
      <w:r w:rsidRPr="005257D0">
        <w:rPr>
          <w:rStyle w:val="StyleUnderline"/>
        </w:rPr>
        <w:t>RealClearPolitics</w:t>
      </w:r>
      <w:proofErr w:type="spellEnd"/>
      <w:r w:rsidRPr="005257D0">
        <w:rPr>
          <w:rStyle w:val="StyleUnderline"/>
        </w:rPr>
        <w:t xml:space="preserve"> generic ballot average or Donald Trump’s job approval ratings, which suggest the president’s popularity has risen and the Democratic House advantage fallen</w:t>
      </w:r>
      <w:r w:rsidRPr="00FD56EB">
        <w:rPr>
          <w:sz w:val="16"/>
        </w:rPr>
        <w:t>.</w:t>
      </w:r>
    </w:p>
    <w:p w14:paraId="3A4483EA" w14:textId="77777777" w:rsidR="00AE7F66" w:rsidRPr="00FD56EB" w:rsidRDefault="00AE7F66" w:rsidP="00AE7F66">
      <w:pPr>
        <w:rPr>
          <w:sz w:val="16"/>
        </w:rPr>
      </w:pPr>
      <w:r w:rsidRPr="00FD56EB">
        <w:rPr>
          <w:sz w:val="16"/>
        </w:rPr>
        <w:t>An April 16 Washington Post article was headlined “Poll: Democrats’ advantage in midterm election support is shrinking.”</w:t>
      </w:r>
    </w:p>
    <w:p w14:paraId="71858358" w14:textId="77777777" w:rsidR="00AE7F66" w:rsidRPr="00FD56EB" w:rsidRDefault="00AE7F66" w:rsidP="00AE7F66">
      <w:pPr>
        <w:rPr>
          <w:sz w:val="16"/>
        </w:rPr>
      </w:pPr>
      <w:r w:rsidRPr="00FD56EB">
        <w:rPr>
          <w:sz w:val="16"/>
        </w:rPr>
        <w:t>The National Review went much further in a May 22 piece, hyping a laughable Reuters poll that found the GOP with an advantage in the generic ballot.</w:t>
      </w:r>
    </w:p>
    <w:p w14:paraId="2A0CB0EB" w14:textId="77777777" w:rsidR="00AE7F66" w:rsidRPr="00FD56EB" w:rsidRDefault="00AE7F66" w:rsidP="00AE7F66">
      <w:pPr>
        <w:rPr>
          <w:sz w:val="16"/>
        </w:rPr>
      </w:pPr>
      <w:r w:rsidRPr="00FD56EB">
        <w:rPr>
          <w:sz w:val="16"/>
        </w:rPr>
        <w:t xml:space="preserve">“The dramatic shift is bad news for Democrats, who were a full ten points on the generic ballot as recently as the end of April. If the trend holds, their hopes of regaining control of Congress atop a blue wave in November could be dashed,” the writer observed. </w:t>
      </w:r>
    </w:p>
    <w:p w14:paraId="43EBFB37" w14:textId="77777777" w:rsidR="00AE7F66" w:rsidRPr="00FD56EB" w:rsidRDefault="00AE7F66" w:rsidP="00AE7F66">
      <w:pPr>
        <w:rPr>
          <w:sz w:val="16"/>
        </w:rPr>
      </w:pPr>
      <w:r w:rsidRPr="00FD56EB">
        <w:rPr>
          <w:sz w:val="16"/>
        </w:rPr>
        <w:t xml:space="preserve">Vox had a bevy of journalists, academics and analysts warning in a June 7 story that the blue wave was in trouble. </w:t>
      </w:r>
    </w:p>
    <w:p w14:paraId="4F1150A2" w14:textId="77777777" w:rsidR="00AE7F66" w:rsidRPr="00FD56EB" w:rsidRDefault="00AE7F66" w:rsidP="00AE7F66">
      <w:pPr>
        <w:rPr>
          <w:sz w:val="16"/>
        </w:rPr>
      </w:pPr>
      <w:r w:rsidRPr="00FD56EB">
        <w:rPr>
          <w:sz w:val="16"/>
        </w:rPr>
        <w:t>Less surprising is that the day after the June 5 primaries, the Republican National Committee sent out an email cherry-picking media tweets and comments (even from media organizations not friendly to Trump) that suggested the California results demonstrated Democratic enthusiasm was exaggerated and the Democratic wave didn’t exist.</w:t>
      </w:r>
    </w:p>
    <w:p w14:paraId="664F4704" w14:textId="77777777" w:rsidR="00AE7F66" w:rsidRPr="00FD56EB" w:rsidRDefault="00AE7F66" w:rsidP="00AE7F66">
      <w:pPr>
        <w:rPr>
          <w:sz w:val="16"/>
        </w:rPr>
      </w:pPr>
      <w:r w:rsidRPr="00FD56EB">
        <w:rPr>
          <w:sz w:val="16"/>
        </w:rPr>
        <w:t>Keeping the edge</w:t>
      </w:r>
    </w:p>
    <w:p w14:paraId="0A646170" w14:textId="77777777" w:rsidR="00AE7F66" w:rsidRPr="00FD56EB" w:rsidRDefault="00AE7F66" w:rsidP="00AE7F66">
      <w:pPr>
        <w:rPr>
          <w:sz w:val="16"/>
        </w:rPr>
      </w:pPr>
      <w:r w:rsidRPr="00FD56EB">
        <w:rPr>
          <w:sz w:val="16"/>
        </w:rPr>
        <w:t xml:space="preserve">In fact, </w:t>
      </w:r>
      <w:r w:rsidRPr="005257D0">
        <w:rPr>
          <w:rStyle w:val="StyleUnderline"/>
        </w:rPr>
        <w:t xml:space="preserve">there is an </w:t>
      </w:r>
      <w:r w:rsidRPr="005257D0">
        <w:rPr>
          <w:rStyle w:val="Emphasis"/>
        </w:rPr>
        <w:t>abundance of evidence</w:t>
      </w:r>
      <w:r w:rsidRPr="005257D0">
        <w:rPr>
          <w:rStyle w:val="StyleUnderline"/>
        </w:rPr>
        <w:t xml:space="preserve"> that Democratic House prospects are as good as they have been for months and</w:t>
      </w:r>
      <w:r w:rsidRPr="00FD56EB">
        <w:rPr>
          <w:sz w:val="16"/>
        </w:rPr>
        <w:t xml:space="preserve"> </w:t>
      </w:r>
      <w:r w:rsidRPr="00FD56EB">
        <w:rPr>
          <w:rStyle w:val="Emphasis"/>
          <w:highlight w:val="yellow"/>
        </w:rPr>
        <w:t>the House is</w:t>
      </w:r>
      <w:r w:rsidRPr="005257D0">
        <w:rPr>
          <w:rStyle w:val="Emphasis"/>
        </w:rPr>
        <w:t xml:space="preserve"> still </w:t>
      </w:r>
      <w:r w:rsidRPr="00FD56EB">
        <w:rPr>
          <w:rStyle w:val="Emphasis"/>
          <w:highlight w:val="yellow"/>
        </w:rPr>
        <w:t>very likely to flip</w:t>
      </w:r>
      <w:r w:rsidRPr="00FD56EB">
        <w:rPr>
          <w:sz w:val="16"/>
        </w:rPr>
        <w:t>.</w:t>
      </w:r>
    </w:p>
    <w:p w14:paraId="47FAB844" w14:textId="77777777" w:rsidR="00AE7F66" w:rsidRPr="00FD56EB" w:rsidRDefault="00AE7F66" w:rsidP="00AE7F66">
      <w:pPr>
        <w:rPr>
          <w:sz w:val="16"/>
        </w:rPr>
      </w:pPr>
      <w:r w:rsidRPr="00FD56EB">
        <w:rPr>
          <w:sz w:val="16"/>
        </w:rPr>
        <w:t xml:space="preserve">Often, </w:t>
      </w:r>
      <w:r w:rsidRPr="005257D0">
        <w:rPr>
          <w:rStyle w:val="StyleUnderline"/>
        </w:rPr>
        <w:t>a healthy dose of common sense is more useful than a single misleading public opinion survey.</w:t>
      </w:r>
      <w:r w:rsidRPr="00FD56EB">
        <w:rPr>
          <w:sz w:val="16"/>
        </w:rPr>
        <w:t xml:space="preserve"> Less than two months ago, I wrote “</w:t>
      </w:r>
      <w:r w:rsidRPr="00C85C3E">
        <w:rPr>
          <w:rStyle w:val="StyleUnderline"/>
        </w:rPr>
        <w:t xml:space="preserve">It seems very unlikely that there has been a fundamental shift in sentiment (in the </w:t>
      </w:r>
      <w:r w:rsidRPr="00C85C3E">
        <w:rPr>
          <w:rStyle w:val="Emphasis"/>
        </w:rPr>
        <w:t>generic ballot</w:t>
      </w:r>
      <w:r w:rsidRPr="00C85C3E">
        <w:rPr>
          <w:rStyle w:val="StyleUnderline"/>
        </w:rPr>
        <w:t>)</w:t>
      </w:r>
      <w:r w:rsidRPr="00FD56EB">
        <w:rPr>
          <w:sz w:val="16"/>
        </w:rPr>
        <w:t xml:space="preserve"> </w:t>
      </w:r>
      <w:r w:rsidRPr="00C85C3E">
        <w:rPr>
          <w:rStyle w:val="StyleUnderline"/>
        </w:rPr>
        <w:t>among registered voters,”</w:t>
      </w:r>
      <w:r w:rsidRPr="00FD56EB">
        <w:rPr>
          <w:sz w:val="16"/>
        </w:rPr>
        <w:t xml:space="preserve"> and “If I were you, I’d wait for the next round of generic ballot tests from the major pollsters before getting too excited about the most recent [Washington Post-ABC News] generic ballot result,” which showed a dramatically narrower 4-point Democratic advantage.</w:t>
      </w:r>
    </w:p>
    <w:p w14:paraId="787BD37A" w14:textId="77777777" w:rsidR="00AE7F66" w:rsidRPr="00FD56EB" w:rsidRDefault="00AE7F66" w:rsidP="00AE7F66">
      <w:pPr>
        <w:rPr>
          <w:sz w:val="16"/>
        </w:rPr>
      </w:pPr>
      <w:r w:rsidRPr="00FD56EB">
        <w:rPr>
          <w:sz w:val="16"/>
        </w:rPr>
        <w:t>Two months earlier, on Feb. 12, my column — “The Generic is Falling! The Generic is Falling!” — had expressed skepticism that things had changed much and estimated that “the generic ballot probably now sits in the mid-single digits, in the 5- to 8-point range,” which I thought put the fall campaign on a trajectory toward Democratic control of the House.</w:t>
      </w:r>
    </w:p>
    <w:p w14:paraId="416CFA2A" w14:textId="77777777" w:rsidR="00AE7F66" w:rsidRPr="00FD56EB" w:rsidRDefault="00AE7F66" w:rsidP="00AE7F66">
      <w:pPr>
        <w:rPr>
          <w:sz w:val="16"/>
        </w:rPr>
      </w:pPr>
      <w:r w:rsidRPr="00FD56EB">
        <w:rPr>
          <w:sz w:val="16"/>
        </w:rPr>
        <w:t xml:space="preserve">Well, </w:t>
      </w:r>
      <w:r w:rsidRPr="00FD56EB">
        <w:rPr>
          <w:rStyle w:val="StyleUnderline"/>
          <w:highlight w:val="yellow"/>
        </w:rPr>
        <w:t>the newest NBC</w:t>
      </w:r>
      <w:r w:rsidRPr="00C85C3E">
        <w:rPr>
          <w:rStyle w:val="StyleUnderline"/>
        </w:rPr>
        <w:t xml:space="preserve"> News/</w:t>
      </w:r>
      <w:r w:rsidRPr="00FD56EB">
        <w:rPr>
          <w:rStyle w:val="StyleUnderline"/>
          <w:highlight w:val="yellow"/>
        </w:rPr>
        <w:t>Wall Street</w:t>
      </w:r>
      <w:r w:rsidRPr="00C85C3E">
        <w:rPr>
          <w:rStyle w:val="StyleUnderline"/>
        </w:rPr>
        <w:t xml:space="preserve"> Journal </w:t>
      </w:r>
      <w:r w:rsidRPr="00FD56EB">
        <w:rPr>
          <w:rStyle w:val="StyleUnderline"/>
          <w:highlight w:val="yellow"/>
        </w:rPr>
        <w:t>poll has</w:t>
      </w:r>
      <w:r w:rsidRPr="00C85C3E">
        <w:rPr>
          <w:rStyle w:val="StyleUnderline"/>
        </w:rPr>
        <w:t xml:space="preserve"> the </w:t>
      </w:r>
      <w:r w:rsidRPr="00FD56EB">
        <w:rPr>
          <w:rStyle w:val="StyleUnderline"/>
          <w:highlight w:val="yellow"/>
        </w:rPr>
        <w:t>Dem</w:t>
      </w:r>
      <w:r w:rsidRPr="00C85C3E">
        <w:rPr>
          <w:rStyle w:val="StyleUnderline"/>
        </w:rPr>
        <w:t>ocrat</w:t>
      </w:r>
      <w:r w:rsidRPr="00F5366F">
        <w:rPr>
          <w:rStyle w:val="StyleUnderline"/>
          <w:highlight w:val="yellow"/>
        </w:rPr>
        <w:t xml:space="preserve">s with a </w:t>
      </w:r>
      <w:r w:rsidRPr="00F5366F">
        <w:rPr>
          <w:rStyle w:val="Emphasis"/>
          <w:highlight w:val="yellow"/>
        </w:rPr>
        <w:t>10-point advantage</w:t>
      </w:r>
      <w:r w:rsidRPr="00C85C3E">
        <w:rPr>
          <w:rStyle w:val="StyleUnderline"/>
        </w:rPr>
        <w:t xml:space="preserve"> </w:t>
      </w:r>
      <w:r w:rsidRPr="00F5366F">
        <w:rPr>
          <w:rStyle w:val="StyleUnderline"/>
          <w:highlight w:val="yellow"/>
        </w:rPr>
        <w:t>in the generic</w:t>
      </w:r>
      <w:r w:rsidRPr="00C85C3E">
        <w:rPr>
          <w:rStyle w:val="StyleUnderline"/>
        </w:rPr>
        <w:t xml:space="preserve"> ballot, Fox News has it at 9 points and Quinnipiac at 7 points</w:t>
      </w:r>
      <w:r w:rsidRPr="00FD56EB">
        <w:rPr>
          <w:sz w:val="16"/>
        </w:rPr>
        <w:t xml:space="preserve"> — </w:t>
      </w:r>
      <w:r w:rsidRPr="00C85C3E">
        <w:rPr>
          <w:rStyle w:val="StyleUnderline"/>
        </w:rPr>
        <w:t xml:space="preserve">all very reasonable numbers and all generally consistent with my view that </w:t>
      </w:r>
      <w:r w:rsidRPr="00F5366F">
        <w:rPr>
          <w:rStyle w:val="Emphasis"/>
          <w:highlight w:val="yellow"/>
        </w:rPr>
        <w:t>Dem</w:t>
      </w:r>
      <w:r w:rsidRPr="00C85C3E">
        <w:rPr>
          <w:rStyle w:val="Emphasis"/>
        </w:rPr>
        <w:t>ocrat</w:t>
      </w:r>
      <w:r w:rsidRPr="00F5366F">
        <w:rPr>
          <w:rStyle w:val="Emphasis"/>
          <w:highlight w:val="yellow"/>
        </w:rPr>
        <w:t>s have a clear and consistent advantage</w:t>
      </w:r>
      <w:r w:rsidRPr="00FD56EB">
        <w:rPr>
          <w:sz w:val="16"/>
        </w:rPr>
        <w:t xml:space="preserve"> </w:t>
      </w:r>
      <w:r w:rsidRPr="00C85C3E">
        <w:rPr>
          <w:rStyle w:val="StyleUnderline"/>
        </w:rPr>
        <w:t>in the generic somewhere in the mid- to upper-single digits.</w:t>
      </w:r>
    </w:p>
    <w:p w14:paraId="0CC5E711" w14:textId="77777777" w:rsidR="00AE7F66" w:rsidRPr="00FD56EB" w:rsidRDefault="00AE7F66" w:rsidP="00AE7F66">
      <w:pPr>
        <w:rPr>
          <w:sz w:val="16"/>
        </w:rPr>
      </w:pPr>
      <w:r w:rsidRPr="00FD56EB">
        <w:rPr>
          <w:sz w:val="16"/>
        </w:rPr>
        <w:t>Poll truths</w:t>
      </w:r>
    </w:p>
    <w:p w14:paraId="1F3E276F" w14:textId="77777777" w:rsidR="00AE7F66" w:rsidRPr="00FD56EB" w:rsidRDefault="00AE7F66" w:rsidP="00AE7F66">
      <w:pPr>
        <w:rPr>
          <w:sz w:val="16"/>
        </w:rPr>
      </w:pPr>
      <w:r w:rsidRPr="00C85C3E">
        <w:rPr>
          <w:rStyle w:val="StyleUnderline"/>
        </w:rPr>
        <w:t>Skeptics of this assessment might point to the president’s job approval</w:t>
      </w:r>
      <w:r w:rsidRPr="00FD56EB">
        <w:rPr>
          <w:sz w:val="16"/>
        </w:rPr>
        <w:t xml:space="preserve"> in the NBC/Journal survey, asking how the survey’s generic ballot favoring Democrats could inch up from an advantage of 7 points to 10 points while Trump’s job approval increased to 44 percent (from 39 percent in April).</w:t>
      </w:r>
    </w:p>
    <w:p w14:paraId="2E7B7FE7" w14:textId="77777777" w:rsidR="00AE7F66" w:rsidRPr="00FD56EB" w:rsidRDefault="00AE7F66" w:rsidP="00AE7F66">
      <w:pPr>
        <w:rPr>
          <w:sz w:val="16"/>
        </w:rPr>
      </w:pPr>
      <w:r w:rsidRPr="00FD56EB">
        <w:rPr>
          <w:sz w:val="16"/>
        </w:rPr>
        <w:t>The answer is easy.</w:t>
      </w:r>
    </w:p>
    <w:p w14:paraId="52E68BB2" w14:textId="77777777" w:rsidR="00AE7F66" w:rsidRPr="00FD56EB" w:rsidRDefault="00AE7F66" w:rsidP="00AE7F66">
      <w:pPr>
        <w:rPr>
          <w:sz w:val="16"/>
        </w:rPr>
      </w:pPr>
      <w:r w:rsidRPr="00FD56EB">
        <w:rPr>
          <w:sz w:val="16"/>
        </w:rPr>
        <w:t>First, the NBC/Journal’s generic ballot has been remarkably stable for months. The percentage of respondents who want a Democratic-controlled Congress has fluctuated between 47 percent and 50 percent in multiple surveys since April 2017.</w:t>
      </w:r>
    </w:p>
    <w:p w14:paraId="718A1024" w14:textId="77777777" w:rsidR="00AE7F66" w:rsidRPr="00FD56EB" w:rsidRDefault="00AE7F66" w:rsidP="00AE7F66">
      <w:pPr>
        <w:rPr>
          <w:sz w:val="16"/>
        </w:rPr>
      </w:pPr>
      <w:r w:rsidRPr="00FD56EB">
        <w:rPr>
          <w:sz w:val="16"/>
        </w:rPr>
        <w:t>So, the survey’s generic ballot hasn’t really “moved” at all. That makes sense, given how starkly the partisan battle lines have been drawn for months.</w:t>
      </w:r>
    </w:p>
    <w:p w14:paraId="589A252B" w14:textId="77777777" w:rsidR="00AE7F66" w:rsidRPr="00FD56EB" w:rsidRDefault="00AE7F66" w:rsidP="00AE7F66">
      <w:pPr>
        <w:rPr>
          <w:sz w:val="16"/>
        </w:rPr>
      </w:pPr>
      <w:r w:rsidRPr="00F5366F">
        <w:rPr>
          <w:rStyle w:val="StyleUnderline"/>
          <w:highlight w:val="yellow"/>
        </w:rPr>
        <w:t>Key</w:t>
      </w:r>
      <w:r w:rsidRPr="00C85C3E">
        <w:rPr>
          <w:rStyle w:val="StyleUnderline"/>
        </w:rPr>
        <w:t xml:space="preserve"> Democratic and </w:t>
      </w:r>
      <w:r w:rsidRPr="00F5366F">
        <w:rPr>
          <w:rStyle w:val="Emphasis"/>
          <w:highlight w:val="yellow"/>
        </w:rPr>
        <w:t>swing groups</w:t>
      </w:r>
      <w:r w:rsidRPr="00FD56EB">
        <w:rPr>
          <w:sz w:val="16"/>
        </w:rPr>
        <w:t xml:space="preserve"> — </w:t>
      </w:r>
      <w:r w:rsidRPr="00C85C3E">
        <w:rPr>
          <w:rStyle w:val="StyleUnderline"/>
        </w:rPr>
        <w:t xml:space="preserve">including </w:t>
      </w:r>
      <w:r w:rsidRPr="00F5366F">
        <w:rPr>
          <w:rStyle w:val="StyleUnderline"/>
          <w:highlight w:val="yellow"/>
        </w:rPr>
        <w:t xml:space="preserve">younger </w:t>
      </w:r>
      <w:r w:rsidRPr="00F5366F">
        <w:rPr>
          <w:rStyle w:val="StyleUnderline"/>
        </w:rPr>
        <w:t>voters</w:t>
      </w:r>
      <w:r w:rsidRPr="00C85C3E">
        <w:rPr>
          <w:rStyle w:val="StyleUnderline"/>
        </w:rPr>
        <w:t xml:space="preserve">, </w:t>
      </w:r>
      <w:r w:rsidRPr="00F5366F">
        <w:rPr>
          <w:rStyle w:val="StyleUnderline"/>
          <w:highlight w:val="yellow"/>
        </w:rPr>
        <w:t>college-educated</w:t>
      </w:r>
      <w:r w:rsidRPr="00C85C3E">
        <w:rPr>
          <w:rStyle w:val="StyleUnderline"/>
        </w:rPr>
        <w:t xml:space="preserve"> whites </w:t>
      </w:r>
      <w:r w:rsidRPr="00F5366F">
        <w:rPr>
          <w:rStyle w:val="StyleUnderline"/>
          <w:highlight w:val="yellow"/>
        </w:rPr>
        <w:t>and suburban voters</w:t>
      </w:r>
      <w:r w:rsidRPr="00FD56EB">
        <w:rPr>
          <w:sz w:val="16"/>
        </w:rPr>
        <w:t xml:space="preserve"> — </w:t>
      </w:r>
      <w:r w:rsidRPr="00C85C3E">
        <w:rPr>
          <w:rStyle w:val="StyleUnderline"/>
        </w:rPr>
        <w:t xml:space="preserve">continue to </w:t>
      </w:r>
      <w:r w:rsidRPr="00F5366F">
        <w:rPr>
          <w:rStyle w:val="StyleUnderline"/>
          <w:highlight w:val="yellow"/>
        </w:rPr>
        <w:t>look energized</w:t>
      </w:r>
      <w:r w:rsidRPr="00C85C3E">
        <w:rPr>
          <w:rStyle w:val="StyleUnderline"/>
        </w:rPr>
        <w:t xml:space="preserve"> and prepared </w:t>
      </w:r>
      <w:r w:rsidRPr="00F5366F">
        <w:rPr>
          <w:rStyle w:val="StyleUnderline"/>
          <w:highlight w:val="yellow"/>
        </w:rPr>
        <w:t>to deliver a message to the White House</w:t>
      </w:r>
      <w:r w:rsidRPr="00FD56EB">
        <w:rPr>
          <w:sz w:val="16"/>
        </w:rPr>
        <w:t>.</w:t>
      </w:r>
    </w:p>
    <w:p w14:paraId="2C90D8A2" w14:textId="77777777" w:rsidR="00AE7F66" w:rsidRPr="00FD56EB" w:rsidRDefault="00AE7F66" w:rsidP="00AE7F66">
      <w:pPr>
        <w:rPr>
          <w:sz w:val="16"/>
        </w:rPr>
      </w:pPr>
      <w:r w:rsidRPr="00FD56EB">
        <w:rPr>
          <w:sz w:val="16"/>
        </w:rPr>
        <w:t>Just as important, the NBC/Journal poll found many voters from key voting groups would be more likely to support a candidate for Congress who opposes Trump and much of his agenda.</w:t>
      </w:r>
    </w:p>
    <w:p w14:paraId="4BD39BE9" w14:textId="77777777" w:rsidR="00AE7F66" w:rsidRPr="00FD56EB" w:rsidRDefault="00AE7F66" w:rsidP="00AE7F66">
      <w:pPr>
        <w:rPr>
          <w:sz w:val="16"/>
        </w:rPr>
      </w:pPr>
      <w:r w:rsidRPr="00FD56EB">
        <w:rPr>
          <w:sz w:val="16"/>
        </w:rPr>
        <w:t xml:space="preserve">Second, </w:t>
      </w:r>
      <w:r w:rsidRPr="00C85C3E">
        <w:rPr>
          <w:rStyle w:val="StyleUnderline"/>
        </w:rPr>
        <w:t>Trump has gotten good news recently,</w:t>
      </w:r>
      <w:r w:rsidRPr="00FD56EB">
        <w:rPr>
          <w:sz w:val="16"/>
        </w:rPr>
        <w:t xml:space="preserve"> both </w:t>
      </w:r>
      <w:r w:rsidRPr="00C85C3E">
        <w:rPr>
          <w:rStyle w:val="StyleUnderline"/>
        </w:rPr>
        <w:t xml:space="preserve">on the economy and from </w:t>
      </w:r>
      <w:r w:rsidRPr="00C85C3E">
        <w:rPr>
          <w:rStyle w:val="Emphasis"/>
        </w:rPr>
        <w:t>No</w:t>
      </w:r>
      <w:r w:rsidRPr="00C85C3E">
        <w:rPr>
          <w:rStyle w:val="StyleUnderline"/>
        </w:rPr>
        <w:t xml:space="preserve">rth </w:t>
      </w:r>
      <w:r w:rsidRPr="00C85C3E">
        <w:rPr>
          <w:rStyle w:val="Emphasis"/>
        </w:rPr>
        <w:t>Ko</w:t>
      </w:r>
      <w:r w:rsidRPr="00C85C3E">
        <w:rPr>
          <w:rStyle w:val="StyleUnderline"/>
        </w:rPr>
        <w:t>rea</w:t>
      </w:r>
      <w:r w:rsidRPr="00FD56EB">
        <w:rPr>
          <w:sz w:val="16"/>
        </w:rPr>
        <w:t xml:space="preserve">, and that could easily explain his improved job approval numbers. </w:t>
      </w:r>
      <w:r w:rsidRPr="00C85C3E">
        <w:rPr>
          <w:rStyle w:val="StyleUnderline"/>
        </w:rPr>
        <w:t xml:space="preserve">But even this assessment must be </w:t>
      </w:r>
      <w:r w:rsidRPr="00C85C3E">
        <w:rPr>
          <w:rStyle w:val="Emphasis"/>
        </w:rPr>
        <w:t>tentative</w:t>
      </w:r>
      <w:r w:rsidRPr="00C85C3E">
        <w:rPr>
          <w:rStyle w:val="StyleUnderline"/>
        </w:rPr>
        <w:t>.</w:t>
      </w:r>
    </w:p>
    <w:p w14:paraId="10112A6A" w14:textId="77777777" w:rsidR="00AE7F66" w:rsidRPr="00FD56EB" w:rsidRDefault="00AE7F66" w:rsidP="00AE7F66">
      <w:pPr>
        <w:rPr>
          <w:sz w:val="16"/>
        </w:rPr>
      </w:pPr>
      <w:r w:rsidRPr="00FD56EB">
        <w:rPr>
          <w:sz w:val="16"/>
        </w:rPr>
        <w:t>The Trump approval numbers have bounced around for the past six months in NBC/Journal polling — 44 percent in June, 39 percent in April, 43 percent in March and 39 percent in January — so it is hard to know exactly where the public is now on the president’s performance.</w:t>
      </w:r>
    </w:p>
    <w:p w14:paraId="7D94E624" w14:textId="77777777" w:rsidR="00AE7F66" w:rsidRPr="00FD56EB" w:rsidRDefault="00AE7F66" w:rsidP="00AE7F66">
      <w:pPr>
        <w:rPr>
          <w:sz w:val="16"/>
        </w:rPr>
      </w:pPr>
      <w:r w:rsidRPr="00FD56EB">
        <w:rPr>
          <w:sz w:val="16"/>
        </w:rPr>
        <w:t xml:space="preserve">The Trump </w:t>
      </w:r>
      <w:proofErr w:type="gramStart"/>
      <w:r w:rsidRPr="00FD56EB">
        <w:rPr>
          <w:sz w:val="16"/>
        </w:rPr>
        <w:t>factor</w:t>
      </w:r>
      <w:proofErr w:type="gramEnd"/>
    </w:p>
    <w:p w14:paraId="544DF7C6" w14:textId="77777777" w:rsidR="00AE7F66" w:rsidRPr="00FD56EB" w:rsidRDefault="00AE7F66" w:rsidP="00AE7F66">
      <w:pPr>
        <w:rPr>
          <w:sz w:val="16"/>
        </w:rPr>
      </w:pPr>
      <w:r w:rsidRPr="00FD56EB">
        <w:rPr>
          <w:sz w:val="16"/>
        </w:rPr>
        <w:t xml:space="preserve">But </w:t>
      </w:r>
      <w:r w:rsidRPr="00F5366F">
        <w:rPr>
          <w:rStyle w:val="StyleUnderline"/>
          <w:highlight w:val="yellow"/>
        </w:rPr>
        <w:t>even if voters are giving Trump</w:t>
      </w:r>
      <w:r w:rsidRPr="00C85C3E">
        <w:rPr>
          <w:rStyle w:val="StyleUnderline"/>
        </w:rPr>
        <w:t xml:space="preserve"> some </w:t>
      </w:r>
      <w:r w:rsidRPr="00F5366F">
        <w:rPr>
          <w:rStyle w:val="StyleUnderline"/>
          <w:highlight w:val="yellow"/>
        </w:rPr>
        <w:t>credit</w:t>
      </w:r>
      <w:r w:rsidRPr="00F5366F">
        <w:rPr>
          <w:sz w:val="16"/>
          <w:highlight w:val="yellow"/>
        </w:rPr>
        <w:t xml:space="preserve"> </w:t>
      </w:r>
      <w:r w:rsidRPr="00F5366F">
        <w:rPr>
          <w:rStyle w:val="StyleUnderline"/>
          <w:highlight w:val="yellow"/>
        </w:rPr>
        <w:t>for the economy and</w:t>
      </w:r>
      <w:r w:rsidRPr="00F5366F">
        <w:rPr>
          <w:rStyle w:val="StyleUnderline"/>
        </w:rPr>
        <w:t xml:space="preserve"> </w:t>
      </w:r>
      <w:r w:rsidRPr="00F5366F">
        <w:rPr>
          <w:rStyle w:val="Emphasis"/>
          <w:highlight w:val="yellow"/>
        </w:rPr>
        <w:t>No</w:t>
      </w:r>
      <w:r w:rsidRPr="00F5366F">
        <w:rPr>
          <w:rStyle w:val="StyleUnderline"/>
        </w:rPr>
        <w:t xml:space="preserve">rth </w:t>
      </w:r>
      <w:r w:rsidRPr="00F5366F">
        <w:rPr>
          <w:rStyle w:val="Emphasis"/>
          <w:highlight w:val="yellow"/>
        </w:rPr>
        <w:t>Ko</w:t>
      </w:r>
      <w:r w:rsidRPr="00F5366F">
        <w:rPr>
          <w:rStyle w:val="StyleUnderline"/>
        </w:rPr>
        <w:t xml:space="preserve">rea, </w:t>
      </w:r>
      <w:r w:rsidRPr="00F5366F">
        <w:rPr>
          <w:rStyle w:val="StyleUnderline"/>
          <w:highlight w:val="yellow"/>
        </w:rPr>
        <w:t>they</w:t>
      </w:r>
      <w:r w:rsidRPr="00F5366F">
        <w:rPr>
          <w:rStyle w:val="StyleUnderline"/>
        </w:rPr>
        <w:t xml:space="preserve"> could</w:t>
      </w:r>
      <w:r w:rsidRPr="00C85C3E">
        <w:rPr>
          <w:rStyle w:val="StyleUnderline"/>
        </w:rPr>
        <w:t xml:space="preserve"> </w:t>
      </w:r>
      <w:r w:rsidRPr="00F5366F">
        <w:rPr>
          <w:rStyle w:val="StyleUnderline"/>
          <w:highlight w:val="yellow"/>
        </w:rPr>
        <w:t xml:space="preserve">still </w:t>
      </w:r>
      <w:r w:rsidRPr="00F5366F">
        <w:rPr>
          <w:rStyle w:val="Emphasis"/>
          <w:highlight w:val="yellow"/>
        </w:rPr>
        <w:t>prefer a Dem</w:t>
      </w:r>
      <w:r w:rsidRPr="00C85C3E">
        <w:rPr>
          <w:rStyle w:val="Emphasis"/>
        </w:rPr>
        <w:t xml:space="preserve">ocratic </w:t>
      </w:r>
      <w:r w:rsidRPr="00F5366F">
        <w:rPr>
          <w:rStyle w:val="Emphasis"/>
          <w:highlight w:val="yellow"/>
        </w:rPr>
        <w:t>Congress</w:t>
      </w:r>
      <w:r w:rsidRPr="00C85C3E">
        <w:rPr>
          <w:rStyle w:val="StyleUnderline"/>
        </w:rPr>
        <w:t xml:space="preserve"> next year</w:t>
      </w:r>
      <w:r w:rsidRPr="00FD56EB">
        <w:rPr>
          <w:sz w:val="16"/>
        </w:rPr>
        <w:t>.</w:t>
      </w:r>
    </w:p>
    <w:p w14:paraId="4E275B25" w14:textId="77777777" w:rsidR="00AE7F66" w:rsidRPr="00FD56EB" w:rsidRDefault="00AE7F66" w:rsidP="00AE7F66">
      <w:pPr>
        <w:rPr>
          <w:sz w:val="16"/>
        </w:rPr>
      </w:pPr>
      <w:r w:rsidRPr="00FD56EB">
        <w:rPr>
          <w:sz w:val="16"/>
        </w:rPr>
        <w:t xml:space="preserve">After all, </w:t>
      </w:r>
      <w:r w:rsidRPr="00F5366F">
        <w:rPr>
          <w:rStyle w:val="StyleUnderline"/>
          <w:highlight w:val="yellow"/>
        </w:rPr>
        <w:t>there has also been</w:t>
      </w:r>
      <w:r w:rsidRPr="00C85C3E">
        <w:rPr>
          <w:rStyle w:val="StyleUnderline"/>
        </w:rPr>
        <w:t xml:space="preserve"> plenty of </w:t>
      </w:r>
      <w:r w:rsidRPr="00F5366F">
        <w:rPr>
          <w:rStyle w:val="Emphasis"/>
          <w:highlight w:val="yellow"/>
        </w:rPr>
        <w:t>troubling news</w:t>
      </w:r>
      <w:r w:rsidRPr="00C85C3E">
        <w:rPr>
          <w:rStyle w:val="Emphasis"/>
        </w:rPr>
        <w:t xml:space="preserve"> from the White House</w:t>
      </w:r>
      <w:r w:rsidRPr="00C85C3E">
        <w:rPr>
          <w:rStyle w:val="StyleUnderline"/>
        </w:rPr>
        <w:t>,</w:t>
      </w:r>
      <w:r w:rsidRPr="00FD56EB">
        <w:rPr>
          <w:sz w:val="16"/>
        </w:rPr>
        <w:t xml:space="preserve"> </w:t>
      </w:r>
      <w:r w:rsidRPr="00C85C3E">
        <w:rPr>
          <w:rStyle w:val="StyleUnderline"/>
        </w:rPr>
        <w:t xml:space="preserve">including </w:t>
      </w:r>
      <w:r w:rsidRPr="00F5366F">
        <w:rPr>
          <w:rStyle w:val="StyleUnderline"/>
          <w:highlight w:val="yellow"/>
        </w:rPr>
        <w:t>Trump’s</w:t>
      </w:r>
      <w:r w:rsidRPr="00C85C3E">
        <w:rPr>
          <w:rStyle w:val="StyleUnderline"/>
        </w:rPr>
        <w:t xml:space="preserve"> disturbing </w:t>
      </w:r>
      <w:r w:rsidRPr="00F5366F">
        <w:rPr>
          <w:rStyle w:val="StyleUnderline"/>
          <w:highlight w:val="yellow"/>
        </w:rPr>
        <w:t>attack on</w:t>
      </w:r>
      <w:r w:rsidRPr="00C85C3E">
        <w:rPr>
          <w:rStyle w:val="StyleUnderline"/>
        </w:rPr>
        <w:t xml:space="preserve"> Canadian Prime Minister Justin </w:t>
      </w:r>
      <w:r w:rsidRPr="00F5366F">
        <w:rPr>
          <w:rStyle w:val="StyleUnderline"/>
          <w:highlight w:val="yellow"/>
        </w:rPr>
        <w:t>Trudeau</w:t>
      </w:r>
      <w:r w:rsidRPr="00C85C3E">
        <w:rPr>
          <w:rStyle w:val="StyleUnderline"/>
        </w:rPr>
        <w:t xml:space="preserve">, his </w:t>
      </w:r>
      <w:r w:rsidRPr="00F5366F">
        <w:rPr>
          <w:rStyle w:val="StyleUnderline"/>
          <w:highlight w:val="yellow"/>
        </w:rPr>
        <w:t>tweets about</w:t>
      </w:r>
      <w:r w:rsidRPr="00C85C3E">
        <w:rPr>
          <w:rStyle w:val="StyleUnderline"/>
        </w:rPr>
        <w:t xml:space="preserve"> the investigation by special counsel Robert S. </w:t>
      </w:r>
      <w:r w:rsidRPr="00F5366F">
        <w:rPr>
          <w:rStyle w:val="StyleUnderline"/>
          <w:highlight w:val="yellow"/>
        </w:rPr>
        <w:t>Mueller</w:t>
      </w:r>
      <w:r w:rsidRPr="00C85C3E">
        <w:rPr>
          <w:rStyle w:val="StyleUnderline"/>
        </w:rPr>
        <w:t xml:space="preserve"> III, the administration’s trade and </w:t>
      </w:r>
      <w:r w:rsidRPr="00F5366F">
        <w:rPr>
          <w:rStyle w:val="StyleUnderline"/>
          <w:highlight w:val="yellow"/>
        </w:rPr>
        <w:t>tariffs policies, and</w:t>
      </w:r>
      <w:r w:rsidRPr="00C85C3E">
        <w:rPr>
          <w:rStyle w:val="StyleUnderline"/>
        </w:rPr>
        <w:t xml:space="preserve"> the president’s divisive comments on cultural issues and </w:t>
      </w:r>
      <w:r w:rsidRPr="00F5366F">
        <w:rPr>
          <w:rStyle w:val="StyleUnderline"/>
          <w:highlight w:val="yellow"/>
        </w:rPr>
        <w:t>immigration</w:t>
      </w:r>
      <w:r w:rsidRPr="00C85C3E">
        <w:rPr>
          <w:rStyle w:val="StyleUnderline"/>
        </w:rPr>
        <w:t>,</w:t>
      </w:r>
      <w:r w:rsidRPr="00FD56EB">
        <w:rPr>
          <w:sz w:val="16"/>
        </w:rPr>
        <w:t xml:space="preserve"> to name just a few.</w:t>
      </w:r>
    </w:p>
    <w:p w14:paraId="56E069B7" w14:textId="77777777" w:rsidR="00AE7F66" w:rsidRPr="00FD56EB" w:rsidRDefault="00AE7F66" w:rsidP="00AE7F66">
      <w:pPr>
        <w:rPr>
          <w:sz w:val="16"/>
        </w:rPr>
      </w:pPr>
      <w:r w:rsidRPr="00FD56EB">
        <w:rPr>
          <w:sz w:val="16"/>
        </w:rPr>
        <w:t xml:space="preserve">Most </w:t>
      </w:r>
      <w:r w:rsidRPr="00F5366F">
        <w:rPr>
          <w:rStyle w:val="StyleUnderline"/>
          <w:highlight w:val="yellow"/>
        </w:rPr>
        <w:t>voters</w:t>
      </w:r>
      <w:r w:rsidRPr="00C85C3E">
        <w:rPr>
          <w:rStyle w:val="StyleUnderline"/>
        </w:rPr>
        <w:t xml:space="preserve"> critical of Trump and his agenda </w:t>
      </w:r>
      <w:r w:rsidRPr="00F5366F">
        <w:rPr>
          <w:rStyle w:val="StyleUnderline"/>
          <w:highlight w:val="yellow"/>
        </w:rPr>
        <w:t>will find plenty of reasons to continue to dislike him and</w:t>
      </w:r>
      <w:r w:rsidRPr="00C85C3E">
        <w:rPr>
          <w:rStyle w:val="StyleUnderline"/>
        </w:rPr>
        <w:t xml:space="preserve"> to promise to </w:t>
      </w:r>
      <w:r w:rsidRPr="00F5366F">
        <w:rPr>
          <w:rStyle w:val="StyleUnderline"/>
          <w:highlight w:val="yellow"/>
        </w:rPr>
        <w:t>vote Dem</w:t>
      </w:r>
      <w:r w:rsidRPr="00C85C3E">
        <w:rPr>
          <w:rStyle w:val="StyleUnderline"/>
        </w:rPr>
        <w:t>ocratic in the fall</w:t>
      </w:r>
      <w:r w:rsidRPr="00FD56EB">
        <w:rPr>
          <w:sz w:val="16"/>
        </w:rPr>
        <w:t>.</w:t>
      </w:r>
    </w:p>
    <w:p w14:paraId="7A44720F" w14:textId="77777777" w:rsidR="00AE7F66" w:rsidRPr="00FD56EB" w:rsidRDefault="00AE7F66" w:rsidP="00AE7F66">
      <w:pPr>
        <w:rPr>
          <w:sz w:val="16"/>
        </w:rPr>
      </w:pPr>
      <w:r w:rsidRPr="00FD56EB">
        <w:rPr>
          <w:sz w:val="16"/>
        </w:rPr>
        <w:t xml:space="preserve">Of course, given the president’s unpredictability, his likely campaign messaging between now and November, and </w:t>
      </w:r>
      <w:proofErr w:type="gramStart"/>
      <w:r w:rsidRPr="00FD56EB">
        <w:rPr>
          <w:sz w:val="16"/>
        </w:rPr>
        <w:t>all of</w:t>
      </w:r>
      <w:proofErr w:type="gramEnd"/>
      <w:r w:rsidRPr="00FD56EB">
        <w:rPr>
          <w:sz w:val="16"/>
        </w:rPr>
        <w:t xml:space="preserve"> the unknowns, it’s still too early to be certain where the public will be on control of Congress at election time.</w:t>
      </w:r>
    </w:p>
    <w:p w14:paraId="2ED8AED3" w14:textId="77777777" w:rsidR="00AE7F66" w:rsidRPr="00FD56EB" w:rsidRDefault="00AE7F66" w:rsidP="00AE7F66">
      <w:pPr>
        <w:rPr>
          <w:rStyle w:val="StyleUnderline"/>
        </w:rPr>
      </w:pPr>
      <w:r w:rsidRPr="00FD56EB">
        <w:rPr>
          <w:sz w:val="16"/>
        </w:rPr>
        <w:t xml:space="preserve">But </w:t>
      </w:r>
      <w:r w:rsidRPr="00FD56EB">
        <w:rPr>
          <w:rStyle w:val="Emphasis"/>
        </w:rPr>
        <w:t>the fundamentals remain very much with the Democrats,</w:t>
      </w:r>
      <w:r w:rsidRPr="00FD56EB">
        <w:rPr>
          <w:sz w:val="16"/>
        </w:rPr>
        <w:t xml:space="preserve"> </w:t>
      </w:r>
      <w:r w:rsidRPr="00FD56EB">
        <w:rPr>
          <w:rStyle w:val="StyleUnderline"/>
        </w:rPr>
        <w:t>as they have been for more than a year.</w:t>
      </w:r>
    </w:p>
    <w:p w14:paraId="49B7946B" w14:textId="77777777" w:rsidR="00AE7F66" w:rsidRPr="00FD56EB" w:rsidRDefault="00AE7F66" w:rsidP="00AE7F66">
      <w:pPr>
        <w:rPr>
          <w:sz w:val="16"/>
        </w:rPr>
      </w:pPr>
      <w:r w:rsidRPr="00FD56EB">
        <w:rPr>
          <w:rStyle w:val="StyleUnderline"/>
        </w:rPr>
        <w:lastRenderedPageBreak/>
        <w:t>Midterms are almost always about the president.</w:t>
      </w:r>
      <w:r w:rsidRPr="00FD56EB">
        <w:rPr>
          <w:sz w:val="16"/>
        </w:rPr>
        <w:t xml:space="preserve"> Twenty-three Republicans sit in districts carried by Hillary Clinton.</w:t>
      </w:r>
    </w:p>
    <w:p w14:paraId="22C59674" w14:textId="77777777" w:rsidR="00AE7F66" w:rsidRPr="00FD56EB" w:rsidRDefault="00AE7F66" w:rsidP="00AE7F66">
      <w:pPr>
        <w:rPr>
          <w:sz w:val="16"/>
        </w:rPr>
      </w:pPr>
      <w:r w:rsidRPr="00FD56EB">
        <w:rPr>
          <w:rStyle w:val="StyleUnderline"/>
        </w:rPr>
        <w:t xml:space="preserve">Donald Trump’s job approval ratings are </w:t>
      </w:r>
      <w:r w:rsidRPr="00FD56EB">
        <w:rPr>
          <w:rStyle w:val="Emphasis"/>
        </w:rPr>
        <w:t>mediocre at best</w:t>
      </w:r>
      <w:r w:rsidRPr="00FD56EB">
        <w:rPr>
          <w:sz w:val="16"/>
        </w:rPr>
        <w:t>.</w:t>
      </w:r>
    </w:p>
    <w:p w14:paraId="1129A1DB" w14:textId="77777777" w:rsidR="00AE7F66" w:rsidRPr="00FD56EB" w:rsidRDefault="00AE7F66" w:rsidP="00AE7F66">
      <w:pPr>
        <w:rPr>
          <w:sz w:val="16"/>
        </w:rPr>
      </w:pPr>
      <w:r w:rsidRPr="00F5366F">
        <w:rPr>
          <w:rStyle w:val="StyleUnderline"/>
          <w:highlight w:val="yellow"/>
        </w:rPr>
        <w:t>Dem</w:t>
      </w:r>
      <w:r w:rsidRPr="00FD56EB">
        <w:rPr>
          <w:rStyle w:val="StyleUnderline"/>
        </w:rPr>
        <w:t>ocrat</w:t>
      </w:r>
      <w:r w:rsidRPr="00F5366F">
        <w:rPr>
          <w:rStyle w:val="StyleUnderline"/>
          <w:highlight w:val="yellow"/>
        </w:rPr>
        <w:t xml:space="preserve">s are </w:t>
      </w:r>
      <w:r w:rsidRPr="00F5366F">
        <w:rPr>
          <w:rStyle w:val="Emphasis"/>
          <w:highlight w:val="yellow"/>
        </w:rPr>
        <w:t>angry</w:t>
      </w:r>
      <w:r w:rsidRPr="00F5366F">
        <w:rPr>
          <w:rStyle w:val="StyleUnderline"/>
          <w:highlight w:val="yellow"/>
        </w:rPr>
        <w:t xml:space="preserve"> and </w:t>
      </w:r>
      <w:r w:rsidRPr="00F5366F">
        <w:rPr>
          <w:rStyle w:val="Emphasis"/>
          <w:highlight w:val="yellow"/>
        </w:rPr>
        <w:t>energized</w:t>
      </w:r>
      <w:r w:rsidRPr="00F5366F">
        <w:rPr>
          <w:rStyle w:val="StyleUnderline"/>
          <w:highlight w:val="yellow"/>
        </w:rPr>
        <w:t>,</w:t>
      </w:r>
      <w:r w:rsidRPr="00FD56EB">
        <w:rPr>
          <w:sz w:val="16"/>
        </w:rPr>
        <w:t xml:space="preserve"> </w:t>
      </w:r>
      <w:r w:rsidRPr="00F5366F">
        <w:rPr>
          <w:rStyle w:val="StyleUnderline"/>
          <w:highlight w:val="yellow"/>
        </w:rPr>
        <w:t>as demonstrated by</w:t>
      </w:r>
      <w:r w:rsidRPr="00FD56EB">
        <w:rPr>
          <w:rStyle w:val="StyleUnderline"/>
        </w:rPr>
        <w:t xml:space="preserve"> high-profile recent </w:t>
      </w:r>
      <w:r w:rsidRPr="00F5366F">
        <w:rPr>
          <w:rStyle w:val="StyleUnderline"/>
          <w:highlight w:val="yellow"/>
        </w:rPr>
        <w:t>elections in Virginia, Pennsylvania, and Wisconsin</w:t>
      </w:r>
      <w:r w:rsidRPr="00FD56EB">
        <w:rPr>
          <w:rStyle w:val="StyleUnderline"/>
        </w:rPr>
        <w:t>, as well as from many local races around the country.</w:t>
      </w:r>
    </w:p>
    <w:p w14:paraId="05330D81" w14:textId="77777777" w:rsidR="00AE7F66" w:rsidRPr="00FD56EB" w:rsidRDefault="00AE7F66" w:rsidP="00AE7F66">
      <w:pPr>
        <w:rPr>
          <w:rStyle w:val="StyleUnderline"/>
        </w:rPr>
      </w:pPr>
      <w:r w:rsidRPr="00FD56EB">
        <w:rPr>
          <w:rStyle w:val="StyleUnderline"/>
        </w:rPr>
        <w:t>GOP House retirements mean fewer incumbents who would be best prepared to swim against the tide.</w:t>
      </w:r>
    </w:p>
    <w:p w14:paraId="1299B128" w14:textId="77777777" w:rsidR="00AE7F66" w:rsidRPr="00FD56EB" w:rsidRDefault="00AE7F66" w:rsidP="00AE7F66">
      <w:pPr>
        <w:rPr>
          <w:sz w:val="16"/>
        </w:rPr>
      </w:pPr>
      <w:r w:rsidRPr="00FD56EB">
        <w:rPr>
          <w:rStyle w:val="StyleUnderline"/>
        </w:rPr>
        <w:t>And, voters see the midterms as an opportunity to “check” Trump. That’s a formula for substantial Democratic House gains and control of the chamber next year.</w:t>
      </w:r>
      <w:r w:rsidRPr="00FD56EB">
        <w:rPr>
          <w:sz w:val="16"/>
        </w:rPr>
        <w:t xml:space="preserve"> The burden is still on Republicans and the White House to change the midterms’ dynamics.</w:t>
      </w:r>
    </w:p>
    <w:p w14:paraId="2D2E1437" w14:textId="77777777" w:rsidR="00AE7F66" w:rsidRDefault="00AE7F66" w:rsidP="004670A1"/>
    <w:p w14:paraId="4C7FBDA2" w14:textId="77777777" w:rsidR="00E15E24" w:rsidRDefault="00E15E24" w:rsidP="00E15E24">
      <w:pPr>
        <w:pStyle w:val="Heading4"/>
      </w:pPr>
      <w:r>
        <w:t>Dems will pick up seats---lower taxes in red areas causing Dems to move, shifts the map</w:t>
      </w:r>
    </w:p>
    <w:p w14:paraId="5B9ABF59" w14:textId="77777777" w:rsidR="00E15E24" w:rsidRDefault="00E15E24" w:rsidP="00E15E24">
      <w:r>
        <w:t xml:space="preserve">Kristin </w:t>
      </w:r>
      <w:r w:rsidRPr="003148D1">
        <w:rPr>
          <w:rStyle w:val="Style13ptBold"/>
        </w:rPr>
        <w:t>Tate 6/4</w:t>
      </w:r>
      <w:r>
        <w:t>, contributor to The Hill, 6-4-18, “Republicans beware: The 'blue wave' is already changing red states,” http://thehill.com/opinion/finance/390502-republicans-beware-the-blue-wave-is-already-changing-red-states</w:t>
      </w:r>
    </w:p>
    <w:p w14:paraId="5AABAED1" w14:textId="77777777" w:rsidR="00E15E24" w:rsidRPr="00353306" w:rsidRDefault="00E15E24" w:rsidP="00E15E24">
      <w:pPr>
        <w:rPr>
          <w:sz w:val="16"/>
        </w:rPr>
      </w:pPr>
      <w:r w:rsidRPr="001A5FB6">
        <w:rPr>
          <w:rStyle w:val="StyleUnderline"/>
          <w:highlight w:val="yellow"/>
        </w:rPr>
        <w:t>Dem</w:t>
      </w:r>
      <w:r w:rsidRPr="00751DE3">
        <w:rPr>
          <w:rStyle w:val="StyleUnderline"/>
        </w:rPr>
        <w:t>ocrat</w:t>
      </w:r>
      <w:r w:rsidRPr="001A5FB6">
        <w:rPr>
          <w:rStyle w:val="StyleUnderline"/>
          <w:highlight w:val="yellow"/>
        </w:rPr>
        <w:t>s may pick</w:t>
      </w:r>
      <w:r w:rsidRPr="00751DE3">
        <w:rPr>
          <w:rStyle w:val="StyleUnderline"/>
        </w:rPr>
        <w:t xml:space="preserve"> up a </w:t>
      </w:r>
      <w:r w:rsidRPr="001A5FB6">
        <w:rPr>
          <w:rStyle w:val="StyleUnderline"/>
          <w:highlight w:val="yellow"/>
        </w:rPr>
        <w:t>significant</w:t>
      </w:r>
      <w:r w:rsidRPr="00751DE3">
        <w:rPr>
          <w:rStyle w:val="StyleUnderline"/>
        </w:rPr>
        <w:t xml:space="preserve"> number of congressional </w:t>
      </w:r>
      <w:r w:rsidRPr="001A5FB6">
        <w:rPr>
          <w:rStyle w:val="StyleUnderline"/>
          <w:highlight w:val="yellow"/>
        </w:rPr>
        <w:t>seats</w:t>
      </w:r>
      <w:r w:rsidRPr="00751DE3">
        <w:rPr>
          <w:rStyle w:val="StyleUnderline"/>
        </w:rPr>
        <w:t xml:space="preserve"> in November</w:t>
      </w:r>
      <w:r w:rsidRPr="00353306">
        <w:rPr>
          <w:sz w:val="16"/>
        </w:rPr>
        <w:t xml:space="preserve">. Some former solid-red districts may tick a few shades bluer, </w:t>
      </w:r>
      <w:r w:rsidRPr="001A5FB6">
        <w:rPr>
          <w:rStyle w:val="StyleUnderline"/>
          <w:highlight w:val="yellow"/>
        </w:rPr>
        <w:t xml:space="preserve">especially with a wave of </w:t>
      </w:r>
      <w:r w:rsidRPr="001A5FB6">
        <w:rPr>
          <w:rStyle w:val="Emphasis"/>
          <w:highlight w:val="yellow"/>
        </w:rPr>
        <w:t>GOP retirements</w:t>
      </w:r>
      <w:r w:rsidRPr="001A5FB6">
        <w:rPr>
          <w:sz w:val="16"/>
          <w:highlight w:val="yellow"/>
        </w:rPr>
        <w:t>.</w:t>
      </w:r>
      <w:r w:rsidRPr="00353306">
        <w:rPr>
          <w:sz w:val="16"/>
        </w:rPr>
        <w:t xml:space="preserve"> </w:t>
      </w:r>
    </w:p>
    <w:p w14:paraId="075E80F0" w14:textId="77777777" w:rsidR="00E15E24" w:rsidRPr="00353306" w:rsidRDefault="00E15E24" w:rsidP="00E15E24">
      <w:pPr>
        <w:rPr>
          <w:sz w:val="16"/>
        </w:rPr>
      </w:pPr>
      <w:r w:rsidRPr="00353306">
        <w:rPr>
          <w:sz w:val="16"/>
        </w:rPr>
        <w:t xml:space="preserve">Sound apocalyptic? No. It’s simply that demographics are destiny. </w:t>
      </w:r>
      <w:r w:rsidRPr="00751DE3">
        <w:rPr>
          <w:rStyle w:val="StyleUnderline"/>
        </w:rPr>
        <w:t xml:space="preserve">Waves of </w:t>
      </w:r>
      <w:r w:rsidRPr="001A5FB6">
        <w:rPr>
          <w:rStyle w:val="StyleUnderline"/>
          <w:highlight w:val="yellow"/>
        </w:rPr>
        <w:t>left-leaning voters are moving</w:t>
      </w:r>
      <w:r w:rsidRPr="00751DE3">
        <w:rPr>
          <w:rStyle w:val="StyleUnderline"/>
        </w:rPr>
        <w:t xml:space="preserve"> from blue areas</w:t>
      </w:r>
      <w:r w:rsidRPr="00353306">
        <w:rPr>
          <w:sz w:val="16"/>
        </w:rPr>
        <w:t xml:space="preserve"> like New York, Boston, Chicago and parts of California </w:t>
      </w:r>
      <w:r w:rsidRPr="001A5FB6">
        <w:rPr>
          <w:rStyle w:val="StyleUnderline"/>
          <w:highlight w:val="yellow"/>
        </w:rPr>
        <w:t>to red areas</w:t>
      </w:r>
      <w:r w:rsidRPr="00353306">
        <w:rPr>
          <w:sz w:val="16"/>
        </w:rPr>
        <w:t xml:space="preserve"> like New Hampshire, Texas, North Carolina. The ultimate end </w:t>
      </w:r>
      <w:proofErr w:type="gramStart"/>
      <w:r w:rsidRPr="00353306">
        <w:rPr>
          <w:sz w:val="16"/>
        </w:rPr>
        <w:t>result</w:t>
      </w:r>
      <w:proofErr w:type="gramEnd"/>
      <w:r w:rsidRPr="00353306">
        <w:rPr>
          <w:sz w:val="16"/>
        </w:rPr>
        <w:t xml:space="preserve">? </w:t>
      </w:r>
      <w:r w:rsidRPr="00751DE3">
        <w:rPr>
          <w:rStyle w:val="StyleUnderline"/>
        </w:rPr>
        <w:t>The voting patterns and policies that ruined Democratic-dominated regions will shift to traditionally Republican areas.</w:t>
      </w:r>
    </w:p>
    <w:p w14:paraId="4F853813" w14:textId="77777777" w:rsidR="00E15E24" w:rsidRPr="00353306" w:rsidRDefault="00E15E24" w:rsidP="00E15E24">
      <w:pPr>
        <w:rPr>
          <w:sz w:val="16"/>
        </w:rPr>
      </w:pPr>
      <w:r w:rsidRPr="00751DE3">
        <w:rPr>
          <w:rStyle w:val="Emphasis"/>
        </w:rPr>
        <w:t>Domestic migration patterns</w:t>
      </w:r>
      <w:r w:rsidRPr="00751DE3">
        <w:rPr>
          <w:rStyle w:val="StyleUnderline"/>
        </w:rPr>
        <w:t xml:space="preserve"> have sparked significant changes in electoral politics</w:t>
      </w:r>
      <w:r w:rsidRPr="00353306">
        <w:rPr>
          <w:sz w:val="16"/>
        </w:rPr>
        <w:t>. Bostonians and endearingly-monikered “</w:t>
      </w:r>
      <w:proofErr w:type="spellStart"/>
      <w:r w:rsidRPr="00353306">
        <w:rPr>
          <w:sz w:val="16"/>
        </w:rPr>
        <w:t>Massholes</w:t>
      </w:r>
      <w:proofErr w:type="spellEnd"/>
      <w:r w:rsidRPr="00353306">
        <w:rPr>
          <w:sz w:val="16"/>
        </w:rPr>
        <w:t>” have already changed New Hampshire from blood-red in the Reagan era to part-pink. The “Live Free or Die” state boasts a low cost of living and no income tax, which continues to attract residents from across New England. From July 2016 to July 2017, the rate of population growth in the state increased 60 percent from the previous year. During that year, "the number of people moving in from other states was 4,700 higher" in New Hampshire than the number of people who moved out, the AP reports.</w:t>
      </w:r>
    </w:p>
    <w:p w14:paraId="44C51648" w14:textId="77777777" w:rsidR="00E15E24" w:rsidRPr="00353306" w:rsidRDefault="00E15E24" w:rsidP="00E15E24">
      <w:pPr>
        <w:rPr>
          <w:sz w:val="16"/>
        </w:rPr>
      </w:pPr>
      <w:r w:rsidRPr="00353306">
        <w:rPr>
          <w:sz w:val="16"/>
        </w:rPr>
        <w:t xml:space="preserve">By contrast, from July 2014 to July 2015 alone, Massachusetts had a net loss in domestic migration of nearly 22,000 residents. Almost 25 percent of N.H. residents were born in the Bay State, according to a 2008 report. So many families jump the border each year that the Granite State may soon be a “suburb of Boston,” as one Massachusetts news outlet described. </w:t>
      </w:r>
    </w:p>
    <w:p w14:paraId="57F498C7" w14:textId="77777777" w:rsidR="00E15E24" w:rsidRPr="00353306" w:rsidRDefault="00E15E24" w:rsidP="00E15E24">
      <w:pPr>
        <w:rPr>
          <w:sz w:val="16"/>
        </w:rPr>
      </w:pPr>
      <w:r w:rsidRPr="00353306">
        <w:rPr>
          <w:sz w:val="16"/>
        </w:rPr>
        <w:t>Sure, Donald Trump almost carried the state in 2016, but alarming underlying issues lurk. More than 6,500 voters in the 2016 election registered with an out-of-state driver’s license, according to a New Hampshire state report. Trump ended up losing the state by fewer than 3,000 votes.</w:t>
      </w:r>
    </w:p>
    <w:p w14:paraId="5D95F537" w14:textId="77777777" w:rsidR="00E15E24" w:rsidRPr="00353306" w:rsidRDefault="00E15E24" w:rsidP="00E15E24">
      <w:pPr>
        <w:rPr>
          <w:sz w:val="16"/>
        </w:rPr>
      </w:pPr>
      <w:r w:rsidRPr="001A5FB6">
        <w:rPr>
          <w:rStyle w:val="StyleUnderline"/>
          <w:highlight w:val="yellow"/>
        </w:rPr>
        <w:t>Colorado</w:t>
      </w:r>
      <w:r w:rsidRPr="00751DE3">
        <w:rPr>
          <w:rStyle w:val="StyleUnderline"/>
        </w:rPr>
        <w:t xml:space="preserve">, traditionally a battleground state, </w:t>
      </w:r>
      <w:r w:rsidRPr="001A5FB6">
        <w:rPr>
          <w:rStyle w:val="StyleUnderline"/>
          <w:highlight w:val="yellow"/>
        </w:rPr>
        <w:t>now leans left</w:t>
      </w:r>
      <w:r w:rsidRPr="00353306">
        <w:rPr>
          <w:sz w:val="16"/>
        </w:rPr>
        <w:t xml:space="preserve">, with the state voting Democrat for the last three presidential and gubernatorial contests. Prior to that, from 1968 through 2004, Republicans won the state’s electoral votes nine of ten times. Currently, Democrats have a 36-29 lead in the state House of Representatives and hold the governor’s mansion. Migration patterns can help explain this political shift: In 2015 alone, more than 29,000 Golden </w:t>
      </w:r>
      <w:proofErr w:type="spellStart"/>
      <w:r w:rsidRPr="00353306">
        <w:rPr>
          <w:sz w:val="16"/>
        </w:rPr>
        <w:t>Staters</w:t>
      </w:r>
      <w:proofErr w:type="spellEnd"/>
      <w:r w:rsidRPr="00353306">
        <w:rPr>
          <w:sz w:val="16"/>
        </w:rPr>
        <w:t xml:space="preserve"> and 11,000 Illinois residents moved to Colorado.</w:t>
      </w:r>
    </w:p>
    <w:p w14:paraId="5CED2089" w14:textId="77777777" w:rsidR="00E15E24" w:rsidRPr="00353306" w:rsidRDefault="00E15E24" w:rsidP="00E15E24">
      <w:pPr>
        <w:rPr>
          <w:sz w:val="16"/>
        </w:rPr>
      </w:pPr>
      <w:r w:rsidRPr="00353306">
        <w:rPr>
          <w:sz w:val="16"/>
        </w:rPr>
        <w:t xml:space="preserve">Meanwhile, </w:t>
      </w:r>
      <w:r w:rsidRPr="001A5FB6">
        <w:rPr>
          <w:rStyle w:val="StyleUnderline"/>
          <w:highlight w:val="yellow"/>
        </w:rPr>
        <w:t>in Texas</w:t>
      </w:r>
      <w:r w:rsidRPr="00353306">
        <w:rPr>
          <w:sz w:val="16"/>
        </w:rPr>
        <w:t xml:space="preserve"> — yes, Texas! — </w:t>
      </w:r>
      <w:r w:rsidRPr="001A5FB6">
        <w:rPr>
          <w:rStyle w:val="StyleUnderline"/>
          <w:highlight w:val="yellow"/>
        </w:rPr>
        <w:t>the</w:t>
      </w:r>
      <w:r w:rsidRPr="00751DE3">
        <w:rPr>
          <w:rStyle w:val="StyleUnderline"/>
        </w:rPr>
        <w:t xml:space="preserve"> state’s consequential </w:t>
      </w:r>
      <w:r w:rsidRPr="001A5FB6">
        <w:rPr>
          <w:rStyle w:val="StyleUnderline"/>
          <w:highlight w:val="yellow"/>
        </w:rPr>
        <w:t>7th</w:t>
      </w:r>
      <w:r w:rsidRPr="00751DE3">
        <w:rPr>
          <w:rStyle w:val="StyleUnderline"/>
        </w:rPr>
        <w:t xml:space="preserve"> Congressional </w:t>
      </w:r>
      <w:r w:rsidRPr="001A5FB6">
        <w:rPr>
          <w:rStyle w:val="StyleUnderline"/>
          <w:highlight w:val="yellow"/>
        </w:rPr>
        <w:t>District is turning</w:t>
      </w:r>
      <w:r w:rsidRPr="00751DE3">
        <w:rPr>
          <w:rStyle w:val="StyleUnderline"/>
        </w:rPr>
        <w:t xml:space="preserve"> blue before residents’ eyes.</w:t>
      </w:r>
      <w:r w:rsidRPr="00353306">
        <w:rPr>
          <w:sz w:val="16"/>
        </w:rPr>
        <w:t xml:space="preserve"> The district voted 56 percent Republican in the 2016 Texas House race. In 2014?63 percent. But it may not turn red again in November’s midterms. It’s now a top priority for national Democrats this fall.</w:t>
      </w:r>
    </w:p>
    <w:p w14:paraId="100614A5" w14:textId="77777777" w:rsidR="00E15E24" w:rsidRPr="00353306" w:rsidRDefault="00E15E24" w:rsidP="00E15E24">
      <w:pPr>
        <w:rPr>
          <w:sz w:val="16"/>
        </w:rPr>
      </w:pPr>
      <w:r w:rsidRPr="00353306">
        <w:rPr>
          <w:sz w:val="16"/>
        </w:rPr>
        <w:t xml:space="preserve">These geopolitical patterns create what I call the “locust theory.” </w:t>
      </w:r>
      <w:r w:rsidRPr="001A5FB6">
        <w:rPr>
          <w:rStyle w:val="StyleUnderline"/>
          <w:highlight w:val="yellow"/>
        </w:rPr>
        <w:t>Residents of Dem</w:t>
      </w:r>
      <w:r w:rsidRPr="00751DE3">
        <w:rPr>
          <w:rStyle w:val="StyleUnderline"/>
        </w:rPr>
        <w:t xml:space="preserve">ocratic </w:t>
      </w:r>
      <w:r w:rsidRPr="001A5FB6">
        <w:rPr>
          <w:rStyle w:val="StyleUnderline"/>
          <w:highlight w:val="yellow"/>
        </w:rPr>
        <w:t>states get frustrated with high costs</w:t>
      </w:r>
      <w:r w:rsidRPr="00751DE3">
        <w:rPr>
          <w:rStyle w:val="StyleUnderline"/>
        </w:rPr>
        <w:t xml:space="preserve"> of living, regulations and taxes </w:t>
      </w:r>
      <w:r w:rsidRPr="001A5FB6">
        <w:rPr>
          <w:rStyle w:val="StyleUnderline"/>
          <w:highlight w:val="yellow"/>
        </w:rPr>
        <w:t>and move to</w:t>
      </w:r>
      <w:r w:rsidRPr="00751DE3">
        <w:rPr>
          <w:rStyle w:val="StyleUnderline"/>
        </w:rPr>
        <w:t xml:space="preserve"> better economic conditions in </w:t>
      </w:r>
      <w:r w:rsidRPr="001A5FB6">
        <w:rPr>
          <w:rStyle w:val="StyleUnderline"/>
          <w:highlight w:val="yellow"/>
        </w:rPr>
        <w:t>GOP</w:t>
      </w:r>
      <w:r w:rsidRPr="00751DE3">
        <w:rPr>
          <w:rStyle w:val="StyleUnderline"/>
        </w:rPr>
        <w:t xml:space="preserve">-dominated </w:t>
      </w:r>
      <w:r w:rsidRPr="001A5FB6">
        <w:rPr>
          <w:rStyle w:val="StyleUnderline"/>
          <w:highlight w:val="yellow"/>
        </w:rPr>
        <w:t>areas</w:t>
      </w:r>
      <w:r w:rsidRPr="00353306">
        <w:rPr>
          <w:sz w:val="16"/>
        </w:rPr>
        <w:t>. However, these domestic migrants bring their voting habits with them without even considering why they left their original homes.</w:t>
      </w:r>
    </w:p>
    <w:p w14:paraId="5452AE7E" w14:textId="77777777" w:rsidR="00E15E24" w:rsidRPr="00353306" w:rsidRDefault="00E15E24" w:rsidP="00E15E24">
      <w:pPr>
        <w:rPr>
          <w:sz w:val="16"/>
        </w:rPr>
      </w:pPr>
      <w:r w:rsidRPr="00353306">
        <w:rPr>
          <w:sz w:val="16"/>
        </w:rPr>
        <w:t xml:space="preserve">Look at Colorado. What happened there may be the model for the next several generations of politics in current red states. The Centennial State passed a raft of controversial gun measures and is now looking to do more, including </w:t>
      </w:r>
      <w:proofErr w:type="gramStart"/>
      <w:r w:rsidRPr="00353306">
        <w:rPr>
          <w:sz w:val="16"/>
        </w:rPr>
        <w:t>six month</w:t>
      </w:r>
      <w:proofErr w:type="gramEnd"/>
      <w:r w:rsidRPr="00353306">
        <w:rPr>
          <w:sz w:val="16"/>
        </w:rPr>
        <w:t xml:space="preserve"> gun seizures. Meanwhile, the state is seriously considering an increase in sales taxes.</w:t>
      </w:r>
    </w:p>
    <w:p w14:paraId="02FD0C97" w14:textId="77777777" w:rsidR="00E15E24" w:rsidRPr="00353306" w:rsidRDefault="00E15E24" w:rsidP="00E15E24">
      <w:pPr>
        <w:rPr>
          <w:sz w:val="16"/>
        </w:rPr>
      </w:pPr>
      <w:r w:rsidRPr="0024738A">
        <w:rPr>
          <w:rStyle w:val="StyleUnderline"/>
          <w:highlight w:val="yellow"/>
        </w:rPr>
        <w:t>Washington</w:t>
      </w:r>
      <w:r w:rsidRPr="00353306">
        <w:rPr>
          <w:rStyle w:val="StyleUnderline"/>
        </w:rPr>
        <w:t xml:space="preserve"> state </w:t>
      </w:r>
      <w:r w:rsidRPr="0024738A">
        <w:rPr>
          <w:rStyle w:val="StyleUnderline"/>
          <w:highlight w:val="yellow"/>
        </w:rPr>
        <w:t>was also a battleground</w:t>
      </w:r>
      <w:r w:rsidRPr="00353306">
        <w:rPr>
          <w:rStyle w:val="StyleUnderline"/>
        </w:rPr>
        <w:t xml:space="preserve"> state </w:t>
      </w:r>
      <w:r w:rsidRPr="0024738A">
        <w:rPr>
          <w:rStyle w:val="StyleUnderline"/>
          <w:highlight w:val="yellow"/>
        </w:rPr>
        <w:t>until recently</w:t>
      </w:r>
      <w:r w:rsidRPr="00353306">
        <w:rPr>
          <w:rStyle w:val="StyleUnderline"/>
        </w:rPr>
        <w:t xml:space="preserve">. </w:t>
      </w:r>
      <w:r w:rsidRPr="00353306">
        <w:rPr>
          <w:sz w:val="16"/>
        </w:rPr>
        <w:t>In 2004, Washington was the home of one of the closest governor’s races in history — only 129 votes divided the two candidates. Presidential races traditionally have been tight in the state, too. George W. Bush garnered almost 46 percent of the vote in 2004, while Trump eked out just 36.8 percent in 2016. No income tax and a surprising libertarian streak helped Washington to more than double its population in the last 45 years. Today, Seattle is the fastest growing large city in the nation.</w:t>
      </w:r>
    </w:p>
    <w:p w14:paraId="40D8B726" w14:textId="77777777" w:rsidR="00E15E24" w:rsidRPr="00353306" w:rsidRDefault="00E15E24" w:rsidP="00E15E24">
      <w:pPr>
        <w:rPr>
          <w:rStyle w:val="StyleUnderline"/>
        </w:rPr>
      </w:pPr>
      <w:r w:rsidRPr="00353306">
        <w:rPr>
          <w:rStyle w:val="StyleUnderline"/>
        </w:rPr>
        <w:t xml:space="preserve">Yet, during recent years, a mix of new California emigres, Trust Funders, and artists just waiting for their big gallery show brought the state off the deep end. </w:t>
      </w:r>
    </w:p>
    <w:p w14:paraId="54F712C9" w14:textId="77777777" w:rsidR="00E15E24" w:rsidRPr="00353306" w:rsidRDefault="00E15E24" w:rsidP="00E15E24">
      <w:pPr>
        <w:rPr>
          <w:sz w:val="16"/>
        </w:rPr>
      </w:pPr>
      <w:r w:rsidRPr="00353306">
        <w:rPr>
          <w:sz w:val="16"/>
        </w:rPr>
        <w:t xml:space="preserve">It’s passed an 11.9 cent gas tax increase and considered (but did not pass) a $10/ton carbon tax this year. Olympia is considering a sharp capital gains tax as well as a 20 percent surcharge on real estate brokerage, internet access, daycare (!), and more. For a state with no income tax, Washington is now ranked 34th out of 50 in total individual tax burden, according to the Tax Foundation. </w:t>
      </w:r>
    </w:p>
    <w:p w14:paraId="25987BAB" w14:textId="77777777" w:rsidR="00E15E24" w:rsidRPr="00353306" w:rsidRDefault="00E15E24" w:rsidP="00E15E24">
      <w:pPr>
        <w:rPr>
          <w:sz w:val="16"/>
        </w:rPr>
      </w:pPr>
      <w:r w:rsidRPr="00353306">
        <w:rPr>
          <w:sz w:val="16"/>
        </w:rPr>
        <w:t>That’s not to mention the People’s Republic of Seattle itself, which seemingly is seeking its own economic destruction. It passed a sugary drink tax of 1.75 cents an ounce that increased prices over 50 percent, a large property tax increase, and an infamous “head tax” that could sink the major roles Amazon and Starbucks play in the home of the Sky Needle. For homeowners facing a nearly 17 percent tax increase in a single year in King County, where Seattle is located, many just can’t do it anymore.</w:t>
      </w:r>
    </w:p>
    <w:p w14:paraId="65CD1002" w14:textId="77777777" w:rsidR="00E15E24" w:rsidRPr="00353306" w:rsidRDefault="00E15E24" w:rsidP="00E15E24">
      <w:pPr>
        <w:rPr>
          <w:sz w:val="16"/>
        </w:rPr>
      </w:pPr>
      <w:r w:rsidRPr="00353306">
        <w:rPr>
          <w:sz w:val="16"/>
        </w:rPr>
        <w:t>Nearby to Seattle, Pierce County seeks to offer employers a tax credit per employee for companies to move there. Spokane has no such plans. Even in the petri dish of Washington, the market acts as the preeminent equilibrium. The market always wins.</w:t>
      </w:r>
    </w:p>
    <w:p w14:paraId="06EC021C" w14:textId="77777777" w:rsidR="00E15E24" w:rsidRPr="00353306" w:rsidRDefault="00E15E24" w:rsidP="00E15E24">
      <w:pPr>
        <w:rPr>
          <w:sz w:val="16"/>
        </w:rPr>
      </w:pPr>
      <w:r w:rsidRPr="00353306">
        <w:rPr>
          <w:rStyle w:val="StyleUnderline"/>
        </w:rPr>
        <w:t xml:space="preserve">Time after time the basic equation holds. </w:t>
      </w:r>
      <w:r w:rsidRPr="0024738A">
        <w:rPr>
          <w:rStyle w:val="StyleUnderline"/>
          <w:highlight w:val="yellow"/>
        </w:rPr>
        <w:t>Localities</w:t>
      </w:r>
      <w:r w:rsidRPr="00353306">
        <w:rPr>
          <w:rStyle w:val="StyleUnderline"/>
        </w:rPr>
        <w:t xml:space="preserve"> and states </w:t>
      </w:r>
      <w:r w:rsidRPr="0024738A">
        <w:rPr>
          <w:rStyle w:val="StyleUnderline"/>
          <w:highlight w:val="yellow"/>
        </w:rPr>
        <w:t>that overtax</w:t>
      </w:r>
      <w:r w:rsidRPr="00353306">
        <w:rPr>
          <w:rStyle w:val="StyleUnderline"/>
        </w:rPr>
        <w:t xml:space="preserve"> and overregulate </w:t>
      </w:r>
      <w:r w:rsidRPr="0024738A">
        <w:rPr>
          <w:rStyle w:val="StyleUnderline"/>
          <w:highlight w:val="yellow"/>
        </w:rPr>
        <w:t>set in motion a</w:t>
      </w:r>
      <w:r w:rsidRPr="00353306">
        <w:rPr>
          <w:rStyle w:val="StyleUnderline"/>
        </w:rPr>
        <w:t xml:space="preserve"> self-feeding </w:t>
      </w:r>
      <w:r w:rsidRPr="0024738A">
        <w:rPr>
          <w:rStyle w:val="StyleUnderline"/>
          <w:highlight w:val="yellow"/>
        </w:rPr>
        <w:t>cycle</w:t>
      </w:r>
      <w:r w:rsidRPr="00353306">
        <w:rPr>
          <w:rStyle w:val="StyleUnderline"/>
        </w:rPr>
        <w:t>.</w:t>
      </w:r>
      <w:r w:rsidRPr="00353306">
        <w:rPr>
          <w:sz w:val="16"/>
        </w:rPr>
        <w:t xml:space="preserve"> </w:t>
      </w:r>
      <w:r w:rsidRPr="00353306">
        <w:rPr>
          <w:rStyle w:val="Emphasis"/>
        </w:rPr>
        <w:t>The more the area limits the free market, the more unlivable it becomes.</w:t>
      </w:r>
      <w:r w:rsidRPr="00353306">
        <w:rPr>
          <w:sz w:val="16"/>
        </w:rPr>
        <w:t xml:space="preserve"> </w:t>
      </w:r>
      <w:r w:rsidRPr="00353306">
        <w:rPr>
          <w:rStyle w:val="StyleUnderline"/>
        </w:rPr>
        <w:t xml:space="preserve">As the economy falters, politicians often double down on their failed policies, </w:t>
      </w:r>
      <w:r w:rsidRPr="0024738A">
        <w:rPr>
          <w:rStyle w:val="StyleUnderline"/>
          <w:highlight w:val="yellow"/>
        </w:rPr>
        <w:t>causing families to leave</w:t>
      </w:r>
      <w:r w:rsidRPr="00353306">
        <w:rPr>
          <w:rStyle w:val="StyleUnderline"/>
        </w:rPr>
        <w:t xml:space="preserve"> </w:t>
      </w:r>
      <w:proofErr w:type="spellStart"/>
      <w:r w:rsidRPr="00353306">
        <w:rPr>
          <w:rStyle w:val="StyleUnderline"/>
        </w:rPr>
        <w:t>en</w:t>
      </w:r>
      <w:proofErr w:type="spellEnd"/>
      <w:r w:rsidRPr="00353306">
        <w:rPr>
          <w:rStyle w:val="StyleUnderline"/>
        </w:rPr>
        <w:t xml:space="preserve"> masse.</w:t>
      </w:r>
      <w:r w:rsidRPr="00353306">
        <w:rPr>
          <w:sz w:val="16"/>
        </w:rPr>
        <w:t xml:space="preserve"> Ironically, voters tired of the excess in Albany, Sacramento or Springfield bring the infection of big government with them to their new homes and set up models of the areas they left.</w:t>
      </w:r>
    </w:p>
    <w:p w14:paraId="2719966F" w14:textId="77777777" w:rsidR="00E15E24" w:rsidRPr="00353306" w:rsidRDefault="00E15E24" w:rsidP="00E15E24">
      <w:pPr>
        <w:rPr>
          <w:sz w:val="16"/>
        </w:rPr>
      </w:pPr>
      <w:r w:rsidRPr="00353306">
        <w:rPr>
          <w:rStyle w:val="StyleUnderline"/>
        </w:rPr>
        <w:lastRenderedPageBreak/>
        <w:t>One of the most telling signs from the 2016 election was the surge of rural and suburban voters who had simply had enough and voted for Trump. It was a rallying cry that flipped Michigan, Pennsylvania, Wisconsin, and beyond. However, as many formerly solid-Republican states switch to the middle, and as moderate states swing far-left, the electoral calculus for state and federal races becomes more difficult for Republicans.</w:t>
      </w:r>
      <w:r w:rsidRPr="00353306">
        <w:rPr>
          <w:sz w:val="16"/>
        </w:rPr>
        <w:t xml:space="preserve"> Trump won five states by less than 1.5 percent of the vote, and the underlying demographics are not on the GOP's side. A stunning victory requires stunning lessons learned.</w:t>
      </w:r>
    </w:p>
    <w:p w14:paraId="1BACE4E3" w14:textId="77777777" w:rsidR="00E15E24" w:rsidRPr="00353306" w:rsidRDefault="00E15E24" w:rsidP="00E15E24">
      <w:pPr>
        <w:rPr>
          <w:sz w:val="16"/>
        </w:rPr>
      </w:pPr>
      <w:r w:rsidRPr="00E15E24">
        <w:rPr>
          <w:rStyle w:val="Emphasis"/>
          <w:highlight w:val="yellow"/>
        </w:rPr>
        <w:t>It’s</w:t>
      </w:r>
      <w:r w:rsidRPr="00353306">
        <w:rPr>
          <w:rStyle w:val="Emphasis"/>
        </w:rPr>
        <w:t xml:space="preserve"> often </w:t>
      </w:r>
      <w:r w:rsidRPr="00E15E24">
        <w:rPr>
          <w:rStyle w:val="Emphasis"/>
          <w:highlight w:val="yellow"/>
        </w:rPr>
        <w:t>a no-win situation for Republicans</w:t>
      </w:r>
      <w:r w:rsidRPr="00353306">
        <w:rPr>
          <w:rStyle w:val="Emphasis"/>
        </w:rPr>
        <w:t>.</w:t>
      </w:r>
      <w:r w:rsidRPr="00353306">
        <w:rPr>
          <w:sz w:val="16"/>
        </w:rPr>
        <w:t xml:space="preserve"> </w:t>
      </w:r>
      <w:r w:rsidRPr="00E15E24">
        <w:rPr>
          <w:rStyle w:val="StyleUnderline"/>
          <w:highlight w:val="yellow"/>
        </w:rPr>
        <w:t>Successes at the state level brings</w:t>
      </w:r>
      <w:r w:rsidRPr="00353306">
        <w:rPr>
          <w:rStyle w:val="StyleUnderline"/>
        </w:rPr>
        <w:t xml:space="preserve"> in </w:t>
      </w:r>
      <w:r w:rsidRPr="00E15E24">
        <w:rPr>
          <w:rStyle w:val="StyleUnderline"/>
          <w:highlight w:val="yellow"/>
        </w:rPr>
        <w:t>new residents without such a perspective</w:t>
      </w:r>
      <w:r w:rsidRPr="00353306">
        <w:rPr>
          <w:rStyle w:val="StyleUnderline"/>
        </w:rPr>
        <w:t>, leading to economic despair</w:t>
      </w:r>
      <w:r w:rsidRPr="00353306">
        <w:rPr>
          <w:sz w:val="16"/>
        </w:rPr>
        <w:t>.</w:t>
      </w:r>
    </w:p>
    <w:p w14:paraId="52D593A8" w14:textId="77777777" w:rsidR="00E15E24" w:rsidRPr="00353306" w:rsidRDefault="00E15E24" w:rsidP="00E15E24">
      <w:pPr>
        <w:rPr>
          <w:sz w:val="16"/>
        </w:rPr>
      </w:pPr>
      <w:r w:rsidRPr="00353306">
        <w:rPr>
          <w:rStyle w:val="StyleUnderline"/>
        </w:rPr>
        <w:t>For Democrats, it’s a fatal conceit. You can only ignore the laws of economics for so long</w:t>
      </w:r>
      <w:r w:rsidRPr="00353306">
        <w:rPr>
          <w:sz w:val="16"/>
        </w:rPr>
        <w:t xml:space="preserve">. </w:t>
      </w:r>
    </w:p>
    <w:p w14:paraId="668E80E6" w14:textId="77777777" w:rsidR="00E15E24" w:rsidRDefault="00E15E24" w:rsidP="004670A1"/>
    <w:p w14:paraId="7FA8330D" w14:textId="1135E448" w:rsidR="00E803CD" w:rsidRDefault="00D247A9" w:rsidP="00E803CD">
      <w:pPr>
        <w:pStyle w:val="Heading3"/>
      </w:pPr>
      <w:r>
        <w:t xml:space="preserve">   AT: </w:t>
      </w:r>
      <w:r w:rsidR="00E803CD">
        <w:t>Locked</w:t>
      </w:r>
      <w:r>
        <w:t xml:space="preserve"> In</w:t>
      </w:r>
    </w:p>
    <w:p w14:paraId="6A1BB754" w14:textId="6C7B4435" w:rsidR="00C83A9C" w:rsidRPr="00C83A9C" w:rsidRDefault="00C83A9C" w:rsidP="00C83A9C">
      <w:pPr>
        <w:pStyle w:val="Heading4"/>
        <w:rPr>
          <w:rStyle w:val="Style13ptBold"/>
        </w:rPr>
      </w:pPr>
      <w:r>
        <w:t>Blue wave could turn out a trickle---still time for a comeback despite Dem advantage</w:t>
      </w:r>
    </w:p>
    <w:p w14:paraId="20B5E886" w14:textId="77777777" w:rsidR="00C83A9C" w:rsidRPr="00556D01" w:rsidRDefault="00C83A9C" w:rsidP="00C83A9C">
      <w:pPr>
        <w:rPr>
          <w:rStyle w:val="StyleUnderline"/>
          <w:u w:val="none"/>
        </w:rPr>
      </w:pPr>
      <w:r>
        <w:t xml:space="preserve">W. James </w:t>
      </w:r>
      <w:proofErr w:type="spellStart"/>
      <w:r w:rsidRPr="009B6983">
        <w:rPr>
          <w:rStyle w:val="Style13ptBold"/>
        </w:rPr>
        <w:t>Antle</w:t>
      </w:r>
      <w:proofErr w:type="spellEnd"/>
      <w:r>
        <w:t xml:space="preserve"> III </w:t>
      </w:r>
      <w:r w:rsidRPr="009B6983">
        <w:rPr>
          <w:rStyle w:val="Style13ptBold"/>
        </w:rPr>
        <w:t>6/18</w:t>
      </w:r>
      <w:r>
        <w:t>, politics editor at the Washington Examiner, 6-18-18, “Democrats know their 'blue wave' is no sure thing,” https://www.washingtonexaminer.com/news/democrats-know-midterm-blue-wave-is-no-sure-thing</w:t>
      </w:r>
    </w:p>
    <w:p w14:paraId="4E7BB9E2" w14:textId="70026078" w:rsidR="00BD6D8F" w:rsidRPr="00C83A9C" w:rsidRDefault="00BD6D8F" w:rsidP="00BD6D8F">
      <w:pPr>
        <w:rPr>
          <w:sz w:val="16"/>
        </w:rPr>
      </w:pPr>
      <w:r w:rsidRPr="00C83A9C">
        <w:rPr>
          <w:sz w:val="16"/>
        </w:rPr>
        <w:t>The Trump-Pelosi question</w:t>
      </w:r>
    </w:p>
    <w:p w14:paraId="3619A2FB" w14:textId="77777777" w:rsidR="00BD6D8F" w:rsidRPr="00C83A9C" w:rsidRDefault="00BD6D8F" w:rsidP="00BD6D8F">
      <w:pPr>
        <w:rPr>
          <w:sz w:val="16"/>
        </w:rPr>
      </w:pPr>
      <w:r w:rsidRPr="00E803CD">
        <w:rPr>
          <w:rStyle w:val="StyleUnderline"/>
        </w:rPr>
        <w:t xml:space="preserve">Republicans also have a </w:t>
      </w:r>
      <w:r w:rsidRPr="00E803CD">
        <w:rPr>
          <w:rStyle w:val="Emphasis"/>
        </w:rPr>
        <w:t>conflict in their messaging</w:t>
      </w:r>
      <w:r w:rsidRPr="00C83A9C">
        <w:rPr>
          <w:sz w:val="16"/>
        </w:rPr>
        <w:t xml:space="preserve">. </w:t>
      </w:r>
      <w:r w:rsidRPr="00B865E4">
        <w:rPr>
          <w:rStyle w:val="StyleUnderline"/>
        </w:rPr>
        <w:t>Trump is an asset in the Senate races that will decide the majority but a liability in some of the at-risk congressional districts</w:t>
      </w:r>
      <w:r w:rsidRPr="00C83A9C">
        <w:rPr>
          <w:sz w:val="16"/>
        </w:rPr>
        <w:t xml:space="preserve">. </w:t>
      </w:r>
      <w:r w:rsidRPr="00B865E4">
        <w:rPr>
          <w:rStyle w:val="StyleUnderline"/>
        </w:rPr>
        <w:t>That means different approaches to the president not only for each race, but arguably each legislative chamber</w:t>
      </w:r>
      <w:r w:rsidRPr="00C83A9C">
        <w:rPr>
          <w:sz w:val="16"/>
        </w:rPr>
        <w:t>.</w:t>
      </w:r>
    </w:p>
    <w:p w14:paraId="2FD85F54" w14:textId="77777777" w:rsidR="00BD6D8F" w:rsidRPr="00C83A9C" w:rsidRDefault="00BD6D8F" w:rsidP="00BD6D8F">
      <w:pPr>
        <w:rPr>
          <w:sz w:val="16"/>
        </w:rPr>
      </w:pPr>
      <w:r w:rsidRPr="00E803CD">
        <w:rPr>
          <w:rStyle w:val="StyleUnderline"/>
          <w:highlight w:val="yellow"/>
        </w:rPr>
        <w:t>Trump and</w:t>
      </w:r>
      <w:r w:rsidRPr="00B865E4">
        <w:rPr>
          <w:rStyle w:val="StyleUnderline"/>
        </w:rPr>
        <w:t xml:space="preserve"> congressional </w:t>
      </w:r>
      <w:r w:rsidRPr="00E803CD">
        <w:rPr>
          <w:rStyle w:val="StyleUnderline"/>
          <w:highlight w:val="yellow"/>
        </w:rPr>
        <w:t>Republicans are</w:t>
      </w:r>
      <w:r w:rsidRPr="00B865E4">
        <w:rPr>
          <w:rStyle w:val="StyleUnderline"/>
        </w:rPr>
        <w:t xml:space="preserve"> also </w:t>
      </w:r>
      <w:r w:rsidRPr="00E803CD">
        <w:rPr>
          <w:rStyle w:val="Emphasis"/>
          <w:highlight w:val="yellow"/>
        </w:rPr>
        <w:t>split</w:t>
      </w:r>
      <w:r w:rsidRPr="00B865E4">
        <w:rPr>
          <w:rStyle w:val="Emphasis"/>
        </w:rPr>
        <w:t xml:space="preserve"> on the winning formula</w:t>
      </w:r>
      <w:r w:rsidRPr="00C83A9C">
        <w:rPr>
          <w:sz w:val="16"/>
        </w:rPr>
        <w:t xml:space="preserve">. </w:t>
      </w:r>
      <w:r w:rsidRPr="00E803CD">
        <w:rPr>
          <w:rStyle w:val="StyleUnderline"/>
          <w:highlight w:val="yellow"/>
        </w:rPr>
        <w:t>The latter would like to focus</w:t>
      </w:r>
      <w:r w:rsidRPr="00B865E4">
        <w:rPr>
          <w:rStyle w:val="StyleUnderline"/>
        </w:rPr>
        <w:t xml:space="preserve"> almost exclusively </w:t>
      </w:r>
      <w:r w:rsidRPr="00E803CD">
        <w:rPr>
          <w:rStyle w:val="StyleUnderline"/>
          <w:highlight w:val="yellow"/>
        </w:rPr>
        <w:t>on the tax cut</w:t>
      </w:r>
      <w:r w:rsidRPr="00E803CD">
        <w:rPr>
          <w:sz w:val="16"/>
          <w:highlight w:val="yellow"/>
        </w:rPr>
        <w:t xml:space="preserve">. </w:t>
      </w:r>
      <w:r w:rsidRPr="00E803CD">
        <w:rPr>
          <w:rStyle w:val="StyleUnderline"/>
          <w:highlight w:val="yellow"/>
        </w:rPr>
        <w:t>Trump</w:t>
      </w:r>
      <w:r w:rsidRPr="00B865E4">
        <w:rPr>
          <w:rStyle w:val="StyleUnderline"/>
        </w:rPr>
        <w:t xml:space="preserve"> mentions taxes but also </w:t>
      </w:r>
      <w:r w:rsidRPr="00E803CD">
        <w:rPr>
          <w:rStyle w:val="StyleUnderline"/>
          <w:highlight w:val="yellow"/>
        </w:rPr>
        <w:t xml:space="preserve">wants to talk tough on </w:t>
      </w:r>
      <w:r w:rsidRPr="00E803CD">
        <w:rPr>
          <w:rStyle w:val="Emphasis"/>
          <w:highlight w:val="yellow"/>
        </w:rPr>
        <w:t>immigration</w:t>
      </w:r>
      <w:r w:rsidRPr="00E803CD">
        <w:rPr>
          <w:sz w:val="16"/>
          <w:highlight w:val="yellow"/>
        </w:rPr>
        <w:t xml:space="preserve">, </w:t>
      </w:r>
      <w:r w:rsidRPr="00E803CD">
        <w:rPr>
          <w:rStyle w:val="StyleUnderline"/>
          <w:highlight w:val="yellow"/>
        </w:rPr>
        <w:t>trade, MS-13 and</w:t>
      </w:r>
      <w:r w:rsidRPr="00B865E4">
        <w:rPr>
          <w:rStyle w:val="StyleUnderline"/>
        </w:rPr>
        <w:t xml:space="preserve"> national </w:t>
      </w:r>
      <w:r w:rsidRPr="00E803CD">
        <w:rPr>
          <w:rStyle w:val="StyleUnderline"/>
          <w:highlight w:val="yellow"/>
        </w:rPr>
        <w:t>security</w:t>
      </w:r>
      <w:r w:rsidRPr="00C83A9C">
        <w:rPr>
          <w:sz w:val="16"/>
        </w:rPr>
        <w:t>, emphasizing his full agenda.</w:t>
      </w:r>
    </w:p>
    <w:p w14:paraId="35558F23" w14:textId="77777777" w:rsidR="00BD6D8F" w:rsidRPr="00C83A9C" w:rsidRDefault="00BD6D8F" w:rsidP="00BD6D8F">
      <w:pPr>
        <w:rPr>
          <w:sz w:val="16"/>
        </w:rPr>
      </w:pPr>
      <w:r w:rsidRPr="00C83A9C">
        <w:rPr>
          <w:sz w:val="16"/>
        </w:rPr>
        <w:t xml:space="preserve">Caddell contended the tax cut is still “too controversial” and recommended “weaponizing the economy, impeachment, raising taxes and [the Democrats'] defense of many things that I think are indefensible. Otherwise, </w:t>
      </w:r>
      <w:r w:rsidRPr="00B865E4">
        <w:rPr>
          <w:rStyle w:val="StyleUnderline"/>
        </w:rPr>
        <w:t>the natural structural tendency is to favor the Democrats</w:t>
      </w:r>
      <w:r w:rsidRPr="00C83A9C">
        <w:rPr>
          <w:sz w:val="16"/>
        </w:rPr>
        <w:t>.” He also suggested Republicans could sharpen their critique of House Minority Leader Nancy Pelosi, D-Calif., by picking their own successor to House Speaker Paul Ryan, R-Wis., before the election.</w:t>
      </w:r>
    </w:p>
    <w:p w14:paraId="4226121C" w14:textId="77777777" w:rsidR="00BD6D8F" w:rsidRPr="00C83A9C" w:rsidRDefault="00BD6D8F" w:rsidP="00BD6D8F">
      <w:pPr>
        <w:rPr>
          <w:sz w:val="16"/>
        </w:rPr>
      </w:pPr>
      <w:r w:rsidRPr="00C83A9C">
        <w:rPr>
          <w:sz w:val="16"/>
        </w:rPr>
        <w:t>Pelosi has emerged as a powerful GOP counterweight to the Democrats’ use of Trump to motivate voters. Republicans credit anti-Pelosi ads with helping save a seat in Georgia’s 6th Congressional District last year. But some GOP operatives fear their base doesn’t take the threat of a second Pelosi speakership seriously enough to turn them out.</w:t>
      </w:r>
    </w:p>
    <w:p w14:paraId="2833567E" w14:textId="77777777" w:rsidR="00BD6D8F" w:rsidRPr="00C83A9C" w:rsidRDefault="00BD6D8F" w:rsidP="00BD6D8F">
      <w:pPr>
        <w:rPr>
          <w:sz w:val="16"/>
        </w:rPr>
      </w:pPr>
      <w:r w:rsidRPr="00C83A9C">
        <w:rPr>
          <w:sz w:val="16"/>
        </w:rPr>
        <w:t>“The Democrats can’t have it two ways,” Caddell said. “They can’t say ‘I’m not for her, but I’ll see what happens. Uh-uh.” Pelosi’s grip on the caucus could be loosened if Democrats win a small majority, amplifying the influence of a small number of defectors, or a particularly large majority where the amount of new blood makes things unpredictable — and she is certainly at risk if her party doesn’t capture the majority at all.</w:t>
      </w:r>
    </w:p>
    <w:p w14:paraId="4427BD5F" w14:textId="77777777" w:rsidR="00BD6D8F" w:rsidRPr="00C83A9C" w:rsidRDefault="00BD6D8F" w:rsidP="00BD6D8F">
      <w:pPr>
        <w:rPr>
          <w:sz w:val="16"/>
        </w:rPr>
      </w:pPr>
      <w:r w:rsidRPr="00E803CD">
        <w:rPr>
          <w:rStyle w:val="StyleUnderline"/>
          <w:highlight w:val="yellow"/>
        </w:rPr>
        <w:t>Dem</w:t>
      </w:r>
      <w:r w:rsidRPr="00484D29">
        <w:rPr>
          <w:rStyle w:val="StyleUnderline"/>
        </w:rPr>
        <w:t>ocrat</w:t>
      </w:r>
      <w:r w:rsidRPr="00E803CD">
        <w:rPr>
          <w:rStyle w:val="StyleUnderline"/>
          <w:highlight w:val="yellow"/>
        </w:rPr>
        <w:t>s are going to force a</w:t>
      </w:r>
      <w:r w:rsidRPr="00C83A9C">
        <w:rPr>
          <w:sz w:val="16"/>
        </w:rPr>
        <w:t xml:space="preserve"> similar </w:t>
      </w:r>
      <w:r w:rsidRPr="00E803CD">
        <w:rPr>
          <w:rStyle w:val="StyleUnderline"/>
          <w:highlight w:val="yellow"/>
        </w:rPr>
        <w:t>choice on</w:t>
      </w:r>
      <w:r w:rsidRPr="00484D29">
        <w:rPr>
          <w:rStyle w:val="StyleUnderline"/>
        </w:rPr>
        <w:t xml:space="preserve"> Republicans regarding </w:t>
      </w:r>
      <w:r w:rsidRPr="00E803CD">
        <w:rPr>
          <w:rStyle w:val="StyleUnderline"/>
          <w:highlight w:val="yellow"/>
        </w:rPr>
        <w:t>Trump</w:t>
      </w:r>
      <w:r w:rsidRPr="00484D29">
        <w:rPr>
          <w:rStyle w:val="StyleUnderline"/>
        </w:rPr>
        <w:t>.</w:t>
      </w:r>
      <w:r w:rsidRPr="00C83A9C">
        <w:rPr>
          <w:sz w:val="16"/>
        </w:rPr>
        <w:t xml:space="preserve"> </w:t>
      </w:r>
      <w:r w:rsidRPr="00484D29">
        <w:rPr>
          <w:rStyle w:val="StyleUnderline"/>
        </w:rPr>
        <w:t>In Virginia,</w:t>
      </w:r>
      <w:r w:rsidRPr="00C83A9C">
        <w:rPr>
          <w:sz w:val="16"/>
        </w:rPr>
        <w:t xml:space="preserve"> </w:t>
      </w:r>
      <w:r w:rsidRPr="00484D29">
        <w:rPr>
          <w:rStyle w:val="StyleUnderline"/>
        </w:rPr>
        <w:t>where as many as three GOP-held House seats may be at risk</w:t>
      </w:r>
      <w:r w:rsidRPr="00C83A9C">
        <w:rPr>
          <w:sz w:val="16"/>
        </w:rPr>
        <w:t xml:space="preserve">, </w:t>
      </w:r>
      <w:r w:rsidRPr="00484D29">
        <w:rPr>
          <w:rStyle w:val="StyleUnderline"/>
        </w:rPr>
        <w:t xml:space="preserve">that will be magnified by the candidacy of Republican Senate nominee Corey Stewart, who is arguably more prone to controversy than the president. </w:t>
      </w:r>
      <w:r w:rsidRPr="00E803CD">
        <w:rPr>
          <w:rStyle w:val="StyleUnderline"/>
          <w:highlight w:val="yellow"/>
        </w:rPr>
        <w:t xml:space="preserve">This isn’t good for </w:t>
      </w:r>
      <w:r w:rsidRPr="00E803CD">
        <w:rPr>
          <w:rStyle w:val="Emphasis"/>
          <w:highlight w:val="yellow"/>
        </w:rPr>
        <w:t>vulnerable incumbents</w:t>
      </w:r>
      <w:r w:rsidRPr="00C83A9C">
        <w:rPr>
          <w:sz w:val="16"/>
        </w:rPr>
        <w:t xml:space="preserve"> such as Rep. Barbara Comstock, </w:t>
      </w:r>
      <w:r w:rsidRPr="00484D29">
        <w:rPr>
          <w:rStyle w:val="StyleUnderline"/>
        </w:rPr>
        <w:t>who</w:t>
      </w:r>
      <w:r w:rsidRPr="00C83A9C">
        <w:rPr>
          <w:sz w:val="16"/>
        </w:rPr>
        <w:t xml:space="preserve"> already </w:t>
      </w:r>
      <w:r w:rsidRPr="00484D29">
        <w:rPr>
          <w:rStyle w:val="StyleUnderline"/>
        </w:rPr>
        <w:t>face</w:t>
      </w:r>
      <w:r w:rsidRPr="00C83A9C">
        <w:rPr>
          <w:sz w:val="16"/>
        </w:rPr>
        <w:t xml:space="preserve">s </w:t>
      </w:r>
      <w:r w:rsidRPr="00484D29">
        <w:rPr>
          <w:rStyle w:val="StyleUnderline"/>
        </w:rPr>
        <w:t>criticism for being insufficiently pro-Trump</w:t>
      </w:r>
      <w:r w:rsidRPr="00C83A9C">
        <w:rPr>
          <w:sz w:val="16"/>
        </w:rPr>
        <w:t xml:space="preserve"> — an argument her primary challenger made on his way to winning 40 percent of the vote.</w:t>
      </w:r>
    </w:p>
    <w:p w14:paraId="05FF6E28" w14:textId="77777777" w:rsidR="00BD6D8F" w:rsidRPr="00C83A9C" w:rsidRDefault="00BD6D8F" w:rsidP="00BD6D8F">
      <w:pPr>
        <w:rPr>
          <w:sz w:val="16"/>
        </w:rPr>
      </w:pPr>
      <w:r w:rsidRPr="00C83A9C">
        <w:rPr>
          <w:sz w:val="16"/>
        </w:rPr>
        <w:t>“Everybody bet against the guy in 2016,” Walsh said of Trump. “Just because you don’t like his style, doesn’t mean it doesn’t work. People are over-analyzing and under-appreciating the relationship that he has with the people who cast ballots for him. ... He’s not traditional, he’s not conventional, he’s never going to be, the American people elected him for that reason, so stop trying to put the guy in a box.”</w:t>
      </w:r>
    </w:p>
    <w:p w14:paraId="04FE8DC3" w14:textId="77777777" w:rsidR="00BD6D8F" w:rsidRPr="00C83A9C" w:rsidRDefault="00BD6D8F" w:rsidP="00BD6D8F">
      <w:pPr>
        <w:rPr>
          <w:sz w:val="16"/>
        </w:rPr>
      </w:pPr>
      <w:r w:rsidRPr="00484D29">
        <w:rPr>
          <w:rStyle w:val="StyleUnderline"/>
        </w:rPr>
        <w:t>Even as the primaries rage across the country</w:t>
      </w:r>
      <w:r w:rsidRPr="00E803CD">
        <w:rPr>
          <w:rStyle w:val="StyleUnderline"/>
        </w:rPr>
        <w:t>, it is still very early in</w:t>
      </w:r>
      <w:r w:rsidRPr="00484D29">
        <w:rPr>
          <w:rStyle w:val="StyleUnderline"/>
        </w:rPr>
        <w:t xml:space="preserve"> the midterm election campaign and strategists on both sides of the aisle agree that </w:t>
      </w:r>
      <w:r w:rsidRPr="00E803CD">
        <w:rPr>
          <w:rStyle w:val="Emphasis"/>
          <w:highlight w:val="yellow"/>
        </w:rPr>
        <w:t>things could change</w:t>
      </w:r>
      <w:r w:rsidRPr="00484D29">
        <w:rPr>
          <w:rStyle w:val="StyleUnderline"/>
        </w:rPr>
        <w:t>.</w:t>
      </w:r>
      <w:r w:rsidRPr="00C83A9C">
        <w:rPr>
          <w:sz w:val="16"/>
        </w:rPr>
        <w:t xml:space="preserve"> </w:t>
      </w:r>
      <w:r w:rsidRPr="00484D29">
        <w:rPr>
          <w:rStyle w:val="StyleUnderline"/>
        </w:rPr>
        <w:t>There is almost as much time between now and November as elapsed when Republicans slowly crept back into contention.</w:t>
      </w:r>
    </w:p>
    <w:p w14:paraId="11F3F394" w14:textId="37AD0DFE" w:rsidR="00BD6D8F" w:rsidRPr="00C83A9C" w:rsidRDefault="00BD6D8F" w:rsidP="00BD6D8F">
      <w:pPr>
        <w:rPr>
          <w:rStyle w:val="Emphasis"/>
        </w:rPr>
      </w:pPr>
      <w:r w:rsidRPr="00E803CD">
        <w:rPr>
          <w:rStyle w:val="Emphasis"/>
          <w:highlight w:val="yellow"/>
        </w:rPr>
        <w:t>It is</w:t>
      </w:r>
      <w:r w:rsidRPr="00C83A9C">
        <w:rPr>
          <w:rStyle w:val="Emphasis"/>
        </w:rPr>
        <w:t xml:space="preserve"> still </w:t>
      </w:r>
      <w:r w:rsidRPr="00E803CD">
        <w:rPr>
          <w:rStyle w:val="Emphasis"/>
          <w:highlight w:val="yellow"/>
        </w:rPr>
        <w:t>too early to know definitively whether November will bring a blue wave or</w:t>
      </w:r>
      <w:r w:rsidRPr="00C83A9C">
        <w:rPr>
          <w:rStyle w:val="Emphasis"/>
        </w:rPr>
        <w:t xml:space="preserve"> just </w:t>
      </w:r>
      <w:r w:rsidRPr="00E803CD">
        <w:rPr>
          <w:rStyle w:val="Emphasis"/>
          <w:highlight w:val="yellow"/>
        </w:rPr>
        <w:t>a trickle</w:t>
      </w:r>
      <w:r w:rsidRPr="00C83A9C">
        <w:rPr>
          <w:rStyle w:val="Emphasis"/>
        </w:rPr>
        <w:t>.</w:t>
      </w:r>
    </w:p>
    <w:p w14:paraId="1937181F" w14:textId="2D20DF7A" w:rsidR="00BD6D8F" w:rsidRDefault="00BD6D8F" w:rsidP="00334546"/>
    <w:p w14:paraId="612A0E01" w14:textId="1B77DDBD" w:rsidR="00691C3F" w:rsidRDefault="00691C3F" w:rsidP="00691C3F">
      <w:pPr>
        <w:pStyle w:val="Heading3"/>
      </w:pPr>
      <w:r>
        <w:t xml:space="preserve">   AT: Gerrymandering</w:t>
      </w:r>
    </w:p>
    <w:p w14:paraId="7981AE36" w14:textId="77777777" w:rsidR="00691C3F" w:rsidRDefault="00691C3F" w:rsidP="00691C3F">
      <w:pPr>
        <w:pStyle w:val="Heading4"/>
      </w:pPr>
      <w:r>
        <w:t xml:space="preserve">The blue wave will </w:t>
      </w:r>
      <w:r>
        <w:rPr>
          <w:u w:val="single"/>
        </w:rPr>
        <w:t>overcome</w:t>
      </w:r>
      <w:r>
        <w:t xml:space="preserve"> gerrymandering and voter suppression now </w:t>
      </w:r>
    </w:p>
    <w:p w14:paraId="7F0534F1" w14:textId="3E08D47E" w:rsidR="00691C3F" w:rsidRDefault="00691C3F" w:rsidP="00691C3F">
      <w:r>
        <w:t xml:space="preserve">Robert </w:t>
      </w:r>
      <w:proofErr w:type="spellStart"/>
      <w:r w:rsidRPr="00C658E4">
        <w:rPr>
          <w:rStyle w:val="Style13ptBold"/>
        </w:rPr>
        <w:t>Kuttner</w:t>
      </w:r>
      <w:proofErr w:type="spellEnd"/>
      <w:r w:rsidRPr="00C658E4">
        <w:rPr>
          <w:rStyle w:val="Style13ptBold"/>
        </w:rPr>
        <w:t xml:space="preserve"> 1</w:t>
      </w:r>
      <w:r>
        <w:rPr>
          <w:rStyle w:val="Style13ptBold"/>
        </w:rPr>
        <w:t>7</w:t>
      </w:r>
      <w:r>
        <w:t xml:space="preserve">, co-editor of The American Prospect and professor at Brandeis University’s Heller School, 11/26/17, “The 2018 Election </w:t>
      </w:r>
      <w:proofErr w:type="gramStart"/>
      <w:r>
        <w:t>And</w:t>
      </w:r>
      <w:proofErr w:type="gramEnd"/>
      <w:r>
        <w:t xml:space="preserve"> The Margin Of Theft,” https://www.huffingtonpost.com/entry/the-2018-election-and-the-margin-of-theft_us_5a1b65e7e4b06494807540b8</w:t>
      </w:r>
    </w:p>
    <w:p w14:paraId="05CCEDFA" w14:textId="77777777" w:rsidR="00691C3F" w:rsidRPr="00E64EEA" w:rsidRDefault="00691C3F" w:rsidP="00691C3F">
      <w:pPr>
        <w:rPr>
          <w:sz w:val="16"/>
        </w:rPr>
      </w:pPr>
      <w:r w:rsidRPr="003C2219">
        <w:rPr>
          <w:rStyle w:val="StyleUnderline"/>
        </w:rPr>
        <w:t>Democrats were rightly euphoric after</w:t>
      </w:r>
      <w:r w:rsidRPr="00E64EEA">
        <w:rPr>
          <w:sz w:val="16"/>
        </w:rPr>
        <w:t xml:space="preserve"> their </w:t>
      </w:r>
      <w:r w:rsidRPr="003C2219">
        <w:rPr>
          <w:rStyle w:val="StyleUnderline"/>
        </w:rPr>
        <w:t>big gains in</w:t>
      </w:r>
      <w:r w:rsidRPr="00E64EEA">
        <w:rPr>
          <w:sz w:val="16"/>
        </w:rPr>
        <w:t xml:space="preserve"> the </w:t>
      </w:r>
      <w:r w:rsidRPr="003C2219">
        <w:rPr>
          <w:rStyle w:val="StyleUnderline"/>
        </w:rPr>
        <w:t>2017 off-year elections</w:t>
      </w:r>
      <w:r w:rsidRPr="00E64EEA">
        <w:rPr>
          <w:sz w:val="16"/>
        </w:rPr>
        <w:t>. With new grassroots energy yielding improbable down-ticket wins, they very nearly took control of the Virginia House of Delegates, which had been 2-to-1 Republican. At this writing, the House is 49 to 48 Republican, with recounts still pending in three races.</w:t>
      </w:r>
    </w:p>
    <w:p w14:paraId="21D23D01" w14:textId="77777777" w:rsidR="00691C3F" w:rsidRPr="00E64EEA" w:rsidRDefault="00691C3F" w:rsidP="00691C3F">
      <w:pPr>
        <w:rPr>
          <w:sz w:val="16"/>
        </w:rPr>
      </w:pPr>
      <w:r w:rsidRPr="00E401C6">
        <w:rPr>
          <w:rStyle w:val="StyleUnderline"/>
        </w:rPr>
        <w:t>The Virginia win</w:t>
      </w:r>
      <w:r w:rsidRPr="00E64EEA">
        <w:rPr>
          <w:sz w:val="16"/>
        </w:rPr>
        <w:t xml:space="preserve"> was also heartening because it sidestepped and </w:t>
      </w:r>
      <w:r w:rsidRPr="00452AA3">
        <w:rPr>
          <w:rStyle w:val="Emphasis"/>
        </w:rPr>
        <w:t>began to heal</w:t>
      </w:r>
      <w:r w:rsidRPr="00452AA3">
        <w:rPr>
          <w:rStyle w:val="StyleUnderline"/>
        </w:rPr>
        <w:t xml:space="preserve"> the Bernie/Hillary schism</w:t>
      </w:r>
      <w:r w:rsidRPr="00E64EEA">
        <w:rPr>
          <w:sz w:val="16"/>
        </w:rPr>
        <w:t xml:space="preserve"> in the Democratic Party. </w:t>
      </w:r>
      <w:r w:rsidRPr="00452AA3">
        <w:rPr>
          <w:rStyle w:val="StyleUnderline"/>
        </w:rPr>
        <w:t>Both factions came together</w:t>
      </w:r>
      <w:r w:rsidRPr="00E64EEA">
        <w:rPr>
          <w:sz w:val="16"/>
        </w:rPr>
        <w:t xml:space="preserve"> to elect mostly young progressives to office.</w:t>
      </w:r>
    </w:p>
    <w:p w14:paraId="197B1726" w14:textId="77777777" w:rsidR="00691C3F" w:rsidRPr="00E64EEA" w:rsidRDefault="00691C3F" w:rsidP="00691C3F">
      <w:pPr>
        <w:rPr>
          <w:sz w:val="16"/>
        </w:rPr>
      </w:pPr>
      <w:r w:rsidRPr="00E64EEA">
        <w:rPr>
          <w:sz w:val="16"/>
        </w:rPr>
        <w:lastRenderedPageBreak/>
        <w:t xml:space="preserve">Normally, one would expect 2018 to be bumper year for Democrats. </w:t>
      </w:r>
      <w:r w:rsidRPr="007149F3">
        <w:rPr>
          <w:rStyle w:val="StyleUnderline"/>
          <w:highlight w:val="yellow"/>
        </w:rPr>
        <w:t>The out party</w:t>
      </w:r>
      <w:r w:rsidRPr="00E64EEA">
        <w:rPr>
          <w:sz w:val="16"/>
        </w:rPr>
        <w:t xml:space="preserve"> normally </w:t>
      </w:r>
      <w:r w:rsidRPr="007149F3">
        <w:rPr>
          <w:rStyle w:val="StyleUnderline"/>
          <w:highlight w:val="yellow"/>
        </w:rPr>
        <w:t>picks up</w:t>
      </w:r>
      <w:r w:rsidRPr="00452AA3">
        <w:rPr>
          <w:rStyle w:val="StyleUnderline"/>
        </w:rPr>
        <w:t xml:space="preserve"> an </w:t>
      </w:r>
      <w:r w:rsidRPr="007149F3">
        <w:rPr>
          <w:rStyle w:val="StyleUnderline"/>
          <w:highlight w:val="yellow"/>
        </w:rPr>
        <w:t>average</w:t>
      </w:r>
      <w:r w:rsidRPr="00452AA3">
        <w:rPr>
          <w:rStyle w:val="StyleUnderline"/>
        </w:rPr>
        <w:t xml:space="preserve"> of</w:t>
      </w:r>
      <w:r w:rsidRPr="00E64EEA">
        <w:rPr>
          <w:sz w:val="16"/>
        </w:rPr>
        <w:t xml:space="preserve"> about </w:t>
      </w:r>
      <w:r w:rsidRPr="007149F3">
        <w:rPr>
          <w:rStyle w:val="StyleUnderline"/>
          <w:highlight w:val="yellow"/>
        </w:rPr>
        <w:t>30 House</w:t>
      </w:r>
      <w:r w:rsidRPr="00452AA3">
        <w:rPr>
          <w:rStyle w:val="StyleUnderline"/>
        </w:rPr>
        <w:t xml:space="preserve"> and </w:t>
      </w:r>
      <w:r w:rsidRPr="007149F3">
        <w:rPr>
          <w:rStyle w:val="StyleUnderline"/>
          <w:highlight w:val="yellow"/>
        </w:rPr>
        <w:t>4 Senate seats</w:t>
      </w:r>
      <w:r w:rsidRPr="00E64EEA">
        <w:rPr>
          <w:sz w:val="16"/>
        </w:rPr>
        <w:t xml:space="preserve"> in the first midterm election after a new president is elected, and </w:t>
      </w:r>
      <w:r w:rsidRPr="007149F3">
        <w:rPr>
          <w:rStyle w:val="Emphasis"/>
          <w:highlight w:val="yellow"/>
        </w:rPr>
        <w:t xml:space="preserve">this is no average </w:t>
      </w:r>
      <w:r w:rsidRPr="004B3EBF">
        <w:rPr>
          <w:rStyle w:val="Emphasis"/>
          <w:highlight w:val="yellow"/>
        </w:rPr>
        <w:t>year</w:t>
      </w:r>
      <w:r w:rsidRPr="004B3EBF">
        <w:rPr>
          <w:rStyle w:val="StyleUnderline"/>
          <w:highlight w:val="yellow"/>
        </w:rPr>
        <w:t xml:space="preserve">. </w:t>
      </w:r>
      <w:r w:rsidRPr="00CC4EBD">
        <w:rPr>
          <w:rStyle w:val="StyleUnderline"/>
          <w:highlight w:val="yellow"/>
        </w:rPr>
        <w:t>Republicans are divided</w:t>
      </w:r>
      <w:r w:rsidRPr="00452AA3">
        <w:rPr>
          <w:rStyle w:val="StyleUnderline"/>
        </w:rPr>
        <w:t xml:space="preserve"> and dispirited</w:t>
      </w:r>
      <w:r w:rsidRPr="00E64EEA">
        <w:rPr>
          <w:sz w:val="16"/>
        </w:rPr>
        <w:t xml:space="preserve">, Trump is monumentally unpopular, </w:t>
      </w:r>
      <w:r w:rsidRPr="004B3EBF">
        <w:rPr>
          <w:rStyle w:val="Emphasis"/>
          <w:highlight w:val="yellow"/>
        </w:rPr>
        <w:t>Dem</w:t>
      </w:r>
      <w:r w:rsidRPr="00452AA3">
        <w:rPr>
          <w:rStyle w:val="Emphasis"/>
        </w:rPr>
        <w:t xml:space="preserve">ocrats </w:t>
      </w:r>
      <w:r w:rsidRPr="004B3EBF">
        <w:rPr>
          <w:rStyle w:val="Emphasis"/>
          <w:highlight w:val="yellow"/>
        </w:rPr>
        <w:t>are energized</w:t>
      </w:r>
      <w:r w:rsidRPr="00E64EEA">
        <w:rPr>
          <w:sz w:val="16"/>
        </w:rPr>
        <w:t>.</w:t>
      </w:r>
    </w:p>
    <w:p w14:paraId="2233C0BB" w14:textId="77777777" w:rsidR="00691C3F" w:rsidRPr="00E64EEA" w:rsidRDefault="00691C3F" w:rsidP="00691C3F">
      <w:pPr>
        <w:rPr>
          <w:sz w:val="16"/>
        </w:rPr>
      </w:pPr>
      <w:r w:rsidRPr="00E64EEA">
        <w:rPr>
          <w:sz w:val="16"/>
        </w:rPr>
        <w:t xml:space="preserve">But </w:t>
      </w:r>
      <w:r w:rsidRPr="00FD7B9D">
        <w:rPr>
          <w:rStyle w:val="StyleUnderline"/>
        </w:rPr>
        <w:t xml:space="preserve">because of </w:t>
      </w:r>
      <w:r w:rsidRPr="004B3EBF">
        <w:rPr>
          <w:rStyle w:val="StyleUnderline"/>
          <w:highlight w:val="yellow"/>
        </w:rPr>
        <w:t>gerrymandering and</w:t>
      </w:r>
      <w:r w:rsidRPr="00E64EEA">
        <w:rPr>
          <w:sz w:val="16"/>
        </w:rPr>
        <w:t xml:space="preserve"> a variety of </w:t>
      </w:r>
      <w:r w:rsidRPr="004B3EBF">
        <w:rPr>
          <w:rStyle w:val="StyleUnderline"/>
          <w:highlight w:val="yellow"/>
        </w:rPr>
        <w:t>voter suppression</w:t>
      </w:r>
      <w:r w:rsidRPr="00E64EEA">
        <w:rPr>
          <w:sz w:val="16"/>
        </w:rPr>
        <w:t xml:space="preserve"> techniques, </w:t>
      </w:r>
      <w:r w:rsidRPr="00E64EEA">
        <w:rPr>
          <w:rStyle w:val="StyleUnderline"/>
        </w:rPr>
        <w:t>Republicans have a structural advantage</w:t>
      </w:r>
      <w:r w:rsidRPr="00E64EEA">
        <w:rPr>
          <w:sz w:val="16"/>
        </w:rPr>
        <w:t xml:space="preserve"> of </w:t>
      </w:r>
      <w:r w:rsidRPr="00E64EEA">
        <w:rPr>
          <w:rStyle w:val="StyleUnderline"/>
        </w:rPr>
        <w:t>between six and nine points</w:t>
      </w:r>
      <w:r w:rsidRPr="00E64EEA">
        <w:rPr>
          <w:sz w:val="16"/>
        </w:rPr>
        <w:t xml:space="preserve">. In other words, Democrats need a landslide win </w:t>
      </w:r>
      <w:proofErr w:type="gramStart"/>
      <w:r w:rsidRPr="00E64EEA">
        <w:rPr>
          <w:sz w:val="16"/>
        </w:rPr>
        <w:t>in order to</w:t>
      </w:r>
      <w:proofErr w:type="gramEnd"/>
      <w:r w:rsidRPr="00E64EEA">
        <w:rPr>
          <w:sz w:val="16"/>
        </w:rPr>
        <w:t xml:space="preserve"> gain a modest legislative majority.</w:t>
      </w:r>
    </w:p>
    <w:p w14:paraId="36759B0E" w14:textId="77777777" w:rsidR="00691C3F" w:rsidRPr="00E64EEA" w:rsidRDefault="00691C3F" w:rsidP="00691C3F">
      <w:pPr>
        <w:rPr>
          <w:sz w:val="16"/>
        </w:rPr>
      </w:pPr>
      <w:r w:rsidRPr="00E64EEA">
        <w:rPr>
          <w:sz w:val="16"/>
        </w:rPr>
        <w:t xml:space="preserve">Nationally, </w:t>
      </w:r>
      <w:r w:rsidRPr="00E64EEA">
        <w:rPr>
          <w:rStyle w:val="StyleUnderline"/>
        </w:rPr>
        <w:t xml:space="preserve">vote rigging and gerrymandering </w:t>
      </w:r>
      <w:r w:rsidRPr="004B3EBF">
        <w:rPr>
          <w:rStyle w:val="StyleUnderline"/>
          <w:highlight w:val="yellow"/>
        </w:rPr>
        <w:t>gives Republicans a head start of</w:t>
      </w:r>
      <w:r w:rsidRPr="00E64EEA">
        <w:rPr>
          <w:sz w:val="16"/>
        </w:rPr>
        <w:t xml:space="preserve"> something like </w:t>
      </w:r>
      <w:r w:rsidRPr="004B3EBF">
        <w:rPr>
          <w:rStyle w:val="StyleUnderline"/>
          <w:highlight w:val="yellow"/>
        </w:rPr>
        <w:t>20</w:t>
      </w:r>
      <w:r w:rsidRPr="00E64EEA">
        <w:rPr>
          <w:sz w:val="16"/>
        </w:rPr>
        <w:t xml:space="preserve"> to 25 </w:t>
      </w:r>
      <w:r w:rsidRPr="00E64EEA">
        <w:rPr>
          <w:rStyle w:val="StyleUnderline"/>
        </w:rPr>
        <w:t xml:space="preserve">House </w:t>
      </w:r>
      <w:r w:rsidRPr="004B3EBF">
        <w:rPr>
          <w:rStyle w:val="StyleUnderline"/>
          <w:highlight w:val="yellow"/>
        </w:rPr>
        <w:t>seats</w:t>
      </w:r>
      <w:r w:rsidRPr="00E64EEA">
        <w:rPr>
          <w:sz w:val="16"/>
        </w:rPr>
        <w:t xml:space="preserve">. There is a lot of nonsense being peddled about “wasted” Democratic votes </w:t>
      </w:r>
      <w:proofErr w:type="gramStart"/>
      <w:r w:rsidRPr="00E64EEA">
        <w:rPr>
          <w:sz w:val="16"/>
        </w:rPr>
        <w:t>due to the fact that</w:t>
      </w:r>
      <w:proofErr w:type="gramEnd"/>
      <w:r w:rsidRPr="00E64EEA">
        <w:rPr>
          <w:sz w:val="16"/>
        </w:rPr>
        <w:t xml:space="preserve"> Dems are crammed into heavily blue states and cities. This does play a role — but not as much as gerrymandering and voter suppression.</w:t>
      </w:r>
    </w:p>
    <w:p w14:paraId="58CA28BF" w14:textId="77777777" w:rsidR="00691C3F" w:rsidRPr="00E64EEA" w:rsidRDefault="00691C3F" w:rsidP="00691C3F">
      <w:pPr>
        <w:rPr>
          <w:sz w:val="16"/>
        </w:rPr>
      </w:pPr>
      <w:r w:rsidRPr="00E64EEA">
        <w:rPr>
          <w:sz w:val="16"/>
        </w:rPr>
        <w:t>Until the election of 2012, gerrymandering was practiced to a roughly equal degree by both parties. But in 2010, Karl Rove launched Project REDMAP, to take over state legislatures and hire armies of technical experts armed with computers and sophisticated algorithms to keep running literally thousands of possible maps until the maximum number of Republican seats resulted.</w:t>
      </w:r>
    </w:p>
    <w:p w14:paraId="5E8A1E39" w14:textId="77777777" w:rsidR="00691C3F" w:rsidRPr="00E64EEA" w:rsidRDefault="00691C3F" w:rsidP="00691C3F">
      <w:pPr>
        <w:rPr>
          <w:sz w:val="16"/>
        </w:rPr>
      </w:pPr>
      <w:proofErr w:type="gramStart"/>
      <w:r w:rsidRPr="00E64EEA">
        <w:rPr>
          <w:sz w:val="16"/>
        </w:rPr>
        <w:t>As a consequence of</w:t>
      </w:r>
      <w:proofErr w:type="gramEnd"/>
      <w:r w:rsidRPr="00E64EEA">
        <w:rPr>
          <w:sz w:val="16"/>
        </w:rPr>
        <w:t xml:space="preserve"> this thumb-on-the-scale redistricting, Democratic candidates for House seats in 2012 won 1.4 million more votes than Republicans, yet Republicans won 33 more seats. In 2012, Pennsylvania Democratic congressional candidates collectively outpolled Republicans by nearly 100,000 votes, yet Republicans won 13 of Pennsylvania’s 18 seats in the U.S. House. A similar story obtained in Ohio, Michigan and Wisconsin. By contrast, in the 2008 election, before the super-gerrymandering, the party allocation of seats closely tracked the popular vote. All told, REDMAP gave total control of the redistricting process to Republicans in 21 states. (For the definitive account of REDMAP, see David Daley’s book, </w:t>
      </w:r>
      <w:proofErr w:type="spellStart"/>
      <w:r w:rsidRPr="00E64EEA">
        <w:rPr>
          <w:sz w:val="16"/>
        </w:rPr>
        <w:t>Ratf</w:t>
      </w:r>
      <w:proofErr w:type="spellEnd"/>
      <w:r w:rsidRPr="00E64EEA">
        <w:rPr>
          <w:sz w:val="16"/>
        </w:rPr>
        <w:t>**ked.)</w:t>
      </w:r>
    </w:p>
    <w:p w14:paraId="73B64DB1" w14:textId="77777777" w:rsidR="00691C3F" w:rsidRPr="00E64EEA" w:rsidRDefault="00691C3F" w:rsidP="00691C3F">
      <w:pPr>
        <w:rPr>
          <w:sz w:val="16"/>
        </w:rPr>
      </w:pPr>
      <w:r w:rsidRPr="00E64EEA">
        <w:rPr>
          <w:sz w:val="16"/>
        </w:rPr>
        <w:t>In addition to the legacy of the gerrymandering of 2012, we can expect redoubled voter suppression in 2018 — purges of voter rolls, the selective use of photo ID, and long lines in districts with black and brown voters, or areas known to favor Democrats.</w:t>
      </w:r>
    </w:p>
    <w:p w14:paraId="33CF691A" w14:textId="77777777" w:rsidR="00691C3F" w:rsidRPr="00E64EEA" w:rsidRDefault="00691C3F" w:rsidP="00691C3F">
      <w:pPr>
        <w:rPr>
          <w:sz w:val="16"/>
        </w:rPr>
      </w:pPr>
      <w:r w:rsidRPr="004B3EBF">
        <w:rPr>
          <w:rStyle w:val="Emphasis"/>
          <w:sz w:val="24"/>
          <w:highlight w:val="yellow"/>
        </w:rPr>
        <w:t>Even so</w:t>
      </w:r>
      <w:r w:rsidRPr="00E64EEA">
        <w:rPr>
          <w:rStyle w:val="StyleUnderline"/>
        </w:rPr>
        <w:t xml:space="preserve">, the </w:t>
      </w:r>
      <w:r w:rsidRPr="004B3EBF">
        <w:rPr>
          <w:rStyle w:val="StyleUnderline"/>
          <w:highlight w:val="yellow"/>
        </w:rPr>
        <w:t>signs are</w:t>
      </w:r>
      <w:r w:rsidRPr="00E64EEA">
        <w:rPr>
          <w:rStyle w:val="StyleUnderline"/>
        </w:rPr>
        <w:t xml:space="preserve"> that </w:t>
      </w:r>
      <w:r w:rsidRPr="004B3EBF">
        <w:rPr>
          <w:rStyle w:val="StyleUnderline"/>
          <w:highlight w:val="yellow"/>
        </w:rPr>
        <w:t>the blue wave</w:t>
      </w:r>
      <w:r w:rsidRPr="00E64EEA">
        <w:rPr>
          <w:rStyle w:val="StyleUnderline"/>
        </w:rPr>
        <w:t xml:space="preserve"> in 2018 </w:t>
      </w:r>
      <w:r w:rsidRPr="004B3EBF">
        <w:rPr>
          <w:rStyle w:val="StyleUnderline"/>
          <w:highlight w:val="yellow"/>
        </w:rPr>
        <w:t xml:space="preserve">will be </w:t>
      </w:r>
      <w:r w:rsidRPr="004B3EBF">
        <w:rPr>
          <w:rStyle w:val="Emphasis"/>
          <w:highlight w:val="yellow"/>
        </w:rPr>
        <w:t>so intense</w:t>
      </w:r>
      <w:r w:rsidRPr="00E64EEA">
        <w:rPr>
          <w:rStyle w:val="Emphasis"/>
        </w:rPr>
        <w:t xml:space="preserve"> that </w:t>
      </w:r>
      <w:r w:rsidRPr="004B3EBF">
        <w:rPr>
          <w:rStyle w:val="Emphasis"/>
          <w:highlight w:val="yellow"/>
        </w:rPr>
        <w:t>it will defeat</w:t>
      </w:r>
      <w:r w:rsidRPr="00E64EEA">
        <w:rPr>
          <w:rStyle w:val="Emphasis"/>
        </w:rPr>
        <w:t xml:space="preserve"> the </w:t>
      </w:r>
      <w:r w:rsidRPr="004B3EBF">
        <w:rPr>
          <w:rStyle w:val="Emphasis"/>
          <w:highlight w:val="yellow"/>
        </w:rPr>
        <w:t>Republicans’</w:t>
      </w:r>
      <w:r w:rsidRPr="00E64EEA">
        <w:rPr>
          <w:rStyle w:val="Emphasis"/>
        </w:rPr>
        <w:t xml:space="preserve"> built in </w:t>
      </w:r>
      <w:r w:rsidRPr="004B3EBF">
        <w:rPr>
          <w:rStyle w:val="Emphasis"/>
          <w:highlight w:val="yellow"/>
        </w:rPr>
        <w:t>margin of theft</w:t>
      </w:r>
      <w:r w:rsidRPr="004B3EBF">
        <w:rPr>
          <w:rStyle w:val="StyleUnderline"/>
          <w:highlight w:val="yellow"/>
        </w:rPr>
        <w:t xml:space="preserve">. (You </w:t>
      </w:r>
      <w:r w:rsidRPr="004B3EBF">
        <w:rPr>
          <w:rStyle w:val="Emphasis"/>
          <w:highlight w:val="yellow"/>
        </w:rPr>
        <w:t>can’t gerrymander the Senate</w:t>
      </w:r>
      <w:r w:rsidRPr="00E64EEA">
        <w:rPr>
          <w:sz w:val="16"/>
        </w:rPr>
        <w:t xml:space="preserve"> more than it is already gerrymandered – the Founders did that in advance, giving tiny states the same number of seats as the most populous ones.) Yet the prospects of a Democratic takeover of the Senate are also looking better and better.</w:t>
      </w:r>
    </w:p>
    <w:p w14:paraId="36FFD034" w14:textId="77777777" w:rsidR="00691C3F" w:rsidRPr="00E64EEA" w:rsidRDefault="00691C3F" w:rsidP="00691C3F">
      <w:pPr>
        <w:rPr>
          <w:sz w:val="16"/>
        </w:rPr>
      </w:pPr>
      <w:r w:rsidRPr="004B3EBF">
        <w:rPr>
          <w:rStyle w:val="StyleUnderline"/>
          <w:highlight w:val="yellow"/>
        </w:rPr>
        <w:t>A big blue wave</w:t>
      </w:r>
      <w:r w:rsidRPr="00E64EEA">
        <w:rPr>
          <w:rStyle w:val="StyleUnderline"/>
        </w:rPr>
        <w:t xml:space="preserve"> in 2018 </w:t>
      </w:r>
      <w:r w:rsidRPr="004B3EBF">
        <w:rPr>
          <w:rStyle w:val="StyleUnderline"/>
          <w:highlight w:val="yellow"/>
        </w:rPr>
        <w:t>would</w:t>
      </w:r>
      <w:r w:rsidRPr="00E64EEA">
        <w:rPr>
          <w:rStyle w:val="StyleUnderline"/>
        </w:rPr>
        <w:t xml:space="preserve"> not only </w:t>
      </w:r>
      <w:r w:rsidRPr="004B3EBF">
        <w:rPr>
          <w:rStyle w:val="StyleUnderline"/>
          <w:highlight w:val="yellow"/>
        </w:rPr>
        <w:t>overcome</w:t>
      </w:r>
      <w:r w:rsidRPr="00E64EEA">
        <w:rPr>
          <w:sz w:val="16"/>
        </w:rPr>
        <w:t xml:space="preserve"> the legacy of </w:t>
      </w:r>
      <w:r w:rsidRPr="004B3EBF">
        <w:rPr>
          <w:rStyle w:val="StyleUnderline"/>
          <w:highlight w:val="yellow"/>
        </w:rPr>
        <w:t>gerrymandering and</w:t>
      </w:r>
      <w:r w:rsidRPr="00E64EEA">
        <w:rPr>
          <w:rStyle w:val="StyleUnderline"/>
        </w:rPr>
        <w:t xml:space="preserve"> voter </w:t>
      </w:r>
      <w:r w:rsidRPr="004B3EBF">
        <w:rPr>
          <w:rStyle w:val="StyleUnderline"/>
          <w:highlight w:val="yellow"/>
        </w:rPr>
        <w:t>suppression</w:t>
      </w:r>
      <w:r w:rsidRPr="00E64EEA">
        <w:rPr>
          <w:sz w:val="16"/>
        </w:rPr>
        <w:t xml:space="preserve"> in Congress. It would help Democrats take back several state legislatures, looking forward to the 2020 Census ― and an opportunity for real electoral reform.</w:t>
      </w:r>
    </w:p>
    <w:p w14:paraId="67FD3FB3" w14:textId="77777777" w:rsidR="00691C3F" w:rsidRPr="00691C3F" w:rsidRDefault="00691C3F" w:rsidP="00691C3F"/>
    <w:p w14:paraId="14933368" w14:textId="4CE7D03D" w:rsidR="00D247A9" w:rsidRDefault="00D247A9" w:rsidP="00D247A9">
      <w:pPr>
        <w:pStyle w:val="Heading3"/>
      </w:pPr>
      <w:r>
        <w:t>Dems Win---Trump---2NC</w:t>
      </w:r>
    </w:p>
    <w:p w14:paraId="6E27CA8F" w14:textId="77777777" w:rsidR="00D247A9" w:rsidRDefault="00D247A9" w:rsidP="00D247A9">
      <w:pPr>
        <w:pStyle w:val="Heading4"/>
      </w:pPr>
      <w:r>
        <w:t xml:space="preserve">GOP won’t turn out---Trump is depressing moderate Republicans while enraging Dems </w:t>
      </w:r>
    </w:p>
    <w:p w14:paraId="0792CF7B" w14:textId="77777777" w:rsidR="00D247A9" w:rsidRDefault="00D247A9" w:rsidP="00D247A9">
      <w:r>
        <w:t xml:space="preserve">Stanley B. </w:t>
      </w:r>
      <w:r w:rsidRPr="00085A7E">
        <w:rPr>
          <w:rStyle w:val="Style13ptBold"/>
        </w:rPr>
        <w:t>Greenberg 6/18</w:t>
      </w:r>
      <w:r>
        <w:t>, Ph.D. in qualitative research from Harvard, 6-18-18, “Riling Up the Base May Backfire on Trump,” https://www.nytimes.com/2018/06/18/opinion/trump-base-midterms-moderate-republicans.html</w:t>
      </w:r>
    </w:p>
    <w:p w14:paraId="262E5B28" w14:textId="77777777" w:rsidR="00D247A9" w:rsidRPr="00A1358E" w:rsidRDefault="00D247A9" w:rsidP="00D247A9">
      <w:pPr>
        <w:rPr>
          <w:sz w:val="16"/>
        </w:rPr>
      </w:pPr>
      <w:r w:rsidRPr="00A70004">
        <w:rPr>
          <w:rStyle w:val="StyleUnderline"/>
        </w:rPr>
        <w:t>Political commentators and strategists write with</w:t>
      </w:r>
      <w:r w:rsidRPr="00A1358E">
        <w:rPr>
          <w:sz w:val="16"/>
        </w:rPr>
        <w:t xml:space="preserve"> some </w:t>
      </w:r>
      <w:r w:rsidRPr="00A70004">
        <w:rPr>
          <w:rStyle w:val="StyleUnderline"/>
        </w:rPr>
        <w:t>awe of President Trump’s outrageous, gutsy strategy of ginning up his base with one more attack on black athletes, one more crackdown on Central American mothers and children on the Mexican border, one more assault on Obamacare, one more tariff on imports.</w:t>
      </w:r>
      <w:r w:rsidRPr="00A1358E">
        <w:rPr>
          <w:sz w:val="16"/>
        </w:rPr>
        <w:t xml:space="preserve"> They think Mr. Trump’s drumbeat is intensifying loyalty and fervor among Republican partisans and that the Republican Party we used to know is “taking a nap somewhere,” as John Boehner, the former speaker of the House, put it.</w:t>
      </w:r>
    </w:p>
    <w:p w14:paraId="5B6BCD38" w14:textId="77777777" w:rsidR="00D247A9" w:rsidRPr="00A1358E" w:rsidRDefault="00D247A9" w:rsidP="00D247A9">
      <w:pPr>
        <w:rPr>
          <w:sz w:val="16"/>
        </w:rPr>
      </w:pPr>
      <w:r w:rsidRPr="00A70004">
        <w:rPr>
          <w:rStyle w:val="StyleUnderline"/>
        </w:rPr>
        <w:t xml:space="preserve">Much more worrisome for those of us who think the country needs a blue wave in 2018 is the way Mr. Trump’s strategy appears to be </w:t>
      </w:r>
      <w:r w:rsidRPr="00A70004">
        <w:rPr>
          <w:rStyle w:val="Emphasis"/>
        </w:rPr>
        <w:t>raising his job approval ratings</w:t>
      </w:r>
      <w:r w:rsidRPr="00A70004">
        <w:rPr>
          <w:rStyle w:val="StyleUnderline"/>
        </w:rPr>
        <w:t xml:space="preserve"> and </w:t>
      </w:r>
      <w:r w:rsidRPr="00A70004">
        <w:rPr>
          <w:rStyle w:val="Emphasis"/>
        </w:rPr>
        <w:t>closing the enthusiasm gap</w:t>
      </w:r>
      <w:r w:rsidRPr="00A70004">
        <w:rPr>
          <w:rStyle w:val="StyleUnderline"/>
        </w:rPr>
        <w:t xml:space="preserve"> with Democrats</w:t>
      </w:r>
      <w:r w:rsidRPr="00A1358E">
        <w:rPr>
          <w:sz w:val="16"/>
        </w:rPr>
        <w:t xml:space="preserve"> that has been a critical element in the handful of off-year elections since 2016. Any wave election worth its salt — like the 1974 Watergate cleansing, the 1994 Gingrich revolution or the 2010 Tea Party shellacking — is produced by the elevated energy and enthusiasm of one party and the demoralization and fracturing of the other.</w:t>
      </w:r>
    </w:p>
    <w:p w14:paraId="51ACC651" w14:textId="77777777" w:rsidR="00D247A9" w:rsidRPr="00A1358E" w:rsidRDefault="00D247A9" w:rsidP="00D247A9">
      <w:pPr>
        <w:rPr>
          <w:sz w:val="16"/>
        </w:rPr>
      </w:pPr>
      <w:r w:rsidRPr="00A1358E">
        <w:rPr>
          <w:sz w:val="16"/>
        </w:rPr>
        <w:t xml:space="preserve">Well, </w:t>
      </w:r>
      <w:r w:rsidRPr="00A70004">
        <w:rPr>
          <w:rStyle w:val="StyleUnderline"/>
        </w:rPr>
        <w:t>Mr. Trump’s base strategy is producing precisely that kind of enthusiasm gap in the polls I am conducting for Democracy Corps and its partners</w:t>
      </w:r>
      <w:r w:rsidRPr="00A1358E">
        <w:rPr>
          <w:sz w:val="16"/>
        </w:rPr>
        <w:t>, the Women’s Voices Women Vote Action Fund and the American Federation of Teachers</w:t>
      </w:r>
      <w:r w:rsidRPr="00A70004">
        <w:rPr>
          <w:rStyle w:val="StyleUnderline"/>
        </w:rPr>
        <w:t xml:space="preserve">. Mr. </w:t>
      </w:r>
      <w:r w:rsidRPr="0050397A">
        <w:rPr>
          <w:rStyle w:val="StyleUnderline"/>
          <w:highlight w:val="yellow"/>
        </w:rPr>
        <w:t>Trump’s strategy is</w:t>
      </w:r>
      <w:r w:rsidRPr="00A70004">
        <w:rPr>
          <w:rStyle w:val="StyleUnderline"/>
        </w:rPr>
        <w:t xml:space="preserve"> to continue to </w:t>
      </w:r>
      <w:r w:rsidRPr="0050397A">
        <w:rPr>
          <w:rStyle w:val="StyleUnderline"/>
          <w:highlight w:val="yellow"/>
        </w:rPr>
        <w:t>build support with</w:t>
      </w:r>
      <w:r w:rsidRPr="00A70004">
        <w:rPr>
          <w:rStyle w:val="StyleUnderline"/>
        </w:rPr>
        <w:t xml:space="preserve"> the </w:t>
      </w:r>
      <w:r w:rsidRPr="0050397A">
        <w:rPr>
          <w:rStyle w:val="StyleUnderline"/>
          <w:highlight w:val="yellow"/>
        </w:rPr>
        <w:t>Tea Party</w:t>
      </w:r>
      <w:r w:rsidRPr="00A70004">
        <w:rPr>
          <w:rStyle w:val="StyleUnderline"/>
        </w:rPr>
        <w:t xml:space="preserve"> supporters </w:t>
      </w:r>
      <w:r w:rsidRPr="0050397A">
        <w:rPr>
          <w:rStyle w:val="StyleUnderline"/>
          <w:highlight w:val="yellow"/>
        </w:rPr>
        <w:t>and evangelicals</w:t>
      </w:r>
      <w:r w:rsidRPr="00A1358E">
        <w:rPr>
          <w:sz w:val="16"/>
        </w:rPr>
        <w:t xml:space="preserve"> who make up a plurality of those who identify as Republicans, </w:t>
      </w:r>
      <w:r w:rsidRPr="00A70004">
        <w:rPr>
          <w:rStyle w:val="StyleUnderline"/>
        </w:rPr>
        <w:t xml:space="preserve">but </w:t>
      </w:r>
      <w:r w:rsidRPr="0050397A">
        <w:rPr>
          <w:rStyle w:val="StyleUnderline"/>
          <w:highlight w:val="yellow"/>
        </w:rPr>
        <w:t>they are by no means the whole</w:t>
      </w:r>
      <w:r w:rsidRPr="00A70004">
        <w:rPr>
          <w:rStyle w:val="StyleUnderline"/>
        </w:rPr>
        <w:t xml:space="preserve"> of </w:t>
      </w:r>
      <w:r w:rsidRPr="0050397A">
        <w:rPr>
          <w:rStyle w:val="StyleUnderline"/>
          <w:highlight w:val="yellow"/>
        </w:rPr>
        <w:t>the</w:t>
      </w:r>
      <w:r w:rsidRPr="00A70004">
        <w:rPr>
          <w:rStyle w:val="StyleUnderline"/>
        </w:rPr>
        <w:t xml:space="preserve"> </w:t>
      </w:r>
      <w:r w:rsidRPr="0050397A">
        <w:rPr>
          <w:rStyle w:val="StyleUnderline"/>
          <w:highlight w:val="yellow"/>
        </w:rPr>
        <w:t>party</w:t>
      </w:r>
      <w:r w:rsidRPr="00A70004">
        <w:rPr>
          <w:rStyle w:val="StyleUnderline"/>
        </w:rPr>
        <w:t>.</w:t>
      </w:r>
      <w:r w:rsidRPr="00A1358E">
        <w:rPr>
          <w:sz w:val="16"/>
        </w:rPr>
        <w:t xml:space="preserve"> And </w:t>
      </w:r>
      <w:r w:rsidRPr="00A70004">
        <w:rPr>
          <w:rStyle w:val="StyleUnderline"/>
        </w:rPr>
        <w:t>Mr. Trump shows as much interest in winning over those less enthusiastic Republicans as he does in winning independents and Democrats</w:t>
      </w:r>
      <w:r w:rsidRPr="00A1358E">
        <w:rPr>
          <w:sz w:val="16"/>
        </w:rPr>
        <w:t xml:space="preserve"> — </w:t>
      </w:r>
      <w:r w:rsidRPr="00A70004">
        <w:rPr>
          <w:rStyle w:val="StyleUnderline"/>
        </w:rPr>
        <w:t>which is to say, not much</w:t>
      </w:r>
      <w:r w:rsidRPr="00A1358E">
        <w:rPr>
          <w:sz w:val="16"/>
        </w:rPr>
        <w:t>.</w:t>
      </w:r>
    </w:p>
    <w:p w14:paraId="6C40FD9F" w14:textId="77777777" w:rsidR="00D247A9" w:rsidRPr="00A1358E" w:rsidRDefault="00D247A9" w:rsidP="00D247A9">
      <w:pPr>
        <w:rPr>
          <w:sz w:val="16"/>
        </w:rPr>
      </w:pPr>
      <w:r w:rsidRPr="00A70004">
        <w:rPr>
          <w:rStyle w:val="StyleUnderline"/>
        </w:rPr>
        <w:t xml:space="preserve">Mr. </w:t>
      </w:r>
      <w:r w:rsidRPr="0050397A">
        <w:rPr>
          <w:rStyle w:val="StyleUnderline"/>
          <w:highlight w:val="yellow"/>
        </w:rPr>
        <w:t>Trump</w:t>
      </w:r>
      <w:r w:rsidRPr="00A70004">
        <w:rPr>
          <w:rStyle w:val="StyleUnderline"/>
        </w:rPr>
        <w:t xml:space="preserve">’s base strategy </w:t>
      </w:r>
      <w:r w:rsidRPr="0050397A">
        <w:rPr>
          <w:rStyle w:val="StyleUnderline"/>
          <w:highlight w:val="yellow"/>
        </w:rPr>
        <w:t>brands the</w:t>
      </w:r>
      <w:r w:rsidRPr="00A70004">
        <w:rPr>
          <w:rStyle w:val="StyleUnderline"/>
        </w:rPr>
        <w:t xml:space="preserve"> Republican </w:t>
      </w:r>
      <w:r w:rsidRPr="0050397A">
        <w:rPr>
          <w:rStyle w:val="StyleUnderline"/>
          <w:highlight w:val="yellow"/>
        </w:rPr>
        <w:t>Party as sexist, racist, xenophobic and anti-immigrant</w:t>
      </w:r>
      <w:r w:rsidRPr="00A70004">
        <w:rPr>
          <w:rStyle w:val="StyleUnderline"/>
        </w:rPr>
        <w:t xml:space="preserve">, </w:t>
      </w:r>
      <w:r w:rsidRPr="0050397A">
        <w:rPr>
          <w:rStyle w:val="StyleUnderline"/>
          <w:highlight w:val="yellow"/>
        </w:rPr>
        <w:t xml:space="preserve">which </w:t>
      </w:r>
      <w:r w:rsidRPr="0050397A">
        <w:rPr>
          <w:rStyle w:val="Emphasis"/>
          <w:highlight w:val="yellow"/>
        </w:rPr>
        <w:t>magnifies</w:t>
      </w:r>
      <w:r w:rsidRPr="00A70004">
        <w:rPr>
          <w:rStyle w:val="Emphasis"/>
        </w:rPr>
        <w:t xml:space="preserve"> the </w:t>
      </w:r>
      <w:r w:rsidRPr="0050397A">
        <w:rPr>
          <w:rStyle w:val="Emphasis"/>
          <w:highlight w:val="yellow"/>
        </w:rPr>
        <w:t>anti-Trump reaction</w:t>
      </w:r>
      <w:r w:rsidRPr="00A70004">
        <w:rPr>
          <w:rStyle w:val="Emphasis"/>
        </w:rPr>
        <w:t xml:space="preserve"> among Democrats</w:t>
      </w:r>
      <w:r w:rsidRPr="00A70004">
        <w:rPr>
          <w:rStyle w:val="StyleUnderline"/>
        </w:rPr>
        <w:t>.</w:t>
      </w:r>
      <w:r w:rsidRPr="00A1358E">
        <w:rPr>
          <w:sz w:val="16"/>
        </w:rPr>
        <w:t xml:space="preserve"> </w:t>
      </w:r>
      <w:r w:rsidRPr="00A70004">
        <w:rPr>
          <w:rStyle w:val="StyleUnderline"/>
        </w:rPr>
        <w:t xml:space="preserve">But </w:t>
      </w:r>
      <w:r w:rsidRPr="0050397A">
        <w:rPr>
          <w:rStyle w:val="StyleUnderline"/>
          <w:highlight w:val="yellow"/>
        </w:rPr>
        <w:t>it</w:t>
      </w:r>
      <w:r w:rsidRPr="00A70004">
        <w:rPr>
          <w:rStyle w:val="StyleUnderline"/>
        </w:rPr>
        <w:t xml:space="preserve"> also </w:t>
      </w:r>
      <w:r w:rsidRPr="0050397A">
        <w:rPr>
          <w:rStyle w:val="StyleUnderline"/>
          <w:highlight w:val="yellow"/>
        </w:rPr>
        <w:t>leaves a tenth who are</w:t>
      </w:r>
      <w:r w:rsidRPr="00A70004">
        <w:rPr>
          <w:rStyle w:val="StyleUnderline"/>
        </w:rPr>
        <w:t xml:space="preserve"> </w:t>
      </w:r>
      <w:r w:rsidRPr="0050397A">
        <w:rPr>
          <w:rStyle w:val="StyleUnderline"/>
          <w:highlight w:val="yellow"/>
        </w:rPr>
        <w:t>conservative Catholics and a fifth</w:t>
      </w:r>
      <w:r w:rsidRPr="00A70004">
        <w:rPr>
          <w:rStyle w:val="StyleUnderline"/>
        </w:rPr>
        <w:t xml:space="preserve"> who are </w:t>
      </w:r>
      <w:r w:rsidRPr="0050397A">
        <w:rPr>
          <w:rStyle w:val="StyleUnderline"/>
          <w:highlight w:val="yellow"/>
        </w:rPr>
        <w:t>nonreligious conservatives more tentative in</w:t>
      </w:r>
      <w:r w:rsidRPr="00A70004">
        <w:rPr>
          <w:rStyle w:val="StyleUnderline"/>
        </w:rPr>
        <w:t xml:space="preserve"> their </w:t>
      </w:r>
      <w:r w:rsidRPr="0050397A">
        <w:rPr>
          <w:rStyle w:val="StyleUnderline"/>
          <w:highlight w:val="yellow"/>
        </w:rPr>
        <w:t>support</w:t>
      </w:r>
      <w:r w:rsidRPr="00A70004">
        <w:rPr>
          <w:rStyle w:val="StyleUnderline"/>
        </w:rPr>
        <w:t xml:space="preserve"> of the Republican Party</w:t>
      </w:r>
      <w:r w:rsidRPr="00A1358E">
        <w:rPr>
          <w:sz w:val="16"/>
        </w:rPr>
        <w:t xml:space="preserve"> — </w:t>
      </w:r>
      <w:r w:rsidRPr="0050397A">
        <w:rPr>
          <w:rStyle w:val="StyleUnderline"/>
          <w:highlight w:val="yellow"/>
        </w:rPr>
        <w:t>and it pushes away the quarter of Republicans who remain</w:t>
      </w:r>
      <w:r w:rsidRPr="00A70004">
        <w:rPr>
          <w:rStyle w:val="StyleUnderline"/>
        </w:rPr>
        <w:t xml:space="preserve"> </w:t>
      </w:r>
      <w:r w:rsidRPr="00A70004">
        <w:rPr>
          <w:rStyle w:val="Emphasis"/>
        </w:rPr>
        <w:t xml:space="preserve">ideologically </w:t>
      </w:r>
      <w:r w:rsidRPr="0050397A">
        <w:rPr>
          <w:rStyle w:val="Emphasis"/>
          <w:highlight w:val="yellow"/>
        </w:rPr>
        <w:t>moderate</w:t>
      </w:r>
      <w:r w:rsidRPr="00A1358E">
        <w:rPr>
          <w:sz w:val="16"/>
        </w:rPr>
        <w:t xml:space="preserve">. </w:t>
      </w:r>
      <w:r w:rsidRPr="00A70004">
        <w:rPr>
          <w:rStyle w:val="StyleUnderline"/>
        </w:rPr>
        <w:t>The harder the president bangs these drums, the more Democrats become enraged and a segment of Republicans gets demoralized. The more he trashes and defeats his Republican opponents in primaries, the more these voters may contemplate different political options.</w:t>
      </w:r>
    </w:p>
    <w:p w14:paraId="144EA1B1" w14:textId="77777777" w:rsidR="00D247A9" w:rsidRPr="00A1358E" w:rsidRDefault="00D247A9" w:rsidP="00D247A9">
      <w:pPr>
        <w:rPr>
          <w:sz w:val="16"/>
        </w:rPr>
      </w:pPr>
      <w:r w:rsidRPr="00A1358E">
        <w:rPr>
          <w:sz w:val="16"/>
        </w:rPr>
        <w:t xml:space="preserve">Mr. Trump also based his presidential candidacy first on gathering Tea Party support and then on forming an alliance with evangelicals and other religious conservatives. This alliance represented a clear majority among primary voters. The Republican establishment, however, thought that Mr. Trump would fade </w:t>
      </w:r>
      <w:proofErr w:type="gramStart"/>
      <w:r w:rsidRPr="00A1358E">
        <w:rPr>
          <w:sz w:val="16"/>
        </w:rPr>
        <w:t>and also</w:t>
      </w:r>
      <w:proofErr w:type="gramEnd"/>
      <w:r w:rsidRPr="00A1358E">
        <w:rPr>
          <w:sz w:val="16"/>
        </w:rPr>
        <w:t xml:space="preserve"> underestimated both the strength of his Tea Party base and his ability to win over evangelicals. But as a “birther,” Mr. Trump showed that he was willing to poke his finger in the eye of the elite and deny the legitimacy of the first African-American president — and crucially it was the visceral hatred of President Barack Obama and Hillary Clinton he displayed that made his determination to repeal </w:t>
      </w:r>
      <w:r w:rsidRPr="00A1358E">
        <w:rPr>
          <w:sz w:val="16"/>
        </w:rPr>
        <w:lastRenderedPageBreak/>
        <w:t xml:space="preserve">Obamacare and to build a wall along the southern border seem credible to his supporters. This came together with his disdain for the elite’s global trading regime and trade agreements that harmed his white </w:t>
      </w:r>
      <w:proofErr w:type="gramStart"/>
      <w:r w:rsidRPr="00A1358E">
        <w:rPr>
          <w:sz w:val="16"/>
        </w:rPr>
        <w:t>working class</w:t>
      </w:r>
      <w:proofErr w:type="gramEnd"/>
      <w:r w:rsidRPr="00A1358E">
        <w:rPr>
          <w:sz w:val="16"/>
        </w:rPr>
        <w:t xml:space="preserve"> base particularly.</w:t>
      </w:r>
    </w:p>
    <w:p w14:paraId="279DD08E" w14:textId="77777777" w:rsidR="00D247A9" w:rsidRPr="00A1358E" w:rsidRDefault="00D247A9" w:rsidP="00D247A9">
      <w:pPr>
        <w:rPr>
          <w:sz w:val="16"/>
        </w:rPr>
      </w:pPr>
      <w:r w:rsidRPr="00A1358E">
        <w:rPr>
          <w:sz w:val="16"/>
        </w:rPr>
        <w:t xml:space="preserve">And then </w:t>
      </w:r>
      <w:r w:rsidRPr="00A70004">
        <w:rPr>
          <w:rStyle w:val="StyleUnderline"/>
        </w:rPr>
        <w:t>President Trump surprised nearly all political analysts with his decision to govern as a militant Tea Party and evangelical conservative and to make this the heart of his strategy for the midterm elections.</w:t>
      </w:r>
      <w:r w:rsidRPr="00A1358E">
        <w:rPr>
          <w:sz w:val="16"/>
        </w:rPr>
        <w:t xml:space="preserve"> </w:t>
      </w:r>
      <w:r w:rsidRPr="0050397A">
        <w:rPr>
          <w:rStyle w:val="StyleUnderline"/>
          <w:highlight w:val="yellow"/>
        </w:rPr>
        <w:t>Each</w:t>
      </w:r>
      <w:r w:rsidRPr="00A70004">
        <w:rPr>
          <w:rStyle w:val="StyleUnderline"/>
        </w:rPr>
        <w:t xml:space="preserve"> </w:t>
      </w:r>
      <w:r w:rsidRPr="0050397A">
        <w:rPr>
          <w:rStyle w:val="StyleUnderline"/>
          <w:highlight w:val="yellow"/>
        </w:rPr>
        <w:t>provocation</w:t>
      </w:r>
      <w:r w:rsidRPr="00A70004">
        <w:rPr>
          <w:rStyle w:val="StyleUnderline"/>
        </w:rPr>
        <w:t xml:space="preserve"> and each dog whistle</w:t>
      </w:r>
      <w:r w:rsidRPr="00A1358E">
        <w:rPr>
          <w:sz w:val="16"/>
        </w:rPr>
        <w:t xml:space="preserve"> — if we can even call them that anymore — </w:t>
      </w:r>
      <w:r w:rsidRPr="0050397A">
        <w:rPr>
          <w:rStyle w:val="StyleUnderline"/>
          <w:highlight w:val="yellow"/>
        </w:rPr>
        <w:t>make Dem</w:t>
      </w:r>
      <w:r w:rsidRPr="00A70004">
        <w:rPr>
          <w:rStyle w:val="StyleUnderline"/>
        </w:rPr>
        <w:t>ocrat</w:t>
      </w:r>
      <w:r w:rsidRPr="0050397A">
        <w:rPr>
          <w:rStyle w:val="StyleUnderline"/>
          <w:highlight w:val="yellow"/>
        </w:rPr>
        <w:t>s</w:t>
      </w:r>
      <w:r w:rsidRPr="00A70004">
        <w:rPr>
          <w:rStyle w:val="StyleUnderline"/>
        </w:rPr>
        <w:t xml:space="preserve"> even more </w:t>
      </w:r>
      <w:r w:rsidRPr="0050397A">
        <w:rPr>
          <w:rStyle w:val="StyleUnderline"/>
          <w:highlight w:val="yellow"/>
        </w:rPr>
        <w:t>determined to vote</w:t>
      </w:r>
      <w:r w:rsidRPr="00A70004">
        <w:rPr>
          <w:rStyle w:val="StyleUnderline"/>
        </w:rPr>
        <w:t xml:space="preserve"> and to register their rejection of Mr. Trump’s remade Republican Party</w:t>
      </w:r>
      <w:r w:rsidRPr="00A1358E">
        <w:rPr>
          <w:sz w:val="16"/>
        </w:rPr>
        <w:t xml:space="preserve">. In our polling of registered voters nationally and in the Senate battleground states, </w:t>
      </w:r>
      <w:r w:rsidRPr="00A70004">
        <w:rPr>
          <w:rStyle w:val="StyleUnderline"/>
        </w:rPr>
        <w:t>a remarkable 79 percent of Democrats strongly disapprove of Mr. Trump</w:t>
      </w:r>
      <w:r w:rsidRPr="00A1358E">
        <w:rPr>
          <w:sz w:val="16"/>
        </w:rPr>
        <w:t xml:space="preserve">, a number that rose to 87 percent in a survey completed last week. Mr. </w:t>
      </w:r>
      <w:r w:rsidRPr="00D247A9">
        <w:rPr>
          <w:rStyle w:val="Emphasis"/>
          <w:highlight w:val="yellow"/>
        </w:rPr>
        <w:t>Trump is making Dem</w:t>
      </w:r>
      <w:r w:rsidRPr="00D247A9">
        <w:rPr>
          <w:rStyle w:val="Emphasis"/>
        </w:rPr>
        <w:t>ocratic base</w:t>
      </w:r>
      <w:r w:rsidRPr="00A70004">
        <w:rPr>
          <w:rStyle w:val="Emphasis"/>
        </w:rPr>
        <w:t xml:space="preserve"> </w:t>
      </w:r>
      <w:r w:rsidRPr="00D247A9">
        <w:rPr>
          <w:rStyle w:val="Emphasis"/>
          <w:highlight w:val="yellow"/>
        </w:rPr>
        <w:t>voters</w:t>
      </w:r>
      <w:r w:rsidRPr="00A70004">
        <w:rPr>
          <w:rStyle w:val="Emphasis"/>
        </w:rPr>
        <w:t xml:space="preserve"> even </w:t>
      </w:r>
      <w:r w:rsidRPr="00D247A9">
        <w:rPr>
          <w:rStyle w:val="Emphasis"/>
          <w:highlight w:val="yellow"/>
        </w:rPr>
        <w:t>angrier than you might expect</w:t>
      </w:r>
      <w:r w:rsidRPr="00A1358E">
        <w:rPr>
          <w:sz w:val="16"/>
        </w:rPr>
        <w:t>.</w:t>
      </w:r>
    </w:p>
    <w:p w14:paraId="6C569579" w14:textId="77777777" w:rsidR="00D247A9" w:rsidRPr="00A1358E" w:rsidRDefault="00D247A9" w:rsidP="00D247A9">
      <w:pPr>
        <w:rPr>
          <w:sz w:val="16"/>
        </w:rPr>
      </w:pPr>
      <w:r w:rsidRPr="00A70004">
        <w:rPr>
          <w:rStyle w:val="StyleUnderline"/>
        </w:rPr>
        <w:t>But each provocation also produces a reaction in the non-Trump remnant of the Republican Party, and that is the political reaction most observers are missing</w:t>
      </w:r>
      <w:r w:rsidRPr="00A1358E">
        <w:rPr>
          <w:sz w:val="16"/>
        </w:rPr>
        <w:t xml:space="preserve">. </w:t>
      </w:r>
      <w:r w:rsidRPr="00A70004">
        <w:rPr>
          <w:rStyle w:val="StyleUnderline"/>
        </w:rPr>
        <w:t>Moderate Republicans are much more likely than the rest of the party to be college graduates, to favor abortion rights, to be relaxed about gay marriage and Planned Parenthood, and to believe that climate change is a human-created problem</w:t>
      </w:r>
      <w:r w:rsidRPr="00A1358E">
        <w:rPr>
          <w:sz w:val="16"/>
        </w:rPr>
        <w:t xml:space="preserve">. </w:t>
      </w:r>
      <w:r w:rsidRPr="00A70004">
        <w:rPr>
          <w:rStyle w:val="StyleUnderline"/>
        </w:rPr>
        <w:t>They were feeling homeless in the Republican Party even before Mr. Trump’s triumph.</w:t>
      </w:r>
    </w:p>
    <w:p w14:paraId="50B14482" w14:textId="77777777" w:rsidR="00D247A9" w:rsidRPr="00A1358E" w:rsidRDefault="00D247A9" w:rsidP="00D247A9">
      <w:pPr>
        <w:rPr>
          <w:sz w:val="16"/>
        </w:rPr>
      </w:pPr>
      <w:r w:rsidRPr="00A1358E">
        <w:rPr>
          <w:sz w:val="16"/>
        </w:rPr>
        <w:t xml:space="preserve">The Catholic and nonreligious conservatives base may not be as animated as Mr. Trump’s base is by attacks on the Republican establishment, free trade and </w:t>
      </w:r>
      <w:proofErr w:type="spellStart"/>
      <w:r w:rsidRPr="00A1358E">
        <w:rPr>
          <w:sz w:val="16"/>
        </w:rPr>
        <w:t>Nafta</w:t>
      </w:r>
      <w:proofErr w:type="spellEnd"/>
      <w:r w:rsidRPr="00A1358E">
        <w:rPr>
          <w:sz w:val="16"/>
        </w:rPr>
        <w:t>. They are less worried about the Affordable Care Act and would amend rather than overturn it. And they are more like Republicans in the past who accepted the welfare state and the social safety net that earlier generations had bequeathed to them.</w:t>
      </w:r>
    </w:p>
    <w:p w14:paraId="3B9E0B50" w14:textId="77777777" w:rsidR="00D247A9" w:rsidRPr="00A1358E" w:rsidRDefault="00D247A9" w:rsidP="00D247A9">
      <w:pPr>
        <w:rPr>
          <w:sz w:val="16"/>
        </w:rPr>
      </w:pPr>
      <w:r w:rsidRPr="00A1358E">
        <w:rPr>
          <w:sz w:val="16"/>
        </w:rPr>
        <w:t>Mr. Trump’s ever more aggressive vision pushes his “strong” job approval to an impressive 71 percent with the Tea Party and to 62 percent with evangelicals, but that does not quite match the enthusiastic, anti-Trump reaction among all types of Democrat.</w:t>
      </w:r>
    </w:p>
    <w:p w14:paraId="3924DEF8" w14:textId="77777777" w:rsidR="00D247A9" w:rsidRPr="00A1358E" w:rsidRDefault="00D247A9" w:rsidP="00D247A9">
      <w:pPr>
        <w:rPr>
          <w:sz w:val="16"/>
        </w:rPr>
      </w:pPr>
      <w:r w:rsidRPr="00A70004">
        <w:rPr>
          <w:rStyle w:val="StyleUnderline"/>
        </w:rPr>
        <w:t xml:space="preserve">Mr. </w:t>
      </w:r>
      <w:r w:rsidRPr="00D247A9">
        <w:rPr>
          <w:rStyle w:val="StyleUnderline"/>
          <w:highlight w:val="yellow"/>
        </w:rPr>
        <w:t>Trump’s</w:t>
      </w:r>
      <w:r w:rsidRPr="00A70004">
        <w:rPr>
          <w:rStyle w:val="StyleUnderline"/>
        </w:rPr>
        <w:t xml:space="preserve"> red meat </w:t>
      </w:r>
      <w:r w:rsidRPr="00D247A9">
        <w:rPr>
          <w:rStyle w:val="StyleUnderline"/>
          <w:highlight w:val="yellow"/>
        </w:rPr>
        <w:t>strategy gets a</w:t>
      </w:r>
      <w:r w:rsidRPr="00A70004">
        <w:rPr>
          <w:rStyle w:val="StyleUnderline"/>
        </w:rPr>
        <w:t xml:space="preserve"> decidedly </w:t>
      </w:r>
      <w:r w:rsidRPr="00D247A9">
        <w:rPr>
          <w:rStyle w:val="StyleUnderline"/>
          <w:highlight w:val="yellow"/>
        </w:rPr>
        <w:t>less enthusiastic response with Catholic and nonreligious conservatives</w:t>
      </w:r>
      <w:r w:rsidRPr="00A70004">
        <w:rPr>
          <w:rStyle w:val="StyleUnderline"/>
        </w:rPr>
        <w:t>: Less than half of them strongly approve of Mr. Trump’s performance. The enthusiasm gap between the Tea Party and moderate Republicans stands at a stunning 40 points</w:t>
      </w:r>
      <w:r w:rsidRPr="00A1358E">
        <w:rPr>
          <w:sz w:val="16"/>
        </w:rPr>
        <w:t>: 71 percent of Tea Party supporters strongly approve of Mr. Trump, compared with 31 percent of moderates.</w:t>
      </w:r>
    </w:p>
    <w:p w14:paraId="568AA0F1" w14:textId="77777777" w:rsidR="00D247A9" w:rsidRDefault="00D247A9" w:rsidP="00D247A9">
      <w:pPr>
        <w:rPr>
          <w:rStyle w:val="StyleUnderline"/>
        </w:rPr>
      </w:pPr>
      <w:r w:rsidRPr="00A1358E">
        <w:rPr>
          <w:sz w:val="16"/>
        </w:rPr>
        <w:t xml:space="preserve">As of now, </w:t>
      </w:r>
      <w:r w:rsidRPr="00D247A9">
        <w:rPr>
          <w:rStyle w:val="StyleUnderline"/>
          <w:highlight w:val="yellow"/>
        </w:rPr>
        <w:t>those</w:t>
      </w:r>
      <w:r w:rsidRPr="00A70004">
        <w:rPr>
          <w:rStyle w:val="StyleUnderline"/>
        </w:rPr>
        <w:t xml:space="preserve"> muted </w:t>
      </w:r>
      <w:r w:rsidRPr="00D247A9">
        <w:rPr>
          <w:rStyle w:val="StyleUnderline"/>
          <w:highlight w:val="yellow"/>
        </w:rPr>
        <w:t>reactions</w:t>
      </w:r>
      <w:r w:rsidRPr="00A70004">
        <w:rPr>
          <w:rStyle w:val="StyleUnderline"/>
        </w:rPr>
        <w:t xml:space="preserve"> to Mr. Trump among these other Republicans </w:t>
      </w:r>
      <w:r w:rsidRPr="00D247A9">
        <w:rPr>
          <w:rStyle w:val="StyleUnderline"/>
          <w:highlight w:val="yellow"/>
        </w:rPr>
        <w:t>are translating into reduced</w:t>
      </w:r>
      <w:r w:rsidRPr="00A70004">
        <w:rPr>
          <w:rStyle w:val="StyleUnderline"/>
        </w:rPr>
        <w:t xml:space="preserve"> </w:t>
      </w:r>
      <w:r w:rsidRPr="00D247A9">
        <w:rPr>
          <w:rStyle w:val="StyleUnderline"/>
          <w:highlight w:val="yellow"/>
        </w:rPr>
        <w:t>interest</w:t>
      </w:r>
      <w:r w:rsidRPr="00A70004">
        <w:rPr>
          <w:rStyle w:val="StyleUnderline"/>
        </w:rPr>
        <w:t xml:space="preserve"> in the elections </w:t>
      </w:r>
      <w:r w:rsidRPr="00D247A9">
        <w:rPr>
          <w:rStyle w:val="StyleUnderline"/>
          <w:highlight w:val="yellow"/>
        </w:rPr>
        <w:t>and</w:t>
      </w:r>
      <w:r w:rsidRPr="00A70004">
        <w:rPr>
          <w:rStyle w:val="StyleUnderline"/>
        </w:rPr>
        <w:t xml:space="preserve"> a potentially </w:t>
      </w:r>
      <w:r w:rsidRPr="00D247A9">
        <w:rPr>
          <w:rStyle w:val="Emphasis"/>
          <w:highlight w:val="yellow"/>
        </w:rPr>
        <w:t>lower turnout</w:t>
      </w:r>
      <w:r w:rsidRPr="00A70004">
        <w:rPr>
          <w:rStyle w:val="Emphasis"/>
        </w:rPr>
        <w:t xml:space="preserve"> in November</w:t>
      </w:r>
      <w:r w:rsidRPr="00A70004">
        <w:rPr>
          <w:rStyle w:val="StyleUnderline"/>
        </w:rPr>
        <w:t>.</w:t>
      </w:r>
    </w:p>
    <w:p w14:paraId="1F4D1704" w14:textId="77777777" w:rsidR="00D247A9" w:rsidRDefault="00D247A9" w:rsidP="00D247A9"/>
    <w:p w14:paraId="054D1CCB" w14:textId="77777777" w:rsidR="00D247A9" w:rsidRDefault="00D247A9" w:rsidP="00D247A9">
      <w:pPr>
        <w:pStyle w:val="Heading3"/>
      </w:pPr>
      <w:r>
        <w:t>Blue Wave---California---2NC</w:t>
      </w:r>
    </w:p>
    <w:p w14:paraId="7A563EEE" w14:textId="77777777" w:rsidR="00D247A9" w:rsidRDefault="00D247A9" w:rsidP="00D247A9">
      <w:pPr>
        <w:pStyle w:val="Heading4"/>
      </w:pPr>
      <w:r>
        <w:t>California points towards Dems flipping the House</w:t>
      </w:r>
    </w:p>
    <w:p w14:paraId="59B93096" w14:textId="77777777" w:rsidR="00D247A9" w:rsidRDefault="00D247A9" w:rsidP="00D247A9">
      <w:r>
        <w:t xml:space="preserve">Ben </w:t>
      </w:r>
      <w:r w:rsidRPr="00AE111D">
        <w:rPr>
          <w:rStyle w:val="Style13ptBold"/>
        </w:rPr>
        <w:t>Christopher 6/18</w:t>
      </w:r>
      <w:r>
        <w:t>, M.A. in Public Policy from University of California Berkeley, 6-18-18, “California’s Blue Wave watch: Why Republicans should be worried,” https://www.mercurynews.com/2018/06/18/californias-blue-wave-watch-why-republicans-should-be-worried/</w:t>
      </w:r>
    </w:p>
    <w:p w14:paraId="3089DBB6" w14:textId="77777777" w:rsidR="00D247A9" w:rsidRPr="00AE111D" w:rsidRDefault="00D247A9" w:rsidP="00D247A9">
      <w:pPr>
        <w:rPr>
          <w:sz w:val="16"/>
        </w:rPr>
      </w:pPr>
      <w:r w:rsidRPr="00AE111D">
        <w:rPr>
          <w:rStyle w:val="StyleUnderline"/>
          <w:highlight w:val="yellow"/>
        </w:rPr>
        <w:t>Ballots are</w:t>
      </w:r>
      <w:r w:rsidRPr="00AE111D">
        <w:rPr>
          <w:sz w:val="16"/>
        </w:rPr>
        <w:t xml:space="preserve"> still being counted, but last week’s election is already </w:t>
      </w:r>
      <w:r w:rsidRPr="00AE111D">
        <w:rPr>
          <w:rStyle w:val="StyleUnderline"/>
          <w:highlight w:val="yellow"/>
        </w:rPr>
        <w:t>offering good news for Dem</w:t>
      </w:r>
      <w:r w:rsidRPr="00097D40">
        <w:rPr>
          <w:rStyle w:val="StyleUnderline"/>
        </w:rPr>
        <w:t>ocrat</w:t>
      </w:r>
      <w:r w:rsidRPr="00AE111D">
        <w:rPr>
          <w:rStyle w:val="StyleUnderline"/>
          <w:highlight w:val="yellow"/>
        </w:rPr>
        <w:t xml:space="preserve">s hoping to </w:t>
      </w:r>
      <w:r w:rsidRPr="00AE111D">
        <w:rPr>
          <w:rStyle w:val="Emphasis"/>
          <w:highlight w:val="yellow"/>
        </w:rPr>
        <w:t>take</w:t>
      </w:r>
      <w:r w:rsidRPr="00097D40">
        <w:rPr>
          <w:rStyle w:val="Emphasis"/>
        </w:rPr>
        <w:t xml:space="preserve"> back </w:t>
      </w:r>
      <w:r w:rsidRPr="00AE111D">
        <w:rPr>
          <w:rStyle w:val="Emphasis"/>
          <w:highlight w:val="yellow"/>
        </w:rPr>
        <w:t>the House</w:t>
      </w:r>
      <w:r w:rsidRPr="00097D40">
        <w:rPr>
          <w:rStyle w:val="StyleUnderline"/>
        </w:rPr>
        <w:t xml:space="preserve"> of Representatives in November</w:t>
      </w:r>
      <w:r w:rsidRPr="00AE111D">
        <w:rPr>
          <w:sz w:val="16"/>
        </w:rPr>
        <w:t>.</w:t>
      </w:r>
    </w:p>
    <w:p w14:paraId="33BE9A34" w14:textId="77777777" w:rsidR="00D247A9" w:rsidRPr="00AE111D" w:rsidRDefault="00D247A9" w:rsidP="00D247A9">
      <w:pPr>
        <w:rPr>
          <w:sz w:val="16"/>
        </w:rPr>
      </w:pPr>
      <w:r w:rsidRPr="00097D40">
        <w:rPr>
          <w:rStyle w:val="StyleUnderline"/>
        </w:rPr>
        <w:t>Not only did the party steer clear of its dreaded “shutout scenario,”</w:t>
      </w:r>
      <w:r w:rsidRPr="00AE111D">
        <w:rPr>
          <w:sz w:val="16"/>
        </w:rPr>
        <w:t xml:space="preserve"> in which an oversupply of candidates in some of the state’s most competitive races threatened to divide up the Democratic vote, leaving only Republicans to advance to the general election. </w:t>
      </w:r>
      <w:r w:rsidRPr="00AB7769">
        <w:rPr>
          <w:rStyle w:val="StyleUnderline"/>
          <w:highlight w:val="yellow"/>
        </w:rPr>
        <w:t>The</w:t>
      </w:r>
      <w:r w:rsidRPr="00097D40">
        <w:rPr>
          <w:rStyle w:val="StyleUnderline"/>
        </w:rPr>
        <w:t xml:space="preserve"> preliminary </w:t>
      </w:r>
      <w:r w:rsidRPr="00AB7769">
        <w:rPr>
          <w:rStyle w:val="StyleUnderline"/>
          <w:highlight w:val="yellow"/>
        </w:rPr>
        <w:t>count</w:t>
      </w:r>
      <w:r w:rsidRPr="00AE111D">
        <w:rPr>
          <w:sz w:val="16"/>
        </w:rPr>
        <w:t xml:space="preserve"> also </w:t>
      </w:r>
      <w:r w:rsidRPr="00AB7769">
        <w:rPr>
          <w:rStyle w:val="StyleUnderline"/>
          <w:highlight w:val="yellow"/>
        </w:rPr>
        <w:t>suggests</w:t>
      </w:r>
      <w:r w:rsidRPr="00097D40">
        <w:rPr>
          <w:rStyle w:val="StyleUnderline"/>
        </w:rPr>
        <w:t xml:space="preserve"> that </w:t>
      </w:r>
      <w:r w:rsidRPr="00AB7769">
        <w:rPr>
          <w:rStyle w:val="StyleUnderline"/>
          <w:highlight w:val="yellow"/>
        </w:rPr>
        <w:t>primary voters in</w:t>
      </w:r>
      <w:r w:rsidRPr="00097D40">
        <w:rPr>
          <w:rStyle w:val="StyleUnderline"/>
        </w:rPr>
        <w:t xml:space="preserve"> certain </w:t>
      </w:r>
      <w:proofErr w:type="gramStart"/>
      <w:r w:rsidRPr="00AB7769">
        <w:rPr>
          <w:rStyle w:val="StyleUnderline"/>
          <w:highlight w:val="yellow"/>
        </w:rPr>
        <w:t>high profile</w:t>
      </w:r>
      <w:proofErr w:type="gramEnd"/>
      <w:r w:rsidRPr="00AB7769">
        <w:rPr>
          <w:rStyle w:val="StyleUnderline"/>
          <w:highlight w:val="yellow"/>
        </w:rPr>
        <w:t xml:space="preserve"> districts are</w:t>
      </w:r>
      <w:r w:rsidRPr="00097D40">
        <w:rPr>
          <w:rStyle w:val="StyleUnderline"/>
        </w:rPr>
        <w:t xml:space="preserve"> much more </w:t>
      </w:r>
      <w:r w:rsidRPr="00AB7769">
        <w:rPr>
          <w:rStyle w:val="StyleUnderline"/>
          <w:highlight w:val="yellow"/>
        </w:rPr>
        <w:t>inclined toward Dem</w:t>
      </w:r>
      <w:r w:rsidRPr="00097D40">
        <w:rPr>
          <w:rStyle w:val="StyleUnderline"/>
        </w:rPr>
        <w:t>ocrats than they were in 2014.</w:t>
      </w:r>
    </w:p>
    <w:p w14:paraId="322E8280" w14:textId="77777777" w:rsidR="00D247A9" w:rsidRPr="00AE111D" w:rsidRDefault="00D247A9" w:rsidP="00D247A9">
      <w:pPr>
        <w:rPr>
          <w:sz w:val="16"/>
        </w:rPr>
      </w:pPr>
      <w:r w:rsidRPr="00AE111D">
        <w:rPr>
          <w:sz w:val="16"/>
        </w:rPr>
        <w:t xml:space="preserve">That may or may not foretell a “blue wave” in California, but it does show that </w:t>
      </w:r>
      <w:r w:rsidRPr="00AB7769">
        <w:rPr>
          <w:rStyle w:val="StyleUnderline"/>
          <w:highlight w:val="yellow"/>
        </w:rPr>
        <w:t>Republicans have their work cut out</w:t>
      </w:r>
      <w:r w:rsidRPr="00097D40">
        <w:rPr>
          <w:rStyle w:val="StyleUnderline"/>
        </w:rPr>
        <w:t xml:space="preserve"> for them</w:t>
      </w:r>
      <w:r w:rsidRPr="00AE111D">
        <w:rPr>
          <w:sz w:val="16"/>
        </w:rPr>
        <w:t>.</w:t>
      </w:r>
    </w:p>
    <w:p w14:paraId="3D513886" w14:textId="77777777" w:rsidR="00D247A9" w:rsidRPr="00AE111D" w:rsidRDefault="00D247A9" w:rsidP="00D247A9">
      <w:pPr>
        <w:rPr>
          <w:sz w:val="16"/>
        </w:rPr>
      </w:pPr>
      <w:r w:rsidRPr="00AE111D">
        <w:rPr>
          <w:sz w:val="16"/>
        </w:rPr>
        <w:t>Why should the array of (mostly) leftward pointing arrows worry Republicans?</w:t>
      </w:r>
    </w:p>
    <w:p w14:paraId="6FF24637" w14:textId="77777777" w:rsidR="00D247A9" w:rsidRPr="00AE111D" w:rsidRDefault="00D247A9" w:rsidP="00D247A9">
      <w:pPr>
        <w:rPr>
          <w:sz w:val="16"/>
        </w:rPr>
      </w:pPr>
      <w:r w:rsidRPr="00AE111D">
        <w:rPr>
          <w:sz w:val="16"/>
        </w:rPr>
        <w:t xml:space="preserve">Comparing the June 2018 primary to the June primary in 2014, </w:t>
      </w:r>
      <w:r w:rsidRPr="00AB7769">
        <w:rPr>
          <w:rStyle w:val="StyleUnderline"/>
          <w:highlight w:val="yellow"/>
        </w:rPr>
        <w:t>the share of the vote going towards Republican</w:t>
      </w:r>
      <w:r w:rsidRPr="00097D40">
        <w:rPr>
          <w:rStyle w:val="StyleUnderline"/>
        </w:rPr>
        <w:t xml:space="preserve"> candidates </w:t>
      </w:r>
      <w:r w:rsidRPr="00AB7769">
        <w:rPr>
          <w:rStyle w:val="StyleUnderline"/>
          <w:highlight w:val="yellow"/>
        </w:rPr>
        <w:t>has fallen dramatically in</w:t>
      </w:r>
      <w:r w:rsidRPr="00097D40">
        <w:rPr>
          <w:rStyle w:val="StyleUnderline"/>
        </w:rPr>
        <w:t xml:space="preserve"> many of </w:t>
      </w:r>
      <w:r w:rsidRPr="00AB7769">
        <w:rPr>
          <w:rStyle w:val="StyleUnderline"/>
          <w:highlight w:val="yellow"/>
        </w:rPr>
        <w:t>the very seats</w:t>
      </w:r>
      <w:r w:rsidRPr="00097D40">
        <w:rPr>
          <w:rStyle w:val="StyleUnderline"/>
        </w:rPr>
        <w:t xml:space="preserve"> that </w:t>
      </w:r>
      <w:r w:rsidRPr="00AB7769">
        <w:rPr>
          <w:rStyle w:val="StyleUnderline"/>
          <w:highlight w:val="yellow"/>
        </w:rPr>
        <w:t>Dem</w:t>
      </w:r>
      <w:r w:rsidRPr="00097D40">
        <w:rPr>
          <w:rStyle w:val="StyleUnderline"/>
        </w:rPr>
        <w:t>ocrat</w:t>
      </w:r>
      <w:r w:rsidRPr="00AB7769">
        <w:rPr>
          <w:rStyle w:val="StyleUnderline"/>
          <w:highlight w:val="yellow"/>
        </w:rPr>
        <w:t>s are most hoping to flip</w:t>
      </w:r>
      <w:r w:rsidRPr="00097D40">
        <w:rPr>
          <w:rStyle w:val="StyleUnderline"/>
        </w:rPr>
        <w:t xml:space="preserve"> this fall</w:t>
      </w:r>
      <w:r w:rsidRPr="00AE111D">
        <w:rPr>
          <w:sz w:val="16"/>
        </w:rPr>
        <w:t>.</w:t>
      </w:r>
    </w:p>
    <w:p w14:paraId="3C7CAE82" w14:textId="77777777" w:rsidR="00D247A9" w:rsidRPr="00AE111D" w:rsidRDefault="00D247A9" w:rsidP="00D247A9">
      <w:pPr>
        <w:rPr>
          <w:sz w:val="16"/>
        </w:rPr>
      </w:pPr>
      <w:r w:rsidRPr="00AE111D">
        <w:rPr>
          <w:sz w:val="16"/>
        </w:rPr>
        <w:t xml:space="preserve">In the district along the border of Orange and San Diego counties represented by GOP Rep. Darrell Issa, who is retiring this year, </w:t>
      </w:r>
      <w:proofErr w:type="gramStart"/>
      <w:r w:rsidRPr="00AE111D">
        <w:rPr>
          <w:sz w:val="16"/>
        </w:rPr>
        <w:t>a majority of</w:t>
      </w:r>
      <w:proofErr w:type="gramEnd"/>
      <w:r w:rsidRPr="00AE111D">
        <w:rPr>
          <w:sz w:val="16"/>
        </w:rPr>
        <w:t xml:space="preserve"> primary voters cast their ballots for a Democrat.</w:t>
      </w:r>
    </w:p>
    <w:p w14:paraId="163F74E4" w14:textId="77777777" w:rsidR="00D247A9" w:rsidRPr="00AE111D" w:rsidRDefault="00D247A9" w:rsidP="00D247A9">
      <w:pPr>
        <w:rPr>
          <w:sz w:val="16"/>
        </w:rPr>
      </w:pPr>
      <w:r w:rsidRPr="00AE111D">
        <w:rPr>
          <w:rStyle w:val="StyleUnderline"/>
        </w:rPr>
        <w:t>A few more of the districts national Democrats have targeted are within spitting distance of a partisan break-even</w:t>
      </w:r>
      <w:r w:rsidRPr="00AE111D">
        <w:rPr>
          <w:sz w:val="16"/>
        </w:rPr>
        <w:t>. In GOP Rep. Jeff Denham’s district in the Central Valley, Republicans cobbled together 52 percent of the vote (down from 59 percent in 2014). Likewise, in both Laguna Niguel and Palmdale, Rep. Mimi Walters and Rep. Steve Knight, the only Republicans running in their districts, got 52 percent of the vote as well.</w:t>
      </w:r>
    </w:p>
    <w:p w14:paraId="1B740321" w14:textId="77777777" w:rsidR="00D247A9" w:rsidRPr="00AE111D" w:rsidRDefault="00D247A9" w:rsidP="00D247A9">
      <w:pPr>
        <w:rPr>
          <w:sz w:val="16"/>
        </w:rPr>
      </w:pPr>
      <w:r w:rsidRPr="00AE111D">
        <w:rPr>
          <w:rStyle w:val="StyleUnderline"/>
        </w:rPr>
        <w:t>That represents a big shift since 2014</w:t>
      </w:r>
      <w:r w:rsidRPr="00AE111D">
        <w:rPr>
          <w:sz w:val="16"/>
        </w:rPr>
        <w:t>, the only other non-presidential election year in which a primary was held under the state’s new top-two system.</w:t>
      </w:r>
    </w:p>
    <w:p w14:paraId="4CA8DA96" w14:textId="77777777" w:rsidR="00D247A9" w:rsidRPr="00AE111D" w:rsidRDefault="00D247A9" w:rsidP="00D247A9">
      <w:pPr>
        <w:rPr>
          <w:sz w:val="16"/>
        </w:rPr>
      </w:pPr>
      <w:r w:rsidRPr="00AE111D">
        <w:rPr>
          <w:sz w:val="16"/>
        </w:rPr>
        <w:t xml:space="preserve">In Issa’s district, 16 candidates were vying to replace him in the lead up to June 5. The top two winners, Republican Diane </w:t>
      </w:r>
      <w:proofErr w:type="spellStart"/>
      <w:r w:rsidRPr="00AE111D">
        <w:rPr>
          <w:sz w:val="16"/>
        </w:rPr>
        <w:t>Harkey</w:t>
      </w:r>
      <w:proofErr w:type="spellEnd"/>
      <w:r w:rsidRPr="00AE111D">
        <w:rPr>
          <w:sz w:val="16"/>
        </w:rPr>
        <w:t xml:space="preserve"> and Democrat Mike Levin, won around 26 percent and 18 percent of the vote, respectively.</w:t>
      </w:r>
    </w:p>
    <w:p w14:paraId="04D67EEB" w14:textId="77777777" w:rsidR="00D247A9" w:rsidRPr="00AE111D" w:rsidRDefault="00D247A9" w:rsidP="00D247A9">
      <w:pPr>
        <w:rPr>
          <w:sz w:val="16"/>
        </w:rPr>
      </w:pPr>
      <w:r w:rsidRPr="00AE111D">
        <w:rPr>
          <w:sz w:val="16"/>
        </w:rPr>
        <w:t xml:space="preserve">What would a head-to-head </w:t>
      </w:r>
      <w:proofErr w:type="spellStart"/>
      <w:r w:rsidRPr="00AE111D">
        <w:rPr>
          <w:sz w:val="16"/>
        </w:rPr>
        <w:t>Harkey</w:t>
      </w:r>
      <w:proofErr w:type="spellEnd"/>
      <w:r w:rsidRPr="00AE111D">
        <w:rPr>
          <w:sz w:val="16"/>
        </w:rPr>
        <w:t>-Levin match-up look like without the 15 other competitors?</w:t>
      </w:r>
    </w:p>
    <w:p w14:paraId="33CFA95B" w14:textId="77777777" w:rsidR="00D247A9" w:rsidRPr="00AE111D" w:rsidRDefault="00D247A9" w:rsidP="00D247A9">
      <w:pPr>
        <w:rPr>
          <w:sz w:val="16"/>
        </w:rPr>
      </w:pPr>
      <w:r w:rsidRPr="00AE111D">
        <w:rPr>
          <w:sz w:val="16"/>
        </w:rPr>
        <w:t xml:space="preserve">One way to guess is </w:t>
      </w:r>
      <w:proofErr w:type="spellStart"/>
      <w:r w:rsidRPr="00AE111D">
        <w:rPr>
          <w:sz w:val="16"/>
        </w:rPr>
        <w:t>to tally</w:t>
      </w:r>
      <w:proofErr w:type="spellEnd"/>
      <w:r w:rsidRPr="00AE111D">
        <w:rPr>
          <w:sz w:val="16"/>
        </w:rPr>
        <w:t xml:space="preserve"> up the share of the vote that went to all Republican candidates and compare it to the Democratic share. Assuming that the various supporters of Assemblyman Rocky Ch#xe</w:t>
      </w:r>
      <w:proofErr w:type="gramStart"/>
      <w:r w:rsidRPr="00AE111D">
        <w:rPr>
          <w:sz w:val="16"/>
        </w:rPr>
        <w:t>1;vez</w:t>
      </w:r>
      <w:proofErr w:type="gramEnd"/>
      <w:r w:rsidRPr="00AE111D">
        <w:rPr>
          <w:sz w:val="16"/>
        </w:rPr>
        <w:t>, San Diego Supervisor Kristin Gaspar, and the other five Republicans running in that district are likely to fall behind their party’s candidate in the general election, that ought to give us a pretty good idea of what to expect in November.</w:t>
      </w:r>
    </w:p>
    <w:p w14:paraId="40A0D370" w14:textId="77777777" w:rsidR="00D247A9" w:rsidRPr="00AE111D" w:rsidRDefault="00D247A9" w:rsidP="00D247A9">
      <w:pPr>
        <w:rPr>
          <w:sz w:val="16"/>
        </w:rPr>
      </w:pPr>
      <w:r w:rsidRPr="00AE111D">
        <w:rPr>
          <w:sz w:val="16"/>
        </w:rPr>
        <w:t xml:space="preserve">And the results don’t look good for </w:t>
      </w:r>
      <w:proofErr w:type="spellStart"/>
      <w:r w:rsidRPr="00AE111D">
        <w:rPr>
          <w:sz w:val="16"/>
        </w:rPr>
        <w:t>Harkey</w:t>
      </w:r>
      <w:proofErr w:type="spellEnd"/>
      <w:r w:rsidRPr="00AE111D">
        <w:rPr>
          <w:sz w:val="16"/>
        </w:rPr>
        <w:t>.</w:t>
      </w:r>
    </w:p>
    <w:p w14:paraId="74DC3F2F" w14:textId="77777777" w:rsidR="00D247A9" w:rsidRPr="00AE111D" w:rsidRDefault="00D247A9" w:rsidP="00D247A9">
      <w:pPr>
        <w:rPr>
          <w:sz w:val="16"/>
        </w:rPr>
      </w:pPr>
      <w:r w:rsidRPr="00AE111D">
        <w:rPr>
          <w:sz w:val="16"/>
        </w:rPr>
        <w:t xml:space="preserve">So far (and again, ballot </w:t>
      </w:r>
      <w:proofErr w:type="gramStart"/>
      <w:r w:rsidRPr="00AE111D">
        <w:rPr>
          <w:sz w:val="16"/>
        </w:rPr>
        <w:t>are</w:t>
      </w:r>
      <w:proofErr w:type="gramEnd"/>
      <w:r w:rsidRPr="00AE111D">
        <w:rPr>
          <w:sz w:val="16"/>
        </w:rPr>
        <w:t xml:space="preserve"> still being counted), the Republican candidates in Issa’s seat have garnered 48 percent of the vote. That’s compared to 51 percent for all the Democrats.</w:t>
      </w:r>
    </w:p>
    <w:p w14:paraId="4070E390" w14:textId="77777777" w:rsidR="00D247A9" w:rsidRPr="00AE111D" w:rsidRDefault="00D247A9" w:rsidP="00D247A9">
      <w:pPr>
        <w:rPr>
          <w:sz w:val="16"/>
        </w:rPr>
      </w:pPr>
      <w:r w:rsidRPr="00AE111D">
        <w:rPr>
          <w:sz w:val="16"/>
        </w:rPr>
        <w:t>That’s also a steep decline from the 2014 primary share when Issa, running as the only Republican, won 61.9 percent of the vote.</w:t>
      </w:r>
    </w:p>
    <w:p w14:paraId="45D6DDF5" w14:textId="77777777" w:rsidR="00D247A9" w:rsidRPr="00AE111D" w:rsidRDefault="00D247A9" w:rsidP="00D247A9">
      <w:pPr>
        <w:rPr>
          <w:sz w:val="16"/>
        </w:rPr>
      </w:pPr>
      <w:r w:rsidRPr="00AB7769">
        <w:rPr>
          <w:rStyle w:val="StyleUnderline"/>
          <w:highlight w:val="yellow"/>
        </w:rPr>
        <w:lastRenderedPageBreak/>
        <w:t>Even</w:t>
      </w:r>
      <w:r w:rsidRPr="00AE111D">
        <w:rPr>
          <w:rStyle w:val="StyleUnderline"/>
        </w:rPr>
        <w:t xml:space="preserve"> in </w:t>
      </w:r>
      <w:r w:rsidRPr="00AB7769">
        <w:rPr>
          <w:rStyle w:val="StyleUnderline"/>
          <w:highlight w:val="yellow"/>
        </w:rPr>
        <w:t>districts</w:t>
      </w:r>
      <w:r w:rsidRPr="00AE111D">
        <w:rPr>
          <w:sz w:val="16"/>
        </w:rPr>
        <w:t xml:space="preserve"> like Denham’s, Walters’, Knight’s, and Rep. Dana Rohrabacher’s, </w:t>
      </w:r>
      <w:r w:rsidRPr="00AE111D">
        <w:rPr>
          <w:rStyle w:val="StyleUnderline"/>
        </w:rPr>
        <w:t xml:space="preserve">where </w:t>
      </w:r>
      <w:r w:rsidRPr="00AB7769">
        <w:rPr>
          <w:rStyle w:val="StyleUnderline"/>
          <w:highlight w:val="yellow"/>
        </w:rPr>
        <w:t>Republicans won</w:t>
      </w:r>
      <w:r w:rsidRPr="00AE111D">
        <w:rPr>
          <w:rStyle w:val="StyleUnderline"/>
        </w:rPr>
        <w:t xml:space="preserve"> slim majorities of last week’s vote, those margins </w:t>
      </w:r>
      <w:r w:rsidRPr="00AB7769">
        <w:rPr>
          <w:rStyle w:val="StyleUnderline"/>
          <w:highlight w:val="yellow"/>
        </w:rPr>
        <w:t>may be</w:t>
      </w:r>
      <w:r w:rsidRPr="00AE111D">
        <w:rPr>
          <w:rStyle w:val="StyleUnderline"/>
        </w:rPr>
        <w:t xml:space="preserve"> a little </w:t>
      </w:r>
      <w:r w:rsidRPr="00AB7769">
        <w:rPr>
          <w:rStyle w:val="StyleUnderline"/>
          <w:highlight w:val="yellow"/>
        </w:rPr>
        <w:t>too close for comfort</w:t>
      </w:r>
      <w:r w:rsidRPr="00AE111D">
        <w:rPr>
          <w:rStyle w:val="StyleUnderline"/>
        </w:rPr>
        <w:t xml:space="preserve"> for the GOP. </w:t>
      </w:r>
      <w:r w:rsidRPr="00AB7769">
        <w:rPr>
          <w:rStyle w:val="StyleUnderline"/>
          <w:highlight w:val="yellow"/>
        </w:rPr>
        <w:t>Republicans tend to be more reliable primary voters</w:t>
      </w:r>
      <w:r w:rsidRPr="00AE111D">
        <w:rPr>
          <w:rStyle w:val="StyleUnderline"/>
        </w:rPr>
        <w:t xml:space="preserve"> than Democrats and political independents, </w:t>
      </w:r>
      <w:r w:rsidRPr="00AB7769">
        <w:rPr>
          <w:rStyle w:val="StyleUnderline"/>
          <w:highlight w:val="yellow"/>
        </w:rPr>
        <w:t>so</w:t>
      </w:r>
      <w:r w:rsidRPr="00AE111D">
        <w:rPr>
          <w:rStyle w:val="StyleUnderline"/>
        </w:rPr>
        <w:t xml:space="preserve"> </w:t>
      </w:r>
      <w:r w:rsidRPr="00AB7769">
        <w:rPr>
          <w:rStyle w:val="StyleUnderline"/>
          <w:highlight w:val="yellow"/>
        </w:rPr>
        <w:t>the</w:t>
      </w:r>
      <w:r w:rsidRPr="00AE111D">
        <w:rPr>
          <w:rStyle w:val="StyleUnderline"/>
        </w:rPr>
        <w:t xml:space="preserve"> Republican </w:t>
      </w:r>
      <w:r w:rsidRPr="00AB7769">
        <w:rPr>
          <w:rStyle w:val="StyleUnderline"/>
          <w:highlight w:val="yellow"/>
        </w:rPr>
        <w:t>share</w:t>
      </w:r>
      <w:r w:rsidRPr="00AE111D">
        <w:rPr>
          <w:rStyle w:val="StyleUnderline"/>
        </w:rPr>
        <w:t xml:space="preserve"> of the vote </w:t>
      </w:r>
      <w:r w:rsidRPr="00AB7769">
        <w:rPr>
          <w:rStyle w:val="StyleUnderline"/>
          <w:highlight w:val="yellow"/>
        </w:rPr>
        <w:t xml:space="preserve">is likely to be </w:t>
      </w:r>
      <w:r w:rsidRPr="00AB7769">
        <w:rPr>
          <w:rStyle w:val="Emphasis"/>
          <w:highlight w:val="yellow"/>
        </w:rPr>
        <w:t>lower</w:t>
      </w:r>
      <w:r w:rsidRPr="00AB7769">
        <w:rPr>
          <w:sz w:val="16"/>
          <w:highlight w:val="yellow"/>
        </w:rPr>
        <w:t xml:space="preserve"> </w:t>
      </w:r>
      <w:r w:rsidRPr="00AB7769">
        <w:rPr>
          <w:rStyle w:val="StyleUnderline"/>
          <w:highlight w:val="yellow"/>
        </w:rPr>
        <w:t>in</w:t>
      </w:r>
      <w:r w:rsidRPr="00AE111D">
        <w:rPr>
          <w:rStyle w:val="StyleUnderline"/>
        </w:rPr>
        <w:t xml:space="preserve"> most districts come </w:t>
      </w:r>
      <w:r w:rsidRPr="00AB7769">
        <w:rPr>
          <w:rStyle w:val="StyleUnderline"/>
          <w:highlight w:val="yellow"/>
        </w:rPr>
        <w:t>November</w:t>
      </w:r>
      <w:r w:rsidRPr="00AE111D">
        <w:rPr>
          <w:rStyle w:val="StyleUnderline"/>
        </w:rPr>
        <w:t>.</w:t>
      </w:r>
    </w:p>
    <w:p w14:paraId="5F0DE741" w14:textId="77777777" w:rsidR="00D247A9" w:rsidRPr="00AE111D" w:rsidRDefault="00D247A9" w:rsidP="00D247A9">
      <w:pPr>
        <w:rPr>
          <w:sz w:val="16"/>
        </w:rPr>
      </w:pPr>
      <w:r w:rsidRPr="00AE111D">
        <w:rPr>
          <w:rStyle w:val="StyleUnderline"/>
        </w:rPr>
        <w:t>In 2014</w:t>
      </w:r>
      <w:r w:rsidRPr="00AE111D">
        <w:rPr>
          <w:sz w:val="16"/>
        </w:rPr>
        <w:t xml:space="preserve">, for example, </w:t>
      </w:r>
      <w:r w:rsidRPr="00AE111D">
        <w:rPr>
          <w:rStyle w:val="StyleUnderline"/>
        </w:rPr>
        <w:t>Republican vote share between the primary and general elections declined by an average of 1.3 percentage points. That was true of all California congressional races,</w:t>
      </w:r>
      <w:r w:rsidRPr="00AE111D">
        <w:rPr>
          <w:sz w:val="16"/>
        </w:rPr>
        <w:t xml:space="preserve"> excluding those where one party was shut out or where a candidate ran unopposed. Looking only at the most competitive races (again, excluding shutouts), the average decline in Republican support was 3.3 percentage points between June and November.</w:t>
      </w:r>
    </w:p>
    <w:p w14:paraId="336D8DFE" w14:textId="77777777" w:rsidR="00D247A9" w:rsidRDefault="00D247A9" w:rsidP="00D247A9"/>
    <w:p w14:paraId="0CED19E6" w14:textId="77777777" w:rsidR="00D247A9" w:rsidRDefault="00D247A9" w:rsidP="00D247A9">
      <w:pPr>
        <w:pStyle w:val="Heading4"/>
      </w:pPr>
      <w:r>
        <w:t xml:space="preserve">California </w:t>
      </w:r>
      <w:r>
        <w:rPr>
          <w:u w:val="single"/>
        </w:rPr>
        <w:t>determines the House</w:t>
      </w:r>
      <w:r>
        <w:t xml:space="preserve"> </w:t>
      </w:r>
    </w:p>
    <w:p w14:paraId="7F07511C" w14:textId="77777777" w:rsidR="00D247A9" w:rsidRDefault="00D247A9" w:rsidP="00D247A9">
      <w:r>
        <w:t xml:space="preserve">Christina </w:t>
      </w:r>
      <w:proofErr w:type="spellStart"/>
      <w:r w:rsidRPr="007E591C">
        <w:rPr>
          <w:rStyle w:val="Style13ptBold"/>
        </w:rPr>
        <w:t>Bellantoni</w:t>
      </w:r>
      <w:proofErr w:type="spellEnd"/>
      <w:r w:rsidRPr="007E591C">
        <w:rPr>
          <w:rStyle w:val="Style13ptBold"/>
        </w:rPr>
        <w:t xml:space="preserve"> </w:t>
      </w:r>
      <w:r>
        <w:rPr>
          <w:rStyle w:val="Style13ptBold"/>
        </w:rPr>
        <w:t>18</w:t>
      </w:r>
      <w:r>
        <w:t>, Assistant Managing Editor, Politics, LA Times, 1/24/18, “Track the California races that could flip the House,” http://www.latimes.com/projects/la-pol-ca-california-congressional-race-rankings/</w:t>
      </w:r>
    </w:p>
    <w:p w14:paraId="56BFA717" w14:textId="77777777" w:rsidR="00D247A9" w:rsidRPr="00254F4F" w:rsidRDefault="00D247A9" w:rsidP="00D247A9">
      <w:pPr>
        <w:rPr>
          <w:sz w:val="16"/>
        </w:rPr>
      </w:pPr>
      <w:r w:rsidRPr="00254F4F">
        <w:rPr>
          <w:sz w:val="16"/>
        </w:rPr>
        <w:t xml:space="preserve">The stakes are high </w:t>
      </w:r>
      <w:r w:rsidRPr="00254F4F">
        <w:rPr>
          <w:rStyle w:val="StyleUnderline"/>
        </w:rPr>
        <w:t>in this year's midterm</w:t>
      </w:r>
      <w:r w:rsidRPr="00254F4F">
        <w:rPr>
          <w:sz w:val="16"/>
        </w:rPr>
        <w:t xml:space="preserve"> elections: control </w:t>
      </w:r>
      <w:r w:rsidRPr="00254F4F">
        <w:rPr>
          <w:rStyle w:val="StyleUnderline"/>
        </w:rPr>
        <w:t xml:space="preserve">of the U.S. House. </w:t>
      </w:r>
      <w:r w:rsidRPr="00254F4F">
        <w:rPr>
          <w:rStyle w:val="StyleUnderline"/>
          <w:highlight w:val="yellow"/>
        </w:rPr>
        <w:t>For Dem</w:t>
      </w:r>
      <w:r w:rsidRPr="00254F4F">
        <w:rPr>
          <w:rStyle w:val="StyleUnderline"/>
        </w:rPr>
        <w:t>ocrat</w:t>
      </w:r>
      <w:r w:rsidRPr="00254F4F">
        <w:rPr>
          <w:rStyle w:val="StyleUnderline"/>
          <w:highlight w:val="yellow"/>
        </w:rPr>
        <w:t xml:space="preserve">s to reclaim power, they </w:t>
      </w:r>
      <w:r w:rsidRPr="00254F4F">
        <w:rPr>
          <w:rStyle w:val="Emphasis"/>
          <w:highlight w:val="yellow"/>
        </w:rPr>
        <w:t>must forge a path through California</w:t>
      </w:r>
      <w:r w:rsidRPr="00254F4F">
        <w:rPr>
          <w:rStyle w:val="StyleUnderline"/>
          <w:highlight w:val="yellow"/>
        </w:rPr>
        <w:t>, home to</w:t>
      </w:r>
      <w:r w:rsidRPr="00254F4F">
        <w:rPr>
          <w:sz w:val="16"/>
        </w:rPr>
        <w:t xml:space="preserve"> 39 Democratic-held seats </w:t>
      </w:r>
      <w:r w:rsidRPr="00254F4F">
        <w:t>and</w:t>
      </w:r>
      <w:r w:rsidRPr="00254F4F">
        <w:rPr>
          <w:sz w:val="16"/>
        </w:rPr>
        <w:t xml:space="preserve"> </w:t>
      </w:r>
      <w:r w:rsidRPr="00254F4F">
        <w:rPr>
          <w:rStyle w:val="StyleUnderline"/>
          <w:highlight w:val="yellow"/>
        </w:rPr>
        <w:t>14 Republican</w:t>
      </w:r>
      <w:r w:rsidRPr="00254F4F">
        <w:rPr>
          <w:rStyle w:val="StyleUnderline"/>
        </w:rPr>
        <w:t>-held one</w:t>
      </w:r>
      <w:r w:rsidRPr="00254F4F">
        <w:rPr>
          <w:rStyle w:val="StyleUnderline"/>
          <w:highlight w:val="yellow"/>
        </w:rPr>
        <w:t>s. The party considers 10</w:t>
      </w:r>
      <w:r w:rsidRPr="00254F4F">
        <w:rPr>
          <w:rStyle w:val="StyleUnderline"/>
        </w:rPr>
        <w:t xml:space="preserve"> districts here</w:t>
      </w:r>
      <w:r w:rsidRPr="00254F4F">
        <w:rPr>
          <w:sz w:val="16"/>
        </w:rPr>
        <w:t xml:space="preserve"> to be </w:t>
      </w:r>
      <w:r w:rsidRPr="00254F4F">
        <w:rPr>
          <w:rStyle w:val="StyleUnderline"/>
          <w:highlight w:val="yellow"/>
        </w:rPr>
        <w:t xml:space="preserve">battlegrounds and </w:t>
      </w:r>
      <w:r w:rsidRPr="00254F4F">
        <w:rPr>
          <w:rStyle w:val="Emphasis"/>
          <w:highlight w:val="yellow"/>
        </w:rPr>
        <w:t>can't win the House</w:t>
      </w:r>
      <w:r w:rsidRPr="00254F4F">
        <w:rPr>
          <w:rStyle w:val="StyleUnderline"/>
          <w:highlight w:val="yellow"/>
        </w:rPr>
        <w:t xml:space="preserve"> without</w:t>
      </w:r>
      <w:r w:rsidRPr="00254F4F">
        <w:rPr>
          <w:sz w:val="16"/>
        </w:rPr>
        <w:t xml:space="preserve"> winning </w:t>
      </w:r>
      <w:r w:rsidRPr="00254F4F">
        <w:rPr>
          <w:rStyle w:val="StyleUnderline"/>
          <w:highlight w:val="yellow"/>
        </w:rPr>
        <w:t>at least a few</w:t>
      </w:r>
      <w:r w:rsidRPr="00254F4F">
        <w:rPr>
          <w:rStyle w:val="StyleUnderline"/>
        </w:rPr>
        <w:t xml:space="preserve"> of them</w:t>
      </w:r>
      <w:r w:rsidRPr="00254F4F">
        <w:rPr>
          <w:sz w:val="16"/>
        </w:rPr>
        <w:t>.</w:t>
      </w:r>
    </w:p>
    <w:p w14:paraId="117A0A61" w14:textId="77777777" w:rsidR="00D247A9" w:rsidRDefault="00D247A9" w:rsidP="00D247A9"/>
    <w:p w14:paraId="11ECE9BB" w14:textId="77777777" w:rsidR="00D247A9" w:rsidRDefault="00D247A9" w:rsidP="00D247A9">
      <w:pPr>
        <w:pStyle w:val="Heading4"/>
      </w:pPr>
      <w:r>
        <w:t xml:space="preserve">California determines House control </w:t>
      </w:r>
    </w:p>
    <w:p w14:paraId="48CF7124" w14:textId="77777777" w:rsidR="00D247A9" w:rsidRDefault="00D247A9" w:rsidP="00D247A9">
      <w:r>
        <w:t xml:space="preserve">Harold </w:t>
      </w:r>
      <w:r w:rsidRPr="00CD1A6D">
        <w:rPr>
          <w:rStyle w:val="Style13ptBold"/>
        </w:rPr>
        <w:t>Meyerson 1</w:t>
      </w:r>
      <w:r>
        <w:rPr>
          <w:rStyle w:val="Style13ptBold"/>
        </w:rPr>
        <w:t>8</w:t>
      </w:r>
      <w:r>
        <w:t>, executive editor of American Prospect, 12/1/17, “Oh dear, California will decide who controls the House of Representatives,” http://www.latimes.com/opinion/op-ed/la-oe-meyerson-gop-turnout-20171201-story.html</w:t>
      </w:r>
    </w:p>
    <w:p w14:paraId="5934537C" w14:textId="69BEEF77" w:rsidR="00D247A9" w:rsidRDefault="00D247A9" w:rsidP="00D247A9">
      <w:pPr>
        <w:rPr>
          <w:sz w:val="16"/>
        </w:rPr>
      </w:pPr>
      <w:r w:rsidRPr="00967B7D">
        <w:rPr>
          <w:rStyle w:val="StyleUnderline"/>
        </w:rPr>
        <w:t xml:space="preserve">On </w:t>
      </w:r>
      <w:r w:rsidRPr="00967B7D">
        <w:rPr>
          <w:rStyle w:val="StyleUnderline"/>
          <w:highlight w:val="yellow"/>
        </w:rPr>
        <w:t>Election Day</w:t>
      </w:r>
      <w:r w:rsidRPr="00967B7D">
        <w:rPr>
          <w:sz w:val="16"/>
        </w:rPr>
        <w:t xml:space="preserve"> next November, </w:t>
      </w:r>
      <w:r w:rsidRPr="00967B7D">
        <w:rPr>
          <w:rStyle w:val="StyleUnderline"/>
        </w:rPr>
        <w:t xml:space="preserve">the nation </w:t>
      </w:r>
      <w:r w:rsidRPr="00967B7D">
        <w:rPr>
          <w:rStyle w:val="StyleUnderline"/>
          <w:highlight w:val="yellow"/>
        </w:rPr>
        <w:t xml:space="preserve">will be </w:t>
      </w:r>
      <w:r w:rsidRPr="00967B7D">
        <w:rPr>
          <w:rStyle w:val="Emphasis"/>
          <w:highlight w:val="yellow"/>
        </w:rPr>
        <w:t>watching California</w:t>
      </w:r>
      <w:r w:rsidRPr="00967B7D">
        <w:rPr>
          <w:rStyle w:val="StyleUnderline"/>
          <w:highlight w:val="yellow"/>
        </w:rPr>
        <w:t xml:space="preserve"> to see whether</w:t>
      </w:r>
      <w:r w:rsidRPr="00967B7D">
        <w:rPr>
          <w:rStyle w:val="StyleUnderline"/>
        </w:rPr>
        <w:t xml:space="preserve"> the </w:t>
      </w:r>
      <w:r w:rsidRPr="00967B7D">
        <w:rPr>
          <w:rStyle w:val="StyleUnderline"/>
          <w:highlight w:val="yellow"/>
        </w:rPr>
        <w:t>Dem</w:t>
      </w:r>
      <w:r w:rsidRPr="00967B7D">
        <w:rPr>
          <w:rStyle w:val="StyleUnderline"/>
        </w:rPr>
        <w:t>ocrat</w:t>
      </w:r>
      <w:r w:rsidRPr="00967B7D">
        <w:rPr>
          <w:rStyle w:val="StyleUnderline"/>
          <w:highlight w:val="yellow"/>
        </w:rPr>
        <w:t>s</w:t>
      </w:r>
      <w:r w:rsidRPr="00967B7D">
        <w:rPr>
          <w:rStyle w:val="StyleUnderline"/>
        </w:rPr>
        <w:t xml:space="preserve"> can </w:t>
      </w:r>
      <w:r w:rsidRPr="00967B7D">
        <w:rPr>
          <w:rStyle w:val="StyleUnderline"/>
          <w:highlight w:val="yellow"/>
        </w:rPr>
        <w:t>retake the House</w:t>
      </w:r>
      <w:r w:rsidRPr="00967B7D">
        <w:rPr>
          <w:sz w:val="16"/>
        </w:rPr>
        <w:t xml:space="preserve"> of Representatives. Nearly </w:t>
      </w:r>
      <w:r w:rsidRPr="00967B7D">
        <w:rPr>
          <w:rStyle w:val="Emphasis"/>
          <w:highlight w:val="yellow"/>
        </w:rPr>
        <w:t>one-third</w:t>
      </w:r>
      <w:r w:rsidRPr="00967B7D">
        <w:rPr>
          <w:rStyle w:val="StyleUnderline"/>
          <w:highlight w:val="yellow"/>
        </w:rPr>
        <w:t xml:space="preserve"> of</w:t>
      </w:r>
      <w:r w:rsidRPr="00967B7D">
        <w:rPr>
          <w:rStyle w:val="StyleUnderline"/>
        </w:rPr>
        <w:t xml:space="preserve"> the congressional </w:t>
      </w:r>
      <w:r w:rsidRPr="00967B7D">
        <w:rPr>
          <w:rStyle w:val="StyleUnderline"/>
          <w:highlight w:val="yellow"/>
        </w:rPr>
        <w:t>districts represented by Republicans</w:t>
      </w:r>
      <w:r w:rsidRPr="00967B7D">
        <w:rPr>
          <w:rStyle w:val="StyleUnderline"/>
        </w:rPr>
        <w:t xml:space="preserve"> that Hillary </w:t>
      </w:r>
      <w:r w:rsidRPr="00967B7D">
        <w:rPr>
          <w:rStyle w:val="StyleUnderline"/>
          <w:highlight w:val="yellow"/>
        </w:rPr>
        <w:t>Clinton carried</w:t>
      </w:r>
      <w:r w:rsidRPr="00967B7D">
        <w:rPr>
          <w:sz w:val="16"/>
        </w:rPr>
        <w:t xml:space="preserve"> in 2016 are </w:t>
      </w:r>
      <w:r w:rsidRPr="00967B7D">
        <w:rPr>
          <w:rStyle w:val="StyleUnderline"/>
          <w:highlight w:val="yellow"/>
        </w:rPr>
        <w:t>in the</w:t>
      </w:r>
      <w:r w:rsidRPr="00967B7D">
        <w:rPr>
          <w:rStyle w:val="StyleUnderline"/>
        </w:rPr>
        <w:t xml:space="preserve"> Golden </w:t>
      </w:r>
      <w:r w:rsidRPr="00967B7D">
        <w:rPr>
          <w:rStyle w:val="StyleUnderline"/>
          <w:highlight w:val="yellow"/>
        </w:rPr>
        <w:t>State</w:t>
      </w:r>
      <w:r w:rsidRPr="00967B7D">
        <w:rPr>
          <w:sz w:val="16"/>
        </w:rPr>
        <w:t xml:space="preserve">, and </w:t>
      </w:r>
      <w:r w:rsidRPr="00967B7D">
        <w:rPr>
          <w:rStyle w:val="StyleUnderline"/>
        </w:rPr>
        <w:t xml:space="preserve">if the </w:t>
      </w:r>
      <w:r w:rsidRPr="00967B7D">
        <w:rPr>
          <w:rStyle w:val="StyleUnderline"/>
          <w:highlight w:val="yellow"/>
        </w:rPr>
        <w:t>Dem</w:t>
      </w:r>
      <w:r w:rsidRPr="00967B7D">
        <w:rPr>
          <w:rStyle w:val="StyleUnderline"/>
        </w:rPr>
        <w:t>ocrat</w:t>
      </w:r>
      <w:r w:rsidRPr="00967B7D">
        <w:rPr>
          <w:rStyle w:val="StyleUnderline"/>
          <w:highlight w:val="yellow"/>
        </w:rPr>
        <w:t>s</w:t>
      </w:r>
      <w:r w:rsidRPr="00967B7D">
        <w:rPr>
          <w:rStyle w:val="StyleUnderline"/>
        </w:rPr>
        <w:t xml:space="preserve"> are </w:t>
      </w:r>
      <w:r w:rsidRPr="00967B7D">
        <w:rPr>
          <w:rStyle w:val="StyleUnderline"/>
          <w:highlight w:val="yellow"/>
        </w:rPr>
        <w:t>to regain</w:t>
      </w:r>
      <w:r w:rsidRPr="00967B7D">
        <w:rPr>
          <w:rStyle w:val="StyleUnderline"/>
        </w:rPr>
        <w:t xml:space="preserve"> the gavel in </w:t>
      </w:r>
      <w:r w:rsidRPr="00967B7D">
        <w:rPr>
          <w:rStyle w:val="StyleUnderline"/>
          <w:highlight w:val="yellow"/>
        </w:rPr>
        <w:t>the House</w:t>
      </w:r>
      <w:r w:rsidRPr="00967B7D">
        <w:rPr>
          <w:rStyle w:val="StyleUnderline"/>
        </w:rPr>
        <w:t xml:space="preserve">, </w:t>
      </w:r>
      <w:r w:rsidRPr="00967B7D">
        <w:rPr>
          <w:rStyle w:val="Emphasis"/>
        </w:rPr>
        <w:t xml:space="preserve">they’ll </w:t>
      </w:r>
      <w:r w:rsidRPr="00967B7D">
        <w:rPr>
          <w:rStyle w:val="Emphasis"/>
          <w:highlight w:val="yellow"/>
        </w:rPr>
        <w:t>need to win most</w:t>
      </w:r>
      <w:r w:rsidRPr="00967B7D">
        <w:rPr>
          <w:rStyle w:val="Emphasis"/>
        </w:rPr>
        <w:t xml:space="preserve"> of those districts</w:t>
      </w:r>
      <w:r w:rsidRPr="00967B7D">
        <w:rPr>
          <w:sz w:val="16"/>
        </w:rPr>
        <w:t xml:space="preserve">. A passel of Democratic challengers </w:t>
      </w:r>
      <w:proofErr w:type="gramStart"/>
      <w:r w:rsidRPr="00967B7D">
        <w:rPr>
          <w:sz w:val="16"/>
        </w:rPr>
        <w:t>have</w:t>
      </w:r>
      <w:proofErr w:type="gramEnd"/>
      <w:r w:rsidRPr="00967B7D">
        <w:rPr>
          <w:sz w:val="16"/>
        </w:rPr>
        <w:t xml:space="preserve"> already announced they’re running against the Republican incumbents, and thousands of activists from such groups as Indivisible have begun mobilizing voters.</w:t>
      </w:r>
    </w:p>
    <w:p w14:paraId="5CF59DF1" w14:textId="77777777" w:rsidR="004670A1" w:rsidRPr="00967B7D" w:rsidRDefault="004670A1" w:rsidP="004670A1"/>
    <w:p w14:paraId="5853F39B" w14:textId="401E7815" w:rsidR="000A35A2" w:rsidRDefault="000A35A2" w:rsidP="000A35A2">
      <w:pPr>
        <w:pStyle w:val="Heading2"/>
      </w:pPr>
      <w:r>
        <w:t>AT: Too Soon</w:t>
      </w:r>
    </w:p>
    <w:p w14:paraId="6BF184E2" w14:textId="3870A33E" w:rsidR="00E40019" w:rsidRDefault="00E40019" w:rsidP="00E40019">
      <w:pPr>
        <w:pStyle w:val="Heading3"/>
      </w:pPr>
      <w:r>
        <w:t>AT: Too Soon</w:t>
      </w:r>
    </w:p>
    <w:p w14:paraId="50397C7C" w14:textId="77777777" w:rsidR="000C6082" w:rsidRDefault="000C6082" w:rsidP="000C6082">
      <w:pPr>
        <w:pStyle w:val="Heading4"/>
      </w:pPr>
      <w:r w:rsidRPr="00AF1652">
        <w:rPr>
          <w:u w:val="single"/>
        </w:rPr>
        <w:t>Not too early</w:t>
      </w:r>
      <w:r>
        <w:t xml:space="preserve">---generic ballot leads </w:t>
      </w:r>
      <w:r>
        <w:rPr>
          <w:u w:val="single"/>
        </w:rPr>
        <w:t>at this point</w:t>
      </w:r>
      <w:r>
        <w:t xml:space="preserve"> are predictors of ultimate results, and uncertainty typically breaks </w:t>
      </w:r>
      <w:r>
        <w:rPr>
          <w:u w:val="single"/>
        </w:rPr>
        <w:t>in favor</w:t>
      </w:r>
      <w:r>
        <w:t xml:space="preserve"> of the opposition party </w:t>
      </w:r>
    </w:p>
    <w:p w14:paraId="48697A10" w14:textId="1A3146E0" w:rsidR="000C6082" w:rsidRPr="005863E1" w:rsidRDefault="000C6082" w:rsidP="000C6082">
      <w:r>
        <w:t xml:space="preserve">Harry </w:t>
      </w:r>
      <w:proofErr w:type="spellStart"/>
      <w:r w:rsidRPr="00B6012D">
        <w:rPr>
          <w:rStyle w:val="Style13ptBold"/>
        </w:rPr>
        <w:t>Enten</w:t>
      </w:r>
      <w:proofErr w:type="spellEnd"/>
      <w:r w:rsidRPr="00B6012D">
        <w:rPr>
          <w:rStyle w:val="Style13ptBold"/>
        </w:rPr>
        <w:t xml:space="preserve"> </w:t>
      </w:r>
      <w:r>
        <w:rPr>
          <w:rStyle w:val="Style13ptBold"/>
        </w:rPr>
        <w:t>17</w:t>
      </w:r>
      <w:r>
        <w:t xml:space="preserve">, senior political writer and analyst for FiveThirtyEight, 12/22/17, “The Democrats’ Wave Could Turn </w:t>
      </w:r>
      <w:proofErr w:type="gramStart"/>
      <w:r>
        <w:t>Into</w:t>
      </w:r>
      <w:proofErr w:type="gramEnd"/>
      <w:r>
        <w:t xml:space="preserve"> A Flood,” https://fivethirtyeight.com/features/the-democrats-wave-could-turn-into-a-flood/</w:t>
      </w:r>
    </w:p>
    <w:p w14:paraId="117C8990" w14:textId="77777777" w:rsidR="000C6082" w:rsidRPr="00E2104C" w:rsidRDefault="000C6082" w:rsidP="000C6082">
      <w:pPr>
        <w:rPr>
          <w:sz w:val="16"/>
        </w:rPr>
      </w:pPr>
      <w:r w:rsidRPr="00E2104C">
        <w:rPr>
          <w:rStyle w:val="StyleUnderline"/>
          <w:highlight w:val="yellow"/>
        </w:rPr>
        <w:t>We’re</w:t>
      </w:r>
      <w:r w:rsidRPr="00E2104C">
        <w:rPr>
          <w:sz w:val="16"/>
        </w:rPr>
        <w:t xml:space="preserve"> still </w:t>
      </w:r>
      <w:r w:rsidRPr="001D53D6">
        <w:rPr>
          <w:rStyle w:val="StyleUnderline"/>
        </w:rPr>
        <w:t xml:space="preserve">nearly </w:t>
      </w:r>
      <w:r w:rsidRPr="00E2104C">
        <w:rPr>
          <w:rStyle w:val="StyleUnderline"/>
          <w:highlight w:val="yellow"/>
        </w:rPr>
        <w:t>a year away</w:t>
      </w:r>
      <w:r w:rsidRPr="001D53D6">
        <w:rPr>
          <w:rStyle w:val="StyleUnderline"/>
        </w:rPr>
        <w:t xml:space="preserve"> from the midterm</w:t>
      </w:r>
      <w:r w:rsidRPr="00E2104C">
        <w:rPr>
          <w:sz w:val="16"/>
        </w:rPr>
        <w:t xml:space="preserve"> elections, however. And </w:t>
      </w:r>
      <w:r w:rsidRPr="00E2104C">
        <w:rPr>
          <w:rStyle w:val="StyleUnderline"/>
          <w:highlight w:val="yellow"/>
        </w:rPr>
        <w:t>voter preferences</w:t>
      </w:r>
      <w:r w:rsidRPr="00E2104C">
        <w:rPr>
          <w:sz w:val="16"/>
        </w:rPr>
        <w:t xml:space="preserve"> at this point </w:t>
      </w:r>
      <w:r w:rsidRPr="00E2104C">
        <w:rPr>
          <w:rStyle w:val="StyleUnderline"/>
          <w:highlight w:val="yellow"/>
        </w:rPr>
        <w:t>can change</w:t>
      </w:r>
      <w:r w:rsidRPr="001D53D6">
        <w:rPr>
          <w:rStyle w:val="StyleUnderline"/>
        </w:rPr>
        <w:t xml:space="preserve"> dramatically by election day</w:t>
      </w:r>
      <w:r w:rsidRPr="00E2104C">
        <w:rPr>
          <w:sz w:val="16"/>
        </w:rPr>
        <w:t xml:space="preserve">; the average difference between the congressional ballot at this point and </w:t>
      </w:r>
      <w:proofErr w:type="gramStart"/>
      <w:r w:rsidRPr="00E2104C">
        <w:rPr>
          <w:sz w:val="16"/>
        </w:rPr>
        <w:t>the final result</w:t>
      </w:r>
      <w:proofErr w:type="gramEnd"/>
      <w:r w:rsidRPr="00E2104C">
        <w:rPr>
          <w:sz w:val="16"/>
        </w:rPr>
        <w:t xml:space="preserve"> is about 9 percentage points. </w:t>
      </w:r>
      <w:r w:rsidRPr="00E2104C">
        <w:rPr>
          <w:rStyle w:val="StyleUnderline"/>
          <w:highlight w:val="yellow"/>
        </w:rPr>
        <w:t>But most</w:t>
      </w:r>
      <w:r w:rsidRPr="001D53D6">
        <w:rPr>
          <w:rStyle w:val="StyleUnderline"/>
        </w:rPr>
        <w:t xml:space="preserve"> large </w:t>
      </w:r>
      <w:r w:rsidRPr="00E2104C">
        <w:rPr>
          <w:rStyle w:val="StyleUnderline"/>
          <w:highlight w:val="yellow"/>
        </w:rPr>
        <w:t>shifts</w:t>
      </w:r>
      <w:r w:rsidRPr="001D53D6">
        <w:rPr>
          <w:rStyle w:val="StyleUnderline"/>
        </w:rPr>
        <w:t xml:space="preserve"> on the generic ballot </w:t>
      </w:r>
      <w:r w:rsidRPr="00E2104C">
        <w:rPr>
          <w:rStyle w:val="StyleUnderline"/>
          <w:highlight w:val="yellow"/>
        </w:rPr>
        <w:t>from this point onward</w:t>
      </w:r>
      <w:r w:rsidRPr="001D53D6">
        <w:rPr>
          <w:rStyle w:val="StyleUnderline"/>
        </w:rPr>
        <w:t xml:space="preserve"> have </w:t>
      </w:r>
      <w:r w:rsidRPr="00E2104C">
        <w:rPr>
          <w:rStyle w:val="StyleUnderline"/>
          <w:highlight w:val="yellow"/>
        </w:rPr>
        <w:t xml:space="preserve">occurred </w:t>
      </w:r>
      <w:r w:rsidRPr="00E2104C">
        <w:rPr>
          <w:rStyle w:val="Emphasis"/>
          <w:highlight w:val="yellow"/>
        </w:rPr>
        <w:t>against the party that holds the White House</w:t>
      </w:r>
      <w:r w:rsidRPr="00E2104C">
        <w:rPr>
          <w:sz w:val="16"/>
        </w:rPr>
        <w:t xml:space="preserve">.4 </w:t>
      </w:r>
      <w:r w:rsidRPr="001D53D6">
        <w:rPr>
          <w:rStyle w:val="StyleUnderline"/>
        </w:rPr>
        <w:t xml:space="preserve">Once you </w:t>
      </w:r>
      <w:proofErr w:type="gramStart"/>
      <w:r w:rsidRPr="001D53D6">
        <w:rPr>
          <w:rStyle w:val="StyleUnderline"/>
        </w:rPr>
        <w:t>take into account</w:t>
      </w:r>
      <w:proofErr w:type="gramEnd"/>
      <w:r w:rsidRPr="001D53D6">
        <w:rPr>
          <w:rStyle w:val="StyleUnderline"/>
        </w:rPr>
        <w:t xml:space="preserve"> who holds the White House, </w:t>
      </w:r>
      <w:r w:rsidRPr="00E2104C">
        <w:rPr>
          <w:rStyle w:val="StyleUnderline"/>
          <w:highlight w:val="yellow"/>
        </w:rPr>
        <w:t xml:space="preserve">the generic ballot </w:t>
      </w:r>
      <w:r w:rsidRPr="00E2104C">
        <w:rPr>
          <w:rStyle w:val="Emphasis"/>
          <w:highlight w:val="yellow"/>
        </w:rPr>
        <w:t>at this point</w:t>
      </w:r>
      <w:r w:rsidRPr="00E2104C">
        <w:rPr>
          <w:rStyle w:val="StyleUnderline"/>
          <w:highlight w:val="yellow"/>
        </w:rPr>
        <w:t xml:space="preserve"> is </w:t>
      </w:r>
      <w:r w:rsidRPr="00E2104C">
        <w:rPr>
          <w:rStyle w:val="Emphasis"/>
          <w:highlight w:val="yellow"/>
        </w:rPr>
        <w:t>usually predictive</w:t>
      </w:r>
      <w:r w:rsidRPr="001D53D6">
        <w:rPr>
          <w:rStyle w:val="Emphasis"/>
        </w:rPr>
        <w:t xml:space="preserve"> of the midterm House result</w:t>
      </w:r>
      <w:r w:rsidRPr="00E2104C">
        <w:rPr>
          <w:sz w:val="16"/>
        </w:rPr>
        <w:t>.</w:t>
      </w:r>
    </w:p>
    <w:p w14:paraId="71B6134E" w14:textId="77777777" w:rsidR="000C6082" w:rsidRPr="00E2104C" w:rsidRDefault="000C6082" w:rsidP="000C6082">
      <w:pPr>
        <w:rPr>
          <w:sz w:val="16"/>
        </w:rPr>
      </w:pPr>
      <w:r w:rsidRPr="00E2104C">
        <w:rPr>
          <w:sz w:val="16"/>
        </w:rPr>
        <w:t xml:space="preserve">Indeed, </w:t>
      </w:r>
      <w:r w:rsidRPr="00E2104C">
        <w:rPr>
          <w:rStyle w:val="StyleUnderline"/>
          <w:highlight w:val="yellow"/>
        </w:rPr>
        <w:t>so far</w:t>
      </w:r>
      <w:r w:rsidRPr="001D53D6">
        <w:rPr>
          <w:rStyle w:val="StyleUnderline"/>
        </w:rPr>
        <w:t xml:space="preserve"> this year, </w:t>
      </w:r>
      <w:r w:rsidRPr="00E2104C">
        <w:rPr>
          <w:rStyle w:val="StyleUnderline"/>
          <w:highlight w:val="yellow"/>
        </w:rPr>
        <w:t>Dem</w:t>
      </w:r>
      <w:r w:rsidRPr="001D53D6">
        <w:rPr>
          <w:rStyle w:val="StyleUnderline"/>
        </w:rPr>
        <w:t>ocrat</w:t>
      </w:r>
      <w:r w:rsidRPr="00E2104C">
        <w:rPr>
          <w:rStyle w:val="StyleUnderline"/>
          <w:highlight w:val="yellow"/>
        </w:rPr>
        <w:t>s</w:t>
      </w:r>
      <w:r w:rsidRPr="001D53D6">
        <w:rPr>
          <w:rStyle w:val="StyleUnderline"/>
        </w:rPr>
        <w:t xml:space="preserve"> have more than </w:t>
      </w:r>
      <w:r w:rsidRPr="00E2104C">
        <w:rPr>
          <w:rStyle w:val="StyleUnderline"/>
          <w:highlight w:val="yellow"/>
        </w:rPr>
        <w:t>doubled their April generic ballot lead</w:t>
      </w:r>
      <w:r w:rsidRPr="00E2104C">
        <w:rPr>
          <w:sz w:val="16"/>
        </w:rPr>
        <w:t xml:space="preserve"> of 5 percentage points. The Democrats led by just 6.9 points when they lost the Georgia 6 special election. </w:t>
      </w:r>
      <w:r w:rsidRPr="00E2104C">
        <w:rPr>
          <w:rStyle w:val="StyleUnderline"/>
          <w:highlight w:val="yellow"/>
        </w:rPr>
        <w:t>That indicates</w:t>
      </w:r>
      <w:r w:rsidRPr="00E2104C">
        <w:rPr>
          <w:sz w:val="16"/>
        </w:rPr>
        <w:t xml:space="preserve"> that </w:t>
      </w:r>
      <w:r w:rsidRPr="00E2104C">
        <w:rPr>
          <w:rStyle w:val="StyleUnderline"/>
          <w:highlight w:val="yellow"/>
        </w:rPr>
        <w:t>the normal midterm trends are holding</w:t>
      </w:r>
      <w:r w:rsidRPr="001D53D6">
        <w:rPr>
          <w:rStyle w:val="StyleUnderline"/>
        </w:rPr>
        <w:t xml:space="preserve"> even in the age of</w:t>
      </w:r>
      <w:r w:rsidRPr="00E2104C">
        <w:rPr>
          <w:sz w:val="16"/>
        </w:rPr>
        <w:t xml:space="preserve"> President </w:t>
      </w:r>
      <w:r w:rsidRPr="001D53D6">
        <w:rPr>
          <w:rStyle w:val="StyleUnderline"/>
        </w:rPr>
        <w:t>Trump</w:t>
      </w:r>
      <w:r w:rsidRPr="00E2104C">
        <w:rPr>
          <w:sz w:val="16"/>
        </w:rPr>
        <w:t>.</w:t>
      </w:r>
    </w:p>
    <w:p w14:paraId="710F87CD" w14:textId="77777777" w:rsidR="000C6082" w:rsidRDefault="000C6082" w:rsidP="000C6082"/>
    <w:p w14:paraId="77534B0D" w14:textId="77777777" w:rsidR="00E40019" w:rsidRPr="00C5642F" w:rsidRDefault="00E40019" w:rsidP="00E40019">
      <w:pPr>
        <w:pStyle w:val="Heading4"/>
      </w:pPr>
      <w:r>
        <w:t xml:space="preserve">It’s not too early---the current climate shapes recruitment of candidates and generic polls can predict the overall trend </w:t>
      </w:r>
    </w:p>
    <w:p w14:paraId="51733A77" w14:textId="01FF63A2" w:rsidR="00E40019" w:rsidRPr="00F61B47" w:rsidRDefault="00E40019" w:rsidP="00E40019">
      <w:r>
        <w:t xml:space="preserve">Chris </w:t>
      </w:r>
      <w:r w:rsidRPr="00F61B47">
        <w:rPr>
          <w:rStyle w:val="Style13ptBold"/>
        </w:rPr>
        <w:t xml:space="preserve">Cillizza </w:t>
      </w:r>
      <w:r w:rsidR="000C6082">
        <w:rPr>
          <w:rStyle w:val="Style13ptBold"/>
        </w:rPr>
        <w:t>17</w:t>
      </w:r>
      <w:r>
        <w:t>, CNN editor-at-large, “Here's why Republicans are in deep trouble in 2018,” 10/17/17, http://www.cnn.com/2017/10/17/politics/house-republicans-2018-generic-ballot/index.html</w:t>
      </w:r>
    </w:p>
    <w:p w14:paraId="4C96D41A" w14:textId="77777777" w:rsidR="00E40019" w:rsidRPr="00C5642F" w:rsidRDefault="00E40019" w:rsidP="00E40019">
      <w:pPr>
        <w:rPr>
          <w:sz w:val="16"/>
        </w:rPr>
      </w:pPr>
      <w:r w:rsidRPr="00C00642">
        <w:rPr>
          <w:rStyle w:val="Emphasis"/>
          <w:highlight w:val="yellow"/>
        </w:rPr>
        <w:t>There's a wave building</w:t>
      </w:r>
      <w:r w:rsidRPr="00C5642F">
        <w:rPr>
          <w:rStyle w:val="StyleUnderline"/>
        </w:rPr>
        <w:t xml:space="preserve"> in the country</w:t>
      </w:r>
      <w:r w:rsidRPr="00C5642F">
        <w:rPr>
          <w:sz w:val="16"/>
        </w:rPr>
        <w:t xml:space="preserve"> -- one that looks likely to threaten the Republican House majority come November 2018.</w:t>
      </w:r>
    </w:p>
    <w:p w14:paraId="5153C05D" w14:textId="77777777" w:rsidR="00E40019" w:rsidRPr="00C5642F" w:rsidRDefault="00E40019" w:rsidP="00E40019">
      <w:pPr>
        <w:rPr>
          <w:sz w:val="16"/>
        </w:rPr>
      </w:pPr>
      <w:r w:rsidRPr="00C5642F">
        <w:rPr>
          <w:sz w:val="16"/>
        </w:rPr>
        <w:t>The signs are everywhere you look.</w:t>
      </w:r>
    </w:p>
    <w:p w14:paraId="15077E3D" w14:textId="77777777" w:rsidR="00E40019" w:rsidRPr="00C5642F" w:rsidRDefault="00E40019" w:rsidP="00E40019">
      <w:pPr>
        <w:rPr>
          <w:sz w:val="16"/>
        </w:rPr>
      </w:pPr>
      <w:r w:rsidRPr="00C5642F">
        <w:rPr>
          <w:sz w:val="16"/>
        </w:rPr>
        <w:t>President Trump is at 37% approval nationwide</w:t>
      </w:r>
    </w:p>
    <w:p w14:paraId="5B82A474" w14:textId="77777777" w:rsidR="00E40019" w:rsidRPr="00C5642F" w:rsidRDefault="00E40019" w:rsidP="00E40019">
      <w:pPr>
        <w:rPr>
          <w:sz w:val="16"/>
        </w:rPr>
      </w:pPr>
      <w:r w:rsidRPr="00C00642">
        <w:rPr>
          <w:rStyle w:val="StyleUnderline"/>
          <w:highlight w:val="yellow"/>
        </w:rPr>
        <w:t>Democrats have a massive edge in the generic ballot</w:t>
      </w:r>
      <w:r w:rsidRPr="00C5642F">
        <w:rPr>
          <w:sz w:val="16"/>
        </w:rPr>
        <w:t>, including a 14-point lead in the new CNN national poll</w:t>
      </w:r>
    </w:p>
    <w:p w14:paraId="3DEBDC1E" w14:textId="77777777" w:rsidR="00E40019" w:rsidRPr="00C5642F" w:rsidRDefault="00E40019" w:rsidP="00E40019">
      <w:pPr>
        <w:rPr>
          <w:sz w:val="16"/>
        </w:rPr>
      </w:pPr>
      <w:r w:rsidRPr="00C5642F">
        <w:rPr>
          <w:sz w:val="16"/>
        </w:rPr>
        <w:lastRenderedPageBreak/>
        <w:t>Deep divisions exist within the GOP between the Trump wing and the establishment wing</w:t>
      </w:r>
    </w:p>
    <w:p w14:paraId="1C684CE8" w14:textId="77777777" w:rsidR="00E40019" w:rsidRPr="00C5642F" w:rsidRDefault="00E40019" w:rsidP="00E40019">
      <w:pPr>
        <w:rPr>
          <w:sz w:val="16"/>
        </w:rPr>
      </w:pPr>
      <w:r w:rsidRPr="00C5642F">
        <w:rPr>
          <w:sz w:val="16"/>
        </w:rPr>
        <w:t>Political prognosticators are starting to take notice.</w:t>
      </w:r>
    </w:p>
    <w:p w14:paraId="685B2A3C" w14:textId="77777777" w:rsidR="00E40019" w:rsidRPr="00C5642F" w:rsidRDefault="00E40019" w:rsidP="00E40019">
      <w:pPr>
        <w:rPr>
          <w:sz w:val="16"/>
        </w:rPr>
      </w:pPr>
      <w:r w:rsidRPr="00C5642F">
        <w:rPr>
          <w:sz w:val="16"/>
        </w:rPr>
        <w:t xml:space="preserve">On Monday, the </w:t>
      </w:r>
      <w:r w:rsidRPr="00C5642F">
        <w:rPr>
          <w:rStyle w:val="StyleUnderline"/>
        </w:rPr>
        <w:t>Cook</w:t>
      </w:r>
      <w:r w:rsidRPr="00C5642F">
        <w:rPr>
          <w:sz w:val="16"/>
        </w:rPr>
        <w:t xml:space="preserve"> Political Report, a non-partisan handicapping tip sheet, </w:t>
      </w:r>
      <w:r w:rsidRPr="00C5642F">
        <w:rPr>
          <w:rStyle w:val="StyleUnderline"/>
        </w:rPr>
        <w:t>moved 11 Republican-held seats into more vulnerable territor</w:t>
      </w:r>
      <w:r w:rsidRPr="00C5642F">
        <w:rPr>
          <w:sz w:val="16"/>
        </w:rPr>
        <w:t>y, a reflection, wrote House editor David Wasserman, of the quality Democratic candidates drawn to run by what looks like a very favorable national political environment.</w:t>
      </w:r>
    </w:p>
    <w:p w14:paraId="0C70245B" w14:textId="77777777" w:rsidR="00E40019" w:rsidRPr="00C5642F" w:rsidRDefault="00E40019" w:rsidP="00E40019">
      <w:pPr>
        <w:rPr>
          <w:sz w:val="16"/>
        </w:rPr>
      </w:pPr>
      <w:r w:rsidRPr="00C5642F">
        <w:rPr>
          <w:sz w:val="16"/>
        </w:rPr>
        <w:t>"Based on recent developments in races and conversations with candidates and operatives on both sides of the aisle, many races have the potential to become more competitive," Wasserman concluded.</w:t>
      </w:r>
    </w:p>
    <w:p w14:paraId="452F6165" w14:textId="77777777" w:rsidR="00E40019" w:rsidRPr="00C5642F" w:rsidRDefault="00E40019" w:rsidP="00E40019">
      <w:pPr>
        <w:rPr>
          <w:sz w:val="16"/>
        </w:rPr>
      </w:pPr>
      <w:r w:rsidRPr="00C5642F">
        <w:rPr>
          <w:sz w:val="16"/>
        </w:rPr>
        <w:t xml:space="preserve">(Sidebar: </w:t>
      </w:r>
      <w:r w:rsidRPr="00C00642">
        <w:rPr>
          <w:rStyle w:val="StyleUnderline"/>
          <w:highlight w:val="yellow"/>
        </w:rPr>
        <w:t>For all the talk about how</w:t>
      </w:r>
      <w:r w:rsidRPr="00C5642F">
        <w:rPr>
          <w:rStyle w:val="StyleUnderline"/>
        </w:rPr>
        <w:t xml:space="preserve"> the political environment </w:t>
      </w:r>
      <w:r w:rsidRPr="00C00642">
        <w:rPr>
          <w:rStyle w:val="StyleUnderline"/>
          <w:highlight w:val="yellow"/>
        </w:rPr>
        <w:t>today doesn't dictate</w:t>
      </w:r>
      <w:r w:rsidRPr="00C5642F">
        <w:rPr>
          <w:rStyle w:val="StyleUnderline"/>
        </w:rPr>
        <w:t xml:space="preserve"> what that environment will be come November </w:t>
      </w:r>
      <w:r w:rsidRPr="00C00642">
        <w:rPr>
          <w:rStyle w:val="StyleUnderline"/>
          <w:highlight w:val="yellow"/>
        </w:rPr>
        <w:t>2018</w:t>
      </w:r>
      <w:r w:rsidRPr="00C5642F">
        <w:rPr>
          <w:sz w:val="16"/>
        </w:rPr>
        <w:t xml:space="preserve">, </w:t>
      </w:r>
      <w:r w:rsidRPr="00C00642">
        <w:rPr>
          <w:rStyle w:val="Emphasis"/>
          <w:highlight w:val="yellow"/>
        </w:rPr>
        <w:t>it does have a major impact</w:t>
      </w:r>
      <w:r w:rsidRPr="00C5642F">
        <w:rPr>
          <w:sz w:val="16"/>
        </w:rPr>
        <w:t xml:space="preserve">. </w:t>
      </w:r>
      <w:r w:rsidRPr="00C00642">
        <w:rPr>
          <w:rStyle w:val="StyleUnderline"/>
          <w:highlight w:val="yellow"/>
        </w:rPr>
        <w:t>Today's</w:t>
      </w:r>
      <w:r w:rsidRPr="00C5642F">
        <w:rPr>
          <w:rStyle w:val="StyleUnderline"/>
        </w:rPr>
        <w:t xml:space="preserve"> political </w:t>
      </w:r>
      <w:r w:rsidRPr="00C00642">
        <w:rPr>
          <w:rStyle w:val="StyleUnderline"/>
          <w:highlight w:val="yellow"/>
        </w:rPr>
        <w:t xml:space="preserve">conditions </w:t>
      </w:r>
      <w:r w:rsidRPr="00C00642">
        <w:rPr>
          <w:rStyle w:val="Emphasis"/>
          <w:highlight w:val="yellow"/>
        </w:rPr>
        <w:t>help/hinder recruitment</w:t>
      </w:r>
      <w:r w:rsidRPr="00C00642">
        <w:rPr>
          <w:rStyle w:val="StyleUnderline"/>
          <w:highlight w:val="yellow"/>
        </w:rPr>
        <w:t>; good candidates win</w:t>
      </w:r>
      <w:r w:rsidRPr="00C5642F">
        <w:rPr>
          <w:rStyle w:val="StyleUnderline"/>
        </w:rPr>
        <w:t>, bad ones don't</w:t>
      </w:r>
      <w:r w:rsidRPr="00C5642F">
        <w:rPr>
          <w:sz w:val="16"/>
        </w:rPr>
        <w:t>.)</w:t>
      </w:r>
    </w:p>
    <w:p w14:paraId="45B82B38" w14:textId="77777777" w:rsidR="00E40019" w:rsidRPr="00C5642F" w:rsidRDefault="00E40019" w:rsidP="00E40019">
      <w:pPr>
        <w:rPr>
          <w:sz w:val="16"/>
        </w:rPr>
      </w:pPr>
      <w:r w:rsidRPr="00C5642F">
        <w:rPr>
          <w:sz w:val="16"/>
        </w:rPr>
        <w:t>The Cook report now rates 61 Republican-held seats as potentially competitive -- compared with 20 competitive Democratic seats.</w:t>
      </w:r>
    </w:p>
    <w:p w14:paraId="455EE0C8" w14:textId="77777777" w:rsidR="00E40019" w:rsidRPr="00C5642F" w:rsidRDefault="00E40019" w:rsidP="00E40019">
      <w:pPr>
        <w:rPr>
          <w:sz w:val="16"/>
        </w:rPr>
      </w:pPr>
      <w:r w:rsidRPr="00C5642F">
        <w:rPr>
          <w:sz w:val="16"/>
        </w:rPr>
        <w:t>Inside Elections, another political tip sheet, run by Nathan Gonzales, lists 48 GOP held seats and just 14 Democratic seats in its competitive House race rankings.</w:t>
      </w:r>
    </w:p>
    <w:p w14:paraId="63E21F89" w14:textId="77777777" w:rsidR="00E40019" w:rsidRPr="00C5642F" w:rsidRDefault="00E40019" w:rsidP="00E40019">
      <w:pPr>
        <w:rPr>
          <w:sz w:val="16"/>
        </w:rPr>
      </w:pPr>
      <w:r w:rsidRPr="00C5642F">
        <w:rPr>
          <w:sz w:val="16"/>
        </w:rPr>
        <w:t xml:space="preserve">The </w:t>
      </w:r>
      <w:r w:rsidRPr="00C5642F">
        <w:rPr>
          <w:rStyle w:val="StyleUnderline"/>
        </w:rPr>
        <w:t>political models</w:t>
      </w:r>
      <w:r w:rsidRPr="00C5642F">
        <w:rPr>
          <w:sz w:val="16"/>
        </w:rPr>
        <w:t xml:space="preserve"> -- an attempt to forecast what the outcome of the 2018 House elections will be based on a series of objective factors that have proved influential in past elections -- </w:t>
      </w:r>
      <w:r w:rsidRPr="00C5642F">
        <w:rPr>
          <w:rStyle w:val="StyleUnderline"/>
        </w:rPr>
        <w:t xml:space="preserve">are also beginning to point to </w:t>
      </w:r>
      <w:r w:rsidRPr="00C5642F">
        <w:rPr>
          <w:rStyle w:val="Emphasis"/>
        </w:rPr>
        <w:t>increased odds of Democrats</w:t>
      </w:r>
      <w:r w:rsidRPr="00C5642F">
        <w:rPr>
          <w:sz w:val="16"/>
        </w:rPr>
        <w:t xml:space="preserve"> picking up the 23 seats they need to retake the majority.</w:t>
      </w:r>
    </w:p>
    <w:p w14:paraId="74E0C486" w14:textId="77777777" w:rsidR="00E40019" w:rsidRPr="00C5642F" w:rsidRDefault="00E40019" w:rsidP="00E40019">
      <w:pPr>
        <w:rPr>
          <w:sz w:val="16"/>
        </w:rPr>
      </w:pPr>
      <w:r w:rsidRPr="00C5642F">
        <w:rPr>
          <w:sz w:val="16"/>
        </w:rPr>
        <w:t>The Decision Desk HQ House model now gives Democrats a 46% chance of winning the majority, up from a less than one-in-three chance earlier this fall. (Some of that change, it's worth noting, is due to a change in the model; read more about that here.)</w:t>
      </w:r>
    </w:p>
    <w:p w14:paraId="6DE04F40" w14:textId="77777777" w:rsidR="00E40019" w:rsidRPr="00C5642F" w:rsidRDefault="00E40019" w:rsidP="00E40019">
      <w:pPr>
        <w:rPr>
          <w:sz w:val="16"/>
        </w:rPr>
      </w:pPr>
      <w:r w:rsidRPr="00C5642F">
        <w:rPr>
          <w:sz w:val="16"/>
        </w:rPr>
        <w:t>Both the political prognosticators and the modelers are driven by the underlying numbers that historically have predicted which party will win elections -- particularly midterm elections. If those numbers change, the models shift and the political handicappers often adjust their predictions too.</w:t>
      </w:r>
    </w:p>
    <w:p w14:paraId="514D2CC8" w14:textId="77777777" w:rsidR="00E40019" w:rsidRPr="000C6082" w:rsidRDefault="00E40019" w:rsidP="00E40019">
      <w:pPr>
        <w:rPr>
          <w:sz w:val="16"/>
        </w:rPr>
      </w:pPr>
      <w:r w:rsidRPr="00C5642F">
        <w:rPr>
          <w:sz w:val="16"/>
        </w:rPr>
        <w:t xml:space="preserve">Which is of course possible! </w:t>
      </w:r>
      <w:r w:rsidRPr="000C6082">
        <w:rPr>
          <w:rStyle w:val="StyleUnderline"/>
        </w:rPr>
        <w:t>It's only October 17</w:t>
      </w:r>
      <w:r w:rsidRPr="000C6082">
        <w:rPr>
          <w:sz w:val="16"/>
        </w:rPr>
        <w:t>, after all.</w:t>
      </w:r>
    </w:p>
    <w:p w14:paraId="18BBC91A" w14:textId="77777777" w:rsidR="00E40019" w:rsidRPr="00C5642F" w:rsidRDefault="00E40019" w:rsidP="00E40019">
      <w:pPr>
        <w:rPr>
          <w:sz w:val="16"/>
        </w:rPr>
      </w:pPr>
      <w:r w:rsidRPr="000C6082">
        <w:rPr>
          <w:rStyle w:val="Emphasis"/>
        </w:rPr>
        <w:t>That said</w:t>
      </w:r>
      <w:r w:rsidRPr="000C6082">
        <w:rPr>
          <w:sz w:val="16"/>
        </w:rPr>
        <w:t>, the underlying</w:t>
      </w:r>
      <w:r w:rsidRPr="00C5642F">
        <w:rPr>
          <w:sz w:val="16"/>
        </w:rPr>
        <w:t xml:space="preserve"> numbers are daunting for Republicans.</w:t>
      </w:r>
    </w:p>
    <w:p w14:paraId="771EB91E" w14:textId="77777777" w:rsidR="00E40019" w:rsidRPr="00C5642F" w:rsidRDefault="00E40019" w:rsidP="00E40019">
      <w:pPr>
        <w:rPr>
          <w:sz w:val="16"/>
        </w:rPr>
      </w:pPr>
      <w:r w:rsidRPr="00C00642">
        <w:rPr>
          <w:rStyle w:val="StyleUnderline"/>
          <w:highlight w:val="yellow"/>
        </w:rPr>
        <w:t>The generic ballot test</w:t>
      </w:r>
      <w:r w:rsidRPr="00C5642F">
        <w:rPr>
          <w:sz w:val="16"/>
        </w:rPr>
        <w:t xml:space="preserve"> -- if the election was held today, would you vote for the Democrat or the Republican for Congress? -- </w:t>
      </w:r>
      <w:r w:rsidRPr="00C00642">
        <w:rPr>
          <w:rStyle w:val="StyleUnderline"/>
          <w:highlight w:val="yellow"/>
        </w:rPr>
        <w:t>is</w:t>
      </w:r>
      <w:r w:rsidRPr="00C5642F">
        <w:rPr>
          <w:rStyle w:val="StyleUnderline"/>
        </w:rPr>
        <w:t xml:space="preserve"> generally regarded as </w:t>
      </w:r>
      <w:r w:rsidRPr="00C00642">
        <w:rPr>
          <w:rStyle w:val="StyleUnderline"/>
          <w:highlight w:val="yellow"/>
        </w:rPr>
        <w:t>a</w:t>
      </w:r>
      <w:r w:rsidRPr="00C5642F">
        <w:rPr>
          <w:rStyle w:val="StyleUnderline"/>
        </w:rPr>
        <w:t xml:space="preserve"> sort of </w:t>
      </w:r>
      <w:r w:rsidRPr="00C00642">
        <w:rPr>
          <w:rStyle w:val="Emphasis"/>
          <w:highlight w:val="yellow"/>
        </w:rPr>
        <w:t>weather vane</w:t>
      </w:r>
      <w:r w:rsidRPr="00C5642F">
        <w:rPr>
          <w:rStyle w:val="StyleUnderline"/>
        </w:rPr>
        <w:t xml:space="preserve"> to judge how strongly the wind is blowing and toward which party</w:t>
      </w:r>
      <w:r w:rsidRPr="00C5642F">
        <w:rPr>
          <w:sz w:val="16"/>
        </w:rPr>
        <w:t>.</w:t>
      </w:r>
    </w:p>
    <w:p w14:paraId="70B0A975" w14:textId="77777777" w:rsidR="00E40019" w:rsidRPr="00C5642F" w:rsidRDefault="00E40019" w:rsidP="00E40019">
      <w:pPr>
        <w:rPr>
          <w:sz w:val="16"/>
        </w:rPr>
      </w:pPr>
      <w:r w:rsidRPr="00C5642F">
        <w:rPr>
          <w:sz w:val="16"/>
        </w:rPr>
        <w:t xml:space="preserve">And </w:t>
      </w:r>
      <w:proofErr w:type="gramStart"/>
      <w:r w:rsidRPr="00C5642F">
        <w:rPr>
          <w:sz w:val="16"/>
        </w:rPr>
        <w:t>at the moment</w:t>
      </w:r>
      <w:proofErr w:type="gramEnd"/>
      <w:r w:rsidRPr="00C5642F">
        <w:rPr>
          <w:sz w:val="16"/>
        </w:rPr>
        <w:t xml:space="preserve">, </w:t>
      </w:r>
      <w:r w:rsidRPr="00C00642">
        <w:rPr>
          <w:rStyle w:val="Emphasis"/>
          <w:highlight w:val="yellow"/>
        </w:rPr>
        <w:t>the winds</w:t>
      </w:r>
      <w:r w:rsidRPr="00C5642F">
        <w:rPr>
          <w:rStyle w:val="Emphasis"/>
        </w:rPr>
        <w:t xml:space="preserve"> have </w:t>
      </w:r>
      <w:r w:rsidRPr="00C00642">
        <w:rPr>
          <w:rStyle w:val="Emphasis"/>
          <w:highlight w:val="yellow"/>
        </w:rPr>
        <w:t>shifted in Dem</w:t>
      </w:r>
      <w:r w:rsidRPr="00C5642F">
        <w:rPr>
          <w:rStyle w:val="Emphasis"/>
        </w:rPr>
        <w:t>ocrat</w:t>
      </w:r>
      <w:r w:rsidRPr="00C00642">
        <w:rPr>
          <w:rStyle w:val="Emphasis"/>
          <w:highlight w:val="yellow"/>
        </w:rPr>
        <w:t>s' favor</w:t>
      </w:r>
      <w:r w:rsidRPr="00C5642F">
        <w:rPr>
          <w:sz w:val="16"/>
        </w:rPr>
        <w:t xml:space="preserve">. Among all adults in the new CNN poll, </w:t>
      </w:r>
      <w:r w:rsidRPr="00C5642F">
        <w:rPr>
          <w:rStyle w:val="StyleUnderline"/>
        </w:rPr>
        <w:t>51%</w:t>
      </w:r>
      <w:r w:rsidRPr="00C5642F">
        <w:rPr>
          <w:sz w:val="16"/>
        </w:rPr>
        <w:t xml:space="preserve"> say they </w:t>
      </w:r>
      <w:r w:rsidRPr="00C5642F">
        <w:rPr>
          <w:rStyle w:val="StyleUnderline"/>
        </w:rPr>
        <w:t>would vote for a Democratic candidate while 37%</w:t>
      </w:r>
      <w:r w:rsidRPr="00C5642F">
        <w:rPr>
          <w:sz w:val="16"/>
        </w:rPr>
        <w:t xml:space="preserve"> say they </w:t>
      </w:r>
      <w:r w:rsidRPr="00C5642F">
        <w:rPr>
          <w:rStyle w:val="StyleUnderline"/>
        </w:rPr>
        <w:t>would choose a Republican one</w:t>
      </w:r>
      <w:r w:rsidRPr="00C5642F">
        <w:rPr>
          <w:sz w:val="16"/>
        </w:rPr>
        <w:t>. Among registered voters, a narrower sample of those more likely to vote, the margin is even larger: 54% Democratic, 36% Republican.</w:t>
      </w:r>
    </w:p>
    <w:p w14:paraId="4461ED8E" w14:textId="77777777" w:rsidR="00E40019" w:rsidRDefault="00E40019" w:rsidP="00E40019">
      <w:pPr>
        <w:rPr>
          <w:sz w:val="16"/>
        </w:rPr>
      </w:pPr>
      <w:r w:rsidRPr="00C5642F">
        <w:rPr>
          <w:sz w:val="16"/>
        </w:rPr>
        <w:t>Democrats tend to have a three-to-</w:t>
      </w:r>
      <w:proofErr w:type="gramStart"/>
      <w:r w:rsidRPr="00C5642F">
        <w:rPr>
          <w:sz w:val="16"/>
        </w:rPr>
        <w:t>five point</w:t>
      </w:r>
      <w:proofErr w:type="gramEnd"/>
      <w:r w:rsidRPr="00C5642F">
        <w:rPr>
          <w:sz w:val="16"/>
        </w:rPr>
        <w:t xml:space="preserve"> edge on the generic ballot question. And </w:t>
      </w:r>
      <w:r w:rsidRPr="00C00642">
        <w:rPr>
          <w:rStyle w:val="Emphasis"/>
          <w:highlight w:val="yellow"/>
        </w:rPr>
        <w:t>yes it, is early</w:t>
      </w:r>
      <w:r w:rsidRPr="00C5642F">
        <w:rPr>
          <w:sz w:val="16"/>
        </w:rPr>
        <w:t xml:space="preserve">. </w:t>
      </w:r>
      <w:r w:rsidRPr="00C00642">
        <w:rPr>
          <w:rStyle w:val="StyleUnderline"/>
          <w:highlight w:val="yellow"/>
        </w:rPr>
        <w:t>But such a wide margin</w:t>
      </w:r>
      <w:r w:rsidRPr="00C5642F">
        <w:rPr>
          <w:rStyle w:val="StyleUnderline"/>
        </w:rPr>
        <w:t xml:space="preserve"> in the generic ballot </w:t>
      </w:r>
      <w:r w:rsidRPr="00C00642">
        <w:rPr>
          <w:rStyle w:val="StyleUnderline"/>
          <w:highlight w:val="yellow"/>
        </w:rPr>
        <w:t xml:space="preserve">looks </w:t>
      </w:r>
      <w:proofErr w:type="gramStart"/>
      <w:r w:rsidRPr="00C00642">
        <w:rPr>
          <w:rStyle w:val="Emphasis"/>
          <w:highlight w:val="yellow"/>
        </w:rPr>
        <w:t>similar to</w:t>
      </w:r>
      <w:proofErr w:type="gramEnd"/>
      <w:r w:rsidRPr="00C00642">
        <w:rPr>
          <w:rStyle w:val="Emphasis"/>
          <w:highlight w:val="yellow"/>
        </w:rPr>
        <w:t xml:space="preserve"> October 2005</w:t>
      </w:r>
      <w:r w:rsidRPr="00C5642F">
        <w:rPr>
          <w:sz w:val="16"/>
        </w:rPr>
        <w:t xml:space="preserve"> when Democrats had an eight-point edge; </w:t>
      </w:r>
      <w:r w:rsidRPr="00C00642">
        <w:rPr>
          <w:rStyle w:val="StyleUnderline"/>
          <w:highlight w:val="yellow"/>
        </w:rPr>
        <w:t>the party went on to pick up 30 seats</w:t>
      </w:r>
      <w:r w:rsidRPr="00C5642F">
        <w:rPr>
          <w:rStyle w:val="StyleUnderline"/>
        </w:rPr>
        <w:t xml:space="preserve"> and capture the majority from Republicans</w:t>
      </w:r>
      <w:r w:rsidRPr="00C5642F">
        <w:rPr>
          <w:sz w:val="16"/>
        </w:rPr>
        <w:t>. It's also worth noting that Democrats' generic ballot edge in the CNN poll has never been below nine points since Trump became President.</w:t>
      </w:r>
    </w:p>
    <w:p w14:paraId="79A97D5B" w14:textId="77777777" w:rsidR="00E40019" w:rsidRPr="00E40019" w:rsidRDefault="00E40019" w:rsidP="00E40019"/>
    <w:p w14:paraId="426B5A30" w14:textId="459D9E89" w:rsidR="00345FFF" w:rsidRDefault="00345FFF" w:rsidP="00345FFF">
      <w:pPr>
        <w:pStyle w:val="Heading3"/>
      </w:pPr>
      <w:r>
        <w:t xml:space="preserve">AT: Polls Bad/2016 </w:t>
      </w:r>
    </w:p>
    <w:p w14:paraId="4BA9F1C6" w14:textId="77777777" w:rsidR="00345FFF" w:rsidRDefault="00345FFF" w:rsidP="00345FFF">
      <w:pPr>
        <w:pStyle w:val="Heading4"/>
      </w:pPr>
      <w:r>
        <w:t>Polls have been accurate so far and Trump will likely mess something up</w:t>
      </w:r>
    </w:p>
    <w:p w14:paraId="51AD086E" w14:textId="77777777" w:rsidR="00345FFF" w:rsidRDefault="00345FFF" w:rsidP="00345FFF">
      <w:r>
        <w:t xml:space="preserve">Sean </w:t>
      </w:r>
      <w:proofErr w:type="spellStart"/>
      <w:r w:rsidRPr="00550B39">
        <w:rPr>
          <w:rStyle w:val="Style13ptBold"/>
        </w:rPr>
        <w:t>Trende</w:t>
      </w:r>
      <w:proofErr w:type="spellEnd"/>
      <w:r w:rsidRPr="00550B39">
        <w:rPr>
          <w:rStyle w:val="Style13ptBold"/>
        </w:rPr>
        <w:t xml:space="preserve"> 6/10</w:t>
      </w:r>
      <w:r>
        <w:t xml:space="preserve">, J.D. from Duke University, Senior Editor for </w:t>
      </w:r>
      <w:proofErr w:type="spellStart"/>
      <w:r>
        <w:t>RealClearPolitics</w:t>
      </w:r>
      <w:proofErr w:type="spellEnd"/>
      <w:r>
        <w:t>, 6-10-18, “The weakening blue wave: Confident talk of a Democratic sweep in November has been greatly exaggerated,” http://www.nydailynews.com/opinion/ny-oped-weakening-blue-wave-20180608-story.html</w:t>
      </w:r>
    </w:p>
    <w:p w14:paraId="76293315" w14:textId="77777777" w:rsidR="00345FFF" w:rsidRPr="00AB6ACB" w:rsidRDefault="00345FFF" w:rsidP="00345FFF">
      <w:pPr>
        <w:rPr>
          <w:sz w:val="16"/>
        </w:rPr>
      </w:pPr>
      <w:r w:rsidRPr="00AB6ACB">
        <w:rPr>
          <w:sz w:val="16"/>
        </w:rPr>
        <w:t xml:space="preserve">Finally, some believe that the polls may not be adequately capturing Democratic enthusiasm. Polls are always off somewhat in November, but </w:t>
      </w:r>
      <w:r w:rsidRPr="00345FFF">
        <w:rPr>
          <w:sz w:val="16"/>
        </w:rPr>
        <w:t>trying to predict the direction they will be wrong is a mug’s game</w:t>
      </w:r>
      <w:r w:rsidRPr="00AB6ACB">
        <w:rPr>
          <w:sz w:val="16"/>
        </w:rPr>
        <w:t xml:space="preserve">. In truth, </w:t>
      </w:r>
      <w:r w:rsidRPr="00AB6ACB">
        <w:rPr>
          <w:rStyle w:val="StyleUnderline"/>
        </w:rPr>
        <w:t xml:space="preserve">the </w:t>
      </w:r>
      <w:r w:rsidRPr="00345FFF">
        <w:rPr>
          <w:rStyle w:val="StyleUnderline"/>
          <w:highlight w:val="yellow"/>
        </w:rPr>
        <w:t>polls have been</w:t>
      </w:r>
      <w:r w:rsidRPr="00AB6ACB">
        <w:rPr>
          <w:rStyle w:val="StyleUnderline"/>
        </w:rPr>
        <w:t xml:space="preserve"> </w:t>
      </w:r>
      <w:r w:rsidRPr="00345FFF">
        <w:rPr>
          <w:rStyle w:val="Emphasis"/>
          <w:highlight w:val="yellow"/>
        </w:rPr>
        <w:t>unusually accurate</w:t>
      </w:r>
      <w:r w:rsidRPr="00AB6ACB">
        <w:rPr>
          <w:rStyle w:val="StyleUnderline"/>
        </w:rPr>
        <w:t xml:space="preserve"> </w:t>
      </w:r>
      <w:r w:rsidRPr="00345FFF">
        <w:rPr>
          <w:rStyle w:val="StyleUnderline"/>
          <w:highlight w:val="yellow"/>
        </w:rPr>
        <w:t>this</w:t>
      </w:r>
      <w:r w:rsidRPr="00AB6ACB">
        <w:rPr>
          <w:rStyle w:val="StyleUnderline"/>
        </w:rPr>
        <w:t xml:space="preserve"> election </w:t>
      </w:r>
      <w:r w:rsidRPr="00345FFF">
        <w:rPr>
          <w:rStyle w:val="StyleUnderline"/>
          <w:highlight w:val="yellow"/>
        </w:rPr>
        <w:t>cycle</w:t>
      </w:r>
      <w:r w:rsidRPr="00AB6ACB">
        <w:rPr>
          <w:rStyle w:val="StyleUnderline"/>
        </w:rPr>
        <w:t xml:space="preserve">, </w:t>
      </w:r>
      <w:r w:rsidRPr="00345FFF">
        <w:rPr>
          <w:rStyle w:val="StyleUnderline"/>
          <w:highlight w:val="yellow"/>
        </w:rPr>
        <w:t>with pollsters</w:t>
      </w:r>
      <w:r w:rsidRPr="00AB6ACB">
        <w:rPr>
          <w:rStyle w:val="StyleUnderline"/>
        </w:rPr>
        <w:t xml:space="preserve"> coming </w:t>
      </w:r>
      <w:r w:rsidRPr="00345FFF">
        <w:rPr>
          <w:rStyle w:val="StyleUnderline"/>
          <w:highlight w:val="yellow"/>
        </w:rPr>
        <w:t>close</w:t>
      </w:r>
      <w:r w:rsidRPr="00AB6ACB">
        <w:rPr>
          <w:rStyle w:val="StyleUnderline"/>
        </w:rPr>
        <w:t xml:space="preserve"> to the mark </w:t>
      </w:r>
      <w:r w:rsidRPr="00345FFF">
        <w:rPr>
          <w:rStyle w:val="StyleUnderline"/>
          <w:highlight w:val="yellow"/>
        </w:rPr>
        <w:t>in</w:t>
      </w:r>
      <w:r w:rsidRPr="00AB6ACB">
        <w:rPr>
          <w:rStyle w:val="StyleUnderline"/>
        </w:rPr>
        <w:t xml:space="preserve"> the </w:t>
      </w:r>
      <w:proofErr w:type="gramStart"/>
      <w:r w:rsidRPr="00AB6ACB">
        <w:rPr>
          <w:rStyle w:val="StyleUnderline"/>
        </w:rPr>
        <w:t xml:space="preserve">aforementioned </w:t>
      </w:r>
      <w:r w:rsidRPr="00345FFF">
        <w:rPr>
          <w:rStyle w:val="StyleUnderline"/>
          <w:highlight w:val="yellow"/>
        </w:rPr>
        <w:t>special</w:t>
      </w:r>
      <w:proofErr w:type="gramEnd"/>
      <w:r w:rsidRPr="00345FFF">
        <w:rPr>
          <w:rStyle w:val="StyleUnderline"/>
          <w:highlight w:val="yellow"/>
        </w:rPr>
        <w:t xml:space="preserve"> elections</w:t>
      </w:r>
      <w:r w:rsidRPr="00345FFF">
        <w:rPr>
          <w:sz w:val="16"/>
          <w:highlight w:val="yellow"/>
        </w:rPr>
        <w:t>,</w:t>
      </w:r>
      <w:r w:rsidRPr="00AB6ACB">
        <w:rPr>
          <w:sz w:val="16"/>
        </w:rPr>
        <w:t xml:space="preserve"> as well as in the Alabama Senate race. </w:t>
      </w:r>
      <w:r w:rsidRPr="00345FFF">
        <w:rPr>
          <w:rStyle w:val="StyleUnderline"/>
          <w:highlight w:val="yellow"/>
        </w:rPr>
        <w:t>There is no reason</w:t>
      </w:r>
      <w:r w:rsidRPr="00AB6ACB">
        <w:rPr>
          <w:rStyle w:val="StyleUnderline"/>
        </w:rPr>
        <w:t xml:space="preserve"> to expect that </w:t>
      </w:r>
      <w:r w:rsidRPr="00345FFF">
        <w:rPr>
          <w:rStyle w:val="StyleUnderline"/>
          <w:highlight w:val="yellow"/>
        </w:rPr>
        <w:t>they would capture those</w:t>
      </w:r>
      <w:r w:rsidRPr="00AB6ACB">
        <w:rPr>
          <w:rStyle w:val="StyleUnderline"/>
        </w:rPr>
        <w:t xml:space="preserve"> races </w:t>
      </w:r>
      <w:r w:rsidRPr="00345FFF">
        <w:rPr>
          <w:rStyle w:val="StyleUnderline"/>
          <w:highlight w:val="yellow"/>
        </w:rPr>
        <w:t xml:space="preserve">correctly, while missing </w:t>
      </w:r>
      <w:r w:rsidRPr="00345FFF">
        <w:rPr>
          <w:rStyle w:val="StyleUnderline"/>
        </w:rPr>
        <w:t>for</w:t>
      </w:r>
      <w:r w:rsidRPr="00AB6ACB">
        <w:rPr>
          <w:rStyle w:val="StyleUnderline"/>
        </w:rPr>
        <w:t xml:space="preserve"> </w:t>
      </w:r>
      <w:r w:rsidRPr="00345FFF">
        <w:rPr>
          <w:rStyle w:val="StyleUnderline"/>
          <w:highlight w:val="yellow"/>
        </w:rPr>
        <w:t>the fall</w:t>
      </w:r>
      <w:r w:rsidRPr="00AB6ACB">
        <w:rPr>
          <w:sz w:val="16"/>
        </w:rPr>
        <w:t>.</w:t>
      </w:r>
    </w:p>
    <w:p w14:paraId="2599A5A4" w14:textId="77777777" w:rsidR="00345FFF" w:rsidRPr="00AB6ACB" w:rsidRDefault="00345FFF" w:rsidP="00345FFF">
      <w:pPr>
        <w:rPr>
          <w:sz w:val="16"/>
        </w:rPr>
      </w:pPr>
      <w:r w:rsidRPr="00AB6ACB">
        <w:rPr>
          <w:sz w:val="16"/>
        </w:rPr>
        <w:t xml:space="preserve">Could </w:t>
      </w:r>
      <w:proofErr w:type="gramStart"/>
      <w:r w:rsidRPr="00AB6ACB">
        <w:rPr>
          <w:sz w:val="16"/>
        </w:rPr>
        <w:t>all of</w:t>
      </w:r>
      <w:proofErr w:type="gramEnd"/>
      <w:r w:rsidRPr="00AB6ACB">
        <w:rPr>
          <w:sz w:val="16"/>
        </w:rPr>
        <w:t xml:space="preserve"> this shift between now and Election Day? Absolutely.</w:t>
      </w:r>
    </w:p>
    <w:p w14:paraId="1274458B" w14:textId="5DC991CA" w:rsidR="00345FFF" w:rsidRDefault="00345FFF" w:rsidP="00345FFF">
      <w:pPr>
        <w:rPr>
          <w:rStyle w:val="StyleUnderline"/>
        </w:rPr>
      </w:pPr>
      <w:r w:rsidRPr="00AB6ACB">
        <w:rPr>
          <w:rStyle w:val="StyleUnderline"/>
        </w:rPr>
        <w:t xml:space="preserve">President </w:t>
      </w:r>
      <w:r w:rsidRPr="00345FFF">
        <w:rPr>
          <w:rStyle w:val="StyleUnderline"/>
          <w:highlight w:val="yellow"/>
        </w:rPr>
        <w:t>Trump is erratic</w:t>
      </w:r>
      <w:r w:rsidRPr="00345FFF">
        <w:rPr>
          <w:rStyle w:val="StyleUnderline"/>
        </w:rPr>
        <w:t>,</w:t>
      </w:r>
      <w:r w:rsidRPr="00AB6ACB">
        <w:rPr>
          <w:rStyle w:val="StyleUnderline"/>
        </w:rPr>
        <w:t xml:space="preserve"> the </w:t>
      </w:r>
      <w:r w:rsidRPr="00345FFF">
        <w:rPr>
          <w:rStyle w:val="Emphasis"/>
          <w:highlight w:val="yellow"/>
        </w:rPr>
        <w:t>No</w:t>
      </w:r>
      <w:r w:rsidRPr="00AB6ACB">
        <w:rPr>
          <w:rStyle w:val="StyleUnderline"/>
        </w:rPr>
        <w:t xml:space="preserve">rth </w:t>
      </w:r>
      <w:r w:rsidRPr="00345FFF">
        <w:rPr>
          <w:rStyle w:val="Emphasis"/>
          <w:highlight w:val="yellow"/>
        </w:rPr>
        <w:t>Ko</w:t>
      </w:r>
      <w:r w:rsidRPr="00AB6ACB">
        <w:rPr>
          <w:rStyle w:val="StyleUnderline"/>
        </w:rPr>
        <w:t xml:space="preserve">rea negotiations </w:t>
      </w:r>
      <w:r w:rsidRPr="00345FFF">
        <w:rPr>
          <w:rStyle w:val="StyleUnderline"/>
          <w:highlight w:val="yellow"/>
        </w:rPr>
        <w:t>could blow up</w:t>
      </w:r>
      <w:r w:rsidRPr="00AB6ACB">
        <w:rPr>
          <w:rStyle w:val="StyleUnderline"/>
        </w:rPr>
        <w:t xml:space="preserve"> in his face, and </w:t>
      </w:r>
      <w:r w:rsidRPr="00345FFF">
        <w:rPr>
          <w:rStyle w:val="StyleUnderline"/>
          <w:highlight w:val="yellow"/>
        </w:rPr>
        <w:t>his</w:t>
      </w:r>
      <w:r w:rsidRPr="00AB6ACB">
        <w:rPr>
          <w:rStyle w:val="StyleUnderline"/>
        </w:rPr>
        <w:t xml:space="preserve"> </w:t>
      </w:r>
      <w:r w:rsidRPr="00345FFF">
        <w:rPr>
          <w:rStyle w:val="StyleUnderline"/>
          <w:highlight w:val="yellow"/>
        </w:rPr>
        <w:t>pronouncements on trade may</w:t>
      </w:r>
      <w:r w:rsidRPr="00AB6ACB">
        <w:rPr>
          <w:rStyle w:val="StyleUnderline"/>
        </w:rPr>
        <w:t xml:space="preserve"> yet </w:t>
      </w:r>
      <w:r w:rsidRPr="00345FFF">
        <w:rPr>
          <w:rStyle w:val="StyleUnderline"/>
          <w:highlight w:val="yellow"/>
        </w:rPr>
        <w:t>throw the</w:t>
      </w:r>
      <w:r w:rsidRPr="00AB6ACB">
        <w:rPr>
          <w:rStyle w:val="StyleUnderline"/>
        </w:rPr>
        <w:t xml:space="preserve"> </w:t>
      </w:r>
      <w:r w:rsidRPr="00345FFF">
        <w:rPr>
          <w:rStyle w:val="Emphasis"/>
          <w:highlight w:val="yellow"/>
        </w:rPr>
        <w:t xml:space="preserve">economy </w:t>
      </w:r>
      <w:r w:rsidRPr="000A65F6">
        <w:rPr>
          <w:rStyle w:val="Emphasis"/>
          <w:highlight w:val="yellow"/>
        </w:rPr>
        <w:t>into decline</w:t>
      </w:r>
      <w:r w:rsidRPr="00AB6ACB">
        <w:rPr>
          <w:rStyle w:val="StyleUnderline"/>
        </w:rPr>
        <w:t xml:space="preserve">. The </w:t>
      </w:r>
      <w:r w:rsidRPr="00345FFF">
        <w:rPr>
          <w:rStyle w:val="Emphasis"/>
          <w:highlight w:val="yellow"/>
        </w:rPr>
        <w:t>Mueller</w:t>
      </w:r>
      <w:r w:rsidRPr="00AB6ACB">
        <w:rPr>
          <w:rStyle w:val="StyleUnderline"/>
        </w:rPr>
        <w:t xml:space="preserve"> investigation </w:t>
      </w:r>
      <w:r w:rsidRPr="00345FFF">
        <w:rPr>
          <w:rStyle w:val="StyleUnderline"/>
          <w:highlight w:val="yellow"/>
        </w:rPr>
        <w:t>continues to hang</w:t>
      </w:r>
      <w:r w:rsidRPr="00AB6ACB">
        <w:rPr>
          <w:rStyle w:val="StyleUnderline"/>
        </w:rPr>
        <w:t xml:space="preserve"> like a Sword of Damocles over the administration; </w:t>
      </w:r>
      <w:r w:rsidRPr="000A65F6">
        <w:rPr>
          <w:rStyle w:val="StyleUnderline"/>
          <w:highlight w:val="yellow"/>
        </w:rPr>
        <w:t>indictments of</w:t>
      </w:r>
      <w:r w:rsidRPr="00AB6ACB">
        <w:rPr>
          <w:rStyle w:val="StyleUnderline"/>
        </w:rPr>
        <w:t xml:space="preserve"> close political </w:t>
      </w:r>
      <w:r w:rsidRPr="000A65F6">
        <w:rPr>
          <w:rStyle w:val="StyleUnderline"/>
          <w:highlight w:val="yellow"/>
        </w:rPr>
        <w:t>associates or family members could reset the narrative</w:t>
      </w:r>
      <w:r w:rsidRPr="00AB6ACB">
        <w:rPr>
          <w:rStyle w:val="StyleUnderline"/>
        </w:rPr>
        <w:t xml:space="preserve"> and put us back to where we were in the fall of 2017.</w:t>
      </w:r>
    </w:p>
    <w:p w14:paraId="18EAE5A0" w14:textId="0677EC8B" w:rsidR="00AE7ACF" w:rsidRPr="00AE7ACF" w:rsidRDefault="00AE7ACF" w:rsidP="00AE7ACF"/>
    <w:p w14:paraId="6F0A6D37" w14:textId="77777777" w:rsidR="00033C05" w:rsidRDefault="00033C05" w:rsidP="00033C05">
      <w:pPr>
        <w:pStyle w:val="Heading4"/>
      </w:pPr>
      <w:r>
        <w:t xml:space="preserve">The K of polls is wrong, particularly about 2016 </w:t>
      </w:r>
    </w:p>
    <w:p w14:paraId="7E0CD216" w14:textId="57E87458" w:rsidR="00033C05" w:rsidRDefault="00033C05" w:rsidP="00033C05">
      <w:r>
        <w:t xml:space="preserve">Adam </w:t>
      </w:r>
      <w:r w:rsidRPr="0013435D">
        <w:rPr>
          <w:rStyle w:val="Style13ptBold"/>
        </w:rPr>
        <w:t xml:space="preserve">Rogers </w:t>
      </w:r>
      <w:r>
        <w:rPr>
          <w:rStyle w:val="Style13ptBold"/>
        </w:rPr>
        <w:t>18</w:t>
      </w:r>
      <w:r>
        <w:t>, writer for WIRED, 3/12/18, “MAYBE ELECTION POLLS AREN'T BROKEN AFTER ALL,” https://www.wired.com/story/maybe-election-polls-arent-broken-after-all/</w:t>
      </w:r>
    </w:p>
    <w:p w14:paraId="4CE4809D" w14:textId="77777777" w:rsidR="00033C05" w:rsidRPr="00E047FA" w:rsidRDefault="00033C05" w:rsidP="00033C05">
      <w:pPr>
        <w:rPr>
          <w:sz w:val="16"/>
        </w:rPr>
      </w:pPr>
      <w:r w:rsidRPr="00E047FA">
        <w:rPr>
          <w:sz w:val="16"/>
        </w:rPr>
        <w:t>NO MATTER WHERE you situate yourself on the political spectrum, don’t try to deny that the 2016 US presidential election made you go “</w:t>
      </w:r>
      <w:proofErr w:type="spellStart"/>
      <w:r w:rsidRPr="00E047FA">
        <w:rPr>
          <w:sz w:val="16"/>
        </w:rPr>
        <w:t>whaaaaaaat</w:t>
      </w:r>
      <w:proofErr w:type="spellEnd"/>
      <w:r w:rsidRPr="00E047FA">
        <w:rPr>
          <w:sz w:val="16"/>
        </w:rPr>
        <w:t xml:space="preserve">?” This isn’t a judgment; if you believe Michael Wolff’s book, even Donald Trump didn’t think Donald Trump was going to be president. Partially that’s </w:t>
      </w:r>
      <w:r w:rsidRPr="00E047FA">
        <w:rPr>
          <w:rStyle w:val="StyleUnderline"/>
        </w:rPr>
        <w:t>because of polls</w:t>
      </w:r>
      <w:r w:rsidRPr="00E047FA">
        <w:rPr>
          <w:sz w:val="16"/>
        </w:rPr>
        <w:t xml:space="preserve">. Even if you didn’t spend 2016 frantically refreshing </w:t>
      </w:r>
      <w:proofErr w:type="spellStart"/>
      <w:r w:rsidRPr="00E047FA">
        <w:rPr>
          <w:sz w:val="16"/>
        </w:rPr>
        <w:t>Fivethirtyeight</w:t>
      </w:r>
      <w:proofErr w:type="spellEnd"/>
      <w:r w:rsidRPr="00E047FA">
        <w:rPr>
          <w:sz w:val="16"/>
        </w:rPr>
        <w:t xml:space="preserve"> and arguing the relative merits of Sam Wang versus Larry Sabato (no judgment), if you just watched the news, </w:t>
      </w:r>
      <w:r w:rsidRPr="00E047FA">
        <w:rPr>
          <w:rStyle w:val="StyleUnderline"/>
          <w:highlight w:val="yellow"/>
        </w:rPr>
        <w:t>you probably thought</w:t>
      </w:r>
      <w:r w:rsidRPr="00E047FA">
        <w:rPr>
          <w:sz w:val="16"/>
        </w:rPr>
        <w:t xml:space="preserve"> that Hillary </w:t>
      </w:r>
      <w:r w:rsidRPr="00E047FA">
        <w:rPr>
          <w:rStyle w:val="StyleUnderline"/>
          <w:highlight w:val="yellow"/>
        </w:rPr>
        <w:t>Clinton had</w:t>
      </w:r>
      <w:r w:rsidRPr="00E047FA">
        <w:rPr>
          <w:sz w:val="16"/>
        </w:rPr>
        <w:t xml:space="preserve"> anywhere </w:t>
      </w:r>
      <w:r w:rsidRPr="00E047FA">
        <w:rPr>
          <w:rStyle w:val="StyleUnderline"/>
          <w:highlight w:val="yellow"/>
        </w:rPr>
        <w:t>from a 71</w:t>
      </w:r>
      <w:r w:rsidRPr="00E047FA">
        <w:rPr>
          <w:sz w:val="16"/>
        </w:rPr>
        <w:t xml:space="preserve"> percent </w:t>
      </w:r>
      <w:r w:rsidRPr="00E047FA">
        <w:rPr>
          <w:rStyle w:val="StyleUnderline"/>
          <w:highlight w:val="yellow"/>
        </w:rPr>
        <w:t>to 99 percent chance</w:t>
      </w:r>
      <w:r w:rsidRPr="00E047FA">
        <w:rPr>
          <w:rStyle w:val="StyleUnderline"/>
        </w:rPr>
        <w:t xml:space="preserve"> of becoming president</w:t>
      </w:r>
      <w:r w:rsidRPr="00E047FA">
        <w:rPr>
          <w:sz w:val="16"/>
        </w:rPr>
        <w:t>.</w:t>
      </w:r>
    </w:p>
    <w:p w14:paraId="7526F327" w14:textId="77777777" w:rsidR="00033C05" w:rsidRPr="00E047FA" w:rsidRDefault="00033C05" w:rsidP="00033C05">
      <w:pPr>
        <w:rPr>
          <w:sz w:val="16"/>
        </w:rPr>
      </w:pPr>
      <w:r w:rsidRPr="00E047FA">
        <w:rPr>
          <w:sz w:val="16"/>
        </w:rPr>
        <w:t xml:space="preserve">And yet. </w:t>
      </w:r>
    </w:p>
    <w:p w14:paraId="724B237D" w14:textId="77777777" w:rsidR="00033C05" w:rsidRPr="00E047FA" w:rsidRDefault="00033C05" w:rsidP="00033C05">
      <w:pPr>
        <w:rPr>
          <w:sz w:val="16"/>
        </w:rPr>
      </w:pPr>
      <w:r w:rsidRPr="00E047FA">
        <w:rPr>
          <w:rStyle w:val="StyleUnderline"/>
          <w:highlight w:val="yellow"/>
        </w:rPr>
        <w:lastRenderedPageBreak/>
        <w:t>That</w:t>
      </w:r>
      <w:r w:rsidRPr="00E047FA">
        <w:rPr>
          <w:rStyle w:val="StyleUnderline"/>
        </w:rPr>
        <w:t xml:space="preserve"> outcome</w:t>
      </w:r>
      <w:r w:rsidRPr="00E047FA">
        <w:rPr>
          <w:sz w:val="16"/>
        </w:rPr>
        <w:t xml:space="preserve">, combined with a similarly hinky 2015 election in the United Kingdom, </w:t>
      </w:r>
      <w:r w:rsidRPr="00E047FA">
        <w:rPr>
          <w:rStyle w:val="StyleUnderline"/>
          <w:highlight w:val="yellow"/>
        </w:rPr>
        <w:t>kicked into</w:t>
      </w:r>
      <w:r w:rsidRPr="00E047FA">
        <w:rPr>
          <w:sz w:val="16"/>
        </w:rPr>
        <w:t xml:space="preserve"> life an ecosystem of </w:t>
      </w:r>
      <w:proofErr w:type="spellStart"/>
      <w:r w:rsidRPr="00E047FA">
        <w:rPr>
          <w:rStyle w:val="StyleUnderline"/>
          <w:highlight w:val="yellow"/>
        </w:rPr>
        <w:t>mea</w:t>
      </w:r>
      <w:proofErr w:type="spellEnd"/>
      <w:r w:rsidRPr="00E047FA">
        <w:rPr>
          <w:sz w:val="16"/>
        </w:rPr>
        <w:t xml:space="preserve"> maxima </w:t>
      </w:r>
      <w:proofErr w:type="spellStart"/>
      <w:r w:rsidRPr="00E047FA">
        <w:rPr>
          <w:rStyle w:val="StyleUnderline"/>
          <w:highlight w:val="yellow"/>
        </w:rPr>
        <w:t>culpas</w:t>
      </w:r>
      <w:proofErr w:type="spellEnd"/>
      <w:r w:rsidRPr="00E047FA">
        <w:rPr>
          <w:rStyle w:val="StyleUnderline"/>
          <w:highlight w:val="yellow"/>
        </w:rPr>
        <w:t xml:space="preserve"> from pollsters</w:t>
      </w:r>
      <w:r w:rsidRPr="00E047FA">
        <w:rPr>
          <w:sz w:val="16"/>
        </w:rPr>
        <w:t xml:space="preserve"> around the world. (This being statistics, what you really want is a </w:t>
      </w:r>
      <w:proofErr w:type="spellStart"/>
      <w:r w:rsidRPr="00E047FA">
        <w:rPr>
          <w:sz w:val="16"/>
        </w:rPr>
        <w:t>mea</w:t>
      </w:r>
      <w:proofErr w:type="spellEnd"/>
      <w:r w:rsidRPr="00E047FA">
        <w:rPr>
          <w:sz w:val="16"/>
        </w:rPr>
        <w:t xml:space="preserve"> maxima culpa, a </w:t>
      </w:r>
      <w:proofErr w:type="spellStart"/>
      <w:r w:rsidRPr="00E047FA">
        <w:rPr>
          <w:sz w:val="16"/>
        </w:rPr>
        <w:t>mea</w:t>
      </w:r>
      <w:proofErr w:type="spellEnd"/>
      <w:r w:rsidRPr="00E047FA">
        <w:rPr>
          <w:sz w:val="16"/>
        </w:rPr>
        <w:t xml:space="preserve"> minima culpa, and then mean, average, and standard-deviation </w:t>
      </w:r>
      <w:proofErr w:type="spellStart"/>
      <w:r w:rsidRPr="00E047FA">
        <w:rPr>
          <w:sz w:val="16"/>
        </w:rPr>
        <w:t>culpas</w:t>
      </w:r>
      <w:proofErr w:type="spellEnd"/>
      <w:r w:rsidRPr="00E047FA">
        <w:rPr>
          <w:sz w:val="16"/>
        </w:rPr>
        <w:t xml:space="preserve">.) The American Association for Public Opinion Research published a 50-page “Evaluation of 2016 Election Polls.” The British report on polls in 2015 was 120 pages long. Pollsters were “completely and utterly wrong,” it seemed at the time, because of low response rates to telephone </w:t>
      </w:r>
      <w:proofErr w:type="spellStart"/>
      <w:r w:rsidRPr="00E047FA">
        <w:rPr>
          <w:sz w:val="16"/>
        </w:rPr>
        <w:t>polls</w:t>
      </w:r>
      <w:proofErr w:type="spellEnd"/>
      <w:r w:rsidRPr="00E047FA">
        <w:rPr>
          <w:sz w:val="16"/>
        </w:rPr>
        <w:t xml:space="preserve">, which tend to be over landlines, which people tend to not answer anymore. </w:t>
      </w:r>
    </w:p>
    <w:p w14:paraId="479D6A38" w14:textId="77777777" w:rsidR="00033C05" w:rsidRPr="00E047FA" w:rsidRDefault="00033C05" w:rsidP="00033C05">
      <w:pPr>
        <w:rPr>
          <w:sz w:val="16"/>
        </w:rPr>
      </w:pPr>
      <w:r w:rsidRPr="00E047FA">
        <w:rPr>
          <w:sz w:val="16"/>
        </w:rPr>
        <w:t xml:space="preserve">So now I’m going to blow your mind: All </w:t>
      </w:r>
      <w:r w:rsidRPr="00E047FA">
        <w:rPr>
          <w:rStyle w:val="StyleUnderline"/>
          <w:highlight w:val="yellow"/>
        </w:rPr>
        <w:t xml:space="preserve">those pollsters might have been </w:t>
      </w:r>
      <w:r w:rsidRPr="00E047FA">
        <w:rPr>
          <w:rStyle w:val="Emphasis"/>
          <w:highlight w:val="yellow"/>
        </w:rPr>
        <w:t>wrong about being wrong</w:t>
      </w:r>
      <w:r w:rsidRPr="00E047FA">
        <w:rPr>
          <w:sz w:val="16"/>
        </w:rPr>
        <w:t xml:space="preserve">. In fact, </w:t>
      </w:r>
      <w:r w:rsidRPr="00E047FA">
        <w:rPr>
          <w:rStyle w:val="StyleUnderline"/>
        </w:rPr>
        <w:t xml:space="preserve">if you look at polling from 220 national elections </w:t>
      </w:r>
      <w:r w:rsidRPr="00E047FA">
        <w:rPr>
          <w:rStyle w:val="StyleUnderline"/>
          <w:highlight w:val="yellow"/>
        </w:rPr>
        <w:t>since 1942</w:t>
      </w:r>
      <w:r w:rsidRPr="00E047FA">
        <w:rPr>
          <w:sz w:val="16"/>
        </w:rPr>
        <w:t xml:space="preserve">—that’s 1,339 polls from 32 countries, from the days of face-to-face interviews to today’s online polls—you find that </w:t>
      </w:r>
      <w:r w:rsidRPr="00E047FA">
        <w:rPr>
          <w:rStyle w:val="StyleUnderline"/>
        </w:rPr>
        <w:t xml:space="preserve">while </w:t>
      </w:r>
      <w:r w:rsidRPr="00E047FA">
        <w:rPr>
          <w:rStyle w:val="StyleUnderline"/>
          <w:highlight w:val="yellow"/>
        </w:rPr>
        <w:t>polls</w:t>
      </w:r>
      <w:r w:rsidRPr="00E047FA">
        <w:rPr>
          <w:rStyle w:val="StyleUnderline"/>
        </w:rPr>
        <w:t xml:space="preserve"> haven’t gotten much better</w:t>
      </w:r>
      <w:r w:rsidRPr="00E047FA">
        <w:rPr>
          <w:sz w:val="16"/>
        </w:rPr>
        <w:t xml:space="preserve"> at predicting winners, but </w:t>
      </w:r>
      <w:r w:rsidRPr="00E047FA">
        <w:rPr>
          <w:rStyle w:val="Emphasis"/>
        </w:rPr>
        <w:t xml:space="preserve">they </w:t>
      </w:r>
      <w:r w:rsidRPr="00E047FA">
        <w:rPr>
          <w:rStyle w:val="Emphasis"/>
          <w:highlight w:val="yellow"/>
        </w:rPr>
        <w:t>haven’t gotten</w:t>
      </w:r>
      <w:r w:rsidRPr="00E047FA">
        <w:rPr>
          <w:rStyle w:val="Emphasis"/>
        </w:rPr>
        <w:t xml:space="preserve"> much </w:t>
      </w:r>
      <w:r w:rsidRPr="00E047FA">
        <w:rPr>
          <w:rStyle w:val="Emphasis"/>
          <w:highlight w:val="yellow"/>
        </w:rPr>
        <w:t>worse</w:t>
      </w:r>
      <w:r w:rsidRPr="00E047FA">
        <w:rPr>
          <w:sz w:val="16"/>
        </w:rPr>
        <w:t xml:space="preserve">, either. “You look at the final week of polls for all these countries, and essentially look at how those change,” says Will Jennings, a political scientist at the University of Southampton and coauthor of a new paper on polling error in Nature Human </w:t>
      </w:r>
      <w:proofErr w:type="spellStart"/>
      <w:r w:rsidRPr="00E047FA">
        <w:rPr>
          <w:sz w:val="16"/>
        </w:rPr>
        <w:t>Behaviour</w:t>
      </w:r>
      <w:proofErr w:type="spellEnd"/>
      <w:r w:rsidRPr="00E047FA">
        <w:rPr>
          <w:sz w:val="16"/>
        </w:rPr>
        <w:t>. “</w:t>
      </w:r>
      <w:r w:rsidRPr="00E047FA">
        <w:rPr>
          <w:rStyle w:val="StyleUnderline"/>
          <w:highlight w:val="yellow"/>
        </w:rPr>
        <w:t>There’s no</w:t>
      </w:r>
      <w:r w:rsidRPr="00E047FA">
        <w:rPr>
          <w:rStyle w:val="StyleUnderline"/>
        </w:rPr>
        <w:t xml:space="preserve"> overall </w:t>
      </w:r>
      <w:r w:rsidRPr="00E047FA">
        <w:rPr>
          <w:rStyle w:val="StyleUnderline"/>
          <w:highlight w:val="yellow"/>
        </w:rPr>
        <w:t>trend of errors increasing</w:t>
      </w:r>
      <w:r w:rsidRPr="00E047FA">
        <w:rPr>
          <w:sz w:val="16"/>
        </w:rPr>
        <w:t xml:space="preserve">.” </w:t>
      </w:r>
    </w:p>
    <w:p w14:paraId="7D00D143" w14:textId="77777777" w:rsidR="00033C05" w:rsidRPr="00E047FA" w:rsidRDefault="00033C05" w:rsidP="00033C05">
      <w:pPr>
        <w:rPr>
          <w:sz w:val="16"/>
        </w:rPr>
      </w:pPr>
      <w:r w:rsidRPr="00E047FA">
        <w:rPr>
          <w:sz w:val="16"/>
        </w:rPr>
        <w:t xml:space="preserve">Jennings and his coauthor Christopher </w:t>
      </w:r>
      <w:proofErr w:type="spellStart"/>
      <w:r w:rsidRPr="00E047FA">
        <w:rPr>
          <w:sz w:val="16"/>
        </w:rPr>
        <w:t>Wlezien</w:t>
      </w:r>
      <w:proofErr w:type="spellEnd"/>
      <w:r w:rsidRPr="00E047FA">
        <w:rPr>
          <w:sz w:val="16"/>
        </w:rPr>
        <w:t xml:space="preserve">, a political scientist at the University of Texas, essentially examined the difference between how a candidate or party polled and the actual, final share. That absolute value became their dependent variable, the thing that changed over time. Then they did some math. </w:t>
      </w:r>
    </w:p>
    <w:p w14:paraId="2368FF43" w14:textId="77777777" w:rsidR="00033C05" w:rsidRPr="00E047FA" w:rsidRDefault="00033C05" w:rsidP="00033C05">
      <w:pPr>
        <w:rPr>
          <w:sz w:val="16"/>
        </w:rPr>
      </w:pPr>
      <w:r w:rsidRPr="00E047FA">
        <w:rPr>
          <w:sz w:val="16"/>
        </w:rPr>
        <w:t xml:space="preserve">First, they looked at an even bigger database of polls that covered entire elections, starting 200 days before Election Day. That far out, they found, the average absolute error was around 4 percent. Fifty days out, it declines to about 3 percent, and then the night before the election it’s about 2 percent. That was constant across years and countries, and it’s what you’d expect. As more people start thinking about voting and more polls start polling, the results become more accurate. </w:t>
      </w:r>
    </w:p>
    <w:p w14:paraId="0E157400" w14:textId="77777777" w:rsidR="00033C05" w:rsidRPr="00E047FA" w:rsidRDefault="00033C05" w:rsidP="00033C05">
      <w:pPr>
        <w:rPr>
          <w:sz w:val="16"/>
        </w:rPr>
      </w:pPr>
      <w:r w:rsidRPr="00E047FA">
        <w:rPr>
          <w:sz w:val="16"/>
        </w:rPr>
        <w:t xml:space="preserve">More importantly, if you look just at last-week polls over time and take the error for each from 1943 to 2017, the mean stays at 2.1 percent. </w:t>
      </w:r>
      <w:proofErr w:type="gramStart"/>
      <w:r w:rsidRPr="00E047FA">
        <w:rPr>
          <w:sz w:val="16"/>
        </w:rPr>
        <w:t>Actually, that’s</w:t>
      </w:r>
      <w:proofErr w:type="gramEnd"/>
      <w:r w:rsidRPr="00E047FA">
        <w:rPr>
          <w:sz w:val="16"/>
        </w:rPr>
        <w:t xml:space="preserve"> not quite true—in this century it dropped to 2.0 percent. Polling remains </w:t>
      </w:r>
      <w:proofErr w:type="gramStart"/>
      <w:r w:rsidRPr="00E047FA">
        <w:rPr>
          <w:sz w:val="16"/>
        </w:rPr>
        <w:t>pretty OK</w:t>
      </w:r>
      <w:proofErr w:type="gramEnd"/>
      <w:r w:rsidRPr="00E047FA">
        <w:rPr>
          <w:sz w:val="16"/>
        </w:rPr>
        <w:t xml:space="preserve">. “It is not what we quite expected when we started,” Jennings says. </w:t>
      </w:r>
    </w:p>
    <w:p w14:paraId="680FE27D" w14:textId="77777777" w:rsidR="00033C05" w:rsidRPr="00E047FA" w:rsidRDefault="00033C05" w:rsidP="00033C05">
      <w:pPr>
        <w:rPr>
          <w:sz w:val="16"/>
        </w:rPr>
      </w:pPr>
      <w:r w:rsidRPr="00E047FA">
        <w:rPr>
          <w:rStyle w:val="StyleUnderline"/>
        </w:rPr>
        <w:t xml:space="preserve">In </w:t>
      </w:r>
      <w:r w:rsidRPr="00E047FA">
        <w:rPr>
          <w:rStyle w:val="StyleUnderline"/>
          <w:highlight w:val="yellow"/>
        </w:rPr>
        <w:t>2016</w:t>
      </w:r>
      <w:r w:rsidRPr="00E047FA">
        <w:rPr>
          <w:sz w:val="16"/>
        </w:rPr>
        <w:t xml:space="preserve"> in the US, Jennings says, “the actual national opinion </w:t>
      </w:r>
      <w:r w:rsidRPr="00E047FA">
        <w:rPr>
          <w:rStyle w:val="StyleUnderline"/>
          <w:highlight w:val="yellow"/>
        </w:rPr>
        <w:t>polls</w:t>
      </w:r>
      <w:r w:rsidRPr="00E047FA">
        <w:rPr>
          <w:sz w:val="16"/>
        </w:rPr>
        <w:t xml:space="preserve"> weren’t extraordinarily wrong. They </w:t>
      </w:r>
      <w:r w:rsidRPr="00E047FA">
        <w:rPr>
          <w:rStyle w:val="StyleUnderline"/>
          <w:highlight w:val="yellow"/>
        </w:rPr>
        <w:t>were in line with</w:t>
      </w:r>
      <w:r w:rsidRPr="00E047FA">
        <w:rPr>
          <w:sz w:val="16"/>
        </w:rPr>
        <w:t xml:space="preserve"> the sorts of </w:t>
      </w:r>
      <w:r w:rsidRPr="00E047FA">
        <w:rPr>
          <w:rStyle w:val="StyleUnderline"/>
          <w:highlight w:val="yellow"/>
        </w:rPr>
        <w:t>errors</w:t>
      </w:r>
      <w:r w:rsidRPr="00E047FA">
        <w:rPr>
          <w:rStyle w:val="StyleUnderline"/>
        </w:rPr>
        <w:t xml:space="preserve"> we see </w:t>
      </w:r>
      <w:r w:rsidRPr="00E047FA">
        <w:rPr>
          <w:rStyle w:val="StyleUnderline"/>
          <w:highlight w:val="yellow"/>
        </w:rPr>
        <w:t>historically</w:t>
      </w:r>
      <w:r w:rsidRPr="00E047FA">
        <w:rPr>
          <w:sz w:val="16"/>
        </w:rPr>
        <w:t xml:space="preserve">.” It’s just that people kind of expected them to be less wrong. “Historically, </w:t>
      </w:r>
      <w:r w:rsidRPr="00E047FA">
        <w:rPr>
          <w:rStyle w:val="StyleUnderline"/>
        </w:rPr>
        <w:t>technically advanced societies think these methods are perfect</w:t>
      </w:r>
      <w:r w:rsidRPr="00E047FA">
        <w:rPr>
          <w:sz w:val="16"/>
        </w:rPr>
        <w:t>,” he says, “</w:t>
      </w:r>
      <w:r w:rsidRPr="00E047FA">
        <w:rPr>
          <w:rStyle w:val="StyleUnderline"/>
        </w:rPr>
        <w:t>when of course they have error built in</w:t>
      </w:r>
      <w:r w:rsidRPr="00E047FA">
        <w:rPr>
          <w:sz w:val="16"/>
        </w:rPr>
        <w:t xml:space="preserve">.” </w:t>
      </w:r>
    </w:p>
    <w:p w14:paraId="4470C1FB" w14:textId="77777777" w:rsidR="00033C05" w:rsidRPr="00E047FA" w:rsidRDefault="00033C05" w:rsidP="00033C05">
      <w:pPr>
        <w:rPr>
          <w:sz w:val="16"/>
        </w:rPr>
      </w:pPr>
      <w:r w:rsidRPr="00E047FA">
        <w:rPr>
          <w:sz w:val="16"/>
        </w:rPr>
        <w:t xml:space="preserve">Sure, some polls are just lousy—go check the archives at the Dewey Presidential Library for more on that. Really though, all surprises tend to stand out. When polls casually and stably barrel toward a foregone conclusion, no one remembers. “There weren’t a lot of complaints in 2008. There weren’t a lot of complaints in 2012,” says Peter Brown, assistant director of the Quinnipiac University Poll. But 2016 was a little different. “There were more polls than in the recent past that did not perform up to their previous results in elections like ‘08 and ‘12.” </w:t>
      </w:r>
    </w:p>
    <w:p w14:paraId="34CE9B97" w14:textId="77777777" w:rsidR="00033C05" w:rsidRPr="00E047FA" w:rsidRDefault="00033C05" w:rsidP="00033C05">
      <w:pPr>
        <w:rPr>
          <w:sz w:val="16"/>
        </w:rPr>
      </w:pPr>
      <w:r w:rsidRPr="00E047FA">
        <w:rPr>
          <w:sz w:val="16"/>
        </w:rPr>
        <w:t xml:space="preserve">Also, according to AAPOR’s review of </w:t>
      </w:r>
      <w:r w:rsidRPr="00E047FA">
        <w:rPr>
          <w:rStyle w:val="StyleUnderline"/>
          <w:highlight w:val="yellow"/>
        </w:rPr>
        <w:t>2016</w:t>
      </w:r>
      <w:r w:rsidRPr="00E047FA">
        <w:rPr>
          <w:rStyle w:val="StyleUnderline"/>
        </w:rPr>
        <w:t xml:space="preserve">, national </w:t>
      </w:r>
      <w:r w:rsidRPr="00E047FA">
        <w:rPr>
          <w:rStyle w:val="StyleUnderline"/>
          <w:highlight w:val="yellow"/>
        </w:rPr>
        <w:t>polls</w:t>
      </w:r>
      <w:r w:rsidRPr="00E047FA">
        <w:rPr>
          <w:rStyle w:val="StyleUnderline"/>
        </w:rPr>
        <w:t xml:space="preserve"> </w:t>
      </w:r>
      <w:proofErr w:type="gramStart"/>
      <w:r w:rsidRPr="00E047FA">
        <w:rPr>
          <w:rStyle w:val="StyleUnderline"/>
        </w:rPr>
        <w:t xml:space="preserve">actually </w:t>
      </w:r>
      <w:r w:rsidRPr="00E047FA">
        <w:rPr>
          <w:rStyle w:val="StyleUnderline"/>
          <w:highlight w:val="yellow"/>
        </w:rPr>
        <w:t>reflected</w:t>
      </w:r>
      <w:proofErr w:type="gramEnd"/>
      <w:r w:rsidRPr="00E047FA">
        <w:rPr>
          <w:rStyle w:val="StyleUnderline"/>
          <w:highlight w:val="yellow"/>
        </w:rPr>
        <w:t xml:space="preserve"> the outcome</w:t>
      </w:r>
      <w:r w:rsidRPr="00E047FA">
        <w:rPr>
          <w:rStyle w:val="StyleUnderline"/>
        </w:rPr>
        <w:t xml:space="preserve"> of the presidential race </w:t>
      </w:r>
      <w:r w:rsidRPr="00E047FA">
        <w:rPr>
          <w:rStyle w:val="StyleUnderline"/>
          <w:highlight w:val="yellow"/>
        </w:rPr>
        <w:t>pretty well</w:t>
      </w:r>
      <w:r w:rsidRPr="00E047FA">
        <w:rPr>
          <w:sz w:val="16"/>
        </w:rPr>
        <w:t xml:space="preserve">—Hillary </w:t>
      </w:r>
      <w:r w:rsidRPr="00E047FA">
        <w:rPr>
          <w:rStyle w:val="Emphasis"/>
          <w:highlight w:val="yellow"/>
        </w:rPr>
        <w:t>Clinton did</w:t>
      </w:r>
      <w:r w:rsidRPr="00E047FA">
        <w:rPr>
          <w:sz w:val="16"/>
        </w:rPr>
        <w:t xml:space="preserve">, after all, </w:t>
      </w:r>
      <w:r w:rsidRPr="00E047FA">
        <w:rPr>
          <w:rStyle w:val="Emphasis"/>
          <w:highlight w:val="yellow"/>
        </w:rPr>
        <w:t>win the popular vote</w:t>
      </w:r>
      <w:r w:rsidRPr="00E047FA">
        <w:rPr>
          <w:rStyle w:val="StyleUnderline"/>
          <w:highlight w:val="yellow"/>
        </w:rPr>
        <w:t>. Smaller state polls showed more uncertainty</w:t>
      </w:r>
      <w:r w:rsidRPr="00E047FA">
        <w:rPr>
          <w:rStyle w:val="StyleUnderline"/>
        </w:rPr>
        <w:t xml:space="preserve"> and underestimated Trump support—</w:t>
      </w:r>
      <w:r w:rsidRPr="00E047FA">
        <w:rPr>
          <w:rStyle w:val="StyleUnderline"/>
          <w:highlight w:val="yellow"/>
        </w:rPr>
        <w:t>and had to deal with</w:t>
      </w:r>
      <w:r w:rsidRPr="00E047FA">
        <w:rPr>
          <w:rStyle w:val="StyleUnderline"/>
        </w:rPr>
        <w:t xml:space="preserve"> </w:t>
      </w:r>
      <w:r w:rsidRPr="00E047FA">
        <w:rPr>
          <w:rStyle w:val="Emphasis"/>
        </w:rPr>
        <w:t xml:space="preserve">a lot of </w:t>
      </w:r>
      <w:r w:rsidRPr="00E047FA">
        <w:rPr>
          <w:rStyle w:val="Emphasis"/>
          <w:highlight w:val="yellow"/>
        </w:rPr>
        <w:t>people changing their minds in the last week</w:t>
      </w:r>
      <w:r w:rsidRPr="00E047FA">
        <w:rPr>
          <w:sz w:val="16"/>
        </w:rPr>
        <w:t xml:space="preserve"> of the campaign. Polls that year also didn’t account for overrepresentation in their samples of college graduates, who were more likely to support Clinton. </w:t>
      </w:r>
    </w:p>
    <w:p w14:paraId="32CD2A53" w14:textId="77777777" w:rsidR="00AE7ACF" w:rsidRPr="00AE7ACF" w:rsidRDefault="00AE7ACF" w:rsidP="00AE7ACF"/>
    <w:p w14:paraId="1FA6142E" w14:textId="77777777" w:rsidR="000A35A2" w:rsidRDefault="000A35A2" w:rsidP="000A35A2">
      <w:pPr>
        <w:pStyle w:val="Heading1"/>
      </w:pPr>
      <w:r>
        <w:t>Link</w:t>
      </w:r>
    </w:p>
    <w:p w14:paraId="360702A4" w14:textId="77777777" w:rsidR="000A35A2" w:rsidRDefault="000A35A2" w:rsidP="000A35A2">
      <w:pPr>
        <w:pStyle w:val="Heading2"/>
      </w:pPr>
      <w:r>
        <w:t>Link</w:t>
      </w:r>
    </w:p>
    <w:p w14:paraId="45FD14AF" w14:textId="03BE9C08" w:rsidR="000A35A2" w:rsidRDefault="000A35A2" w:rsidP="000A35A2">
      <w:pPr>
        <w:pStyle w:val="Heading3"/>
      </w:pPr>
      <w:r>
        <w:t>Immigration Link---2NC</w:t>
      </w:r>
    </w:p>
    <w:p w14:paraId="42748113" w14:textId="019F9D80" w:rsidR="000020F5" w:rsidRDefault="00894962" w:rsidP="00894962">
      <w:pPr>
        <w:pStyle w:val="Heading4"/>
      </w:pPr>
      <w:r>
        <w:t xml:space="preserve">Trump </w:t>
      </w:r>
      <w:r w:rsidR="009B5014">
        <w:t>spins</w:t>
      </w:r>
      <w:r>
        <w:t xml:space="preserve"> the plan as a win---allows him to extinguish the fire that his nationalist rhetoric has caused with moderates and indepen</w:t>
      </w:r>
      <w:r w:rsidR="00DC7AF7">
        <w:t>dents while seeming benevolent---attracts up to a third of Sander’s voters</w:t>
      </w:r>
      <w:r w:rsidR="009B5014">
        <w:t xml:space="preserve"> and swings the midterms</w:t>
      </w:r>
      <w:r w:rsidR="00DC7AF7">
        <w:t xml:space="preserve">---that’s Zakaria </w:t>
      </w:r>
    </w:p>
    <w:p w14:paraId="33024914" w14:textId="79BA48AC" w:rsidR="000020F5" w:rsidRDefault="000020F5" w:rsidP="000020F5"/>
    <w:p w14:paraId="4F5EF9E9" w14:textId="77777777" w:rsidR="00F41AE6" w:rsidRDefault="00F41AE6" w:rsidP="00F41AE6">
      <w:pPr>
        <w:pStyle w:val="Heading4"/>
      </w:pPr>
      <w:r>
        <w:t>Current GOP immigration strategy backfires and increases Dem turnout---plan allows GOP to walk back aggression and maintain majorities</w:t>
      </w:r>
    </w:p>
    <w:p w14:paraId="09A64E8B" w14:textId="77777777" w:rsidR="00F41AE6" w:rsidRDefault="00F41AE6" w:rsidP="00F41AE6">
      <w:r>
        <w:t xml:space="preserve">Laura </w:t>
      </w:r>
      <w:r w:rsidRPr="00F71BA8">
        <w:rPr>
          <w:rStyle w:val="Style13ptBold"/>
        </w:rPr>
        <w:t>Barron-Lopez 6/13</w:t>
      </w:r>
      <w:r>
        <w:t>, congressional reporter for the Washington Examiner, 6-13-18, “How Trump's immigration playbook could fall short in the midterm elections,” https://www.washingtonexaminer.com/news/campaigns/how-trumps-immigration-playbook-could-fall-short-in-the-midterm-elections</w:t>
      </w:r>
    </w:p>
    <w:p w14:paraId="4C1FD761" w14:textId="77777777" w:rsidR="00F41AE6" w:rsidRPr="00163140" w:rsidRDefault="00F41AE6" w:rsidP="00F41AE6">
      <w:pPr>
        <w:rPr>
          <w:sz w:val="16"/>
        </w:rPr>
      </w:pPr>
      <w:r w:rsidRPr="00163140">
        <w:rPr>
          <w:sz w:val="16"/>
        </w:rPr>
        <w:lastRenderedPageBreak/>
        <w:t xml:space="preserve">A Democratic victory in a Missouri state Senate seat last week has immigration advocates hopeful that </w:t>
      </w:r>
      <w:r w:rsidRPr="009B31D0">
        <w:rPr>
          <w:rStyle w:val="StyleUnderline"/>
        </w:rPr>
        <w:t xml:space="preserve">President </w:t>
      </w:r>
      <w:r w:rsidRPr="008A05C1">
        <w:rPr>
          <w:rStyle w:val="StyleUnderline"/>
          <w:highlight w:val="yellow"/>
        </w:rPr>
        <w:t xml:space="preserve">Trump’s immigration playbook will </w:t>
      </w:r>
      <w:r w:rsidRPr="008A05C1">
        <w:rPr>
          <w:rStyle w:val="Emphasis"/>
          <w:highlight w:val="yellow"/>
        </w:rPr>
        <w:t>backfire</w:t>
      </w:r>
      <w:r w:rsidRPr="009B31D0">
        <w:rPr>
          <w:rStyle w:val="StyleUnderline"/>
        </w:rPr>
        <w:t xml:space="preserve"> in November</w:t>
      </w:r>
      <w:r w:rsidRPr="00163140">
        <w:rPr>
          <w:sz w:val="16"/>
        </w:rPr>
        <w:t>.</w:t>
      </w:r>
    </w:p>
    <w:p w14:paraId="7C967682" w14:textId="77777777" w:rsidR="00F41AE6" w:rsidRPr="008A05C1" w:rsidRDefault="00F41AE6" w:rsidP="00F41AE6">
      <w:pPr>
        <w:rPr>
          <w:sz w:val="16"/>
        </w:rPr>
      </w:pPr>
      <w:r w:rsidRPr="009B31D0">
        <w:rPr>
          <w:rStyle w:val="StyleUnderline"/>
        </w:rPr>
        <w:t>Republican</w:t>
      </w:r>
      <w:r w:rsidRPr="00163140">
        <w:rPr>
          <w:sz w:val="16"/>
        </w:rPr>
        <w:t xml:space="preserve"> Kevin </w:t>
      </w:r>
      <w:proofErr w:type="spellStart"/>
      <w:r w:rsidRPr="009B31D0">
        <w:rPr>
          <w:rStyle w:val="StyleUnderline"/>
        </w:rPr>
        <w:t>Corlew</w:t>
      </w:r>
      <w:proofErr w:type="spellEnd"/>
      <w:r w:rsidRPr="009B31D0">
        <w:rPr>
          <w:rStyle w:val="StyleUnderline"/>
        </w:rPr>
        <w:t xml:space="preserve"> pulled from Trump’s strategy, accusing Democrat </w:t>
      </w:r>
      <w:r w:rsidRPr="008A05C1">
        <w:rPr>
          <w:rStyle w:val="StyleUnderline"/>
        </w:rPr>
        <w:t>Lauren Arthur of giving “amnesty to dangerous illegal immigrants.”</w:t>
      </w:r>
      <w:r w:rsidRPr="008A05C1">
        <w:rPr>
          <w:sz w:val="16"/>
        </w:rPr>
        <w:t xml:space="preserve"> Arthur beat </w:t>
      </w:r>
      <w:proofErr w:type="spellStart"/>
      <w:r w:rsidRPr="008A05C1">
        <w:rPr>
          <w:rStyle w:val="StyleUnderline"/>
        </w:rPr>
        <w:t>Corlew</w:t>
      </w:r>
      <w:proofErr w:type="spellEnd"/>
      <w:r w:rsidRPr="008A05C1">
        <w:rPr>
          <w:rStyle w:val="StyleUnderline"/>
        </w:rPr>
        <w:t xml:space="preserve"> by 19 points, flipping the Missouri state Senate seat</w:t>
      </w:r>
      <w:r w:rsidRPr="008A05C1">
        <w:rPr>
          <w:sz w:val="16"/>
        </w:rPr>
        <w:t xml:space="preserve"> for the first time in a decade.</w:t>
      </w:r>
    </w:p>
    <w:p w14:paraId="334D4400" w14:textId="77777777" w:rsidR="00F41AE6" w:rsidRPr="00163140" w:rsidRDefault="00F41AE6" w:rsidP="00F41AE6">
      <w:pPr>
        <w:rPr>
          <w:sz w:val="16"/>
        </w:rPr>
      </w:pPr>
      <w:r w:rsidRPr="008A05C1">
        <w:rPr>
          <w:rStyle w:val="StyleUnderline"/>
        </w:rPr>
        <w:t xml:space="preserve">“[Voters] rejected the attacks, which I think were </w:t>
      </w:r>
      <w:r w:rsidRPr="008A05C1">
        <w:rPr>
          <w:rStyle w:val="Emphasis"/>
        </w:rPr>
        <w:t>racist</w:t>
      </w:r>
      <w:r w:rsidRPr="008A05C1">
        <w:rPr>
          <w:rStyle w:val="StyleUnderline"/>
        </w:rPr>
        <w:t xml:space="preserve"> and </w:t>
      </w:r>
      <w:r w:rsidRPr="008A05C1">
        <w:rPr>
          <w:rStyle w:val="Emphasis"/>
        </w:rPr>
        <w:t>misogynistic</w:t>
      </w:r>
      <w:r w:rsidRPr="008A05C1">
        <w:rPr>
          <w:sz w:val="16"/>
        </w:rPr>
        <w:t>,” Arthur said</w:t>
      </w:r>
      <w:r w:rsidRPr="00163140">
        <w:rPr>
          <w:sz w:val="16"/>
        </w:rPr>
        <w:t>.</w:t>
      </w:r>
    </w:p>
    <w:p w14:paraId="363687B2" w14:textId="77777777" w:rsidR="00F41AE6" w:rsidRPr="00163140" w:rsidRDefault="00F41AE6" w:rsidP="00F41AE6">
      <w:pPr>
        <w:rPr>
          <w:sz w:val="16"/>
        </w:rPr>
      </w:pPr>
      <w:r w:rsidRPr="009B31D0">
        <w:rPr>
          <w:rStyle w:val="StyleUnderline"/>
        </w:rPr>
        <w:t>Though Trump benefited by making immigration and a border wall central pillars</w:t>
      </w:r>
      <w:r w:rsidRPr="00163140">
        <w:rPr>
          <w:sz w:val="16"/>
        </w:rPr>
        <w:t xml:space="preserve"> of his campaign, </w:t>
      </w:r>
      <w:r w:rsidRPr="009B31D0">
        <w:rPr>
          <w:rStyle w:val="StyleUnderline"/>
        </w:rPr>
        <w:t>there’s growing backlash to his policies among independents</w:t>
      </w:r>
      <w:r w:rsidRPr="00163140">
        <w:rPr>
          <w:sz w:val="16"/>
        </w:rPr>
        <w:t xml:space="preserve"> and centrist Republicans, </w:t>
      </w:r>
      <w:r w:rsidRPr="009E291F">
        <w:rPr>
          <w:rStyle w:val="StyleUnderline"/>
        </w:rPr>
        <w:t>particularly on how the administration has handled so-called "Dreamers"</w:t>
      </w:r>
      <w:r w:rsidRPr="00163140">
        <w:rPr>
          <w:sz w:val="16"/>
        </w:rPr>
        <w:t xml:space="preserve"> during his first two years in office.</w:t>
      </w:r>
    </w:p>
    <w:p w14:paraId="65008D61" w14:textId="77777777" w:rsidR="00F41AE6" w:rsidRPr="00163140" w:rsidRDefault="00F41AE6" w:rsidP="00F41AE6">
      <w:pPr>
        <w:rPr>
          <w:sz w:val="16"/>
        </w:rPr>
      </w:pPr>
      <w:r w:rsidRPr="00163140">
        <w:rPr>
          <w:sz w:val="16"/>
        </w:rPr>
        <w:t xml:space="preserve">Still, </w:t>
      </w:r>
      <w:r w:rsidRPr="008A05C1">
        <w:rPr>
          <w:rStyle w:val="StyleUnderline"/>
          <w:highlight w:val="yellow"/>
        </w:rPr>
        <w:t>Trump is set to repeat his 2016 strategy</w:t>
      </w:r>
      <w:r w:rsidRPr="008A05C1">
        <w:rPr>
          <w:sz w:val="16"/>
          <w:highlight w:val="yellow"/>
        </w:rPr>
        <w:t>,</w:t>
      </w:r>
      <w:r w:rsidRPr="00163140">
        <w:rPr>
          <w:sz w:val="16"/>
        </w:rPr>
        <w:t xml:space="preserve"> which he displayed in Tennessee recently. </w:t>
      </w:r>
      <w:r w:rsidRPr="009E291F">
        <w:rPr>
          <w:rStyle w:val="StyleUnderline"/>
        </w:rPr>
        <w:t>Trump fired up the crowd by asking them what name he uses for the transnational MS-13 gang.</w:t>
      </w:r>
    </w:p>
    <w:p w14:paraId="613CBAA5" w14:textId="77777777" w:rsidR="00F41AE6" w:rsidRPr="00163140" w:rsidRDefault="00F41AE6" w:rsidP="00F41AE6">
      <w:pPr>
        <w:rPr>
          <w:sz w:val="16"/>
        </w:rPr>
      </w:pPr>
      <w:r w:rsidRPr="00163140">
        <w:rPr>
          <w:sz w:val="16"/>
        </w:rPr>
        <w:t>“</w:t>
      </w:r>
      <w:r w:rsidRPr="009E291F">
        <w:rPr>
          <w:rStyle w:val="Emphasis"/>
        </w:rPr>
        <w:t>Animals</w:t>
      </w:r>
      <w:r w:rsidRPr="00163140">
        <w:rPr>
          <w:sz w:val="16"/>
        </w:rPr>
        <w:t>,” the crowd shouted.</w:t>
      </w:r>
    </w:p>
    <w:p w14:paraId="71D1482B" w14:textId="77777777" w:rsidR="00F41AE6" w:rsidRPr="00163140" w:rsidRDefault="00F41AE6" w:rsidP="00F41AE6">
      <w:pPr>
        <w:rPr>
          <w:sz w:val="16"/>
        </w:rPr>
      </w:pPr>
      <w:r w:rsidRPr="00163140">
        <w:rPr>
          <w:sz w:val="16"/>
        </w:rPr>
        <w:t>Trump came under fire for using the term in relation to immigrants. The White House claimed Trump used it to describe members of MS-13. Trump went on to call House Minority Nancy Pelosi an “MS-13 lover” at the Nashville, Tenn., rally.</w:t>
      </w:r>
    </w:p>
    <w:p w14:paraId="04CA9FF9" w14:textId="77777777" w:rsidR="00F41AE6" w:rsidRPr="00163140" w:rsidRDefault="00F41AE6" w:rsidP="00F41AE6">
      <w:pPr>
        <w:rPr>
          <w:sz w:val="16"/>
        </w:rPr>
      </w:pPr>
      <w:r w:rsidRPr="00163140">
        <w:rPr>
          <w:sz w:val="16"/>
        </w:rPr>
        <w:t>“</w:t>
      </w:r>
      <w:r w:rsidRPr="00C575F7">
        <w:rPr>
          <w:rStyle w:val="StyleUnderline"/>
        </w:rPr>
        <w:t>If the entire Republican strategy is to make immigration and sanctuary cities and MS-13 and amnesty and Democrats are soft</w:t>
      </w:r>
      <w:r w:rsidRPr="00163140">
        <w:rPr>
          <w:sz w:val="16"/>
        </w:rPr>
        <w:t xml:space="preserve"> — </w:t>
      </w:r>
      <w:r w:rsidRPr="00C575F7">
        <w:rPr>
          <w:rStyle w:val="StyleUnderline"/>
        </w:rPr>
        <w:t>the special elections that have happened to date suggest</w:t>
      </w:r>
      <w:r w:rsidRPr="00163140">
        <w:rPr>
          <w:sz w:val="16"/>
        </w:rPr>
        <w:t xml:space="preserve"> — </w:t>
      </w:r>
      <w:r w:rsidRPr="00C575F7">
        <w:rPr>
          <w:rStyle w:val="StyleUnderline"/>
        </w:rPr>
        <w:t xml:space="preserve">at best </w:t>
      </w:r>
      <w:r w:rsidRPr="008A05C1">
        <w:rPr>
          <w:rStyle w:val="StyleUnderline"/>
          <w:highlight w:val="yellow"/>
        </w:rPr>
        <w:t xml:space="preserve">it’s </w:t>
      </w:r>
      <w:r w:rsidRPr="008A05C1">
        <w:rPr>
          <w:rStyle w:val="Emphasis"/>
          <w:highlight w:val="yellow"/>
        </w:rPr>
        <w:t>not going to work</w:t>
      </w:r>
      <w:r w:rsidRPr="00C575F7">
        <w:rPr>
          <w:rStyle w:val="StyleUnderline"/>
        </w:rPr>
        <w:t xml:space="preserve"> and </w:t>
      </w:r>
      <w:r w:rsidRPr="008A05C1">
        <w:rPr>
          <w:rStyle w:val="StyleUnderline"/>
          <w:highlight w:val="yellow"/>
        </w:rPr>
        <w:t xml:space="preserve">at worst it’s going to </w:t>
      </w:r>
      <w:r w:rsidRPr="008A05C1">
        <w:rPr>
          <w:rStyle w:val="Emphasis"/>
          <w:highlight w:val="yellow"/>
        </w:rPr>
        <w:t>backfire</w:t>
      </w:r>
      <w:r w:rsidRPr="00163140">
        <w:rPr>
          <w:sz w:val="16"/>
        </w:rPr>
        <w:t xml:space="preserve">,” said Frank </w:t>
      </w:r>
      <w:proofErr w:type="spellStart"/>
      <w:r w:rsidRPr="00163140">
        <w:rPr>
          <w:sz w:val="16"/>
        </w:rPr>
        <w:t>Sharry</w:t>
      </w:r>
      <w:proofErr w:type="spellEnd"/>
      <w:r w:rsidRPr="00163140">
        <w:rPr>
          <w:sz w:val="16"/>
        </w:rPr>
        <w:t>, executive director of America’s Voice.</w:t>
      </w:r>
    </w:p>
    <w:p w14:paraId="6C67BACB" w14:textId="77777777" w:rsidR="00F41AE6" w:rsidRPr="00163140" w:rsidRDefault="00F41AE6" w:rsidP="00F41AE6">
      <w:pPr>
        <w:rPr>
          <w:sz w:val="16"/>
        </w:rPr>
      </w:pPr>
      <w:r w:rsidRPr="008A05C1">
        <w:rPr>
          <w:rStyle w:val="StyleUnderline"/>
          <w:highlight w:val="yellow"/>
        </w:rPr>
        <w:t>The GOP tried to make immigration</w:t>
      </w:r>
      <w:r w:rsidRPr="00C575F7">
        <w:rPr>
          <w:rStyle w:val="StyleUnderline"/>
        </w:rPr>
        <w:t xml:space="preserve"> the </w:t>
      </w:r>
      <w:r w:rsidRPr="008A05C1">
        <w:rPr>
          <w:rStyle w:val="StyleUnderline"/>
          <w:highlight w:val="yellow"/>
        </w:rPr>
        <w:t>central</w:t>
      </w:r>
      <w:r w:rsidRPr="00C575F7">
        <w:rPr>
          <w:rStyle w:val="StyleUnderline"/>
        </w:rPr>
        <w:t xml:space="preserve"> issue </w:t>
      </w:r>
      <w:r w:rsidRPr="008A05C1">
        <w:rPr>
          <w:rStyle w:val="StyleUnderline"/>
          <w:highlight w:val="yellow"/>
        </w:rPr>
        <w:t>in</w:t>
      </w:r>
      <w:r w:rsidRPr="00C575F7">
        <w:rPr>
          <w:rStyle w:val="StyleUnderline"/>
        </w:rPr>
        <w:t xml:space="preserve"> the 2017 </w:t>
      </w:r>
      <w:r w:rsidRPr="008A05C1">
        <w:rPr>
          <w:rStyle w:val="StyleUnderline"/>
          <w:highlight w:val="yellow"/>
        </w:rPr>
        <w:t>Virginia</w:t>
      </w:r>
      <w:r w:rsidRPr="00C575F7">
        <w:rPr>
          <w:rStyle w:val="StyleUnderline"/>
        </w:rPr>
        <w:t xml:space="preserve"> gubernatorial race </w:t>
      </w:r>
      <w:r w:rsidRPr="008A05C1">
        <w:rPr>
          <w:rStyle w:val="StyleUnderline"/>
          <w:highlight w:val="yellow"/>
        </w:rPr>
        <w:t>and</w:t>
      </w:r>
      <w:r w:rsidRPr="00C575F7">
        <w:rPr>
          <w:rStyle w:val="StyleUnderline"/>
        </w:rPr>
        <w:t xml:space="preserve"> it flopped</w:t>
      </w:r>
      <w:r w:rsidRPr="00163140">
        <w:rPr>
          <w:sz w:val="16"/>
        </w:rPr>
        <w:t xml:space="preserve">, </w:t>
      </w:r>
      <w:proofErr w:type="spellStart"/>
      <w:r w:rsidRPr="00163140">
        <w:rPr>
          <w:sz w:val="16"/>
        </w:rPr>
        <w:t>Sharry</w:t>
      </w:r>
      <w:proofErr w:type="spellEnd"/>
      <w:r w:rsidRPr="00163140">
        <w:rPr>
          <w:sz w:val="16"/>
        </w:rPr>
        <w:t xml:space="preserve"> said, </w:t>
      </w:r>
      <w:r w:rsidRPr="00C575F7">
        <w:rPr>
          <w:rStyle w:val="StyleUnderline"/>
        </w:rPr>
        <w:t xml:space="preserve">citing the </w:t>
      </w:r>
      <w:r w:rsidRPr="008A05C1">
        <w:rPr>
          <w:rStyle w:val="StyleUnderline"/>
          <w:highlight w:val="yellow"/>
        </w:rPr>
        <w:t>Pennsylvania</w:t>
      </w:r>
      <w:r w:rsidRPr="00C575F7">
        <w:rPr>
          <w:rStyle w:val="StyleUnderline"/>
        </w:rPr>
        <w:t xml:space="preserve"> special election for the 18th District as a second example of Trump’s strategy failing to connect with voters</w:t>
      </w:r>
      <w:r w:rsidRPr="00163140">
        <w:rPr>
          <w:sz w:val="16"/>
        </w:rPr>
        <w:t>.</w:t>
      </w:r>
    </w:p>
    <w:p w14:paraId="6275E572" w14:textId="77777777" w:rsidR="00F41AE6" w:rsidRPr="00163140" w:rsidRDefault="00F41AE6" w:rsidP="00F41AE6">
      <w:pPr>
        <w:rPr>
          <w:sz w:val="16"/>
        </w:rPr>
      </w:pPr>
      <w:r w:rsidRPr="00163140">
        <w:rPr>
          <w:sz w:val="16"/>
        </w:rPr>
        <w:t>In Virginia, Ed Gillespie, a known Bush Republican, morphed into a mini Trump, pushing out MS-13 ads and hammering Democrat Ralph Northam for being soft of immigrants. Northam won the contest by 9 percentage points, driving up Democratic turnout in GOP strongholds.</w:t>
      </w:r>
    </w:p>
    <w:p w14:paraId="5FF02F3D" w14:textId="77777777" w:rsidR="00F41AE6" w:rsidRPr="00163140" w:rsidRDefault="00F41AE6" w:rsidP="00F41AE6">
      <w:pPr>
        <w:rPr>
          <w:sz w:val="16"/>
        </w:rPr>
      </w:pPr>
      <w:r w:rsidRPr="00092352">
        <w:rPr>
          <w:rStyle w:val="StyleUnderline"/>
        </w:rPr>
        <w:t>A super PAC affiliated with House Speaker Paul Ryan</w:t>
      </w:r>
      <w:r w:rsidRPr="00163140">
        <w:rPr>
          <w:sz w:val="16"/>
        </w:rPr>
        <w:t xml:space="preserve">, R-Wis., </w:t>
      </w:r>
      <w:r w:rsidRPr="00CF064F">
        <w:rPr>
          <w:rStyle w:val="StyleUnderline"/>
        </w:rPr>
        <w:t xml:space="preserve">repeatedly hit Democrat </w:t>
      </w:r>
      <w:proofErr w:type="spellStart"/>
      <w:r w:rsidRPr="00CF064F">
        <w:rPr>
          <w:rStyle w:val="StyleUnderline"/>
        </w:rPr>
        <w:t>Conor</w:t>
      </w:r>
      <w:proofErr w:type="spellEnd"/>
      <w:r w:rsidRPr="00CF064F">
        <w:rPr>
          <w:rStyle w:val="StyleUnderline"/>
        </w:rPr>
        <w:t xml:space="preserve"> Lamb on immigration </w:t>
      </w:r>
      <w:r w:rsidRPr="00163140">
        <w:rPr>
          <w:sz w:val="16"/>
        </w:rPr>
        <w:t>in his bid to hold the 18th District of Pennsylvania, which went for Trump by 20 points in 2016.</w:t>
      </w:r>
    </w:p>
    <w:p w14:paraId="1C51156C" w14:textId="77777777" w:rsidR="00F41AE6" w:rsidRPr="00163140" w:rsidRDefault="00F41AE6" w:rsidP="00F41AE6">
      <w:pPr>
        <w:rPr>
          <w:sz w:val="16"/>
        </w:rPr>
      </w:pPr>
      <w:r w:rsidRPr="00163140">
        <w:rPr>
          <w:sz w:val="16"/>
        </w:rPr>
        <w:t>“</w:t>
      </w:r>
      <w:r w:rsidRPr="00CF064F">
        <w:rPr>
          <w:rStyle w:val="StyleUnderline"/>
        </w:rPr>
        <w:t>Lamb is weak on illegal immigration</w:t>
      </w:r>
      <w:r w:rsidRPr="00163140">
        <w:rPr>
          <w:sz w:val="16"/>
        </w:rPr>
        <w:t>,” said one Congressional Leadership Fund ad. “He’ll join Pelosi to give amnesty to millions of illegals.”</w:t>
      </w:r>
    </w:p>
    <w:p w14:paraId="6DAF970A" w14:textId="77777777" w:rsidR="00F41AE6" w:rsidRPr="00163140" w:rsidRDefault="00F41AE6" w:rsidP="00F41AE6">
      <w:pPr>
        <w:rPr>
          <w:sz w:val="16"/>
        </w:rPr>
      </w:pPr>
      <w:r w:rsidRPr="00163140">
        <w:rPr>
          <w:sz w:val="16"/>
        </w:rPr>
        <w:t>In another ad, CLF said “Lamb worked in the Obama administration that encouraged sanctuary cities, which put illegal immigrants who commit crimes back on the street.”</w:t>
      </w:r>
    </w:p>
    <w:p w14:paraId="04424D6D" w14:textId="77777777" w:rsidR="00F41AE6" w:rsidRPr="00163140" w:rsidRDefault="00F41AE6" w:rsidP="00F41AE6">
      <w:pPr>
        <w:rPr>
          <w:sz w:val="16"/>
        </w:rPr>
      </w:pPr>
      <w:r w:rsidRPr="008A05C1">
        <w:rPr>
          <w:rStyle w:val="StyleUnderline"/>
          <w:highlight w:val="yellow"/>
        </w:rPr>
        <w:t>Lamb won</w:t>
      </w:r>
      <w:r w:rsidRPr="00CF064F">
        <w:rPr>
          <w:rStyle w:val="StyleUnderline"/>
        </w:rPr>
        <w:t xml:space="preserve"> the election, </w:t>
      </w:r>
      <w:r w:rsidRPr="008A05C1">
        <w:rPr>
          <w:rStyle w:val="StyleUnderline"/>
          <w:highlight w:val="yellow"/>
        </w:rPr>
        <w:t>sending a signal</w:t>
      </w:r>
      <w:r w:rsidRPr="00CF064F">
        <w:rPr>
          <w:rStyle w:val="StyleUnderline"/>
        </w:rPr>
        <w:t xml:space="preserve"> to Republicans that </w:t>
      </w:r>
      <w:r w:rsidRPr="008A05C1">
        <w:rPr>
          <w:rStyle w:val="Emphasis"/>
          <w:highlight w:val="yellow"/>
        </w:rPr>
        <w:t>even districts Trump overwhelming won could be in play</w:t>
      </w:r>
      <w:r w:rsidRPr="00163140">
        <w:rPr>
          <w:sz w:val="16"/>
        </w:rPr>
        <w:t>.</w:t>
      </w:r>
    </w:p>
    <w:p w14:paraId="7EA10C8F" w14:textId="77777777" w:rsidR="00F41AE6" w:rsidRPr="00163140" w:rsidRDefault="00F41AE6" w:rsidP="00F41AE6">
      <w:pPr>
        <w:rPr>
          <w:sz w:val="16"/>
        </w:rPr>
      </w:pPr>
      <w:r w:rsidRPr="00163140">
        <w:rPr>
          <w:sz w:val="16"/>
        </w:rPr>
        <w:t xml:space="preserve">Though Virginia, Pennsylvania, and Missouri show a pattern, </w:t>
      </w:r>
      <w:proofErr w:type="spellStart"/>
      <w:r w:rsidRPr="00163140">
        <w:rPr>
          <w:sz w:val="16"/>
        </w:rPr>
        <w:t>Sharry</w:t>
      </w:r>
      <w:proofErr w:type="spellEnd"/>
      <w:r w:rsidRPr="00163140">
        <w:rPr>
          <w:sz w:val="16"/>
        </w:rPr>
        <w:t xml:space="preserve"> said, Trump’s rhetoric is effective with his base.</w:t>
      </w:r>
    </w:p>
    <w:p w14:paraId="036BD279" w14:textId="77777777" w:rsidR="00F41AE6" w:rsidRPr="00163140" w:rsidRDefault="00F41AE6" w:rsidP="00F41AE6">
      <w:pPr>
        <w:rPr>
          <w:sz w:val="16"/>
        </w:rPr>
      </w:pPr>
      <w:r w:rsidRPr="00163140">
        <w:rPr>
          <w:sz w:val="16"/>
        </w:rPr>
        <w:t xml:space="preserve">“We have to ask ourselves whether the intensity among Democratic voters is going to outdistance the racially charged wedge strategy of the Republicans,” </w:t>
      </w:r>
      <w:proofErr w:type="spellStart"/>
      <w:r w:rsidRPr="00163140">
        <w:rPr>
          <w:sz w:val="16"/>
        </w:rPr>
        <w:t>Sharry</w:t>
      </w:r>
      <w:proofErr w:type="spellEnd"/>
      <w:r w:rsidRPr="00163140">
        <w:rPr>
          <w:sz w:val="16"/>
        </w:rPr>
        <w:t xml:space="preserve"> said.</w:t>
      </w:r>
    </w:p>
    <w:p w14:paraId="5A761DA2" w14:textId="77777777" w:rsidR="00F41AE6" w:rsidRPr="00163140" w:rsidRDefault="00F41AE6" w:rsidP="00F41AE6">
      <w:pPr>
        <w:rPr>
          <w:sz w:val="16"/>
        </w:rPr>
      </w:pPr>
      <w:r w:rsidRPr="00CF064F">
        <w:rPr>
          <w:rStyle w:val="StyleUnderline"/>
        </w:rPr>
        <w:t>Immigration reform advocates are</w:t>
      </w:r>
      <w:r w:rsidRPr="00163140">
        <w:rPr>
          <w:sz w:val="16"/>
        </w:rPr>
        <w:t xml:space="preserve"> bracing for Republicans to push out “Willie Horton” style ads. In the 1988 presidential election, then-candidate George H. W. Bush benefited from Republican ads criticizing Democrat Michael Dukakis for supporting the weekend furlough program in Massachusetts’ prison system. The ad features a mugshot of Horton, a convicted murderer, while calling Dukakis soft on crime. Horton is black and critics charged the ads were racist and fear-mongering.</w:t>
      </w:r>
    </w:p>
    <w:p w14:paraId="005BBA1B" w14:textId="77777777" w:rsidR="00F41AE6" w:rsidRPr="00163140" w:rsidRDefault="00F41AE6" w:rsidP="00F41AE6">
      <w:pPr>
        <w:rPr>
          <w:sz w:val="16"/>
        </w:rPr>
      </w:pPr>
      <w:r w:rsidRPr="00163140">
        <w:rPr>
          <w:sz w:val="16"/>
        </w:rPr>
        <w:t>If Republicans use similar tactics regarding immigration, it won’t work in Illinois, said Democratic Rep. Cheri Bustos.</w:t>
      </w:r>
    </w:p>
    <w:p w14:paraId="59FF40A6" w14:textId="77777777" w:rsidR="00F41AE6" w:rsidRPr="00163140" w:rsidRDefault="00F41AE6" w:rsidP="00F41AE6">
      <w:pPr>
        <w:rPr>
          <w:sz w:val="16"/>
        </w:rPr>
      </w:pPr>
      <w:r w:rsidRPr="00163140">
        <w:rPr>
          <w:sz w:val="16"/>
        </w:rPr>
        <w:t>Bustos leads heartland engagement for House Democrats and is traveling all over the Midwest this cycle to boost Democrats trying to flip red seats. If Republican candidates copy Trump’s scare tactics concerning immigrants and MS-13, she said, it will fail.</w:t>
      </w:r>
    </w:p>
    <w:p w14:paraId="30600BE8" w14:textId="77777777" w:rsidR="00F41AE6" w:rsidRPr="00163140" w:rsidRDefault="00F41AE6" w:rsidP="00F41AE6">
      <w:pPr>
        <w:rPr>
          <w:sz w:val="16"/>
        </w:rPr>
      </w:pPr>
      <w:r w:rsidRPr="00163140">
        <w:rPr>
          <w:sz w:val="16"/>
        </w:rPr>
        <w:t>“</w:t>
      </w:r>
      <w:r w:rsidRPr="00CF064F">
        <w:rPr>
          <w:rStyle w:val="StyleUnderline"/>
        </w:rPr>
        <w:t>It’s a losing issue for them</w:t>
      </w:r>
      <w:r w:rsidRPr="00163140">
        <w:rPr>
          <w:sz w:val="16"/>
        </w:rPr>
        <w:t xml:space="preserve">,” Bustos said of </w:t>
      </w:r>
      <w:r w:rsidRPr="00CF064F">
        <w:rPr>
          <w:rStyle w:val="StyleUnderline"/>
        </w:rPr>
        <w:t>the GOP immigration strategy</w:t>
      </w:r>
      <w:r w:rsidRPr="00163140">
        <w:rPr>
          <w:sz w:val="16"/>
        </w:rPr>
        <w:t xml:space="preserve">. “I’ll tell you why: </w:t>
      </w:r>
      <w:proofErr w:type="gramStart"/>
      <w:r w:rsidRPr="00163140">
        <w:rPr>
          <w:sz w:val="16"/>
        </w:rPr>
        <w:t>I‘</w:t>
      </w:r>
      <w:proofErr w:type="gramEnd"/>
      <w:r w:rsidRPr="00163140">
        <w:rPr>
          <w:sz w:val="16"/>
        </w:rPr>
        <w:t xml:space="preserve">ve got a very </w:t>
      </w:r>
      <w:r w:rsidRPr="00CF064F">
        <w:rPr>
          <w:rStyle w:val="StyleUnderline"/>
        </w:rPr>
        <w:t>rural district</w:t>
      </w:r>
      <w:r w:rsidRPr="00163140">
        <w:rPr>
          <w:sz w:val="16"/>
        </w:rPr>
        <w:t xml:space="preserve"> but we </w:t>
      </w:r>
      <w:r w:rsidRPr="00CF064F">
        <w:rPr>
          <w:rStyle w:val="StyleUnderline"/>
        </w:rPr>
        <w:t>have farms that can’t find workers,</w:t>
      </w:r>
      <w:r w:rsidRPr="00163140">
        <w:rPr>
          <w:sz w:val="16"/>
        </w:rPr>
        <w:t xml:space="preserve"> we have </w:t>
      </w:r>
      <w:r w:rsidRPr="00CF064F">
        <w:rPr>
          <w:rStyle w:val="StyleUnderline"/>
        </w:rPr>
        <w:t>nursing homes that can’t find workers</w:t>
      </w:r>
      <w:r w:rsidRPr="00163140">
        <w:rPr>
          <w:sz w:val="16"/>
        </w:rPr>
        <w:t xml:space="preserve">, we have </w:t>
      </w:r>
      <w:r w:rsidRPr="00CF064F">
        <w:rPr>
          <w:rStyle w:val="StyleUnderline"/>
        </w:rPr>
        <w:t>hotels that can’t find workers. We have American citizens who aren’t willing to take those jobs.”</w:t>
      </w:r>
    </w:p>
    <w:p w14:paraId="6FB57ED9" w14:textId="77777777" w:rsidR="00F41AE6" w:rsidRPr="00163140" w:rsidRDefault="00F41AE6" w:rsidP="00F41AE6">
      <w:pPr>
        <w:rPr>
          <w:sz w:val="16"/>
        </w:rPr>
      </w:pPr>
      <w:r w:rsidRPr="00163140">
        <w:rPr>
          <w:sz w:val="16"/>
        </w:rPr>
        <w:t>In California, more than 15 cities have joined the administration’s lawsuit against the state for its sanctuary-state law which is designed to limit local law enforcement authorities from cooperation with federal immigration agents.</w:t>
      </w:r>
    </w:p>
    <w:p w14:paraId="20D0342F" w14:textId="77777777" w:rsidR="00F41AE6" w:rsidRPr="00163140" w:rsidRDefault="00F41AE6" w:rsidP="00F41AE6">
      <w:pPr>
        <w:rPr>
          <w:sz w:val="16"/>
        </w:rPr>
      </w:pPr>
      <w:r w:rsidRPr="00163140">
        <w:rPr>
          <w:sz w:val="16"/>
        </w:rPr>
        <w:t>“</w:t>
      </w:r>
      <w:r w:rsidRPr="00CF064F">
        <w:rPr>
          <w:rStyle w:val="Emphasis"/>
        </w:rPr>
        <w:t>They’ve shot themselves in the foot</w:t>
      </w:r>
      <w:r w:rsidRPr="00163140">
        <w:rPr>
          <w:sz w:val="16"/>
        </w:rPr>
        <w:t xml:space="preserve">,” Chapman University political science professor Fred </w:t>
      </w:r>
      <w:proofErr w:type="spellStart"/>
      <w:r w:rsidRPr="00163140">
        <w:rPr>
          <w:sz w:val="16"/>
        </w:rPr>
        <w:t>Smoller</w:t>
      </w:r>
      <w:proofErr w:type="spellEnd"/>
      <w:r w:rsidRPr="00163140">
        <w:rPr>
          <w:sz w:val="16"/>
        </w:rPr>
        <w:t xml:space="preserve"> said of the GOP.</w:t>
      </w:r>
    </w:p>
    <w:p w14:paraId="6E6EB188" w14:textId="77777777" w:rsidR="00F41AE6" w:rsidRPr="00163140" w:rsidRDefault="00F41AE6" w:rsidP="00F41AE6">
      <w:pPr>
        <w:rPr>
          <w:sz w:val="16"/>
        </w:rPr>
      </w:pPr>
      <w:proofErr w:type="spellStart"/>
      <w:r w:rsidRPr="00163140">
        <w:rPr>
          <w:sz w:val="16"/>
        </w:rPr>
        <w:t>Smoller</w:t>
      </w:r>
      <w:proofErr w:type="spellEnd"/>
      <w:r w:rsidRPr="00163140">
        <w:rPr>
          <w:sz w:val="16"/>
        </w:rPr>
        <w:t xml:space="preserve"> likened Trump’s playbook to former Republican Pete Wilson, governor of California from 1991 to 1999. If people are surprised by the direction Trump’s taken the GOP, </w:t>
      </w:r>
      <w:proofErr w:type="spellStart"/>
      <w:r w:rsidRPr="00163140">
        <w:rPr>
          <w:sz w:val="16"/>
        </w:rPr>
        <w:t>Smoller</w:t>
      </w:r>
      <w:proofErr w:type="spellEnd"/>
      <w:r w:rsidRPr="00163140">
        <w:rPr>
          <w:sz w:val="16"/>
        </w:rPr>
        <w:t xml:space="preserve"> said, they shouldn’t be.</w:t>
      </w:r>
    </w:p>
    <w:p w14:paraId="279DB308" w14:textId="77777777" w:rsidR="00F41AE6" w:rsidRPr="00163140" w:rsidRDefault="00F41AE6" w:rsidP="00F41AE6">
      <w:pPr>
        <w:rPr>
          <w:sz w:val="16"/>
        </w:rPr>
      </w:pPr>
      <w:r w:rsidRPr="00163140">
        <w:rPr>
          <w:sz w:val="16"/>
        </w:rPr>
        <w:t xml:space="preserve">“Go back to 1994 it was telegraphed to us,” </w:t>
      </w:r>
      <w:proofErr w:type="spellStart"/>
      <w:r w:rsidRPr="00163140">
        <w:rPr>
          <w:sz w:val="16"/>
        </w:rPr>
        <w:t>Smoller</w:t>
      </w:r>
      <w:proofErr w:type="spellEnd"/>
      <w:r w:rsidRPr="00163140">
        <w:rPr>
          <w:sz w:val="16"/>
        </w:rPr>
        <w:t xml:space="preserve"> said. “Pete Wilson grabbed the immigration issue, which was a much bigger issue in '94, and lobbed it and he won a selfish victory and destroyed the party statewide.”</w:t>
      </w:r>
    </w:p>
    <w:p w14:paraId="67EA00DC" w14:textId="77777777" w:rsidR="00F41AE6" w:rsidRPr="00163140" w:rsidRDefault="00F41AE6" w:rsidP="00F41AE6">
      <w:pPr>
        <w:rPr>
          <w:sz w:val="16"/>
        </w:rPr>
      </w:pPr>
      <w:r w:rsidRPr="00CF064F">
        <w:rPr>
          <w:rStyle w:val="StyleUnderline"/>
        </w:rPr>
        <w:t>One of the only Republican candidates to make immigration a key focus ahead of California’s primary, secured less than 9 percent of the vote</w:t>
      </w:r>
      <w:r w:rsidRPr="00163140">
        <w:rPr>
          <w:sz w:val="16"/>
        </w:rPr>
        <w:t xml:space="preserve"> in her contest. Kristin Gaspar pressured San Diego County to join the Justice Department’s lawsuit against California and met with Trump at a round table on the issue during her campaign. She came in fifth, failing to land one of the top-two spots to advance to the general election.</w:t>
      </w:r>
    </w:p>
    <w:p w14:paraId="172FF8A7" w14:textId="77777777" w:rsidR="00F41AE6" w:rsidRPr="00163140" w:rsidRDefault="00F41AE6" w:rsidP="00F41AE6">
      <w:pPr>
        <w:rPr>
          <w:sz w:val="16"/>
        </w:rPr>
      </w:pPr>
      <w:r w:rsidRPr="00CF064F">
        <w:rPr>
          <w:rStyle w:val="StyleUnderline"/>
        </w:rPr>
        <w:t xml:space="preserve">Still, </w:t>
      </w:r>
      <w:r w:rsidRPr="008A05C1">
        <w:rPr>
          <w:rStyle w:val="Emphasis"/>
          <w:highlight w:val="yellow"/>
        </w:rPr>
        <w:t xml:space="preserve">Trump shows no signs of slowing </w:t>
      </w:r>
      <w:r w:rsidRPr="00A90696">
        <w:rPr>
          <w:rStyle w:val="Emphasis"/>
        </w:rPr>
        <w:t>his</w:t>
      </w:r>
      <w:r w:rsidRPr="00CF064F">
        <w:rPr>
          <w:rStyle w:val="Emphasis"/>
        </w:rPr>
        <w:t xml:space="preserve"> immigration agenda</w:t>
      </w:r>
      <w:r w:rsidRPr="00CF064F">
        <w:rPr>
          <w:rStyle w:val="StyleUnderline"/>
        </w:rPr>
        <w:t>.</w:t>
      </w:r>
      <w:r w:rsidRPr="00163140">
        <w:rPr>
          <w:sz w:val="16"/>
        </w:rPr>
        <w:t xml:space="preserve"> </w:t>
      </w:r>
      <w:r w:rsidRPr="00E42E15">
        <w:rPr>
          <w:rStyle w:val="StyleUnderline"/>
          <w:highlight w:val="yellow"/>
        </w:rPr>
        <w:t>Deportations, detention</w:t>
      </w:r>
      <w:r w:rsidRPr="00CF064F">
        <w:rPr>
          <w:rStyle w:val="StyleUnderline"/>
        </w:rPr>
        <w:t xml:space="preserve"> practices, the </w:t>
      </w:r>
      <w:r w:rsidRPr="008A05C1">
        <w:rPr>
          <w:rStyle w:val="StyleUnderline"/>
          <w:highlight w:val="yellow"/>
        </w:rPr>
        <w:t>separation of children</w:t>
      </w:r>
      <w:r w:rsidRPr="00CF064F">
        <w:rPr>
          <w:rStyle w:val="StyleUnderline"/>
        </w:rPr>
        <w:t xml:space="preserve"> from their parents, and a new order by </w:t>
      </w:r>
      <w:r w:rsidRPr="00CF064F">
        <w:rPr>
          <w:rStyle w:val="Emphasis"/>
        </w:rPr>
        <w:t>A</w:t>
      </w:r>
      <w:r w:rsidRPr="00CF064F">
        <w:rPr>
          <w:rStyle w:val="StyleUnderline"/>
        </w:rPr>
        <w:t xml:space="preserve">ttorney </w:t>
      </w:r>
      <w:r w:rsidRPr="00CF064F">
        <w:rPr>
          <w:rStyle w:val="Emphasis"/>
        </w:rPr>
        <w:t>G</w:t>
      </w:r>
      <w:r w:rsidRPr="00CF064F">
        <w:rPr>
          <w:rStyle w:val="StyleUnderline"/>
        </w:rPr>
        <w:t xml:space="preserve">eneral Jeff </w:t>
      </w:r>
      <w:r w:rsidRPr="008A05C1">
        <w:rPr>
          <w:rStyle w:val="StyleUnderline"/>
          <w:highlight w:val="yellow"/>
        </w:rPr>
        <w:t>Sessions blocking</w:t>
      </w:r>
      <w:r w:rsidRPr="00CF064F">
        <w:rPr>
          <w:rStyle w:val="StyleUnderline"/>
        </w:rPr>
        <w:t xml:space="preserve"> immigration </w:t>
      </w:r>
      <w:r w:rsidRPr="008A05C1">
        <w:rPr>
          <w:rStyle w:val="StyleUnderline"/>
          <w:highlight w:val="yellow"/>
        </w:rPr>
        <w:t>judges</w:t>
      </w:r>
      <w:r w:rsidRPr="00CF064F">
        <w:rPr>
          <w:rStyle w:val="StyleUnderline"/>
        </w:rPr>
        <w:t xml:space="preserve"> from granting asylum to most victims of gang violence and domestic abuse continue to </w:t>
      </w:r>
      <w:r w:rsidRPr="008A05C1">
        <w:rPr>
          <w:rStyle w:val="StyleUnderline"/>
          <w:highlight w:val="yellow"/>
        </w:rPr>
        <w:t>make headlines</w:t>
      </w:r>
      <w:r w:rsidRPr="00163140">
        <w:rPr>
          <w:sz w:val="16"/>
        </w:rPr>
        <w:t>.</w:t>
      </w:r>
    </w:p>
    <w:p w14:paraId="2662D465" w14:textId="77777777" w:rsidR="00F41AE6" w:rsidRPr="00163140" w:rsidRDefault="00F41AE6" w:rsidP="00F41AE6">
      <w:pPr>
        <w:rPr>
          <w:sz w:val="16"/>
        </w:rPr>
      </w:pPr>
      <w:r w:rsidRPr="00163140">
        <w:rPr>
          <w:sz w:val="16"/>
        </w:rPr>
        <w:t xml:space="preserve">To counter the backlash to Trump’s crackdown, vulnerable House Republicans pushed their leadership to bring up bills that would provide protection for Dreamers. </w:t>
      </w:r>
      <w:r w:rsidRPr="00163140">
        <w:rPr>
          <w:rStyle w:val="StyleUnderline"/>
        </w:rPr>
        <w:t xml:space="preserve">Republicans’ internal debate over what route to take on immigration is coming to head in the House. Conservative members who think hardline immigration positions will beat back Democrats this cycle </w:t>
      </w:r>
      <w:proofErr w:type="gramStart"/>
      <w:r w:rsidRPr="00163140">
        <w:rPr>
          <w:rStyle w:val="StyleUnderline"/>
        </w:rPr>
        <w:t>are</w:t>
      </w:r>
      <w:proofErr w:type="gramEnd"/>
      <w:r w:rsidRPr="00163140">
        <w:rPr>
          <w:rStyle w:val="StyleUnderline"/>
        </w:rPr>
        <w:t xml:space="preserve"> at </w:t>
      </w:r>
      <w:r w:rsidRPr="00163140">
        <w:rPr>
          <w:rStyle w:val="StyleUnderline"/>
        </w:rPr>
        <w:lastRenderedPageBreak/>
        <w:t xml:space="preserve">odds with their moderate colleagues who think </w:t>
      </w:r>
      <w:r w:rsidRPr="008A05C1">
        <w:rPr>
          <w:rStyle w:val="Emphasis"/>
          <w:highlight w:val="yellow"/>
        </w:rPr>
        <w:t>providing a pathway to citizenship</w:t>
      </w:r>
      <w:r w:rsidRPr="00163140">
        <w:rPr>
          <w:rStyle w:val="Emphasis"/>
        </w:rPr>
        <w:t xml:space="preserve"> for DACA recipients </w:t>
      </w:r>
      <w:r w:rsidRPr="008A05C1">
        <w:rPr>
          <w:rStyle w:val="Emphasis"/>
          <w:highlight w:val="yellow"/>
        </w:rPr>
        <w:t>is the best way to preserve the Republican majority</w:t>
      </w:r>
      <w:r w:rsidRPr="00163140">
        <w:rPr>
          <w:rStyle w:val="StyleUnderline"/>
        </w:rPr>
        <w:t>.</w:t>
      </w:r>
      <w:r w:rsidRPr="00163140">
        <w:rPr>
          <w:sz w:val="16"/>
        </w:rPr>
        <w:t xml:space="preserve"> </w:t>
      </w:r>
      <w:r w:rsidRPr="00163140">
        <w:rPr>
          <w:rStyle w:val="StyleUnderline"/>
        </w:rPr>
        <w:t>So far, Republicans have embraced the former strategy.</w:t>
      </w:r>
    </w:p>
    <w:p w14:paraId="387AE33C" w14:textId="77777777" w:rsidR="00F41AE6" w:rsidRPr="00163140" w:rsidRDefault="00F41AE6" w:rsidP="00F41AE6">
      <w:pPr>
        <w:rPr>
          <w:sz w:val="16"/>
        </w:rPr>
      </w:pPr>
      <w:r w:rsidRPr="00163140">
        <w:rPr>
          <w:sz w:val="16"/>
        </w:rPr>
        <w:t>Republican House leadership brokered a deal Tuesday, quelling the uprising by centrist Republicans, which would have circumvented the speaker and allowed them to bring four immigration bills to the floor for a vote. Under the agreement, Republican leadership said, they'll bring two immigration proposals to the floor that would provide some protections for undocumented immigrants brought to the U.S. as children.</w:t>
      </w:r>
    </w:p>
    <w:p w14:paraId="5D6C45A5" w14:textId="77777777" w:rsidR="00F41AE6" w:rsidRPr="00163140" w:rsidRDefault="00F41AE6" w:rsidP="00F41AE6">
      <w:pPr>
        <w:rPr>
          <w:sz w:val="16"/>
        </w:rPr>
      </w:pPr>
      <w:r w:rsidRPr="00163140">
        <w:rPr>
          <w:sz w:val="16"/>
        </w:rPr>
        <w:t>Immigration advocates remain skeptical that a measure providing a pathway to permanent citizenship for Dreamers will pass the House. And there’s no guarantee the Senate will take up whatever the House passes.</w:t>
      </w:r>
    </w:p>
    <w:p w14:paraId="1DB8A469" w14:textId="77777777" w:rsidR="00F41AE6" w:rsidRPr="00163140" w:rsidRDefault="00F41AE6" w:rsidP="00F41AE6">
      <w:pPr>
        <w:rPr>
          <w:sz w:val="16"/>
        </w:rPr>
      </w:pPr>
      <w:r w:rsidRPr="008A05C1">
        <w:rPr>
          <w:rStyle w:val="StyleUnderline"/>
        </w:rPr>
        <w:t>Advocates</w:t>
      </w:r>
      <w:r w:rsidRPr="00163140">
        <w:rPr>
          <w:rStyle w:val="StyleUnderline"/>
        </w:rPr>
        <w:t xml:space="preserve"> are already preparing for GOP candidates to hammer vulnerable Senate Democrats on immigration in competitive races</w:t>
      </w:r>
      <w:r w:rsidRPr="00163140">
        <w:rPr>
          <w:sz w:val="16"/>
        </w:rPr>
        <w:t xml:space="preserve"> like Sen. Bob Casey’s in Pennsylvania.</w:t>
      </w:r>
    </w:p>
    <w:p w14:paraId="4F87FEF9" w14:textId="77777777" w:rsidR="00F41AE6" w:rsidRPr="00163140" w:rsidRDefault="00F41AE6" w:rsidP="00F41AE6">
      <w:pPr>
        <w:rPr>
          <w:sz w:val="16"/>
        </w:rPr>
      </w:pPr>
      <w:proofErr w:type="spellStart"/>
      <w:r w:rsidRPr="00163140">
        <w:rPr>
          <w:sz w:val="16"/>
        </w:rPr>
        <w:t>Sharry</w:t>
      </w:r>
      <w:proofErr w:type="spellEnd"/>
      <w:r w:rsidRPr="00163140">
        <w:rPr>
          <w:sz w:val="16"/>
        </w:rPr>
        <w:t xml:space="preserve"> of America’s Voice is cautiously optimistic that </w:t>
      </w:r>
      <w:r w:rsidRPr="008A05C1">
        <w:rPr>
          <w:rStyle w:val="StyleUnderline"/>
          <w:highlight w:val="yellow"/>
        </w:rPr>
        <w:t>the president’s</w:t>
      </w:r>
      <w:r w:rsidRPr="00163140">
        <w:rPr>
          <w:rStyle w:val="StyleUnderline"/>
        </w:rPr>
        <w:t xml:space="preserve"> “</w:t>
      </w:r>
      <w:r w:rsidRPr="008A05C1">
        <w:rPr>
          <w:rStyle w:val="StyleUnderline"/>
        </w:rPr>
        <w:t>divisive</w:t>
      </w:r>
      <w:r w:rsidRPr="00163140">
        <w:rPr>
          <w:rStyle w:val="StyleUnderline"/>
        </w:rPr>
        <w:t xml:space="preserve"> and dehumanizing” </w:t>
      </w:r>
      <w:r w:rsidRPr="008A05C1">
        <w:rPr>
          <w:rStyle w:val="StyleUnderline"/>
          <w:highlight w:val="yellow"/>
        </w:rPr>
        <w:t>immigration policies will</w:t>
      </w:r>
      <w:r w:rsidRPr="00163140">
        <w:rPr>
          <w:rStyle w:val="StyleUnderline"/>
        </w:rPr>
        <w:t xml:space="preserve"> </w:t>
      </w:r>
      <w:r w:rsidRPr="008A05C1">
        <w:rPr>
          <w:rStyle w:val="Emphasis"/>
          <w:highlight w:val="yellow"/>
        </w:rPr>
        <w:t>increase turnout for Dem</w:t>
      </w:r>
      <w:r w:rsidRPr="00163140">
        <w:rPr>
          <w:rStyle w:val="Emphasis"/>
        </w:rPr>
        <w:t>ocrat</w:t>
      </w:r>
      <w:r w:rsidRPr="00E42E15">
        <w:rPr>
          <w:rStyle w:val="Emphasis"/>
          <w:highlight w:val="yellow"/>
        </w:rPr>
        <w:t xml:space="preserve">s in Senate </w:t>
      </w:r>
      <w:r w:rsidRPr="008A05C1">
        <w:rPr>
          <w:rStyle w:val="Emphasis"/>
          <w:highlight w:val="yellow"/>
        </w:rPr>
        <w:t>and House contests</w:t>
      </w:r>
      <w:r w:rsidRPr="00163140">
        <w:rPr>
          <w:sz w:val="16"/>
        </w:rPr>
        <w:t>.</w:t>
      </w:r>
    </w:p>
    <w:p w14:paraId="2F4D8474" w14:textId="77777777" w:rsidR="00F41AE6" w:rsidRPr="00163140" w:rsidRDefault="00F41AE6" w:rsidP="00F41AE6">
      <w:pPr>
        <w:rPr>
          <w:sz w:val="16"/>
        </w:rPr>
      </w:pPr>
      <w:r w:rsidRPr="00163140">
        <w:rPr>
          <w:sz w:val="16"/>
        </w:rPr>
        <w:t xml:space="preserve">The </w:t>
      </w:r>
      <w:r w:rsidRPr="00163140">
        <w:rPr>
          <w:rStyle w:val="StyleUnderline"/>
        </w:rPr>
        <w:t>2018</w:t>
      </w:r>
      <w:r w:rsidRPr="00163140">
        <w:rPr>
          <w:sz w:val="16"/>
        </w:rPr>
        <w:t xml:space="preserve"> cycle, </w:t>
      </w:r>
      <w:proofErr w:type="spellStart"/>
      <w:r w:rsidRPr="00163140">
        <w:rPr>
          <w:sz w:val="16"/>
        </w:rPr>
        <w:t>Sharry</w:t>
      </w:r>
      <w:proofErr w:type="spellEnd"/>
      <w:r w:rsidRPr="00163140">
        <w:rPr>
          <w:sz w:val="16"/>
        </w:rPr>
        <w:t xml:space="preserve"> said, </w:t>
      </w:r>
      <w:r w:rsidRPr="00163140">
        <w:rPr>
          <w:rStyle w:val="StyleUnderline"/>
        </w:rPr>
        <w:t>is “going to be a remarkable referendum on whether racism really works as the core strategy of the Trumpian Republicans or not</w:t>
      </w:r>
      <w:r w:rsidRPr="00163140">
        <w:rPr>
          <w:sz w:val="16"/>
        </w:rPr>
        <w:t>.”</w:t>
      </w:r>
    </w:p>
    <w:p w14:paraId="4BDF227E" w14:textId="77777777" w:rsidR="00F41AE6" w:rsidRPr="006F7A30" w:rsidRDefault="00F41AE6" w:rsidP="00F41AE6"/>
    <w:p w14:paraId="6F7E1C03" w14:textId="39E2521A" w:rsidR="000A35A2" w:rsidRDefault="000A35A2" w:rsidP="000A35A2">
      <w:pPr>
        <w:pStyle w:val="Heading4"/>
      </w:pPr>
      <w:r>
        <w:t xml:space="preserve">Only the plan can flip immigration---GOP won’t compromise unless Trump supports </w:t>
      </w:r>
      <w:r w:rsidR="001D124A">
        <w:t xml:space="preserve">it </w:t>
      </w:r>
      <w:r>
        <w:t>and the plan fiats he does</w:t>
      </w:r>
    </w:p>
    <w:p w14:paraId="5405A43D" w14:textId="77777777" w:rsidR="000A35A2" w:rsidRDefault="000A35A2" w:rsidP="000A35A2">
      <w:r>
        <w:t xml:space="preserve">Maya </w:t>
      </w:r>
      <w:proofErr w:type="spellStart"/>
      <w:r w:rsidRPr="00C70010">
        <w:rPr>
          <w:rStyle w:val="Style13ptBold"/>
        </w:rPr>
        <w:t>Rhodan</w:t>
      </w:r>
      <w:proofErr w:type="spellEnd"/>
      <w:r w:rsidRPr="00C70010">
        <w:rPr>
          <w:rStyle w:val="Style13ptBold"/>
        </w:rPr>
        <w:t xml:space="preserve"> 6/7</w:t>
      </w:r>
      <w:r>
        <w:t>, columnist for TIME, 6-7-18, “Republicans Avoided a Revolt on Immigration. But the Fighting Isn’t Over,” http://time.com/5305132/republican-immigration-discharge-petition/</w:t>
      </w:r>
    </w:p>
    <w:p w14:paraId="777A8974" w14:textId="77777777" w:rsidR="000A35A2" w:rsidRPr="001F26DE" w:rsidRDefault="000A35A2" w:rsidP="000A35A2">
      <w:pPr>
        <w:rPr>
          <w:sz w:val="16"/>
        </w:rPr>
      </w:pPr>
      <w:r w:rsidRPr="001F26DE">
        <w:rPr>
          <w:sz w:val="16"/>
        </w:rPr>
        <w:t xml:space="preserve">Yet, </w:t>
      </w:r>
      <w:r w:rsidRPr="00BD1EE6">
        <w:rPr>
          <w:rStyle w:val="StyleUnderline"/>
        </w:rPr>
        <w:t>even if lawmakers manage to corral around a bill</w:t>
      </w:r>
      <w:r w:rsidRPr="001F26DE">
        <w:rPr>
          <w:sz w:val="16"/>
        </w:rPr>
        <w:t>—</w:t>
      </w:r>
      <w:r w:rsidRPr="00BD1EE6">
        <w:rPr>
          <w:rStyle w:val="StyleUnderline"/>
        </w:rPr>
        <w:t>one that appeases Democrats and moderates who want</w:t>
      </w:r>
      <w:r w:rsidRPr="001F26DE">
        <w:rPr>
          <w:sz w:val="16"/>
        </w:rPr>
        <w:t xml:space="preserve"> so-called </w:t>
      </w:r>
      <w:r w:rsidRPr="00BD1EE6">
        <w:rPr>
          <w:rStyle w:val="StyleUnderline"/>
        </w:rPr>
        <w:t xml:space="preserve">Dreamers to have a </w:t>
      </w:r>
      <w:r w:rsidRPr="00BD1EE6">
        <w:rPr>
          <w:rStyle w:val="Emphasis"/>
        </w:rPr>
        <w:t>path to citizenship</w:t>
      </w:r>
      <w:r w:rsidRPr="001F26DE">
        <w:rPr>
          <w:sz w:val="16"/>
        </w:rPr>
        <w:t xml:space="preserve"> </w:t>
      </w:r>
      <w:r w:rsidRPr="00BD1EE6">
        <w:rPr>
          <w:rStyle w:val="StyleUnderline"/>
        </w:rPr>
        <w:t xml:space="preserve">and </w:t>
      </w:r>
      <w:r w:rsidRPr="002B07AA">
        <w:rPr>
          <w:rStyle w:val="StyleUnderline"/>
          <w:highlight w:val="yellow"/>
        </w:rPr>
        <w:t>Republicans</w:t>
      </w:r>
      <w:r w:rsidRPr="00BD1EE6">
        <w:rPr>
          <w:rStyle w:val="StyleUnderline"/>
        </w:rPr>
        <w:t xml:space="preserve"> who </w:t>
      </w:r>
      <w:r w:rsidRPr="002B07AA">
        <w:rPr>
          <w:rStyle w:val="StyleUnderline"/>
          <w:highlight w:val="yellow"/>
        </w:rPr>
        <w:t>are eager to reject</w:t>
      </w:r>
      <w:r w:rsidRPr="00BD1EE6">
        <w:rPr>
          <w:rStyle w:val="StyleUnderline"/>
        </w:rPr>
        <w:t xml:space="preserve"> anything that can be perceived as </w:t>
      </w:r>
      <w:r w:rsidRPr="002B07AA">
        <w:rPr>
          <w:rStyle w:val="StyleUnderline"/>
          <w:highlight w:val="yellow"/>
        </w:rPr>
        <w:t>amnesty</w:t>
      </w:r>
      <w:r w:rsidRPr="00BD1EE6">
        <w:rPr>
          <w:rStyle w:val="StyleUnderline"/>
        </w:rPr>
        <w:t>,</w:t>
      </w:r>
      <w:r w:rsidRPr="001F26DE">
        <w:rPr>
          <w:sz w:val="16"/>
        </w:rPr>
        <w:t xml:space="preserve"> at that—</w:t>
      </w:r>
      <w:r w:rsidRPr="00BD1EE6">
        <w:rPr>
          <w:rStyle w:val="StyleUnderline"/>
        </w:rPr>
        <w:t>it will still face an uphill battle</w:t>
      </w:r>
      <w:r w:rsidRPr="001F26DE">
        <w:rPr>
          <w:sz w:val="16"/>
        </w:rPr>
        <w:t xml:space="preserve">. What’s more, </w:t>
      </w:r>
      <w:r w:rsidRPr="00E044B1">
        <w:rPr>
          <w:rStyle w:val="Emphasis"/>
        </w:rPr>
        <w:t>the issue is already front-and-center in the midterm contests</w:t>
      </w:r>
      <w:r w:rsidRPr="00E044B1">
        <w:rPr>
          <w:sz w:val="16"/>
        </w:rPr>
        <w:t>.</w:t>
      </w:r>
    </w:p>
    <w:p w14:paraId="32F82A6B" w14:textId="77777777" w:rsidR="000A35A2" w:rsidRPr="001F26DE" w:rsidRDefault="000A35A2" w:rsidP="000A35A2">
      <w:pPr>
        <w:rPr>
          <w:sz w:val="16"/>
        </w:rPr>
      </w:pPr>
      <w:r w:rsidRPr="00BD1EE6">
        <w:rPr>
          <w:rStyle w:val="StyleUnderline"/>
        </w:rPr>
        <w:t>If a bill passes the House, its fate in the Senate is unclear</w:t>
      </w:r>
      <w:r w:rsidRPr="001F26DE">
        <w:rPr>
          <w:sz w:val="16"/>
        </w:rPr>
        <w:t xml:space="preserve">. Senate Majority Leader Mitch </w:t>
      </w:r>
      <w:r w:rsidRPr="002B07AA">
        <w:rPr>
          <w:rStyle w:val="StyleUnderline"/>
          <w:highlight w:val="yellow"/>
        </w:rPr>
        <w:t>McConnell</w:t>
      </w:r>
      <w:r w:rsidRPr="00BD1EE6">
        <w:rPr>
          <w:rStyle w:val="StyleUnderline"/>
        </w:rPr>
        <w:t xml:space="preserve"> has </w:t>
      </w:r>
      <w:r w:rsidRPr="002B07AA">
        <w:rPr>
          <w:rStyle w:val="StyleUnderline"/>
          <w:highlight w:val="yellow"/>
        </w:rPr>
        <w:t>made clear</w:t>
      </w:r>
      <w:r w:rsidRPr="00BD1EE6">
        <w:rPr>
          <w:rStyle w:val="StyleUnderline"/>
        </w:rPr>
        <w:t xml:space="preserve"> </w:t>
      </w:r>
      <w:r w:rsidRPr="002B07AA">
        <w:rPr>
          <w:rStyle w:val="StyleUnderline"/>
          <w:highlight w:val="yellow"/>
        </w:rPr>
        <w:t>immigration will not be on the agenda unless</w:t>
      </w:r>
      <w:r w:rsidRPr="00BD1EE6">
        <w:rPr>
          <w:rStyle w:val="StyleUnderline"/>
        </w:rPr>
        <w:t xml:space="preserve"> a proposal is presented that President Donald </w:t>
      </w:r>
      <w:r w:rsidRPr="002B07AA">
        <w:rPr>
          <w:rStyle w:val="StyleUnderline"/>
          <w:highlight w:val="yellow"/>
        </w:rPr>
        <w:t>Trump is willing to sign</w:t>
      </w:r>
      <w:r w:rsidRPr="001F26DE">
        <w:rPr>
          <w:sz w:val="16"/>
        </w:rPr>
        <w:t>. “I don’t think he’s okay with anything that I’ve seen coming our way,” McConnell told Fox News on Wednesday.</w:t>
      </w:r>
    </w:p>
    <w:p w14:paraId="75800756" w14:textId="77777777" w:rsidR="000A35A2" w:rsidRPr="001F26DE" w:rsidRDefault="000A35A2" w:rsidP="000A35A2">
      <w:pPr>
        <w:rPr>
          <w:sz w:val="16"/>
        </w:rPr>
      </w:pPr>
      <w:r w:rsidRPr="001F26DE">
        <w:rPr>
          <w:sz w:val="16"/>
        </w:rPr>
        <w:t xml:space="preserve">Getting the President on board will be its own challenge. President Donald </w:t>
      </w:r>
      <w:r w:rsidRPr="002B07AA">
        <w:rPr>
          <w:rStyle w:val="StyleUnderline"/>
        </w:rPr>
        <w:t>Trump and his aides have long said he will not sign a bill that offers protections to DACA recipients if it does not provide funding for a border wall or address policies he considers pull factors for illegal immigration,</w:t>
      </w:r>
      <w:r w:rsidRPr="001F26DE">
        <w:rPr>
          <w:sz w:val="16"/>
        </w:rPr>
        <w:t xml:space="preserve"> including the diversity visa lottery program and family reunification.</w:t>
      </w:r>
    </w:p>
    <w:p w14:paraId="4BA65E7C" w14:textId="77777777" w:rsidR="000A35A2" w:rsidRPr="001F26DE" w:rsidRDefault="000A35A2" w:rsidP="000A35A2">
      <w:pPr>
        <w:rPr>
          <w:sz w:val="16"/>
        </w:rPr>
      </w:pPr>
      <w:r w:rsidRPr="001F26DE">
        <w:rPr>
          <w:rStyle w:val="StyleUnderline"/>
        </w:rPr>
        <w:t xml:space="preserve">And </w:t>
      </w:r>
      <w:r w:rsidRPr="002B07AA">
        <w:rPr>
          <w:rStyle w:val="StyleUnderline"/>
          <w:highlight w:val="yellow"/>
        </w:rPr>
        <w:t>Trump has</w:t>
      </w:r>
      <w:r w:rsidRPr="001F26DE">
        <w:rPr>
          <w:rStyle w:val="StyleUnderline"/>
        </w:rPr>
        <w:t xml:space="preserve"> shown recent </w:t>
      </w:r>
      <w:r w:rsidRPr="00E044B1">
        <w:rPr>
          <w:rStyle w:val="StyleUnderline"/>
          <w:highlight w:val="yellow"/>
        </w:rPr>
        <w:t xml:space="preserve">interest in making border security and immigration </w:t>
      </w:r>
      <w:r w:rsidRPr="00E044B1">
        <w:rPr>
          <w:rStyle w:val="Emphasis"/>
          <w:highlight w:val="yellow"/>
        </w:rPr>
        <w:t>key issues</w:t>
      </w:r>
      <w:r w:rsidRPr="00E044B1">
        <w:rPr>
          <w:rStyle w:val="StyleUnderline"/>
          <w:highlight w:val="yellow"/>
        </w:rPr>
        <w:t xml:space="preserve"> in the</w:t>
      </w:r>
      <w:r w:rsidRPr="001F26DE">
        <w:rPr>
          <w:rStyle w:val="StyleUnderline"/>
        </w:rPr>
        <w:t xml:space="preserve"> upcoming </w:t>
      </w:r>
      <w:r w:rsidRPr="00E044B1">
        <w:rPr>
          <w:rStyle w:val="StyleUnderline"/>
          <w:highlight w:val="yellow"/>
        </w:rPr>
        <w:t>Midterms</w:t>
      </w:r>
      <w:r w:rsidRPr="001F26DE">
        <w:rPr>
          <w:sz w:val="16"/>
        </w:rPr>
        <w:t>.</w:t>
      </w:r>
    </w:p>
    <w:p w14:paraId="488398C8" w14:textId="77777777" w:rsidR="000A35A2" w:rsidRPr="001F26DE" w:rsidRDefault="000A35A2" w:rsidP="000A35A2">
      <w:pPr>
        <w:rPr>
          <w:sz w:val="16"/>
        </w:rPr>
      </w:pPr>
      <w:r w:rsidRPr="001F26DE">
        <w:rPr>
          <w:sz w:val="16"/>
        </w:rPr>
        <w:t>At a late May campaign rally for Rep. Marsha Blackburn, who is running to replace retiring Sen. Bob Corker in Tennessee, Trump framed Democrats as “MS-13 loving” fans of “open borders” and said he hopes the issue is at play throughout campaign season. “That’s a good issue for us, not for them,” he said.</w:t>
      </w:r>
    </w:p>
    <w:p w14:paraId="7B891369" w14:textId="77777777" w:rsidR="000A35A2" w:rsidRPr="001F26DE" w:rsidRDefault="000A35A2" w:rsidP="000A35A2">
      <w:pPr>
        <w:rPr>
          <w:sz w:val="16"/>
        </w:rPr>
      </w:pPr>
      <w:r w:rsidRPr="00E044B1">
        <w:rPr>
          <w:rStyle w:val="StyleUnderline"/>
          <w:highlight w:val="yellow"/>
        </w:rPr>
        <w:t>Republicans</w:t>
      </w:r>
      <w:r w:rsidRPr="001F26DE">
        <w:rPr>
          <w:rStyle w:val="StyleUnderline"/>
        </w:rPr>
        <w:t xml:space="preserve"> seem to </w:t>
      </w:r>
      <w:r w:rsidRPr="00E044B1">
        <w:rPr>
          <w:rStyle w:val="StyleUnderline"/>
          <w:highlight w:val="yellow"/>
        </w:rPr>
        <w:t>agree</w:t>
      </w:r>
      <w:r w:rsidRPr="001F26DE">
        <w:rPr>
          <w:rStyle w:val="StyleUnderline"/>
        </w:rPr>
        <w:t xml:space="preserve"> with him</w:t>
      </w:r>
      <w:r w:rsidRPr="001F26DE">
        <w:rPr>
          <w:sz w:val="16"/>
        </w:rPr>
        <w:t>. A recent USA Today analysis found that some 14,000 ads with hardline messaging on immigration have run already this cycle. The only other message that appeared more, according to their review? Praise for President Trump.</w:t>
      </w:r>
    </w:p>
    <w:p w14:paraId="54BA8C6B" w14:textId="77777777" w:rsidR="000A35A2" w:rsidRPr="001F26DE" w:rsidRDefault="000A35A2" w:rsidP="000A35A2">
      <w:pPr>
        <w:rPr>
          <w:sz w:val="16"/>
        </w:rPr>
      </w:pPr>
      <w:r w:rsidRPr="00E044B1">
        <w:rPr>
          <w:sz w:val="16"/>
        </w:rPr>
        <w:t xml:space="preserve">But </w:t>
      </w:r>
      <w:r w:rsidRPr="00E044B1">
        <w:rPr>
          <w:rStyle w:val="StyleUnderline"/>
        </w:rPr>
        <w:t>for some in the caucus</w:t>
      </w:r>
      <w:r w:rsidRPr="00E044B1">
        <w:rPr>
          <w:sz w:val="16"/>
        </w:rPr>
        <w:t xml:space="preserve">, including the two dozen-or-so who have signed on to the discharge petition, </w:t>
      </w:r>
      <w:r w:rsidRPr="00E044B1">
        <w:rPr>
          <w:rStyle w:val="StyleUnderline"/>
        </w:rPr>
        <w:t>inaction on DACA</w:t>
      </w:r>
      <w:r w:rsidRPr="00E044B1">
        <w:rPr>
          <w:sz w:val="16"/>
        </w:rPr>
        <w:t xml:space="preserve"> (paired with recent administration moves that have angered Democrats and civil rights groups) </w:t>
      </w:r>
      <w:r w:rsidRPr="00E044B1">
        <w:rPr>
          <w:rStyle w:val="StyleUnderline"/>
        </w:rPr>
        <w:t>could hurt them at the polls</w:t>
      </w:r>
      <w:r w:rsidRPr="00E044B1">
        <w:rPr>
          <w:sz w:val="16"/>
        </w:rPr>
        <w:t xml:space="preserve">. </w:t>
      </w:r>
      <w:r w:rsidRPr="00E044B1">
        <w:rPr>
          <w:rStyle w:val="StyleUnderline"/>
        </w:rPr>
        <w:t>Twenty-three Republicans currently represent districts that went for Hillary Clinton</w:t>
      </w:r>
      <w:r w:rsidRPr="00E044B1">
        <w:rPr>
          <w:sz w:val="16"/>
        </w:rPr>
        <w:t xml:space="preserve"> in 2016.</w:t>
      </w:r>
    </w:p>
    <w:p w14:paraId="13A9C6A8" w14:textId="77777777" w:rsidR="000A35A2" w:rsidRPr="001F26DE" w:rsidRDefault="000A35A2" w:rsidP="000A35A2">
      <w:pPr>
        <w:rPr>
          <w:sz w:val="16"/>
        </w:rPr>
      </w:pPr>
      <w:r w:rsidRPr="001F26DE">
        <w:rPr>
          <w:sz w:val="16"/>
        </w:rPr>
        <w:t xml:space="preserve">On the ground there, </w:t>
      </w:r>
      <w:r w:rsidRPr="00E044B1">
        <w:rPr>
          <w:rStyle w:val="StyleUnderline"/>
          <w:highlight w:val="yellow"/>
        </w:rPr>
        <w:t>Dem</w:t>
      </w:r>
      <w:r w:rsidRPr="001F26DE">
        <w:rPr>
          <w:rStyle w:val="StyleUnderline"/>
        </w:rPr>
        <w:t>ocrat</w:t>
      </w:r>
      <w:r w:rsidRPr="00E42E15">
        <w:rPr>
          <w:rStyle w:val="StyleUnderline"/>
          <w:highlight w:val="yellow"/>
        </w:rPr>
        <w:t xml:space="preserve">s are pounding </w:t>
      </w:r>
      <w:r w:rsidRPr="00E044B1">
        <w:rPr>
          <w:rStyle w:val="StyleUnderline"/>
          <w:highlight w:val="yellow"/>
        </w:rPr>
        <w:t>the GOP for</w:t>
      </w:r>
      <w:r w:rsidRPr="001F26DE">
        <w:rPr>
          <w:rStyle w:val="StyleUnderline"/>
        </w:rPr>
        <w:t xml:space="preserve"> its </w:t>
      </w:r>
      <w:r w:rsidRPr="00E044B1">
        <w:rPr>
          <w:rStyle w:val="StyleUnderline"/>
          <w:highlight w:val="yellow"/>
        </w:rPr>
        <w:t>inaction</w:t>
      </w:r>
      <w:r w:rsidRPr="001F26DE">
        <w:rPr>
          <w:rStyle w:val="StyleUnderline"/>
        </w:rPr>
        <w:t xml:space="preserve"> on DACA and other immigration</w:t>
      </w:r>
      <w:r w:rsidRPr="001F26DE">
        <w:rPr>
          <w:sz w:val="16"/>
        </w:rPr>
        <w:t>-related issues. “</w:t>
      </w:r>
      <w:r w:rsidRPr="001F26DE">
        <w:rPr>
          <w:rStyle w:val="StyleUnderline"/>
        </w:rPr>
        <w:t xml:space="preserve">There have been </w:t>
      </w:r>
      <w:r w:rsidRPr="00E044B1">
        <w:rPr>
          <w:rStyle w:val="StyleUnderline"/>
          <w:highlight w:val="yellow"/>
        </w:rPr>
        <w:t>some</w:t>
      </w:r>
      <w:r w:rsidRPr="001F26DE">
        <w:rPr>
          <w:rStyle w:val="StyleUnderline"/>
        </w:rPr>
        <w:t xml:space="preserve"> critics who </w:t>
      </w:r>
      <w:r w:rsidRPr="00E044B1">
        <w:rPr>
          <w:rStyle w:val="StyleUnderline"/>
          <w:highlight w:val="yellow"/>
        </w:rPr>
        <w:t>say</w:t>
      </w:r>
      <w:r w:rsidRPr="001F26DE">
        <w:rPr>
          <w:rStyle w:val="StyleUnderline"/>
        </w:rPr>
        <w:t xml:space="preserve"> </w:t>
      </w:r>
      <w:r w:rsidRPr="00E044B1">
        <w:rPr>
          <w:rStyle w:val="Emphasis"/>
          <w:highlight w:val="yellow"/>
        </w:rPr>
        <w:t>this could</w:t>
      </w:r>
      <w:r w:rsidRPr="001F26DE">
        <w:rPr>
          <w:rStyle w:val="Emphasis"/>
        </w:rPr>
        <w:t xml:space="preserve"> cost us </w:t>
      </w:r>
      <w:r w:rsidRPr="00E044B1">
        <w:rPr>
          <w:rStyle w:val="Emphasis"/>
          <w:highlight w:val="yellow"/>
        </w:rPr>
        <w:t>our majority</w:t>
      </w:r>
      <w:r w:rsidRPr="001F26DE">
        <w:rPr>
          <w:sz w:val="16"/>
        </w:rPr>
        <w:t xml:space="preserve">,” Rep. Jeff Denham, a Republican from California who is among the petition’s leaders, recently told the New York Times. “My concern is that </w:t>
      </w:r>
      <w:r w:rsidRPr="001F26DE">
        <w:rPr>
          <w:rStyle w:val="Emphasis"/>
        </w:rPr>
        <w:t>if we do nothing, it could cost us our majority</w:t>
      </w:r>
      <w:r w:rsidRPr="001F26DE">
        <w:rPr>
          <w:sz w:val="16"/>
        </w:rPr>
        <w:t>.”</w:t>
      </w:r>
    </w:p>
    <w:p w14:paraId="7336D014" w14:textId="77777777" w:rsidR="000A35A2" w:rsidRPr="001F26DE" w:rsidRDefault="000A35A2" w:rsidP="000A35A2">
      <w:pPr>
        <w:rPr>
          <w:sz w:val="16"/>
        </w:rPr>
      </w:pPr>
      <w:r w:rsidRPr="001F26DE">
        <w:rPr>
          <w:sz w:val="16"/>
        </w:rPr>
        <w:t>That split—between those who eager to look tough on immigration and those who are vulnerable on the issue—is one of the many driving forces behind the current impasse in the House.</w:t>
      </w:r>
    </w:p>
    <w:p w14:paraId="18D9802F" w14:textId="77777777" w:rsidR="000A35A2" w:rsidRPr="001F26DE" w:rsidRDefault="000A35A2" w:rsidP="000A35A2">
      <w:pPr>
        <w:rPr>
          <w:sz w:val="16"/>
        </w:rPr>
      </w:pPr>
      <w:r w:rsidRPr="000A5AEC">
        <w:rPr>
          <w:rStyle w:val="StyleUnderline"/>
          <w:highlight w:val="yellow"/>
        </w:rPr>
        <w:t>Trump</w:t>
      </w:r>
      <w:r w:rsidRPr="000A5AEC">
        <w:rPr>
          <w:rStyle w:val="StyleUnderline"/>
        </w:rPr>
        <w:t>’s</w:t>
      </w:r>
      <w:r w:rsidRPr="000A5AEC">
        <w:t xml:space="preserve"> </w:t>
      </w:r>
      <w:r w:rsidRPr="00E044B1">
        <w:rPr>
          <w:rStyle w:val="StyleUnderline"/>
        </w:rPr>
        <w:t>interest</w:t>
      </w:r>
      <w:r w:rsidRPr="001F26DE">
        <w:rPr>
          <w:rStyle w:val="StyleUnderline"/>
        </w:rPr>
        <w:t xml:space="preserve"> in </w:t>
      </w:r>
      <w:r w:rsidRPr="00E044B1">
        <w:rPr>
          <w:rStyle w:val="StyleUnderline"/>
          <w:highlight w:val="yellow"/>
        </w:rPr>
        <w:t>making this a campaign issue</w:t>
      </w:r>
      <w:r w:rsidRPr="001F26DE">
        <w:rPr>
          <w:sz w:val="16"/>
        </w:rPr>
        <w:t xml:space="preserve">, says Frank </w:t>
      </w:r>
      <w:proofErr w:type="spellStart"/>
      <w:r w:rsidRPr="001F26DE">
        <w:rPr>
          <w:sz w:val="16"/>
        </w:rPr>
        <w:t>Sharry</w:t>
      </w:r>
      <w:proofErr w:type="spellEnd"/>
      <w:r w:rsidRPr="001F26DE">
        <w:rPr>
          <w:sz w:val="16"/>
        </w:rPr>
        <w:t xml:space="preserve">, the executive director of the immigration reform group America’s Voice, </w:t>
      </w:r>
      <w:r w:rsidRPr="00E044B1">
        <w:rPr>
          <w:rStyle w:val="StyleUnderline"/>
          <w:highlight w:val="yellow"/>
        </w:rPr>
        <w:t>makes it less likely</w:t>
      </w:r>
      <w:r w:rsidRPr="001F26DE">
        <w:rPr>
          <w:rStyle w:val="StyleUnderline"/>
        </w:rPr>
        <w:t xml:space="preserve"> that </w:t>
      </w:r>
      <w:r w:rsidRPr="00E044B1">
        <w:rPr>
          <w:rStyle w:val="StyleUnderline"/>
          <w:highlight w:val="yellow"/>
        </w:rPr>
        <w:t>there will be any legislative solutions</w:t>
      </w:r>
      <w:r w:rsidRPr="001F26DE">
        <w:rPr>
          <w:sz w:val="16"/>
        </w:rPr>
        <w:t xml:space="preserve"> on immigration in the coming weeks. </w:t>
      </w:r>
      <w:r w:rsidRPr="001F26DE">
        <w:rPr>
          <w:rStyle w:val="StyleUnderline"/>
        </w:rPr>
        <w:t>Whether or not that works in Republicans’ favor is yet to be determined,</w:t>
      </w:r>
      <w:r w:rsidRPr="001F26DE">
        <w:rPr>
          <w:sz w:val="16"/>
        </w:rPr>
        <w:t xml:space="preserve"> says </w:t>
      </w:r>
      <w:proofErr w:type="spellStart"/>
      <w:r w:rsidRPr="001F26DE">
        <w:rPr>
          <w:sz w:val="16"/>
        </w:rPr>
        <w:t>Sharry</w:t>
      </w:r>
      <w:proofErr w:type="spellEnd"/>
      <w:r w:rsidRPr="001F26DE">
        <w:rPr>
          <w:sz w:val="16"/>
        </w:rPr>
        <w:t xml:space="preserve">, who notes that in </w:t>
      </w:r>
      <w:r w:rsidRPr="001F26DE">
        <w:rPr>
          <w:rStyle w:val="StyleUnderline"/>
        </w:rPr>
        <w:t xml:space="preserve">several </w:t>
      </w:r>
      <w:r w:rsidRPr="00E044B1">
        <w:rPr>
          <w:rStyle w:val="StyleUnderline"/>
          <w:highlight w:val="yellow"/>
        </w:rPr>
        <w:t xml:space="preserve">elections </w:t>
      </w:r>
      <w:r w:rsidRPr="00E044B1">
        <w:rPr>
          <w:rStyle w:val="StyleUnderline"/>
        </w:rPr>
        <w:t>over the</w:t>
      </w:r>
      <w:r w:rsidRPr="001F26DE">
        <w:rPr>
          <w:rStyle w:val="StyleUnderline"/>
        </w:rPr>
        <w:t xml:space="preserve"> past year</w:t>
      </w:r>
      <w:r w:rsidRPr="001F26DE">
        <w:rPr>
          <w:sz w:val="16"/>
        </w:rPr>
        <w:t>—</w:t>
      </w:r>
      <w:r w:rsidRPr="00E044B1">
        <w:rPr>
          <w:rStyle w:val="StyleUnderline"/>
          <w:highlight w:val="yellow"/>
        </w:rPr>
        <w:t>including</w:t>
      </w:r>
      <w:r w:rsidRPr="001F26DE">
        <w:rPr>
          <w:rStyle w:val="StyleUnderline"/>
        </w:rPr>
        <w:t xml:space="preserve"> the </w:t>
      </w:r>
      <w:r w:rsidRPr="00E044B1">
        <w:rPr>
          <w:rStyle w:val="StyleUnderline"/>
          <w:highlight w:val="yellow"/>
        </w:rPr>
        <w:t>Virginia</w:t>
      </w:r>
      <w:r w:rsidRPr="001F26DE">
        <w:rPr>
          <w:rStyle w:val="StyleUnderline"/>
        </w:rPr>
        <w:t xml:space="preserve"> Governor’s race </w:t>
      </w:r>
      <w:r w:rsidRPr="00E044B1">
        <w:rPr>
          <w:rStyle w:val="StyleUnderline"/>
          <w:highlight w:val="yellow"/>
        </w:rPr>
        <w:t>and</w:t>
      </w:r>
      <w:r w:rsidRPr="001F26DE">
        <w:rPr>
          <w:rStyle w:val="StyleUnderline"/>
        </w:rPr>
        <w:t xml:space="preserve"> a </w:t>
      </w:r>
      <w:r w:rsidRPr="00E044B1">
        <w:rPr>
          <w:rStyle w:val="StyleUnderline"/>
          <w:highlight w:val="yellow"/>
        </w:rPr>
        <w:t>Pennsylvania</w:t>
      </w:r>
      <w:r w:rsidRPr="001F26DE">
        <w:rPr>
          <w:rStyle w:val="StyleUnderline"/>
        </w:rPr>
        <w:t xml:space="preserve"> special election</w:t>
      </w:r>
      <w:r w:rsidRPr="001F26DE">
        <w:rPr>
          <w:sz w:val="16"/>
        </w:rPr>
        <w:t>—</w:t>
      </w:r>
      <w:r w:rsidRPr="00E044B1">
        <w:rPr>
          <w:rStyle w:val="Emphasis"/>
          <w:highlight w:val="yellow"/>
        </w:rPr>
        <w:t>the tactic</w:t>
      </w:r>
      <w:r w:rsidRPr="001F26DE">
        <w:rPr>
          <w:rStyle w:val="Emphasis"/>
        </w:rPr>
        <w:t xml:space="preserve"> has </w:t>
      </w:r>
      <w:r w:rsidRPr="00E044B1">
        <w:rPr>
          <w:rStyle w:val="Emphasis"/>
          <w:highlight w:val="yellow"/>
        </w:rPr>
        <w:t>backfired</w:t>
      </w:r>
      <w:r w:rsidRPr="001F26DE">
        <w:rPr>
          <w:sz w:val="16"/>
        </w:rPr>
        <w:t>.</w:t>
      </w:r>
    </w:p>
    <w:p w14:paraId="6B175AB8" w14:textId="77777777" w:rsidR="000A35A2" w:rsidRPr="001F26DE" w:rsidRDefault="000A35A2" w:rsidP="000A35A2">
      <w:pPr>
        <w:rPr>
          <w:sz w:val="16"/>
        </w:rPr>
      </w:pPr>
      <w:r w:rsidRPr="001F26DE">
        <w:rPr>
          <w:sz w:val="16"/>
        </w:rPr>
        <w:t>“</w:t>
      </w:r>
      <w:r w:rsidRPr="001F26DE">
        <w:rPr>
          <w:rStyle w:val="StyleUnderline"/>
        </w:rPr>
        <w:t>As much as we talk about will this tactic work to turn out white voters</w:t>
      </w:r>
      <w:r w:rsidRPr="001F26DE">
        <w:rPr>
          <w:sz w:val="16"/>
        </w:rPr>
        <w:t xml:space="preserve"> who are upset about immigration,” he says, </w:t>
      </w:r>
      <w:r w:rsidRPr="001F26DE">
        <w:rPr>
          <w:rStyle w:val="StyleUnderline"/>
        </w:rPr>
        <w:t>“the other question</w:t>
      </w:r>
      <w:r w:rsidRPr="001F26DE">
        <w:rPr>
          <w:sz w:val="16"/>
        </w:rPr>
        <w:t xml:space="preserve"> we have to ask is, </w:t>
      </w:r>
      <w:r w:rsidRPr="000A5AEC">
        <w:rPr>
          <w:rStyle w:val="StyleUnderline"/>
        </w:rPr>
        <w:t>does it backfire</w:t>
      </w:r>
      <w:r w:rsidRPr="001F26DE">
        <w:rPr>
          <w:rStyle w:val="StyleUnderline"/>
        </w:rPr>
        <w:t xml:space="preserve"> in a way that it produces turnout in </w:t>
      </w:r>
      <w:proofErr w:type="gramStart"/>
      <w:r w:rsidRPr="001F26DE">
        <w:rPr>
          <w:rStyle w:val="StyleUnderline"/>
        </w:rPr>
        <w:t>a bigger margins</w:t>
      </w:r>
      <w:proofErr w:type="gramEnd"/>
      <w:r w:rsidRPr="001F26DE">
        <w:rPr>
          <w:rStyle w:val="StyleUnderline"/>
        </w:rPr>
        <w:t xml:space="preserve"> for Democrats </w:t>
      </w:r>
      <w:r w:rsidRPr="000A5AEC">
        <w:rPr>
          <w:rStyle w:val="StyleUnderline"/>
          <w:highlight w:val="yellow"/>
        </w:rPr>
        <w:t>because it’s</w:t>
      </w:r>
      <w:r w:rsidRPr="001F26DE">
        <w:rPr>
          <w:rStyle w:val="StyleUnderline"/>
        </w:rPr>
        <w:t xml:space="preserve"> viewed as so </w:t>
      </w:r>
      <w:r w:rsidRPr="000A5AEC">
        <w:rPr>
          <w:rStyle w:val="Emphasis"/>
          <w:highlight w:val="yellow"/>
        </w:rPr>
        <w:t>divisive</w:t>
      </w:r>
      <w:r w:rsidRPr="000A5AEC">
        <w:rPr>
          <w:rStyle w:val="StyleUnderline"/>
          <w:highlight w:val="yellow"/>
        </w:rPr>
        <w:t xml:space="preserve"> and </w:t>
      </w:r>
      <w:r w:rsidRPr="000A5AEC">
        <w:rPr>
          <w:rStyle w:val="Emphasis"/>
          <w:highlight w:val="yellow"/>
        </w:rPr>
        <w:t>dehumanizing</w:t>
      </w:r>
      <w:r w:rsidRPr="001F26DE">
        <w:rPr>
          <w:rStyle w:val="StyleUnderline"/>
        </w:rPr>
        <w:t>?”</w:t>
      </w:r>
    </w:p>
    <w:p w14:paraId="7A004844" w14:textId="77777777" w:rsidR="000A35A2" w:rsidRDefault="000A35A2" w:rsidP="000A35A2"/>
    <w:p w14:paraId="77E1499E" w14:textId="77777777" w:rsidR="000A35A2" w:rsidRDefault="000A35A2" w:rsidP="000A35A2">
      <w:pPr>
        <w:pStyle w:val="Heading4"/>
      </w:pPr>
      <w:r>
        <w:t>GOP banking on hardline immigration strategy but data shows it will lose them votes</w:t>
      </w:r>
    </w:p>
    <w:p w14:paraId="18D2286A" w14:textId="77777777" w:rsidR="000A35A2" w:rsidRDefault="000A35A2" w:rsidP="000A35A2">
      <w:r>
        <w:t xml:space="preserve">Ramon </w:t>
      </w:r>
      <w:r w:rsidRPr="00755C0A">
        <w:rPr>
          <w:rStyle w:val="Style13ptBold"/>
        </w:rPr>
        <w:t>Taylor 6/7</w:t>
      </w:r>
      <w:r>
        <w:t>, video journalist for VOA News, 6-7-18, “Immigration Issue at Center of Republican Campaigns,” https://learningenglish.voanews.com/a/immigration-issue-at-center-of-republican-campaigns/4427430.html</w:t>
      </w:r>
    </w:p>
    <w:p w14:paraId="51652148" w14:textId="77777777" w:rsidR="000A35A2" w:rsidRPr="002F2892" w:rsidRDefault="000A35A2" w:rsidP="000A35A2">
      <w:pPr>
        <w:rPr>
          <w:sz w:val="16"/>
        </w:rPr>
      </w:pPr>
      <w:r w:rsidRPr="002F2892">
        <w:rPr>
          <w:rStyle w:val="StyleUnderline"/>
        </w:rPr>
        <w:lastRenderedPageBreak/>
        <w:t xml:space="preserve">In November, voters will fill all 435 seats in the </w:t>
      </w:r>
      <w:r w:rsidRPr="002F2892">
        <w:rPr>
          <w:rStyle w:val="Emphasis"/>
        </w:rPr>
        <w:t>U</w:t>
      </w:r>
      <w:r w:rsidRPr="002F2892">
        <w:rPr>
          <w:rStyle w:val="StyleUnderline"/>
        </w:rPr>
        <w:t xml:space="preserve">nited </w:t>
      </w:r>
      <w:r w:rsidRPr="002F2892">
        <w:rPr>
          <w:rStyle w:val="Emphasis"/>
        </w:rPr>
        <w:t>S</w:t>
      </w:r>
      <w:r w:rsidRPr="002F2892">
        <w:rPr>
          <w:rStyle w:val="StyleUnderline"/>
        </w:rPr>
        <w:t>tates House of Representatives, and one third of</w:t>
      </w:r>
      <w:r w:rsidRPr="002F2892">
        <w:rPr>
          <w:sz w:val="16"/>
        </w:rPr>
        <w:t xml:space="preserve"> the 100 seats in </w:t>
      </w:r>
      <w:r w:rsidRPr="002F2892">
        <w:rPr>
          <w:rStyle w:val="StyleUnderline"/>
        </w:rPr>
        <w:t>the Senate</w:t>
      </w:r>
      <w:r w:rsidRPr="002F2892">
        <w:rPr>
          <w:sz w:val="16"/>
        </w:rPr>
        <w:t>.</w:t>
      </w:r>
    </w:p>
    <w:p w14:paraId="2FBA9888" w14:textId="26C7391D" w:rsidR="000A35A2" w:rsidRPr="002F2892" w:rsidRDefault="000A35A2" w:rsidP="000A35A2">
      <w:pPr>
        <w:rPr>
          <w:sz w:val="16"/>
        </w:rPr>
      </w:pPr>
      <w:r w:rsidRPr="002F2892">
        <w:rPr>
          <w:rStyle w:val="StyleUnderline"/>
        </w:rPr>
        <w:t xml:space="preserve">Many </w:t>
      </w:r>
      <w:r w:rsidRPr="007131D3">
        <w:rPr>
          <w:rStyle w:val="StyleUnderline"/>
          <w:highlight w:val="yellow"/>
        </w:rPr>
        <w:t>Republican</w:t>
      </w:r>
      <w:r w:rsidRPr="002F2892">
        <w:rPr>
          <w:rStyle w:val="StyleUnderline"/>
        </w:rPr>
        <w:t xml:space="preserve"> Party </w:t>
      </w:r>
      <w:r w:rsidRPr="007131D3">
        <w:rPr>
          <w:rStyle w:val="StyleUnderline"/>
          <w:highlight w:val="yellow"/>
        </w:rPr>
        <w:t>candidates plan to center their campaigns on</w:t>
      </w:r>
      <w:r w:rsidRPr="002F2892">
        <w:rPr>
          <w:rStyle w:val="StyleUnderline"/>
        </w:rPr>
        <w:t xml:space="preserve"> an issue President Donald Trump considers important</w:t>
      </w:r>
      <w:r w:rsidR="00FC57CE">
        <w:rPr>
          <w:sz w:val="16"/>
        </w:rPr>
        <w:t>---</w:t>
      </w:r>
      <w:r w:rsidRPr="007131D3">
        <w:rPr>
          <w:rStyle w:val="Emphasis"/>
          <w:highlight w:val="yellow"/>
        </w:rPr>
        <w:t>immigration</w:t>
      </w:r>
      <w:r w:rsidRPr="002F2892">
        <w:rPr>
          <w:sz w:val="16"/>
        </w:rPr>
        <w:t>.</w:t>
      </w:r>
    </w:p>
    <w:p w14:paraId="247A56ED" w14:textId="77777777" w:rsidR="000A35A2" w:rsidRPr="002F2892" w:rsidRDefault="000A35A2" w:rsidP="000A35A2">
      <w:pPr>
        <w:rPr>
          <w:sz w:val="16"/>
        </w:rPr>
      </w:pPr>
      <w:r w:rsidRPr="002F2892">
        <w:rPr>
          <w:sz w:val="16"/>
        </w:rPr>
        <w:t>Last week, more than 5,000 supporters attended a political event in Nashville, Tennessee. Many shouted “build the wall” in support for Trump’s plan for a wall between the United States and Mexico.</w:t>
      </w:r>
    </w:p>
    <w:p w14:paraId="04657A73" w14:textId="77777777" w:rsidR="000A35A2" w:rsidRPr="002F2892" w:rsidRDefault="000A35A2" w:rsidP="000A35A2">
      <w:pPr>
        <w:rPr>
          <w:sz w:val="16"/>
        </w:rPr>
      </w:pPr>
      <w:r w:rsidRPr="002F2892">
        <w:rPr>
          <w:sz w:val="16"/>
        </w:rPr>
        <w:t>Tennessee Congresswoman Marsha Blackburn said in a video: “I believe in President Trump’s immigration ban, and I’ll fight with him every step of the way to build that wall.” Blackburn is currently seeking a Senate seat.</w:t>
      </w:r>
    </w:p>
    <w:p w14:paraId="441731AB" w14:textId="77777777" w:rsidR="000A35A2" w:rsidRPr="002F2892" w:rsidRDefault="000A35A2" w:rsidP="000A35A2">
      <w:pPr>
        <w:rPr>
          <w:sz w:val="16"/>
        </w:rPr>
      </w:pPr>
      <w:r w:rsidRPr="002F2892">
        <w:rPr>
          <w:sz w:val="16"/>
        </w:rPr>
        <w:t xml:space="preserve">Across the country, </w:t>
      </w:r>
      <w:r w:rsidRPr="002F2892">
        <w:rPr>
          <w:rStyle w:val="StyleUnderline"/>
        </w:rPr>
        <w:t>immigration has been a subject in more than one third of television ads for Republicans seeking House seats</w:t>
      </w:r>
      <w:r w:rsidRPr="002F2892">
        <w:rPr>
          <w:sz w:val="16"/>
        </w:rPr>
        <w:t xml:space="preserve">. The newspaper USA Today says those </w:t>
      </w:r>
      <w:r w:rsidRPr="007131D3">
        <w:rPr>
          <w:rStyle w:val="StyleUnderline"/>
          <w:highlight w:val="yellow"/>
        </w:rPr>
        <w:t>candidates run immigration</w:t>
      </w:r>
      <w:r w:rsidRPr="002F2892">
        <w:rPr>
          <w:rStyle w:val="StyleUnderline"/>
        </w:rPr>
        <w:t xml:space="preserve"> issue </w:t>
      </w:r>
      <w:r w:rsidRPr="007131D3">
        <w:rPr>
          <w:rStyle w:val="StyleUnderline"/>
          <w:highlight w:val="yellow"/>
        </w:rPr>
        <w:t>messages almost as much as pro-Trump ads</w:t>
      </w:r>
      <w:r w:rsidRPr="007131D3">
        <w:rPr>
          <w:sz w:val="16"/>
          <w:highlight w:val="yellow"/>
        </w:rPr>
        <w:t>.</w:t>
      </w:r>
    </w:p>
    <w:p w14:paraId="48D9472F" w14:textId="77777777" w:rsidR="000A35A2" w:rsidRPr="002F2892" w:rsidRDefault="000A35A2" w:rsidP="000A35A2">
      <w:pPr>
        <w:rPr>
          <w:sz w:val="16"/>
        </w:rPr>
      </w:pPr>
      <w:r w:rsidRPr="002F2892">
        <w:rPr>
          <w:sz w:val="16"/>
        </w:rPr>
        <w:t xml:space="preserve">Dan Cox works for the Public Religion Research Institute, PRRI, a nonprofit group. He said many </w:t>
      </w:r>
      <w:r w:rsidRPr="002F2892">
        <w:rPr>
          <w:rStyle w:val="StyleUnderline"/>
        </w:rPr>
        <w:t>experts debate whether pro-Trump voters will turn out to support other Republican candidates.</w:t>
      </w:r>
    </w:p>
    <w:p w14:paraId="528CBCA6" w14:textId="77777777" w:rsidR="000A35A2" w:rsidRPr="002F2892" w:rsidRDefault="000A35A2" w:rsidP="000A35A2">
      <w:pPr>
        <w:rPr>
          <w:sz w:val="16"/>
        </w:rPr>
      </w:pPr>
      <w:r w:rsidRPr="002F2892">
        <w:rPr>
          <w:sz w:val="16"/>
        </w:rPr>
        <w:t xml:space="preserve">He added that many </w:t>
      </w:r>
      <w:r w:rsidRPr="00B529EE">
        <w:rPr>
          <w:rStyle w:val="StyleUnderline"/>
          <w:highlight w:val="yellow"/>
        </w:rPr>
        <w:t>Republican candidates are trying to copy Trump’s position</w:t>
      </w:r>
      <w:r w:rsidRPr="002F2892">
        <w:rPr>
          <w:rStyle w:val="StyleUnderline"/>
        </w:rPr>
        <w:t xml:space="preserve"> and way of thinking on some issues</w:t>
      </w:r>
      <w:r w:rsidRPr="002F2892">
        <w:rPr>
          <w:sz w:val="16"/>
        </w:rPr>
        <w:t>.</w:t>
      </w:r>
    </w:p>
    <w:p w14:paraId="7C2E1FB1" w14:textId="77777777" w:rsidR="000A35A2" w:rsidRPr="002F2892" w:rsidRDefault="000A35A2" w:rsidP="000A35A2">
      <w:pPr>
        <w:rPr>
          <w:sz w:val="16"/>
        </w:rPr>
      </w:pPr>
      <w:r w:rsidRPr="002F2892">
        <w:rPr>
          <w:sz w:val="16"/>
        </w:rPr>
        <w:t>Energizing the base, while ignoring others</w:t>
      </w:r>
    </w:p>
    <w:p w14:paraId="1082BF04" w14:textId="77777777" w:rsidR="000A35A2" w:rsidRPr="00B529EE" w:rsidRDefault="000A35A2" w:rsidP="000A35A2">
      <w:pPr>
        <w:rPr>
          <w:sz w:val="16"/>
        </w:rPr>
      </w:pPr>
      <w:r w:rsidRPr="00B529EE">
        <w:rPr>
          <w:sz w:val="16"/>
        </w:rPr>
        <w:t>He said, “Midterm elections typically are about the base, and this issue really animates the Republican base.”</w:t>
      </w:r>
    </w:p>
    <w:p w14:paraId="02E6BDB8" w14:textId="77777777" w:rsidR="000A35A2" w:rsidRPr="002F2892" w:rsidRDefault="000A35A2" w:rsidP="000A35A2">
      <w:pPr>
        <w:rPr>
          <w:sz w:val="16"/>
        </w:rPr>
      </w:pPr>
      <w:r w:rsidRPr="002F2892">
        <w:rPr>
          <w:sz w:val="16"/>
        </w:rPr>
        <w:t xml:space="preserve">Earlier this year, Trump’s reelection campaign released a video. The ad tells the story of Luis </w:t>
      </w:r>
      <w:proofErr w:type="spellStart"/>
      <w:r w:rsidRPr="002F2892">
        <w:rPr>
          <w:sz w:val="16"/>
        </w:rPr>
        <w:t>Bracamontes</w:t>
      </w:r>
      <w:proofErr w:type="spellEnd"/>
      <w:r w:rsidRPr="002F2892">
        <w:rPr>
          <w:sz w:val="16"/>
        </w:rPr>
        <w:t>, an undocumented immigrant. It says he was tried and found guilty of killing two California sheriff’s deputies. The announcer in the ad says: “Democrats who stand in our way, will be complicit in every murder committed by illegal immigrants.”</w:t>
      </w:r>
    </w:p>
    <w:p w14:paraId="6908F756" w14:textId="77777777" w:rsidR="000A35A2" w:rsidRPr="002F2892" w:rsidRDefault="000A35A2" w:rsidP="000A35A2">
      <w:pPr>
        <w:rPr>
          <w:sz w:val="16"/>
        </w:rPr>
      </w:pPr>
      <w:r w:rsidRPr="002F2892">
        <w:rPr>
          <w:sz w:val="16"/>
        </w:rPr>
        <w:t xml:space="preserve">The message appears </w:t>
      </w:r>
      <w:proofErr w:type="gramStart"/>
      <w:r w:rsidRPr="002F2892">
        <w:rPr>
          <w:sz w:val="16"/>
        </w:rPr>
        <w:t>similar to</w:t>
      </w:r>
      <w:proofErr w:type="gramEnd"/>
      <w:r w:rsidRPr="002F2892">
        <w:rPr>
          <w:sz w:val="16"/>
        </w:rPr>
        <w:t xml:space="preserve"> what Trump has said recently about illegal immigrants. Cox says the president’s statements relate to personal safety -- a message important to many white, working-class Americans.</w:t>
      </w:r>
    </w:p>
    <w:p w14:paraId="180580A1" w14:textId="77777777" w:rsidR="000A35A2" w:rsidRPr="002F2892" w:rsidRDefault="000A35A2" w:rsidP="000A35A2">
      <w:pPr>
        <w:rPr>
          <w:sz w:val="16"/>
        </w:rPr>
      </w:pPr>
      <w:r w:rsidRPr="002F2892">
        <w:rPr>
          <w:sz w:val="16"/>
        </w:rPr>
        <w:t>A 2017 opinion study found that 62 percent of working-class voters believe the growing number of immigrants threatens American culture. Among the same group, voters who supported calls to expel illegal immigrants were 3.3 times more likely to support Trump than those who did not. PRRI and The Atlantic magazine reported the findings.</w:t>
      </w:r>
    </w:p>
    <w:p w14:paraId="26245790" w14:textId="77777777" w:rsidR="000A35A2" w:rsidRPr="002F2892" w:rsidRDefault="000A35A2" w:rsidP="000A35A2">
      <w:pPr>
        <w:rPr>
          <w:sz w:val="16"/>
        </w:rPr>
      </w:pPr>
      <w:r w:rsidRPr="002F2892">
        <w:rPr>
          <w:sz w:val="16"/>
        </w:rPr>
        <w:t xml:space="preserve">“Yes, </w:t>
      </w:r>
      <w:r w:rsidRPr="00B529EE">
        <w:rPr>
          <w:rStyle w:val="Emphasis"/>
          <w:highlight w:val="yellow"/>
        </w:rPr>
        <w:t>things like trade did win</w:t>
      </w:r>
      <w:r w:rsidRPr="002F2892">
        <w:rPr>
          <w:rStyle w:val="Emphasis"/>
        </w:rPr>
        <w:t xml:space="preserve"> him </w:t>
      </w:r>
      <w:r w:rsidRPr="00B529EE">
        <w:rPr>
          <w:rStyle w:val="Emphasis"/>
          <w:highlight w:val="yellow"/>
        </w:rPr>
        <w:t>votes but</w:t>
      </w:r>
      <w:r w:rsidRPr="002F2892">
        <w:rPr>
          <w:rStyle w:val="Emphasis"/>
        </w:rPr>
        <w:t xml:space="preserve"> things like </w:t>
      </w:r>
      <w:r w:rsidRPr="00B529EE">
        <w:rPr>
          <w:rStyle w:val="Emphasis"/>
          <w:highlight w:val="yellow"/>
        </w:rPr>
        <w:t>immigration</w:t>
      </w:r>
      <w:r w:rsidRPr="002F2892">
        <w:rPr>
          <w:rStyle w:val="Emphasis"/>
        </w:rPr>
        <w:t xml:space="preserve"> actually </w:t>
      </w:r>
      <w:r w:rsidRPr="00B529EE">
        <w:rPr>
          <w:rStyle w:val="Emphasis"/>
          <w:highlight w:val="yellow"/>
        </w:rPr>
        <w:t>did not</w:t>
      </w:r>
      <w:r w:rsidRPr="002F2892">
        <w:rPr>
          <w:sz w:val="16"/>
        </w:rPr>
        <w:t>,” Mutz said. “</w:t>
      </w:r>
      <w:r w:rsidRPr="002F2892">
        <w:rPr>
          <w:rStyle w:val="StyleUnderline"/>
        </w:rPr>
        <w:t xml:space="preserve">They lost him votes </w:t>
      </w:r>
      <w:r w:rsidRPr="00B529EE">
        <w:rPr>
          <w:rStyle w:val="StyleUnderline"/>
          <w:highlight w:val="yellow"/>
        </w:rPr>
        <w:t>because he was</w:t>
      </w:r>
      <w:r w:rsidRPr="002F2892">
        <w:rPr>
          <w:rStyle w:val="StyleUnderline"/>
        </w:rPr>
        <w:t xml:space="preserve"> far </w:t>
      </w:r>
      <w:r w:rsidRPr="00B529EE">
        <w:rPr>
          <w:rStyle w:val="Emphasis"/>
          <w:highlight w:val="yellow"/>
        </w:rPr>
        <w:t>too extreme</w:t>
      </w:r>
      <w:r w:rsidRPr="002F2892">
        <w:rPr>
          <w:sz w:val="16"/>
        </w:rPr>
        <w:t>.”</w:t>
      </w:r>
    </w:p>
    <w:p w14:paraId="5B3FF631" w14:textId="77777777" w:rsidR="000A35A2" w:rsidRPr="002F2892" w:rsidRDefault="000A35A2" w:rsidP="000A35A2">
      <w:pPr>
        <w:rPr>
          <w:sz w:val="16"/>
        </w:rPr>
      </w:pPr>
      <w:r w:rsidRPr="002F2892">
        <w:rPr>
          <w:sz w:val="16"/>
        </w:rPr>
        <w:t xml:space="preserve">A Pew Research Center study found that </w:t>
      </w:r>
      <w:r w:rsidRPr="00B529EE">
        <w:rPr>
          <w:rStyle w:val="StyleUnderline"/>
          <w:highlight w:val="yellow"/>
        </w:rPr>
        <w:t xml:space="preserve">65 percent of Americans said immigrants strengthen the </w:t>
      </w:r>
      <w:r w:rsidRPr="00B529EE">
        <w:rPr>
          <w:rStyle w:val="Emphasis"/>
          <w:highlight w:val="yellow"/>
        </w:rPr>
        <w:t>U</w:t>
      </w:r>
      <w:r w:rsidRPr="002F2892">
        <w:rPr>
          <w:rStyle w:val="StyleUnderline"/>
        </w:rPr>
        <w:t xml:space="preserve">nited </w:t>
      </w:r>
      <w:r w:rsidRPr="00B529EE">
        <w:rPr>
          <w:rStyle w:val="Emphasis"/>
          <w:highlight w:val="yellow"/>
        </w:rPr>
        <w:t>S</w:t>
      </w:r>
      <w:r w:rsidRPr="002F2892">
        <w:rPr>
          <w:rStyle w:val="StyleUnderline"/>
        </w:rPr>
        <w:t xml:space="preserve">tates “because of their hard work and talents.” </w:t>
      </w:r>
      <w:r w:rsidRPr="002F2892">
        <w:rPr>
          <w:sz w:val="16"/>
        </w:rPr>
        <w:t>Another 26 percent consider them a problem “because they take jobs, housing, and health care.”</w:t>
      </w:r>
    </w:p>
    <w:p w14:paraId="3FD4AF8F" w14:textId="77777777" w:rsidR="000A35A2" w:rsidRPr="002F2892" w:rsidRDefault="000A35A2" w:rsidP="000A35A2">
      <w:pPr>
        <w:rPr>
          <w:sz w:val="16"/>
        </w:rPr>
      </w:pPr>
      <w:r w:rsidRPr="002F2892">
        <w:rPr>
          <w:sz w:val="16"/>
        </w:rPr>
        <w:t>Among Republicans, opinions are more evenly split — 42 percent had a good opinion of immigrants, but 44 percent did not.</w:t>
      </w:r>
    </w:p>
    <w:p w14:paraId="5D5FE128" w14:textId="40045325" w:rsidR="000A35A2" w:rsidRDefault="000A35A2" w:rsidP="000A35A2"/>
    <w:p w14:paraId="424D9E10" w14:textId="77777777" w:rsidR="000A35A2" w:rsidRDefault="000A35A2" w:rsidP="000A35A2">
      <w:pPr>
        <w:pStyle w:val="Heading3"/>
      </w:pPr>
      <w:r>
        <w:t>Link---Any Fix---2NC</w:t>
      </w:r>
    </w:p>
    <w:p w14:paraId="36B5A02F" w14:textId="77777777" w:rsidR="000A35A2" w:rsidRDefault="000A35A2" w:rsidP="000A35A2">
      <w:pPr>
        <w:pStyle w:val="Heading4"/>
      </w:pPr>
      <w:r>
        <w:t>Any legislative fix helps Republicans and stops Dem turnout</w:t>
      </w:r>
    </w:p>
    <w:p w14:paraId="70CEF2C7" w14:textId="77777777" w:rsidR="000A35A2" w:rsidRDefault="000A35A2" w:rsidP="000A35A2">
      <w:r>
        <w:t xml:space="preserve">Asma </w:t>
      </w:r>
      <w:r w:rsidRPr="005138A8">
        <w:rPr>
          <w:rStyle w:val="Style13ptBold"/>
        </w:rPr>
        <w:t>Khalid 18</w:t>
      </w:r>
      <w:r>
        <w:t>, political reporter for NPR, 2-18-18, “How Immigration Could Motivate Democrats In 2018,” https://www.npr.org/2018/02/18/586475474/how-immigration-could-motivate-democrats-in-2018</w:t>
      </w:r>
    </w:p>
    <w:p w14:paraId="4E44B5FA" w14:textId="77777777" w:rsidR="000A35A2" w:rsidRPr="00327F01" w:rsidRDefault="000A35A2" w:rsidP="000A35A2">
      <w:pPr>
        <w:rPr>
          <w:sz w:val="16"/>
        </w:rPr>
      </w:pPr>
      <w:r w:rsidRPr="00327F01">
        <w:rPr>
          <w:sz w:val="16"/>
        </w:rPr>
        <w:t>What history tells us</w:t>
      </w:r>
    </w:p>
    <w:p w14:paraId="3D06110F" w14:textId="77777777" w:rsidR="000A35A2" w:rsidRPr="00327F01" w:rsidRDefault="000A35A2" w:rsidP="000A35A2">
      <w:pPr>
        <w:rPr>
          <w:sz w:val="16"/>
        </w:rPr>
      </w:pPr>
      <w:r w:rsidRPr="00327F01">
        <w:rPr>
          <w:sz w:val="16"/>
        </w:rPr>
        <w:t xml:space="preserve">So maybe </w:t>
      </w:r>
      <w:r w:rsidRPr="00CA7B8D">
        <w:rPr>
          <w:rStyle w:val="StyleUnderline"/>
        </w:rPr>
        <w:t xml:space="preserve">heated </w:t>
      </w:r>
      <w:r w:rsidRPr="00937F94">
        <w:rPr>
          <w:rStyle w:val="StyleUnderline"/>
          <w:highlight w:val="yellow"/>
        </w:rPr>
        <w:t>rhetoric alone does not turn out voters, but</w:t>
      </w:r>
      <w:r w:rsidRPr="00327F01">
        <w:rPr>
          <w:sz w:val="16"/>
        </w:rPr>
        <w:t xml:space="preserve"> Lopez says </w:t>
      </w:r>
      <w:r w:rsidRPr="00937F94">
        <w:rPr>
          <w:rStyle w:val="StyleUnderline"/>
          <w:highlight w:val="yellow"/>
        </w:rPr>
        <w:t>policy</w:t>
      </w:r>
      <w:r w:rsidRPr="00CA7B8D">
        <w:rPr>
          <w:rStyle w:val="StyleUnderline"/>
        </w:rPr>
        <w:t xml:space="preserve"> changes </w:t>
      </w:r>
      <w:r w:rsidRPr="00937F94">
        <w:rPr>
          <w:rStyle w:val="StyleUnderline"/>
          <w:highlight w:val="yellow"/>
        </w:rPr>
        <w:t>might</w:t>
      </w:r>
      <w:r w:rsidRPr="00CA7B8D">
        <w:rPr>
          <w:rStyle w:val="StyleUnderline"/>
        </w:rPr>
        <w:t>, such as when the DACA program was first introduced</w:t>
      </w:r>
      <w:r w:rsidRPr="00327F01">
        <w:rPr>
          <w:sz w:val="16"/>
        </w:rPr>
        <w:t xml:space="preserve"> the summer before President Obama's re-election.</w:t>
      </w:r>
    </w:p>
    <w:p w14:paraId="2CC9531A" w14:textId="77777777" w:rsidR="000A35A2" w:rsidRPr="00327F01" w:rsidRDefault="000A35A2" w:rsidP="000A35A2">
      <w:pPr>
        <w:rPr>
          <w:sz w:val="16"/>
        </w:rPr>
      </w:pPr>
      <w:r w:rsidRPr="00327F01">
        <w:rPr>
          <w:sz w:val="16"/>
        </w:rPr>
        <w:t>"Obama in 2012 was under this cloud of being a '</w:t>
      </w:r>
      <w:proofErr w:type="spellStart"/>
      <w:r w:rsidRPr="00327F01">
        <w:rPr>
          <w:sz w:val="16"/>
        </w:rPr>
        <w:t>deporter</w:t>
      </w:r>
      <w:proofErr w:type="spellEnd"/>
      <w:r w:rsidRPr="00327F01">
        <w:rPr>
          <w:sz w:val="16"/>
        </w:rPr>
        <w:t>-in-chief,' — at least many Latino leaders had described him as such," said Lopez. "</w:t>
      </w:r>
      <w:proofErr w:type="gramStart"/>
      <w:r w:rsidRPr="00327F01">
        <w:rPr>
          <w:sz w:val="16"/>
        </w:rPr>
        <w:t>So</w:t>
      </w:r>
      <w:proofErr w:type="gramEnd"/>
      <w:r w:rsidRPr="00327F01">
        <w:rPr>
          <w:sz w:val="16"/>
        </w:rPr>
        <w:t xml:space="preserve"> when he does DACA many analysts say that was just enough the motivator to get many Hispanics who were perhaps on the fence about voting out to vote."</w:t>
      </w:r>
    </w:p>
    <w:p w14:paraId="4285E071" w14:textId="77777777" w:rsidR="000A35A2" w:rsidRPr="00327F01" w:rsidRDefault="000A35A2" w:rsidP="000A35A2">
      <w:pPr>
        <w:rPr>
          <w:sz w:val="16"/>
        </w:rPr>
      </w:pPr>
      <w:r w:rsidRPr="00327F01">
        <w:rPr>
          <w:sz w:val="16"/>
        </w:rPr>
        <w:t>But even if there was a post-DACA bump, it was a minor bump.</w:t>
      </w:r>
    </w:p>
    <w:p w14:paraId="25001A48" w14:textId="77777777" w:rsidR="000A35A2" w:rsidRPr="00327F01" w:rsidRDefault="000A35A2" w:rsidP="000A35A2">
      <w:pPr>
        <w:rPr>
          <w:sz w:val="16"/>
        </w:rPr>
      </w:pPr>
      <w:r w:rsidRPr="00327F01">
        <w:rPr>
          <w:sz w:val="16"/>
        </w:rPr>
        <w:t>Chris Zepeda-</w:t>
      </w:r>
      <w:proofErr w:type="spellStart"/>
      <w:r w:rsidRPr="00327F01">
        <w:rPr>
          <w:sz w:val="16"/>
        </w:rPr>
        <w:t>Millán</w:t>
      </w:r>
      <w:proofErr w:type="spellEnd"/>
      <w:r w:rsidRPr="00327F01">
        <w:rPr>
          <w:sz w:val="16"/>
        </w:rPr>
        <w:t>, a political scientist at the University of California, Berkeley, says history proves that Latinos are more likely to mobilize against a legislative threat than for legislative action. He points to the mass Latino mobilization in 2006 because of the Sensenbrenner bill, which threatened to make it a federal crime to aid someone who entered the country illegally.</w:t>
      </w:r>
    </w:p>
    <w:p w14:paraId="0FFCFDB9" w14:textId="77777777" w:rsidR="000A35A2" w:rsidRPr="00327F01" w:rsidRDefault="000A35A2" w:rsidP="000A35A2">
      <w:pPr>
        <w:rPr>
          <w:sz w:val="16"/>
        </w:rPr>
      </w:pPr>
      <w:r w:rsidRPr="00327F01">
        <w:rPr>
          <w:sz w:val="16"/>
        </w:rPr>
        <w:t>"</w:t>
      </w:r>
      <w:r w:rsidRPr="00937F94">
        <w:rPr>
          <w:rStyle w:val="StyleUnderline"/>
          <w:highlight w:val="yellow"/>
        </w:rPr>
        <w:t>Latinos</w:t>
      </w:r>
      <w:r w:rsidRPr="00CA7B8D">
        <w:rPr>
          <w:rStyle w:val="StyleUnderline"/>
        </w:rPr>
        <w:t xml:space="preserve"> tend to come and out </w:t>
      </w:r>
      <w:r w:rsidRPr="00937F94">
        <w:rPr>
          <w:rStyle w:val="StyleUnderline"/>
          <w:highlight w:val="yellow"/>
        </w:rPr>
        <w:t>vote</w:t>
      </w:r>
      <w:r w:rsidRPr="00CA7B8D">
        <w:rPr>
          <w:rStyle w:val="StyleUnderline"/>
        </w:rPr>
        <w:t xml:space="preserve">, </w:t>
      </w:r>
      <w:r w:rsidRPr="00937F94">
        <w:rPr>
          <w:rStyle w:val="StyleUnderline"/>
          <w:highlight w:val="yellow"/>
        </w:rPr>
        <w:t>and immigrants,</w:t>
      </w:r>
      <w:r w:rsidRPr="00937F94">
        <w:rPr>
          <w:sz w:val="16"/>
          <w:highlight w:val="yellow"/>
        </w:rPr>
        <w:t xml:space="preserve"> </w:t>
      </w:r>
      <w:r w:rsidRPr="00937F94">
        <w:rPr>
          <w:rStyle w:val="StyleUnderline"/>
          <w:highlight w:val="yellow"/>
        </w:rPr>
        <w:t>when there's anti-immigrant legislation on the ballot</w:t>
      </w:r>
      <w:r w:rsidRPr="00327F01">
        <w:rPr>
          <w:sz w:val="16"/>
        </w:rPr>
        <w:t>," said Zepeda-</w:t>
      </w:r>
      <w:proofErr w:type="spellStart"/>
      <w:r w:rsidRPr="00327F01">
        <w:rPr>
          <w:sz w:val="16"/>
        </w:rPr>
        <w:t>Millán</w:t>
      </w:r>
      <w:proofErr w:type="spellEnd"/>
      <w:r w:rsidRPr="00327F01">
        <w:rPr>
          <w:sz w:val="16"/>
        </w:rPr>
        <w:t>. "We saw this in California. We've seen it in other states as well. When there's anti-immigrant legislation looming, Latinos tend to come out at higher rates."</w:t>
      </w:r>
    </w:p>
    <w:p w14:paraId="779E5335" w14:textId="77777777" w:rsidR="000A35A2" w:rsidRPr="00327F01" w:rsidRDefault="000A35A2" w:rsidP="000A35A2">
      <w:pPr>
        <w:rPr>
          <w:sz w:val="16"/>
        </w:rPr>
      </w:pPr>
      <w:r w:rsidRPr="00327F01">
        <w:rPr>
          <w:sz w:val="16"/>
        </w:rPr>
        <w:t>A similar thing happened in California in the 1990s when Republicans backed Proposition 187, a ballot measure to deny public services to people in the country illegally.</w:t>
      </w:r>
    </w:p>
    <w:p w14:paraId="0FEB1084" w14:textId="77777777" w:rsidR="000A35A2" w:rsidRPr="00327F01" w:rsidRDefault="000A35A2" w:rsidP="000A35A2">
      <w:pPr>
        <w:rPr>
          <w:sz w:val="16"/>
        </w:rPr>
      </w:pPr>
      <w:r w:rsidRPr="00327F01">
        <w:rPr>
          <w:sz w:val="16"/>
        </w:rPr>
        <w:t>Midterm consequences</w:t>
      </w:r>
    </w:p>
    <w:p w14:paraId="47E55FF6" w14:textId="77777777" w:rsidR="000A35A2" w:rsidRPr="00327F01" w:rsidRDefault="000A35A2" w:rsidP="000A35A2">
      <w:pPr>
        <w:rPr>
          <w:sz w:val="16"/>
        </w:rPr>
      </w:pPr>
      <w:r w:rsidRPr="00CA7B8D">
        <w:rPr>
          <w:rStyle w:val="StyleUnderline"/>
        </w:rPr>
        <w:t xml:space="preserve">The key difference between Donald Trump's election and the upcoming </w:t>
      </w:r>
      <w:r w:rsidRPr="00937F94">
        <w:rPr>
          <w:rStyle w:val="StyleUnderline"/>
          <w:highlight w:val="yellow"/>
        </w:rPr>
        <w:t>midterms</w:t>
      </w:r>
      <w:r w:rsidRPr="00CA7B8D">
        <w:rPr>
          <w:rStyle w:val="StyleUnderline"/>
        </w:rPr>
        <w:t xml:space="preserve"> is that it's a fundamentally different political landscape.</w:t>
      </w:r>
      <w:r w:rsidRPr="00327F01">
        <w:rPr>
          <w:sz w:val="16"/>
        </w:rPr>
        <w:t xml:space="preserve"> This November, </w:t>
      </w:r>
      <w:r w:rsidRPr="00CA7B8D">
        <w:rPr>
          <w:rStyle w:val="StyleUnderline"/>
        </w:rPr>
        <w:t xml:space="preserve">elections </w:t>
      </w:r>
      <w:r w:rsidRPr="00937F94">
        <w:rPr>
          <w:rStyle w:val="StyleUnderline"/>
          <w:highlight w:val="yellow"/>
        </w:rPr>
        <w:t>will be</w:t>
      </w:r>
      <w:r w:rsidRPr="00CA7B8D">
        <w:rPr>
          <w:rStyle w:val="StyleUnderline"/>
        </w:rPr>
        <w:t xml:space="preserve"> held </w:t>
      </w:r>
      <w:r w:rsidRPr="00937F94">
        <w:rPr>
          <w:rStyle w:val="StyleUnderline"/>
          <w:highlight w:val="yellow"/>
        </w:rPr>
        <w:t xml:space="preserve">in </w:t>
      </w:r>
      <w:r w:rsidRPr="00937F94">
        <w:rPr>
          <w:rStyle w:val="Emphasis"/>
          <w:highlight w:val="yellow"/>
        </w:rPr>
        <w:t>discrete districts</w:t>
      </w:r>
      <w:r w:rsidRPr="00CA7B8D">
        <w:rPr>
          <w:rStyle w:val="Emphasis"/>
        </w:rPr>
        <w:t>.</w:t>
      </w:r>
    </w:p>
    <w:p w14:paraId="459F2933" w14:textId="77777777" w:rsidR="000A35A2" w:rsidRPr="00327F01" w:rsidRDefault="000A35A2" w:rsidP="000A35A2">
      <w:pPr>
        <w:rPr>
          <w:sz w:val="16"/>
        </w:rPr>
      </w:pPr>
      <w:r w:rsidRPr="00327F01">
        <w:rPr>
          <w:sz w:val="16"/>
        </w:rPr>
        <w:t xml:space="preserve">The Republican pollster Whit Ayres points out that much of how immigration is discussed in a local contest comes down to the demographic context of the local area. And </w:t>
      </w:r>
      <w:r w:rsidRPr="00CA7B8D">
        <w:rPr>
          <w:rStyle w:val="StyleUnderline"/>
        </w:rPr>
        <w:t>in many key suburban swing districts, immigration may not be</w:t>
      </w:r>
      <w:r w:rsidRPr="00327F01">
        <w:rPr>
          <w:sz w:val="16"/>
        </w:rPr>
        <w:t xml:space="preserve"> as much of </w:t>
      </w:r>
      <w:r w:rsidRPr="00CA7B8D">
        <w:rPr>
          <w:rStyle w:val="StyleUnderline"/>
        </w:rPr>
        <w:t xml:space="preserve">a </w:t>
      </w:r>
      <w:proofErr w:type="spellStart"/>
      <w:r w:rsidRPr="00CA7B8D">
        <w:rPr>
          <w:rStyle w:val="StyleUnderline"/>
        </w:rPr>
        <w:t>lighting</w:t>
      </w:r>
      <w:proofErr w:type="spellEnd"/>
      <w:r w:rsidRPr="00CA7B8D">
        <w:rPr>
          <w:rStyle w:val="StyleUnderline"/>
        </w:rPr>
        <w:t xml:space="preserve"> rod in either direction</w:t>
      </w:r>
      <w:r w:rsidRPr="00327F01">
        <w:rPr>
          <w:sz w:val="16"/>
        </w:rPr>
        <w:t>.</w:t>
      </w:r>
    </w:p>
    <w:p w14:paraId="05FC5249" w14:textId="77777777" w:rsidR="000A35A2" w:rsidRPr="00327F01" w:rsidRDefault="000A35A2" w:rsidP="000A35A2">
      <w:pPr>
        <w:rPr>
          <w:sz w:val="16"/>
        </w:rPr>
      </w:pPr>
      <w:r w:rsidRPr="00327F01">
        <w:rPr>
          <w:rStyle w:val="StyleUnderline"/>
        </w:rPr>
        <w:t xml:space="preserve">Many of these analysts on the topic of immigration say that </w:t>
      </w:r>
      <w:r w:rsidRPr="00937F94">
        <w:rPr>
          <w:rStyle w:val="Emphasis"/>
          <w:highlight w:val="yellow"/>
        </w:rPr>
        <w:t>Republicans could benefit</w:t>
      </w:r>
      <w:r w:rsidRPr="00327F01">
        <w:rPr>
          <w:rStyle w:val="Emphasis"/>
        </w:rPr>
        <w:t xml:space="preserve"> in those areas </w:t>
      </w:r>
      <w:r w:rsidRPr="00937F94">
        <w:rPr>
          <w:rStyle w:val="Emphasis"/>
          <w:highlight w:val="yellow"/>
        </w:rPr>
        <w:t xml:space="preserve">by merely getting the issue off the </w:t>
      </w:r>
      <w:r w:rsidRPr="00E42E15">
        <w:rPr>
          <w:rStyle w:val="Emphasis"/>
          <w:highlight w:val="yellow"/>
        </w:rPr>
        <w:t>table</w:t>
      </w:r>
      <w:r w:rsidRPr="00E42E15">
        <w:rPr>
          <w:sz w:val="16"/>
          <w:highlight w:val="yellow"/>
        </w:rPr>
        <w:t xml:space="preserve">. </w:t>
      </w:r>
      <w:r w:rsidRPr="00E42E15">
        <w:rPr>
          <w:rStyle w:val="StyleUnderline"/>
          <w:highlight w:val="yellow"/>
        </w:rPr>
        <w:t>Any</w:t>
      </w:r>
      <w:r w:rsidRPr="00327F01">
        <w:rPr>
          <w:rStyle w:val="StyleUnderline"/>
        </w:rPr>
        <w:t xml:space="preserve"> immigration </w:t>
      </w:r>
      <w:r w:rsidRPr="00937F94">
        <w:rPr>
          <w:rStyle w:val="StyleUnderline"/>
          <w:highlight w:val="yellow"/>
        </w:rPr>
        <w:t>solution, even</w:t>
      </w:r>
      <w:r w:rsidRPr="00327F01">
        <w:rPr>
          <w:rStyle w:val="StyleUnderline"/>
        </w:rPr>
        <w:t xml:space="preserve"> if it's merely a </w:t>
      </w:r>
      <w:r w:rsidRPr="00937F94">
        <w:rPr>
          <w:rStyle w:val="StyleUnderline"/>
          <w:highlight w:val="yellow"/>
        </w:rPr>
        <w:t>short-term</w:t>
      </w:r>
      <w:r w:rsidRPr="00327F01">
        <w:rPr>
          <w:sz w:val="16"/>
        </w:rPr>
        <w:t xml:space="preserve"> DACA fix</w:t>
      </w:r>
      <w:r w:rsidRPr="00327F01">
        <w:rPr>
          <w:rStyle w:val="StyleUnderline"/>
        </w:rPr>
        <w:t xml:space="preserve">, </w:t>
      </w:r>
      <w:r w:rsidRPr="00937F94">
        <w:rPr>
          <w:rStyle w:val="StyleUnderline"/>
          <w:highlight w:val="yellow"/>
        </w:rPr>
        <w:t>could suffice</w:t>
      </w:r>
      <w:r w:rsidRPr="00327F01">
        <w:rPr>
          <w:sz w:val="16"/>
        </w:rPr>
        <w:t>.</w:t>
      </w:r>
    </w:p>
    <w:p w14:paraId="3BED7C4F" w14:textId="77777777" w:rsidR="000A35A2" w:rsidRPr="00327F01" w:rsidRDefault="000A35A2" w:rsidP="000A35A2">
      <w:pPr>
        <w:rPr>
          <w:sz w:val="16"/>
        </w:rPr>
      </w:pPr>
      <w:r w:rsidRPr="00327F01">
        <w:rPr>
          <w:sz w:val="16"/>
        </w:rPr>
        <w:t>"Most voters don't list immigration as their number one voting issue," said Erickson-</w:t>
      </w:r>
      <w:proofErr w:type="spellStart"/>
      <w:r w:rsidRPr="00327F01">
        <w:rPr>
          <w:sz w:val="16"/>
        </w:rPr>
        <w:t>Hatalsky</w:t>
      </w:r>
      <w:proofErr w:type="spellEnd"/>
      <w:r w:rsidRPr="00327F01">
        <w:rPr>
          <w:sz w:val="16"/>
        </w:rPr>
        <w:t xml:space="preserve">. "So, I think </w:t>
      </w:r>
      <w:r w:rsidRPr="00937F94">
        <w:rPr>
          <w:rStyle w:val="StyleUnderline"/>
          <w:highlight w:val="yellow"/>
        </w:rPr>
        <w:t>if Trump signs</w:t>
      </w:r>
      <w:r w:rsidRPr="00327F01">
        <w:rPr>
          <w:rStyle w:val="StyleUnderline"/>
        </w:rPr>
        <w:t xml:space="preserve"> a deal </w:t>
      </w:r>
      <w:r w:rsidRPr="00937F94">
        <w:rPr>
          <w:rStyle w:val="StyleUnderline"/>
          <w:highlight w:val="yellow"/>
        </w:rPr>
        <w:t>that</w:t>
      </w:r>
      <w:r w:rsidRPr="00327F01">
        <w:rPr>
          <w:rStyle w:val="StyleUnderline"/>
        </w:rPr>
        <w:t xml:space="preserve"> probably </w:t>
      </w:r>
      <w:r w:rsidRPr="00937F94">
        <w:rPr>
          <w:rStyle w:val="StyleUnderline"/>
          <w:highlight w:val="yellow"/>
        </w:rPr>
        <w:t>diffuses the issue</w:t>
      </w:r>
      <w:r w:rsidRPr="00327F01">
        <w:rPr>
          <w:rStyle w:val="StyleUnderline"/>
        </w:rPr>
        <w:t xml:space="preserve"> politically, in general."</w:t>
      </w:r>
    </w:p>
    <w:p w14:paraId="20C6A89C" w14:textId="77777777" w:rsidR="000A35A2" w:rsidRDefault="000A35A2" w:rsidP="000A35A2">
      <w:r w:rsidRPr="00937F94">
        <w:rPr>
          <w:rStyle w:val="StyleUnderline"/>
          <w:highlight w:val="yellow"/>
        </w:rPr>
        <w:lastRenderedPageBreak/>
        <w:t>If</w:t>
      </w:r>
      <w:r w:rsidRPr="00327F01">
        <w:rPr>
          <w:sz w:val="16"/>
        </w:rPr>
        <w:t xml:space="preserve">, however, those 700,000 immigrants who came here as </w:t>
      </w:r>
      <w:r w:rsidRPr="00937F94">
        <w:rPr>
          <w:rStyle w:val="StyleUnderline"/>
          <w:highlight w:val="yellow"/>
        </w:rPr>
        <w:t>children lose</w:t>
      </w:r>
      <w:r w:rsidRPr="00327F01">
        <w:rPr>
          <w:sz w:val="16"/>
        </w:rPr>
        <w:t xml:space="preserve"> their </w:t>
      </w:r>
      <w:r w:rsidRPr="00937F94">
        <w:rPr>
          <w:rStyle w:val="StyleUnderline"/>
          <w:highlight w:val="yellow"/>
        </w:rPr>
        <w:t>DACA</w:t>
      </w:r>
      <w:r w:rsidRPr="00327F01">
        <w:rPr>
          <w:rStyle w:val="StyleUnderline"/>
        </w:rPr>
        <w:t xml:space="preserve"> protection from deportation</w:t>
      </w:r>
      <w:r w:rsidRPr="00327F01">
        <w:rPr>
          <w:sz w:val="16"/>
        </w:rPr>
        <w:t xml:space="preserve">, </w:t>
      </w:r>
      <w:r w:rsidRPr="00327F01">
        <w:rPr>
          <w:rStyle w:val="StyleUnderline"/>
        </w:rPr>
        <w:t xml:space="preserve">then </w:t>
      </w:r>
      <w:r w:rsidRPr="00937F94">
        <w:rPr>
          <w:rStyle w:val="StyleUnderline"/>
          <w:highlight w:val="yellow"/>
        </w:rPr>
        <w:t>Dem</w:t>
      </w:r>
      <w:r w:rsidRPr="00327F01">
        <w:rPr>
          <w:rStyle w:val="StyleUnderline"/>
        </w:rPr>
        <w:t>ocrat</w:t>
      </w:r>
      <w:r w:rsidRPr="00937F94">
        <w:rPr>
          <w:rStyle w:val="StyleUnderline"/>
          <w:highlight w:val="yellow"/>
        </w:rPr>
        <w:t>s</w:t>
      </w:r>
      <w:r w:rsidRPr="00327F01">
        <w:rPr>
          <w:rStyle w:val="StyleUnderline"/>
        </w:rPr>
        <w:t xml:space="preserve"> </w:t>
      </w:r>
      <w:r w:rsidRPr="00937F94">
        <w:rPr>
          <w:rStyle w:val="StyleUnderline"/>
          <w:highlight w:val="yellow"/>
        </w:rPr>
        <w:t>might</w:t>
      </w:r>
      <w:r w:rsidRPr="00327F01">
        <w:rPr>
          <w:rStyle w:val="StyleUnderline"/>
        </w:rPr>
        <w:t xml:space="preserve"> have a policy change that </w:t>
      </w:r>
      <w:r w:rsidRPr="00937F94">
        <w:rPr>
          <w:rStyle w:val="Emphasis"/>
          <w:highlight w:val="yellow"/>
        </w:rPr>
        <w:t>motivate</w:t>
      </w:r>
      <w:r w:rsidRPr="00937F94">
        <w:rPr>
          <w:rStyle w:val="Emphasis"/>
        </w:rPr>
        <w:t>s</w:t>
      </w:r>
      <w:r w:rsidRPr="00327F01">
        <w:rPr>
          <w:rStyle w:val="Emphasis"/>
        </w:rPr>
        <w:t xml:space="preserve"> </w:t>
      </w:r>
      <w:r w:rsidRPr="00937F94">
        <w:rPr>
          <w:rStyle w:val="Emphasis"/>
          <w:highlight w:val="yellow"/>
        </w:rPr>
        <w:t>turnout</w:t>
      </w:r>
      <w:r w:rsidRPr="00327F01">
        <w:rPr>
          <w:rStyle w:val="StyleUnderline"/>
        </w:rPr>
        <w:t xml:space="preserve"> on their side</w:t>
      </w:r>
      <w:r>
        <w:t>.</w:t>
      </w:r>
    </w:p>
    <w:p w14:paraId="003F2E36" w14:textId="77777777" w:rsidR="000A35A2" w:rsidRDefault="000A35A2" w:rsidP="000A35A2"/>
    <w:p w14:paraId="12DC7050" w14:textId="77777777" w:rsidR="000A35A2" w:rsidRDefault="000A35A2" w:rsidP="000A35A2">
      <w:pPr>
        <w:pStyle w:val="Heading4"/>
      </w:pPr>
      <w:r>
        <w:t>Immigration saves the midterms---GOP spins as a win</w:t>
      </w:r>
    </w:p>
    <w:p w14:paraId="2DCD645D" w14:textId="77777777" w:rsidR="000A35A2" w:rsidRDefault="000A35A2" w:rsidP="000A35A2">
      <w:r>
        <w:t xml:space="preserve">Jeb </w:t>
      </w:r>
      <w:r w:rsidRPr="00F06B13">
        <w:rPr>
          <w:rStyle w:val="Style13ptBold"/>
        </w:rPr>
        <w:t>Bush 6/8</w:t>
      </w:r>
      <w:r>
        <w:t>, “Low Energy” Jeb is W’s little brother, 6-8-18, “Jeb Bush: Delaying Immigration Reform Is a Missed Opportunity for Republicans,” http://time.com/5302970/jeb-bush-daca-immigration-reform-republicans-midterms/</w:t>
      </w:r>
    </w:p>
    <w:p w14:paraId="3B900794" w14:textId="77777777" w:rsidR="000A35A2" w:rsidRPr="005E016F" w:rsidRDefault="000A35A2" w:rsidP="000A35A2">
      <w:pPr>
        <w:rPr>
          <w:sz w:val="16"/>
        </w:rPr>
      </w:pPr>
      <w:r w:rsidRPr="00F06B13">
        <w:rPr>
          <w:rStyle w:val="StyleUnderline"/>
        </w:rPr>
        <w:t xml:space="preserve">There has been </w:t>
      </w:r>
      <w:r w:rsidRPr="00820542">
        <w:rPr>
          <w:rStyle w:val="StyleUnderline"/>
        </w:rPr>
        <w:t>a</w:t>
      </w:r>
      <w:r w:rsidRPr="00F06B13">
        <w:rPr>
          <w:rStyle w:val="StyleUnderline"/>
        </w:rPr>
        <w:t xml:space="preserve"> wealth of </w:t>
      </w:r>
      <w:r w:rsidRPr="00820542">
        <w:rPr>
          <w:rStyle w:val="StyleUnderline"/>
          <w:highlight w:val="yellow"/>
        </w:rPr>
        <w:t>news stories</w:t>
      </w:r>
      <w:r w:rsidRPr="00F06B13">
        <w:rPr>
          <w:rStyle w:val="StyleUnderline"/>
        </w:rPr>
        <w:t xml:space="preserve"> this month </w:t>
      </w:r>
      <w:r w:rsidRPr="00820542">
        <w:rPr>
          <w:rStyle w:val="StyleUnderline"/>
          <w:highlight w:val="yellow"/>
        </w:rPr>
        <w:t>detail</w:t>
      </w:r>
      <w:r w:rsidRPr="00F06B13">
        <w:rPr>
          <w:rStyle w:val="StyleUnderline"/>
        </w:rPr>
        <w:t xml:space="preserve">ing </w:t>
      </w:r>
      <w:r w:rsidRPr="00820542">
        <w:rPr>
          <w:rStyle w:val="StyleUnderline"/>
          <w:highlight w:val="yellow"/>
        </w:rPr>
        <w:t>concerns</w:t>
      </w:r>
      <w:r w:rsidRPr="00F06B13">
        <w:rPr>
          <w:rStyle w:val="StyleUnderline"/>
        </w:rPr>
        <w:t xml:space="preserve"> by various Republican leaders </w:t>
      </w:r>
      <w:r w:rsidRPr="00820542">
        <w:rPr>
          <w:rStyle w:val="StyleUnderline"/>
          <w:highlight w:val="yellow"/>
        </w:rPr>
        <w:t>that</w:t>
      </w:r>
      <w:r w:rsidRPr="00F06B13">
        <w:rPr>
          <w:rStyle w:val="StyleUnderline"/>
        </w:rPr>
        <w:t xml:space="preserve"> a vote on </w:t>
      </w:r>
      <w:r w:rsidRPr="00820542">
        <w:rPr>
          <w:rStyle w:val="StyleUnderline"/>
          <w:highlight w:val="yellow"/>
        </w:rPr>
        <w:t>DACA could cost the Republican party</w:t>
      </w:r>
      <w:r w:rsidRPr="00F06B13">
        <w:rPr>
          <w:rStyle w:val="StyleUnderline"/>
        </w:rPr>
        <w:t xml:space="preserve"> our </w:t>
      </w:r>
      <w:r w:rsidRPr="002D343B">
        <w:rPr>
          <w:rStyle w:val="Emphasis"/>
          <w:highlight w:val="yellow"/>
        </w:rPr>
        <w:t>control of the House</w:t>
      </w:r>
      <w:r w:rsidRPr="00F06B13">
        <w:rPr>
          <w:rStyle w:val="Emphasis"/>
        </w:rPr>
        <w:t xml:space="preserve"> in the midterms</w:t>
      </w:r>
      <w:r w:rsidRPr="00F06B13">
        <w:rPr>
          <w:rStyle w:val="StyleUnderline"/>
        </w:rPr>
        <w:t>.</w:t>
      </w:r>
      <w:r w:rsidRPr="005E016F">
        <w:rPr>
          <w:sz w:val="16"/>
        </w:rPr>
        <w:t xml:space="preserve"> Fortunately, the data doesn’t bear that result out. In fact, a recent poll shows that </w:t>
      </w:r>
      <w:r w:rsidRPr="00F06B13">
        <w:rPr>
          <w:rStyle w:val="StyleUnderline"/>
        </w:rPr>
        <w:t xml:space="preserve">nearly </w:t>
      </w:r>
      <w:r w:rsidRPr="002D343B">
        <w:rPr>
          <w:rStyle w:val="StyleUnderline"/>
          <w:highlight w:val="yellow"/>
        </w:rPr>
        <w:t>70% of Republicans support legal residency</w:t>
      </w:r>
      <w:r w:rsidRPr="00F06B13">
        <w:rPr>
          <w:rStyle w:val="StyleUnderline"/>
        </w:rPr>
        <w:t xml:space="preserve"> for children brought illegally to the </w:t>
      </w:r>
      <w:r w:rsidRPr="00F06B13">
        <w:rPr>
          <w:rStyle w:val="Emphasis"/>
        </w:rPr>
        <w:t>U</w:t>
      </w:r>
      <w:r w:rsidRPr="00F06B13">
        <w:rPr>
          <w:rStyle w:val="StyleUnderline"/>
        </w:rPr>
        <w:t xml:space="preserve">nited </w:t>
      </w:r>
      <w:r w:rsidRPr="00F06B13">
        <w:rPr>
          <w:rStyle w:val="Emphasis"/>
        </w:rPr>
        <w:t>S</w:t>
      </w:r>
      <w:r w:rsidRPr="00F06B13">
        <w:rPr>
          <w:rStyle w:val="StyleUnderline"/>
        </w:rPr>
        <w:t>tates</w:t>
      </w:r>
      <w:r w:rsidRPr="005E016F">
        <w:rPr>
          <w:sz w:val="16"/>
        </w:rPr>
        <w:t xml:space="preserve"> through no fault of their own. </w:t>
      </w:r>
      <w:r w:rsidRPr="00F06B13">
        <w:rPr>
          <w:rStyle w:val="StyleUnderline"/>
        </w:rPr>
        <w:t>The percentage of support in swing districts that will determine the next Congress’ majority is even higher.</w:t>
      </w:r>
    </w:p>
    <w:p w14:paraId="1F7F82DF" w14:textId="77777777" w:rsidR="000A35A2" w:rsidRPr="005E016F" w:rsidRDefault="000A35A2" w:rsidP="000A35A2">
      <w:pPr>
        <w:rPr>
          <w:sz w:val="16"/>
        </w:rPr>
      </w:pPr>
      <w:r w:rsidRPr="005E016F">
        <w:rPr>
          <w:sz w:val="16"/>
        </w:rPr>
        <w:t xml:space="preserve">Despite the urgency of our nation’s immigration crisis, politicians on both sides of the aisle cynically employ immigration as a wedge issue, election after election, for their own benefit. Meanwhile, our inability to fix a broken system has tremendous </w:t>
      </w:r>
      <w:proofErr w:type="gramStart"/>
      <w:r w:rsidRPr="005E016F">
        <w:rPr>
          <w:sz w:val="16"/>
        </w:rPr>
        <w:t>real world</w:t>
      </w:r>
      <w:proofErr w:type="gramEnd"/>
      <w:r w:rsidRPr="005E016F">
        <w:rPr>
          <w:sz w:val="16"/>
        </w:rPr>
        <w:t xml:space="preserve"> costs, both human and economic.</w:t>
      </w:r>
    </w:p>
    <w:p w14:paraId="79CC7123" w14:textId="77777777" w:rsidR="000A35A2" w:rsidRPr="005E016F" w:rsidRDefault="000A35A2" w:rsidP="000A35A2">
      <w:pPr>
        <w:rPr>
          <w:sz w:val="16"/>
        </w:rPr>
      </w:pPr>
      <w:r w:rsidRPr="005E016F">
        <w:rPr>
          <w:sz w:val="16"/>
        </w:rPr>
        <w:t>As Republicans consider whether they will hold off taking up immigration in advance of November, I offer a cautionary hypothetical: What happens if Congress doesn’t address the issue this year, and Republicans lose the majority? Do we really want to risk waiting to see what a Democratic House and an unpredictable White House may do?</w:t>
      </w:r>
    </w:p>
    <w:p w14:paraId="331D3A89" w14:textId="77777777" w:rsidR="000A35A2" w:rsidRPr="005E016F" w:rsidRDefault="000A35A2" w:rsidP="000A35A2">
      <w:pPr>
        <w:rPr>
          <w:sz w:val="16"/>
        </w:rPr>
      </w:pPr>
      <w:r w:rsidRPr="005E016F">
        <w:rPr>
          <w:sz w:val="16"/>
        </w:rPr>
        <w:t xml:space="preserve">As opposed to caucus infighting over a vote on the fate of </w:t>
      </w:r>
      <w:proofErr w:type="spellStart"/>
      <w:r w:rsidRPr="005E016F">
        <w:rPr>
          <w:sz w:val="16"/>
        </w:rPr>
        <w:t>DREAMers</w:t>
      </w:r>
      <w:proofErr w:type="spellEnd"/>
      <w:r w:rsidRPr="005E016F">
        <w:rPr>
          <w:sz w:val="16"/>
        </w:rPr>
        <w:t xml:space="preserve"> — just one of many issues that must be addressed — </w:t>
      </w:r>
      <w:r w:rsidRPr="002D343B">
        <w:rPr>
          <w:rStyle w:val="StyleUnderline"/>
          <w:highlight w:val="yellow"/>
        </w:rPr>
        <w:t>why not embrace</w:t>
      </w:r>
      <w:r w:rsidRPr="00F06B13">
        <w:rPr>
          <w:rStyle w:val="StyleUnderline"/>
        </w:rPr>
        <w:t xml:space="preserve"> conservative, comprehensive </w:t>
      </w:r>
      <w:r w:rsidRPr="002D343B">
        <w:rPr>
          <w:rStyle w:val="StyleUnderline"/>
          <w:highlight w:val="yellow"/>
        </w:rPr>
        <w:t>immigration reform</w:t>
      </w:r>
      <w:r w:rsidRPr="00F06B13">
        <w:rPr>
          <w:rStyle w:val="StyleUnderline"/>
        </w:rPr>
        <w:t xml:space="preserve"> now? Piecemeal legislative efforts haven’t proved successful to date, so let’s advance a suite of reforms that will return our immigration system into a functioning and economically advantageous institution.</w:t>
      </w:r>
      <w:r w:rsidRPr="005E016F">
        <w:rPr>
          <w:sz w:val="16"/>
        </w:rPr>
        <w:t xml:space="preserve"> President Donald Trump — who has displayed a striking lack of consistency on immigration policy but deserves credit for remaining focused on border security — has indicated multiple times he is open to a striking a deal, something President Obama failed to do when his party controlled Congress.</w:t>
      </w:r>
    </w:p>
    <w:p w14:paraId="035B6620" w14:textId="77777777" w:rsidR="000A35A2" w:rsidRPr="005E016F" w:rsidRDefault="000A35A2" w:rsidP="000A35A2">
      <w:pPr>
        <w:rPr>
          <w:sz w:val="16"/>
        </w:rPr>
      </w:pPr>
      <w:r w:rsidRPr="005E016F">
        <w:rPr>
          <w:sz w:val="16"/>
        </w:rPr>
        <w:t>The politics of the issue may be tough, but the solutions are far from elusive.</w:t>
      </w:r>
    </w:p>
    <w:p w14:paraId="6469909F" w14:textId="77777777" w:rsidR="000A35A2" w:rsidRPr="005E016F" w:rsidRDefault="000A35A2" w:rsidP="000A35A2">
      <w:pPr>
        <w:rPr>
          <w:sz w:val="16"/>
        </w:rPr>
      </w:pPr>
      <w:r w:rsidRPr="005E016F">
        <w:rPr>
          <w:sz w:val="16"/>
        </w:rPr>
        <w:t>First, it is past time to truly secure our border, and there are new technologies to supplement physical barriers that can be more effective at a dramatically lower cost than constructing a 2,200-mile wall— an unrealistic idea that has little chance of coming fully to fruition, regardless of who pays for it. Considering the latest idea is to “crowdfund” the estimated $21.6 billion project, it would seem pragmatic to focus on the achievable, including bolstering drone surveillance and improving infrastructure that will allow for better monitoring of our border.</w:t>
      </w:r>
    </w:p>
    <w:p w14:paraId="40DE0A0A" w14:textId="77777777" w:rsidR="000A35A2" w:rsidRPr="005E016F" w:rsidRDefault="000A35A2" w:rsidP="000A35A2">
      <w:pPr>
        <w:rPr>
          <w:sz w:val="16"/>
        </w:rPr>
      </w:pPr>
      <w:r w:rsidRPr="005E016F">
        <w:rPr>
          <w:sz w:val="16"/>
        </w:rPr>
        <w:t>Second, we must end the diversity lottery — which results in 50,000 visas annually — and narrow family reunification to what every other country allots for: spouses and minor children. Chain migration accounts for a substantial portion of immigrant entrances into our country with no respect to merit or prospective benefit to our nation.</w:t>
      </w:r>
    </w:p>
    <w:p w14:paraId="2133F927" w14:textId="77777777" w:rsidR="000A35A2" w:rsidRPr="005E016F" w:rsidRDefault="000A35A2" w:rsidP="000A35A2">
      <w:pPr>
        <w:rPr>
          <w:sz w:val="16"/>
        </w:rPr>
      </w:pPr>
      <w:r w:rsidRPr="005E016F">
        <w:rPr>
          <w:sz w:val="16"/>
        </w:rPr>
        <w:t>Countries like Canada and Australia have prioritized economic-driven factors in their immigration systems, with substantial benefits for their economies. Based on current research, we already know legal immigrants are almost twice as likely to start a business than individuals born here, comprise a quarter of all entrepreneurs in the country and are three times more likely to file patents for innovations.</w:t>
      </w:r>
    </w:p>
    <w:p w14:paraId="61EA06A3" w14:textId="77777777" w:rsidR="000A35A2" w:rsidRPr="005E016F" w:rsidRDefault="000A35A2" w:rsidP="000A35A2">
      <w:pPr>
        <w:rPr>
          <w:sz w:val="16"/>
        </w:rPr>
      </w:pPr>
      <w:r w:rsidRPr="00F06B13">
        <w:rPr>
          <w:rStyle w:val="StyleUnderline"/>
        </w:rPr>
        <w:t xml:space="preserve">Dramatically </w:t>
      </w:r>
      <w:r w:rsidRPr="002D343B">
        <w:rPr>
          <w:rStyle w:val="StyleUnderline"/>
          <w:highlight w:val="yellow"/>
        </w:rPr>
        <w:t>cutting legal immigration isn’t the answer. We need a guest worker program</w:t>
      </w:r>
      <w:r w:rsidRPr="005E016F">
        <w:rPr>
          <w:rStyle w:val="StyleUnderline"/>
        </w:rPr>
        <w:t xml:space="preserve"> linked to market demand. We need to make it easier for </w:t>
      </w:r>
      <w:r w:rsidRPr="002D343B">
        <w:rPr>
          <w:rStyle w:val="StyleUnderline"/>
          <w:highlight w:val="yellow"/>
        </w:rPr>
        <w:t>foreign students</w:t>
      </w:r>
      <w:r w:rsidRPr="005E016F">
        <w:rPr>
          <w:rStyle w:val="StyleUnderline"/>
        </w:rPr>
        <w:t xml:space="preserve"> gaining valuable college educations here to obtain work visas. </w:t>
      </w:r>
      <w:r w:rsidRPr="002D343B">
        <w:rPr>
          <w:rStyle w:val="StyleUnderline"/>
          <w:highlight w:val="yellow"/>
        </w:rPr>
        <w:t>And</w:t>
      </w:r>
      <w:r w:rsidRPr="005E016F">
        <w:rPr>
          <w:rStyle w:val="StyleUnderline"/>
        </w:rPr>
        <w:t xml:space="preserve"> we must </w:t>
      </w:r>
      <w:r w:rsidRPr="002D343B">
        <w:rPr>
          <w:rStyle w:val="StyleUnderline"/>
          <w:highlight w:val="yellow"/>
        </w:rPr>
        <w:t>reform the H-1B visa program</w:t>
      </w:r>
      <w:r w:rsidRPr="005E016F">
        <w:rPr>
          <w:sz w:val="16"/>
        </w:rPr>
        <w:t xml:space="preserve"> to help address the 6.7 million job openings that remain unfilled because employers can’t find enough skilled workers.</w:t>
      </w:r>
    </w:p>
    <w:p w14:paraId="6A0D8144" w14:textId="77777777" w:rsidR="000A35A2" w:rsidRPr="005E016F" w:rsidRDefault="000A35A2" w:rsidP="000A35A2">
      <w:pPr>
        <w:rPr>
          <w:sz w:val="16"/>
        </w:rPr>
      </w:pPr>
      <w:r w:rsidRPr="005E016F">
        <w:rPr>
          <w:sz w:val="16"/>
        </w:rPr>
        <w:t xml:space="preserve">Third, we must modernize our system, overhaul the bureaucracy and effectively enforce our immigration laws. The biggest immigration problem we face is the large population of immigrants who overstay their visas, accounting for a full two-thirds of those here illegally in recent years. Investments in our court system and law enforcement are critical — currently, there is a backlog of more than 700,000 cases before immigration judges. E-Verify, a Department of Homeland Security resource that enables businesses to check if prospective employees are eligible to work in the U.S., must be enhanced and made mandatory to use; employers who don’t should face sanctions. We also </w:t>
      </w:r>
      <w:proofErr w:type="gramStart"/>
      <w:r w:rsidRPr="005E016F">
        <w:rPr>
          <w:sz w:val="16"/>
        </w:rPr>
        <w:t>have to</w:t>
      </w:r>
      <w:proofErr w:type="gramEnd"/>
      <w:r w:rsidRPr="005E016F">
        <w:rPr>
          <w:sz w:val="16"/>
        </w:rPr>
        <w:t xml:space="preserve"> improve the William Wilberforce Trafficking Victims Protection Reauthorization Act so it no longer provides an unintended incentive for sending Central American children into the country illegally.</w:t>
      </w:r>
    </w:p>
    <w:p w14:paraId="2324F6AE" w14:textId="77777777" w:rsidR="000A35A2" w:rsidRPr="005E016F" w:rsidRDefault="000A35A2" w:rsidP="000A35A2">
      <w:pPr>
        <w:rPr>
          <w:sz w:val="16"/>
        </w:rPr>
      </w:pPr>
      <w:r w:rsidRPr="005E016F">
        <w:rPr>
          <w:sz w:val="16"/>
        </w:rPr>
        <w:t>Finally — and likely the most difficult element to achieve consensus on — we need to address the full population of illegal immigrants in our country today.</w:t>
      </w:r>
    </w:p>
    <w:p w14:paraId="5C18370B" w14:textId="77777777" w:rsidR="000A35A2" w:rsidRPr="005E016F" w:rsidRDefault="000A35A2" w:rsidP="000A35A2">
      <w:pPr>
        <w:rPr>
          <w:rStyle w:val="StyleUnderline"/>
        </w:rPr>
      </w:pPr>
      <w:r w:rsidRPr="005E016F">
        <w:rPr>
          <w:sz w:val="16"/>
        </w:rPr>
        <w:t xml:space="preserve">For all law-abiding </w:t>
      </w:r>
      <w:proofErr w:type="spellStart"/>
      <w:r w:rsidRPr="005E016F">
        <w:rPr>
          <w:sz w:val="16"/>
        </w:rPr>
        <w:t>DREAMers</w:t>
      </w:r>
      <w:proofErr w:type="spellEnd"/>
      <w:r w:rsidRPr="005E016F">
        <w:rPr>
          <w:sz w:val="16"/>
        </w:rPr>
        <w:t xml:space="preserve">, there should be a path to citizenship. But the same should not be extended to their parents or other undocumented immigrants who broke laws to come here. Rather, we should develop a framework that allows for them to come out from the shadows, apply for a provisional green card, pay a fine, pay taxes (as many already do) and, over an extended </w:t>
      </w:r>
      <w:proofErr w:type="gramStart"/>
      <w:r w:rsidRPr="005E016F">
        <w:rPr>
          <w:sz w:val="16"/>
        </w:rPr>
        <w:t>period of time</w:t>
      </w:r>
      <w:proofErr w:type="gramEnd"/>
      <w:r w:rsidRPr="005E016F">
        <w:rPr>
          <w:sz w:val="16"/>
        </w:rPr>
        <w:t xml:space="preserve">, earn legal status. Rhetoric aside, our country has no realistic plans to deport millions of people, and it’s time we address what we </w:t>
      </w:r>
      <w:proofErr w:type="gramStart"/>
      <w:r w:rsidRPr="005E016F">
        <w:rPr>
          <w:sz w:val="16"/>
        </w:rPr>
        <w:t>actually can</w:t>
      </w:r>
      <w:proofErr w:type="gramEnd"/>
      <w:r w:rsidRPr="005E016F">
        <w:rPr>
          <w:sz w:val="16"/>
        </w:rPr>
        <w:t xml:space="preserve"> do. </w:t>
      </w:r>
      <w:r w:rsidRPr="005E016F">
        <w:rPr>
          <w:rStyle w:val="StyleUnderline"/>
        </w:rPr>
        <w:t xml:space="preserve">Refusing to address the status of </w:t>
      </w:r>
      <w:proofErr w:type="gramStart"/>
      <w:r w:rsidRPr="005E016F">
        <w:rPr>
          <w:rStyle w:val="StyleUnderline"/>
        </w:rPr>
        <w:t>the majority of</w:t>
      </w:r>
      <w:proofErr w:type="gramEnd"/>
      <w:r w:rsidRPr="005E016F">
        <w:rPr>
          <w:rStyle w:val="StyleUnderline"/>
        </w:rPr>
        <w:t xml:space="preserve"> illegal immigrants in the country will only prolong our challenges.</w:t>
      </w:r>
    </w:p>
    <w:p w14:paraId="280485ED" w14:textId="77777777" w:rsidR="000A35A2" w:rsidRDefault="000A35A2" w:rsidP="000A35A2">
      <w:r w:rsidRPr="005E016F">
        <w:rPr>
          <w:rStyle w:val="StyleUnderline"/>
        </w:rPr>
        <w:t xml:space="preserve">Meaningful </w:t>
      </w:r>
      <w:r w:rsidRPr="002D343B">
        <w:rPr>
          <w:rStyle w:val="StyleUnderline"/>
          <w:highlight w:val="yellow"/>
        </w:rPr>
        <w:t>tax reform was a huge win</w:t>
      </w:r>
      <w:r w:rsidRPr="005E016F">
        <w:rPr>
          <w:rStyle w:val="StyleUnderline"/>
        </w:rPr>
        <w:t xml:space="preserve"> for the American people in 2018, </w:t>
      </w:r>
      <w:r w:rsidRPr="002D343B">
        <w:rPr>
          <w:rStyle w:val="StyleUnderline"/>
          <w:highlight w:val="yellow"/>
        </w:rPr>
        <w:t>but</w:t>
      </w:r>
      <w:r w:rsidRPr="005E016F">
        <w:rPr>
          <w:rStyle w:val="StyleUnderline"/>
        </w:rPr>
        <w:t xml:space="preserve"> it </w:t>
      </w:r>
      <w:r w:rsidRPr="002D343B">
        <w:rPr>
          <w:rStyle w:val="StyleUnderline"/>
          <w:highlight w:val="yellow"/>
        </w:rPr>
        <w:t xml:space="preserve">doesn’t have to be the only </w:t>
      </w:r>
      <w:r w:rsidRPr="00E42E15">
        <w:rPr>
          <w:rStyle w:val="StyleUnderline"/>
          <w:highlight w:val="yellow"/>
        </w:rPr>
        <w:t>one.</w:t>
      </w:r>
      <w:r w:rsidRPr="00E42E15">
        <w:rPr>
          <w:sz w:val="16"/>
          <w:highlight w:val="yellow"/>
        </w:rPr>
        <w:t xml:space="preserve"> </w:t>
      </w:r>
      <w:r w:rsidRPr="00E42E15">
        <w:rPr>
          <w:rStyle w:val="StyleUnderline"/>
          <w:highlight w:val="yellow"/>
        </w:rPr>
        <w:t>If</w:t>
      </w:r>
      <w:r w:rsidRPr="005E016F">
        <w:rPr>
          <w:rStyle w:val="StyleUnderline"/>
        </w:rPr>
        <w:t xml:space="preserve"> congressional </w:t>
      </w:r>
      <w:r w:rsidRPr="002D343B">
        <w:rPr>
          <w:rStyle w:val="StyleUnderline"/>
          <w:highlight w:val="yellow"/>
        </w:rPr>
        <w:t>Republicans want to be masters of their own fate</w:t>
      </w:r>
      <w:r w:rsidRPr="005E016F">
        <w:rPr>
          <w:rStyle w:val="StyleUnderline"/>
        </w:rPr>
        <w:t xml:space="preserve"> on election day, </w:t>
      </w:r>
      <w:r w:rsidRPr="002D343B">
        <w:rPr>
          <w:rStyle w:val="StyleUnderline"/>
          <w:highlight w:val="yellow"/>
        </w:rPr>
        <w:t>they need to keep working</w:t>
      </w:r>
      <w:r w:rsidRPr="005E016F">
        <w:rPr>
          <w:rStyle w:val="StyleUnderline"/>
        </w:rPr>
        <w:t xml:space="preserve">. Tackling </w:t>
      </w:r>
      <w:r w:rsidRPr="002D343B">
        <w:rPr>
          <w:rStyle w:val="StyleUnderline"/>
          <w:highlight w:val="yellow"/>
        </w:rPr>
        <w:t>immigration</w:t>
      </w:r>
      <w:r w:rsidRPr="005E016F">
        <w:rPr>
          <w:rStyle w:val="StyleUnderline"/>
        </w:rPr>
        <w:t xml:space="preserve"> and other issues of high priority</w:t>
      </w:r>
      <w:r w:rsidRPr="005E016F">
        <w:rPr>
          <w:sz w:val="16"/>
        </w:rPr>
        <w:t xml:space="preserve"> to voters — including finally repealing Obamacare, as promised — </w:t>
      </w:r>
      <w:r w:rsidRPr="002D343B">
        <w:rPr>
          <w:rStyle w:val="Emphasis"/>
          <w:highlight w:val="yellow"/>
        </w:rPr>
        <w:t>would provide conservatives</w:t>
      </w:r>
      <w:r w:rsidRPr="005E016F">
        <w:rPr>
          <w:rStyle w:val="Emphasis"/>
        </w:rPr>
        <w:t xml:space="preserve"> the platform </w:t>
      </w:r>
      <w:r w:rsidRPr="002D343B">
        <w:rPr>
          <w:rStyle w:val="Emphasis"/>
          <w:highlight w:val="yellow"/>
        </w:rPr>
        <w:t xml:space="preserve">guaranteed </w:t>
      </w:r>
      <w:r w:rsidRPr="002D343B">
        <w:rPr>
          <w:rStyle w:val="Emphasis"/>
        </w:rPr>
        <w:t>to</w:t>
      </w:r>
      <w:r w:rsidRPr="005E016F">
        <w:rPr>
          <w:rStyle w:val="Emphasis"/>
        </w:rPr>
        <w:t xml:space="preserve"> </w:t>
      </w:r>
      <w:r w:rsidRPr="002D343B">
        <w:rPr>
          <w:rStyle w:val="Emphasis"/>
          <w:highlight w:val="yellow"/>
        </w:rPr>
        <w:t>win in 2018</w:t>
      </w:r>
      <w:r w:rsidRPr="005E016F">
        <w:rPr>
          <w:rStyle w:val="StyleUnderline"/>
        </w:rPr>
        <w:t>.</w:t>
      </w:r>
    </w:p>
    <w:p w14:paraId="5092A246" w14:textId="77777777" w:rsidR="000A35A2" w:rsidRDefault="000A35A2" w:rsidP="000A35A2"/>
    <w:p w14:paraId="246834B8" w14:textId="77777777" w:rsidR="000A35A2" w:rsidRDefault="000A35A2" w:rsidP="000A35A2">
      <w:pPr>
        <w:pStyle w:val="Heading3"/>
      </w:pPr>
      <w:r>
        <w:lastRenderedPageBreak/>
        <w:t>Link---GOP Divide---2NC</w:t>
      </w:r>
    </w:p>
    <w:p w14:paraId="4CBB2FCA" w14:textId="23217017" w:rsidR="000A35A2" w:rsidRDefault="000A35A2" w:rsidP="000A35A2">
      <w:pPr>
        <w:pStyle w:val="Heading4"/>
      </w:pPr>
      <w:r>
        <w:t xml:space="preserve">Immigration divide breaking the </w:t>
      </w:r>
      <w:r w:rsidR="00050909">
        <w:t xml:space="preserve">Congressional </w:t>
      </w:r>
      <w:r>
        <w:t>GOP---plan resolves the fight and lets the GOP campaign on economy and tax cuts</w:t>
      </w:r>
    </w:p>
    <w:p w14:paraId="44253405" w14:textId="77777777" w:rsidR="000A35A2" w:rsidRPr="001C6742" w:rsidRDefault="000A35A2" w:rsidP="000A35A2">
      <w:r>
        <w:t xml:space="preserve">Alan </w:t>
      </w:r>
      <w:proofErr w:type="spellStart"/>
      <w:r w:rsidRPr="00D80971">
        <w:rPr>
          <w:rStyle w:val="Style13ptBold"/>
        </w:rPr>
        <w:t>Fram</w:t>
      </w:r>
      <w:proofErr w:type="spellEnd"/>
      <w:r w:rsidRPr="00D80971">
        <w:rPr>
          <w:rStyle w:val="Style13ptBold"/>
        </w:rPr>
        <w:t xml:space="preserve"> 18</w:t>
      </w:r>
      <w:r>
        <w:t>, Associated Press congressional reporter, 5-19-18, “Republican chaos on immigration shows issue’s risks for GOP,” http://www.spokesman.com/stories/2018/may/19/republican-chaos-on-immigration-shows-issues-risks/</w:t>
      </w:r>
    </w:p>
    <w:p w14:paraId="62498346" w14:textId="77777777" w:rsidR="000A35A2" w:rsidRPr="00BB5221" w:rsidRDefault="000A35A2" w:rsidP="000A35A2">
      <w:pPr>
        <w:rPr>
          <w:sz w:val="16"/>
        </w:rPr>
      </w:pPr>
      <w:r w:rsidRPr="001D4F51">
        <w:rPr>
          <w:rStyle w:val="StyleUnderline"/>
        </w:rPr>
        <w:t xml:space="preserve">The </w:t>
      </w:r>
      <w:r w:rsidRPr="00BB5221">
        <w:rPr>
          <w:rStyle w:val="StyleUnderline"/>
          <w:highlight w:val="yellow"/>
        </w:rPr>
        <w:t>chaos among</w:t>
      </w:r>
      <w:r w:rsidRPr="001D4F51">
        <w:rPr>
          <w:rStyle w:val="StyleUnderline"/>
        </w:rPr>
        <w:t xml:space="preserve"> House </w:t>
      </w:r>
      <w:r w:rsidRPr="00BB5221">
        <w:rPr>
          <w:rStyle w:val="StyleUnderline"/>
          <w:highlight w:val="yellow"/>
        </w:rPr>
        <w:t>Republicans</w:t>
      </w:r>
      <w:r w:rsidRPr="00BB5221">
        <w:rPr>
          <w:sz w:val="16"/>
        </w:rPr>
        <w:t xml:space="preserve"> this past week </w:t>
      </w:r>
      <w:r w:rsidRPr="00BB5221">
        <w:rPr>
          <w:rStyle w:val="StyleUnderline"/>
          <w:highlight w:val="yellow"/>
        </w:rPr>
        <w:t>on immigration shows</w:t>
      </w:r>
      <w:r w:rsidRPr="001D4F51">
        <w:rPr>
          <w:rStyle w:val="StyleUnderline"/>
        </w:rPr>
        <w:t xml:space="preserve"> just </w:t>
      </w:r>
      <w:r w:rsidRPr="00BB5221">
        <w:rPr>
          <w:rStyle w:val="StyleUnderline"/>
          <w:highlight w:val="yellow"/>
        </w:rPr>
        <w:t>how problematic</w:t>
      </w:r>
      <w:r w:rsidRPr="001D4F51">
        <w:rPr>
          <w:rStyle w:val="StyleUnderline"/>
        </w:rPr>
        <w:t xml:space="preserve"> and risky </w:t>
      </w:r>
      <w:r w:rsidRPr="00BB5221">
        <w:rPr>
          <w:rStyle w:val="StyleUnderline"/>
          <w:highlight w:val="yellow"/>
        </w:rPr>
        <w:t>the issue is for a party that</w:t>
      </w:r>
      <w:r w:rsidRPr="001D4F51">
        <w:rPr>
          <w:rStyle w:val="StyleUnderline"/>
        </w:rPr>
        <w:t xml:space="preserve"> </w:t>
      </w:r>
      <w:r w:rsidRPr="001D4F51">
        <w:rPr>
          <w:rStyle w:val="Emphasis"/>
        </w:rPr>
        <w:t xml:space="preserve">badly </w:t>
      </w:r>
      <w:r w:rsidRPr="00BB5221">
        <w:rPr>
          <w:rStyle w:val="Emphasis"/>
          <w:highlight w:val="yellow"/>
        </w:rPr>
        <w:t xml:space="preserve">needs </w:t>
      </w:r>
      <w:r w:rsidRPr="00E42E15">
        <w:rPr>
          <w:rStyle w:val="Emphasis"/>
          <w:highlight w:val="yellow"/>
        </w:rPr>
        <w:t>unity</w:t>
      </w:r>
      <w:r w:rsidRPr="00E42E15">
        <w:rPr>
          <w:sz w:val="16"/>
          <w:highlight w:val="yellow"/>
        </w:rPr>
        <w:t xml:space="preserve"> </w:t>
      </w:r>
      <w:r w:rsidRPr="00E42E15">
        <w:rPr>
          <w:rStyle w:val="StyleUnderline"/>
          <w:highlight w:val="yellow"/>
        </w:rPr>
        <w:t xml:space="preserve">heading </w:t>
      </w:r>
      <w:r w:rsidRPr="00BB5221">
        <w:rPr>
          <w:rStyle w:val="StyleUnderline"/>
          <w:highlight w:val="yellow"/>
        </w:rPr>
        <w:t>into</w:t>
      </w:r>
      <w:r w:rsidRPr="001D4F51">
        <w:rPr>
          <w:rStyle w:val="StyleUnderline"/>
        </w:rPr>
        <w:t xml:space="preserve"> the elections in </w:t>
      </w:r>
      <w:r w:rsidRPr="00BB5221">
        <w:rPr>
          <w:rStyle w:val="StyleUnderline"/>
          <w:highlight w:val="yellow"/>
        </w:rPr>
        <w:t>November</w:t>
      </w:r>
      <w:r w:rsidRPr="00BB5221">
        <w:rPr>
          <w:sz w:val="16"/>
        </w:rPr>
        <w:t xml:space="preserve"> that will decide control of Congress.</w:t>
      </w:r>
    </w:p>
    <w:p w14:paraId="393DFE01" w14:textId="77777777" w:rsidR="000A35A2" w:rsidRPr="00BB5221" w:rsidRDefault="000A35A2" w:rsidP="000A35A2">
      <w:pPr>
        <w:rPr>
          <w:sz w:val="12"/>
        </w:rPr>
      </w:pPr>
      <w:r w:rsidRPr="00BB5221">
        <w:rPr>
          <w:sz w:val="12"/>
        </w:rPr>
        <w:t>GOP leaders thought they had found a way by Friday morning to make the party's warring conservative and moderate wings happy on an issue that has bedeviled them for years.</w:t>
      </w:r>
    </w:p>
    <w:p w14:paraId="1A464395" w14:textId="77777777" w:rsidR="000A35A2" w:rsidRPr="00BB5221" w:rsidRDefault="000A35A2" w:rsidP="000A35A2">
      <w:pPr>
        <w:rPr>
          <w:sz w:val="12"/>
        </w:rPr>
      </w:pPr>
      <w:r w:rsidRPr="00BB5221">
        <w:rPr>
          <w:sz w:val="12"/>
        </w:rPr>
        <w:t>Conservatives would get a vote by late June on an immigration bill that parrots many of President Trump's hard-right immigration views, including reductions on legal immigration and opening the door to his proposed wall with Mexico. Centrists would have a chance to craft a more moderate alternative with the White House and Democrats and get a vote on that, too.</w:t>
      </w:r>
    </w:p>
    <w:p w14:paraId="149B6F18" w14:textId="77777777" w:rsidR="000A35A2" w:rsidRPr="00BB5221" w:rsidRDefault="000A35A2" w:rsidP="000A35A2">
      <w:pPr>
        <w:rPr>
          <w:sz w:val="12"/>
        </w:rPr>
      </w:pPr>
      <w:r w:rsidRPr="00BB5221">
        <w:rPr>
          <w:sz w:val="12"/>
        </w:rPr>
        <w:t>But it all blew up as conservatives decided they didn't like that offer and rebelled. By lunchtime Friday, many were among the 30 Republicans who joined Democrats and scuttled a sweeping farm and food bill, a humiliating setback for the House's GOP leaders, particularly for lame-duck Speaker Paul Ryan, R-Wis.</w:t>
      </w:r>
    </w:p>
    <w:p w14:paraId="2A019588" w14:textId="77777777" w:rsidR="000A35A2" w:rsidRPr="00BB5221" w:rsidRDefault="000A35A2" w:rsidP="000A35A2">
      <w:pPr>
        <w:rPr>
          <w:sz w:val="12"/>
        </w:rPr>
      </w:pPr>
      <w:r w:rsidRPr="00BB5221">
        <w:rPr>
          <w:sz w:val="12"/>
        </w:rPr>
        <w:t>The conservatives essentially took the agriculture bill hostage.</w:t>
      </w:r>
    </w:p>
    <w:p w14:paraId="19D24386" w14:textId="77777777" w:rsidR="000A35A2" w:rsidRPr="00BB5221" w:rsidRDefault="000A35A2" w:rsidP="000A35A2">
      <w:pPr>
        <w:rPr>
          <w:sz w:val="12"/>
        </w:rPr>
      </w:pPr>
      <w:r w:rsidRPr="00BB5221">
        <w:rPr>
          <w:sz w:val="12"/>
        </w:rPr>
        <w:t>They said they were unwilling to let the farm measure pass unless they first got assurances that when the House addresses immigration in coming weeks, leaders would not help an overly permissive version pass.</w:t>
      </w:r>
    </w:p>
    <w:p w14:paraId="3275193D" w14:textId="77777777" w:rsidR="000A35A2" w:rsidRPr="00BB5221" w:rsidRDefault="000A35A2" w:rsidP="000A35A2">
      <w:pPr>
        <w:rPr>
          <w:sz w:val="12"/>
        </w:rPr>
      </w:pPr>
      <w:r w:rsidRPr="00BB5221">
        <w:rPr>
          <w:sz w:val="12"/>
        </w:rPr>
        <w:t>Rep. Jeff Denham, R-Calif., a leader of the moderates, said his group would try to write a bill that would let young "Dreamer" immigrants in the U.S. illegally stay permanently — a position anathema to conservatives — and toughen border security.</w:t>
      </w:r>
    </w:p>
    <w:p w14:paraId="5155FD6B" w14:textId="77777777" w:rsidR="000A35A2" w:rsidRPr="00BB5221" w:rsidRDefault="000A35A2" w:rsidP="000A35A2">
      <w:pPr>
        <w:rPr>
          <w:sz w:val="12"/>
        </w:rPr>
      </w:pPr>
      <w:r w:rsidRPr="00BB5221">
        <w:rPr>
          <w:sz w:val="12"/>
        </w:rPr>
        <w:t>A moderate immigration package "disavows what the last election was about and what the majority of the American people want, and the people in this body know it," said Rep. Scott Perry, R-Pa. He's a member of the hard-right House Freedom Caucus, many of whose members opposed the farm bill.</w:t>
      </w:r>
    </w:p>
    <w:p w14:paraId="6AE7DDEA" w14:textId="77777777" w:rsidR="000A35A2" w:rsidRPr="00BB5221" w:rsidRDefault="000A35A2" w:rsidP="000A35A2">
      <w:pPr>
        <w:rPr>
          <w:sz w:val="12"/>
        </w:rPr>
      </w:pPr>
      <w:r w:rsidRPr="00BB5221">
        <w:rPr>
          <w:sz w:val="12"/>
        </w:rPr>
        <w:t>"It's all about timing unfortunately and leverage, and the farm bill was just a casualty, unfortunately," Perry said.</w:t>
      </w:r>
    </w:p>
    <w:p w14:paraId="5C39575D" w14:textId="77777777" w:rsidR="000A35A2" w:rsidRPr="00BB5221" w:rsidRDefault="000A35A2" w:rsidP="000A35A2">
      <w:pPr>
        <w:rPr>
          <w:sz w:val="12"/>
        </w:rPr>
      </w:pPr>
      <w:r w:rsidRPr="00BB5221">
        <w:rPr>
          <w:sz w:val="12"/>
        </w:rPr>
        <w:t>Denham and his allies were also unwilling to back down. He told reporters that the conservatives "broke that agreement," and his group would pursue bipartisan legislation.</w:t>
      </w:r>
    </w:p>
    <w:p w14:paraId="1ED96048" w14:textId="77777777" w:rsidR="000A35A2" w:rsidRPr="00BB5221" w:rsidRDefault="000A35A2" w:rsidP="000A35A2">
      <w:pPr>
        <w:rPr>
          <w:sz w:val="12"/>
        </w:rPr>
      </w:pPr>
      <w:r w:rsidRPr="00BB5221">
        <w:rPr>
          <w:sz w:val="12"/>
        </w:rPr>
        <w:t>"I'm disappointed in some colleagues who asked for a concession, got the concession and then took down a bill anyway," Denham said in a slap at the Freedom Caucus. Denham said the concession was a promised vote on the conservative immigration bill by June, though conservatives said they never agreed to that.</w:t>
      </w:r>
    </w:p>
    <w:p w14:paraId="144F674D" w14:textId="77777777" w:rsidR="000A35A2" w:rsidRPr="00BB5221" w:rsidRDefault="000A35A2" w:rsidP="000A35A2">
      <w:pPr>
        <w:rPr>
          <w:sz w:val="16"/>
        </w:rPr>
      </w:pPr>
      <w:r w:rsidRPr="00BB5221">
        <w:rPr>
          <w:sz w:val="16"/>
        </w:rPr>
        <w:t xml:space="preserve">Such </w:t>
      </w:r>
      <w:r w:rsidRPr="007F483B">
        <w:rPr>
          <w:rStyle w:val="StyleUnderline"/>
        </w:rPr>
        <w:t>internal bickering is the opposite of what the GOP needs as the party struggles to fend off Democratic efforts to capture House control</w:t>
      </w:r>
      <w:r w:rsidRPr="00BB5221">
        <w:rPr>
          <w:sz w:val="16"/>
        </w:rPr>
        <w:t xml:space="preserve"> in November. </w:t>
      </w:r>
      <w:r w:rsidRPr="00BB5221">
        <w:rPr>
          <w:rStyle w:val="StyleUnderline"/>
          <w:highlight w:val="yellow"/>
        </w:rPr>
        <w:t>Dem</w:t>
      </w:r>
      <w:r w:rsidRPr="007F483B">
        <w:rPr>
          <w:rStyle w:val="StyleUnderline"/>
        </w:rPr>
        <w:t>ocrat</w:t>
      </w:r>
      <w:r w:rsidRPr="00E42E15">
        <w:rPr>
          <w:rStyle w:val="StyleUnderline"/>
          <w:highlight w:val="yellow"/>
        </w:rPr>
        <w:t>s need</w:t>
      </w:r>
      <w:r w:rsidRPr="007F483B">
        <w:rPr>
          <w:rStyle w:val="StyleUnderline"/>
        </w:rPr>
        <w:t xml:space="preserve"> to gain </w:t>
      </w:r>
      <w:r w:rsidRPr="00BB5221">
        <w:rPr>
          <w:rStyle w:val="StyleUnderline"/>
          <w:highlight w:val="yellow"/>
        </w:rPr>
        <w:t>23 seats to win a majority, and</w:t>
      </w:r>
      <w:r w:rsidRPr="007F483B">
        <w:rPr>
          <w:rStyle w:val="StyleUnderline"/>
        </w:rPr>
        <w:t xml:space="preserve"> a spate of Democratic </w:t>
      </w:r>
      <w:r w:rsidRPr="00BB5221">
        <w:rPr>
          <w:rStyle w:val="Emphasis"/>
          <w:highlight w:val="yellow"/>
        </w:rPr>
        <w:t xml:space="preserve">special election </w:t>
      </w:r>
      <w:r w:rsidRPr="00E42E15">
        <w:rPr>
          <w:rStyle w:val="Emphasis"/>
          <w:highlight w:val="yellow"/>
        </w:rPr>
        <w:t>victories</w:t>
      </w:r>
      <w:r w:rsidRPr="00E42E15">
        <w:rPr>
          <w:rStyle w:val="StyleUnderline"/>
          <w:highlight w:val="yellow"/>
        </w:rPr>
        <w:t xml:space="preserve"> and </w:t>
      </w:r>
      <w:r w:rsidRPr="00E42E15">
        <w:rPr>
          <w:rStyle w:val="Emphasis"/>
          <w:highlight w:val="yellow"/>
        </w:rPr>
        <w:t>polling data</w:t>
      </w:r>
      <w:r w:rsidRPr="00E42E15">
        <w:rPr>
          <w:rStyle w:val="StyleUnderline"/>
          <w:highlight w:val="yellow"/>
        </w:rPr>
        <w:t xml:space="preserve"> suggests they have </w:t>
      </w:r>
      <w:r w:rsidRPr="00BB5221">
        <w:rPr>
          <w:rStyle w:val="StyleUnderline"/>
          <w:highlight w:val="yellow"/>
        </w:rPr>
        <w:t>a solid chance</w:t>
      </w:r>
      <w:r w:rsidRPr="007F483B">
        <w:rPr>
          <w:rStyle w:val="StyleUnderline"/>
        </w:rPr>
        <w:t xml:space="preserve"> of achieving that.</w:t>
      </w:r>
    </w:p>
    <w:p w14:paraId="453AB0D7" w14:textId="77777777" w:rsidR="000A35A2" w:rsidRPr="00BB5221" w:rsidRDefault="000A35A2" w:rsidP="000A35A2">
      <w:pPr>
        <w:rPr>
          <w:sz w:val="16"/>
        </w:rPr>
      </w:pPr>
      <w:r w:rsidRPr="00BB5221">
        <w:rPr>
          <w:rStyle w:val="StyleUnderline"/>
          <w:highlight w:val="yellow"/>
        </w:rPr>
        <w:t>Republican leaders</w:t>
      </w:r>
      <w:r w:rsidRPr="007F483B">
        <w:rPr>
          <w:rStyle w:val="StyleUnderline"/>
        </w:rPr>
        <w:t xml:space="preserve"> and strategists </w:t>
      </w:r>
      <w:r w:rsidRPr="00BB5221">
        <w:rPr>
          <w:rStyle w:val="StyleUnderline"/>
          <w:highlight w:val="yellow"/>
        </w:rPr>
        <w:t>think their winning formula is</w:t>
      </w:r>
      <w:r w:rsidRPr="007F483B">
        <w:rPr>
          <w:rStyle w:val="StyleUnderline"/>
        </w:rPr>
        <w:t xml:space="preserve"> to </w:t>
      </w:r>
      <w:r w:rsidRPr="00BB5221">
        <w:rPr>
          <w:rStyle w:val="StyleUnderline"/>
        </w:rPr>
        <w:t>focus on</w:t>
      </w:r>
      <w:r w:rsidRPr="007F483B">
        <w:rPr>
          <w:rStyle w:val="StyleUnderline"/>
        </w:rPr>
        <w:t xml:space="preserve"> </w:t>
      </w:r>
      <w:r w:rsidRPr="00E42E15">
        <w:rPr>
          <w:rStyle w:val="StyleUnderline"/>
          <w:highlight w:val="yellow"/>
        </w:rPr>
        <w:t xml:space="preserve">an </w:t>
      </w:r>
      <w:r w:rsidRPr="00E42E15">
        <w:rPr>
          <w:rStyle w:val="Emphasis"/>
          <w:highlight w:val="yellow"/>
        </w:rPr>
        <w:t>economy</w:t>
      </w:r>
      <w:r w:rsidRPr="007F483B">
        <w:rPr>
          <w:rStyle w:val="StyleUnderline"/>
        </w:rPr>
        <w:t xml:space="preserve"> that has been </w:t>
      </w:r>
      <w:r w:rsidRPr="00BB5221">
        <w:rPr>
          <w:rStyle w:val="StyleUnderline"/>
          <w:highlight w:val="yellow"/>
        </w:rPr>
        <w:t xml:space="preserve">gaining strength and </w:t>
      </w:r>
      <w:r w:rsidRPr="00BB5221">
        <w:rPr>
          <w:rStyle w:val="Emphasis"/>
          <w:highlight w:val="yellow"/>
        </w:rPr>
        <w:t>tax cuts</w:t>
      </w:r>
      <w:r w:rsidRPr="00BB5221">
        <w:rPr>
          <w:sz w:val="16"/>
        </w:rPr>
        <w:t xml:space="preserve"> </w:t>
      </w:r>
      <w:r w:rsidRPr="007F483B">
        <w:rPr>
          <w:rStyle w:val="StyleUnderline"/>
        </w:rPr>
        <w:t>the GOP says is putting more money in people's wallets.</w:t>
      </w:r>
    </w:p>
    <w:p w14:paraId="779F06F6" w14:textId="77777777" w:rsidR="000A35A2" w:rsidRPr="007F483B" w:rsidRDefault="000A35A2" w:rsidP="000A35A2">
      <w:pPr>
        <w:rPr>
          <w:rStyle w:val="StyleUnderline"/>
        </w:rPr>
      </w:pPr>
      <w:r w:rsidRPr="00BB5221">
        <w:rPr>
          <w:rStyle w:val="Emphasis"/>
          <w:highlight w:val="yellow"/>
        </w:rPr>
        <w:t>Immigration is a distraction</w:t>
      </w:r>
      <w:r w:rsidRPr="007F483B">
        <w:rPr>
          <w:rStyle w:val="Emphasis"/>
        </w:rPr>
        <w:t xml:space="preserve"> from that message</w:t>
      </w:r>
      <w:r w:rsidRPr="007F483B">
        <w:rPr>
          <w:rStyle w:val="StyleUnderline"/>
        </w:rPr>
        <w:t xml:space="preserve"> — </w:t>
      </w:r>
      <w:r w:rsidRPr="00BB5221">
        <w:rPr>
          <w:rStyle w:val="StyleUnderline"/>
          <w:highlight w:val="yellow"/>
        </w:rPr>
        <w:t>and worse</w:t>
      </w:r>
      <w:r w:rsidRPr="007F483B">
        <w:rPr>
          <w:rStyle w:val="StyleUnderline"/>
        </w:rPr>
        <w:t>.</w:t>
      </w:r>
    </w:p>
    <w:p w14:paraId="2ADB09EC" w14:textId="77777777" w:rsidR="000A35A2" w:rsidRDefault="000A35A2" w:rsidP="000A35A2">
      <w:pPr>
        <w:rPr>
          <w:rStyle w:val="StyleUnderline"/>
        </w:rPr>
      </w:pPr>
      <w:r w:rsidRPr="007F483B">
        <w:rPr>
          <w:rStyle w:val="StyleUnderline"/>
        </w:rPr>
        <w:t xml:space="preserve">On one side are conservatives from </w:t>
      </w:r>
      <w:r w:rsidRPr="00BB5221">
        <w:rPr>
          <w:rStyle w:val="StyleUnderline"/>
          <w:highlight w:val="yellow"/>
        </w:rPr>
        <w:t>Republican strongholds</w:t>
      </w:r>
      <w:r w:rsidRPr="007F483B">
        <w:rPr>
          <w:rStyle w:val="StyleUnderline"/>
        </w:rPr>
        <w:t>,</w:t>
      </w:r>
      <w:r w:rsidRPr="00BB5221">
        <w:rPr>
          <w:sz w:val="16"/>
        </w:rPr>
        <w:t xml:space="preserve"> </w:t>
      </w:r>
      <w:r w:rsidRPr="007F483B">
        <w:rPr>
          <w:rStyle w:val="StyleUnderline"/>
        </w:rPr>
        <w:t xml:space="preserve">where many voters </w:t>
      </w:r>
      <w:r w:rsidRPr="00BB5221">
        <w:rPr>
          <w:rStyle w:val="StyleUnderline"/>
          <w:highlight w:val="yellow"/>
        </w:rPr>
        <w:t>consider helping immigrants</w:t>
      </w:r>
      <w:r w:rsidRPr="007F483B">
        <w:rPr>
          <w:rStyle w:val="StyleUnderline"/>
        </w:rPr>
        <w:t xml:space="preserve"> stay in the U.S. to be </w:t>
      </w:r>
      <w:r w:rsidRPr="00BB5221">
        <w:rPr>
          <w:rStyle w:val="StyleUnderline"/>
          <w:highlight w:val="yellow"/>
        </w:rPr>
        <w:t>amnesty</w:t>
      </w:r>
      <w:r w:rsidRPr="00BB5221">
        <w:rPr>
          <w:sz w:val="16"/>
        </w:rPr>
        <w:t xml:space="preserve">. </w:t>
      </w:r>
      <w:r w:rsidRPr="007F483B">
        <w:rPr>
          <w:rStyle w:val="StyleUnderline"/>
        </w:rPr>
        <w:t xml:space="preserve">On the other are </w:t>
      </w:r>
      <w:r w:rsidRPr="00BB5221">
        <w:rPr>
          <w:rStyle w:val="StyleUnderline"/>
          <w:highlight w:val="yellow"/>
        </w:rPr>
        <w:t>GOP moderates</w:t>
      </w:r>
      <w:r w:rsidRPr="007F483B">
        <w:rPr>
          <w:rStyle w:val="StyleUnderline"/>
        </w:rPr>
        <w:t xml:space="preserve">, often </w:t>
      </w:r>
      <w:r w:rsidRPr="00BB5221">
        <w:rPr>
          <w:rStyle w:val="StyleUnderline"/>
          <w:highlight w:val="yellow"/>
        </w:rPr>
        <w:t>represent</w:t>
      </w:r>
      <w:r w:rsidRPr="007F483B">
        <w:rPr>
          <w:rStyle w:val="StyleUnderline"/>
        </w:rPr>
        <w:t xml:space="preserve">ing </w:t>
      </w:r>
      <w:r w:rsidRPr="00BB5221">
        <w:rPr>
          <w:rStyle w:val="StyleUnderline"/>
          <w:highlight w:val="yellow"/>
        </w:rPr>
        <w:t xml:space="preserve">districts with </w:t>
      </w:r>
      <w:r w:rsidRPr="00BB5221">
        <w:rPr>
          <w:rStyle w:val="StyleUnderline"/>
        </w:rPr>
        <w:t>many</w:t>
      </w:r>
      <w:r w:rsidRPr="007F483B">
        <w:rPr>
          <w:rStyle w:val="StyleUnderline"/>
        </w:rPr>
        <w:t xml:space="preserve"> constituents who are </w:t>
      </w:r>
      <w:r w:rsidRPr="00BB5221">
        <w:rPr>
          <w:rStyle w:val="StyleUnderline"/>
        </w:rPr>
        <w:t>Hispanic</w:t>
      </w:r>
      <w:r w:rsidRPr="007F483B">
        <w:rPr>
          <w:rStyle w:val="StyleUnderline"/>
        </w:rPr>
        <w:t xml:space="preserve">, moderate suburbanites or are tied to the agriculture </w:t>
      </w:r>
      <w:r w:rsidRPr="00BB5221">
        <w:rPr>
          <w:rStyle w:val="StyleUnderline"/>
          <w:highlight w:val="yellow"/>
        </w:rPr>
        <w:t>industry, which relies</w:t>
      </w:r>
      <w:r w:rsidRPr="007F483B">
        <w:rPr>
          <w:rStyle w:val="StyleUnderline"/>
        </w:rPr>
        <w:t xml:space="preserve"> heavily </w:t>
      </w:r>
      <w:r w:rsidRPr="00BB5221">
        <w:rPr>
          <w:rStyle w:val="StyleUnderline"/>
          <w:highlight w:val="yellow"/>
        </w:rPr>
        <w:t>on migrant workers</w:t>
      </w:r>
      <w:r w:rsidRPr="007F483B">
        <w:rPr>
          <w:rStyle w:val="StyleUnderline"/>
        </w:rPr>
        <w:t>.</w:t>
      </w:r>
    </w:p>
    <w:p w14:paraId="301874A2" w14:textId="77777777" w:rsidR="000A35A2" w:rsidRDefault="000A35A2" w:rsidP="00A70E8F"/>
    <w:p w14:paraId="4A9561D0" w14:textId="77777777" w:rsidR="00050909" w:rsidRDefault="00050909" w:rsidP="00050909">
      <w:pPr>
        <w:pStyle w:val="Heading4"/>
      </w:pPr>
      <w:r>
        <w:t xml:space="preserve">Plan puts the GOP and Trump on the same page---solves immigration debate which works against vulnerable Republicans and shifts focus to GOP wins </w:t>
      </w:r>
    </w:p>
    <w:p w14:paraId="5FD63FC7" w14:textId="77777777" w:rsidR="00050909" w:rsidRDefault="00050909" w:rsidP="00050909">
      <w:r>
        <w:t xml:space="preserve">Charlie </w:t>
      </w:r>
      <w:r w:rsidRPr="00893436">
        <w:rPr>
          <w:rStyle w:val="Style13ptBold"/>
        </w:rPr>
        <w:t>May 18</w:t>
      </w:r>
      <w:r>
        <w:t xml:space="preserve">, </w:t>
      </w:r>
      <w:r w:rsidRPr="009D060B">
        <w:t>news writer at Salon</w:t>
      </w:r>
      <w:r>
        <w:t>, 4-9-18, “Trump’s immigration rhetoric may be hurting the GOP ahead of midterms: report,” https://www.salon.com/2018/04/09/trumps-immigration-rhetoric-may-be-hurting-the-gop-ahead-of-midterms-report/</w:t>
      </w:r>
    </w:p>
    <w:p w14:paraId="39599F9E" w14:textId="77777777" w:rsidR="00050909" w:rsidRPr="00735856" w:rsidRDefault="00050909" w:rsidP="00050909">
      <w:pPr>
        <w:rPr>
          <w:sz w:val="16"/>
        </w:rPr>
      </w:pPr>
      <w:r w:rsidRPr="00735856">
        <w:rPr>
          <w:sz w:val="16"/>
        </w:rPr>
        <w:t xml:space="preserve">As lawmakers return to Capitol Hill on Monday after a spring break recess, </w:t>
      </w:r>
      <w:r w:rsidRPr="00050909">
        <w:rPr>
          <w:rStyle w:val="StyleUnderline"/>
          <w:highlight w:val="yellow"/>
        </w:rPr>
        <w:t>the GOP is looking to get on the same page as</w:t>
      </w:r>
      <w:r w:rsidRPr="00735856">
        <w:rPr>
          <w:sz w:val="16"/>
        </w:rPr>
        <w:t xml:space="preserve"> President Donald </w:t>
      </w:r>
      <w:r w:rsidRPr="00050909">
        <w:rPr>
          <w:rStyle w:val="StyleUnderline"/>
          <w:highlight w:val="yellow"/>
        </w:rPr>
        <w:t>Trump as the</w:t>
      </w:r>
      <w:r w:rsidRPr="00444E78">
        <w:rPr>
          <w:rStyle w:val="StyleUnderline"/>
        </w:rPr>
        <w:t xml:space="preserve"> 2018 </w:t>
      </w:r>
      <w:r w:rsidRPr="00050909">
        <w:rPr>
          <w:rStyle w:val="StyleUnderline"/>
        </w:rPr>
        <w:t>midterm</w:t>
      </w:r>
      <w:r w:rsidRPr="00444E78">
        <w:rPr>
          <w:rStyle w:val="StyleUnderline"/>
        </w:rPr>
        <w:t xml:space="preserve"> </w:t>
      </w:r>
      <w:r w:rsidRPr="00050909">
        <w:rPr>
          <w:rStyle w:val="StyleUnderline"/>
          <w:highlight w:val="yellow"/>
        </w:rPr>
        <w:t>elections loom</w:t>
      </w:r>
      <w:r w:rsidRPr="00735856">
        <w:rPr>
          <w:sz w:val="16"/>
        </w:rPr>
        <w:t>.</w:t>
      </w:r>
    </w:p>
    <w:p w14:paraId="3E4D4092" w14:textId="77777777" w:rsidR="00050909" w:rsidRPr="00735856" w:rsidRDefault="00050909" w:rsidP="00050909">
      <w:pPr>
        <w:rPr>
          <w:sz w:val="16"/>
        </w:rPr>
      </w:pPr>
      <w:r w:rsidRPr="00444E78">
        <w:rPr>
          <w:rStyle w:val="StyleUnderline"/>
        </w:rPr>
        <w:t xml:space="preserve">Conservative </w:t>
      </w:r>
      <w:r w:rsidRPr="00050909">
        <w:rPr>
          <w:rStyle w:val="StyleUnderline"/>
          <w:highlight w:val="yellow"/>
        </w:rPr>
        <w:t>legislators</w:t>
      </w:r>
      <w:r w:rsidRPr="00444E78">
        <w:rPr>
          <w:rStyle w:val="StyleUnderline"/>
        </w:rPr>
        <w:t xml:space="preserve"> have </w:t>
      </w:r>
      <w:r w:rsidRPr="00050909">
        <w:rPr>
          <w:rStyle w:val="StyleUnderline"/>
          <w:highlight w:val="yellow"/>
        </w:rPr>
        <w:t>hoped to ride</w:t>
      </w:r>
      <w:r w:rsidRPr="00444E78">
        <w:rPr>
          <w:rStyle w:val="StyleUnderline"/>
        </w:rPr>
        <w:t xml:space="preserve"> the coattails of their two prominent legislative achievements </w:t>
      </w:r>
      <w:r w:rsidRPr="00735856">
        <w:rPr>
          <w:sz w:val="16"/>
        </w:rPr>
        <w:t xml:space="preserve">since obtaining a majority control of the government: </w:t>
      </w:r>
      <w:r w:rsidRPr="00E42E15">
        <w:rPr>
          <w:rStyle w:val="Emphasis"/>
          <w:highlight w:val="yellow"/>
        </w:rPr>
        <w:t>tax reform</w:t>
      </w:r>
      <w:r w:rsidRPr="00E42E15">
        <w:rPr>
          <w:sz w:val="16"/>
          <w:highlight w:val="yellow"/>
        </w:rPr>
        <w:t xml:space="preserve"> </w:t>
      </w:r>
      <w:r w:rsidRPr="00E42E15">
        <w:rPr>
          <w:rStyle w:val="StyleUnderline"/>
          <w:highlight w:val="yellow"/>
        </w:rPr>
        <w:t>and</w:t>
      </w:r>
      <w:r w:rsidRPr="00444E78">
        <w:rPr>
          <w:rStyle w:val="StyleUnderline"/>
        </w:rPr>
        <w:t xml:space="preserve"> the</w:t>
      </w:r>
      <w:r w:rsidRPr="00735856">
        <w:rPr>
          <w:sz w:val="16"/>
        </w:rPr>
        <w:t xml:space="preserve"> massive $1.3 trillion </w:t>
      </w:r>
      <w:r w:rsidRPr="00050909">
        <w:rPr>
          <w:rStyle w:val="Emphasis"/>
          <w:highlight w:val="yellow"/>
        </w:rPr>
        <w:t>spending</w:t>
      </w:r>
      <w:r w:rsidRPr="00444E78">
        <w:rPr>
          <w:rStyle w:val="Emphasis"/>
        </w:rPr>
        <w:t xml:space="preserve"> bill</w:t>
      </w:r>
      <w:r w:rsidRPr="00735856">
        <w:rPr>
          <w:sz w:val="16"/>
        </w:rPr>
        <w:t>.</w:t>
      </w:r>
    </w:p>
    <w:p w14:paraId="34B30884" w14:textId="77777777" w:rsidR="00050909" w:rsidRPr="00735856" w:rsidRDefault="00050909" w:rsidP="00050909">
      <w:pPr>
        <w:rPr>
          <w:sz w:val="16"/>
        </w:rPr>
      </w:pPr>
      <w:r w:rsidRPr="00050909">
        <w:rPr>
          <w:rStyle w:val="StyleUnderline"/>
          <w:highlight w:val="yellow"/>
        </w:rPr>
        <w:t>The</w:t>
      </w:r>
      <w:r w:rsidRPr="00444E78">
        <w:rPr>
          <w:rStyle w:val="StyleUnderline"/>
        </w:rPr>
        <w:t xml:space="preserve"> only potential </w:t>
      </w:r>
      <w:r w:rsidRPr="00050909">
        <w:rPr>
          <w:rStyle w:val="StyleUnderline"/>
          <w:highlight w:val="yellow"/>
        </w:rPr>
        <w:t>obstacle is</w:t>
      </w:r>
      <w:r w:rsidRPr="00735856">
        <w:rPr>
          <w:sz w:val="16"/>
        </w:rPr>
        <w:t xml:space="preserve"> the party's very own leader — </w:t>
      </w:r>
      <w:r w:rsidRPr="00050909">
        <w:rPr>
          <w:rStyle w:val="Emphasis"/>
          <w:highlight w:val="yellow"/>
        </w:rPr>
        <w:t>Trump</w:t>
      </w:r>
      <w:r w:rsidRPr="00735856">
        <w:rPr>
          <w:sz w:val="16"/>
        </w:rPr>
        <w:t>.</w:t>
      </w:r>
    </w:p>
    <w:p w14:paraId="535A83DF" w14:textId="77777777" w:rsidR="00050909" w:rsidRPr="00735856" w:rsidRDefault="00050909" w:rsidP="00050909">
      <w:pPr>
        <w:rPr>
          <w:sz w:val="16"/>
        </w:rPr>
      </w:pPr>
      <w:r w:rsidRPr="006E1054">
        <w:rPr>
          <w:rStyle w:val="StyleUnderline"/>
        </w:rPr>
        <w:t>The president has groaned about the omnibus spending package</w:t>
      </w:r>
      <w:r w:rsidRPr="00735856">
        <w:rPr>
          <w:sz w:val="16"/>
        </w:rPr>
        <w:t>, which he unenthusiastically signed last month, and has publicly attacked Congress over it. He has complained that the bill "spent too much money on Democratic priorities and not enough on his, including the border wall," according to The New York Times.</w:t>
      </w:r>
    </w:p>
    <w:p w14:paraId="5281ECA2" w14:textId="77777777" w:rsidR="00050909" w:rsidRPr="00735856" w:rsidRDefault="00050909" w:rsidP="00050909">
      <w:pPr>
        <w:rPr>
          <w:sz w:val="16"/>
        </w:rPr>
      </w:pPr>
      <w:r w:rsidRPr="006E1054">
        <w:rPr>
          <w:rStyle w:val="StyleUnderline"/>
        </w:rPr>
        <w:t xml:space="preserve">And, as Congress is set to return, lawmakers are "scrambling to compile a to-do list that will satisfy a president they desperately need to be </w:t>
      </w:r>
      <w:r w:rsidRPr="006E1054">
        <w:rPr>
          <w:rStyle w:val="Emphasis"/>
        </w:rPr>
        <w:t>promoting their achievements</w:t>
      </w:r>
      <w:r w:rsidRPr="006E1054">
        <w:rPr>
          <w:rStyle w:val="StyleUnderline"/>
        </w:rPr>
        <w:t>, not undermining them, as they prepare to hit the campaign trail,"</w:t>
      </w:r>
      <w:r w:rsidRPr="00735856">
        <w:rPr>
          <w:sz w:val="16"/>
        </w:rPr>
        <w:t xml:space="preserve"> the Times reported.</w:t>
      </w:r>
    </w:p>
    <w:p w14:paraId="5D5FEEE6" w14:textId="77777777" w:rsidR="00050909" w:rsidRPr="00735856" w:rsidRDefault="00050909" w:rsidP="00050909">
      <w:pPr>
        <w:rPr>
          <w:sz w:val="16"/>
        </w:rPr>
      </w:pPr>
      <w:r w:rsidRPr="006E1054">
        <w:rPr>
          <w:rStyle w:val="StyleUnderline"/>
        </w:rPr>
        <w:t xml:space="preserve">Instead, </w:t>
      </w:r>
      <w:r w:rsidRPr="00050909">
        <w:rPr>
          <w:rStyle w:val="Emphasis"/>
          <w:highlight w:val="yellow"/>
        </w:rPr>
        <w:t>Trump has become fixated on immigration</w:t>
      </w:r>
      <w:r w:rsidRPr="006E1054">
        <w:rPr>
          <w:rStyle w:val="StyleUnderline"/>
        </w:rPr>
        <w:t xml:space="preserve"> and his border wall, </w:t>
      </w:r>
      <w:r w:rsidRPr="00050909">
        <w:rPr>
          <w:rStyle w:val="StyleUnderline"/>
          <w:highlight w:val="yellow"/>
        </w:rPr>
        <w:t>something</w:t>
      </w:r>
      <w:r w:rsidRPr="006E1054">
        <w:rPr>
          <w:rStyle w:val="StyleUnderline"/>
        </w:rPr>
        <w:t xml:space="preserve"> that </w:t>
      </w:r>
      <w:r w:rsidRPr="00050909">
        <w:rPr>
          <w:rStyle w:val="StyleUnderline"/>
          <w:highlight w:val="yellow"/>
        </w:rPr>
        <w:t>Republicans</w:t>
      </w:r>
      <w:r w:rsidRPr="00735856">
        <w:rPr>
          <w:sz w:val="16"/>
        </w:rPr>
        <w:t xml:space="preserve"> -- "</w:t>
      </w:r>
      <w:r w:rsidRPr="006E1054">
        <w:rPr>
          <w:rStyle w:val="StyleUnderline"/>
        </w:rPr>
        <w:t xml:space="preserve">particularly </w:t>
      </w:r>
      <w:r w:rsidRPr="00050909">
        <w:rPr>
          <w:rStyle w:val="StyleUnderline"/>
          <w:highlight w:val="yellow"/>
        </w:rPr>
        <w:t>in swing districts</w:t>
      </w:r>
      <w:r w:rsidRPr="006E1054">
        <w:rPr>
          <w:rStyle w:val="StyleUnderline"/>
        </w:rPr>
        <w:t xml:space="preserve"> or with sizable minority populations,"</w:t>
      </w:r>
      <w:r w:rsidRPr="00735856">
        <w:rPr>
          <w:sz w:val="16"/>
        </w:rPr>
        <w:t xml:space="preserve"> </w:t>
      </w:r>
      <w:r w:rsidRPr="006E1054">
        <w:rPr>
          <w:rStyle w:val="StyleUnderline"/>
        </w:rPr>
        <w:t xml:space="preserve">who are looking to be </w:t>
      </w:r>
      <w:r w:rsidRPr="006E1054">
        <w:rPr>
          <w:rStyle w:val="Emphasis"/>
        </w:rPr>
        <w:t>reelected</w:t>
      </w:r>
      <w:r w:rsidRPr="00735856">
        <w:rPr>
          <w:sz w:val="16"/>
        </w:rPr>
        <w:t xml:space="preserve"> in just a few months -- </w:t>
      </w:r>
      <w:r w:rsidRPr="00050909">
        <w:rPr>
          <w:rStyle w:val="StyleUnderline"/>
          <w:highlight w:val="yellow"/>
        </w:rPr>
        <w:t>are trying to distance</w:t>
      </w:r>
      <w:r w:rsidRPr="006E1054">
        <w:rPr>
          <w:rStyle w:val="StyleUnderline"/>
        </w:rPr>
        <w:t xml:space="preserve"> themselves </w:t>
      </w:r>
      <w:r w:rsidRPr="00050909">
        <w:rPr>
          <w:rStyle w:val="StyleUnderline"/>
          <w:highlight w:val="yellow"/>
        </w:rPr>
        <w:t>from</w:t>
      </w:r>
      <w:r w:rsidRPr="006E1054">
        <w:rPr>
          <w:rStyle w:val="StyleUnderline"/>
        </w:rPr>
        <w:t>.</w:t>
      </w:r>
      <w:r w:rsidRPr="00735856">
        <w:rPr>
          <w:sz w:val="16"/>
        </w:rPr>
        <w:t xml:space="preserve"> </w:t>
      </w:r>
      <w:r w:rsidRPr="006E1054">
        <w:rPr>
          <w:rStyle w:val="StyleUnderline"/>
        </w:rPr>
        <w:t>Those GOP lawmakers "have shown little interest in the kind of beefed-up border security the administration has proposed to turn back unaccompanied minors and clamp down on asylum seekers</w:t>
      </w:r>
      <w:r w:rsidRPr="00735856">
        <w:rPr>
          <w:sz w:val="16"/>
        </w:rPr>
        <w:t>," the Times noted.</w:t>
      </w:r>
    </w:p>
    <w:p w14:paraId="445CC48C" w14:textId="77777777" w:rsidR="00050909" w:rsidRPr="00735856" w:rsidRDefault="00050909" w:rsidP="00050909">
      <w:pPr>
        <w:rPr>
          <w:sz w:val="16"/>
        </w:rPr>
      </w:pPr>
      <w:r w:rsidRPr="006E1054">
        <w:rPr>
          <w:rStyle w:val="StyleUnderline"/>
        </w:rPr>
        <w:t xml:space="preserve">But once again </w:t>
      </w:r>
      <w:r w:rsidRPr="00050909">
        <w:rPr>
          <w:rStyle w:val="StyleUnderline"/>
          <w:highlight w:val="yellow"/>
        </w:rPr>
        <w:t>Trump has proven</w:t>
      </w:r>
      <w:r w:rsidRPr="006E1054">
        <w:rPr>
          <w:rStyle w:val="StyleUnderline"/>
        </w:rPr>
        <w:t xml:space="preserve"> that </w:t>
      </w:r>
      <w:r w:rsidRPr="00050909">
        <w:rPr>
          <w:rStyle w:val="StyleUnderline"/>
          <w:highlight w:val="yellow"/>
        </w:rPr>
        <w:t>all things must revolve around his priorities, even if those</w:t>
      </w:r>
      <w:r w:rsidRPr="006E1054">
        <w:rPr>
          <w:rStyle w:val="StyleUnderline"/>
        </w:rPr>
        <w:t xml:space="preserve"> priorities </w:t>
      </w:r>
      <w:r w:rsidRPr="00050909">
        <w:rPr>
          <w:rStyle w:val="StyleUnderline"/>
          <w:highlight w:val="yellow"/>
        </w:rPr>
        <w:t xml:space="preserve">aren't </w:t>
      </w:r>
      <w:r w:rsidRPr="00050909">
        <w:rPr>
          <w:rStyle w:val="Emphasis"/>
          <w:highlight w:val="yellow"/>
        </w:rPr>
        <w:t xml:space="preserve">what the GOP </w:t>
      </w:r>
      <w:proofErr w:type="gramStart"/>
      <w:r w:rsidRPr="00050909">
        <w:rPr>
          <w:rStyle w:val="Emphasis"/>
          <w:highlight w:val="yellow"/>
        </w:rPr>
        <w:t>is in need of</w:t>
      </w:r>
      <w:proofErr w:type="gramEnd"/>
      <w:r w:rsidRPr="00735856">
        <w:rPr>
          <w:sz w:val="16"/>
        </w:rPr>
        <w:t xml:space="preserve">, </w:t>
      </w:r>
      <w:r w:rsidRPr="006E1054">
        <w:rPr>
          <w:rStyle w:val="StyleUnderline"/>
        </w:rPr>
        <w:t xml:space="preserve">ahead of a </w:t>
      </w:r>
      <w:r w:rsidRPr="006E1054">
        <w:rPr>
          <w:rStyle w:val="Emphasis"/>
        </w:rPr>
        <w:t>contentious midterm cycle</w:t>
      </w:r>
      <w:r w:rsidRPr="00735856">
        <w:rPr>
          <w:sz w:val="16"/>
        </w:rPr>
        <w:t xml:space="preserve"> </w:t>
      </w:r>
      <w:r w:rsidRPr="00E352B7">
        <w:rPr>
          <w:rStyle w:val="StyleUnderline"/>
        </w:rPr>
        <w:t xml:space="preserve">with an anticipated high Democratic </w:t>
      </w:r>
      <w:proofErr w:type="spellStart"/>
      <w:r w:rsidRPr="00E352B7">
        <w:rPr>
          <w:rStyle w:val="StyleUnderline"/>
        </w:rPr>
        <w:t>turn out</w:t>
      </w:r>
      <w:proofErr w:type="spellEnd"/>
      <w:r w:rsidRPr="00735856">
        <w:rPr>
          <w:sz w:val="16"/>
        </w:rPr>
        <w:t>.</w:t>
      </w:r>
    </w:p>
    <w:p w14:paraId="35ED0447" w14:textId="77777777" w:rsidR="00050909" w:rsidRPr="00735856" w:rsidRDefault="00050909" w:rsidP="00050909">
      <w:pPr>
        <w:rPr>
          <w:sz w:val="16"/>
        </w:rPr>
      </w:pPr>
      <w:r w:rsidRPr="00735856">
        <w:rPr>
          <w:sz w:val="16"/>
        </w:rPr>
        <w:t xml:space="preserve">"Would any Republican other than [Rep.] Steve King [R-Iowa] rather have the president talking about jobs, the tax cuts, or have the president talk about migrants being raped?" GOP strategist Doug </w:t>
      </w:r>
      <w:proofErr w:type="spellStart"/>
      <w:r w:rsidRPr="00735856">
        <w:rPr>
          <w:sz w:val="16"/>
        </w:rPr>
        <w:t>Heye</w:t>
      </w:r>
      <w:proofErr w:type="spellEnd"/>
      <w:r w:rsidRPr="00735856">
        <w:rPr>
          <w:sz w:val="16"/>
        </w:rPr>
        <w:t xml:space="preserve"> said, according to the Times. King is notorious for his far-right, hardline immigration views and racist comments.</w:t>
      </w:r>
    </w:p>
    <w:p w14:paraId="60C9F454" w14:textId="77777777" w:rsidR="00050909" w:rsidRPr="00735856" w:rsidRDefault="00050909" w:rsidP="00050909">
      <w:pPr>
        <w:rPr>
          <w:sz w:val="16"/>
        </w:rPr>
      </w:pPr>
      <w:proofErr w:type="spellStart"/>
      <w:r w:rsidRPr="00735856">
        <w:rPr>
          <w:sz w:val="16"/>
        </w:rPr>
        <w:t>Heye</w:t>
      </w:r>
      <w:proofErr w:type="spellEnd"/>
      <w:r w:rsidRPr="00735856">
        <w:rPr>
          <w:sz w:val="16"/>
        </w:rPr>
        <w:t xml:space="preserve"> continued, "We know that Donald Trump didn't come here for glide path or status quo. He came to shake things up."</w:t>
      </w:r>
    </w:p>
    <w:p w14:paraId="3EAF20DE" w14:textId="77777777" w:rsidR="00050909" w:rsidRPr="00735856" w:rsidRDefault="00050909" w:rsidP="00050909">
      <w:pPr>
        <w:rPr>
          <w:sz w:val="16"/>
        </w:rPr>
      </w:pPr>
      <w:proofErr w:type="spellStart"/>
      <w:r w:rsidRPr="00735856">
        <w:rPr>
          <w:sz w:val="16"/>
        </w:rPr>
        <w:lastRenderedPageBreak/>
        <w:t>Heye</w:t>
      </w:r>
      <w:proofErr w:type="spellEnd"/>
      <w:r w:rsidRPr="00735856">
        <w:rPr>
          <w:sz w:val="16"/>
        </w:rPr>
        <w:t xml:space="preserve"> made a crucial point, which essentially boils down to the fact that </w:t>
      </w:r>
      <w:r w:rsidRPr="00735856">
        <w:rPr>
          <w:rStyle w:val="StyleUnderline"/>
        </w:rPr>
        <w:t>Trump isn't in Washington for anyone else. His agenda reigns supreme, which is why he has railed on immigration and sought to make it a campaign issue, regardless of some of his party member's wishes</w:t>
      </w:r>
      <w:r w:rsidRPr="00735856">
        <w:rPr>
          <w:sz w:val="16"/>
        </w:rPr>
        <w:t>. "</w:t>
      </w:r>
      <w:r w:rsidRPr="00735856">
        <w:rPr>
          <w:rStyle w:val="StyleUnderline"/>
        </w:rPr>
        <w:t xml:space="preserve">The </w:t>
      </w:r>
      <w:r w:rsidRPr="00050909">
        <w:rPr>
          <w:rStyle w:val="StyleUnderline"/>
          <w:highlight w:val="yellow"/>
        </w:rPr>
        <w:t xml:space="preserve">tough talk may </w:t>
      </w:r>
      <w:r w:rsidRPr="00050909">
        <w:rPr>
          <w:rStyle w:val="StyleUnderline"/>
        </w:rPr>
        <w:t>push voters</w:t>
      </w:r>
      <w:r w:rsidRPr="00735856">
        <w:rPr>
          <w:rStyle w:val="StyleUnderline"/>
        </w:rPr>
        <w:t xml:space="preserve"> to the polls for Republicans in the more conservative districts</w:t>
      </w:r>
      <w:r w:rsidRPr="00735856">
        <w:rPr>
          <w:sz w:val="16"/>
        </w:rPr>
        <w:t xml:space="preserve"> who are already likely to have a good chance at re-election," the Times noted. "</w:t>
      </w:r>
      <w:r w:rsidRPr="00735856">
        <w:rPr>
          <w:rStyle w:val="StyleUnderline"/>
        </w:rPr>
        <w:t>But more than anything,</w:t>
      </w:r>
      <w:r w:rsidRPr="00735856">
        <w:rPr>
          <w:sz w:val="16"/>
        </w:rPr>
        <w:t xml:space="preserve"> strategists said, </w:t>
      </w:r>
      <w:r w:rsidRPr="00735856">
        <w:rPr>
          <w:rStyle w:val="StyleUnderline"/>
        </w:rPr>
        <w:t xml:space="preserve">it </w:t>
      </w:r>
      <w:r w:rsidRPr="00050909">
        <w:rPr>
          <w:rStyle w:val="StyleUnderline"/>
          <w:highlight w:val="yellow"/>
        </w:rPr>
        <w:t>help</w:t>
      </w:r>
      <w:r w:rsidRPr="00735856">
        <w:rPr>
          <w:rStyle w:val="StyleUnderline"/>
        </w:rPr>
        <w:t xml:space="preserve">s </w:t>
      </w:r>
      <w:r w:rsidRPr="00050909">
        <w:rPr>
          <w:rStyle w:val="StyleUnderline"/>
          <w:highlight w:val="yellow"/>
        </w:rPr>
        <w:t>secure Trump's supporters for Trump</w:t>
      </w:r>
      <w:r w:rsidRPr="00735856">
        <w:rPr>
          <w:sz w:val="16"/>
        </w:rPr>
        <w:t>."</w:t>
      </w:r>
    </w:p>
    <w:p w14:paraId="5F8CC322" w14:textId="77777777" w:rsidR="00050909" w:rsidRPr="00735856" w:rsidRDefault="00050909" w:rsidP="00050909">
      <w:pPr>
        <w:rPr>
          <w:sz w:val="16"/>
        </w:rPr>
      </w:pPr>
      <w:r w:rsidRPr="00735856">
        <w:rPr>
          <w:rStyle w:val="StyleUnderline"/>
        </w:rPr>
        <w:t>Even conservative pollsters have noticed the trend and have warned of the possibility that Democrats could flip both chambers of Congress in 2018</w:t>
      </w:r>
      <w:r w:rsidRPr="00735856">
        <w:rPr>
          <w:sz w:val="16"/>
        </w:rPr>
        <w:t>. "</w:t>
      </w:r>
      <w:r w:rsidRPr="00050909">
        <w:rPr>
          <w:rStyle w:val="StyleUnderline"/>
          <w:highlight w:val="yellow"/>
        </w:rPr>
        <w:t>If the election were</w:t>
      </w:r>
      <w:r w:rsidRPr="00735856">
        <w:rPr>
          <w:rStyle w:val="StyleUnderline"/>
        </w:rPr>
        <w:t xml:space="preserve"> held </w:t>
      </w:r>
      <w:r w:rsidRPr="00050909">
        <w:rPr>
          <w:rStyle w:val="StyleUnderline"/>
          <w:highlight w:val="yellow"/>
        </w:rPr>
        <w:t>today</w:t>
      </w:r>
      <w:r w:rsidRPr="00735856">
        <w:rPr>
          <w:sz w:val="16"/>
        </w:rPr>
        <w:t xml:space="preserve">, frankly, </w:t>
      </w:r>
      <w:r w:rsidRPr="00735856">
        <w:rPr>
          <w:rStyle w:val="StyleUnderline"/>
        </w:rPr>
        <w:t xml:space="preserve">I think </w:t>
      </w:r>
      <w:r w:rsidRPr="00050909">
        <w:rPr>
          <w:rStyle w:val="Emphasis"/>
          <w:highlight w:val="yellow"/>
        </w:rPr>
        <w:t>Republicans would lose both</w:t>
      </w:r>
      <w:r w:rsidRPr="00735856">
        <w:rPr>
          <w:sz w:val="16"/>
        </w:rPr>
        <w:t xml:space="preserve">," conservative pollster Frank </w:t>
      </w:r>
      <w:proofErr w:type="spellStart"/>
      <w:r w:rsidRPr="00735856">
        <w:rPr>
          <w:sz w:val="16"/>
        </w:rPr>
        <w:t>Luntz</w:t>
      </w:r>
      <w:proofErr w:type="spellEnd"/>
      <w:r w:rsidRPr="00735856">
        <w:rPr>
          <w:sz w:val="16"/>
        </w:rPr>
        <w:t xml:space="preserve"> said Sunday on Fox News.</w:t>
      </w:r>
    </w:p>
    <w:p w14:paraId="3626CB11" w14:textId="77777777" w:rsidR="00050909" w:rsidRPr="00735856" w:rsidRDefault="00050909" w:rsidP="00050909">
      <w:pPr>
        <w:rPr>
          <w:sz w:val="16"/>
        </w:rPr>
      </w:pPr>
      <w:r w:rsidRPr="00735856">
        <w:rPr>
          <w:sz w:val="16"/>
        </w:rPr>
        <w:t>"</w:t>
      </w:r>
      <w:r w:rsidRPr="00735856">
        <w:rPr>
          <w:rStyle w:val="StyleUnderline"/>
        </w:rPr>
        <w:t xml:space="preserve">If Donald </w:t>
      </w:r>
      <w:r w:rsidRPr="00050909">
        <w:rPr>
          <w:rStyle w:val="StyleUnderline"/>
          <w:highlight w:val="yellow"/>
        </w:rPr>
        <w:t>Trump</w:t>
      </w:r>
      <w:r w:rsidRPr="00735856">
        <w:rPr>
          <w:rStyle w:val="StyleUnderline"/>
        </w:rPr>
        <w:t xml:space="preserve"> wants to keep a Republican Congress, he </w:t>
      </w:r>
      <w:r w:rsidRPr="00050909">
        <w:rPr>
          <w:rStyle w:val="StyleUnderline"/>
          <w:highlight w:val="yellow"/>
        </w:rPr>
        <w:t>has to differentiate when he’s attacking Congress in</w:t>
      </w:r>
      <w:r w:rsidRPr="00735856">
        <w:rPr>
          <w:rStyle w:val="StyleUnderline"/>
        </w:rPr>
        <w:t xml:space="preserve"> general </w:t>
      </w:r>
      <w:r w:rsidRPr="00050909">
        <w:rPr>
          <w:rStyle w:val="StyleUnderline"/>
          <w:highlight w:val="yellow"/>
        </w:rPr>
        <w:t>versus</w:t>
      </w:r>
      <w:r w:rsidRPr="00735856">
        <w:rPr>
          <w:rStyle w:val="StyleUnderline"/>
        </w:rPr>
        <w:t xml:space="preserve"> the </w:t>
      </w:r>
      <w:r w:rsidRPr="00050909">
        <w:rPr>
          <w:rStyle w:val="StyleUnderline"/>
          <w:highlight w:val="yellow"/>
        </w:rPr>
        <w:t>Republicans in Congress</w:t>
      </w:r>
      <w:r w:rsidRPr="00735856">
        <w:rPr>
          <w:sz w:val="16"/>
        </w:rPr>
        <w:t xml:space="preserve">," </w:t>
      </w:r>
      <w:proofErr w:type="spellStart"/>
      <w:r w:rsidRPr="00735856">
        <w:rPr>
          <w:sz w:val="16"/>
        </w:rPr>
        <w:t>Luntz</w:t>
      </w:r>
      <w:proofErr w:type="spellEnd"/>
      <w:r w:rsidRPr="00735856">
        <w:rPr>
          <w:sz w:val="16"/>
        </w:rPr>
        <w:t xml:space="preserve"> explained. "Differentiate when he’s attacking the press versus when he feels he’s not getting a fair shake."</w:t>
      </w:r>
    </w:p>
    <w:p w14:paraId="09490B3E" w14:textId="77777777" w:rsidR="00050909" w:rsidRPr="00735856" w:rsidRDefault="00050909" w:rsidP="00050909">
      <w:pPr>
        <w:rPr>
          <w:sz w:val="16"/>
        </w:rPr>
      </w:pPr>
      <w:proofErr w:type="spellStart"/>
      <w:r w:rsidRPr="00735856">
        <w:rPr>
          <w:rStyle w:val="StyleUnderline"/>
        </w:rPr>
        <w:t>Luntz</w:t>
      </w:r>
      <w:proofErr w:type="spellEnd"/>
      <w:r w:rsidRPr="00735856">
        <w:rPr>
          <w:rStyle w:val="StyleUnderline"/>
        </w:rPr>
        <w:t xml:space="preserve"> insisted that Trump's focus should be set on </w:t>
      </w:r>
      <w:r w:rsidRPr="00735856">
        <w:rPr>
          <w:rStyle w:val="Emphasis"/>
        </w:rPr>
        <w:t>taxes</w:t>
      </w:r>
      <w:r w:rsidRPr="00735856">
        <w:rPr>
          <w:rStyle w:val="StyleUnderline"/>
        </w:rPr>
        <w:t xml:space="preserve"> and the </w:t>
      </w:r>
      <w:r w:rsidRPr="00735856">
        <w:rPr>
          <w:rStyle w:val="Emphasis"/>
        </w:rPr>
        <w:t>economy</w:t>
      </w:r>
      <w:r w:rsidRPr="00735856">
        <w:rPr>
          <w:sz w:val="16"/>
        </w:rPr>
        <w:t>, and that his tweets are often "causing so much of the trouble."</w:t>
      </w:r>
    </w:p>
    <w:p w14:paraId="548C0AE1" w14:textId="77777777" w:rsidR="000A35A2" w:rsidRDefault="000A35A2" w:rsidP="000A35A2">
      <w:pPr>
        <w:pStyle w:val="Heading2"/>
      </w:pPr>
      <w:r>
        <w:t>Immigration Key</w:t>
      </w:r>
    </w:p>
    <w:p w14:paraId="23B7FA99" w14:textId="555D3068" w:rsidR="000A35A2" w:rsidRDefault="000A35A2" w:rsidP="000A35A2">
      <w:pPr>
        <w:pStyle w:val="Heading3"/>
      </w:pPr>
      <w:r>
        <w:t>Immigration Key---2NC</w:t>
      </w:r>
    </w:p>
    <w:p w14:paraId="64158903" w14:textId="77777777" w:rsidR="000A35A2" w:rsidRDefault="000A35A2" w:rsidP="000A35A2">
      <w:pPr>
        <w:pStyle w:val="Heading4"/>
      </w:pPr>
      <w:r>
        <w:t>Immigration key to the midterms---hardline GOP stance emboldening Dem base</w:t>
      </w:r>
    </w:p>
    <w:p w14:paraId="2936123B" w14:textId="77777777" w:rsidR="000A35A2" w:rsidRDefault="000A35A2" w:rsidP="000A35A2">
      <w:r>
        <w:t xml:space="preserve">Stephen </w:t>
      </w:r>
      <w:r w:rsidRPr="00760BDA">
        <w:rPr>
          <w:rStyle w:val="Style13ptBold"/>
        </w:rPr>
        <w:t>Collinson 6/14</w:t>
      </w:r>
      <w:r>
        <w:t>, reporter for CNN Politics covering the White House and Politics, 6-14-18, “US reckons with Trump's war on immigration,” https://www.cnn.com/2018/06/14/politics/donald-trump-immigration-jeff-sessions/index.html</w:t>
      </w:r>
    </w:p>
    <w:p w14:paraId="1A66289E" w14:textId="77777777" w:rsidR="000A35A2" w:rsidRPr="004665FB" w:rsidRDefault="000A35A2" w:rsidP="000A35A2">
      <w:pPr>
        <w:rPr>
          <w:sz w:val="16"/>
        </w:rPr>
      </w:pPr>
      <w:r w:rsidRPr="00117C27">
        <w:rPr>
          <w:rStyle w:val="StyleUnderline"/>
        </w:rPr>
        <w:t>America is heading for a moment of reckoning as the results of more than a year's worth of</w:t>
      </w:r>
      <w:r w:rsidRPr="004665FB">
        <w:rPr>
          <w:sz w:val="16"/>
        </w:rPr>
        <w:t xml:space="preserve"> </w:t>
      </w:r>
      <w:r w:rsidRPr="00117C27">
        <w:rPr>
          <w:rStyle w:val="Emphasis"/>
        </w:rPr>
        <w:t>hardline Trump administration immigration measures</w:t>
      </w:r>
      <w:r w:rsidRPr="004665FB">
        <w:rPr>
          <w:sz w:val="16"/>
        </w:rPr>
        <w:t xml:space="preserve"> </w:t>
      </w:r>
      <w:r w:rsidRPr="00117C27">
        <w:rPr>
          <w:rStyle w:val="StyleUnderline"/>
        </w:rPr>
        <w:t>pile up, raising questions fundamental to the character of the nation itself</w:t>
      </w:r>
      <w:r w:rsidRPr="004665FB">
        <w:rPr>
          <w:sz w:val="16"/>
        </w:rPr>
        <w:t>.</w:t>
      </w:r>
    </w:p>
    <w:p w14:paraId="5C30FE4D" w14:textId="77777777" w:rsidR="000A35A2" w:rsidRPr="004665FB" w:rsidRDefault="000A35A2" w:rsidP="000A35A2">
      <w:pPr>
        <w:rPr>
          <w:sz w:val="16"/>
        </w:rPr>
      </w:pPr>
      <w:r w:rsidRPr="00117C27">
        <w:rPr>
          <w:rStyle w:val="StyleUnderline"/>
        </w:rPr>
        <w:t>A shock-and-awe sequence</w:t>
      </w:r>
      <w:r w:rsidRPr="004665FB">
        <w:rPr>
          <w:sz w:val="16"/>
        </w:rPr>
        <w:t xml:space="preserve"> </w:t>
      </w:r>
      <w:r w:rsidRPr="00AC1F2B">
        <w:rPr>
          <w:rStyle w:val="StyleUnderline"/>
        </w:rPr>
        <w:t xml:space="preserve">of </w:t>
      </w:r>
      <w:r w:rsidRPr="00AC1F2B">
        <w:rPr>
          <w:rStyle w:val="StyleUnderline"/>
          <w:highlight w:val="yellow"/>
        </w:rPr>
        <w:t>policy moves</w:t>
      </w:r>
      <w:r w:rsidRPr="00AC1F2B">
        <w:rPr>
          <w:rStyle w:val="StyleUnderline"/>
        </w:rPr>
        <w:t xml:space="preserve"> and legal gambits,</w:t>
      </w:r>
      <w:r w:rsidRPr="004665FB">
        <w:rPr>
          <w:sz w:val="16"/>
        </w:rPr>
        <w:t xml:space="preserve"> </w:t>
      </w:r>
      <w:r w:rsidRPr="00117C27">
        <w:rPr>
          <w:rStyle w:val="StyleUnderline"/>
        </w:rPr>
        <w:t xml:space="preserve">many by Attorney General Jeff Sessions, </w:t>
      </w:r>
      <w:r w:rsidRPr="00AC1F2B">
        <w:rPr>
          <w:rStyle w:val="StyleUnderline"/>
          <w:highlight w:val="yellow"/>
        </w:rPr>
        <w:t xml:space="preserve">may </w:t>
      </w:r>
      <w:r w:rsidRPr="00AC1F2B">
        <w:rPr>
          <w:rStyle w:val="Emphasis"/>
          <w:highlight w:val="yellow"/>
        </w:rPr>
        <w:t>elevate immigration past</w:t>
      </w:r>
      <w:r w:rsidRPr="00117C27">
        <w:rPr>
          <w:rStyle w:val="Emphasis"/>
        </w:rPr>
        <w:t xml:space="preserve"> the </w:t>
      </w:r>
      <w:r w:rsidRPr="00AC1F2B">
        <w:rPr>
          <w:rStyle w:val="Emphasis"/>
          <w:highlight w:val="yellow"/>
        </w:rPr>
        <w:t>Russia</w:t>
      </w:r>
      <w:r w:rsidRPr="00117C27">
        <w:rPr>
          <w:rStyle w:val="Emphasis"/>
        </w:rPr>
        <w:t xml:space="preserve"> investigation </w:t>
      </w:r>
      <w:r w:rsidRPr="00AC1F2B">
        <w:rPr>
          <w:rStyle w:val="Emphasis"/>
          <w:highlight w:val="yellow"/>
        </w:rPr>
        <w:t>and the</w:t>
      </w:r>
      <w:r w:rsidRPr="00117C27">
        <w:rPr>
          <w:rStyle w:val="Emphasis"/>
        </w:rPr>
        <w:t xml:space="preserve"> accelerating </w:t>
      </w:r>
      <w:r w:rsidRPr="00AC1F2B">
        <w:rPr>
          <w:rStyle w:val="Emphasis"/>
          <w:highlight w:val="yellow"/>
        </w:rPr>
        <w:t>economy</w:t>
      </w:r>
      <w:r w:rsidRPr="00117C27">
        <w:rPr>
          <w:rStyle w:val="StyleUnderline"/>
        </w:rPr>
        <w:t xml:space="preserve"> </w:t>
      </w:r>
      <w:r w:rsidRPr="00AC1F2B">
        <w:rPr>
          <w:rStyle w:val="StyleUnderline"/>
          <w:highlight w:val="yellow"/>
        </w:rPr>
        <w:t>into an issue</w:t>
      </w:r>
      <w:r w:rsidRPr="00117C27">
        <w:rPr>
          <w:rStyle w:val="StyleUnderline"/>
        </w:rPr>
        <w:t xml:space="preserve"> </w:t>
      </w:r>
      <w:r w:rsidRPr="00AC1F2B">
        <w:rPr>
          <w:rStyle w:val="StyleUnderline"/>
          <w:highlight w:val="yellow"/>
        </w:rPr>
        <w:t>with</w:t>
      </w:r>
      <w:r w:rsidRPr="00117C27">
        <w:rPr>
          <w:rStyle w:val="StyleUnderline"/>
        </w:rPr>
        <w:t xml:space="preserve"> the </w:t>
      </w:r>
      <w:r w:rsidRPr="00AC1F2B">
        <w:rPr>
          <w:rStyle w:val="Emphasis"/>
          <w:highlight w:val="yellow"/>
        </w:rPr>
        <w:t>capacity to shape the midterm</w:t>
      </w:r>
      <w:r w:rsidRPr="00117C27">
        <w:rPr>
          <w:rStyle w:val="Emphasis"/>
        </w:rPr>
        <w:t xml:space="preserve"> elections</w:t>
      </w:r>
      <w:r w:rsidRPr="004665FB">
        <w:rPr>
          <w:sz w:val="16"/>
        </w:rPr>
        <w:t xml:space="preserve">. It also is spurring congressional leaders from the President's party -- who did not want another immigration </w:t>
      </w:r>
      <w:proofErr w:type="gramStart"/>
      <w:r w:rsidRPr="004665FB">
        <w:rPr>
          <w:sz w:val="16"/>
        </w:rPr>
        <w:t>fight</w:t>
      </w:r>
      <w:proofErr w:type="gramEnd"/>
      <w:r w:rsidRPr="004665FB">
        <w:rPr>
          <w:sz w:val="16"/>
        </w:rPr>
        <w:t xml:space="preserve"> this year -- to vote and go on the record on what is often a politically perilous subject.</w:t>
      </w:r>
    </w:p>
    <w:p w14:paraId="5E98C60F" w14:textId="77777777" w:rsidR="000A35A2" w:rsidRPr="004665FB" w:rsidRDefault="000A35A2" w:rsidP="000A35A2">
      <w:pPr>
        <w:rPr>
          <w:sz w:val="16"/>
        </w:rPr>
      </w:pPr>
      <w:r w:rsidRPr="004665FB">
        <w:rPr>
          <w:sz w:val="16"/>
        </w:rPr>
        <w:t xml:space="preserve">The moves in many cases are the logical culmination of a presidential campaign rooted in Donald Trump's willingness to demagogue immigration controversies </w:t>
      </w:r>
      <w:proofErr w:type="gramStart"/>
      <w:r w:rsidRPr="004665FB">
        <w:rPr>
          <w:sz w:val="16"/>
        </w:rPr>
        <w:t>in order to</w:t>
      </w:r>
      <w:proofErr w:type="gramEnd"/>
      <w:r w:rsidRPr="004665FB">
        <w:rPr>
          <w:sz w:val="16"/>
        </w:rPr>
        <w:t xml:space="preserve"> inflame his conservative voting base. They are the product of 17 months of work by Sessions, and White House immigration czar Stephen Miller, that is starting to fundamentally change the immigration system and America's treatment of many people who come from abroad, with or without authorization.</w:t>
      </w:r>
    </w:p>
    <w:p w14:paraId="25F3117B" w14:textId="77777777" w:rsidR="000A35A2" w:rsidRPr="004665FB" w:rsidRDefault="000A35A2" w:rsidP="000A35A2">
      <w:pPr>
        <w:rPr>
          <w:sz w:val="16"/>
        </w:rPr>
      </w:pPr>
      <w:r w:rsidRPr="004665FB">
        <w:rPr>
          <w:sz w:val="16"/>
        </w:rPr>
        <w:t xml:space="preserve">To many Trump voters, the rapid pace of change will </w:t>
      </w:r>
      <w:proofErr w:type="gramStart"/>
      <w:r w:rsidRPr="004665FB">
        <w:rPr>
          <w:sz w:val="16"/>
        </w:rPr>
        <w:t>be seen as</w:t>
      </w:r>
      <w:proofErr w:type="gramEnd"/>
      <w:r w:rsidRPr="004665FB">
        <w:rPr>
          <w:sz w:val="16"/>
        </w:rPr>
        <w:t xml:space="preserve"> a validation of the vote they cast for the President back in 2016. Trump made a case that previous Republican and Democratic leaders had failed to enforce immigration laws and made an implicit argument that the nature of American culture and society were under threat from an influx of newcomers.</w:t>
      </w:r>
    </w:p>
    <w:p w14:paraId="78F261F7" w14:textId="77777777" w:rsidR="000A35A2" w:rsidRPr="004665FB" w:rsidRDefault="000A35A2" w:rsidP="000A35A2">
      <w:pPr>
        <w:rPr>
          <w:sz w:val="16"/>
        </w:rPr>
      </w:pPr>
      <w:r w:rsidRPr="004665FB">
        <w:rPr>
          <w:sz w:val="16"/>
        </w:rPr>
        <w:t xml:space="preserve">But </w:t>
      </w:r>
      <w:r w:rsidRPr="00C17A63">
        <w:rPr>
          <w:rStyle w:val="StyleUnderline"/>
          <w:highlight w:val="yellow"/>
        </w:rPr>
        <w:t>news coverage of children being taken</w:t>
      </w:r>
      <w:r w:rsidRPr="00AA71BC">
        <w:rPr>
          <w:rStyle w:val="StyleUnderline"/>
        </w:rPr>
        <w:t xml:space="preserve"> from parents</w:t>
      </w:r>
      <w:r w:rsidRPr="004665FB">
        <w:rPr>
          <w:sz w:val="16"/>
        </w:rPr>
        <w:t xml:space="preserve"> who had crossed the border illegally </w:t>
      </w:r>
      <w:r w:rsidRPr="00C17A63">
        <w:rPr>
          <w:rStyle w:val="StyleUnderline"/>
          <w:highlight w:val="yellow"/>
        </w:rPr>
        <w:t>and the</w:t>
      </w:r>
      <w:r w:rsidRPr="00AA71BC">
        <w:rPr>
          <w:rStyle w:val="StyleUnderline"/>
        </w:rPr>
        <w:t xml:space="preserve"> increasing </w:t>
      </w:r>
      <w:r w:rsidRPr="00C17A63">
        <w:rPr>
          <w:rStyle w:val="StyleUnderline"/>
          <w:highlight w:val="yellow"/>
        </w:rPr>
        <w:t>human and economic implications of the administration's assault</w:t>
      </w:r>
      <w:r w:rsidRPr="00AA71BC">
        <w:rPr>
          <w:rStyle w:val="StyleUnderline"/>
        </w:rPr>
        <w:t xml:space="preserve"> on legal immigration </w:t>
      </w:r>
      <w:r w:rsidRPr="00C17A63">
        <w:rPr>
          <w:rStyle w:val="StyleUnderline"/>
          <w:highlight w:val="yellow"/>
        </w:rPr>
        <w:t>are beginning to merge into political arguments</w:t>
      </w:r>
      <w:r w:rsidRPr="00AA71BC">
        <w:rPr>
          <w:rStyle w:val="StyleUnderline"/>
        </w:rPr>
        <w:t xml:space="preserve"> about tough Trump stances</w:t>
      </w:r>
      <w:r w:rsidRPr="004665FB">
        <w:rPr>
          <w:sz w:val="16"/>
        </w:rPr>
        <w:t>.</w:t>
      </w:r>
    </w:p>
    <w:p w14:paraId="05A5291C" w14:textId="77777777" w:rsidR="000A35A2" w:rsidRPr="004665FB" w:rsidRDefault="000A35A2" w:rsidP="000A35A2">
      <w:pPr>
        <w:rPr>
          <w:sz w:val="16"/>
        </w:rPr>
      </w:pPr>
      <w:r w:rsidRPr="004665FB">
        <w:rPr>
          <w:sz w:val="16"/>
        </w:rPr>
        <w:t xml:space="preserve">"I just go back to week one of the Trump administration -- those first two-three executive orders that the President signed -- they were the foundation on which everything that we are seeing being executed right now is built," said Ali </w:t>
      </w:r>
      <w:proofErr w:type="spellStart"/>
      <w:r w:rsidRPr="004665FB">
        <w:rPr>
          <w:sz w:val="16"/>
        </w:rPr>
        <w:t>Noorani</w:t>
      </w:r>
      <w:proofErr w:type="spellEnd"/>
      <w:r w:rsidRPr="004665FB">
        <w:rPr>
          <w:sz w:val="16"/>
        </w:rPr>
        <w:t>, executive director of the National Immigration Forum, a nonprofit advocacy organization for immigrants and immigration. "All those things are coming to a head right now."</w:t>
      </w:r>
    </w:p>
    <w:p w14:paraId="2C26CBB3" w14:textId="77777777" w:rsidR="000A35A2" w:rsidRPr="004665FB" w:rsidRDefault="000A35A2" w:rsidP="000A35A2">
      <w:pPr>
        <w:rPr>
          <w:sz w:val="16"/>
        </w:rPr>
      </w:pPr>
      <w:r w:rsidRPr="00AA71BC">
        <w:rPr>
          <w:rStyle w:val="StyleUnderline"/>
        </w:rPr>
        <w:t xml:space="preserve">Increasingly </w:t>
      </w:r>
      <w:r w:rsidRPr="00C17A63">
        <w:rPr>
          <w:rStyle w:val="StyleUnderline"/>
          <w:highlight w:val="yellow"/>
        </w:rPr>
        <w:t>there is debate</w:t>
      </w:r>
      <w:r w:rsidRPr="00AA71BC">
        <w:rPr>
          <w:rStyle w:val="StyleUnderline"/>
        </w:rPr>
        <w:t xml:space="preserve"> not just </w:t>
      </w:r>
      <w:r w:rsidRPr="00C17A63">
        <w:rPr>
          <w:rStyle w:val="StyleUnderline"/>
          <w:highlight w:val="yellow"/>
        </w:rPr>
        <w:t>about</w:t>
      </w:r>
      <w:r w:rsidRPr="00AA71BC">
        <w:rPr>
          <w:rStyle w:val="StyleUnderline"/>
        </w:rPr>
        <w:t xml:space="preserve"> the policy implications of the administration's actions, but also whether they square with the </w:t>
      </w:r>
      <w:r w:rsidRPr="00E42E15">
        <w:rPr>
          <w:rStyle w:val="Emphasis"/>
          <w:highlight w:val="yellow"/>
        </w:rPr>
        <w:t>humanitarian</w:t>
      </w:r>
      <w:r w:rsidRPr="00E42E15">
        <w:rPr>
          <w:rStyle w:val="StyleUnderline"/>
          <w:highlight w:val="yellow"/>
        </w:rPr>
        <w:t xml:space="preserve"> and </w:t>
      </w:r>
      <w:r w:rsidRPr="00E42E15">
        <w:rPr>
          <w:rStyle w:val="Emphasis"/>
          <w:highlight w:val="yellow"/>
        </w:rPr>
        <w:t xml:space="preserve">moral </w:t>
      </w:r>
      <w:r w:rsidRPr="00C17A63">
        <w:rPr>
          <w:rStyle w:val="Emphasis"/>
          <w:highlight w:val="yellow"/>
        </w:rPr>
        <w:t>standards</w:t>
      </w:r>
      <w:r w:rsidRPr="004665FB">
        <w:rPr>
          <w:sz w:val="16"/>
        </w:rPr>
        <w:t xml:space="preserve"> </w:t>
      </w:r>
      <w:r w:rsidRPr="00AA71BC">
        <w:rPr>
          <w:rStyle w:val="StyleUnderline"/>
        </w:rPr>
        <w:t>that America has historically set for itself</w:t>
      </w:r>
      <w:r w:rsidRPr="004665FB">
        <w:rPr>
          <w:sz w:val="16"/>
        </w:rPr>
        <w:t xml:space="preserve"> -- even among some evangelicals who strongly back the President.</w:t>
      </w:r>
    </w:p>
    <w:p w14:paraId="6761522A" w14:textId="77777777" w:rsidR="000A35A2" w:rsidRPr="004665FB" w:rsidRDefault="000A35A2" w:rsidP="000A35A2">
      <w:pPr>
        <w:rPr>
          <w:sz w:val="16"/>
        </w:rPr>
      </w:pPr>
      <w:r w:rsidRPr="004665FB">
        <w:rPr>
          <w:sz w:val="16"/>
        </w:rPr>
        <w:t>Crackdown</w:t>
      </w:r>
    </w:p>
    <w:p w14:paraId="1B9A01AE" w14:textId="77777777" w:rsidR="000A35A2" w:rsidRPr="004665FB" w:rsidRDefault="000A35A2" w:rsidP="000A35A2">
      <w:pPr>
        <w:rPr>
          <w:sz w:val="16"/>
        </w:rPr>
      </w:pPr>
      <w:r w:rsidRPr="004665FB">
        <w:rPr>
          <w:sz w:val="16"/>
        </w:rPr>
        <w:t>In recent days, the administration has acted aggressively to enact its tough immigration agenda and the human consequences of Trump's earlier executive orders become increasingly clear.</w:t>
      </w:r>
    </w:p>
    <w:p w14:paraId="7E3F43AD" w14:textId="77777777" w:rsidR="000A35A2" w:rsidRPr="004665FB" w:rsidRDefault="000A35A2" w:rsidP="000A35A2">
      <w:pPr>
        <w:rPr>
          <w:sz w:val="16"/>
        </w:rPr>
      </w:pPr>
      <w:r w:rsidRPr="004665FB">
        <w:rPr>
          <w:sz w:val="16"/>
        </w:rPr>
        <w:t>Sessions has cracked down on rules on asylum, potentially reducing claims by the thousands by deciding that victims of domestic and gang violence are not eligible for protection.</w:t>
      </w:r>
    </w:p>
    <w:p w14:paraId="5C145163" w14:textId="77777777" w:rsidR="000A35A2" w:rsidRPr="004665FB" w:rsidRDefault="000A35A2" w:rsidP="000A35A2">
      <w:pPr>
        <w:rPr>
          <w:sz w:val="16"/>
        </w:rPr>
      </w:pPr>
      <w:r w:rsidRPr="004665FB">
        <w:rPr>
          <w:sz w:val="16"/>
        </w:rPr>
        <w:t>The Justice Department said late last Friday that it would not defend the Deferred Action for Childhood Arrivals program in a Texas lawsuit, potentially opening an eventual path to a Supreme Court ruling on the fate of young undocumented immigrants brought to the US as kids.</w:t>
      </w:r>
    </w:p>
    <w:p w14:paraId="12832174" w14:textId="77777777" w:rsidR="000A35A2" w:rsidRPr="004665FB" w:rsidRDefault="000A35A2" w:rsidP="000A35A2">
      <w:pPr>
        <w:rPr>
          <w:sz w:val="16"/>
        </w:rPr>
      </w:pPr>
      <w:r w:rsidRPr="004665FB">
        <w:rPr>
          <w:sz w:val="16"/>
        </w:rPr>
        <w:t>Sessions has also pressured judges to increase their workloads to accelerate the pace of deportations.</w:t>
      </w:r>
    </w:p>
    <w:p w14:paraId="4BA7147D" w14:textId="77777777" w:rsidR="000A35A2" w:rsidRPr="004665FB" w:rsidRDefault="000A35A2" w:rsidP="000A35A2">
      <w:pPr>
        <w:rPr>
          <w:sz w:val="16"/>
        </w:rPr>
      </w:pPr>
      <w:r w:rsidRPr="004665FB">
        <w:rPr>
          <w:sz w:val="16"/>
        </w:rPr>
        <w:t>The Department of Health and Human Services has said that some military bases in Texas are being assessed as possible holding centers for unaccompanied migrant children.</w:t>
      </w:r>
    </w:p>
    <w:p w14:paraId="63C9E5D6" w14:textId="77777777" w:rsidR="000A35A2" w:rsidRPr="004665FB" w:rsidRDefault="000A35A2" w:rsidP="000A35A2">
      <w:pPr>
        <w:rPr>
          <w:sz w:val="16"/>
        </w:rPr>
      </w:pPr>
      <w:r w:rsidRPr="004665FB">
        <w:rPr>
          <w:sz w:val="16"/>
        </w:rPr>
        <w:t>At the southern border, an undocumented immigrant from Honduras sobbed as she said federal officials had taken her infant daughter as she breastfed her, highlighting the administration's policy mandating the separation of families who cross the border illegally.</w:t>
      </w:r>
    </w:p>
    <w:p w14:paraId="53832832" w14:textId="77777777" w:rsidR="000A35A2" w:rsidRPr="004665FB" w:rsidRDefault="000A35A2" w:rsidP="000A35A2">
      <w:pPr>
        <w:rPr>
          <w:sz w:val="16"/>
        </w:rPr>
      </w:pPr>
      <w:r w:rsidRPr="004665FB">
        <w:rPr>
          <w:sz w:val="16"/>
        </w:rPr>
        <w:t>The Department of Homeland Security is vigorously cutting the numbers of people from 10 nations, including El Salvador and Haiti, who live and work in the United States under the Temporary Protected Status covering nations hit by famine, war or national disasters. In May, nearly 90,000 Hondurans lost their status, meaning they could be forced to go back home.</w:t>
      </w:r>
    </w:p>
    <w:p w14:paraId="69A9DDC1" w14:textId="77777777" w:rsidR="000A35A2" w:rsidRPr="004665FB" w:rsidRDefault="000A35A2" w:rsidP="000A35A2">
      <w:pPr>
        <w:rPr>
          <w:sz w:val="16"/>
        </w:rPr>
      </w:pPr>
      <w:r w:rsidRPr="004665FB">
        <w:rPr>
          <w:sz w:val="16"/>
        </w:rPr>
        <w:lastRenderedPageBreak/>
        <w:t>Then there are multiple, but less visible, ways that the Trump administration is trying to curb legal immigration: lowering refugee admissions, targeting H1-B visas for skilled foreign workers and introducing more restrictions and red tape for other classes of entry permits.</w:t>
      </w:r>
    </w:p>
    <w:p w14:paraId="34AD1BEA" w14:textId="77777777" w:rsidR="000A35A2" w:rsidRPr="004665FB" w:rsidRDefault="000A35A2" w:rsidP="000A35A2">
      <w:pPr>
        <w:rPr>
          <w:sz w:val="16"/>
        </w:rPr>
      </w:pPr>
      <w:r w:rsidRPr="004665FB">
        <w:rPr>
          <w:sz w:val="16"/>
        </w:rPr>
        <w:t>All in all, the flurry of activity adds up to another set of promises kept for Trump that he can lay before his most loyal voters as he pleads with them to go to the polls in November to stave off a Democratic wave that could crimp his room to maneuver as President.</w:t>
      </w:r>
    </w:p>
    <w:p w14:paraId="7014C1F0" w14:textId="77777777" w:rsidR="000A35A2" w:rsidRPr="004665FB" w:rsidRDefault="000A35A2" w:rsidP="000A35A2">
      <w:pPr>
        <w:rPr>
          <w:sz w:val="16"/>
        </w:rPr>
      </w:pPr>
      <w:r w:rsidRPr="004665FB">
        <w:rPr>
          <w:sz w:val="16"/>
        </w:rPr>
        <w:t>Capitol Hill imbroglio</w:t>
      </w:r>
    </w:p>
    <w:p w14:paraId="6760FD89" w14:textId="77777777" w:rsidR="000A35A2" w:rsidRPr="004665FB" w:rsidRDefault="000A35A2" w:rsidP="000A35A2">
      <w:pPr>
        <w:rPr>
          <w:sz w:val="16"/>
        </w:rPr>
      </w:pPr>
      <w:r w:rsidRPr="004665FB">
        <w:rPr>
          <w:sz w:val="16"/>
        </w:rPr>
        <w:t xml:space="preserve">But </w:t>
      </w:r>
      <w:r w:rsidRPr="00C17A63">
        <w:rPr>
          <w:rStyle w:val="StyleUnderline"/>
        </w:rPr>
        <w:t xml:space="preserve">there are </w:t>
      </w:r>
      <w:r w:rsidRPr="00C17A63">
        <w:rPr>
          <w:rStyle w:val="StyleUnderline"/>
          <w:highlight w:val="yellow"/>
        </w:rPr>
        <w:t>growing signs</w:t>
      </w:r>
      <w:r w:rsidRPr="00962775">
        <w:rPr>
          <w:rStyle w:val="StyleUnderline"/>
        </w:rPr>
        <w:t xml:space="preserve"> that </w:t>
      </w:r>
      <w:r w:rsidRPr="00C17A63">
        <w:rPr>
          <w:rStyle w:val="StyleUnderline"/>
          <w:highlight w:val="yellow"/>
        </w:rPr>
        <w:t xml:space="preserve">the </w:t>
      </w:r>
      <w:r w:rsidRPr="00C17A63">
        <w:rPr>
          <w:rStyle w:val="StyleUnderline"/>
        </w:rPr>
        <w:t>emotive</w:t>
      </w:r>
      <w:r w:rsidRPr="00962775">
        <w:rPr>
          <w:rStyle w:val="StyleUnderline"/>
        </w:rPr>
        <w:t xml:space="preserve"> </w:t>
      </w:r>
      <w:r w:rsidRPr="00C17A63">
        <w:rPr>
          <w:rStyle w:val="StyleUnderline"/>
          <w:highlight w:val="yellow"/>
        </w:rPr>
        <w:t>immigration debate and</w:t>
      </w:r>
      <w:r w:rsidRPr="00962775">
        <w:rPr>
          <w:rStyle w:val="StyleUnderline"/>
        </w:rPr>
        <w:t xml:space="preserve"> the </w:t>
      </w:r>
      <w:r w:rsidRPr="00C17A63">
        <w:rPr>
          <w:rStyle w:val="StyleUnderline"/>
          <w:highlight w:val="yellow"/>
        </w:rPr>
        <w:t>questions it raises</w:t>
      </w:r>
      <w:r w:rsidRPr="004665FB">
        <w:rPr>
          <w:sz w:val="16"/>
        </w:rPr>
        <w:t xml:space="preserve"> about American values </w:t>
      </w:r>
      <w:r w:rsidRPr="00C17A63">
        <w:rPr>
          <w:rStyle w:val="StyleUnderline"/>
          <w:highlight w:val="yellow"/>
        </w:rPr>
        <w:t>do not</w:t>
      </w:r>
      <w:r w:rsidRPr="004665FB">
        <w:rPr>
          <w:sz w:val="16"/>
        </w:rPr>
        <w:t xml:space="preserve"> automatically </w:t>
      </w:r>
      <w:r w:rsidRPr="00C17A63">
        <w:rPr>
          <w:rStyle w:val="StyleUnderline"/>
          <w:highlight w:val="yellow"/>
        </w:rPr>
        <w:t>add up to</w:t>
      </w:r>
      <w:r w:rsidRPr="00962775">
        <w:rPr>
          <w:rStyle w:val="StyleUnderline"/>
        </w:rPr>
        <w:t xml:space="preserve"> a big </w:t>
      </w:r>
      <w:r w:rsidRPr="00C17A63">
        <w:rPr>
          <w:rStyle w:val="StyleUnderline"/>
          <w:highlight w:val="yellow"/>
        </w:rPr>
        <w:t>win for the President</w:t>
      </w:r>
      <w:r w:rsidRPr="004665FB">
        <w:rPr>
          <w:sz w:val="16"/>
        </w:rPr>
        <w:t>.</w:t>
      </w:r>
    </w:p>
    <w:p w14:paraId="0EEB5999" w14:textId="77777777" w:rsidR="000A35A2" w:rsidRPr="004665FB" w:rsidRDefault="000A35A2" w:rsidP="000A35A2">
      <w:pPr>
        <w:rPr>
          <w:sz w:val="16"/>
        </w:rPr>
      </w:pPr>
      <w:r w:rsidRPr="004665FB">
        <w:rPr>
          <w:sz w:val="16"/>
        </w:rPr>
        <w:t xml:space="preserve">An imbroglio in the House of Representatives over an attempt by moderate Republicans to force a vote on securing protections for DACA recipients shows how </w:t>
      </w:r>
      <w:r w:rsidRPr="00962775">
        <w:rPr>
          <w:rStyle w:val="StyleUnderline"/>
        </w:rPr>
        <w:t xml:space="preserve">some </w:t>
      </w:r>
      <w:r w:rsidRPr="00C17A63">
        <w:rPr>
          <w:rStyle w:val="StyleUnderline"/>
          <w:highlight w:val="yellow"/>
        </w:rPr>
        <w:t>GOP lawmakers fear</w:t>
      </w:r>
      <w:r w:rsidRPr="00962775">
        <w:rPr>
          <w:rStyle w:val="StyleUnderline"/>
        </w:rPr>
        <w:t xml:space="preserve"> the </w:t>
      </w:r>
      <w:r w:rsidRPr="00C17A63">
        <w:rPr>
          <w:rStyle w:val="StyleUnderline"/>
          <w:highlight w:val="yellow"/>
        </w:rPr>
        <w:t>hardline</w:t>
      </w:r>
      <w:r w:rsidRPr="00962775">
        <w:rPr>
          <w:rStyle w:val="StyleUnderline"/>
        </w:rPr>
        <w:t xml:space="preserve"> administration </w:t>
      </w:r>
      <w:r w:rsidRPr="00C17A63">
        <w:rPr>
          <w:rStyle w:val="StyleUnderline"/>
          <w:highlight w:val="yellow"/>
        </w:rPr>
        <w:t xml:space="preserve">positions could damage </w:t>
      </w:r>
      <w:r w:rsidRPr="003F5A6A">
        <w:rPr>
          <w:rStyle w:val="StyleUnderline"/>
        </w:rPr>
        <w:t>them</w:t>
      </w:r>
      <w:r w:rsidRPr="00962775">
        <w:rPr>
          <w:rStyle w:val="StyleUnderline"/>
        </w:rPr>
        <w:t xml:space="preserve"> as they fight for </w:t>
      </w:r>
      <w:r w:rsidRPr="003F5A6A">
        <w:rPr>
          <w:rStyle w:val="StyleUnderline"/>
          <w:highlight w:val="yellow"/>
        </w:rPr>
        <w:t>re-election</w:t>
      </w:r>
      <w:r w:rsidRPr="004665FB">
        <w:rPr>
          <w:sz w:val="16"/>
        </w:rPr>
        <w:t>.</w:t>
      </w:r>
    </w:p>
    <w:p w14:paraId="75D8FA7A" w14:textId="77777777" w:rsidR="000A35A2" w:rsidRPr="004665FB" w:rsidRDefault="000A35A2" w:rsidP="000A35A2">
      <w:pPr>
        <w:rPr>
          <w:sz w:val="16"/>
        </w:rPr>
      </w:pPr>
      <w:r w:rsidRPr="003F5A6A">
        <w:rPr>
          <w:rStyle w:val="StyleUnderline"/>
        </w:rPr>
        <w:t>A Republican leadership compromise could</w:t>
      </w:r>
      <w:r w:rsidRPr="00962775">
        <w:rPr>
          <w:rStyle w:val="StyleUnderline"/>
        </w:rPr>
        <w:t xml:space="preserve"> allow conservatives to vote on a tough immigration bill but also proposes a compromise measure that Trump could support</w:t>
      </w:r>
      <w:r w:rsidRPr="004665FB">
        <w:rPr>
          <w:sz w:val="16"/>
        </w:rPr>
        <w:t xml:space="preserve"> if it honors his four policy pillars: a solution for DACA recipients, border security financing and changes to border protocol, and ending parts of family based migration and the visa lottery.</w:t>
      </w:r>
    </w:p>
    <w:p w14:paraId="200E077E" w14:textId="77777777" w:rsidR="000A35A2" w:rsidRPr="004665FB" w:rsidRDefault="000A35A2" w:rsidP="000A35A2">
      <w:pPr>
        <w:rPr>
          <w:sz w:val="16"/>
        </w:rPr>
      </w:pPr>
      <w:r w:rsidRPr="00850F11">
        <w:rPr>
          <w:rStyle w:val="StyleUnderline"/>
        </w:rPr>
        <w:t>The President's demands probably mean the bill still will not be able to pass the Senate</w:t>
      </w:r>
      <w:r w:rsidRPr="004665FB">
        <w:rPr>
          <w:sz w:val="16"/>
        </w:rPr>
        <w:t xml:space="preserve"> and is most likely to end up underlining Congress's failure to act meaningfully on immigration.</w:t>
      </w:r>
    </w:p>
    <w:p w14:paraId="55423946" w14:textId="77777777" w:rsidR="000A35A2" w:rsidRPr="004665FB" w:rsidRDefault="000A35A2" w:rsidP="000A35A2">
      <w:pPr>
        <w:rPr>
          <w:sz w:val="16"/>
        </w:rPr>
      </w:pPr>
      <w:r w:rsidRPr="004665FB">
        <w:rPr>
          <w:sz w:val="16"/>
        </w:rPr>
        <w:t xml:space="preserve">But </w:t>
      </w:r>
      <w:r w:rsidRPr="00850F11">
        <w:rPr>
          <w:rStyle w:val="StyleUnderline"/>
        </w:rPr>
        <w:t xml:space="preserve">the fact that the </w:t>
      </w:r>
      <w:r w:rsidRPr="00087B56">
        <w:rPr>
          <w:rStyle w:val="StyleUnderline"/>
        </w:rPr>
        <w:t xml:space="preserve">Republican leadership is willing to hold votes on </w:t>
      </w:r>
      <w:proofErr w:type="gramStart"/>
      <w:r w:rsidRPr="00087B56">
        <w:rPr>
          <w:rStyle w:val="StyleUnderline"/>
        </w:rPr>
        <w:t xml:space="preserve">such a </w:t>
      </w:r>
      <w:r w:rsidRPr="00087B56">
        <w:rPr>
          <w:rStyle w:val="Emphasis"/>
        </w:rPr>
        <w:t>toxic issue</w:t>
      </w:r>
      <w:r w:rsidRPr="00087B56">
        <w:rPr>
          <w:rStyle w:val="StyleUnderline"/>
        </w:rPr>
        <w:t xml:space="preserve"> months</w:t>
      </w:r>
      <w:proofErr w:type="gramEnd"/>
      <w:r w:rsidRPr="00087B56">
        <w:rPr>
          <w:sz w:val="16"/>
        </w:rPr>
        <w:t xml:space="preserve"> </w:t>
      </w:r>
      <w:r w:rsidRPr="00087B56">
        <w:rPr>
          <w:rStyle w:val="StyleUnderline"/>
        </w:rPr>
        <w:t>before Election Day is a testament to how</w:t>
      </w:r>
      <w:r w:rsidRPr="00087B56">
        <w:rPr>
          <w:sz w:val="16"/>
        </w:rPr>
        <w:t xml:space="preserve"> </w:t>
      </w:r>
      <w:r w:rsidRPr="003F5A6A">
        <w:rPr>
          <w:rStyle w:val="Emphasis"/>
          <w:highlight w:val="yellow"/>
        </w:rPr>
        <w:t>immigration is barging its way up the political agenda</w:t>
      </w:r>
      <w:r w:rsidRPr="004665FB">
        <w:rPr>
          <w:sz w:val="16"/>
        </w:rPr>
        <w:t>.</w:t>
      </w:r>
    </w:p>
    <w:p w14:paraId="689C1DBA" w14:textId="77777777" w:rsidR="000A35A2" w:rsidRPr="004665FB" w:rsidRDefault="000A35A2" w:rsidP="000A35A2">
      <w:pPr>
        <w:rPr>
          <w:sz w:val="16"/>
        </w:rPr>
      </w:pPr>
      <w:r w:rsidRPr="00850F11">
        <w:rPr>
          <w:rStyle w:val="StyleUnderline"/>
        </w:rPr>
        <w:t>The one thing that could break the logjam is a concentrated intervention by the President</w:t>
      </w:r>
      <w:r w:rsidRPr="004665FB">
        <w:rPr>
          <w:sz w:val="16"/>
        </w:rPr>
        <w:t>. And Miller was on Capitol Hill Wednesday and told Republicans the White House is open to the compromise package. Still, the President has vowed to fix the DACA issue and to throw his weight behind legislation before only to fail to live up to his promise.</w:t>
      </w:r>
    </w:p>
    <w:p w14:paraId="482D469B" w14:textId="77777777" w:rsidR="000A35A2" w:rsidRPr="004665FB" w:rsidRDefault="000A35A2" w:rsidP="000A35A2">
      <w:pPr>
        <w:rPr>
          <w:sz w:val="16"/>
        </w:rPr>
      </w:pPr>
      <w:r w:rsidRPr="00087B56">
        <w:rPr>
          <w:rStyle w:val="StyleUnderline"/>
          <w:highlight w:val="yellow"/>
        </w:rPr>
        <w:t>Dem</w:t>
      </w:r>
      <w:r w:rsidRPr="00087B56">
        <w:rPr>
          <w:rStyle w:val="StyleUnderline"/>
        </w:rPr>
        <w:t>ocrat</w:t>
      </w:r>
      <w:r w:rsidRPr="00087B56">
        <w:rPr>
          <w:rStyle w:val="StyleUnderline"/>
          <w:highlight w:val="yellow"/>
        </w:rPr>
        <w:t>s</w:t>
      </w:r>
      <w:r w:rsidRPr="004665FB">
        <w:rPr>
          <w:sz w:val="16"/>
        </w:rPr>
        <w:t xml:space="preserve">, meanwhile, </w:t>
      </w:r>
      <w:r w:rsidRPr="00087B56">
        <w:rPr>
          <w:rStyle w:val="StyleUnderline"/>
          <w:highlight w:val="yellow"/>
        </w:rPr>
        <w:t xml:space="preserve">are </w:t>
      </w:r>
      <w:r w:rsidRPr="00E42E15">
        <w:rPr>
          <w:rStyle w:val="Emphasis"/>
          <w:highlight w:val="yellow"/>
        </w:rPr>
        <w:t>emboldened</w:t>
      </w:r>
      <w:r w:rsidRPr="00E42E15">
        <w:rPr>
          <w:sz w:val="16"/>
          <w:highlight w:val="yellow"/>
        </w:rPr>
        <w:t xml:space="preserve">, </w:t>
      </w:r>
      <w:r w:rsidRPr="00E42E15">
        <w:rPr>
          <w:rStyle w:val="StyleUnderline"/>
          <w:highlight w:val="yellow"/>
        </w:rPr>
        <w:t xml:space="preserve">viewing </w:t>
      </w:r>
      <w:r w:rsidRPr="00087B56">
        <w:rPr>
          <w:rStyle w:val="StyleUnderline"/>
          <w:highlight w:val="yellow"/>
        </w:rPr>
        <w:t>the</w:t>
      </w:r>
      <w:r w:rsidRPr="00850F11">
        <w:rPr>
          <w:rStyle w:val="StyleUnderline"/>
        </w:rPr>
        <w:t xml:space="preserve"> increasingly visible </w:t>
      </w:r>
      <w:r w:rsidRPr="00087B56">
        <w:rPr>
          <w:rStyle w:val="StyleUnderline"/>
          <w:highlight w:val="yellow"/>
        </w:rPr>
        <w:t>humanitarian consequences</w:t>
      </w:r>
      <w:r w:rsidRPr="00850F11">
        <w:rPr>
          <w:rStyle w:val="StyleUnderline"/>
        </w:rPr>
        <w:t xml:space="preserve"> of the Trump administration's policies </w:t>
      </w:r>
      <w:r w:rsidRPr="00087B56">
        <w:rPr>
          <w:rStyle w:val="StyleUnderline"/>
          <w:highlight w:val="yellow"/>
        </w:rPr>
        <w:t>as an opening to</w:t>
      </w:r>
      <w:r w:rsidRPr="00850F11">
        <w:rPr>
          <w:rStyle w:val="StyleUnderline"/>
        </w:rPr>
        <w:t xml:space="preserve"> broaden an </w:t>
      </w:r>
      <w:r w:rsidRPr="00087B56">
        <w:rPr>
          <w:rStyle w:val="StyleUnderline"/>
          <w:highlight w:val="yellow"/>
        </w:rPr>
        <w:t>assault</w:t>
      </w:r>
      <w:r w:rsidRPr="00850F11">
        <w:rPr>
          <w:rStyle w:val="StyleUnderline"/>
        </w:rPr>
        <w:t xml:space="preserve"> on </w:t>
      </w:r>
      <w:r w:rsidRPr="00087B56">
        <w:rPr>
          <w:rStyle w:val="StyleUnderline"/>
          <w:highlight w:val="yellow"/>
        </w:rPr>
        <w:t xml:space="preserve">the President and </w:t>
      </w:r>
      <w:r w:rsidRPr="00087B56">
        <w:rPr>
          <w:rStyle w:val="Emphasis"/>
          <w:highlight w:val="yellow"/>
        </w:rPr>
        <w:t>enliven their</w:t>
      </w:r>
      <w:r w:rsidRPr="00850F11">
        <w:rPr>
          <w:rStyle w:val="Emphasis"/>
        </w:rPr>
        <w:t xml:space="preserve"> own </w:t>
      </w:r>
      <w:r w:rsidRPr="00087B56">
        <w:rPr>
          <w:rStyle w:val="Emphasis"/>
          <w:highlight w:val="yellow"/>
        </w:rPr>
        <w:t>base</w:t>
      </w:r>
      <w:r w:rsidRPr="00850F11">
        <w:rPr>
          <w:rStyle w:val="Emphasis"/>
        </w:rPr>
        <w:t xml:space="preserve"> voters</w:t>
      </w:r>
      <w:r w:rsidRPr="004665FB">
        <w:rPr>
          <w:sz w:val="16"/>
        </w:rPr>
        <w:t>.</w:t>
      </w:r>
    </w:p>
    <w:p w14:paraId="0BFA8094" w14:textId="77777777" w:rsidR="000A35A2" w:rsidRDefault="000A35A2" w:rsidP="000A35A2"/>
    <w:p w14:paraId="7C2E1B01" w14:textId="7C95D0CB" w:rsidR="000A35A2" w:rsidRDefault="00574A21" w:rsidP="000A35A2">
      <w:pPr>
        <w:pStyle w:val="Heading4"/>
      </w:pPr>
      <w:r>
        <w:t>C</w:t>
      </w:r>
      <w:r w:rsidR="000A35A2">
        <w:t xml:space="preserve">urrent GOP strategy could cost both majorities </w:t>
      </w:r>
    </w:p>
    <w:p w14:paraId="0FCEE216" w14:textId="77777777" w:rsidR="000A35A2" w:rsidRDefault="000A35A2" w:rsidP="000A35A2">
      <w:r>
        <w:t xml:space="preserve">Ali </w:t>
      </w:r>
      <w:proofErr w:type="spellStart"/>
      <w:r w:rsidRPr="003026B5">
        <w:rPr>
          <w:rStyle w:val="Style13ptBold"/>
        </w:rPr>
        <w:t>Noorani</w:t>
      </w:r>
      <w:proofErr w:type="spellEnd"/>
      <w:r w:rsidRPr="003026B5">
        <w:rPr>
          <w:rStyle w:val="Style13ptBold"/>
        </w:rPr>
        <w:t xml:space="preserve"> 18</w:t>
      </w:r>
      <w:r>
        <w:t>, executive director of the National Immigration Forum, 2-28-18, “If the GOP loses the House, immigration will be the reason why,” http://thehill.com/opinion/immigration/376033-if-the-gop-loses-the-house-immigration-will-be-the-reason-why</w:t>
      </w:r>
    </w:p>
    <w:p w14:paraId="0EC42F0D" w14:textId="77777777" w:rsidR="000A35A2" w:rsidRPr="00E51206" w:rsidRDefault="000A35A2" w:rsidP="000A35A2">
      <w:pPr>
        <w:rPr>
          <w:sz w:val="16"/>
        </w:rPr>
      </w:pPr>
      <w:r w:rsidRPr="00CF219A">
        <w:rPr>
          <w:rStyle w:val="StyleUnderline"/>
          <w:highlight w:val="yellow"/>
        </w:rPr>
        <w:t>The</w:t>
      </w:r>
      <w:r w:rsidRPr="00E51206">
        <w:rPr>
          <w:rStyle w:val="StyleUnderline"/>
        </w:rPr>
        <w:t xml:space="preserve"> problem for the </w:t>
      </w:r>
      <w:r w:rsidRPr="00CF219A">
        <w:rPr>
          <w:rStyle w:val="StyleUnderline"/>
          <w:highlight w:val="yellow"/>
        </w:rPr>
        <w:t>GOP</w:t>
      </w:r>
      <w:r w:rsidRPr="00E51206">
        <w:rPr>
          <w:rStyle w:val="StyleUnderline"/>
        </w:rPr>
        <w:t xml:space="preserve"> is that this </w:t>
      </w:r>
      <w:proofErr w:type="gramStart"/>
      <w:r w:rsidRPr="00E51206">
        <w:rPr>
          <w:rStyle w:val="StyleUnderline"/>
        </w:rPr>
        <w:t xml:space="preserve">particular </w:t>
      </w:r>
      <w:r w:rsidRPr="00CF219A">
        <w:rPr>
          <w:rStyle w:val="StyleUnderline"/>
          <w:highlight w:val="yellow"/>
        </w:rPr>
        <w:t>anti-</w:t>
      </w:r>
      <w:proofErr w:type="gramEnd"/>
      <w:r w:rsidRPr="00CF219A">
        <w:rPr>
          <w:rStyle w:val="StyleUnderline"/>
          <w:highlight w:val="yellow"/>
        </w:rPr>
        <w:t>immigrant message</w:t>
      </w:r>
      <w:r w:rsidRPr="00E51206">
        <w:rPr>
          <w:sz w:val="16"/>
        </w:rPr>
        <w:t xml:space="preserve">, on the heels of so many before it, </w:t>
      </w:r>
      <w:r w:rsidRPr="00CF219A">
        <w:rPr>
          <w:rStyle w:val="StyleUnderline"/>
          <w:highlight w:val="yellow"/>
        </w:rPr>
        <w:t>is</w:t>
      </w:r>
      <w:r w:rsidRPr="00E51206">
        <w:rPr>
          <w:sz w:val="16"/>
        </w:rPr>
        <w:t xml:space="preserve"> also </w:t>
      </w:r>
      <w:r w:rsidRPr="00CF219A">
        <w:rPr>
          <w:rStyle w:val="StyleUnderline"/>
          <w:highlight w:val="yellow"/>
        </w:rPr>
        <w:t>being</w:t>
      </w:r>
      <w:r w:rsidRPr="00E51206">
        <w:rPr>
          <w:rStyle w:val="StyleUnderline"/>
        </w:rPr>
        <w:t xml:space="preserve"> </w:t>
      </w:r>
      <w:r w:rsidRPr="00CF219A">
        <w:rPr>
          <w:rStyle w:val="StyleUnderline"/>
          <w:highlight w:val="yellow"/>
        </w:rPr>
        <w:t>heard by</w:t>
      </w:r>
      <w:r w:rsidRPr="00E51206">
        <w:rPr>
          <w:rStyle w:val="StyleUnderline"/>
        </w:rPr>
        <w:t xml:space="preserve"> suburban </w:t>
      </w:r>
      <w:r w:rsidRPr="00CF219A">
        <w:rPr>
          <w:rStyle w:val="StyleUnderline"/>
          <w:highlight w:val="yellow"/>
        </w:rPr>
        <w:t xml:space="preserve">voters in </w:t>
      </w:r>
      <w:r w:rsidRPr="00CF219A">
        <w:rPr>
          <w:rStyle w:val="Emphasis"/>
          <w:highlight w:val="yellow"/>
        </w:rPr>
        <w:t>swing</w:t>
      </w:r>
      <w:r w:rsidRPr="00E51206">
        <w:rPr>
          <w:rStyle w:val="Emphasis"/>
        </w:rPr>
        <w:t xml:space="preserve"> House </w:t>
      </w:r>
      <w:r w:rsidRPr="00CF219A">
        <w:rPr>
          <w:rStyle w:val="Emphasis"/>
          <w:highlight w:val="yellow"/>
        </w:rPr>
        <w:t>districts</w:t>
      </w:r>
      <w:r w:rsidRPr="00E51206">
        <w:rPr>
          <w:rStyle w:val="StyleUnderline"/>
        </w:rPr>
        <w:t xml:space="preserve"> nationwide —</w:t>
      </w:r>
      <w:r w:rsidRPr="00E51206">
        <w:rPr>
          <w:sz w:val="16"/>
        </w:rPr>
        <w:t xml:space="preserve"> </w:t>
      </w:r>
      <w:r w:rsidRPr="00E51206">
        <w:rPr>
          <w:rStyle w:val="StyleUnderline"/>
        </w:rPr>
        <w:t xml:space="preserve">the very people in the very districts </w:t>
      </w:r>
      <w:r w:rsidRPr="00CF219A">
        <w:rPr>
          <w:rStyle w:val="StyleUnderline"/>
          <w:highlight w:val="yellow"/>
        </w:rPr>
        <w:t xml:space="preserve">who are poised to </w:t>
      </w:r>
      <w:r w:rsidRPr="00CF219A">
        <w:rPr>
          <w:rStyle w:val="Emphasis"/>
          <w:highlight w:val="yellow"/>
        </w:rPr>
        <w:t>flip the House</w:t>
      </w:r>
      <w:r w:rsidRPr="00E51206">
        <w:rPr>
          <w:rStyle w:val="Emphasis"/>
        </w:rPr>
        <w:t xml:space="preserve"> back to Democratic control.</w:t>
      </w:r>
      <w:r w:rsidRPr="00E51206">
        <w:rPr>
          <w:sz w:val="16"/>
        </w:rPr>
        <w:t xml:space="preserve"> </w:t>
      </w:r>
    </w:p>
    <w:p w14:paraId="174DBD06" w14:textId="77777777" w:rsidR="000A35A2" w:rsidRPr="00E51206" w:rsidRDefault="000A35A2" w:rsidP="000A35A2">
      <w:pPr>
        <w:rPr>
          <w:sz w:val="16"/>
        </w:rPr>
      </w:pPr>
      <w:r w:rsidRPr="00E51206">
        <w:rPr>
          <w:sz w:val="16"/>
        </w:rPr>
        <w:t xml:space="preserve">For all the talk about Obama-Trump voters, </w:t>
      </w:r>
      <w:r w:rsidRPr="00E51206">
        <w:rPr>
          <w:rStyle w:val="StyleUnderline"/>
        </w:rPr>
        <w:t xml:space="preserve">there is a significant cohort of Romney-Clinton voters clustered in swing, </w:t>
      </w:r>
      <w:r w:rsidRPr="00CF219A">
        <w:rPr>
          <w:rStyle w:val="StyleUnderline"/>
          <w:highlight w:val="yellow"/>
        </w:rPr>
        <w:t>suburban districts</w:t>
      </w:r>
      <w:r w:rsidRPr="00E51206">
        <w:rPr>
          <w:rStyle w:val="StyleUnderline"/>
        </w:rPr>
        <w:t xml:space="preserve"> across red and blue states. These are educated</w:t>
      </w:r>
      <w:r w:rsidRPr="00E51206">
        <w:rPr>
          <w:sz w:val="16"/>
        </w:rPr>
        <w:t xml:space="preserve">, well-off, </w:t>
      </w:r>
      <w:r w:rsidRPr="00E51206">
        <w:rPr>
          <w:rStyle w:val="StyleUnderline"/>
        </w:rPr>
        <w:t xml:space="preserve">primarily white Americans in diverse communities who </w:t>
      </w:r>
      <w:r w:rsidRPr="00CF219A">
        <w:rPr>
          <w:rStyle w:val="StyleUnderline"/>
          <w:highlight w:val="yellow"/>
        </w:rPr>
        <w:t xml:space="preserve">are </w:t>
      </w:r>
      <w:r w:rsidRPr="00CF219A">
        <w:rPr>
          <w:rStyle w:val="Emphasis"/>
          <w:highlight w:val="yellow"/>
        </w:rPr>
        <w:t>turned off by nativist rhetoric</w:t>
      </w:r>
      <w:r w:rsidRPr="00E51206">
        <w:rPr>
          <w:rStyle w:val="StyleUnderline"/>
        </w:rPr>
        <w:t xml:space="preserve"> and policy</w:t>
      </w:r>
      <w:r w:rsidRPr="00E51206">
        <w:rPr>
          <w:sz w:val="16"/>
        </w:rPr>
        <w:t xml:space="preserve">. In 2016, as Politico’s Jesse Ferguson pointed out, </w:t>
      </w:r>
      <w:r w:rsidRPr="00E51206">
        <w:rPr>
          <w:rStyle w:val="StyleUnderline"/>
        </w:rPr>
        <w:t>Clinton won communities that have historically been written off by Democrats</w:t>
      </w:r>
      <w:r w:rsidRPr="00E51206">
        <w:rPr>
          <w:sz w:val="16"/>
        </w:rPr>
        <w:t>, “places like California’s Orange County, Utah’s Salt Lake County, Texas’ Fort Bend County and Georgia’s Gwinnett and Cobb Counties.”</w:t>
      </w:r>
    </w:p>
    <w:p w14:paraId="1C59449B" w14:textId="77777777" w:rsidR="000A35A2" w:rsidRPr="00E51206" w:rsidRDefault="000A35A2" w:rsidP="000A35A2">
      <w:pPr>
        <w:rPr>
          <w:sz w:val="16"/>
        </w:rPr>
      </w:pPr>
      <w:r w:rsidRPr="00E51206">
        <w:rPr>
          <w:sz w:val="16"/>
        </w:rPr>
        <w:t>Just look at Republican John Culberson’s 7th district in Texas, which includes wealthy enclaves of Houston and upscale suburbs. CNN’s Ron Brownstein puts this district in his “</w:t>
      </w:r>
      <w:proofErr w:type="spellStart"/>
      <w:r w:rsidRPr="00E51206">
        <w:rPr>
          <w:sz w:val="16"/>
        </w:rPr>
        <w:t>Romneyland</w:t>
      </w:r>
      <w:proofErr w:type="spellEnd"/>
      <w:r w:rsidRPr="00E51206">
        <w:rPr>
          <w:sz w:val="16"/>
        </w:rPr>
        <w:t>” category; a district that went to Romney by more than 20 points in 2012, and broke for Clinton by a point in 2016. Houston, which was devastated by Hurricane Harvey, has relied on immigrant workers to literally help rebuild the city. To put a finer point on it, the voters in Texas’ 7th District know and rely on the very immigrants the Trump administration would like to deport.</w:t>
      </w:r>
    </w:p>
    <w:p w14:paraId="27A9B558" w14:textId="77777777" w:rsidR="000A35A2" w:rsidRPr="00E51206" w:rsidRDefault="000A35A2" w:rsidP="000A35A2">
      <w:pPr>
        <w:rPr>
          <w:sz w:val="16"/>
        </w:rPr>
      </w:pPr>
      <w:r w:rsidRPr="00E51206">
        <w:rPr>
          <w:rStyle w:val="StyleUnderline"/>
        </w:rPr>
        <w:t>The failed campaigns of Republicans Ed Gillespie in 2017</w:t>
      </w:r>
      <w:r w:rsidRPr="00E51206">
        <w:rPr>
          <w:sz w:val="16"/>
        </w:rPr>
        <w:t xml:space="preserve"> (who conflated immigrants with MS-13), </w:t>
      </w:r>
      <w:r w:rsidRPr="00E51206">
        <w:rPr>
          <w:rStyle w:val="StyleUnderline"/>
        </w:rPr>
        <w:t xml:space="preserve">Mitt Romney in 2012 </w:t>
      </w:r>
      <w:r w:rsidRPr="00E51206">
        <w:rPr>
          <w:sz w:val="16"/>
        </w:rPr>
        <w:t xml:space="preserve">(who proposed “self-deportation”), </w:t>
      </w:r>
      <w:r w:rsidRPr="00E51206">
        <w:rPr>
          <w:rStyle w:val="StyleUnderline"/>
        </w:rPr>
        <w:t>and Sharon Angle</w:t>
      </w:r>
      <w:r w:rsidRPr="00E51206">
        <w:rPr>
          <w:sz w:val="16"/>
        </w:rPr>
        <w:t xml:space="preserve"> (whose nativist appeals fell short against Harry Reid in 2010) — </w:t>
      </w:r>
      <w:r w:rsidRPr="00E51206">
        <w:rPr>
          <w:rStyle w:val="StyleUnderline"/>
        </w:rPr>
        <w:t>are</w:t>
      </w:r>
      <w:r w:rsidRPr="00E51206">
        <w:rPr>
          <w:sz w:val="16"/>
        </w:rPr>
        <w:t xml:space="preserve"> the most </w:t>
      </w:r>
      <w:r w:rsidRPr="00E51206">
        <w:rPr>
          <w:rStyle w:val="StyleUnderline"/>
        </w:rPr>
        <w:t>noteworthy harbingers of what may come in November</w:t>
      </w:r>
      <w:r w:rsidRPr="00E51206">
        <w:rPr>
          <w:sz w:val="16"/>
        </w:rPr>
        <w:t>. According to Cook’s Political report, 25 Republican districts are either leaning Democratic or are toss-ups. Some models show Democrats picking up an astounding 45-50 seats (they only need 24 to take back the House).</w:t>
      </w:r>
    </w:p>
    <w:p w14:paraId="349EABF0" w14:textId="77777777" w:rsidR="000A35A2" w:rsidRPr="00E51206" w:rsidRDefault="000A35A2" w:rsidP="000A35A2">
      <w:pPr>
        <w:rPr>
          <w:sz w:val="16"/>
        </w:rPr>
      </w:pPr>
      <w:r w:rsidRPr="004F71BF">
        <w:rPr>
          <w:rStyle w:val="StyleUnderline"/>
          <w:highlight w:val="yellow"/>
        </w:rPr>
        <w:t>When you add</w:t>
      </w:r>
      <w:r w:rsidRPr="00E51206">
        <w:rPr>
          <w:rStyle w:val="StyleUnderline"/>
        </w:rPr>
        <w:t xml:space="preserve"> up the </w:t>
      </w:r>
      <w:r w:rsidRPr="004F71BF">
        <w:rPr>
          <w:rStyle w:val="Emphasis"/>
          <w:highlight w:val="yellow"/>
        </w:rPr>
        <w:t>energy of Dem</w:t>
      </w:r>
      <w:r w:rsidRPr="00E51206">
        <w:rPr>
          <w:rStyle w:val="Emphasis"/>
        </w:rPr>
        <w:t xml:space="preserve">ocratic </w:t>
      </w:r>
      <w:r w:rsidRPr="004F71BF">
        <w:rPr>
          <w:rStyle w:val="Emphasis"/>
          <w:highlight w:val="yellow"/>
        </w:rPr>
        <w:t>voters</w:t>
      </w:r>
      <w:r w:rsidRPr="00E51206">
        <w:rPr>
          <w:rStyle w:val="StyleUnderline"/>
        </w:rPr>
        <w:t xml:space="preserve">, </w:t>
      </w:r>
      <w:r w:rsidRPr="004F71BF">
        <w:rPr>
          <w:rStyle w:val="StyleUnderline"/>
          <w:highlight w:val="yellow"/>
        </w:rPr>
        <w:t>with</w:t>
      </w:r>
      <w:r w:rsidRPr="00E51206">
        <w:rPr>
          <w:rStyle w:val="StyleUnderline"/>
        </w:rPr>
        <w:t xml:space="preserve"> the </w:t>
      </w:r>
      <w:r w:rsidRPr="004F71BF">
        <w:rPr>
          <w:rStyle w:val="StyleUnderline"/>
          <w:highlight w:val="yellow"/>
        </w:rPr>
        <w:t>concern</w:t>
      </w:r>
      <w:r w:rsidRPr="00E51206">
        <w:rPr>
          <w:rStyle w:val="StyleUnderline"/>
        </w:rPr>
        <w:t xml:space="preserve"> among suburbanites for the limbo Dreamers face and the mean-spirited rhetoric the White House continues pushing,</w:t>
      </w:r>
      <w:r w:rsidRPr="00E51206">
        <w:rPr>
          <w:sz w:val="16"/>
        </w:rPr>
        <w:t xml:space="preserve"> </w:t>
      </w:r>
      <w:r w:rsidRPr="004F71BF">
        <w:rPr>
          <w:rStyle w:val="Emphasis"/>
          <w:highlight w:val="yellow"/>
        </w:rPr>
        <w:t>a perfect storm is brewing</w:t>
      </w:r>
      <w:r w:rsidRPr="00E51206">
        <w:rPr>
          <w:rStyle w:val="Emphasis"/>
        </w:rPr>
        <w:t>.</w:t>
      </w:r>
    </w:p>
    <w:p w14:paraId="4636EE27" w14:textId="77777777" w:rsidR="000A35A2" w:rsidRPr="00E51206" w:rsidRDefault="000A35A2" w:rsidP="000A35A2">
      <w:pPr>
        <w:rPr>
          <w:sz w:val="16"/>
        </w:rPr>
      </w:pPr>
      <w:proofErr w:type="gramStart"/>
      <w:r w:rsidRPr="00E51206">
        <w:rPr>
          <w:sz w:val="16"/>
        </w:rPr>
        <w:t>This is why</w:t>
      </w:r>
      <w:proofErr w:type="gramEnd"/>
      <w:r w:rsidRPr="00E51206">
        <w:rPr>
          <w:sz w:val="16"/>
        </w:rPr>
        <w:t xml:space="preserve"> nearly two dozen House Republicans held a press conference calling on Speaker Ryan to move Dreamer legislation a few months back. </w:t>
      </w:r>
      <w:r w:rsidRPr="00E51206">
        <w:rPr>
          <w:rStyle w:val="StyleUnderline"/>
        </w:rPr>
        <w:t>It’s</w:t>
      </w:r>
      <w:r w:rsidRPr="00E51206">
        <w:rPr>
          <w:sz w:val="16"/>
        </w:rPr>
        <w:t xml:space="preserve"> also </w:t>
      </w:r>
      <w:r w:rsidRPr="00E51206">
        <w:rPr>
          <w:rStyle w:val="StyleUnderline"/>
        </w:rPr>
        <w:t xml:space="preserve">why Trump’s squandering of his Nixon-goes-to-China moment, that would provide him with a </w:t>
      </w:r>
      <w:r w:rsidRPr="00E51206">
        <w:rPr>
          <w:rStyle w:val="Emphasis"/>
        </w:rPr>
        <w:t>bipartisan victory</w:t>
      </w:r>
      <w:r w:rsidRPr="00E51206">
        <w:rPr>
          <w:rStyle w:val="StyleUnderline"/>
        </w:rPr>
        <w:t xml:space="preserve"> that</w:t>
      </w:r>
      <w:r w:rsidRPr="00E51206">
        <w:rPr>
          <w:sz w:val="16"/>
        </w:rPr>
        <w:t xml:space="preserve"> </w:t>
      </w:r>
      <w:r w:rsidRPr="00E51206">
        <w:rPr>
          <w:rStyle w:val="StyleUnderline"/>
        </w:rPr>
        <w:t>neither George W. Bush nor Barack Obama could achieve, is so disappointing.</w:t>
      </w:r>
      <w:r w:rsidRPr="00E51206">
        <w:rPr>
          <w:sz w:val="16"/>
        </w:rPr>
        <w:t xml:space="preserve"> </w:t>
      </w:r>
    </w:p>
    <w:p w14:paraId="445B3173" w14:textId="77777777" w:rsidR="000A35A2" w:rsidRPr="00E51206" w:rsidRDefault="000A35A2" w:rsidP="000A35A2">
      <w:pPr>
        <w:rPr>
          <w:sz w:val="16"/>
        </w:rPr>
      </w:pPr>
      <w:r w:rsidRPr="00E51206">
        <w:rPr>
          <w:rStyle w:val="StyleUnderline"/>
        </w:rPr>
        <w:t>None of this was inevitable for Republicans.</w:t>
      </w:r>
      <w:r w:rsidRPr="00E51206">
        <w:rPr>
          <w:sz w:val="16"/>
        </w:rPr>
        <w:t xml:space="preserve"> </w:t>
      </w:r>
      <w:r w:rsidRPr="00E51206">
        <w:rPr>
          <w:rStyle w:val="StyleUnderline"/>
        </w:rPr>
        <w:t>With the strongest economy in two decades, a tax cut that is becoming more popular, and a foreign policy that most Americans support,</w:t>
      </w:r>
      <w:r w:rsidRPr="00E51206">
        <w:rPr>
          <w:sz w:val="16"/>
        </w:rPr>
        <w:t xml:space="preserve"> </w:t>
      </w:r>
      <w:r w:rsidRPr="004F71BF">
        <w:rPr>
          <w:rStyle w:val="Emphasis"/>
          <w:highlight w:val="yellow"/>
        </w:rPr>
        <w:t>the House should not be in play</w:t>
      </w:r>
      <w:r w:rsidRPr="00E51206">
        <w:rPr>
          <w:sz w:val="16"/>
        </w:rPr>
        <w:t xml:space="preserve">. </w:t>
      </w:r>
      <w:r w:rsidRPr="004F71BF">
        <w:rPr>
          <w:rStyle w:val="StyleUnderline"/>
          <w:highlight w:val="yellow"/>
        </w:rPr>
        <w:t>But</w:t>
      </w:r>
      <w:r w:rsidRPr="00E51206">
        <w:rPr>
          <w:rStyle w:val="StyleUnderline"/>
        </w:rPr>
        <w:t xml:space="preserve"> it </w:t>
      </w:r>
      <w:r w:rsidRPr="004F71BF">
        <w:rPr>
          <w:rStyle w:val="StyleUnderline"/>
          <w:highlight w:val="yellow"/>
        </w:rPr>
        <w:t>is</w:t>
      </w:r>
      <w:r w:rsidRPr="00E51206">
        <w:rPr>
          <w:rStyle w:val="StyleUnderline"/>
        </w:rPr>
        <w:t>,</w:t>
      </w:r>
      <w:r w:rsidRPr="00E51206">
        <w:rPr>
          <w:sz w:val="16"/>
        </w:rPr>
        <w:t xml:space="preserve"> and </w:t>
      </w:r>
      <w:r w:rsidRPr="004F71BF">
        <w:rPr>
          <w:rStyle w:val="StyleUnderline"/>
          <w:highlight w:val="yellow"/>
        </w:rPr>
        <w:t>to a</w:t>
      </w:r>
      <w:r w:rsidRPr="00E51206">
        <w:rPr>
          <w:rStyle w:val="StyleUnderline"/>
        </w:rPr>
        <w:t xml:space="preserve"> very </w:t>
      </w:r>
      <w:r w:rsidRPr="004F71BF">
        <w:rPr>
          <w:rStyle w:val="StyleUnderline"/>
          <w:highlight w:val="yellow"/>
        </w:rPr>
        <w:t>large degree</w:t>
      </w:r>
      <w:r w:rsidRPr="00E51206">
        <w:rPr>
          <w:rStyle w:val="StyleUnderline"/>
        </w:rPr>
        <w:t>,</w:t>
      </w:r>
      <w:r w:rsidRPr="00E51206">
        <w:rPr>
          <w:sz w:val="16"/>
        </w:rPr>
        <w:t xml:space="preserve"> </w:t>
      </w:r>
      <w:r w:rsidRPr="00E51206">
        <w:rPr>
          <w:rStyle w:val="StyleUnderline"/>
        </w:rPr>
        <w:t xml:space="preserve">it is </w:t>
      </w:r>
      <w:r w:rsidRPr="004F71BF">
        <w:rPr>
          <w:rStyle w:val="StyleUnderline"/>
          <w:highlight w:val="yellow"/>
        </w:rPr>
        <w:t>because of how Republicans are treating</w:t>
      </w:r>
      <w:r w:rsidRPr="00E51206">
        <w:rPr>
          <w:rStyle w:val="StyleUnderline"/>
        </w:rPr>
        <w:t xml:space="preserve"> the issue of </w:t>
      </w:r>
      <w:r w:rsidRPr="00F827BB">
        <w:rPr>
          <w:rStyle w:val="Emphasis"/>
          <w:highlight w:val="yellow"/>
        </w:rPr>
        <w:t>immigration</w:t>
      </w:r>
      <w:r w:rsidRPr="00F827BB">
        <w:rPr>
          <w:sz w:val="16"/>
          <w:highlight w:val="yellow"/>
        </w:rPr>
        <w:t>.</w:t>
      </w:r>
    </w:p>
    <w:p w14:paraId="7984D61A" w14:textId="77777777" w:rsidR="000A35A2" w:rsidRPr="00E51206" w:rsidRDefault="000A35A2" w:rsidP="000A35A2">
      <w:pPr>
        <w:rPr>
          <w:sz w:val="16"/>
        </w:rPr>
      </w:pPr>
      <w:r w:rsidRPr="00E51206">
        <w:rPr>
          <w:rStyle w:val="StyleUnderline"/>
        </w:rPr>
        <w:t>According to polls,</w:t>
      </w:r>
      <w:r w:rsidRPr="00E51206">
        <w:rPr>
          <w:sz w:val="16"/>
        </w:rPr>
        <w:t xml:space="preserve"> </w:t>
      </w:r>
      <w:r w:rsidRPr="00E51206">
        <w:rPr>
          <w:rStyle w:val="StyleUnderline"/>
        </w:rPr>
        <w:t>nearly 90 percent of Americans support the protection of DACA recipients.</w:t>
      </w:r>
      <w:r w:rsidRPr="00E51206">
        <w:rPr>
          <w:sz w:val="16"/>
        </w:rPr>
        <w:t xml:space="preserve"> Evangelicals, who make up a quarter of Americans and an influential conservative voting bloc, have been very vocal that any GOP immigration reform measure include protections for dreamers, and protection of families.</w:t>
      </w:r>
    </w:p>
    <w:p w14:paraId="78168EAA" w14:textId="77777777" w:rsidR="000A35A2" w:rsidRPr="00E51206" w:rsidRDefault="000A35A2" w:rsidP="000A35A2">
      <w:pPr>
        <w:rPr>
          <w:sz w:val="16"/>
        </w:rPr>
      </w:pPr>
      <w:r w:rsidRPr="00E51206">
        <w:rPr>
          <w:rStyle w:val="StyleUnderline"/>
        </w:rPr>
        <w:t>Key portions of the Republican electorate,</w:t>
      </w:r>
      <w:r w:rsidRPr="00E51206">
        <w:rPr>
          <w:sz w:val="16"/>
        </w:rPr>
        <w:t xml:space="preserve"> from business leaders, to law enforcement, to the faith-community </w:t>
      </w:r>
      <w:r w:rsidRPr="00E51206">
        <w:rPr>
          <w:rStyle w:val="StyleUnderline"/>
        </w:rPr>
        <w:t>are unified in their goal of passing common-sense reform that protects Dreamers and secures the border</w:t>
      </w:r>
      <w:r w:rsidRPr="00E51206">
        <w:rPr>
          <w:sz w:val="16"/>
        </w:rPr>
        <w:t>. A consensus deal is not only the right thing to do politically, it’s the right thing to do morally, and it is in the best interest of American workers and their families.</w:t>
      </w:r>
    </w:p>
    <w:p w14:paraId="146C0D44" w14:textId="77777777" w:rsidR="000A35A2" w:rsidRPr="00E51206" w:rsidRDefault="000A35A2" w:rsidP="000A35A2">
      <w:pPr>
        <w:rPr>
          <w:sz w:val="16"/>
        </w:rPr>
      </w:pPr>
      <w:r w:rsidRPr="00E51206">
        <w:rPr>
          <w:sz w:val="16"/>
        </w:rPr>
        <w:lastRenderedPageBreak/>
        <w:t>You don’t have to look much further than Trump’s reading of “The Snake” to a raucous CPAC audience to understand why his administration no longer believes we should be a nation of immigrants. The president sees immigrants as threats, takers, as, ultimately, something other than Americans.</w:t>
      </w:r>
    </w:p>
    <w:p w14:paraId="1045A6C6" w14:textId="77777777" w:rsidR="000A35A2" w:rsidRPr="00E51206" w:rsidRDefault="000A35A2" w:rsidP="000A35A2">
      <w:pPr>
        <w:rPr>
          <w:sz w:val="16"/>
        </w:rPr>
      </w:pPr>
      <w:r w:rsidRPr="00E51206">
        <w:rPr>
          <w:sz w:val="16"/>
        </w:rPr>
        <w:t>Fortunately, for voters across the country, particularly those in fast changing suburban districts, immigrants are something else. They are our children’s best friend, the family one pew over at church, the owner of the well-kept home down the street. Immigrants and their children are the founders of 43 percent of Fortune 500 companies.</w:t>
      </w:r>
    </w:p>
    <w:p w14:paraId="5B1BAED4" w14:textId="77777777" w:rsidR="000A35A2" w:rsidRDefault="000A35A2" w:rsidP="000A35A2">
      <w:r w:rsidRPr="00E51206">
        <w:rPr>
          <w:rStyle w:val="StyleUnderline"/>
        </w:rPr>
        <w:t xml:space="preserve">Through his rhetoric and actions, </w:t>
      </w:r>
      <w:r w:rsidRPr="004F71BF">
        <w:rPr>
          <w:rStyle w:val="StyleUnderline"/>
          <w:highlight w:val="yellow"/>
        </w:rPr>
        <w:t>Trump is passing up a chance</w:t>
      </w:r>
      <w:r w:rsidRPr="00E51206">
        <w:rPr>
          <w:rStyle w:val="StyleUnderline"/>
        </w:rPr>
        <w:t xml:space="preserve"> to make history </w:t>
      </w:r>
      <w:r w:rsidRPr="004F71BF">
        <w:rPr>
          <w:rStyle w:val="StyleUnderline"/>
          <w:highlight w:val="yellow"/>
        </w:rPr>
        <w:t xml:space="preserve">and </w:t>
      </w:r>
      <w:r w:rsidRPr="004F71BF">
        <w:rPr>
          <w:rStyle w:val="Emphasis"/>
          <w:highlight w:val="yellow"/>
        </w:rPr>
        <w:t>putting Republican majorities at risk</w:t>
      </w:r>
      <w:r>
        <w:t>.</w:t>
      </w:r>
    </w:p>
    <w:p w14:paraId="500EDDFF" w14:textId="1A77E5B3" w:rsidR="000A35A2" w:rsidRDefault="000A35A2" w:rsidP="00A70E8F"/>
    <w:p w14:paraId="04B3B183" w14:textId="1BD5734D" w:rsidR="00574A21" w:rsidRDefault="00574A21" w:rsidP="00574A21">
      <w:pPr>
        <w:pStyle w:val="Heading4"/>
      </w:pPr>
      <w:r>
        <w:t>But fixing immigration key to holding Congress</w:t>
      </w:r>
      <w:r w:rsidR="00B729AA">
        <w:t>---</w:t>
      </w:r>
      <w:r w:rsidR="00616C8B">
        <w:t>nationalist immigration rhetoric works for base voters who are committed to Trump but distancing from Trump key to victory for moderate Republicans in tight races</w:t>
      </w:r>
    </w:p>
    <w:p w14:paraId="61744D14" w14:textId="42F14833" w:rsidR="00574A21" w:rsidRDefault="00574A21" w:rsidP="00574A21">
      <w:r>
        <w:t xml:space="preserve">Linda </w:t>
      </w:r>
      <w:r w:rsidRPr="00FE55D0">
        <w:rPr>
          <w:rStyle w:val="Style13ptBold"/>
        </w:rPr>
        <w:t>Feldman 18</w:t>
      </w:r>
      <w:r>
        <w:t xml:space="preserve">, staff writer at the Christian Science Monitor, 5-15-18, “A new push on immigration roils the midterms – and House Republicans,” </w:t>
      </w:r>
      <w:hyperlink r:id="rId6" w:history="1">
        <w:r w:rsidR="00FE55D0" w:rsidRPr="0001397E">
          <w:rPr>
            <w:rStyle w:val="Hyperlink"/>
          </w:rPr>
          <w:t>https://www.csmonitor.com/USA/Politics/2018/0515/A-new-push-on-immigration-roils-the-midterms-and-House-Republicans</w:t>
        </w:r>
      </w:hyperlink>
    </w:p>
    <w:p w14:paraId="76582A88" w14:textId="77777777" w:rsidR="00FE55D0" w:rsidRPr="00492E17" w:rsidRDefault="00FE55D0" w:rsidP="00FE55D0">
      <w:pPr>
        <w:rPr>
          <w:sz w:val="16"/>
        </w:rPr>
      </w:pPr>
      <w:r w:rsidRPr="00492E17">
        <w:rPr>
          <w:sz w:val="16"/>
        </w:rPr>
        <w:t>Two months ago, after passing an enormous spending bill to fund the government, Congress seemed all but done for the year – ready to wrap things up in Washington and focus on winning reelection at home.</w:t>
      </w:r>
    </w:p>
    <w:p w14:paraId="14A74009" w14:textId="77777777" w:rsidR="00FE55D0" w:rsidRPr="00492E17" w:rsidRDefault="00FE55D0" w:rsidP="00FE55D0">
      <w:pPr>
        <w:rPr>
          <w:sz w:val="16"/>
        </w:rPr>
      </w:pPr>
      <w:r w:rsidRPr="00492E17">
        <w:rPr>
          <w:sz w:val="16"/>
        </w:rPr>
        <w:t xml:space="preserve">But now, </w:t>
      </w:r>
      <w:r w:rsidRPr="00492E17">
        <w:rPr>
          <w:rStyle w:val="StyleUnderline"/>
          <w:highlight w:val="yellow"/>
        </w:rPr>
        <w:t>the midterm</w:t>
      </w:r>
      <w:r w:rsidRPr="00FE55D0">
        <w:rPr>
          <w:rStyle w:val="StyleUnderline"/>
        </w:rPr>
        <w:t xml:space="preserve"> election campaign</w:t>
      </w:r>
      <w:r w:rsidRPr="00492E17">
        <w:rPr>
          <w:sz w:val="16"/>
        </w:rPr>
        <w:t xml:space="preserve"> – </w:t>
      </w:r>
      <w:r w:rsidRPr="00492E17">
        <w:rPr>
          <w:rStyle w:val="StyleUnderline"/>
          <w:highlight w:val="yellow"/>
        </w:rPr>
        <w:t>and</w:t>
      </w:r>
      <w:r w:rsidRPr="00FE55D0">
        <w:rPr>
          <w:rStyle w:val="StyleUnderline"/>
        </w:rPr>
        <w:t xml:space="preserve"> the </w:t>
      </w:r>
      <w:r w:rsidRPr="00FE55D0">
        <w:rPr>
          <w:rStyle w:val="Emphasis"/>
        </w:rPr>
        <w:t xml:space="preserve">tight </w:t>
      </w:r>
      <w:r w:rsidRPr="00492E17">
        <w:rPr>
          <w:rStyle w:val="Emphasis"/>
          <w:highlight w:val="yellow"/>
        </w:rPr>
        <w:t>battle</w:t>
      </w:r>
      <w:r w:rsidRPr="00492E17">
        <w:rPr>
          <w:rStyle w:val="StyleUnderline"/>
          <w:highlight w:val="yellow"/>
        </w:rPr>
        <w:t xml:space="preserve"> for </w:t>
      </w:r>
      <w:r w:rsidRPr="00492E17">
        <w:rPr>
          <w:rStyle w:val="StyleUnderline"/>
        </w:rPr>
        <w:t>control</w:t>
      </w:r>
      <w:r w:rsidRPr="00FE55D0">
        <w:rPr>
          <w:rStyle w:val="StyleUnderline"/>
        </w:rPr>
        <w:t xml:space="preserve"> of </w:t>
      </w:r>
      <w:r w:rsidRPr="00492E17">
        <w:rPr>
          <w:rStyle w:val="StyleUnderline"/>
          <w:highlight w:val="yellow"/>
        </w:rPr>
        <w:t>the House</w:t>
      </w:r>
      <w:r w:rsidRPr="00492E17">
        <w:rPr>
          <w:sz w:val="16"/>
        </w:rPr>
        <w:t xml:space="preserve"> – </w:t>
      </w:r>
      <w:r w:rsidRPr="00492E17">
        <w:rPr>
          <w:rStyle w:val="StyleUnderline"/>
          <w:highlight w:val="yellow"/>
        </w:rPr>
        <w:t>is sparking a</w:t>
      </w:r>
      <w:r w:rsidRPr="00FE55D0">
        <w:rPr>
          <w:rStyle w:val="StyleUnderline"/>
        </w:rPr>
        <w:t xml:space="preserve"> late-season legislative </w:t>
      </w:r>
      <w:r w:rsidRPr="00492E17">
        <w:rPr>
          <w:rStyle w:val="StyleUnderline"/>
          <w:highlight w:val="yellow"/>
        </w:rPr>
        <w:t xml:space="preserve">push on </w:t>
      </w:r>
      <w:r w:rsidRPr="00492E17">
        <w:rPr>
          <w:rStyle w:val="Emphasis"/>
          <w:highlight w:val="yellow"/>
        </w:rPr>
        <w:t>immigration</w:t>
      </w:r>
      <w:r w:rsidRPr="00492E17">
        <w:rPr>
          <w:sz w:val="16"/>
        </w:rPr>
        <w:t xml:space="preserve">. </w:t>
      </w:r>
      <w:r w:rsidRPr="00FE55D0">
        <w:rPr>
          <w:rStyle w:val="StyleUnderline"/>
        </w:rPr>
        <w:t>An unusual effort by centrist House Republicans</w:t>
      </w:r>
      <w:r w:rsidRPr="00492E17">
        <w:rPr>
          <w:sz w:val="16"/>
        </w:rPr>
        <w:t xml:space="preserve"> to force votes on measures to help the so-called “Dreamers” is </w:t>
      </w:r>
      <w:r w:rsidRPr="00FE55D0">
        <w:rPr>
          <w:rStyle w:val="StyleUnderline"/>
        </w:rPr>
        <w:t>putting the GOP’s congressional leadership in a bind</w:t>
      </w:r>
      <w:r w:rsidRPr="00492E17">
        <w:rPr>
          <w:sz w:val="16"/>
        </w:rPr>
        <w:t>.</w:t>
      </w:r>
    </w:p>
    <w:p w14:paraId="7B5BBC8C" w14:textId="77777777" w:rsidR="00FE55D0" w:rsidRPr="00492E17" w:rsidRDefault="00FE55D0" w:rsidP="00FE55D0">
      <w:pPr>
        <w:rPr>
          <w:sz w:val="16"/>
        </w:rPr>
      </w:pPr>
      <w:r w:rsidRPr="00FE55D0">
        <w:rPr>
          <w:rStyle w:val="StyleUnderline"/>
        </w:rPr>
        <w:t>To supporters</w:t>
      </w:r>
      <w:r w:rsidRPr="00492E17">
        <w:rPr>
          <w:sz w:val="16"/>
        </w:rPr>
        <w:t xml:space="preserve"> of the maneuver, </w:t>
      </w:r>
      <w:r w:rsidRPr="00492E17">
        <w:rPr>
          <w:rStyle w:val="StyleUnderline"/>
          <w:highlight w:val="yellow"/>
        </w:rPr>
        <w:t>it represents</w:t>
      </w:r>
      <w:r w:rsidRPr="00FE55D0">
        <w:rPr>
          <w:rStyle w:val="StyleUnderline"/>
        </w:rPr>
        <w:t xml:space="preserve"> a boost for small-d democracy</w:t>
      </w:r>
      <w:r w:rsidRPr="00492E17">
        <w:rPr>
          <w:sz w:val="16"/>
        </w:rPr>
        <w:t xml:space="preserve"> – </w:t>
      </w:r>
      <w:r w:rsidRPr="00FE55D0">
        <w:rPr>
          <w:rStyle w:val="StyleUnderline"/>
        </w:rPr>
        <w:t xml:space="preserve">and </w:t>
      </w:r>
      <w:r w:rsidRPr="00492E17">
        <w:rPr>
          <w:rStyle w:val="StyleUnderline"/>
          <w:highlight w:val="yellow"/>
        </w:rPr>
        <w:t xml:space="preserve">the </w:t>
      </w:r>
      <w:r w:rsidRPr="00492E17">
        <w:rPr>
          <w:rStyle w:val="Emphasis"/>
          <w:highlight w:val="yellow"/>
        </w:rPr>
        <w:t>potential to save the</w:t>
      </w:r>
      <w:r w:rsidRPr="00FE55D0">
        <w:rPr>
          <w:rStyle w:val="Emphasis"/>
        </w:rPr>
        <w:t xml:space="preserve"> </w:t>
      </w:r>
      <w:r w:rsidRPr="00492E17">
        <w:rPr>
          <w:rStyle w:val="Emphasis"/>
          <w:highlight w:val="yellow"/>
        </w:rPr>
        <w:t>GOP’s</w:t>
      </w:r>
      <w:r w:rsidRPr="00FE55D0">
        <w:rPr>
          <w:rStyle w:val="Emphasis"/>
        </w:rPr>
        <w:t xml:space="preserve"> House </w:t>
      </w:r>
      <w:r w:rsidRPr="00492E17">
        <w:rPr>
          <w:rStyle w:val="Emphasis"/>
          <w:highlight w:val="yellow"/>
        </w:rPr>
        <w:t>majority</w:t>
      </w:r>
      <w:r w:rsidRPr="00492E17">
        <w:rPr>
          <w:rStyle w:val="StyleUnderline"/>
          <w:highlight w:val="yellow"/>
        </w:rPr>
        <w:t>.</w:t>
      </w:r>
      <w:r w:rsidRPr="00492E17">
        <w:rPr>
          <w:sz w:val="16"/>
        </w:rPr>
        <w:t xml:space="preserve"> To opponents, it’s a formula for disaster, exacerbating the party’s internal rift on a hot-button issue, while advancing liberal priorities.</w:t>
      </w:r>
    </w:p>
    <w:p w14:paraId="42BADF7D" w14:textId="77777777" w:rsidR="00FE55D0" w:rsidRPr="00492E17" w:rsidRDefault="00FE55D0" w:rsidP="00FE55D0">
      <w:pPr>
        <w:rPr>
          <w:sz w:val="16"/>
        </w:rPr>
      </w:pPr>
      <w:r w:rsidRPr="00492E17">
        <w:rPr>
          <w:sz w:val="16"/>
        </w:rPr>
        <w:t>At center stage are the Dreamers, young unauthorized immigrants who came to the US as children. Some 690,000 of them are currently protected from deportation by the Obama-era program known as Deferred Action for Childhood Arrivals, or DACA. President Trump ended DACA last September, and gave Congress six months to pass a replacement. Congress failed, although litigation has been keeping the program alive temporarily.</w:t>
      </w:r>
    </w:p>
    <w:p w14:paraId="6CF819C8" w14:textId="0DF31D62" w:rsidR="00FE55D0" w:rsidRPr="00492E17" w:rsidRDefault="00FE55D0" w:rsidP="00FE55D0">
      <w:pPr>
        <w:rPr>
          <w:sz w:val="16"/>
        </w:rPr>
      </w:pPr>
      <w:r w:rsidRPr="00492E17">
        <w:rPr>
          <w:sz w:val="16"/>
        </w:rPr>
        <w:t xml:space="preserve">Now, </w:t>
      </w:r>
      <w:r w:rsidRPr="00B729AA">
        <w:rPr>
          <w:rStyle w:val="StyleUnderline"/>
        </w:rPr>
        <w:t>some House GOP moderates facing tough reelection races are urging another attempt at a fix.</w:t>
      </w:r>
      <w:r w:rsidRPr="00492E17">
        <w:rPr>
          <w:sz w:val="16"/>
        </w:rPr>
        <w:t xml:space="preserve"> </w:t>
      </w:r>
      <w:r w:rsidRPr="00B729AA">
        <w:rPr>
          <w:rStyle w:val="StyleUnderline"/>
        </w:rPr>
        <w:t>As they and their supporters note,</w:t>
      </w:r>
      <w:r w:rsidRPr="00492E17">
        <w:rPr>
          <w:sz w:val="16"/>
        </w:rPr>
        <w:t xml:space="preserve"> </w:t>
      </w:r>
      <w:r w:rsidRPr="00492E17">
        <w:rPr>
          <w:rStyle w:val="StyleUnderline"/>
          <w:highlight w:val="yellow"/>
        </w:rPr>
        <w:t xml:space="preserve">helping Dreamers is </w:t>
      </w:r>
      <w:r w:rsidRPr="00492E17">
        <w:rPr>
          <w:rStyle w:val="Emphasis"/>
          <w:highlight w:val="yellow"/>
        </w:rPr>
        <w:t>popular</w:t>
      </w:r>
      <w:r w:rsidRPr="00B729AA">
        <w:rPr>
          <w:rStyle w:val="Emphasis"/>
        </w:rPr>
        <w:t xml:space="preserve"> with the public</w:t>
      </w:r>
      <w:r w:rsidRPr="00492E17">
        <w:rPr>
          <w:sz w:val="16"/>
        </w:rPr>
        <w:t>.</w:t>
      </w:r>
    </w:p>
    <w:p w14:paraId="60AA3C40" w14:textId="77777777" w:rsidR="00FE55D0" w:rsidRPr="00492E17" w:rsidRDefault="00FE55D0" w:rsidP="00FE55D0">
      <w:pPr>
        <w:rPr>
          <w:sz w:val="16"/>
        </w:rPr>
      </w:pPr>
      <w:r w:rsidRPr="00492E17">
        <w:rPr>
          <w:sz w:val="16"/>
        </w:rPr>
        <w:t>“A large majority of Americans support DACA, and there has to be a solution,” says Republican strategist Rick Tyler, a former adviser to ex-House Speaker Newt Gingrich and Sen. Ted Cruz (R) of Texas.</w:t>
      </w:r>
    </w:p>
    <w:p w14:paraId="1899BEAF" w14:textId="77777777" w:rsidR="00FE55D0" w:rsidRPr="00492E17" w:rsidRDefault="00FE55D0" w:rsidP="00FE55D0">
      <w:pPr>
        <w:rPr>
          <w:sz w:val="16"/>
        </w:rPr>
      </w:pPr>
      <w:r w:rsidRPr="00492E17">
        <w:rPr>
          <w:rStyle w:val="Emphasis"/>
          <w:highlight w:val="yellow"/>
        </w:rPr>
        <w:t>It</w:t>
      </w:r>
      <w:r w:rsidRPr="00B729AA">
        <w:rPr>
          <w:rStyle w:val="Emphasis"/>
        </w:rPr>
        <w:t xml:space="preserve"> also </w:t>
      </w:r>
      <w:r w:rsidRPr="00492E17">
        <w:rPr>
          <w:rStyle w:val="Emphasis"/>
          <w:highlight w:val="yellow"/>
        </w:rPr>
        <w:t>could be key to the</w:t>
      </w:r>
      <w:r w:rsidRPr="00B729AA">
        <w:rPr>
          <w:rStyle w:val="Emphasis"/>
        </w:rPr>
        <w:t xml:space="preserve"> GOP’s </w:t>
      </w:r>
      <w:r w:rsidRPr="00492E17">
        <w:rPr>
          <w:rStyle w:val="Emphasis"/>
          <w:highlight w:val="yellow"/>
        </w:rPr>
        <w:t>effort to keep the House</w:t>
      </w:r>
      <w:r w:rsidRPr="00B729AA">
        <w:rPr>
          <w:rStyle w:val="Emphasis"/>
        </w:rPr>
        <w:t xml:space="preserve"> majority</w:t>
      </w:r>
      <w:r w:rsidRPr="00492E17">
        <w:rPr>
          <w:sz w:val="16"/>
        </w:rPr>
        <w:t xml:space="preserve">. </w:t>
      </w:r>
      <w:r w:rsidRPr="00492E17">
        <w:rPr>
          <w:rStyle w:val="StyleUnderline"/>
          <w:highlight w:val="yellow"/>
        </w:rPr>
        <w:t>The</w:t>
      </w:r>
      <w:r w:rsidRPr="00B729AA">
        <w:rPr>
          <w:rStyle w:val="StyleUnderline"/>
        </w:rPr>
        <w:t xml:space="preserve"> rare </w:t>
      </w:r>
      <w:r w:rsidRPr="00492E17">
        <w:rPr>
          <w:rStyle w:val="StyleUnderline"/>
          <w:highlight w:val="yellow"/>
        </w:rPr>
        <w:t>maneuver to</w:t>
      </w:r>
      <w:r w:rsidRPr="00B729AA">
        <w:rPr>
          <w:rStyle w:val="StyleUnderline"/>
        </w:rPr>
        <w:t xml:space="preserve"> bypass leadership and </w:t>
      </w:r>
      <w:r w:rsidRPr="00492E17">
        <w:rPr>
          <w:rStyle w:val="StyleUnderline"/>
          <w:highlight w:val="yellow"/>
        </w:rPr>
        <w:t>bring legislation</w:t>
      </w:r>
      <w:r w:rsidRPr="00B729AA">
        <w:rPr>
          <w:rStyle w:val="StyleUnderline"/>
        </w:rPr>
        <w:t xml:space="preserve"> directly </w:t>
      </w:r>
      <w:r w:rsidRPr="00492E17">
        <w:rPr>
          <w:rStyle w:val="StyleUnderline"/>
          <w:highlight w:val="yellow"/>
        </w:rPr>
        <w:t>to the House floor is being deployed by</w:t>
      </w:r>
      <w:r w:rsidRPr="00B729AA">
        <w:rPr>
          <w:rStyle w:val="StyleUnderline"/>
        </w:rPr>
        <w:t xml:space="preserve"> some of the most endangered lawmakers in this election cycle</w:t>
      </w:r>
      <w:r w:rsidRPr="00492E17">
        <w:rPr>
          <w:sz w:val="16"/>
        </w:rPr>
        <w:t xml:space="preserve">: </w:t>
      </w:r>
      <w:r w:rsidRPr="00492E17">
        <w:rPr>
          <w:rStyle w:val="Emphasis"/>
          <w:highlight w:val="yellow"/>
        </w:rPr>
        <w:t>moderate Republicans</w:t>
      </w:r>
      <w:r w:rsidRPr="00492E17">
        <w:rPr>
          <w:sz w:val="16"/>
        </w:rPr>
        <w:t xml:space="preserve">. </w:t>
      </w:r>
    </w:p>
    <w:p w14:paraId="3D1DBA63" w14:textId="77777777" w:rsidR="00FE55D0" w:rsidRPr="00492E17" w:rsidRDefault="00FE55D0" w:rsidP="00FE55D0">
      <w:pPr>
        <w:rPr>
          <w:sz w:val="16"/>
        </w:rPr>
      </w:pPr>
      <w:r w:rsidRPr="00492E17">
        <w:rPr>
          <w:rStyle w:val="StyleUnderline"/>
          <w:highlight w:val="yellow"/>
        </w:rPr>
        <w:t>Trying to force a vote</w:t>
      </w:r>
      <w:r w:rsidRPr="00492E17">
        <w:rPr>
          <w:sz w:val="16"/>
        </w:rPr>
        <w:t xml:space="preserve"> to protect Dreamers “</w:t>
      </w:r>
      <w:r w:rsidRPr="00492E17">
        <w:rPr>
          <w:rStyle w:val="StyleUnderline"/>
          <w:highlight w:val="yellow"/>
        </w:rPr>
        <w:t xml:space="preserve">makes </w:t>
      </w:r>
      <w:r w:rsidRPr="00492E17">
        <w:rPr>
          <w:rStyle w:val="Emphasis"/>
          <w:highlight w:val="yellow"/>
        </w:rPr>
        <w:t>absolute political sense</w:t>
      </w:r>
      <w:r w:rsidRPr="00492E17">
        <w:rPr>
          <w:rStyle w:val="StyleUnderline"/>
        </w:rPr>
        <w:t xml:space="preserve"> for members who represent ethnically diverse districts</w:t>
      </w:r>
      <w:r w:rsidRPr="00492E17">
        <w:rPr>
          <w:sz w:val="16"/>
        </w:rPr>
        <w:t>,” says former Rep. Tom Davis (R) of Virginia. “Basically, you say, ‘Well, leadership, I like you, but I’ve got to survive, and I’m not going to survive if I go with your playbook.</w:t>
      </w:r>
      <w:proofErr w:type="gramStart"/>
      <w:r w:rsidRPr="00492E17">
        <w:rPr>
          <w:sz w:val="16"/>
        </w:rPr>
        <w:t>’ ”</w:t>
      </w:r>
      <w:proofErr w:type="gramEnd"/>
    </w:p>
    <w:p w14:paraId="5E144DF5" w14:textId="77777777" w:rsidR="00FE55D0" w:rsidRPr="00492E17" w:rsidRDefault="00FE55D0" w:rsidP="00FE55D0">
      <w:pPr>
        <w:rPr>
          <w:sz w:val="16"/>
        </w:rPr>
      </w:pPr>
      <w:r w:rsidRPr="00492E17">
        <w:rPr>
          <w:sz w:val="16"/>
        </w:rPr>
        <w:t>Mr. Trump has expressed sympathy for Dreamers, but he has also insisted on twinning permanent legal status for them with other, tough immigration measures: full funding for the US-Mexico border wall, ending the visa lottery, and curtailing family sponsorship for visas. Cracking down on illegal immigration was a core Trump campaign promise, one that strongly resonates with his base supporters, who still chant “build that wall!” at his rallies.</w:t>
      </w:r>
    </w:p>
    <w:p w14:paraId="5E047707" w14:textId="77777777" w:rsidR="00FE55D0" w:rsidRPr="00492E17" w:rsidRDefault="00FE55D0" w:rsidP="00FE55D0">
      <w:pPr>
        <w:rPr>
          <w:sz w:val="16"/>
        </w:rPr>
      </w:pPr>
      <w:r w:rsidRPr="00492E17">
        <w:rPr>
          <w:sz w:val="16"/>
        </w:rPr>
        <w:t xml:space="preserve">The president’s intense feelings on immigration came out last week when he reportedly berated Homeland Security Secretary </w:t>
      </w:r>
      <w:proofErr w:type="spellStart"/>
      <w:r w:rsidRPr="00492E17">
        <w:rPr>
          <w:sz w:val="16"/>
        </w:rPr>
        <w:t>Kirstjen</w:t>
      </w:r>
      <w:proofErr w:type="spellEnd"/>
      <w:r w:rsidRPr="00492E17">
        <w:rPr>
          <w:sz w:val="16"/>
        </w:rPr>
        <w:t xml:space="preserve"> Nielsen at a Cabinet meeting, saying she had failed to secure the nation’s borders. Secretary Nielsen was said to have considered resigning in response.</w:t>
      </w:r>
    </w:p>
    <w:p w14:paraId="5B7AC2F1" w14:textId="77777777" w:rsidR="00FE55D0" w:rsidRPr="00492E17" w:rsidRDefault="00FE55D0" w:rsidP="00FE55D0">
      <w:pPr>
        <w:rPr>
          <w:sz w:val="16"/>
        </w:rPr>
      </w:pPr>
      <w:r w:rsidRPr="00492E17">
        <w:rPr>
          <w:sz w:val="16"/>
        </w:rPr>
        <w:t xml:space="preserve">To Trump critics, </w:t>
      </w:r>
      <w:r w:rsidRPr="00492E17">
        <w:rPr>
          <w:rStyle w:val="StyleUnderline"/>
          <w:highlight w:val="yellow"/>
        </w:rPr>
        <w:t>the president’s</w:t>
      </w:r>
      <w:r w:rsidRPr="00492E17">
        <w:rPr>
          <w:rStyle w:val="StyleUnderline"/>
        </w:rPr>
        <w:t xml:space="preserve"> posture on immigration </w:t>
      </w:r>
      <w:r w:rsidRPr="00492E17">
        <w:rPr>
          <w:rStyle w:val="StyleUnderline"/>
          <w:highlight w:val="yellow"/>
        </w:rPr>
        <w:t>reflects a nationalist worldview</w:t>
      </w:r>
      <w:r w:rsidRPr="00492E17">
        <w:rPr>
          <w:rStyle w:val="StyleUnderline"/>
        </w:rPr>
        <w:t xml:space="preserve"> that appeals to his base on a deeply cultural level, and is key to energizing them for the midterms. GOP primaries this spring have reflected how much Trump has shaped mainstream Republican thought on immigration</w:t>
      </w:r>
      <w:r w:rsidRPr="00492E17">
        <w:rPr>
          <w:sz w:val="16"/>
        </w:rPr>
        <w:t>. For candidates campaigning in less-diverse districts, Trump-style rhetoric is now often the default.</w:t>
      </w:r>
    </w:p>
    <w:p w14:paraId="12EEBC62" w14:textId="77777777" w:rsidR="00FE55D0" w:rsidRPr="00492E17" w:rsidRDefault="00FE55D0" w:rsidP="00FE55D0">
      <w:pPr>
        <w:rPr>
          <w:sz w:val="16"/>
        </w:rPr>
      </w:pPr>
      <w:r w:rsidRPr="00492E17">
        <w:rPr>
          <w:rStyle w:val="StyleUnderline"/>
          <w:highlight w:val="yellow"/>
        </w:rPr>
        <w:t>But to</w:t>
      </w:r>
      <w:r w:rsidRPr="00492E17">
        <w:rPr>
          <w:rStyle w:val="StyleUnderline"/>
        </w:rPr>
        <w:t xml:space="preserve"> a cohort of embattled, </w:t>
      </w:r>
      <w:r w:rsidRPr="00492E17">
        <w:rPr>
          <w:rStyle w:val="StyleUnderline"/>
          <w:highlight w:val="yellow"/>
        </w:rPr>
        <w:t>centrist</w:t>
      </w:r>
      <w:r w:rsidRPr="00492E17">
        <w:rPr>
          <w:rStyle w:val="StyleUnderline"/>
        </w:rPr>
        <w:t xml:space="preserve"> House </w:t>
      </w:r>
      <w:r w:rsidRPr="00492E17">
        <w:rPr>
          <w:rStyle w:val="StyleUnderline"/>
          <w:highlight w:val="yellow"/>
        </w:rPr>
        <w:t>Republicans</w:t>
      </w:r>
      <w:r w:rsidRPr="00492E17">
        <w:rPr>
          <w:sz w:val="16"/>
        </w:rPr>
        <w:t xml:space="preserve"> – including Reps. Carlos Curbelo of Florida, John Faso of New York, Jeff Denham of California, and Mike Coffman of Colorado – </w:t>
      </w:r>
      <w:r w:rsidRPr="00492E17">
        <w:rPr>
          <w:rStyle w:val="StyleUnderline"/>
        </w:rPr>
        <w:t>there’s a different imperative.</w:t>
      </w:r>
      <w:r w:rsidRPr="00492E17">
        <w:rPr>
          <w:sz w:val="16"/>
        </w:rPr>
        <w:t xml:space="preserve"> </w:t>
      </w:r>
      <w:r w:rsidRPr="00492E17">
        <w:rPr>
          <w:rStyle w:val="StyleUnderline"/>
          <w:highlight w:val="yellow"/>
        </w:rPr>
        <w:t>To survive</w:t>
      </w:r>
      <w:r w:rsidRPr="00492E17">
        <w:rPr>
          <w:rStyle w:val="StyleUnderline"/>
        </w:rPr>
        <w:t xml:space="preserve"> reelection, </w:t>
      </w:r>
      <w:r w:rsidRPr="00492E17">
        <w:rPr>
          <w:rStyle w:val="StyleUnderline"/>
          <w:highlight w:val="yellow"/>
        </w:rPr>
        <w:t>they</w:t>
      </w:r>
      <w:r w:rsidRPr="00492E17">
        <w:rPr>
          <w:rStyle w:val="StyleUnderline"/>
        </w:rPr>
        <w:t xml:space="preserve"> believe they </w:t>
      </w:r>
      <w:r w:rsidRPr="00492E17">
        <w:rPr>
          <w:rStyle w:val="StyleUnderline"/>
          <w:highlight w:val="yellow"/>
        </w:rPr>
        <w:t xml:space="preserve">need to be seen </w:t>
      </w:r>
      <w:r w:rsidRPr="00492E17">
        <w:rPr>
          <w:rStyle w:val="Emphasis"/>
          <w:highlight w:val="yellow"/>
        </w:rPr>
        <w:t>distancing themselves from Trump</w:t>
      </w:r>
      <w:r w:rsidRPr="00492E17">
        <w:rPr>
          <w:sz w:val="16"/>
        </w:rPr>
        <w:t xml:space="preserve"> </w:t>
      </w:r>
      <w:r w:rsidRPr="00492E17">
        <w:rPr>
          <w:rStyle w:val="StyleUnderline"/>
        </w:rPr>
        <w:t>and trying to help their constituents,</w:t>
      </w:r>
      <w:r w:rsidRPr="00492E17">
        <w:rPr>
          <w:sz w:val="16"/>
        </w:rPr>
        <w:t xml:space="preserve"> including DACA recipients and people sympathetic to them, even if they don’t ultimately succeed in passing actual legislation.</w:t>
      </w:r>
    </w:p>
    <w:p w14:paraId="307746D7" w14:textId="77777777" w:rsidR="00FE55D0" w:rsidRPr="00492E17" w:rsidRDefault="00FE55D0" w:rsidP="00FE55D0">
      <w:pPr>
        <w:rPr>
          <w:sz w:val="16"/>
        </w:rPr>
      </w:pPr>
      <w:proofErr w:type="gramStart"/>
      <w:r w:rsidRPr="00492E17">
        <w:rPr>
          <w:sz w:val="16"/>
        </w:rPr>
        <w:t>Thus</w:t>
      </w:r>
      <w:proofErr w:type="gramEnd"/>
      <w:r w:rsidRPr="00492E17">
        <w:rPr>
          <w:sz w:val="16"/>
        </w:rPr>
        <w:t xml:space="preserve"> was born the initiative, led by Congressman Curbelo, and now joined by 17 other House Republicans, to file a so-called discharge petition that would bring four pieces of immigration legislation to the House floor for separate votes, in an unusual procedure known as “Queen of the Hill.” The bill that gets the most votes would pass, </w:t>
      </w:r>
      <w:proofErr w:type="gramStart"/>
      <w:r w:rsidRPr="00492E17">
        <w:rPr>
          <w:sz w:val="16"/>
        </w:rPr>
        <w:t>as long as</w:t>
      </w:r>
      <w:proofErr w:type="gramEnd"/>
      <w:r w:rsidRPr="00492E17">
        <w:rPr>
          <w:sz w:val="16"/>
        </w:rPr>
        <w:t xml:space="preserve"> it received a majority.</w:t>
      </w:r>
    </w:p>
    <w:p w14:paraId="21A1BFE9" w14:textId="05720194" w:rsidR="00574A21" w:rsidRDefault="00FE55D0" w:rsidP="00FE55D0">
      <w:pPr>
        <w:rPr>
          <w:sz w:val="16"/>
        </w:rPr>
      </w:pPr>
      <w:r w:rsidRPr="00492E17">
        <w:rPr>
          <w:rStyle w:val="StyleUnderline"/>
        </w:rPr>
        <w:t>House Speaker Paul Ryan opposes the petition, saying he doesn’t want votes on legislation the president won’t sign.</w:t>
      </w:r>
      <w:r w:rsidRPr="00492E17">
        <w:rPr>
          <w:sz w:val="16"/>
        </w:rPr>
        <w:t xml:space="preserve"> “I don’t want show ponies,” he told reporters last week. Still, he said he wants to have a vote on immigration before the midterms.</w:t>
      </w:r>
    </w:p>
    <w:p w14:paraId="5BF2F3E2" w14:textId="77777777" w:rsidR="00492E17" w:rsidRPr="00492E17" w:rsidRDefault="00492E17" w:rsidP="00492E17"/>
    <w:p w14:paraId="461D1FEF" w14:textId="77777777" w:rsidR="005514F3" w:rsidRDefault="005514F3" w:rsidP="005514F3">
      <w:pPr>
        <w:pStyle w:val="Heading1"/>
      </w:pPr>
      <w:r>
        <w:lastRenderedPageBreak/>
        <w:t>Impeachment</w:t>
      </w:r>
    </w:p>
    <w:p w14:paraId="665EE678" w14:textId="77777777" w:rsidR="005514F3" w:rsidRDefault="005514F3" w:rsidP="005514F3">
      <w:pPr>
        <w:pStyle w:val="Heading2"/>
      </w:pPr>
      <w:r>
        <w:t>Internal Links</w:t>
      </w:r>
    </w:p>
    <w:p w14:paraId="61BC70D8" w14:textId="4F0973C3" w:rsidR="005514F3" w:rsidRDefault="005514F3" w:rsidP="005514F3">
      <w:pPr>
        <w:pStyle w:val="Heading3"/>
      </w:pPr>
      <w:r>
        <w:t>Internal Link---2NC</w:t>
      </w:r>
    </w:p>
    <w:p w14:paraId="38AAD02A" w14:textId="0A48221B" w:rsidR="00C72137" w:rsidRDefault="00C72137" w:rsidP="00B7578B">
      <w:pPr>
        <w:pStyle w:val="Heading4"/>
      </w:pPr>
      <w:r>
        <w:t>Dem</w:t>
      </w:r>
      <w:r w:rsidR="00B7578B">
        <w:t xml:space="preserve">ocratic </w:t>
      </w:r>
      <w:r>
        <w:t>win in the House causes impeachment and stops Trumpism</w:t>
      </w:r>
      <w:r w:rsidR="00B7578B">
        <w:t>---</w:t>
      </w:r>
      <w:r>
        <w:t xml:space="preserve">most Americans think he’s committed </w:t>
      </w:r>
      <w:r w:rsidR="00B7578B">
        <w:t xml:space="preserve">impeachable </w:t>
      </w:r>
      <w:r>
        <w:t xml:space="preserve">crimes, his approval rating is barely in the 40s, and </w:t>
      </w:r>
      <w:r w:rsidR="00C9684B">
        <w:t>GOP senators will abandon him after the midterm once House Dems push---</w:t>
      </w:r>
      <w:r w:rsidR="00B7578B">
        <w:t>that’s French</w:t>
      </w:r>
    </w:p>
    <w:p w14:paraId="10926461" w14:textId="77777777" w:rsidR="00C72137" w:rsidRPr="00C72137" w:rsidRDefault="00C72137" w:rsidP="00C72137"/>
    <w:p w14:paraId="1541F3DA" w14:textId="66AD1A81" w:rsidR="005514F3" w:rsidRPr="002650B5" w:rsidRDefault="00B7578B" w:rsidP="005514F3">
      <w:pPr>
        <w:pStyle w:val="Heading4"/>
        <w:rPr>
          <w:rFonts w:cstheme="majorHAnsi"/>
        </w:rPr>
      </w:pPr>
      <w:bookmarkStart w:id="0" w:name="_Hlk494611506"/>
      <w:r>
        <w:rPr>
          <w:rFonts w:cstheme="majorHAnsi"/>
        </w:rPr>
        <w:t xml:space="preserve">If Republicans lose midterms they’ll blame Trump and support impeachment proceedings </w:t>
      </w:r>
    </w:p>
    <w:p w14:paraId="1E349C75" w14:textId="77777777" w:rsidR="005514F3" w:rsidRPr="002650B5" w:rsidRDefault="005514F3" w:rsidP="005514F3">
      <w:pPr>
        <w:rPr>
          <w:rFonts w:cstheme="majorHAnsi"/>
        </w:rPr>
      </w:pPr>
      <w:r w:rsidRPr="002650B5">
        <w:rPr>
          <w:rStyle w:val="Style13ptBold"/>
          <w:rFonts w:cstheme="majorHAnsi"/>
        </w:rPr>
        <w:t>Silver 17</w:t>
      </w:r>
      <w:r w:rsidRPr="002650B5">
        <w:rPr>
          <w:rFonts w:cstheme="majorHAnsi"/>
        </w:rPr>
        <w:t xml:space="preserve"> (5/22, Nate, “Will Donald Trump Be Impeached?” https://fivethirtyeight.com/features/chance-donald-trump-impeached/)</w:t>
      </w:r>
    </w:p>
    <w:p w14:paraId="6362F910" w14:textId="77777777" w:rsidR="005514F3" w:rsidRPr="002650B5" w:rsidRDefault="005514F3" w:rsidP="005514F3">
      <w:pPr>
        <w:rPr>
          <w:rStyle w:val="Emphasis"/>
          <w:rFonts w:cstheme="majorHAnsi"/>
        </w:rPr>
      </w:pPr>
      <w:r w:rsidRPr="001477DC">
        <w:rPr>
          <w:rFonts w:cstheme="majorHAnsi"/>
          <w:sz w:val="16"/>
        </w:rPr>
        <w:t xml:space="preserve">The bottom line: </w:t>
      </w:r>
      <w:r w:rsidRPr="002650B5">
        <w:rPr>
          <w:rStyle w:val="StyleUnderline"/>
          <w:rFonts w:cstheme="majorHAnsi"/>
        </w:rPr>
        <w:t xml:space="preserve">A </w:t>
      </w:r>
      <w:r w:rsidRPr="002650B5">
        <w:rPr>
          <w:rStyle w:val="Emphasis"/>
          <w:rFonts w:cstheme="majorHAnsi"/>
          <w:highlight w:val="yellow"/>
        </w:rPr>
        <w:t>Dem</w:t>
      </w:r>
      <w:r w:rsidRPr="002650B5">
        <w:rPr>
          <w:rStyle w:val="StyleUnderline"/>
          <w:rFonts w:cstheme="majorHAnsi"/>
        </w:rPr>
        <w:t xml:space="preserve">ocratic </w:t>
      </w:r>
      <w:r w:rsidRPr="002650B5">
        <w:rPr>
          <w:rStyle w:val="Emphasis"/>
          <w:rFonts w:cstheme="majorHAnsi"/>
          <w:highlight w:val="yellow"/>
        </w:rPr>
        <w:t>takeover of</w:t>
      </w:r>
      <w:r w:rsidRPr="002650B5">
        <w:rPr>
          <w:rStyle w:val="StyleUnderline"/>
          <w:rFonts w:cstheme="majorHAnsi"/>
        </w:rPr>
        <w:t xml:space="preserve"> the </w:t>
      </w:r>
      <w:r w:rsidRPr="002650B5">
        <w:rPr>
          <w:rStyle w:val="Emphasis"/>
          <w:rFonts w:cstheme="majorHAnsi"/>
          <w:highlight w:val="yellow"/>
        </w:rPr>
        <w:t>House</w:t>
      </w:r>
      <w:r w:rsidRPr="001477DC">
        <w:rPr>
          <w:rFonts w:cstheme="majorHAnsi"/>
          <w:sz w:val="16"/>
        </w:rPr>
        <w:t xml:space="preserve"> — perhaps an even-money proposition — is not quite a prerequisite for Trump’s impeachment and removal, but it would greatly increase the odds. It </w:t>
      </w:r>
      <w:r w:rsidRPr="002650B5">
        <w:rPr>
          <w:rStyle w:val="StyleUnderline"/>
          <w:rFonts w:cstheme="majorHAnsi"/>
          <w:highlight w:val="yellow"/>
        </w:rPr>
        <w:t>would</w:t>
      </w:r>
      <w:r w:rsidRPr="001477DC">
        <w:rPr>
          <w:rFonts w:cstheme="majorHAnsi"/>
          <w:sz w:val="16"/>
        </w:rPr>
        <w:t xml:space="preserve"> also </w:t>
      </w:r>
      <w:r w:rsidRPr="002650B5">
        <w:rPr>
          <w:rStyle w:val="StyleUnderline"/>
          <w:rFonts w:cstheme="majorHAnsi"/>
          <w:highlight w:val="yellow"/>
        </w:rPr>
        <w:t>give</w:t>
      </w:r>
      <w:r w:rsidRPr="001477DC">
        <w:rPr>
          <w:rFonts w:cstheme="majorHAnsi"/>
          <w:sz w:val="16"/>
        </w:rPr>
        <w:t xml:space="preserve"> the </w:t>
      </w:r>
      <w:r w:rsidRPr="002650B5">
        <w:rPr>
          <w:rStyle w:val="StyleUnderline"/>
          <w:rFonts w:cstheme="majorHAnsi"/>
          <w:highlight w:val="yellow"/>
        </w:rPr>
        <w:t>Dem</w:t>
      </w:r>
      <w:r w:rsidRPr="002650B5">
        <w:rPr>
          <w:rStyle w:val="StyleUnderline"/>
          <w:rFonts w:cstheme="majorHAnsi"/>
        </w:rPr>
        <w:t>ocrat</w:t>
      </w:r>
      <w:r w:rsidRPr="002650B5">
        <w:rPr>
          <w:rStyle w:val="StyleUnderline"/>
          <w:rFonts w:cstheme="majorHAnsi"/>
          <w:highlight w:val="yellow"/>
        </w:rPr>
        <w:t>s far greater powers to investigate Trump and</w:t>
      </w:r>
      <w:r w:rsidRPr="002650B5">
        <w:rPr>
          <w:rStyle w:val="StyleUnderline"/>
          <w:rFonts w:cstheme="majorHAnsi"/>
        </w:rPr>
        <w:t xml:space="preserve"> to </w:t>
      </w:r>
      <w:r w:rsidRPr="002650B5">
        <w:rPr>
          <w:rStyle w:val="StyleUnderline"/>
          <w:rFonts w:cstheme="majorHAnsi"/>
          <w:highlight w:val="yellow"/>
        </w:rPr>
        <w:t xml:space="preserve">subpoena </w:t>
      </w:r>
      <w:r w:rsidRPr="002650B5">
        <w:rPr>
          <w:rStyle w:val="Emphasis"/>
          <w:rFonts w:cstheme="majorHAnsi"/>
          <w:highlight w:val="yellow"/>
        </w:rPr>
        <w:t>key materials</w:t>
      </w:r>
      <w:r w:rsidRPr="002650B5">
        <w:rPr>
          <w:rStyle w:val="StyleUnderline"/>
          <w:rFonts w:cstheme="majorHAnsi"/>
          <w:highlight w:val="yellow"/>
        </w:rPr>
        <w:t>, which</w:t>
      </w:r>
      <w:r w:rsidRPr="002650B5">
        <w:rPr>
          <w:rStyle w:val="StyleUnderline"/>
          <w:rFonts w:cstheme="majorHAnsi"/>
        </w:rPr>
        <w:t xml:space="preserve"> </w:t>
      </w:r>
      <w:r w:rsidRPr="002650B5">
        <w:rPr>
          <w:rStyle w:val="StyleUnderline"/>
          <w:rFonts w:cstheme="majorHAnsi"/>
          <w:highlight w:val="yellow"/>
        </w:rPr>
        <w:t xml:space="preserve">could </w:t>
      </w:r>
      <w:r w:rsidRPr="002650B5">
        <w:rPr>
          <w:rStyle w:val="Emphasis"/>
          <w:rFonts w:cstheme="majorHAnsi"/>
          <w:highlight w:val="yellow"/>
        </w:rPr>
        <w:t>create additional bases for impeachment</w:t>
      </w:r>
      <w:r w:rsidRPr="002650B5">
        <w:rPr>
          <w:rStyle w:val="StyleUnderline"/>
          <w:rFonts w:cstheme="majorHAnsi"/>
        </w:rPr>
        <w:t xml:space="preserve"> charges</w:t>
      </w:r>
      <w:r w:rsidRPr="001477DC">
        <w:rPr>
          <w:rFonts w:cstheme="majorHAnsi"/>
          <w:sz w:val="16"/>
        </w:rPr>
        <w:t xml:space="preserve">. In 1868, Republicans in Congress had the power to replace Andrew Johnson, a Democrat who had run with Abraham Lincoln on the National Union ticket, with a Republican president. And there was absolutely nothing Democrats could do about it. The circumstances were unusual. Johnson had ascended to the presidency after Lincoln’s assassination, and the vice presidency was vacant. Instead, the line of succession 10 would have given the presidency to the Republican Benjamin Wade, the president pro tempore of the Senate. Republicans had an overwhelming majority in the Senate </w:t>
      </w:r>
      <w:proofErr w:type="gramStart"/>
      <w:r w:rsidRPr="001477DC">
        <w:rPr>
          <w:rFonts w:cstheme="majorHAnsi"/>
          <w:sz w:val="16"/>
        </w:rPr>
        <w:t>in the midst of</w:t>
      </w:r>
      <w:proofErr w:type="gramEnd"/>
      <w:r w:rsidRPr="001477DC">
        <w:rPr>
          <w:rFonts w:cstheme="majorHAnsi"/>
          <w:sz w:val="16"/>
        </w:rPr>
        <w:t xml:space="preserve"> Reconstruction, so they didn’t need any Democratic votes to convict Johnson and replace him with Wade. Republicans didn’t quite do it; instead the vote was 35-19 in favor of conviction, one short of the number needed. But the prospect of a Wade presidency was an influential factor in determining senators’ votes, encouraging Radical Republicans to vote to convict Johnson (since Wade was a fellow Radical) but discouraging moderates from doing so. While Johnson may have been an extreme case, </w:t>
      </w:r>
      <w:r w:rsidRPr="002650B5">
        <w:rPr>
          <w:rStyle w:val="StyleUnderline"/>
          <w:rFonts w:cstheme="majorHAnsi"/>
        </w:rPr>
        <w:t xml:space="preserve">it’s reasonable to assume that the identity of the president’s successor is a factor in the impeachment calculus. </w:t>
      </w:r>
      <w:r w:rsidRPr="002650B5">
        <w:rPr>
          <w:rStyle w:val="StyleUnderline"/>
          <w:rFonts w:cstheme="majorHAnsi"/>
          <w:highlight w:val="yellow"/>
        </w:rPr>
        <w:t>Pence is more conservative than Trump and</w:t>
      </w:r>
      <w:r w:rsidRPr="002650B5">
        <w:rPr>
          <w:rStyle w:val="StyleUnderline"/>
          <w:rFonts w:cstheme="majorHAnsi"/>
        </w:rPr>
        <w:t xml:space="preserve"> was </w:t>
      </w:r>
      <w:r w:rsidRPr="002650B5">
        <w:rPr>
          <w:rStyle w:val="StyleUnderline"/>
          <w:rFonts w:cstheme="majorHAnsi"/>
          <w:highlight w:val="yellow"/>
        </w:rPr>
        <w:t>widely praised by GOP</w:t>
      </w:r>
      <w:r w:rsidRPr="002650B5">
        <w:rPr>
          <w:rStyle w:val="StyleUnderline"/>
          <w:rFonts w:cstheme="majorHAnsi"/>
        </w:rPr>
        <w:t xml:space="preserve"> leaders at the time he became Trump’s running mate; </w:t>
      </w:r>
      <w:r w:rsidRPr="002650B5">
        <w:rPr>
          <w:rStyle w:val="StyleUnderline"/>
          <w:rFonts w:cstheme="majorHAnsi"/>
          <w:highlight w:val="yellow"/>
        </w:rPr>
        <w:t>he’s</w:t>
      </w:r>
      <w:r w:rsidRPr="002650B5">
        <w:rPr>
          <w:rStyle w:val="StyleUnderline"/>
          <w:rFonts w:cstheme="majorHAnsi"/>
        </w:rPr>
        <w:t xml:space="preserve"> also a </w:t>
      </w:r>
      <w:r w:rsidRPr="002650B5">
        <w:rPr>
          <w:rStyle w:val="StyleUnderline"/>
          <w:rFonts w:cstheme="majorHAnsi"/>
          <w:highlight w:val="yellow"/>
        </w:rPr>
        <w:t>more predictable</w:t>
      </w:r>
      <w:r w:rsidRPr="002650B5">
        <w:rPr>
          <w:rStyle w:val="StyleUnderline"/>
          <w:rFonts w:cstheme="majorHAnsi"/>
        </w:rPr>
        <w:t xml:space="preserve"> politician than Trump and formerly held a leadership position in the Republican-led House. </w:t>
      </w:r>
      <w:r w:rsidRPr="002650B5">
        <w:rPr>
          <w:rStyle w:val="StyleUnderline"/>
          <w:rFonts w:cstheme="majorHAnsi"/>
          <w:highlight w:val="yellow"/>
        </w:rPr>
        <w:t>He</w:t>
      </w:r>
      <w:r w:rsidRPr="002650B5">
        <w:rPr>
          <w:rStyle w:val="StyleUnderline"/>
          <w:rFonts w:cstheme="majorHAnsi"/>
        </w:rPr>
        <w:t xml:space="preserve"> also </w:t>
      </w:r>
      <w:r w:rsidRPr="002650B5">
        <w:rPr>
          <w:rStyle w:val="StyleUnderline"/>
          <w:rFonts w:cstheme="majorHAnsi"/>
          <w:highlight w:val="yellow"/>
        </w:rPr>
        <w:t>has decent favorability ratings</w:t>
      </w:r>
      <w:r w:rsidRPr="001477DC">
        <w:rPr>
          <w:rFonts w:cstheme="majorHAnsi"/>
          <w:sz w:val="16"/>
        </w:rPr>
        <w:t xml:space="preserve">, at least for the time being. In short, </w:t>
      </w:r>
      <w:r w:rsidRPr="002650B5">
        <w:rPr>
          <w:rStyle w:val="StyleUnderline"/>
          <w:rFonts w:cstheme="majorHAnsi"/>
        </w:rPr>
        <w:t xml:space="preserve">Republicans have some reasons to prefer Pence to Trump, </w:t>
      </w:r>
      <w:r w:rsidRPr="002650B5">
        <w:rPr>
          <w:rStyle w:val="Emphasis"/>
          <w:rFonts w:cstheme="majorHAnsi"/>
          <w:highlight w:val="yellow"/>
        </w:rPr>
        <w:t>which could make removing Trump</w:t>
      </w:r>
      <w:r w:rsidRPr="002650B5">
        <w:rPr>
          <w:rStyle w:val="StyleUnderline"/>
          <w:rFonts w:cstheme="majorHAnsi"/>
        </w:rPr>
        <w:t xml:space="preserve"> more </w:t>
      </w:r>
      <w:r w:rsidRPr="002650B5">
        <w:rPr>
          <w:rStyle w:val="Emphasis"/>
          <w:rFonts w:cstheme="majorHAnsi"/>
          <w:highlight w:val="yellow"/>
        </w:rPr>
        <w:t>palatable</w:t>
      </w:r>
      <w:r w:rsidRPr="002650B5">
        <w:rPr>
          <w:rStyle w:val="StyleUnderline"/>
          <w:rFonts w:cstheme="majorHAnsi"/>
        </w:rPr>
        <w:t>.</w:t>
      </w:r>
      <w:r w:rsidRPr="001477DC">
        <w:rPr>
          <w:rFonts w:cstheme="majorHAnsi"/>
          <w:sz w:val="16"/>
        </w:rPr>
        <w:t xml:space="preserve"> (Of cou</w:t>
      </w:r>
      <w:r w:rsidRPr="001477DC">
        <w:rPr>
          <w:rFonts w:cstheme="majorHAnsi"/>
          <w:sz w:val="16"/>
          <w:szCs w:val="16"/>
        </w:rPr>
        <w:t xml:space="preserve">rse, that’s assuming that Pence isn’t implicated in any sort of scandal himself.) The bottom line: If the theory is that you shouldn’t hire a well-qualified understudy because he makes your job more vulnerable, then Trump made a mistake in picking Pence as his running mate. Pence isn’t popular with everyone, but he’s likely to be broadly acceptable to Republicans in the House and Senate, and they’re the ones with impeachment votes. Articles like this one, in </w:t>
      </w:r>
      <w:r w:rsidRPr="001477DC">
        <w:rPr>
          <w:rFonts w:cstheme="majorHAnsi"/>
          <w:sz w:val="16"/>
        </w:rPr>
        <w:t xml:space="preserve">which Republicans begin to “whisper” about the probability of a President Pence, should </w:t>
      </w:r>
      <w:proofErr w:type="gramStart"/>
      <w:r w:rsidRPr="001477DC">
        <w:rPr>
          <w:rFonts w:cstheme="majorHAnsi"/>
          <w:sz w:val="16"/>
        </w:rPr>
        <w:t>be seen as</w:t>
      </w:r>
      <w:proofErr w:type="gramEnd"/>
      <w:r w:rsidRPr="001477DC">
        <w:rPr>
          <w:rFonts w:cstheme="majorHAnsi"/>
          <w:sz w:val="16"/>
        </w:rPr>
        <w:t xml:space="preserve"> a bearish indicator for Trump. All that work … and I’m still not going to give you a precise number for how likely Trump is to lose his job. That’s because this is a thought experiment and not a mathematical model11. I do think I owe you a range, however. I’m pretty sure </w:t>
      </w:r>
      <w:r w:rsidRPr="002650B5">
        <w:rPr>
          <w:rStyle w:val="StyleUnderline"/>
          <w:rFonts w:cstheme="majorHAnsi"/>
        </w:rPr>
        <w:t>I’d sell Trump-leaves-office-early stock</w:t>
      </w:r>
      <w:r w:rsidRPr="001477DC">
        <w:rPr>
          <w:rFonts w:cstheme="majorHAnsi"/>
          <w:sz w:val="16"/>
        </w:rPr>
        <w:t xml:space="preserve"> (whether </w:t>
      </w:r>
      <w:r w:rsidRPr="002650B5">
        <w:rPr>
          <w:rStyle w:val="StyleUnderline"/>
          <w:rFonts w:cstheme="majorHAnsi"/>
        </w:rPr>
        <w:t>because of removal</w:t>
      </w:r>
      <w:r w:rsidRPr="001477DC">
        <w:rPr>
          <w:rFonts w:cstheme="majorHAnsi"/>
          <w:sz w:val="16"/>
        </w:rPr>
        <w:t xml:space="preserve"> from office or other reasons) </w:t>
      </w:r>
      <w:r w:rsidRPr="002650B5">
        <w:rPr>
          <w:rStyle w:val="StyleUnderline"/>
          <w:rFonts w:cstheme="majorHAnsi"/>
        </w:rPr>
        <w:t>at</w:t>
      </w:r>
      <w:r w:rsidRPr="001477DC">
        <w:rPr>
          <w:rFonts w:cstheme="majorHAnsi"/>
          <w:sz w:val="16"/>
        </w:rPr>
        <w:t xml:space="preserve"> even money (</w:t>
      </w:r>
      <w:r w:rsidRPr="002650B5">
        <w:rPr>
          <w:rStyle w:val="StyleUnderline"/>
          <w:rFonts w:cstheme="majorHAnsi"/>
        </w:rPr>
        <w:t>50 percent</w:t>
      </w:r>
      <w:r w:rsidRPr="001477DC">
        <w:rPr>
          <w:rFonts w:cstheme="majorHAnsi"/>
          <w:sz w:val="16"/>
        </w:rPr>
        <w:t xml:space="preserve">), and I’m pretty sure I’d buy it at 3-to-1 against (25 percent). I could be convinced by almost any number within that range. </w:t>
      </w:r>
      <w:r w:rsidRPr="002650B5">
        <w:rPr>
          <w:rStyle w:val="StyleUnderline"/>
          <w:rFonts w:cstheme="majorHAnsi"/>
          <w:highlight w:val="yellow"/>
        </w:rPr>
        <w:t>The easiest</w:t>
      </w:r>
      <w:r w:rsidRPr="002650B5">
        <w:rPr>
          <w:rStyle w:val="StyleUnderline"/>
          <w:rFonts w:cstheme="majorHAnsi"/>
        </w:rPr>
        <w:t xml:space="preserve">-to-imagine </w:t>
      </w:r>
      <w:r w:rsidRPr="002650B5">
        <w:rPr>
          <w:rStyle w:val="StyleUnderline"/>
          <w:rFonts w:cstheme="majorHAnsi"/>
          <w:highlight w:val="yellow"/>
        </w:rPr>
        <w:t xml:space="preserve">scenario for Trump being removed is </w:t>
      </w:r>
      <w:r w:rsidRPr="002650B5">
        <w:rPr>
          <w:rStyle w:val="Emphasis"/>
          <w:rFonts w:cstheme="majorHAnsi"/>
          <w:highlight w:val="yellow"/>
        </w:rPr>
        <w:t>if Republicans get clobbered in the midterms</w:t>
      </w:r>
      <w:r w:rsidRPr="002650B5">
        <w:rPr>
          <w:rStyle w:val="StyleUnderline"/>
          <w:rFonts w:cstheme="majorHAnsi"/>
          <w:highlight w:val="yellow"/>
        </w:rPr>
        <w:t xml:space="preserve"> after</w:t>
      </w:r>
      <w:r w:rsidRPr="002650B5">
        <w:rPr>
          <w:rStyle w:val="StyleUnderline"/>
          <w:rFonts w:cstheme="majorHAnsi"/>
        </w:rPr>
        <w:t xml:space="preserve"> two years of </w:t>
      </w:r>
      <w:r w:rsidRPr="002650B5">
        <w:rPr>
          <w:rStyle w:val="StyleUnderline"/>
          <w:rFonts w:cstheme="majorHAnsi"/>
          <w:highlight w:val="yellow"/>
        </w:rPr>
        <w:t>trying to defend Trump</w:t>
      </w:r>
      <w:r w:rsidRPr="002650B5">
        <w:rPr>
          <w:rStyle w:val="StyleUnderline"/>
          <w:rFonts w:cstheme="majorHAnsi"/>
        </w:rPr>
        <w:t xml:space="preserve">, the Republican agenda is in shambles, </w:t>
      </w:r>
      <w:r w:rsidRPr="002650B5">
        <w:rPr>
          <w:rStyle w:val="StyleUnderline"/>
          <w:rFonts w:cstheme="majorHAnsi"/>
          <w:highlight w:val="yellow"/>
        </w:rPr>
        <w:t>Dem</w:t>
      </w:r>
      <w:r w:rsidRPr="002650B5">
        <w:rPr>
          <w:rStyle w:val="StyleUnderline"/>
          <w:rFonts w:cstheme="majorHAnsi"/>
        </w:rPr>
        <w:t>ocrat</w:t>
      </w:r>
      <w:r w:rsidRPr="002650B5">
        <w:rPr>
          <w:rStyle w:val="StyleUnderline"/>
          <w:rFonts w:cstheme="majorHAnsi"/>
          <w:highlight w:val="yellow"/>
        </w:rPr>
        <w:t>s begin impeachment</w:t>
      </w:r>
      <w:r w:rsidRPr="002650B5">
        <w:rPr>
          <w:rStyle w:val="StyleUnderline"/>
          <w:rFonts w:cstheme="majorHAnsi"/>
        </w:rPr>
        <w:t xml:space="preserve"> proceedings </w:t>
      </w:r>
      <w:r w:rsidRPr="002650B5">
        <w:rPr>
          <w:rStyle w:val="StyleUnderline"/>
          <w:rFonts w:cstheme="majorHAnsi"/>
          <w:highlight w:val="yellow"/>
        </w:rPr>
        <w:t>in</w:t>
      </w:r>
      <w:r w:rsidRPr="002650B5">
        <w:rPr>
          <w:rStyle w:val="StyleUnderline"/>
          <w:rFonts w:cstheme="majorHAnsi"/>
        </w:rPr>
        <w:t xml:space="preserve"> early </w:t>
      </w:r>
      <w:r w:rsidRPr="002650B5">
        <w:rPr>
          <w:rStyle w:val="StyleUnderline"/>
          <w:rFonts w:cstheme="majorHAnsi"/>
          <w:highlight w:val="yellow"/>
        </w:rPr>
        <w:t>2019, and</w:t>
      </w:r>
      <w:r w:rsidRPr="002650B5">
        <w:rPr>
          <w:rStyle w:val="StyleUnderline"/>
          <w:rFonts w:cstheme="majorHAnsi"/>
        </w:rPr>
        <w:t xml:space="preserve"> just </w:t>
      </w:r>
      <w:r w:rsidRPr="002650B5">
        <w:rPr>
          <w:rStyle w:val="StyleUnderline"/>
          <w:rFonts w:cstheme="majorHAnsi"/>
          <w:highlight w:val="yellow"/>
        </w:rPr>
        <w:t>enough Republicans decide</w:t>
      </w:r>
      <w:r w:rsidRPr="002650B5">
        <w:rPr>
          <w:rStyle w:val="StyleUnderline"/>
          <w:rFonts w:cstheme="majorHAnsi"/>
        </w:rPr>
        <w:t xml:space="preserve"> that </w:t>
      </w:r>
      <w:r w:rsidRPr="002650B5">
        <w:rPr>
          <w:rStyle w:val="StyleUnderline"/>
          <w:rFonts w:cstheme="majorHAnsi"/>
          <w:highlight w:val="yellow"/>
        </w:rPr>
        <w:t>Pence</w:t>
      </w:r>
      <w:r w:rsidRPr="001477DC">
        <w:rPr>
          <w:rFonts w:cstheme="majorHAnsi"/>
          <w:sz w:val="16"/>
        </w:rPr>
        <w:t xml:space="preserve"> (or some fresh face with no ties to the Trump White House) </w:t>
      </w:r>
      <w:r w:rsidRPr="002650B5">
        <w:rPr>
          <w:rStyle w:val="StyleUnderline"/>
          <w:rFonts w:cstheme="majorHAnsi"/>
          <w:highlight w:val="yellow"/>
        </w:rPr>
        <w:t xml:space="preserve">gives them a better shot to avoid </w:t>
      </w:r>
      <w:r w:rsidRPr="002650B5">
        <w:rPr>
          <w:rStyle w:val="StyleUnderline"/>
          <w:rFonts w:cstheme="majorHAnsi"/>
        </w:rPr>
        <w:t xml:space="preserve">total </w:t>
      </w:r>
      <w:r w:rsidRPr="002650B5">
        <w:rPr>
          <w:rStyle w:val="StyleUnderline"/>
          <w:rFonts w:cstheme="majorHAnsi"/>
          <w:highlight w:val="yellow"/>
        </w:rPr>
        <w:t>annihilation in 2020</w:t>
      </w:r>
      <w:r w:rsidRPr="001477DC">
        <w:rPr>
          <w:rFonts w:cstheme="majorHAnsi"/>
          <w:sz w:val="16"/>
        </w:rPr>
        <w:t xml:space="preserve">. In some sense, </w:t>
      </w:r>
      <w:r w:rsidRPr="002650B5">
        <w:rPr>
          <w:rStyle w:val="StyleUnderline"/>
          <w:rFonts w:cstheme="majorHAnsi"/>
        </w:rPr>
        <w:t xml:space="preserve">then, the most important indicators of Trump’s impeachment odds are the ones you’d always use to monitor the political environment: presidential approval ratings, the generic congressional ballot </w:t>
      </w:r>
      <w:r w:rsidRPr="001477DC">
        <w:rPr>
          <w:rFonts w:cstheme="majorHAnsi"/>
          <w:sz w:val="16"/>
        </w:rPr>
        <w:t xml:space="preserve">and (if taken with appropriate grains of salt) special election results. </w:t>
      </w:r>
      <w:r w:rsidRPr="002650B5">
        <w:rPr>
          <w:rStyle w:val="StyleUnderline"/>
          <w:rFonts w:cstheme="majorHAnsi"/>
        </w:rPr>
        <w:t xml:space="preserve">What makes this time a little different is that </w:t>
      </w:r>
      <w:r w:rsidRPr="002650B5">
        <w:rPr>
          <w:rStyle w:val="StyleUnderline"/>
          <w:rFonts w:cstheme="majorHAnsi"/>
          <w:highlight w:val="yellow"/>
        </w:rPr>
        <w:t xml:space="preserve">if Republicans think the ship is sinking, </w:t>
      </w:r>
      <w:r w:rsidRPr="002650B5">
        <w:rPr>
          <w:rStyle w:val="Emphasis"/>
          <w:rFonts w:cstheme="majorHAnsi"/>
          <w:highlight w:val="yellow"/>
        </w:rPr>
        <w:t>impeachment may give them an opportunity to throw their president overboard first.</w:t>
      </w:r>
    </w:p>
    <w:bookmarkEnd w:id="0"/>
    <w:p w14:paraId="66F9BC5E" w14:textId="77777777" w:rsidR="005514F3" w:rsidRPr="002650B5" w:rsidRDefault="005514F3" w:rsidP="005514F3">
      <w:pPr>
        <w:rPr>
          <w:rFonts w:cstheme="majorHAnsi"/>
        </w:rPr>
      </w:pPr>
    </w:p>
    <w:p w14:paraId="15BC4F06" w14:textId="07AF7472" w:rsidR="005514F3" w:rsidRPr="002650B5" w:rsidRDefault="005514F3" w:rsidP="005514F3">
      <w:pPr>
        <w:pStyle w:val="Heading4"/>
        <w:rPr>
          <w:rFonts w:cstheme="majorHAnsi"/>
        </w:rPr>
      </w:pPr>
      <w:r w:rsidRPr="002650B5">
        <w:rPr>
          <w:rFonts w:cstheme="majorHAnsi"/>
        </w:rPr>
        <w:t>House win causes impeachment</w:t>
      </w:r>
      <w:r w:rsidR="00FC57CE">
        <w:rPr>
          <w:rFonts w:cstheme="majorHAnsi"/>
        </w:rPr>
        <w:t>---</w:t>
      </w:r>
      <w:r w:rsidRPr="002650B5">
        <w:rPr>
          <w:rFonts w:cstheme="majorHAnsi"/>
        </w:rPr>
        <w:t>forces the Senate GOP to remove Trump.</w:t>
      </w:r>
    </w:p>
    <w:p w14:paraId="743049BB" w14:textId="77777777" w:rsidR="005514F3" w:rsidRPr="002650B5" w:rsidRDefault="005514F3" w:rsidP="005514F3">
      <w:pPr>
        <w:rPr>
          <w:rFonts w:cstheme="majorHAnsi"/>
          <w:sz w:val="14"/>
        </w:rPr>
      </w:pPr>
      <w:r w:rsidRPr="002650B5">
        <w:rPr>
          <w:rStyle w:val="Style13ptBold"/>
          <w:rFonts w:cstheme="majorHAnsi"/>
        </w:rPr>
        <w:t>Nelson 17</w:t>
      </w:r>
      <w:r w:rsidRPr="002650B5">
        <w:rPr>
          <w:rFonts w:cstheme="majorHAnsi"/>
          <w:sz w:val="14"/>
        </w:rPr>
        <w:t xml:space="preserve"> (8/27, Michael Nelson is the Fulmer Professor of Political Science at Rhodes College and a Senior Fellow at the University of Virginia’s Miller Center. “Midterms may provide Dems control — and chance to impeach”, http://thehill.com/blogs/pundits-blog/the-administration/348001-midterms-may-provide-dems-control-and-chance-to-impeach)</w:t>
      </w:r>
    </w:p>
    <w:p w14:paraId="7B897FBE" w14:textId="77777777" w:rsidR="005514F3" w:rsidRPr="002650B5" w:rsidRDefault="005514F3" w:rsidP="005514F3">
      <w:pPr>
        <w:rPr>
          <w:rFonts w:cstheme="majorHAnsi"/>
          <w:sz w:val="14"/>
        </w:rPr>
      </w:pPr>
      <w:r w:rsidRPr="002650B5">
        <w:rPr>
          <w:rStyle w:val="StyleUnderline"/>
          <w:rFonts w:cstheme="majorHAnsi"/>
        </w:rPr>
        <w:t xml:space="preserve">A Congress </w:t>
      </w:r>
      <w:r w:rsidRPr="002650B5">
        <w:rPr>
          <w:rStyle w:val="Emphasis"/>
          <w:rFonts w:cstheme="majorHAnsi"/>
        </w:rPr>
        <w:t>controlled by the opposition</w:t>
      </w:r>
      <w:r w:rsidRPr="002650B5">
        <w:rPr>
          <w:rStyle w:val="StyleUnderline"/>
          <w:rFonts w:cstheme="majorHAnsi"/>
        </w:rPr>
        <w:t xml:space="preserve"> is a necessary but insufficient condition for impeaching a president</w:t>
      </w:r>
      <w:r w:rsidRPr="002650B5">
        <w:rPr>
          <w:rFonts w:cstheme="majorHAnsi"/>
          <w:sz w:val="14"/>
        </w:rPr>
        <w:t xml:space="preserve">. Most recent presidents have faced such a Congress for at least part of their time in office without being impeached. </w:t>
      </w:r>
      <w:r w:rsidRPr="002650B5">
        <w:rPr>
          <w:rStyle w:val="StyleUnderline"/>
          <w:rFonts w:cstheme="majorHAnsi"/>
        </w:rPr>
        <w:t xml:space="preserve">A second factor is the president’s </w:t>
      </w:r>
      <w:r w:rsidRPr="002650B5">
        <w:rPr>
          <w:rStyle w:val="Emphasis"/>
          <w:rFonts w:cstheme="majorHAnsi"/>
        </w:rPr>
        <w:t>standing with the voters</w:t>
      </w:r>
      <w:r w:rsidRPr="002650B5">
        <w:rPr>
          <w:rFonts w:cstheme="majorHAnsi"/>
          <w:sz w:val="14"/>
        </w:rPr>
        <w:t xml:space="preserve">. Even without polls to measure how unpopular Johnson was, the results of the 1866 midterm election made clear to his contemporaries that he had little public support. Nixon’s job approval rating in the Gallup Poll sank below 30 percent in late 1973 and stayed there. Clinton’s case is </w:t>
      </w:r>
      <w:r w:rsidRPr="002650B5">
        <w:rPr>
          <w:rFonts w:cstheme="majorHAnsi"/>
          <w:sz w:val="14"/>
        </w:rPr>
        <w:lastRenderedPageBreak/>
        <w:t xml:space="preserve">more complicated. His party </w:t>
      </w:r>
      <w:proofErr w:type="gramStart"/>
      <w:r w:rsidRPr="002650B5">
        <w:rPr>
          <w:rFonts w:cstheme="majorHAnsi"/>
          <w:sz w:val="14"/>
        </w:rPr>
        <w:t>actually gained</w:t>
      </w:r>
      <w:proofErr w:type="gramEnd"/>
      <w:r w:rsidRPr="002650B5">
        <w:rPr>
          <w:rFonts w:cstheme="majorHAnsi"/>
          <w:sz w:val="14"/>
        </w:rPr>
        <w:t xml:space="preserve"> five House seats in the 1998 midterm, the first time this happened during a president’s second term since 1822. His job approval rating remained above 60 percent during the entire controversy, soaring to 73 percent in December 1998 when the House was voting to impeach him. House Republicans feared their chamber’s party leaders, who were determined to force Clinton out, and were motivated by their knowledge that the greatest possible threat to their re-election would come from the equally anti-Clinton primary voters in their districts. Representing more politically competitive states and with longer terms, significant number of Republican </w:t>
      </w:r>
      <w:proofErr w:type="gramStart"/>
      <w:r w:rsidRPr="002650B5">
        <w:rPr>
          <w:rFonts w:cstheme="majorHAnsi"/>
          <w:sz w:val="14"/>
        </w:rPr>
        <w:t>senators</w:t>
      </w:r>
      <w:proofErr w:type="gramEnd"/>
      <w:r w:rsidRPr="002650B5">
        <w:rPr>
          <w:rFonts w:cstheme="majorHAnsi"/>
          <w:sz w:val="14"/>
        </w:rPr>
        <w:t xml:space="preserve"> broke ranks and supported Clinton on the final votes. The immediate practical consequence of impeachment is another factor. To remove one president is to install another. Enough moderate Republicans dreaded the prospect of the radical Senate president pro tempore Ben Wade becoming president that they held their noses and stood by Johnson. In Nixon’s case, Vice President Gerald Ford, widely respected for his integrity, was an acceptable alternative among members of both parties. Clinton’s case is again less clear. Congressional Democrats would have been happy and Republican legislators unhappy to see Vice President Al Gore succeed to the presidency — and for the same reason: it would give him the advantages of incumbency in the 2000 presidential election. But the fervency of both parties’ primary electorates prevented them from acting on this basis. Finally, public attitudes toward impeachment play a large role. From 1789 to 1973, only one president, Johnson, underwent the process, and that failed effort seemed to discredit impeachment as a “vengefully political act,” such that in 1960 the political scientist Clinton Rossiter noted, “I do not think we are likely ever again to see such a trial.” Rossiter was proven wrong just fourteen years later. From 1974 to 1999, two presidents were in effect impeached. Every president since Clinton has been the object of a grassroots impeachment campaign by opposition party activists. In the contemporary climate of bitter partisan polarization, impeachment strikes many as just another method of “politics by other means.” Clearly, </w:t>
      </w:r>
      <w:r w:rsidRPr="002650B5">
        <w:rPr>
          <w:rStyle w:val="StyleUnderline"/>
          <w:rFonts w:cstheme="majorHAnsi"/>
          <w:highlight w:val="yellow"/>
        </w:rPr>
        <w:t xml:space="preserve">Trump is unpopular, </w:t>
      </w:r>
      <w:r w:rsidRPr="002650B5">
        <w:rPr>
          <w:rStyle w:val="Emphasis"/>
          <w:rFonts w:cstheme="majorHAnsi"/>
        </w:rPr>
        <w:t xml:space="preserve">historically </w:t>
      </w:r>
      <w:r w:rsidRPr="002650B5">
        <w:rPr>
          <w:rStyle w:val="Emphasis"/>
          <w:rFonts w:cstheme="majorHAnsi"/>
          <w:highlight w:val="yellow"/>
        </w:rPr>
        <w:t>so</w:t>
      </w:r>
      <w:r w:rsidRPr="002650B5">
        <w:rPr>
          <w:rStyle w:val="StyleUnderline"/>
          <w:rFonts w:cstheme="majorHAnsi"/>
        </w:rPr>
        <w:t xml:space="preserve"> for a recently-elected president</w:t>
      </w:r>
      <w:r w:rsidRPr="002650B5">
        <w:rPr>
          <w:rFonts w:cstheme="majorHAnsi"/>
          <w:sz w:val="14"/>
        </w:rPr>
        <w:t xml:space="preserve"> and </w:t>
      </w:r>
      <w:r w:rsidRPr="002650B5">
        <w:rPr>
          <w:rStyle w:val="StyleUnderline"/>
          <w:rFonts w:cstheme="majorHAnsi"/>
        </w:rPr>
        <w:t>shedding “strongly support” backing even among Republican voters</w:t>
      </w:r>
      <w:r w:rsidRPr="002650B5">
        <w:rPr>
          <w:rFonts w:cstheme="majorHAnsi"/>
          <w:sz w:val="14"/>
        </w:rPr>
        <w:t xml:space="preserve">. It’s also clear that </w:t>
      </w:r>
      <w:r w:rsidRPr="002650B5">
        <w:rPr>
          <w:rStyle w:val="StyleUnderline"/>
          <w:rFonts w:cstheme="majorHAnsi"/>
        </w:rPr>
        <w:t xml:space="preserve">many </w:t>
      </w:r>
      <w:r w:rsidRPr="002650B5">
        <w:rPr>
          <w:rStyle w:val="StyleUnderline"/>
          <w:rFonts w:cstheme="majorHAnsi"/>
          <w:highlight w:val="yellow"/>
        </w:rPr>
        <w:t xml:space="preserve">Republican legislators would be </w:t>
      </w:r>
      <w:r w:rsidRPr="002650B5">
        <w:rPr>
          <w:rStyle w:val="Emphasis"/>
          <w:rFonts w:cstheme="majorHAnsi"/>
        </w:rPr>
        <w:t xml:space="preserve">much </w:t>
      </w:r>
      <w:r w:rsidRPr="002650B5">
        <w:rPr>
          <w:rStyle w:val="Emphasis"/>
          <w:rFonts w:cstheme="majorHAnsi"/>
          <w:highlight w:val="yellow"/>
        </w:rPr>
        <w:t xml:space="preserve">happier with </w:t>
      </w:r>
      <w:r w:rsidRPr="002650B5">
        <w:rPr>
          <w:rStyle w:val="Emphasis"/>
          <w:rFonts w:cstheme="majorHAnsi"/>
        </w:rPr>
        <w:t xml:space="preserve">President Mike </w:t>
      </w:r>
      <w:r w:rsidRPr="002650B5">
        <w:rPr>
          <w:rStyle w:val="Emphasis"/>
          <w:rFonts w:cstheme="majorHAnsi"/>
          <w:highlight w:val="yellow"/>
        </w:rPr>
        <w:t>Pence</w:t>
      </w:r>
      <w:r w:rsidRPr="002650B5">
        <w:rPr>
          <w:rFonts w:cstheme="majorHAnsi"/>
          <w:sz w:val="14"/>
        </w:rPr>
        <w:t xml:space="preserve"> instead of President Trump. </w:t>
      </w:r>
      <w:r w:rsidRPr="002650B5">
        <w:rPr>
          <w:rStyle w:val="StyleUnderline"/>
          <w:rFonts w:cstheme="majorHAnsi"/>
        </w:rPr>
        <w:t>Even among GOP voters, Pence’s numbers are higher than Trump’s</w:t>
      </w:r>
      <w:r w:rsidRPr="002650B5">
        <w:rPr>
          <w:rFonts w:cstheme="majorHAnsi"/>
          <w:sz w:val="14"/>
        </w:rPr>
        <w:t xml:space="preserve">. And </w:t>
      </w:r>
      <w:r w:rsidRPr="002650B5">
        <w:rPr>
          <w:rStyle w:val="StyleUnderline"/>
          <w:rFonts w:cstheme="majorHAnsi"/>
          <w:highlight w:val="yellow"/>
        </w:rPr>
        <w:t xml:space="preserve">public attitudes toward impeachment </w:t>
      </w:r>
      <w:r w:rsidRPr="002650B5">
        <w:rPr>
          <w:rStyle w:val="StyleUnderline"/>
          <w:rFonts w:cstheme="majorHAnsi"/>
        </w:rPr>
        <w:t xml:space="preserve">as a weapon of political combat </w:t>
      </w:r>
      <w:r w:rsidRPr="002650B5">
        <w:rPr>
          <w:rStyle w:val="StyleUnderline"/>
          <w:rFonts w:cstheme="majorHAnsi"/>
          <w:highlight w:val="yellow"/>
        </w:rPr>
        <w:t>show no signs of abating</w:t>
      </w:r>
      <w:r w:rsidRPr="002650B5">
        <w:rPr>
          <w:rFonts w:cstheme="majorHAnsi"/>
          <w:sz w:val="14"/>
        </w:rPr>
        <w:t xml:space="preserve">. </w:t>
      </w:r>
      <w:r w:rsidRPr="002650B5">
        <w:rPr>
          <w:rStyle w:val="Emphasis"/>
          <w:rFonts w:cstheme="majorHAnsi"/>
          <w:highlight w:val="yellow"/>
        </w:rPr>
        <w:t>It comes down to the partisan composition of Congress</w:t>
      </w:r>
      <w:r w:rsidRPr="002650B5">
        <w:rPr>
          <w:rFonts w:cstheme="majorHAnsi"/>
          <w:sz w:val="14"/>
          <w:highlight w:val="yellow"/>
        </w:rPr>
        <w:t xml:space="preserve">. </w:t>
      </w:r>
      <w:r w:rsidRPr="002650B5">
        <w:rPr>
          <w:rStyle w:val="StyleUnderline"/>
          <w:rFonts w:cstheme="majorHAnsi"/>
          <w:highlight w:val="yellow"/>
        </w:rPr>
        <w:t>The Republican-controlled</w:t>
      </w:r>
      <w:r w:rsidRPr="002650B5">
        <w:rPr>
          <w:rStyle w:val="StyleUnderline"/>
          <w:rFonts w:cstheme="majorHAnsi"/>
        </w:rPr>
        <w:t xml:space="preserve"> 115th </w:t>
      </w:r>
      <w:r w:rsidRPr="002650B5">
        <w:rPr>
          <w:rStyle w:val="StyleUnderline"/>
          <w:rFonts w:cstheme="majorHAnsi"/>
          <w:highlight w:val="yellow"/>
        </w:rPr>
        <w:t>Congress is unlikely to impeach Trump</w:t>
      </w:r>
      <w:r w:rsidRPr="002650B5">
        <w:rPr>
          <w:rFonts w:cstheme="majorHAnsi"/>
          <w:sz w:val="14"/>
          <w:highlight w:val="yellow"/>
        </w:rPr>
        <w:t xml:space="preserve">. </w:t>
      </w:r>
      <w:r w:rsidRPr="002650B5">
        <w:rPr>
          <w:rStyle w:val="StyleUnderline"/>
          <w:rFonts w:cstheme="majorHAnsi"/>
          <w:highlight w:val="yellow"/>
        </w:rPr>
        <w:t>But</w:t>
      </w:r>
      <w:r w:rsidRPr="002650B5">
        <w:rPr>
          <w:rStyle w:val="StyleUnderline"/>
          <w:rFonts w:cstheme="majorHAnsi"/>
        </w:rPr>
        <w:t xml:space="preserve"> the </w:t>
      </w:r>
      <w:r w:rsidRPr="002650B5">
        <w:rPr>
          <w:rStyle w:val="StyleUnderline"/>
          <w:rFonts w:cstheme="majorHAnsi"/>
          <w:highlight w:val="yellow"/>
        </w:rPr>
        <w:t xml:space="preserve">Democrats may </w:t>
      </w:r>
      <w:r w:rsidRPr="002650B5">
        <w:rPr>
          <w:rStyle w:val="StyleUnderline"/>
          <w:rFonts w:cstheme="majorHAnsi"/>
        </w:rPr>
        <w:t xml:space="preserve">well </w:t>
      </w:r>
      <w:r w:rsidRPr="002650B5">
        <w:rPr>
          <w:rStyle w:val="StyleUnderline"/>
          <w:rFonts w:cstheme="majorHAnsi"/>
          <w:highlight w:val="yellow"/>
        </w:rPr>
        <w:t xml:space="preserve">take control </w:t>
      </w:r>
      <w:r w:rsidRPr="002650B5">
        <w:rPr>
          <w:rStyle w:val="StyleUnderline"/>
          <w:rFonts w:cstheme="majorHAnsi"/>
        </w:rPr>
        <w:t>of the House</w:t>
      </w:r>
      <w:r w:rsidRPr="002650B5">
        <w:rPr>
          <w:rFonts w:cstheme="majorHAnsi"/>
          <w:sz w:val="14"/>
        </w:rPr>
        <w:t xml:space="preserve"> </w:t>
      </w:r>
      <w:r w:rsidRPr="002650B5">
        <w:rPr>
          <w:rStyle w:val="StyleUnderline"/>
          <w:rFonts w:cstheme="majorHAnsi"/>
        </w:rPr>
        <w:t>in the 2018 midterm election and — depending on the extent of Trump’s unpopularity — conceivably could buck the odds and win the Senate</w:t>
      </w:r>
      <w:r w:rsidRPr="002650B5">
        <w:rPr>
          <w:rFonts w:cstheme="majorHAnsi"/>
          <w:sz w:val="14"/>
        </w:rPr>
        <w:t xml:space="preserve"> even though they will be defending 25 seats and the Republicans only nine. </w:t>
      </w:r>
      <w:r w:rsidRPr="002650B5">
        <w:rPr>
          <w:rStyle w:val="StyleUnderline"/>
          <w:rFonts w:cstheme="majorHAnsi"/>
          <w:highlight w:val="yellow"/>
        </w:rPr>
        <w:t xml:space="preserve">Such an outcome would make </w:t>
      </w:r>
      <w:r w:rsidRPr="002650B5">
        <w:rPr>
          <w:rStyle w:val="StyleUnderline"/>
          <w:rFonts w:cstheme="majorHAnsi"/>
        </w:rPr>
        <w:t>impeachment by a majority of the Democrat-controlled House</w:t>
      </w:r>
      <w:r w:rsidRPr="002650B5">
        <w:rPr>
          <w:rStyle w:val="StyleUnderline"/>
          <w:rFonts w:cstheme="majorHAnsi"/>
          <w:highlight w:val="yellow"/>
        </w:rPr>
        <w:t xml:space="preserve"> likely and</w:t>
      </w:r>
      <w:r w:rsidRPr="002650B5">
        <w:rPr>
          <w:rFonts w:cstheme="majorHAnsi"/>
          <w:sz w:val="14"/>
        </w:rPr>
        <w:t xml:space="preserve"> perhaps </w:t>
      </w:r>
      <w:r w:rsidRPr="002650B5">
        <w:rPr>
          <w:rStyle w:val="Emphasis"/>
          <w:rFonts w:cstheme="majorHAnsi"/>
          <w:highlight w:val="yellow"/>
        </w:rPr>
        <w:t xml:space="preserve">alarm enough Republican senators so that a </w:t>
      </w:r>
      <w:r w:rsidRPr="002650B5">
        <w:rPr>
          <w:rStyle w:val="Emphasis"/>
          <w:rFonts w:cstheme="majorHAnsi"/>
        </w:rPr>
        <w:t xml:space="preserve">two-thirds </w:t>
      </w:r>
      <w:r w:rsidRPr="002650B5">
        <w:rPr>
          <w:rStyle w:val="Emphasis"/>
          <w:rFonts w:cstheme="majorHAnsi"/>
          <w:highlight w:val="yellow"/>
        </w:rPr>
        <w:t>majority for removal could be forged</w:t>
      </w:r>
      <w:r w:rsidRPr="002650B5">
        <w:rPr>
          <w:rFonts w:cstheme="majorHAnsi"/>
          <w:sz w:val="14"/>
        </w:rPr>
        <w:t xml:space="preserve"> in that chamber. </w:t>
      </w:r>
    </w:p>
    <w:p w14:paraId="64F6A31E" w14:textId="77777777" w:rsidR="005514F3" w:rsidRPr="002650B5" w:rsidRDefault="005514F3" w:rsidP="005514F3">
      <w:pPr>
        <w:rPr>
          <w:rFonts w:cstheme="majorHAnsi"/>
          <w:sz w:val="14"/>
        </w:rPr>
      </w:pPr>
    </w:p>
    <w:p w14:paraId="64DCA2EB" w14:textId="77777777" w:rsidR="005514F3" w:rsidRPr="002650B5" w:rsidRDefault="005514F3" w:rsidP="005514F3">
      <w:pPr>
        <w:pStyle w:val="Heading4"/>
        <w:rPr>
          <w:rFonts w:cstheme="majorHAnsi"/>
        </w:rPr>
      </w:pPr>
      <w:r w:rsidRPr="002650B5">
        <w:rPr>
          <w:rFonts w:cstheme="majorHAnsi"/>
        </w:rPr>
        <w:t>Dem-led subcommittees guarantee impeachment</w:t>
      </w:r>
    </w:p>
    <w:p w14:paraId="7F62F639" w14:textId="77777777" w:rsidR="005514F3" w:rsidRPr="002650B5" w:rsidRDefault="005514F3" w:rsidP="005514F3">
      <w:pPr>
        <w:rPr>
          <w:rFonts w:cstheme="majorHAnsi"/>
        </w:rPr>
      </w:pPr>
      <w:r w:rsidRPr="002650B5">
        <w:rPr>
          <w:rFonts w:cstheme="majorHAnsi"/>
          <w:b/>
        </w:rPr>
        <w:t>Osnos 17</w:t>
      </w:r>
      <w:r w:rsidRPr="002650B5">
        <w:rPr>
          <w:rFonts w:cstheme="majorHAnsi"/>
        </w:rPr>
        <w:t xml:space="preserve"> -- Osnos joined The New Yorker as a staff writer in 2008, and covers politics and foreign affairs (Evan, “How Trump Could Get Fired,” The New Yorker. https://www.newyorker.com/magazine/2017/05/08/how-trump-could-get-fired</w:t>
      </w:r>
    </w:p>
    <w:p w14:paraId="128CD548" w14:textId="77777777" w:rsidR="005514F3" w:rsidRPr="00F07F8B" w:rsidRDefault="005514F3" w:rsidP="005514F3">
      <w:pPr>
        <w:rPr>
          <w:rFonts w:cstheme="majorHAnsi"/>
          <w:sz w:val="16"/>
        </w:rPr>
      </w:pPr>
      <w:r w:rsidRPr="00F07F8B">
        <w:rPr>
          <w:rFonts w:cstheme="majorHAnsi"/>
          <w:sz w:val="16"/>
        </w:rPr>
        <w:t xml:space="preserve">Because the Republican leadership in the House of Representatives will almost certainly not initiate the ouster of a Republican President, </w:t>
      </w:r>
      <w:r w:rsidRPr="002650B5">
        <w:rPr>
          <w:rStyle w:val="StyleUnderline"/>
          <w:rFonts w:cstheme="majorHAnsi"/>
        </w:rPr>
        <w:t>the first step in any realistic path to impeachment is for Democrats to gain control of the House. The next opportunity is the 2018 midterm elections</w:t>
      </w:r>
      <w:r w:rsidRPr="00F07F8B">
        <w:rPr>
          <w:rFonts w:cstheme="majorHAnsi"/>
          <w:sz w:val="16"/>
        </w:rPr>
        <w:t xml:space="preserve">. Republicans have been relatively confident, in part because their redistricting in 2010 tilted the congressional map in their favor. But </w:t>
      </w:r>
      <w:r w:rsidRPr="002650B5">
        <w:rPr>
          <w:rStyle w:val="StyleUnderline"/>
          <w:rFonts w:cstheme="majorHAnsi"/>
        </w:rPr>
        <w:t xml:space="preserve">Douglas Holtz-Eakin, a Republican economist </w:t>
      </w:r>
      <w:r w:rsidRPr="00F07F8B">
        <w:rPr>
          <w:rFonts w:cstheme="majorHAnsi"/>
          <w:sz w:val="16"/>
        </w:rPr>
        <w:t xml:space="preserve">and the president of the right-leaning American Action Forum, </w:t>
      </w:r>
      <w:r w:rsidRPr="002650B5">
        <w:rPr>
          <w:rStyle w:val="StyleUnderline"/>
          <w:rFonts w:cstheme="majorHAnsi"/>
        </w:rPr>
        <w:t xml:space="preserve">believes that </w:t>
      </w:r>
      <w:r w:rsidRPr="002650B5">
        <w:rPr>
          <w:rStyle w:val="StyleUnderline"/>
          <w:rFonts w:cstheme="majorHAnsi"/>
          <w:highlight w:val="yellow"/>
        </w:rPr>
        <w:t>the chances of control shifting</w:t>
      </w:r>
      <w:r w:rsidRPr="002650B5">
        <w:rPr>
          <w:rStyle w:val="StyleUnderline"/>
          <w:rFonts w:cstheme="majorHAnsi"/>
        </w:rPr>
        <w:t xml:space="preserve"> to the Democrats </w:t>
      </w:r>
      <w:r w:rsidRPr="002650B5">
        <w:rPr>
          <w:rStyle w:val="StyleUnderline"/>
          <w:rFonts w:cstheme="majorHAnsi"/>
          <w:highlight w:val="yellow"/>
        </w:rPr>
        <w:t>is greater than many</w:t>
      </w:r>
      <w:r w:rsidRPr="002650B5">
        <w:rPr>
          <w:rStyle w:val="StyleUnderline"/>
          <w:rFonts w:cstheme="majorHAnsi"/>
        </w:rPr>
        <w:t xml:space="preserve"> people in either party </w:t>
      </w:r>
      <w:r w:rsidRPr="002650B5">
        <w:rPr>
          <w:rStyle w:val="StyleUnderline"/>
          <w:rFonts w:cstheme="majorHAnsi"/>
          <w:highlight w:val="yellow"/>
        </w:rPr>
        <w:t>realize</w:t>
      </w:r>
      <w:r w:rsidRPr="002650B5">
        <w:rPr>
          <w:rStyle w:val="StyleUnderline"/>
          <w:rFonts w:cstheme="majorHAnsi"/>
        </w:rPr>
        <w:t xml:space="preserve">. </w:t>
      </w:r>
      <w:r w:rsidRPr="002650B5">
        <w:rPr>
          <w:rStyle w:val="StyleUnderline"/>
          <w:rFonts w:cstheme="majorHAnsi"/>
          <w:highlight w:val="yellow"/>
        </w:rPr>
        <w:t>“After a party takes the House</w:t>
      </w:r>
      <w:r w:rsidRPr="002650B5">
        <w:rPr>
          <w:rStyle w:val="StyleUnderline"/>
          <w:rFonts w:cstheme="majorHAnsi"/>
        </w:rPr>
        <w:t xml:space="preserve">, the </w:t>
      </w:r>
      <w:r w:rsidRPr="002650B5">
        <w:rPr>
          <w:rStyle w:val="StyleUnderline"/>
          <w:rFonts w:cstheme="majorHAnsi"/>
          <w:highlight w:val="yellow"/>
        </w:rPr>
        <w:t>Senate, and</w:t>
      </w:r>
      <w:r w:rsidRPr="002650B5">
        <w:rPr>
          <w:rStyle w:val="StyleUnderline"/>
          <w:rFonts w:cstheme="majorHAnsi"/>
        </w:rPr>
        <w:t xml:space="preserve"> the </w:t>
      </w:r>
      <w:r w:rsidRPr="002650B5">
        <w:rPr>
          <w:rStyle w:val="StyleUnderline"/>
          <w:rFonts w:cstheme="majorHAnsi"/>
          <w:highlight w:val="yellow"/>
        </w:rPr>
        <w:t>White House, they</w:t>
      </w:r>
      <w:r w:rsidRPr="002650B5">
        <w:rPr>
          <w:rStyle w:val="StyleUnderline"/>
          <w:rFonts w:cstheme="majorHAnsi"/>
        </w:rPr>
        <w:t xml:space="preserve"> typically </w:t>
      </w:r>
      <w:r w:rsidRPr="002650B5">
        <w:rPr>
          <w:rStyle w:val="StyleUnderline"/>
          <w:rFonts w:cstheme="majorHAnsi"/>
          <w:highlight w:val="yellow"/>
        </w:rPr>
        <w:t>lose thirty-five seats</w:t>
      </w:r>
      <w:r w:rsidRPr="002650B5">
        <w:rPr>
          <w:rStyle w:val="StyleUnderline"/>
          <w:rFonts w:cstheme="majorHAnsi"/>
        </w:rPr>
        <w:t xml:space="preserve"> in the House in the next midterm</w:t>
      </w:r>
      <w:r w:rsidRPr="00F07F8B">
        <w:rPr>
          <w:rFonts w:cstheme="majorHAnsi"/>
          <w:sz w:val="16"/>
        </w:rPr>
        <w:t>,” he told me. “</w:t>
      </w:r>
      <w:r w:rsidRPr="002650B5">
        <w:rPr>
          <w:rStyle w:val="StyleUnderline"/>
          <w:rFonts w:cstheme="majorHAnsi"/>
        </w:rPr>
        <w:t>Republicans now hold the House by twenty-three seats, so</w:t>
      </w:r>
      <w:r w:rsidRPr="00F07F8B">
        <w:rPr>
          <w:rFonts w:cstheme="majorHAnsi"/>
          <w:sz w:val="16"/>
        </w:rPr>
        <w:t xml:space="preserve">, as a going proposition, </w:t>
      </w:r>
      <w:r w:rsidRPr="002650B5">
        <w:rPr>
          <w:rStyle w:val="Emphasis"/>
          <w:rFonts w:cstheme="majorHAnsi"/>
          <w:highlight w:val="yellow"/>
        </w:rPr>
        <w:t>they’re in trouble</w:t>
      </w:r>
      <w:r w:rsidRPr="00F07F8B">
        <w:rPr>
          <w:rFonts w:cstheme="majorHAnsi"/>
          <w:sz w:val="16"/>
        </w:rPr>
        <w:t>. They need to do really, really well.”</w:t>
      </w:r>
    </w:p>
    <w:p w14:paraId="3FDEE646" w14:textId="77777777" w:rsidR="005514F3" w:rsidRPr="00F07F8B" w:rsidRDefault="005514F3" w:rsidP="005514F3">
      <w:pPr>
        <w:rPr>
          <w:rFonts w:cstheme="majorHAnsi"/>
          <w:sz w:val="16"/>
        </w:rPr>
      </w:pPr>
      <w:r w:rsidRPr="00F07F8B">
        <w:rPr>
          <w:rFonts w:cstheme="majorHAnsi"/>
          <w:sz w:val="16"/>
        </w:rPr>
        <w:t xml:space="preserve">Unfortunately for the congressional G.O.P., </w:t>
      </w:r>
      <w:r w:rsidRPr="002650B5">
        <w:rPr>
          <w:rStyle w:val="StyleUnderline"/>
          <w:rFonts w:cstheme="majorHAnsi"/>
          <w:highlight w:val="yellow"/>
        </w:rPr>
        <w:t>unpopular Presidents sow midterm fiascos</w:t>
      </w:r>
      <w:r w:rsidRPr="00F07F8B">
        <w:rPr>
          <w:rFonts w:cstheme="majorHAnsi"/>
          <w:sz w:val="16"/>
        </w:rPr>
        <w:t>. Since 1946, whenever a President has had an approval rating above fifty per cent, his party has lost an average of fourteen seats in the midterms, according to Gallup; whenever the rating has been below fifty per cent, the average loss soars to thirty-six seats. Steve Schmidt, the Republican consultant, is concerned that</w:t>
      </w:r>
      <w:r w:rsidRPr="002650B5">
        <w:rPr>
          <w:rStyle w:val="StyleUnderline"/>
          <w:rFonts w:cstheme="majorHAnsi"/>
        </w:rPr>
        <w:t>, in 2018, the Party faces a convergence of vulnerabilities akin to those which pertained during the 2006 midterms</w:t>
      </w:r>
      <w:r w:rsidRPr="00F07F8B">
        <w:rPr>
          <w:rFonts w:cstheme="majorHAnsi"/>
          <w:sz w:val="16"/>
        </w:rPr>
        <w:t xml:space="preserve">, whose outcome George W. Bush characterized as “a thumping.” Schmidt told me, “The last time Republicans lost control of the House of Representatives, it was on a mix of competency—Iraq and Katrina—and corruption in government, with the Tom DeLay Congress.” </w:t>
      </w:r>
      <w:r w:rsidRPr="002650B5">
        <w:rPr>
          <w:rStyle w:val="StyleUnderline"/>
          <w:rFonts w:cstheme="majorHAnsi"/>
        </w:rPr>
        <w:t>The Trump Administration has a comparable “basic competency issue,” he said</w:t>
      </w:r>
      <w:r w:rsidRPr="00F07F8B">
        <w:rPr>
          <w:rFonts w:cstheme="majorHAnsi"/>
          <w:sz w:val="16"/>
        </w:rPr>
        <w:t>. “The constant lying, the lack of credible statements from the White House, from the President on down to the spokesperson, the amateurishness of the threats to the members of Congress, the ultimatums, the talk of ‘enemy lists’ and retribution.”</w:t>
      </w:r>
    </w:p>
    <w:p w14:paraId="6534F155" w14:textId="77777777" w:rsidR="005514F3" w:rsidRPr="002650B5" w:rsidRDefault="005514F3" w:rsidP="005514F3">
      <w:pPr>
        <w:rPr>
          <w:rStyle w:val="StyleUnderline"/>
          <w:rFonts w:cstheme="majorHAnsi"/>
        </w:rPr>
      </w:pPr>
      <w:r w:rsidRPr="00F07F8B">
        <w:rPr>
          <w:rFonts w:cstheme="majorHAnsi"/>
          <w:sz w:val="16"/>
        </w:rPr>
        <w:t xml:space="preserve">Tom Davis, who twice led Republican congressional-election efforts during fourteen years as a representative from Virginia, believes that his former colleagues are overly complacent. “These guys need a wake-up call. They’re just living in la-la land,” he said. He pointed out that </w:t>
      </w:r>
      <w:r w:rsidRPr="002650B5">
        <w:rPr>
          <w:rStyle w:val="StyleUnderline"/>
          <w:rFonts w:cstheme="majorHAnsi"/>
        </w:rPr>
        <w:t xml:space="preserve">regardless of the </w:t>
      </w:r>
      <w:proofErr w:type="gramStart"/>
      <w:r w:rsidRPr="002650B5">
        <w:rPr>
          <w:rStyle w:val="StyleUnderline"/>
          <w:rFonts w:cstheme="majorHAnsi"/>
        </w:rPr>
        <w:t>final outcome</w:t>
      </w:r>
      <w:proofErr w:type="gramEnd"/>
      <w:r w:rsidRPr="002650B5">
        <w:rPr>
          <w:rStyle w:val="StyleUnderline"/>
          <w:rFonts w:cstheme="majorHAnsi"/>
        </w:rPr>
        <w:t xml:space="preserve"> of an attempt to impeach—the two-thirds majority in the Senate remains a high bar to clear—</w:t>
      </w:r>
      <w:r w:rsidRPr="002650B5">
        <w:rPr>
          <w:rStyle w:val="StyleUnderline"/>
          <w:rFonts w:cstheme="majorHAnsi"/>
          <w:highlight w:val="yellow"/>
        </w:rPr>
        <w:t>Dem</w:t>
      </w:r>
      <w:r w:rsidRPr="002650B5">
        <w:rPr>
          <w:rStyle w:val="StyleUnderline"/>
          <w:rFonts w:cstheme="majorHAnsi"/>
        </w:rPr>
        <w:t xml:space="preserve">ocratic </w:t>
      </w:r>
      <w:r w:rsidRPr="002650B5">
        <w:rPr>
          <w:rStyle w:val="StyleUnderline"/>
          <w:rFonts w:cstheme="majorHAnsi"/>
          <w:highlight w:val="yellow"/>
        </w:rPr>
        <w:t>control</w:t>
      </w:r>
      <w:r w:rsidRPr="002650B5">
        <w:rPr>
          <w:rStyle w:val="StyleUnderline"/>
          <w:rFonts w:cstheme="majorHAnsi"/>
        </w:rPr>
        <w:t xml:space="preserve"> of the House </w:t>
      </w:r>
      <w:r w:rsidRPr="002650B5">
        <w:rPr>
          <w:rStyle w:val="StyleUnderline"/>
          <w:rFonts w:cstheme="majorHAnsi"/>
          <w:highlight w:val="yellow"/>
        </w:rPr>
        <w:t>would</w:t>
      </w:r>
      <w:r w:rsidRPr="002650B5">
        <w:rPr>
          <w:rStyle w:val="StyleUnderline"/>
          <w:rFonts w:cstheme="majorHAnsi"/>
        </w:rPr>
        <w:t xml:space="preserve"> immediately </w:t>
      </w:r>
      <w:r w:rsidRPr="002650B5">
        <w:rPr>
          <w:rStyle w:val="StyleUnderline"/>
          <w:rFonts w:cstheme="majorHAnsi"/>
          <w:highlight w:val="yellow"/>
        </w:rPr>
        <w:t>make Trump</w:t>
      </w:r>
      <w:r w:rsidRPr="002650B5">
        <w:rPr>
          <w:rStyle w:val="StyleUnderline"/>
          <w:rFonts w:cstheme="majorHAnsi"/>
        </w:rPr>
        <w:t xml:space="preserve"> </w:t>
      </w:r>
      <w:r w:rsidRPr="002650B5">
        <w:rPr>
          <w:rStyle w:val="Emphasis"/>
          <w:rFonts w:cstheme="majorHAnsi"/>
        </w:rPr>
        <w:t xml:space="preserve">more </w:t>
      </w:r>
      <w:r w:rsidRPr="002650B5">
        <w:rPr>
          <w:rStyle w:val="Emphasis"/>
          <w:rFonts w:cstheme="majorHAnsi"/>
          <w:highlight w:val="yellow"/>
        </w:rPr>
        <w:t>vulnerable to investigations</w:t>
      </w:r>
      <w:r w:rsidRPr="002650B5">
        <w:rPr>
          <w:rStyle w:val="StyleUnderline"/>
          <w:rFonts w:cstheme="majorHAnsi"/>
        </w:rPr>
        <w:t xml:space="preserve">. </w:t>
      </w:r>
      <w:r w:rsidRPr="002650B5">
        <w:rPr>
          <w:rStyle w:val="StyleUnderline"/>
          <w:rFonts w:cstheme="majorHAnsi"/>
          <w:highlight w:val="yellow"/>
        </w:rPr>
        <w:t>“If the gavels change hands, it’s a different world</w:t>
      </w:r>
      <w:r w:rsidRPr="002650B5">
        <w:rPr>
          <w:rStyle w:val="StyleUnderline"/>
          <w:rFonts w:cstheme="majorHAnsi"/>
        </w:rPr>
        <w:t>.</w:t>
      </w:r>
      <w:r w:rsidRPr="00F07F8B">
        <w:rPr>
          <w:rFonts w:cstheme="majorHAnsi"/>
          <w:sz w:val="16"/>
        </w:rPr>
        <w:t xml:space="preserve"> No. 1, </w:t>
      </w:r>
      <w:proofErr w:type="gramStart"/>
      <w:r w:rsidRPr="002650B5">
        <w:rPr>
          <w:rStyle w:val="StyleUnderline"/>
          <w:rFonts w:cstheme="majorHAnsi"/>
        </w:rPr>
        <w:t>all of</w:t>
      </w:r>
      <w:proofErr w:type="gramEnd"/>
      <w:r w:rsidRPr="002650B5">
        <w:rPr>
          <w:rStyle w:val="StyleUnderline"/>
          <w:rFonts w:cstheme="majorHAnsi"/>
        </w:rPr>
        <w:t xml:space="preserve"> </w:t>
      </w:r>
      <w:r w:rsidRPr="002650B5">
        <w:rPr>
          <w:rStyle w:val="StyleUnderline"/>
          <w:rFonts w:cstheme="majorHAnsi"/>
          <w:highlight w:val="yellow"/>
        </w:rPr>
        <w:t>his public records</w:t>
      </w:r>
      <w:r w:rsidRPr="002650B5">
        <w:rPr>
          <w:rStyle w:val="StyleUnderline"/>
          <w:rFonts w:cstheme="majorHAnsi"/>
        </w:rPr>
        <w:t xml:space="preserve">, they </w:t>
      </w:r>
      <w:r w:rsidRPr="002650B5">
        <w:rPr>
          <w:rStyle w:val="StyleUnderline"/>
          <w:rFonts w:cstheme="majorHAnsi"/>
          <w:highlight w:val="yellow"/>
        </w:rPr>
        <w:t>will go through</w:t>
      </w:r>
      <w:r w:rsidRPr="002650B5">
        <w:rPr>
          <w:rStyle w:val="StyleUnderline"/>
          <w:rFonts w:cstheme="majorHAnsi"/>
        </w:rPr>
        <w:t xml:space="preserve"> those with </w:t>
      </w:r>
      <w:r w:rsidRPr="002650B5">
        <w:rPr>
          <w:rStyle w:val="StyleUnderline"/>
          <w:rFonts w:cstheme="majorHAnsi"/>
          <w:highlight w:val="yellow"/>
        </w:rPr>
        <w:t>a fine-tooth comb</w:t>
      </w:r>
      <w:r w:rsidRPr="00F07F8B">
        <w:rPr>
          <w:rFonts w:cstheme="majorHAnsi"/>
          <w:sz w:val="16"/>
        </w:rPr>
        <w:t>—income taxes, business dealings. At that point, it’s not just talk—</w:t>
      </w:r>
      <w:r w:rsidRPr="002650B5">
        <w:rPr>
          <w:rStyle w:val="StyleUnderline"/>
          <w:rFonts w:cstheme="majorHAnsi"/>
        </w:rPr>
        <w:t>they subpoena it. It gets ugly real fast.</w:t>
      </w:r>
      <w:r w:rsidRPr="00F07F8B">
        <w:rPr>
          <w:rFonts w:cstheme="majorHAnsi"/>
          <w:sz w:val="16"/>
        </w:rPr>
        <w:t xml:space="preserve"> He has so far had a pass on all this business stuff, and </w:t>
      </w:r>
      <w:r w:rsidRPr="002650B5">
        <w:rPr>
          <w:rStyle w:val="StyleUnderline"/>
          <w:rFonts w:cstheme="majorHAnsi"/>
        </w:rPr>
        <w:t xml:space="preserve">I don’t know what’s there, but I’ve got to imagine that </w:t>
      </w:r>
      <w:r w:rsidRPr="002650B5">
        <w:rPr>
          <w:rStyle w:val="StyleUnderline"/>
          <w:rFonts w:cstheme="majorHAnsi"/>
          <w:highlight w:val="yellow"/>
        </w:rPr>
        <w:t>it’s not pretty</w:t>
      </w:r>
      <w:r w:rsidRPr="002650B5">
        <w:rPr>
          <w:rStyle w:val="StyleUnderline"/>
          <w:rFonts w:cstheme="majorHAnsi"/>
        </w:rPr>
        <w:t xml:space="preserve"> in this environment.”</w:t>
      </w:r>
    </w:p>
    <w:p w14:paraId="3B1B24EB" w14:textId="77777777" w:rsidR="005514F3" w:rsidRPr="00F07F8B" w:rsidRDefault="005514F3" w:rsidP="005514F3">
      <w:pPr>
        <w:rPr>
          <w:rFonts w:cstheme="majorHAnsi"/>
          <w:sz w:val="16"/>
        </w:rPr>
      </w:pPr>
      <w:r w:rsidRPr="002650B5">
        <w:rPr>
          <w:rStyle w:val="StyleUnderline"/>
          <w:rFonts w:cstheme="majorHAnsi"/>
          <w:sz w:val="16"/>
        </w:rPr>
        <w:t xml:space="preserve">If Democrats retake the House, </w:t>
      </w:r>
      <w:r w:rsidRPr="002650B5">
        <w:rPr>
          <w:rStyle w:val="StyleUnderline"/>
          <w:rFonts w:cstheme="majorHAnsi"/>
          <w:highlight w:val="yellow"/>
        </w:rPr>
        <w:t>the Judiciary Committee could establish a subcommittee to investigate</w:t>
      </w:r>
      <w:r w:rsidRPr="002650B5">
        <w:rPr>
          <w:rStyle w:val="StyleUnderline"/>
          <w:rFonts w:cstheme="majorHAnsi"/>
        </w:rPr>
        <w:t xml:space="preserve"> potential abuses and identify specific grounds for impeachment.</w:t>
      </w:r>
      <w:r w:rsidRPr="002650B5">
        <w:rPr>
          <w:rStyle w:val="StyleUnderline"/>
          <w:rFonts w:cstheme="majorHAnsi"/>
          <w:sz w:val="16"/>
        </w:rPr>
        <w:t xml:space="preserve"> The various </w:t>
      </w:r>
      <w:r w:rsidRPr="002650B5">
        <w:rPr>
          <w:rStyle w:val="StyleUnderline"/>
          <w:rFonts w:cstheme="majorHAnsi"/>
        </w:rPr>
        <w:t>investigations of Trump</w:t>
      </w:r>
      <w:r w:rsidRPr="002650B5">
        <w:rPr>
          <w:rStyle w:val="StyleUnderline"/>
          <w:rFonts w:cstheme="majorHAnsi"/>
          <w:sz w:val="16"/>
        </w:rPr>
        <w:t xml:space="preserve"> already in process </w:t>
      </w:r>
      <w:r w:rsidRPr="002650B5">
        <w:rPr>
          <w:rStyle w:val="StyleUnderline"/>
          <w:rFonts w:cstheme="majorHAnsi"/>
        </w:rPr>
        <w:t>will come into play. In addition to</w:t>
      </w:r>
      <w:r w:rsidRPr="002650B5">
        <w:rPr>
          <w:rStyle w:val="StyleUnderline"/>
          <w:rFonts w:cstheme="majorHAnsi"/>
          <w:sz w:val="16"/>
        </w:rPr>
        <w:t xml:space="preserve"> allegations of </w:t>
      </w:r>
      <w:r w:rsidRPr="002650B5">
        <w:rPr>
          <w:rStyle w:val="StyleUnderline"/>
          <w:rFonts w:cstheme="majorHAnsi"/>
        </w:rPr>
        <w:t>business conflicts</w:t>
      </w:r>
      <w:r w:rsidRPr="002650B5">
        <w:rPr>
          <w:rStyle w:val="StyleUnderline"/>
          <w:rFonts w:cstheme="majorHAnsi"/>
          <w:sz w:val="16"/>
        </w:rPr>
        <w:t xml:space="preserve"> and </w:t>
      </w:r>
      <w:r w:rsidRPr="002650B5">
        <w:rPr>
          <w:rStyle w:val="StyleUnderline"/>
          <w:rFonts w:cstheme="majorHAnsi"/>
        </w:rPr>
        <w:t>potential Russian collusion, Trump is facing dozens of civil proceedings</w:t>
      </w:r>
      <w:r w:rsidRPr="002650B5">
        <w:rPr>
          <w:rStyle w:val="StyleUnderline"/>
          <w:rFonts w:cstheme="majorHAnsi"/>
          <w:sz w:val="16"/>
        </w:rPr>
        <w:t xml:space="preserve">. In a case in federal court, </w:t>
      </w:r>
      <w:r w:rsidRPr="002650B5">
        <w:rPr>
          <w:rStyle w:val="StyleUnderline"/>
          <w:rFonts w:cstheme="majorHAnsi"/>
        </w:rPr>
        <w:t>he is accused of urging violence at a campaign rally</w:t>
      </w:r>
      <w:r w:rsidRPr="002650B5">
        <w:rPr>
          <w:rStyle w:val="StyleUnderline"/>
          <w:rFonts w:cstheme="majorHAnsi"/>
          <w:sz w:val="16"/>
        </w:rPr>
        <w:t xml:space="preserve"> in Louisville, Kentucky, in </w:t>
      </w:r>
      <w:proofErr w:type="gramStart"/>
      <w:r w:rsidRPr="002650B5">
        <w:rPr>
          <w:rStyle w:val="StyleUnderline"/>
          <w:rFonts w:cstheme="majorHAnsi"/>
          <w:sz w:val="16"/>
        </w:rPr>
        <w:t>March,</w:t>
      </w:r>
      <w:proofErr w:type="gramEnd"/>
      <w:r w:rsidRPr="002650B5">
        <w:rPr>
          <w:rStyle w:val="StyleUnderline"/>
          <w:rFonts w:cstheme="majorHAnsi"/>
          <w:sz w:val="16"/>
        </w:rPr>
        <w:t xml:space="preserve"> 2016, where he yelled, referring to a protester, “Get ’em out of here.” In a New York state court, </w:t>
      </w:r>
      <w:r w:rsidRPr="002650B5">
        <w:rPr>
          <w:rStyle w:val="StyleUnderline"/>
          <w:rFonts w:cstheme="majorHAnsi"/>
        </w:rPr>
        <w:t>he is facing a suit</w:t>
      </w:r>
      <w:r w:rsidRPr="002650B5">
        <w:rPr>
          <w:rStyle w:val="StyleUnderline"/>
          <w:rFonts w:cstheme="majorHAnsi"/>
          <w:sz w:val="16"/>
        </w:rPr>
        <w:t xml:space="preserve"> brought by Summer </w:t>
      </w:r>
      <w:proofErr w:type="spellStart"/>
      <w:r w:rsidRPr="002650B5">
        <w:rPr>
          <w:rStyle w:val="StyleUnderline"/>
          <w:rFonts w:cstheme="majorHAnsi"/>
          <w:sz w:val="16"/>
        </w:rPr>
        <w:t>Zervos</w:t>
      </w:r>
      <w:proofErr w:type="spellEnd"/>
      <w:r w:rsidRPr="002650B5">
        <w:rPr>
          <w:rStyle w:val="StyleUnderline"/>
          <w:rFonts w:cstheme="majorHAnsi"/>
          <w:sz w:val="16"/>
        </w:rPr>
        <w:t xml:space="preserve">, a former contestant on “The Apprentice,” </w:t>
      </w:r>
      <w:r w:rsidRPr="002650B5">
        <w:rPr>
          <w:rStyle w:val="StyleUnderline"/>
          <w:rFonts w:cstheme="majorHAnsi"/>
        </w:rPr>
        <w:t>who alleges that he sexually assaulted her</w:t>
      </w:r>
      <w:r w:rsidRPr="002650B5">
        <w:rPr>
          <w:rStyle w:val="StyleUnderline"/>
          <w:rFonts w:cstheme="majorHAnsi"/>
          <w:sz w:val="16"/>
        </w:rPr>
        <w:t xml:space="preserve"> in 2007. The constitutional question of whether a President could be impeached for offenses committed before he took office is unsettled, but, as Clinton’s case showed, civil proceedings contain risks whenever a President testifies under oath.</w:t>
      </w:r>
    </w:p>
    <w:p w14:paraId="6A310E97" w14:textId="77777777" w:rsidR="005514F3" w:rsidRPr="002650B5" w:rsidRDefault="005514F3" w:rsidP="005514F3">
      <w:pPr>
        <w:rPr>
          <w:rFonts w:cstheme="majorHAnsi"/>
        </w:rPr>
      </w:pPr>
    </w:p>
    <w:p w14:paraId="7709B16F" w14:textId="74686F87" w:rsidR="005514F3" w:rsidRPr="002650B5" w:rsidRDefault="005514F3" w:rsidP="005514F3">
      <w:pPr>
        <w:pStyle w:val="Heading4"/>
        <w:rPr>
          <w:rFonts w:cstheme="majorHAnsi"/>
        </w:rPr>
      </w:pPr>
      <w:r w:rsidRPr="002650B5">
        <w:rPr>
          <w:rFonts w:cstheme="majorHAnsi"/>
        </w:rPr>
        <w:t>Taking back the House is key</w:t>
      </w:r>
      <w:r w:rsidR="006E6497">
        <w:rPr>
          <w:rFonts w:cstheme="majorHAnsi"/>
        </w:rPr>
        <w:t>---</w:t>
      </w:r>
      <w:r w:rsidRPr="002650B5">
        <w:rPr>
          <w:rFonts w:cstheme="majorHAnsi"/>
        </w:rPr>
        <w:t xml:space="preserve">pressure means the GOP will get on board with impeachment </w:t>
      </w:r>
    </w:p>
    <w:p w14:paraId="49E8F5D2" w14:textId="77777777" w:rsidR="005514F3" w:rsidRPr="002650B5" w:rsidRDefault="005514F3" w:rsidP="005514F3">
      <w:pPr>
        <w:rPr>
          <w:rFonts w:cstheme="majorHAnsi"/>
        </w:rPr>
      </w:pPr>
      <w:r w:rsidRPr="002650B5">
        <w:rPr>
          <w:rFonts w:cstheme="majorHAnsi"/>
        </w:rPr>
        <w:t xml:space="preserve">Josh </w:t>
      </w:r>
      <w:proofErr w:type="spellStart"/>
      <w:r w:rsidRPr="002650B5">
        <w:rPr>
          <w:rStyle w:val="Style13ptBold"/>
          <w:rFonts w:cstheme="majorHAnsi"/>
        </w:rPr>
        <w:t>Kraushaar</w:t>
      </w:r>
      <w:proofErr w:type="spellEnd"/>
      <w:r w:rsidRPr="002650B5">
        <w:rPr>
          <w:rStyle w:val="Style13ptBold"/>
          <w:rFonts w:cstheme="majorHAnsi"/>
        </w:rPr>
        <w:t xml:space="preserve"> </w:t>
      </w:r>
      <w:r w:rsidRPr="00F07F8B">
        <w:t>1-5-</w:t>
      </w:r>
      <w:r w:rsidRPr="002650B5">
        <w:rPr>
          <w:rFonts w:cstheme="majorHAnsi"/>
        </w:rPr>
        <w:t>20</w:t>
      </w:r>
      <w:r w:rsidRPr="00F07F8B">
        <w:rPr>
          <w:rStyle w:val="Style13ptBold"/>
        </w:rPr>
        <w:t>18</w:t>
      </w:r>
      <w:r w:rsidRPr="002650B5">
        <w:rPr>
          <w:rFonts w:cstheme="majorHAnsi"/>
        </w:rPr>
        <w:t xml:space="preserve"> ["The Political Preconditions for Impeachment," </w:t>
      </w:r>
      <w:r w:rsidRPr="002650B5">
        <w:rPr>
          <w:rFonts w:cstheme="majorHAnsi"/>
          <w:i/>
        </w:rPr>
        <w:t>National Journal</w:t>
      </w:r>
      <w:r w:rsidRPr="002650B5">
        <w:rPr>
          <w:rFonts w:cstheme="majorHAnsi"/>
        </w:rPr>
        <w:t xml:space="preserve">, https://www.nationaljournal.com/s/662447/political-preconditions-impeachment, </w:t>
      </w:r>
      <w:r w:rsidRPr="002650B5">
        <w:rPr>
          <w:rFonts w:cstheme="majorHAnsi"/>
          <w:i/>
        </w:rPr>
        <w:t>Hollis+</w:t>
      </w:r>
      <w:r w:rsidRPr="002650B5">
        <w:rPr>
          <w:rFonts w:cstheme="majorHAnsi"/>
        </w:rPr>
        <w:t>. Accessed 1-14-2018]</w:t>
      </w:r>
    </w:p>
    <w:p w14:paraId="092B54EE" w14:textId="77777777" w:rsidR="005514F3" w:rsidRPr="00F07F8B" w:rsidRDefault="005514F3" w:rsidP="005514F3">
      <w:pPr>
        <w:rPr>
          <w:rFonts w:cstheme="majorHAnsi"/>
          <w:sz w:val="16"/>
        </w:rPr>
      </w:pPr>
      <w:r w:rsidRPr="002650B5">
        <w:rPr>
          <w:rStyle w:val="Emphasis"/>
          <w:rFonts w:cstheme="majorHAnsi"/>
          <w:highlight w:val="yellow"/>
        </w:rPr>
        <w:t>Democrats need to</w:t>
      </w:r>
      <w:r w:rsidRPr="002650B5">
        <w:rPr>
          <w:rStyle w:val="Emphasis"/>
          <w:rFonts w:cstheme="majorHAnsi"/>
        </w:rPr>
        <w:t xml:space="preserve"> take back </w:t>
      </w:r>
      <w:r w:rsidRPr="002650B5">
        <w:rPr>
          <w:rStyle w:val="Emphasis"/>
          <w:rFonts w:cstheme="majorHAnsi"/>
          <w:highlight w:val="yellow"/>
        </w:rPr>
        <w:t>the House</w:t>
      </w:r>
      <w:r w:rsidRPr="00F07F8B">
        <w:rPr>
          <w:rFonts w:cstheme="majorHAnsi"/>
          <w:sz w:val="16"/>
        </w:rPr>
        <w:t>. Voters would have to punish Republicans at the ballot box in 2018, and Republican officeholders would need to recognize that the benefits of sticking with Trump are fleeting.</w:t>
      </w:r>
    </w:p>
    <w:p w14:paraId="5E65E78E" w14:textId="77777777" w:rsidR="005514F3" w:rsidRPr="00F07F8B" w:rsidRDefault="005514F3" w:rsidP="005514F3">
      <w:pPr>
        <w:rPr>
          <w:rFonts w:cstheme="majorHAnsi"/>
          <w:sz w:val="16"/>
        </w:rPr>
      </w:pPr>
      <w:r w:rsidRPr="002650B5">
        <w:rPr>
          <w:rStyle w:val="StyleUnderline"/>
          <w:rFonts w:cstheme="majorHAnsi"/>
          <w:highlight w:val="yellow"/>
        </w:rPr>
        <w:t>Enough Republicans</w:t>
      </w:r>
      <w:r w:rsidRPr="002650B5">
        <w:rPr>
          <w:rStyle w:val="StyleUnderline"/>
          <w:rFonts w:cstheme="majorHAnsi"/>
        </w:rPr>
        <w:t xml:space="preserve"> </w:t>
      </w:r>
      <w:r w:rsidRPr="002650B5">
        <w:rPr>
          <w:rStyle w:val="StyleUnderline"/>
          <w:rFonts w:cstheme="majorHAnsi"/>
          <w:highlight w:val="yellow"/>
        </w:rPr>
        <w:t>will</w:t>
      </w:r>
      <w:r w:rsidRPr="002650B5">
        <w:rPr>
          <w:rStyle w:val="StyleUnderline"/>
          <w:rFonts w:cstheme="majorHAnsi"/>
        </w:rPr>
        <w:t xml:space="preserve"> have to </w:t>
      </w:r>
      <w:r w:rsidRPr="002650B5">
        <w:rPr>
          <w:rStyle w:val="StyleUnderline"/>
          <w:rFonts w:cstheme="majorHAnsi"/>
          <w:highlight w:val="yellow"/>
        </w:rPr>
        <w:t>admit</w:t>
      </w:r>
      <w:r w:rsidRPr="002650B5">
        <w:rPr>
          <w:rStyle w:val="StyleUnderline"/>
          <w:rFonts w:cstheme="majorHAnsi"/>
        </w:rPr>
        <w:t xml:space="preserve"> that </w:t>
      </w:r>
      <w:r w:rsidRPr="002650B5">
        <w:rPr>
          <w:rStyle w:val="StyleUnderline"/>
          <w:rFonts w:cstheme="majorHAnsi"/>
          <w:highlight w:val="yellow"/>
        </w:rPr>
        <w:t>they’ve hit rock-bottom with Trump</w:t>
      </w:r>
      <w:r w:rsidRPr="002650B5">
        <w:rPr>
          <w:rStyle w:val="StyleUnderline"/>
          <w:rFonts w:cstheme="majorHAnsi"/>
        </w:rPr>
        <w:t xml:space="preserve">—conceding that </w:t>
      </w:r>
      <w:r w:rsidRPr="002650B5">
        <w:rPr>
          <w:rStyle w:val="StyleUnderline"/>
          <w:rFonts w:cstheme="majorHAnsi"/>
          <w:highlight w:val="yellow"/>
        </w:rPr>
        <w:t>being in the minority</w:t>
      </w:r>
      <w:r w:rsidRPr="002650B5">
        <w:rPr>
          <w:rStyle w:val="StyleUnderline"/>
          <w:rFonts w:cstheme="majorHAnsi"/>
        </w:rPr>
        <w:t xml:space="preserve"> </w:t>
      </w:r>
      <w:r w:rsidRPr="002650B5">
        <w:rPr>
          <w:rStyle w:val="StyleUnderline"/>
          <w:rFonts w:cstheme="majorHAnsi"/>
          <w:highlight w:val="yellow"/>
        </w:rPr>
        <w:t>would foreclose</w:t>
      </w:r>
      <w:r w:rsidRPr="002650B5">
        <w:rPr>
          <w:rStyle w:val="StyleUnderline"/>
          <w:rFonts w:cstheme="majorHAnsi"/>
        </w:rPr>
        <w:t xml:space="preserve"> </w:t>
      </w:r>
      <w:r w:rsidRPr="002650B5">
        <w:rPr>
          <w:rStyle w:val="StyleUnderline"/>
          <w:rFonts w:cstheme="majorHAnsi"/>
          <w:highlight w:val="yellow"/>
        </w:rPr>
        <w:t>any</w:t>
      </w:r>
      <w:r w:rsidRPr="002650B5">
        <w:rPr>
          <w:rStyle w:val="StyleUnderline"/>
          <w:rFonts w:cstheme="majorHAnsi"/>
        </w:rPr>
        <w:t xml:space="preserve"> possibility of a substantive </w:t>
      </w:r>
      <w:r w:rsidRPr="002650B5">
        <w:rPr>
          <w:rStyle w:val="StyleUnderline"/>
          <w:rFonts w:cstheme="majorHAnsi"/>
          <w:highlight w:val="yellow"/>
        </w:rPr>
        <w:t>policy agenda</w:t>
      </w:r>
      <w:r w:rsidRPr="002650B5">
        <w:rPr>
          <w:rStyle w:val="StyleUnderline"/>
          <w:rFonts w:cstheme="majorHAnsi"/>
        </w:rPr>
        <w:t xml:space="preserve"> getting through Congress</w:t>
      </w:r>
      <w:r w:rsidRPr="00F07F8B">
        <w:rPr>
          <w:rFonts w:cstheme="majorHAnsi"/>
          <w:sz w:val="16"/>
        </w:rPr>
        <w:t>. And Democrats would have to build a coalition of their own members and enough Trump-skeptical Republicans to break loose.</w:t>
      </w:r>
    </w:p>
    <w:p w14:paraId="06711C2A" w14:textId="77777777" w:rsidR="005514F3" w:rsidRPr="00F07F8B" w:rsidRDefault="005514F3" w:rsidP="005514F3">
      <w:pPr>
        <w:rPr>
          <w:rFonts w:cstheme="majorHAnsi"/>
          <w:sz w:val="16"/>
        </w:rPr>
      </w:pPr>
      <w:r w:rsidRPr="00F07F8B">
        <w:rPr>
          <w:rFonts w:cstheme="majorHAnsi"/>
          <w:sz w:val="16"/>
        </w:rPr>
        <w:t xml:space="preserve">The current political reality check: It would take extraordinary circumstances for Republicans to initiate impeachment of a president in their own party. And while some principled commentators (like the Atlantic’s James Fallows) consider that a moral stain on the entire GOP, the reality is that any such move would be political suicide. It’s why serious </w:t>
      </w:r>
      <w:r w:rsidRPr="002650B5">
        <w:rPr>
          <w:rStyle w:val="StyleUnderline"/>
          <w:rFonts w:cstheme="majorHAnsi"/>
        </w:rPr>
        <w:t>Democrats</w:t>
      </w:r>
      <w:r w:rsidRPr="00F07F8B">
        <w:rPr>
          <w:rFonts w:cstheme="majorHAnsi"/>
          <w:sz w:val="16"/>
        </w:rPr>
        <w:t xml:space="preserve">, like Sen. Brian Schatz, </w:t>
      </w:r>
      <w:r w:rsidRPr="002650B5">
        <w:rPr>
          <w:rStyle w:val="StyleUnderline"/>
          <w:rFonts w:cstheme="majorHAnsi"/>
        </w:rPr>
        <w:t>understand that they</w:t>
      </w:r>
      <w:r w:rsidRPr="00F07F8B">
        <w:rPr>
          <w:rFonts w:cstheme="majorHAnsi"/>
          <w:sz w:val="16"/>
        </w:rPr>
        <w:t xml:space="preserve">’d have to make major legislative concessions if they wanted the possibility of buy-in from Republicans against Trump. “We’re going to </w:t>
      </w:r>
      <w:r w:rsidRPr="002650B5">
        <w:rPr>
          <w:rStyle w:val="StyleUnderline"/>
          <w:rFonts w:cstheme="majorHAnsi"/>
        </w:rPr>
        <w:t>need a temporary alliance of progressives and conservatives to save the country</w:t>
      </w:r>
      <w:r w:rsidRPr="00F07F8B">
        <w:rPr>
          <w:rFonts w:cstheme="majorHAnsi"/>
          <w:sz w:val="16"/>
        </w:rPr>
        <w:t>, and then we can get back to fighting over the size and scope of the government,” Schatz told The Washington Post back in August.</w:t>
      </w:r>
    </w:p>
    <w:p w14:paraId="3C52281D" w14:textId="77777777" w:rsidR="005514F3" w:rsidRPr="00F07F8B" w:rsidRDefault="005514F3" w:rsidP="005514F3">
      <w:pPr>
        <w:rPr>
          <w:rFonts w:cstheme="majorHAnsi"/>
          <w:sz w:val="16"/>
        </w:rPr>
      </w:pPr>
      <w:r w:rsidRPr="002650B5">
        <w:rPr>
          <w:rStyle w:val="StyleUnderline"/>
          <w:rFonts w:cstheme="majorHAnsi"/>
          <w:highlight w:val="yellow"/>
        </w:rPr>
        <w:t xml:space="preserve">Many </w:t>
      </w:r>
      <w:r w:rsidRPr="002650B5">
        <w:rPr>
          <w:rStyle w:val="Emphasis"/>
          <w:rFonts w:cstheme="majorHAnsi"/>
          <w:highlight w:val="yellow"/>
        </w:rPr>
        <w:t>fail to appreciate</w:t>
      </w:r>
      <w:r w:rsidRPr="002650B5">
        <w:rPr>
          <w:rStyle w:val="StyleUnderline"/>
          <w:rFonts w:cstheme="majorHAnsi"/>
          <w:highlight w:val="yellow"/>
        </w:rPr>
        <w:t xml:space="preserve"> the </w:t>
      </w:r>
      <w:r w:rsidRPr="002650B5">
        <w:rPr>
          <w:rStyle w:val="Emphasis"/>
          <w:rFonts w:cstheme="majorHAnsi"/>
          <w:highlight w:val="yellow"/>
        </w:rPr>
        <w:t>exceptional degree</w:t>
      </w:r>
      <w:r w:rsidRPr="002650B5">
        <w:rPr>
          <w:rStyle w:val="StyleUnderline"/>
          <w:rFonts w:cstheme="majorHAnsi"/>
        </w:rPr>
        <w:t xml:space="preserve"> </w:t>
      </w:r>
      <w:r w:rsidRPr="002650B5">
        <w:rPr>
          <w:rStyle w:val="StyleUnderline"/>
          <w:rFonts w:cstheme="majorHAnsi"/>
          <w:highlight w:val="yellow"/>
        </w:rPr>
        <w:t>to which</w:t>
      </w:r>
      <w:r w:rsidRPr="002650B5">
        <w:rPr>
          <w:rStyle w:val="StyleUnderline"/>
          <w:rFonts w:cstheme="majorHAnsi"/>
        </w:rPr>
        <w:t xml:space="preserve"> some elected </w:t>
      </w:r>
      <w:r w:rsidRPr="002650B5">
        <w:rPr>
          <w:rStyle w:val="StyleUnderline"/>
          <w:rFonts w:cstheme="majorHAnsi"/>
          <w:highlight w:val="yellow"/>
        </w:rPr>
        <w:t>Republicans have held Trump’s feet to the fire—including</w:t>
      </w:r>
      <w:r w:rsidRPr="00F07F8B">
        <w:rPr>
          <w:rFonts w:cstheme="majorHAnsi"/>
          <w:sz w:val="16"/>
        </w:rPr>
        <w:t xml:space="preserve"> such actions as </w:t>
      </w:r>
      <w:r w:rsidRPr="002650B5">
        <w:rPr>
          <w:rStyle w:val="StyleUnderline"/>
          <w:rFonts w:cstheme="majorHAnsi"/>
          <w:highlight w:val="yellow"/>
        </w:rPr>
        <w:t>imposing sanctions</w:t>
      </w:r>
      <w:r w:rsidRPr="002650B5">
        <w:rPr>
          <w:rStyle w:val="StyleUnderline"/>
          <w:rFonts w:cstheme="majorHAnsi"/>
        </w:rPr>
        <w:t xml:space="preserve"> </w:t>
      </w:r>
      <w:r w:rsidRPr="002650B5">
        <w:rPr>
          <w:rStyle w:val="StyleUnderline"/>
          <w:rFonts w:cstheme="majorHAnsi"/>
          <w:highlight w:val="yellow"/>
        </w:rPr>
        <w:t>on</w:t>
      </w:r>
      <w:r w:rsidRPr="002650B5">
        <w:rPr>
          <w:rStyle w:val="StyleUnderline"/>
          <w:rFonts w:cstheme="majorHAnsi"/>
        </w:rPr>
        <w:t xml:space="preserve"> </w:t>
      </w:r>
      <w:r w:rsidRPr="002650B5">
        <w:rPr>
          <w:rStyle w:val="StyleUnderline"/>
          <w:rFonts w:cstheme="majorHAnsi"/>
          <w:highlight w:val="yellow"/>
        </w:rPr>
        <w:t>Russia</w:t>
      </w:r>
      <w:r w:rsidRPr="00F07F8B">
        <w:rPr>
          <w:rFonts w:cstheme="majorHAnsi"/>
          <w:sz w:val="16"/>
        </w:rPr>
        <w:t xml:space="preserve"> </w:t>
      </w:r>
      <w:r w:rsidRPr="002650B5">
        <w:rPr>
          <w:rStyle w:val="Emphasis"/>
          <w:rFonts w:cstheme="majorHAnsi"/>
        </w:rPr>
        <w:t>against his will,</w:t>
      </w:r>
      <w:r w:rsidRPr="00F07F8B">
        <w:rPr>
          <w:rFonts w:cstheme="majorHAnsi"/>
          <w:sz w:val="16"/>
        </w:rPr>
        <w:t xml:space="preserve"> </w:t>
      </w:r>
      <w:r w:rsidRPr="002650B5">
        <w:rPr>
          <w:rStyle w:val="StyleUnderline"/>
          <w:rFonts w:cstheme="majorHAnsi"/>
          <w:highlight w:val="yellow"/>
        </w:rPr>
        <w:t>giving up</w:t>
      </w:r>
      <w:r w:rsidRPr="002650B5">
        <w:rPr>
          <w:rStyle w:val="StyleUnderline"/>
          <w:rFonts w:cstheme="majorHAnsi"/>
        </w:rPr>
        <w:t xml:space="preserve"> political </w:t>
      </w:r>
      <w:r w:rsidRPr="002650B5">
        <w:rPr>
          <w:rStyle w:val="StyleUnderline"/>
          <w:rFonts w:cstheme="majorHAnsi"/>
          <w:highlight w:val="yellow"/>
        </w:rPr>
        <w:t>careers</w:t>
      </w:r>
      <w:r w:rsidRPr="002650B5">
        <w:rPr>
          <w:rStyle w:val="StyleUnderline"/>
          <w:rFonts w:cstheme="majorHAnsi"/>
        </w:rPr>
        <w:t xml:space="preserve"> </w:t>
      </w:r>
      <w:r w:rsidRPr="002650B5">
        <w:rPr>
          <w:rStyle w:val="StyleUnderline"/>
          <w:rFonts w:cstheme="majorHAnsi"/>
          <w:highlight w:val="yellow"/>
        </w:rPr>
        <w:t>to question</w:t>
      </w:r>
      <w:r w:rsidRPr="00F07F8B">
        <w:rPr>
          <w:rFonts w:cstheme="majorHAnsi"/>
          <w:sz w:val="16"/>
        </w:rPr>
        <w:t xml:space="preserve"> </w:t>
      </w:r>
      <w:r w:rsidRPr="002650B5">
        <w:rPr>
          <w:rStyle w:val="StyleUnderline"/>
          <w:rFonts w:cstheme="majorHAnsi"/>
        </w:rPr>
        <w:t xml:space="preserve">Trump’s </w:t>
      </w:r>
      <w:r w:rsidRPr="002650B5">
        <w:rPr>
          <w:rStyle w:val="StyleUnderline"/>
          <w:rFonts w:cstheme="majorHAnsi"/>
          <w:highlight w:val="yellow"/>
        </w:rPr>
        <w:t>fitness</w:t>
      </w:r>
      <w:r w:rsidRPr="002650B5">
        <w:rPr>
          <w:rStyle w:val="StyleUnderline"/>
          <w:rFonts w:cstheme="majorHAnsi"/>
        </w:rPr>
        <w:t xml:space="preserve"> for office, </w:t>
      </w:r>
      <w:r w:rsidRPr="002650B5">
        <w:rPr>
          <w:rStyle w:val="StyleUnderline"/>
          <w:rFonts w:cstheme="majorHAnsi"/>
          <w:highlight w:val="yellow"/>
        </w:rPr>
        <w:t>and raising</w:t>
      </w:r>
      <w:r w:rsidRPr="002650B5">
        <w:rPr>
          <w:rStyle w:val="StyleUnderline"/>
          <w:rFonts w:cstheme="majorHAnsi"/>
        </w:rPr>
        <w:t xml:space="preserve"> red </w:t>
      </w:r>
      <w:r w:rsidRPr="002650B5">
        <w:rPr>
          <w:rStyle w:val="StyleUnderline"/>
          <w:rFonts w:cstheme="majorHAnsi"/>
          <w:highlight w:val="yellow"/>
        </w:rPr>
        <w:t>flags</w:t>
      </w:r>
      <w:r w:rsidRPr="002650B5">
        <w:rPr>
          <w:rStyle w:val="StyleUnderline"/>
          <w:rFonts w:cstheme="majorHAnsi"/>
        </w:rPr>
        <w:t xml:space="preserve"> </w:t>
      </w:r>
      <w:r w:rsidRPr="002650B5">
        <w:rPr>
          <w:rStyle w:val="StyleUnderline"/>
          <w:rFonts w:cstheme="majorHAnsi"/>
          <w:highlight w:val="yellow"/>
        </w:rPr>
        <w:t>about</w:t>
      </w:r>
      <w:r w:rsidRPr="002650B5">
        <w:rPr>
          <w:rStyle w:val="StyleUnderline"/>
          <w:rFonts w:cstheme="majorHAnsi"/>
        </w:rPr>
        <w:t xml:space="preserve"> the administration’s </w:t>
      </w:r>
      <w:r w:rsidRPr="002650B5">
        <w:rPr>
          <w:rStyle w:val="StyleUnderline"/>
          <w:rFonts w:cstheme="majorHAnsi"/>
          <w:highlight w:val="yellow"/>
        </w:rPr>
        <w:t>foreign policy</w:t>
      </w:r>
      <w:r w:rsidRPr="00F07F8B">
        <w:rPr>
          <w:rFonts w:cstheme="majorHAnsi"/>
          <w:sz w:val="16"/>
        </w:rPr>
        <w:t>. But leading an impeachment charge would mean that nearly every Republican in office would face a fate like Sen. Jeff Flake. Flouting the will of your constituents, frankly, is just as destabilizing as having a weakened executive branch.</w:t>
      </w:r>
    </w:p>
    <w:p w14:paraId="36D9A47F" w14:textId="77777777" w:rsidR="005514F3" w:rsidRPr="00F07F8B" w:rsidRDefault="005514F3" w:rsidP="005514F3">
      <w:pPr>
        <w:rPr>
          <w:rFonts w:cstheme="majorHAnsi"/>
          <w:sz w:val="16"/>
        </w:rPr>
      </w:pPr>
      <w:r w:rsidRPr="00F07F8B">
        <w:rPr>
          <w:rFonts w:cstheme="majorHAnsi"/>
          <w:sz w:val="16"/>
        </w:rPr>
        <w:t xml:space="preserve">But </w:t>
      </w:r>
      <w:r w:rsidRPr="002650B5">
        <w:rPr>
          <w:rStyle w:val="StyleUnderline"/>
          <w:rFonts w:cstheme="majorHAnsi"/>
          <w:highlight w:val="yellow"/>
        </w:rPr>
        <w:t>if Dem</w:t>
      </w:r>
      <w:r w:rsidRPr="002650B5">
        <w:rPr>
          <w:rStyle w:val="StyleUnderline"/>
          <w:rFonts w:cstheme="majorHAnsi"/>
        </w:rPr>
        <w:t>ocrat</w:t>
      </w:r>
      <w:r w:rsidRPr="002650B5">
        <w:rPr>
          <w:rStyle w:val="StyleUnderline"/>
          <w:rFonts w:cstheme="majorHAnsi"/>
          <w:highlight w:val="yellow"/>
        </w:rPr>
        <w:t>s</w:t>
      </w:r>
      <w:r w:rsidRPr="002650B5">
        <w:rPr>
          <w:rStyle w:val="StyleUnderline"/>
          <w:rFonts w:cstheme="majorHAnsi"/>
        </w:rPr>
        <w:t xml:space="preserve"> </w:t>
      </w:r>
      <w:r w:rsidRPr="002650B5">
        <w:rPr>
          <w:rStyle w:val="Emphasis"/>
          <w:rFonts w:cstheme="majorHAnsi"/>
          <w:highlight w:val="yellow"/>
        </w:rPr>
        <w:t>take</w:t>
      </w:r>
      <w:r w:rsidRPr="002650B5">
        <w:rPr>
          <w:rStyle w:val="Emphasis"/>
          <w:rFonts w:cstheme="majorHAnsi"/>
        </w:rPr>
        <w:t xml:space="preserve"> back </w:t>
      </w:r>
      <w:r w:rsidRPr="002650B5">
        <w:rPr>
          <w:rStyle w:val="Emphasis"/>
          <w:rFonts w:cstheme="majorHAnsi"/>
          <w:highlight w:val="yellow"/>
        </w:rPr>
        <w:t>the House</w:t>
      </w:r>
      <w:r w:rsidRPr="002650B5">
        <w:rPr>
          <w:rStyle w:val="Emphasis"/>
          <w:rFonts w:cstheme="majorHAnsi"/>
        </w:rPr>
        <w:t xml:space="preserve"> </w:t>
      </w:r>
      <w:r w:rsidRPr="002650B5">
        <w:rPr>
          <w:rStyle w:val="StyleUnderline"/>
          <w:rFonts w:cstheme="majorHAnsi"/>
        </w:rPr>
        <w:t xml:space="preserve">and </w:t>
      </w:r>
      <w:r w:rsidRPr="002650B5">
        <w:rPr>
          <w:rStyle w:val="Emphasis"/>
          <w:rFonts w:cstheme="majorHAnsi"/>
        </w:rPr>
        <w:t>initiate public hearings</w:t>
      </w:r>
      <w:r w:rsidRPr="002650B5">
        <w:rPr>
          <w:rStyle w:val="StyleUnderline"/>
          <w:rFonts w:cstheme="majorHAnsi"/>
        </w:rPr>
        <w:t xml:space="preserve">, </w:t>
      </w:r>
      <w:r w:rsidRPr="002650B5">
        <w:rPr>
          <w:rStyle w:val="StyleUnderline"/>
          <w:rFonts w:cstheme="majorHAnsi"/>
          <w:highlight w:val="yellow"/>
        </w:rPr>
        <w:t>while more damning details come out</w:t>
      </w:r>
      <w:r w:rsidRPr="002650B5">
        <w:rPr>
          <w:rStyle w:val="StyleUnderline"/>
          <w:rFonts w:cstheme="majorHAnsi"/>
        </w:rPr>
        <w:t xml:space="preserve"> from the Mueller investigation, </w:t>
      </w:r>
      <w:r w:rsidRPr="002650B5">
        <w:rPr>
          <w:rStyle w:val="Emphasis"/>
          <w:rFonts w:cstheme="majorHAnsi"/>
          <w:highlight w:val="yellow"/>
        </w:rPr>
        <w:t>it’s not hard to envision</w:t>
      </w:r>
      <w:r w:rsidRPr="002650B5">
        <w:rPr>
          <w:rStyle w:val="StyleUnderline"/>
          <w:rFonts w:cstheme="majorHAnsi"/>
        </w:rPr>
        <w:t xml:space="preserve"> a rump of the Republican Party breaking ranks with Trump</w:t>
      </w:r>
      <w:r w:rsidRPr="00F07F8B">
        <w:rPr>
          <w:rFonts w:cstheme="majorHAnsi"/>
          <w:sz w:val="16"/>
        </w:rPr>
        <w:t>. After all, that’s what happened during Watergate: Democrats held both branches of Congress and relied on a prominent minority of GOP defectors to force Richard Nixon’s resignation.</w:t>
      </w:r>
    </w:p>
    <w:p w14:paraId="56886C4F" w14:textId="77777777" w:rsidR="005514F3" w:rsidRPr="002650B5" w:rsidRDefault="005514F3" w:rsidP="005514F3">
      <w:pPr>
        <w:pStyle w:val="Heading3"/>
        <w:rPr>
          <w:rFonts w:cstheme="majorHAnsi"/>
        </w:rPr>
      </w:pPr>
      <w:r>
        <w:rPr>
          <w:rFonts w:cstheme="majorHAnsi"/>
        </w:rPr>
        <w:t xml:space="preserve">   </w:t>
      </w:r>
      <w:r w:rsidRPr="002650B5">
        <w:rPr>
          <w:rFonts w:cstheme="majorHAnsi"/>
        </w:rPr>
        <w:t xml:space="preserve">AT: GOP Won’t </w:t>
      </w:r>
    </w:p>
    <w:p w14:paraId="4AAFFA2D" w14:textId="77777777" w:rsidR="005514F3" w:rsidRPr="002650B5" w:rsidRDefault="005514F3" w:rsidP="005514F3">
      <w:pPr>
        <w:pStyle w:val="Heading4"/>
        <w:rPr>
          <w:rFonts w:cstheme="majorHAnsi"/>
        </w:rPr>
      </w:pPr>
      <w:r w:rsidRPr="002650B5">
        <w:rPr>
          <w:rFonts w:cstheme="majorHAnsi"/>
        </w:rPr>
        <w:t>GOP will turn on Trump post-wave</w:t>
      </w:r>
    </w:p>
    <w:p w14:paraId="5C1D6444" w14:textId="77777777" w:rsidR="005514F3" w:rsidRPr="002650B5" w:rsidRDefault="005514F3" w:rsidP="005514F3">
      <w:pPr>
        <w:rPr>
          <w:rFonts w:cstheme="majorHAnsi"/>
          <w:sz w:val="14"/>
        </w:rPr>
      </w:pPr>
      <w:proofErr w:type="spellStart"/>
      <w:r w:rsidRPr="002650B5">
        <w:rPr>
          <w:rStyle w:val="Style13ptBold"/>
          <w:rFonts w:cstheme="majorHAnsi"/>
        </w:rPr>
        <w:t>Guarnieri</w:t>
      </w:r>
      <w:proofErr w:type="spellEnd"/>
      <w:r w:rsidRPr="002650B5">
        <w:rPr>
          <w:rStyle w:val="Style13ptBold"/>
          <w:rFonts w:cstheme="majorHAnsi"/>
        </w:rPr>
        <w:t xml:space="preserve"> 1/4</w:t>
      </w:r>
      <w:r w:rsidRPr="002650B5">
        <w:rPr>
          <w:rFonts w:cstheme="majorHAnsi"/>
          <w:sz w:val="14"/>
        </w:rPr>
        <w:t xml:space="preserve"> (2018, Grace, Newsweek, citing GOP strategists and political commentators, “REPUBLICANS WILL IMPEACH TRUMP IF THEY'RE 'WIPED OUT' IN MIDTERMS, GOP STRATEGIST SAYS”, http://www.newsweek.com/republicans-impeach-trump-midterm-elections-770904)</w:t>
      </w:r>
    </w:p>
    <w:p w14:paraId="6E9C6F53" w14:textId="77777777" w:rsidR="005514F3" w:rsidRPr="002650B5" w:rsidRDefault="005514F3" w:rsidP="005514F3">
      <w:pPr>
        <w:rPr>
          <w:rFonts w:cstheme="majorHAnsi"/>
          <w:sz w:val="14"/>
        </w:rPr>
      </w:pPr>
      <w:r w:rsidRPr="002650B5">
        <w:rPr>
          <w:rStyle w:val="StyleUnderline"/>
          <w:rFonts w:cstheme="majorHAnsi"/>
          <w:highlight w:val="yellow"/>
        </w:rPr>
        <w:t>If Republicans lose out "big league"</w:t>
      </w:r>
      <w:r w:rsidRPr="002650B5">
        <w:rPr>
          <w:rStyle w:val="StyleUnderline"/>
          <w:rFonts w:cstheme="majorHAnsi"/>
        </w:rPr>
        <w:t xml:space="preserve"> in</w:t>
      </w:r>
      <w:r w:rsidRPr="002650B5">
        <w:rPr>
          <w:rFonts w:cstheme="majorHAnsi"/>
          <w:sz w:val="14"/>
        </w:rPr>
        <w:t xml:space="preserve"> the </w:t>
      </w:r>
      <w:r w:rsidRPr="002650B5">
        <w:rPr>
          <w:rStyle w:val="StyleUnderline"/>
          <w:rFonts w:cstheme="majorHAnsi"/>
        </w:rPr>
        <w:t>2018</w:t>
      </w:r>
      <w:r w:rsidRPr="002650B5">
        <w:rPr>
          <w:rFonts w:cstheme="majorHAnsi"/>
          <w:sz w:val="14"/>
        </w:rPr>
        <w:t xml:space="preserve"> midterm elections, </w:t>
      </w:r>
      <w:r w:rsidRPr="002650B5">
        <w:rPr>
          <w:rStyle w:val="StyleUnderline"/>
          <w:rFonts w:cstheme="majorHAnsi"/>
          <w:highlight w:val="yellow"/>
        </w:rPr>
        <w:t xml:space="preserve">they could </w:t>
      </w:r>
      <w:r w:rsidRPr="002650B5">
        <w:rPr>
          <w:rStyle w:val="Emphasis"/>
          <w:rFonts w:cstheme="majorHAnsi"/>
          <w:highlight w:val="yellow"/>
        </w:rPr>
        <w:t>turn on</w:t>
      </w:r>
      <w:r w:rsidRPr="002650B5">
        <w:rPr>
          <w:rStyle w:val="Emphasis"/>
          <w:rFonts w:cstheme="majorHAnsi"/>
        </w:rPr>
        <w:t xml:space="preserve"> President Donald </w:t>
      </w:r>
      <w:r w:rsidRPr="002650B5">
        <w:rPr>
          <w:rStyle w:val="Emphasis"/>
          <w:rFonts w:cstheme="majorHAnsi"/>
          <w:highlight w:val="yellow"/>
        </w:rPr>
        <w:t>Trump</w:t>
      </w:r>
      <w:r w:rsidRPr="002650B5">
        <w:rPr>
          <w:rStyle w:val="StyleUnderline"/>
          <w:rFonts w:cstheme="majorHAnsi"/>
          <w:highlight w:val="yellow"/>
        </w:rPr>
        <w:t xml:space="preserve"> and</w:t>
      </w:r>
      <w:r w:rsidRPr="002650B5">
        <w:rPr>
          <w:rFonts w:cstheme="majorHAnsi"/>
          <w:sz w:val="14"/>
        </w:rPr>
        <w:t xml:space="preserve"> might even make moves to </w:t>
      </w:r>
      <w:r w:rsidRPr="002650B5">
        <w:rPr>
          <w:rStyle w:val="Emphasis"/>
          <w:rFonts w:cstheme="majorHAnsi"/>
          <w:highlight w:val="yellow"/>
        </w:rPr>
        <w:t>impeach him</w:t>
      </w:r>
      <w:r w:rsidRPr="002650B5">
        <w:rPr>
          <w:rFonts w:cstheme="majorHAnsi"/>
          <w:sz w:val="14"/>
        </w:rPr>
        <w:t xml:space="preserve">, GOP strategist and Senator Ted Cruz's former presidential campaign spokesperson said Thursday. If the House of Representatives and the Senate switch control from the GOP to the Democrats, </w:t>
      </w:r>
      <w:r w:rsidRPr="002650B5">
        <w:rPr>
          <w:rStyle w:val="StyleUnderline"/>
          <w:rFonts w:cstheme="majorHAnsi"/>
        </w:rPr>
        <w:t>Republicans in Congress would turn on Trump "to the point where they will impeach him</w:t>
      </w:r>
      <w:r w:rsidRPr="002650B5">
        <w:rPr>
          <w:rFonts w:cstheme="majorHAnsi"/>
          <w:sz w:val="14"/>
        </w:rPr>
        <w:t xml:space="preserve">, and </w:t>
      </w:r>
      <w:r w:rsidRPr="002650B5">
        <w:rPr>
          <w:rStyle w:val="Emphasis"/>
          <w:rFonts w:cstheme="majorHAnsi"/>
          <w:highlight w:val="yellow"/>
        </w:rPr>
        <w:t>they will get 67 percent of the</w:t>
      </w:r>
      <w:r w:rsidRPr="002650B5">
        <w:rPr>
          <w:rStyle w:val="Emphasis"/>
          <w:rFonts w:cstheme="majorHAnsi"/>
        </w:rPr>
        <w:t xml:space="preserve"> vote in the </w:t>
      </w:r>
      <w:r w:rsidRPr="002650B5">
        <w:rPr>
          <w:rStyle w:val="Emphasis"/>
          <w:rFonts w:cstheme="majorHAnsi"/>
          <w:highlight w:val="yellow"/>
        </w:rPr>
        <w:t>Senate</w:t>
      </w:r>
      <w:r w:rsidRPr="002650B5">
        <w:rPr>
          <w:rStyle w:val="StyleUnderline"/>
          <w:rFonts w:cstheme="majorHAnsi"/>
          <w:highlight w:val="yellow"/>
        </w:rPr>
        <w:t xml:space="preserve"> to impeach him</w:t>
      </w:r>
      <w:r w:rsidRPr="002650B5">
        <w:rPr>
          <w:rStyle w:val="StyleUnderline"/>
          <w:rFonts w:cstheme="majorHAnsi"/>
        </w:rPr>
        <w:t>, to do that</w:t>
      </w:r>
      <w:r w:rsidRPr="002650B5">
        <w:rPr>
          <w:rFonts w:cstheme="majorHAnsi"/>
          <w:sz w:val="14"/>
        </w:rPr>
        <w:t xml:space="preserve">. </w:t>
      </w:r>
      <w:r w:rsidRPr="002650B5">
        <w:rPr>
          <w:rStyle w:val="Emphasis"/>
          <w:rFonts w:cstheme="majorHAnsi"/>
        </w:rPr>
        <w:t>But it will require a wipeout</w:t>
      </w:r>
      <w:r w:rsidRPr="002650B5">
        <w:rPr>
          <w:rFonts w:cstheme="majorHAnsi"/>
          <w:sz w:val="14"/>
        </w:rPr>
        <w:t xml:space="preserve">," MSNBC political analyst Rick Tyler predicted on Morning Joe Thursday. "When does the Republican Party turn? When they get wiped out. That's what happens. </w:t>
      </w:r>
      <w:r w:rsidRPr="002650B5">
        <w:rPr>
          <w:rStyle w:val="StyleUnderline"/>
          <w:rFonts w:cstheme="majorHAnsi"/>
          <w:highlight w:val="yellow"/>
        </w:rPr>
        <w:t>If they get wiped out</w:t>
      </w:r>
      <w:r w:rsidRPr="002650B5">
        <w:rPr>
          <w:rStyle w:val="StyleUnderline"/>
          <w:rFonts w:cstheme="majorHAnsi"/>
        </w:rPr>
        <w:t xml:space="preserve"> in [2018], </w:t>
      </w:r>
      <w:r w:rsidRPr="002650B5">
        <w:rPr>
          <w:rStyle w:val="Emphasis"/>
          <w:rFonts w:cstheme="majorHAnsi"/>
          <w:highlight w:val="yellow"/>
        </w:rPr>
        <w:t xml:space="preserve">the Republicans will absolutely turn </w:t>
      </w:r>
      <w:r w:rsidRPr="002650B5">
        <w:rPr>
          <w:rStyle w:val="Emphasis"/>
          <w:rFonts w:cstheme="majorHAnsi"/>
        </w:rPr>
        <w:t>on Donald Trump</w:t>
      </w:r>
      <w:r w:rsidRPr="002650B5">
        <w:rPr>
          <w:rFonts w:cstheme="majorHAnsi"/>
          <w:sz w:val="14"/>
        </w:rPr>
        <w:t xml:space="preserve">," Tyler said. </w:t>
      </w:r>
      <w:r w:rsidRPr="002650B5">
        <w:rPr>
          <w:rStyle w:val="StyleUnderline"/>
          <w:rFonts w:cstheme="majorHAnsi"/>
        </w:rPr>
        <w:t xml:space="preserve">Come </w:t>
      </w:r>
      <w:proofErr w:type="gramStart"/>
      <w:r w:rsidRPr="002650B5">
        <w:rPr>
          <w:rStyle w:val="StyleUnderline"/>
          <w:rFonts w:cstheme="majorHAnsi"/>
        </w:rPr>
        <w:t>November,</w:t>
      </w:r>
      <w:proofErr w:type="gramEnd"/>
      <w:r w:rsidRPr="002650B5">
        <w:rPr>
          <w:rStyle w:val="StyleUnderline"/>
          <w:rFonts w:cstheme="majorHAnsi"/>
        </w:rPr>
        <w:t xml:space="preserve"> </w:t>
      </w:r>
      <w:r w:rsidRPr="002650B5">
        <w:rPr>
          <w:rStyle w:val="StyleUnderline"/>
          <w:rFonts w:cstheme="majorHAnsi"/>
          <w:highlight w:val="yellow"/>
        </w:rPr>
        <w:t>one-third of the</w:t>
      </w:r>
      <w:r w:rsidRPr="002650B5">
        <w:rPr>
          <w:rStyle w:val="StyleUnderline"/>
          <w:rFonts w:cstheme="majorHAnsi"/>
        </w:rPr>
        <w:t xml:space="preserve"> seats in the </w:t>
      </w:r>
      <w:r w:rsidRPr="002650B5">
        <w:rPr>
          <w:rStyle w:val="StyleUnderline"/>
          <w:rFonts w:cstheme="majorHAnsi"/>
          <w:highlight w:val="yellow"/>
        </w:rPr>
        <w:t>Senate</w:t>
      </w:r>
      <w:r w:rsidRPr="002650B5">
        <w:rPr>
          <w:rStyle w:val="StyleUnderline"/>
          <w:rFonts w:cstheme="majorHAnsi"/>
        </w:rPr>
        <w:t xml:space="preserve"> and all of the House seats </w:t>
      </w:r>
      <w:r w:rsidRPr="002650B5">
        <w:rPr>
          <w:rStyle w:val="StyleUnderline"/>
          <w:rFonts w:cstheme="majorHAnsi"/>
          <w:highlight w:val="yellow"/>
        </w:rPr>
        <w:t>will be contested</w:t>
      </w:r>
      <w:r w:rsidRPr="002650B5">
        <w:rPr>
          <w:rFonts w:cstheme="majorHAnsi"/>
          <w:sz w:val="14"/>
        </w:rPr>
        <w:t xml:space="preserve">. Influential </w:t>
      </w:r>
      <w:r w:rsidRPr="002650B5">
        <w:rPr>
          <w:rStyle w:val="StyleUnderline"/>
          <w:rFonts w:cstheme="majorHAnsi"/>
        </w:rPr>
        <w:t xml:space="preserve">Republican senators including Orrin </w:t>
      </w:r>
      <w:r w:rsidRPr="002650B5">
        <w:rPr>
          <w:rStyle w:val="StyleUnderline"/>
          <w:rFonts w:cstheme="majorHAnsi"/>
          <w:highlight w:val="yellow"/>
        </w:rPr>
        <w:t>Hatch</w:t>
      </w:r>
      <w:r w:rsidRPr="002650B5">
        <w:rPr>
          <w:rStyle w:val="StyleUnderline"/>
          <w:rFonts w:cstheme="majorHAnsi"/>
        </w:rPr>
        <w:t xml:space="preserve">, Jeff </w:t>
      </w:r>
      <w:r w:rsidRPr="002650B5">
        <w:rPr>
          <w:rStyle w:val="StyleUnderline"/>
          <w:rFonts w:cstheme="majorHAnsi"/>
          <w:highlight w:val="yellow"/>
        </w:rPr>
        <w:t>Flake and</w:t>
      </w:r>
      <w:r w:rsidRPr="002650B5">
        <w:rPr>
          <w:rStyle w:val="StyleUnderline"/>
          <w:rFonts w:cstheme="majorHAnsi"/>
        </w:rPr>
        <w:t xml:space="preserve"> Bob </w:t>
      </w:r>
      <w:r w:rsidRPr="002650B5">
        <w:rPr>
          <w:rStyle w:val="StyleUnderline"/>
          <w:rFonts w:cstheme="majorHAnsi"/>
          <w:highlight w:val="yellow"/>
        </w:rPr>
        <w:t>Corker</w:t>
      </w:r>
      <w:r w:rsidRPr="002650B5">
        <w:rPr>
          <w:rStyle w:val="StyleUnderline"/>
          <w:rFonts w:cstheme="majorHAnsi"/>
        </w:rPr>
        <w:t xml:space="preserve"> already have </w:t>
      </w:r>
      <w:r w:rsidRPr="002650B5">
        <w:rPr>
          <w:rStyle w:val="StyleUnderline"/>
          <w:rFonts w:cstheme="majorHAnsi"/>
          <w:highlight w:val="yellow"/>
        </w:rPr>
        <w:t>announced</w:t>
      </w:r>
      <w:r w:rsidRPr="002650B5">
        <w:rPr>
          <w:rStyle w:val="StyleUnderline"/>
          <w:rFonts w:cstheme="majorHAnsi"/>
        </w:rPr>
        <w:t xml:space="preserve"> their </w:t>
      </w:r>
      <w:r w:rsidRPr="002650B5">
        <w:rPr>
          <w:rStyle w:val="StyleUnderline"/>
          <w:rFonts w:cstheme="majorHAnsi"/>
          <w:highlight w:val="yellow"/>
        </w:rPr>
        <w:t>retirements</w:t>
      </w:r>
      <w:r w:rsidRPr="002650B5">
        <w:rPr>
          <w:rFonts w:cstheme="majorHAnsi"/>
          <w:sz w:val="14"/>
        </w:rPr>
        <w:t xml:space="preserve">. In total, 28 Republicans will be leaving Congress this year, </w:t>
      </w:r>
      <w:proofErr w:type="gramStart"/>
      <w:r w:rsidRPr="002650B5">
        <w:rPr>
          <w:rStyle w:val="Emphasis"/>
          <w:rFonts w:cstheme="majorHAnsi"/>
          <w:highlight w:val="yellow"/>
        </w:rPr>
        <w:t>opening</w:t>
      </w:r>
      <w:r w:rsidRPr="002650B5">
        <w:rPr>
          <w:rStyle w:val="Emphasis"/>
          <w:rFonts w:cstheme="majorHAnsi"/>
        </w:rPr>
        <w:t xml:space="preserve"> up</w:t>
      </w:r>
      <w:proofErr w:type="gramEnd"/>
      <w:r w:rsidRPr="002650B5">
        <w:rPr>
          <w:rStyle w:val="Emphasis"/>
          <w:rFonts w:cstheme="majorHAnsi"/>
        </w:rPr>
        <w:t xml:space="preserve"> </w:t>
      </w:r>
      <w:r w:rsidRPr="002650B5">
        <w:rPr>
          <w:rStyle w:val="Emphasis"/>
          <w:rFonts w:cstheme="majorHAnsi"/>
          <w:highlight w:val="yellow"/>
        </w:rPr>
        <w:t>the door for</w:t>
      </w:r>
      <w:r w:rsidRPr="002650B5">
        <w:rPr>
          <w:rStyle w:val="Emphasis"/>
          <w:rFonts w:cstheme="majorHAnsi"/>
        </w:rPr>
        <w:t xml:space="preserve"> potential </w:t>
      </w:r>
      <w:r w:rsidRPr="002650B5">
        <w:rPr>
          <w:rStyle w:val="Emphasis"/>
          <w:rFonts w:cstheme="majorHAnsi"/>
          <w:highlight w:val="yellow"/>
        </w:rPr>
        <w:t>Dem</w:t>
      </w:r>
      <w:r w:rsidRPr="002650B5">
        <w:rPr>
          <w:rStyle w:val="Emphasis"/>
          <w:rFonts w:cstheme="majorHAnsi"/>
        </w:rPr>
        <w:t>ocratic</w:t>
      </w:r>
      <w:r w:rsidRPr="002650B5">
        <w:rPr>
          <w:rStyle w:val="Emphasis"/>
          <w:rFonts w:cstheme="majorHAnsi"/>
          <w:highlight w:val="yellow"/>
        </w:rPr>
        <w:t xml:space="preserve"> replacements</w:t>
      </w:r>
      <w:r w:rsidRPr="002650B5">
        <w:rPr>
          <w:rFonts w:cstheme="majorHAnsi"/>
          <w:sz w:val="14"/>
        </w:rPr>
        <w:t>.</w:t>
      </w:r>
    </w:p>
    <w:p w14:paraId="0267AF34" w14:textId="77777777" w:rsidR="005514F3" w:rsidRPr="002650B5" w:rsidRDefault="005514F3" w:rsidP="00A70E8F"/>
    <w:p w14:paraId="5EB90EAB" w14:textId="77777777" w:rsidR="005514F3" w:rsidRPr="002650B5" w:rsidRDefault="005514F3" w:rsidP="005514F3">
      <w:pPr>
        <w:pStyle w:val="Heading3"/>
        <w:rPr>
          <w:rFonts w:cstheme="majorHAnsi"/>
        </w:rPr>
      </w:pPr>
      <w:r>
        <w:rPr>
          <w:rFonts w:cstheme="majorHAnsi"/>
        </w:rPr>
        <w:t xml:space="preserve">   </w:t>
      </w:r>
      <w:r w:rsidRPr="002650B5">
        <w:rPr>
          <w:rFonts w:cstheme="majorHAnsi"/>
        </w:rPr>
        <w:t xml:space="preserve">AT: Dems </w:t>
      </w:r>
      <w:r>
        <w:rPr>
          <w:rFonts w:cstheme="majorHAnsi"/>
        </w:rPr>
        <w:t>Won’t</w:t>
      </w:r>
    </w:p>
    <w:p w14:paraId="7C74997A" w14:textId="77777777" w:rsidR="005514F3" w:rsidRPr="002650B5" w:rsidRDefault="005514F3" w:rsidP="005514F3">
      <w:pPr>
        <w:rPr>
          <w:rFonts w:cstheme="majorHAnsi"/>
        </w:rPr>
      </w:pPr>
    </w:p>
    <w:p w14:paraId="2030C89F" w14:textId="77777777" w:rsidR="005514F3" w:rsidRPr="002650B5" w:rsidRDefault="005514F3" w:rsidP="005514F3">
      <w:pPr>
        <w:pStyle w:val="Heading4"/>
        <w:rPr>
          <w:rFonts w:cstheme="majorHAnsi"/>
        </w:rPr>
      </w:pPr>
      <w:r w:rsidRPr="002650B5">
        <w:rPr>
          <w:rFonts w:cstheme="majorHAnsi"/>
        </w:rPr>
        <w:t>Leadership can’t stop impeachment if the Dems retake the House</w:t>
      </w:r>
    </w:p>
    <w:p w14:paraId="0A8D3370" w14:textId="77777777" w:rsidR="005514F3" w:rsidRPr="002650B5" w:rsidRDefault="005514F3" w:rsidP="005514F3">
      <w:pPr>
        <w:rPr>
          <w:rFonts w:cstheme="majorHAnsi"/>
          <w:sz w:val="14"/>
        </w:rPr>
      </w:pPr>
      <w:r w:rsidRPr="002650B5">
        <w:rPr>
          <w:rStyle w:val="Style13ptBold"/>
          <w:rFonts w:cstheme="majorHAnsi"/>
        </w:rPr>
        <w:t xml:space="preserve">Bacon </w:t>
      </w:r>
      <w:r>
        <w:rPr>
          <w:rStyle w:val="Style13ptBold"/>
          <w:rFonts w:cstheme="majorHAnsi"/>
        </w:rPr>
        <w:t xml:space="preserve">18 </w:t>
      </w:r>
      <w:r w:rsidRPr="002650B5">
        <w:rPr>
          <w:rFonts w:cstheme="majorHAnsi"/>
          <w:sz w:val="14"/>
        </w:rPr>
        <w:t xml:space="preserve">(Perry, 538, “The Midterms Could Set Trump </w:t>
      </w:r>
      <w:proofErr w:type="gramStart"/>
      <w:r w:rsidRPr="002650B5">
        <w:rPr>
          <w:rFonts w:cstheme="majorHAnsi"/>
          <w:sz w:val="14"/>
        </w:rPr>
        <w:t>On</w:t>
      </w:r>
      <w:proofErr w:type="gramEnd"/>
      <w:r w:rsidRPr="002650B5">
        <w:rPr>
          <w:rFonts w:cstheme="majorHAnsi"/>
          <w:sz w:val="14"/>
        </w:rPr>
        <w:t xml:space="preserve"> A Path Toward Impeachment”, https://fivethirtyeight.com/features/the-midterms-could-set-trump-on-a-path-toward-impeachment/)</w:t>
      </w:r>
    </w:p>
    <w:p w14:paraId="65FB0196" w14:textId="77777777" w:rsidR="005514F3" w:rsidRPr="002650B5" w:rsidRDefault="005514F3" w:rsidP="005514F3">
      <w:pPr>
        <w:rPr>
          <w:rFonts w:cstheme="majorHAnsi"/>
          <w:sz w:val="12"/>
        </w:rPr>
      </w:pPr>
      <w:r w:rsidRPr="005D3243">
        <w:rPr>
          <w:rFonts w:cstheme="majorHAnsi"/>
          <w:sz w:val="12"/>
        </w:rPr>
        <w:t xml:space="preserve">But </w:t>
      </w:r>
      <w:r w:rsidRPr="002650B5">
        <w:rPr>
          <w:rStyle w:val="StyleUnderline"/>
          <w:rFonts w:cstheme="majorHAnsi"/>
          <w:highlight w:val="yellow"/>
        </w:rPr>
        <w:t>I don’t think</w:t>
      </w:r>
      <w:r w:rsidRPr="002650B5">
        <w:rPr>
          <w:rStyle w:val="StyleUnderline"/>
          <w:rFonts w:cstheme="majorHAnsi"/>
        </w:rPr>
        <w:t xml:space="preserve"> Nadler’s and </w:t>
      </w:r>
      <w:r w:rsidRPr="002650B5">
        <w:rPr>
          <w:rStyle w:val="StyleUnderline"/>
          <w:rFonts w:cstheme="majorHAnsi"/>
          <w:highlight w:val="yellow"/>
        </w:rPr>
        <w:t>Pelosi’s</w:t>
      </w:r>
      <w:r w:rsidRPr="002650B5">
        <w:rPr>
          <w:rStyle w:val="StyleUnderline"/>
          <w:rFonts w:cstheme="majorHAnsi"/>
        </w:rPr>
        <w:t xml:space="preserve"> current </w:t>
      </w:r>
      <w:r w:rsidRPr="002650B5">
        <w:rPr>
          <w:rStyle w:val="StyleUnderline"/>
          <w:rFonts w:cstheme="majorHAnsi"/>
          <w:highlight w:val="yellow"/>
        </w:rPr>
        <w:t>reluctance</w:t>
      </w:r>
      <w:r w:rsidRPr="002650B5">
        <w:rPr>
          <w:rStyle w:val="StyleUnderline"/>
          <w:rFonts w:cstheme="majorHAnsi"/>
        </w:rPr>
        <w:t xml:space="preserve"> about impeachment </w:t>
      </w:r>
      <w:r w:rsidRPr="002650B5">
        <w:rPr>
          <w:rStyle w:val="StyleUnderline"/>
          <w:rFonts w:cstheme="majorHAnsi"/>
          <w:highlight w:val="yellow"/>
        </w:rPr>
        <w:t>is</w:t>
      </w:r>
      <w:r w:rsidRPr="002650B5">
        <w:rPr>
          <w:rFonts w:cstheme="majorHAnsi"/>
          <w:sz w:val="12"/>
        </w:rPr>
        <w:t xml:space="preserve"> necessarily </w:t>
      </w:r>
      <w:r w:rsidRPr="002650B5">
        <w:rPr>
          <w:rStyle w:val="StyleUnderline"/>
          <w:rFonts w:cstheme="majorHAnsi"/>
          <w:highlight w:val="yellow"/>
        </w:rPr>
        <w:t>a great predictor</w:t>
      </w:r>
      <w:r w:rsidRPr="002650B5">
        <w:rPr>
          <w:rStyle w:val="StyleUnderline"/>
          <w:rFonts w:cstheme="majorHAnsi"/>
        </w:rPr>
        <w:t xml:space="preserve"> of how House Democrats overall will view the issue at this time next year</w:t>
      </w:r>
      <w:r w:rsidRPr="002650B5">
        <w:rPr>
          <w:rFonts w:cstheme="majorHAnsi"/>
        </w:rPr>
        <w:t xml:space="preserve">. </w:t>
      </w:r>
      <w:r w:rsidRPr="002650B5">
        <w:rPr>
          <w:rStyle w:val="Emphasis"/>
          <w:rFonts w:cstheme="majorHAnsi"/>
          <w:highlight w:val="yellow"/>
        </w:rPr>
        <w:t>The number of</w:t>
      </w:r>
      <w:r w:rsidRPr="002650B5">
        <w:rPr>
          <w:rStyle w:val="Emphasis"/>
          <w:rFonts w:cstheme="majorHAnsi"/>
        </w:rPr>
        <w:t xml:space="preserve"> </w:t>
      </w:r>
      <w:r w:rsidRPr="002650B5">
        <w:rPr>
          <w:rStyle w:val="Emphasis"/>
          <w:rFonts w:cstheme="majorHAnsi"/>
          <w:highlight w:val="yellow"/>
        </w:rPr>
        <w:t>House Dem</w:t>
      </w:r>
      <w:r w:rsidRPr="002650B5">
        <w:rPr>
          <w:rStyle w:val="Emphasis"/>
          <w:rFonts w:cstheme="majorHAnsi"/>
        </w:rPr>
        <w:t>ocrat</w:t>
      </w:r>
      <w:r w:rsidRPr="002650B5">
        <w:rPr>
          <w:rStyle w:val="Emphasis"/>
          <w:rFonts w:cstheme="majorHAnsi"/>
          <w:highlight w:val="yellow"/>
        </w:rPr>
        <w:t>s</w:t>
      </w:r>
      <w:r w:rsidRPr="002650B5">
        <w:rPr>
          <w:rStyle w:val="Emphasis"/>
          <w:rFonts w:cstheme="majorHAnsi"/>
        </w:rPr>
        <w:t xml:space="preserve"> </w:t>
      </w:r>
      <w:r w:rsidRPr="002650B5">
        <w:rPr>
          <w:rStyle w:val="Emphasis"/>
          <w:rFonts w:cstheme="majorHAnsi"/>
          <w:highlight w:val="yellow"/>
        </w:rPr>
        <w:t>in favor of impeachment could grow</w:t>
      </w:r>
      <w:r w:rsidRPr="002650B5">
        <w:rPr>
          <w:rStyle w:val="Emphasis"/>
          <w:rFonts w:cstheme="majorHAnsi"/>
        </w:rPr>
        <w:t xml:space="preserve">. I think </w:t>
      </w:r>
      <w:r w:rsidRPr="002650B5">
        <w:rPr>
          <w:rStyle w:val="Emphasis"/>
          <w:rFonts w:cstheme="majorHAnsi"/>
          <w:highlight w:val="yellow"/>
        </w:rPr>
        <w:t>it</w:t>
      </w:r>
      <w:r w:rsidRPr="002650B5">
        <w:rPr>
          <w:rStyle w:val="Emphasis"/>
          <w:rFonts w:cstheme="majorHAnsi"/>
        </w:rPr>
        <w:t xml:space="preserve"> </w:t>
      </w:r>
      <w:r w:rsidRPr="002650B5">
        <w:rPr>
          <w:rStyle w:val="Emphasis"/>
          <w:rFonts w:cstheme="majorHAnsi"/>
          <w:highlight w:val="yellow"/>
        </w:rPr>
        <w:t>will</w:t>
      </w:r>
      <w:r w:rsidRPr="002650B5">
        <w:rPr>
          <w:rFonts w:cstheme="majorHAnsi"/>
          <w:sz w:val="12"/>
        </w:rPr>
        <w:t xml:space="preserve">. Why? First, </w:t>
      </w:r>
      <w:r w:rsidRPr="002650B5">
        <w:rPr>
          <w:rStyle w:val="StyleUnderline"/>
          <w:rFonts w:cstheme="majorHAnsi"/>
          <w:highlight w:val="yellow"/>
        </w:rPr>
        <w:t>current</w:t>
      </w:r>
      <w:r w:rsidRPr="002650B5">
        <w:rPr>
          <w:rStyle w:val="StyleUnderline"/>
          <w:rFonts w:cstheme="majorHAnsi"/>
        </w:rPr>
        <w:t xml:space="preserve"> Democratic </w:t>
      </w:r>
      <w:r w:rsidRPr="002650B5">
        <w:rPr>
          <w:rStyle w:val="StyleUnderline"/>
          <w:rFonts w:cstheme="majorHAnsi"/>
          <w:highlight w:val="yellow"/>
        </w:rPr>
        <w:t>members</w:t>
      </w:r>
      <w:r w:rsidRPr="002650B5">
        <w:rPr>
          <w:rStyle w:val="StyleUnderline"/>
          <w:rFonts w:cstheme="majorHAnsi"/>
        </w:rPr>
        <w:t xml:space="preserve"> of Congress </w:t>
      </w:r>
      <w:r w:rsidRPr="002650B5">
        <w:rPr>
          <w:rStyle w:val="StyleUnderline"/>
          <w:rFonts w:cstheme="majorHAnsi"/>
          <w:highlight w:val="yellow"/>
        </w:rPr>
        <w:t xml:space="preserve">could be </w:t>
      </w:r>
      <w:r w:rsidRPr="002650B5">
        <w:rPr>
          <w:rStyle w:val="Emphasis"/>
          <w:rFonts w:cstheme="majorHAnsi"/>
          <w:highlight w:val="yellow"/>
        </w:rPr>
        <w:t>pushed by</w:t>
      </w:r>
      <w:r w:rsidRPr="002650B5">
        <w:rPr>
          <w:rStyle w:val="Emphasis"/>
          <w:rFonts w:cstheme="majorHAnsi"/>
        </w:rPr>
        <w:t xml:space="preserve"> their </w:t>
      </w:r>
      <w:r w:rsidRPr="002650B5">
        <w:rPr>
          <w:rStyle w:val="Emphasis"/>
          <w:rFonts w:cstheme="majorHAnsi"/>
          <w:highlight w:val="yellow"/>
        </w:rPr>
        <w:t>constituents</w:t>
      </w:r>
      <w:r w:rsidRPr="002650B5">
        <w:rPr>
          <w:rStyle w:val="StyleUnderline"/>
          <w:rFonts w:cstheme="majorHAnsi"/>
        </w:rPr>
        <w:t xml:space="preserve"> to adopt the pro-impeachment position</w:t>
      </w:r>
      <w:r w:rsidRPr="002650B5">
        <w:rPr>
          <w:rFonts w:cstheme="majorHAnsi"/>
          <w:sz w:val="12"/>
        </w:rPr>
        <w:t xml:space="preserve">. </w:t>
      </w:r>
      <w:r w:rsidRPr="002650B5">
        <w:rPr>
          <w:rStyle w:val="StyleUnderline"/>
          <w:rFonts w:cstheme="majorHAnsi"/>
        </w:rPr>
        <w:t>Democrats hate Trump,</w:t>
      </w:r>
      <w:r w:rsidRPr="002650B5">
        <w:rPr>
          <w:rFonts w:cstheme="majorHAnsi"/>
          <w:sz w:val="12"/>
        </w:rPr>
        <w:t xml:space="preserve"> who has a 9 percent approval rating among them, according to Gallup. A recent NBC News/Wall Street Journal poll found that 70 percent of Democrats want the House to hold impeachment hearings. </w:t>
      </w:r>
      <w:r w:rsidRPr="002650B5">
        <w:rPr>
          <w:rStyle w:val="StyleUnderline"/>
          <w:rFonts w:cstheme="majorHAnsi"/>
        </w:rPr>
        <w:t>Trump is showing few signs that he’ll start appealing to Democrats</w:t>
      </w:r>
      <w:r w:rsidRPr="002650B5">
        <w:rPr>
          <w:rFonts w:cstheme="majorHAnsi"/>
          <w:sz w:val="12"/>
        </w:rPr>
        <w:t xml:space="preserve">, and his conduct amid the Russia investigation (such as sharply criticizing the FBI and Justice Department for continuing the probe) is likely to reinforce the feeling among Democrats that he is impeding the investigation. Also, California businessman Tom Steyer is funding a national campaign of television commercials calling for Trump’s impeachment (reportedly over Pelosi’s objections), which could move liberal-leaning voters to urge their members of Congress to push for Trump’s ouster. And </w:t>
      </w:r>
      <w:r w:rsidRPr="002650B5">
        <w:rPr>
          <w:rStyle w:val="StyleUnderline"/>
          <w:rFonts w:cstheme="majorHAnsi"/>
        </w:rPr>
        <w:t xml:space="preserve">by early </w:t>
      </w:r>
      <w:r w:rsidRPr="002650B5">
        <w:rPr>
          <w:rStyle w:val="StyleUnderline"/>
          <w:rFonts w:cstheme="majorHAnsi"/>
        </w:rPr>
        <w:lastRenderedPageBreak/>
        <w:t>2019, there will likely be numerous Democratic presidential candidates</w:t>
      </w:r>
      <w:r w:rsidRPr="002650B5">
        <w:rPr>
          <w:rFonts w:cstheme="majorHAnsi"/>
          <w:sz w:val="12"/>
        </w:rPr>
        <w:t xml:space="preserve"> in Iowa and New Hampshire </w:t>
      </w:r>
      <w:r w:rsidRPr="002650B5">
        <w:rPr>
          <w:rStyle w:val="StyleUnderline"/>
          <w:rFonts w:cstheme="majorHAnsi"/>
        </w:rPr>
        <w:t>whipping up even more anti-Trump sentiment</w:t>
      </w:r>
      <w:r w:rsidRPr="002650B5">
        <w:rPr>
          <w:rFonts w:cstheme="majorHAnsi"/>
          <w:sz w:val="12"/>
        </w:rPr>
        <w:t xml:space="preserve"> among party activists. Secondly, </w:t>
      </w:r>
      <w:r w:rsidRPr="002650B5">
        <w:rPr>
          <w:rStyle w:val="Emphasis"/>
          <w:rFonts w:cstheme="majorHAnsi"/>
          <w:highlight w:val="yellow"/>
        </w:rPr>
        <w:t>if Dem</w:t>
      </w:r>
      <w:r w:rsidRPr="002650B5">
        <w:rPr>
          <w:rStyle w:val="Emphasis"/>
          <w:rFonts w:cstheme="majorHAnsi"/>
        </w:rPr>
        <w:t>ocrat</w:t>
      </w:r>
      <w:r w:rsidRPr="002650B5">
        <w:rPr>
          <w:rStyle w:val="Emphasis"/>
          <w:rFonts w:cstheme="majorHAnsi"/>
          <w:highlight w:val="yellow"/>
        </w:rPr>
        <w:t>s</w:t>
      </w:r>
      <w:r w:rsidRPr="002650B5">
        <w:rPr>
          <w:rStyle w:val="Emphasis"/>
          <w:rFonts w:cstheme="majorHAnsi"/>
        </w:rPr>
        <w:t xml:space="preserve"> </w:t>
      </w:r>
      <w:r w:rsidRPr="002650B5">
        <w:rPr>
          <w:rStyle w:val="Emphasis"/>
          <w:rFonts w:cstheme="majorHAnsi"/>
          <w:highlight w:val="yellow"/>
        </w:rPr>
        <w:t>win</w:t>
      </w:r>
      <w:r w:rsidRPr="002650B5">
        <w:rPr>
          <w:rStyle w:val="Emphasis"/>
          <w:rFonts w:cstheme="majorHAnsi"/>
        </w:rPr>
        <w:t xml:space="preserve"> a majority </w:t>
      </w:r>
      <w:r w:rsidRPr="002650B5">
        <w:rPr>
          <w:rStyle w:val="Emphasis"/>
          <w:rFonts w:cstheme="majorHAnsi"/>
          <w:highlight w:val="yellow"/>
        </w:rPr>
        <w:t>in November</w:t>
      </w:r>
      <w:r w:rsidRPr="002650B5">
        <w:rPr>
          <w:rStyle w:val="StyleUnderline"/>
          <w:rFonts w:cstheme="majorHAnsi"/>
          <w:highlight w:val="yellow"/>
        </w:rPr>
        <w:t xml:space="preserve">, there will be </w:t>
      </w:r>
      <w:r w:rsidRPr="002650B5">
        <w:rPr>
          <w:rStyle w:val="Emphasis"/>
          <w:rFonts w:cstheme="majorHAnsi"/>
          <w:highlight w:val="yellow"/>
        </w:rPr>
        <w:t>new members</w:t>
      </w:r>
      <w:r w:rsidRPr="002650B5">
        <w:rPr>
          <w:rStyle w:val="StyleUnderline"/>
          <w:rFonts w:cstheme="majorHAnsi"/>
        </w:rPr>
        <w:t xml:space="preserve"> coming to Congress</w:t>
      </w:r>
      <w:r w:rsidRPr="002650B5">
        <w:rPr>
          <w:rFonts w:cstheme="majorHAnsi"/>
          <w:sz w:val="12"/>
        </w:rPr>
        <w:t xml:space="preserve">. Most congressional primaries have not happened yet, but it will be worth watching how many of the Democrats who win the primary in districts currently held by Republicans back impeachment. </w:t>
      </w:r>
      <w:r w:rsidRPr="002650B5">
        <w:rPr>
          <w:rStyle w:val="StyleUnderline"/>
          <w:rFonts w:cstheme="majorHAnsi"/>
        </w:rPr>
        <w:t xml:space="preserve">The number I’m watching for is </w:t>
      </w:r>
      <w:r w:rsidRPr="002650B5">
        <w:rPr>
          <w:rStyle w:val="StyleUnderline"/>
          <w:rFonts w:cstheme="majorHAnsi"/>
          <w:highlight w:val="yellow"/>
        </w:rPr>
        <w:t>150</w:t>
      </w:r>
      <w:r w:rsidRPr="002650B5">
        <w:rPr>
          <w:rFonts w:cstheme="majorHAnsi"/>
          <w:sz w:val="12"/>
        </w:rPr>
        <w:t xml:space="preserve">. </w:t>
      </w:r>
      <w:r w:rsidRPr="002650B5">
        <w:rPr>
          <w:rStyle w:val="StyleUnderline"/>
          <w:rFonts w:cstheme="majorHAnsi"/>
        </w:rPr>
        <w:t>Taking back the House means that Democrats will have at least 218 seats</w:t>
      </w:r>
      <w:r w:rsidRPr="002650B5">
        <w:rPr>
          <w:rFonts w:cstheme="majorHAnsi"/>
          <w:sz w:val="12"/>
        </w:rPr>
        <w:t xml:space="preserve">. And </w:t>
      </w:r>
      <w:r w:rsidRPr="002650B5">
        <w:rPr>
          <w:rStyle w:val="StyleUnderline"/>
          <w:rFonts w:cstheme="majorHAnsi"/>
        </w:rPr>
        <w:t>if the number of Democrats in favor of impeachment proceedings grows</w:t>
      </w:r>
      <w:r w:rsidRPr="002650B5">
        <w:rPr>
          <w:rFonts w:cstheme="majorHAnsi"/>
          <w:sz w:val="12"/>
        </w:rPr>
        <w:t xml:space="preserve"> from the 66 who supported Green’s second measure </w:t>
      </w:r>
      <w:r w:rsidRPr="002650B5">
        <w:rPr>
          <w:rStyle w:val="StyleUnderline"/>
          <w:rFonts w:cstheme="majorHAnsi"/>
        </w:rPr>
        <w:t>to 150</w:t>
      </w:r>
      <w:r w:rsidRPr="002650B5">
        <w:rPr>
          <w:rFonts w:cstheme="majorHAnsi"/>
          <w:sz w:val="12"/>
        </w:rPr>
        <w:t xml:space="preserve"> over the next year, </w:t>
      </w:r>
      <w:r w:rsidRPr="002650B5">
        <w:rPr>
          <w:rStyle w:val="StyleUnderline"/>
          <w:rFonts w:cstheme="majorHAnsi"/>
          <w:highlight w:val="yellow"/>
        </w:rPr>
        <w:t xml:space="preserve">that would give the pro-impeachment group a </w:t>
      </w:r>
      <w:r w:rsidRPr="002650B5">
        <w:rPr>
          <w:rStyle w:val="Emphasis"/>
          <w:rFonts w:cstheme="majorHAnsi"/>
          <w:highlight w:val="yellow"/>
        </w:rPr>
        <w:t>clear two-thirds</w:t>
      </w:r>
      <w:r w:rsidRPr="002650B5">
        <w:rPr>
          <w:rStyle w:val="StyleUnderline"/>
          <w:rFonts w:cstheme="majorHAnsi"/>
        </w:rPr>
        <w:t xml:space="preserve"> majority of the party’s House members</w:t>
      </w:r>
      <w:r w:rsidRPr="002650B5">
        <w:rPr>
          <w:rFonts w:cstheme="majorHAnsi"/>
          <w:sz w:val="12"/>
        </w:rPr>
        <w:t xml:space="preserve">. </w:t>
      </w:r>
      <w:r w:rsidRPr="002650B5">
        <w:rPr>
          <w:rStyle w:val="Emphasis"/>
          <w:rFonts w:cstheme="majorHAnsi"/>
          <w:highlight w:val="yellow"/>
        </w:rPr>
        <w:t>I’m not</w:t>
      </w:r>
      <w:r w:rsidRPr="002650B5">
        <w:rPr>
          <w:rStyle w:val="Emphasis"/>
          <w:rFonts w:cstheme="majorHAnsi"/>
        </w:rPr>
        <w:t xml:space="preserve"> </w:t>
      </w:r>
      <w:r w:rsidRPr="002650B5">
        <w:rPr>
          <w:rStyle w:val="Emphasis"/>
          <w:rFonts w:cstheme="majorHAnsi"/>
          <w:highlight w:val="yellow"/>
        </w:rPr>
        <w:t>sure</w:t>
      </w:r>
      <w:r w:rsidRPr="002650B5">
        <w:rPr>
          <w:rStyle w:val="Emphasis"/>
          <w:rFonts w:cstheme="majorHAnsi"/>
        </w:rPr>
        <w:t xml:space="preserve"> that Nadler or </w:t>
      </w:r>
      <w:r w:rsidRPr="002650B5">
        <w:rPr>
          <w:rStyle w:val="Emphasis"/>
          <w:rFonts w:cstheme="majorHAnsi"/>
          <w:highlight w:val="yellow"/>
        </w:rPr>
        <w:t>Pelosi can stop</w:t>
      </w:r>
      <w:r w:rsidRPr="002650B5">
        <w:rPr>
          <w:rStyle w:val="Emphasis"/>
          <w:rFonts w:cstheme="majorHAnsi"/>
        </w:rPr>
        <w:t xml:space="preserve"> an </w:t>
      </w:r>
      <w:r w:rsidRPr="002650B5">
        <w:rPr>
          <w:rStyle w:val="Emphasis"/>
          <w:rFonts w:cstheme="majorHAnsi"/>
          <w:highlight w:val="yellow"/>
        </w:rPr>
        <w:t>impeachment</w:t>
      </w:r>
      <w:r w:rsidRPr="002650B5">
        <w:rPr>
          <w:rStyle w:val="Emphasis"/>
          <w:rFonts w:cstheme="majorHAnsi"/>
        </w:rPr>
        <w:t xml:space="preserve"> push </w:t>
      </w:r>
      <w:r w:rsidRPr="002650B5">
        <w:rPr>
          <w:rStyle w:val="Emphasis"/>
          <w:rFonts w:cstheme="majorHAnsi"/>
          <w:highlight w:val="yellow"/>
        </w:rPr>
        <w:t>if it has that kind of backing</w:t>
      </w:r>
      <w:r w:rsidRPr="002650B5">
        <w:rPr>
          <w:rFonts w:cstheme="majorHAnsi"/>
          <w:sz w:val="12"/>
        </w:rPr>
        <w:t xml:space="preserve">. In that case, </w:t>
      </w:r>
      <w:r w:rsidRPr="002650B5">
        <w:rPr>
          <w:rStyle w:val="StyleUnderline"/>
          <w:rFonts w:cstheme="majorHAnsi"/>
          <w:highlight w:val="yellow"/>
        </w:rPr>
        <w:t>I expect</w:t>
      </w:r>
      <w:r w:rsidRPr="002650B5">
        <w:rPr>
          <w:rStyle w:val="StyleUnderline"/>
          <w:rFonts w:cstheme="majorHAnsi"/>
        </w:rPr>
        <w:t xml:space="preserve"> that </w:t>
      </w:r>
      <w:r w:rsidRPr="002650B5">
        <w:rPr>
          <w:rStyle w:val="StyleUnderline"/>
          <w:rFonts w:cstheme="majorHAnsi"/>
          <w:highlight w:val="yellow"/>
        </w:rPr>
        <w:t xml:space="preserve">the </w:t>
      </w:r>
      <w:proofErr w:type="gramStart"/>
      <w:r w:rsidRPr="002650B5">
        <w:rPr>
          <w:rStyle w:val="Emphasis"/>
          <w:rFonts w:cstheme="majorHAnsi"/>
          <w:highlight w:val="yellow"/>
        </w:rPr>
        <w:t>vast majority</w:t>
      </w:r>
      <w:proofErr w:type="gramEnd"/>
      <w:r w:rsidRPr="002650B5">
        <w:rPr>
          <w:rStyle w:val="StyleUnderline"/>
          <w:rFonts w:cstheme="majorHAnsi"/>
          <w:highlight w:val="yellow"/>
        </w:rPr>
        <w:t xml:space="preserve"> of Dem</w:t>
      </w:r>
      <w:r w:rsidRPr="002650B5">
        <w:rPr>
          <w:rStyle w:val="StyleUnderline"/>
          <w:rFonts w:cstheme="majorHAnsi"/>
        </w:rPr>
        <w:t>ocrat</w:t>
      </w:r>
      <w:r w:rsidRPr="002650B5">
        <w:rPr>
          <w:rStyle w:val="StyleUnderline"/>
          <w:rFonts w:cstheme="majorHAnsi"/>
          <w:highlight w:val="yellow"/>
        </w:rPr>
        <w:t>s</w:t>
      </w:r>
      <w:r w:rsidRPr="002650B5">
        <w:rPr>
          <w:rStyle w:val="StyleUnderline"/>
          <w:rFonts w:cstheme="majorHAnsi"/>
        </w:rPr>
        <w:t xml:space="preserve"> </w:t>
      </w:r>
      <w:r w:rsidRPr="002650B5">
        <w:rPr>
          <w:rStyle w:val="StyleUnderline"/>
          <w:rFonts w:cstheme="majorHAnsi"/>
          <w:highlight w:val="yellow"/>
        </w:rPr>
        <w:t xml:space="preserve">would fall in line </w:t>
      </w:r>
      <w:r w:rsidRPr="002650B5">
        <w:rPr>
          <w:rStyle w:val="StyleUnderline"/>
          <w:rFonts w:cstheme="majorHAnsi"/>
        </w:rPr>
        <w:t>and back impeachment rather than irritate liberals back home</w:t>
      </w:r>
      <w:r w:rsidRPr="002650B5">
        <w:rPr>
          <w:rFonts w:cstheme="majorHAnsi"/>
          <w:sz w:val="12"/>
        </w:rPr>
        <w:t xml:space="preserve"> — </w:t>
      </w:r>
      <w:r w:rsidRPr="002650B5">
        <w:rPr>
          <w:rStyle w:val="StyleUnderline"/>
          <w:rFonts w:cstheme="majorHAnsi"/>
        </w:rPr>
        <w:t>likely resulting in enough pro-impeachment sentiment to impeach Trump</w:t>
      </w:r>
      <w:r w:rsidRPr="002650B5">
        <w:rPr>
          <w:rFonts w:cstheme="majorHAnsi"/>
          <w:sz w:val="12"/>
        </w:rPr>
        <w:t xml:space="preserve">. I’m suggesting that </w:t>
      </w:r>
      <w:r w:rsidRPr="002650B5">
        <w:rPr>
          <w:rStyle w:val="StyleUnderline"/>
          <w:rFonts w:cstheme="majorHAnsi"/>
        </w:rPr>
        <w:t>the Democratic Party is showing signs of being more like the Republican Party, with</w:t>
      </w:r>
      <w:r w:rsidRPr="002650B5">
        <w:rPr>
          <w:rFonts w:cstheme="majorHAnsi"/>
          <w:sz w:val="12"/>
        </w:rPr>
        <w:t xml:space="preserve"> its more </w:t>
      </w:r>
      <w:r w:rsidRPr="002650B5">
        <w:rPr>
          <w:rStyle w:val="StyleUnderline"/>
          <w:rFonts w:cstheme="majorHAnsi"/>
        </w:rPr>
        <w:t xml:space="preserve">pragmatic leaders being </w:t>
      </w:r>
      <w:r w:rsidRPr="002650B5">
        <w:rPr>
          <w:rStyle w:val="Emphasis"/>
          <w:rFonts w:cstheme="majorHAnsi"/>
          <w:highlight w:val="yellow"/>
        </w:rPr>
        <w:t>pushed to take more controversial stands</w:t>
      </w:r>
      <w:r w:rsidRPr="002650B5">
        <w:rPr>
          <w:rFonts w:cstheme="majorHAnsi"/>
          <w:sz w:val="12"/>
        </w:rPr>
        <w:t xml:space="preserve"> </w:t>
      </w:r>
      <w:r w:rsidRPr="002650B5">
        <w:rPr>
          <w:rStyle w:val="StyleUnderline"/>
          <w:rFonts w:cstheme="majorHAnsi"/>
        </w:rPr>
        <w:t>by a fiery base</w:t>
      </w:r>
      <w:r w:rsidRPr="002650B5">
        <w:rPr>
          <w:rFonts w:cstheme="majorHAnsi"/>
          <w:sz w:val="12"/>
        </w:rPr>
        <w:t xml:space="preserve">. Democratic </w:t>
      </w:r>
      <w:proofErr w:type="gramStart"/>
      <w:r w:rsidRPr="002650B5">
        <w:rPr>
          <w:rFonts w:cstheme="majorHAnsi"/>
          <w:sz w:val="12"/>
        </w:rPr>
        <w:t>leaders</w:t>
      </w:r>
      <w:proofErr w:type="gramEnd"/>
      <w:r w:rsidRPr="002650B5">
        <w:rPr>
          <w:rFonts w:cstheme="majorHAnsi"/>
          <w:sz w:val="12"/>
        </w:rPr>
        <w:t xml:space="preserve"> kind of stumbled into a government shutdown over immigration policy in January after party activists made a very aggressive case that defending young undocumented immigrants was a moral imperative for the party and congressional leaders didn’t make a strong anti-shutdown case. </w:t>
      </w:r>
      <w:r w:rsidRPr="002650B5">
        <w:rPr>
          <w:rStyle w:val="StyleUnderline"/>
          <w:rFonts w:cstheme="majorHAnsi"/>
        </w:rPr>
        <w:t>Will Pelosi really be able to convince Democratic activists to look to the 2020 elections to stop Trump when they see him as an immediate danger? I doubt it</w:t>
      </w:r>
      <w:r w:rsidRPr="002650B5">
        <w:rPr>
          <w:rFonts w:cstheme="majorHAnsi"/>
          <w:sz w:val="12"/>
        </w:rPr>
        <w:t>.</w:t>
      </w:r>
    </w:p>
    <w:p w14:paraId="6978D6A5" w14:textId="77777777" w:rsidR="005514F3" w:rsidRPr="002650B5" w:rsidRDefault="005514F3" w:rsidP="00A70E8F"/>
    <w:p w14:paraId="5BCF5B25" w14:textId="7DA69D8A" w:rsidR="005514F3" w:rsidRPr="002650B5" w:rsidRDefault="005514F3" w:rsidP="005514F3">
      <w:pPr>
        <w:pStyle w:val="Heading4"/>
        <w:rPr>
          <w:rFonts w:cstheme="majorHAnsi"/>
        </w:rPr>
      </w:pPr>
      <w:r w:rsidRPr="002650B5">
        <w:rPr>
          <w:rFonts w:cstheme="majorHAnsi"/>
        </w:rPr>
        <w:t>They will</w:t>
      </w:r>
      <w:r w:rsidR="00FC57CE">
        <w:rPr>
          <w:rFonts w:cstheme="majorHAnsi"/>
        </w:rPr>
        <w:t>---</w:t>
      </w:r>
      <w:r w:rsidRPr="002650B5">
        <w:rPr>
          <w:rFonts w:cstheme="majorHAnsi"/>
        </w:rPr>
        <w:t xml:space="preserve">public pressure, a leftist speaker, and sheer numbers make it likely </w:t>
      </w:r>
    </w:p>
    <w:p w14:paraId="3CE8872A" w14:textId="77777777" w:rsidR="005514F3" w:rsidRPr="002650B5" w:rsidRDefault="005514F3" w:rsidP="005514F3">
      <w:pPr>
        <w:rPr>
          <w:rFonts w:cstheme="majorHAnsi"/>
        </w:rPr>
      </w:pPr>
      <w:r w:rsidRPr="002650B5">
        <w:rPr>
          <w:rFonts w:cstheme="majorHAnsi"/>
          <w:b/>
        </w:rPr>
        <w:t xml:space="preserve">Bacon </w:t>
      </w:r>
      <w:r>
        <w:rPr>
          <w:rFonts w:cstheme="majorHAnsi"/>
          <w:b/>
        </w:rPr>
        <w:t>18</w:t>
      </w:r>
      <w:r w:rsidRPr="002650B5">
        <w:rPr>
          <w:rFonts w:cstheme="majorHAnsi"/>
        </w:rPr>
        <w:t xml:space="preserve">– Senior writer (Perry Jr., “The midterms could set Trump on a path towards impeachment,” Five </w:t>
      </w:r>
      <w:proofErr w:type="gramStart"/>
      <w:r w:rsidRPr="002650B5">
        <w:rPr>
          <w:rFonts w:cstheme="majorHAnsi"/>
        </w:rPr>
        <w:t>Thirty Eight</w:t>
      </w:r>
      <w:proofErr w:type="gramEnd"/>
      <w:r w:rsidRPr="002650B5">
        <w:rPr>
          <w:rFonts w:cstheme="majorHAnsi"/>
        </w:rPr>
        <w:t>, March 1, 2018, https://fivethirtyeight.com/features/the-midterms-could-set-trump-on-a-path-toward-impeachment/</w:t>
      </w:r>
    </w:p>
    <w:p w14:paraId="3F961F3D" w14:textId="77777777" w:rsidR="005514F3" w:rsidRPr="005D3243" w:rsidRDefault="005514F3" w:rsidP="005514F3">
      <w:pPr>
        <w:rPr>
          <w:rFonts w:cstheme="majorHAnsi"/>
          <w:sz w:val="16"/>
        </w:rPr>
      </w:pPr>
      <w:r w:rsidRPr="005D3243">
        <w:rPr>
          <w:rFonts w:cstheme="majorHAnsi"/>
          <w:sz w:val="16"/>
        </w:rPr>
        <w:t xml:space="preserve">Special counsel Robert </w:t>
      </w:r>
      <w:r w:rsidRPr="002650B5">
        <w:rPr>
          <w:rStyle w:val="StyleUnderline"/>
          <w:rFonts w:cstheme="majorHAnsi"/>
        </w:rPr>
        <w:t xml:space="preserve">Mueller’s probe is yielding indictments and charges at a </w:t>
      </w:r>
      <w:hyperlink r:id="rId7" w:history="1">
        <w:r w:rsidRPr="002650B5">
          <w:rPr>
            <w:rStyle w:val="StyleUnderline"/>
            <w:rFonts w:cstheme="majorHAnsi"/>
          </w:rPr>
          <w:t>fast pace</w:t>
        </w:r>
      </w:hyperlink>
      <w:r w:rsidRPr="002650B5">
        <w:rPr>
          <w:rStyle w:val="StyleUnderline"/>
          <w:rFonts w:cstheme="majorHAnsi"/>
        </w:rPr>
        <w:t>, implicating</w:t>
      </w:r>
      <w:r w:rsidRPr="005D3243">
        <w:rPr>
          <w:rFonts w:cstheme="majorHAnsi"/>
          <w:sz w:val="16"/>
        </w:rPr>
        <w:t xml:space="preserve"> several aides on President Trump’s 2016 campaign. </w:t>
      </w:r>
      <w:r w:rsidRPr="002650B5">
        <w:rPr>
          <w:rStyle w:val="StyleUnderline"/>
          <w:rFonts w:cstheme="majorHAnsi"/>
        </w:rPr>
        <w:t xml:space="preserve">And some </w:t>
      </w:r>
      <w:hyperlink r:id="rId8" w:history="1">
        <w:r w:rsidRPr="002650B5">
          <w:rPr>
            <w:rStyle w:val="StyleUnderline"/>
            <w:rFonts w:cstheme="majorHAnsi"/>
          </w:rPr>
          <w:t>legal scholars argue</w:t>
        </w:r>
      </w:hyperlink>
      <w:r w:rsidRPr="002650B5">
        <w:rPr>
          <w:rStyle w:val="StyleUnderline"/>
          <w:rFonts w:cstheme="majorHAnsi"/>
        </w:rPr>
        <w:t xml:space="preserve"> that the president has impeded the investigation</w:t>
      </w:r>
      <w:r w:rsidRPr="005D3243">
        <w:rPr>
          <w:rFonts w:cstheme="majorHAnsi"/>
          <w:sz w:val="16"/>
        </w:rPr>
        <w:t xml:space="preserve"> into allegations of collusion between the campaign and Russian officials in a way that reaches the threshold of obstructing justice. Still, </w:t>
      </w:r>
      <w:proofErr w:type="gramStart"/>
      <w:r w:rsidRPr="002650B5">
        <w:rPr>
          <w:rStyle w:val="StyleUnderline"/>
          <w:rFonts w:cstheme="majorHAnsi"/>
        </w:rPr>
        <w:t>at the moment</w:t>
      </w:r>
      <w:proofErr w:type="gramEnd"/>
      <w:r w:rsidRPr="002650B5">
        <w:rPr>
          <w:rStyle w:val="StyleUnderline"/>
          <w:rFonts w:cstheme="majorHAnsi"/>
        </w:rPr>
        <w:t>, the impeachment of Trump seems far-fetched. For one, Mueller hasn’t accused Trump of anything. Secondly, Republicans control Congress</w:t>
      </w:r>
      <w:r w:rsidRPr="005D3243">
        <w:rPr>
          <w:rFonts w:cstheme="majorHAnsi"/>
          <w:sz w:val="16"/>
        </w:rPr>
        <w:t xml:space="preserve">, which has the formal power to impeach and remove a president. </w:t>
      </w:r>
      <w:r w:rsidRPr="002650B5">
        <w:rPr>
          <w:rStyle w:val="StyleUnderline"/>
          <w:rFonts w:cstheme="majorHAnsi"/>
        </w:rPr>
        <w:t xml:space="preserve">And Trump’s party has </w:t>
      </w:r>
      <w:hyperlink r:id="rId9" w:history="1">
        <w:r w:rsidRPr="002650B5">
          <w:rPr>
            <w:rStyle w:val="StyleUnderline"/>
            <w:rFonts w:cstheme="majorHAnsi"/>
          </w:rPr>
          <w:t>largely dismissed</w:t>
        </w:r>
      </w:hyperlink>
      <w:r w:rsidRPr="002650B5">
        <w:rPr>
          <w:rStyle w:val="StyleUnderline"/>
          <w:rFonts w:cstheme="majorHAnsi"/>
        </w:rPr>
        <w:t xml:space="preserve"> any suggestion that the president has done something wrong</w:t>
      </w:r>
      <w:r w:rsidRPr="005D3243">
        <w:rPr>
          <w:rFonts w:cstheme="majorHAnsi"/>
          <w:sz w:val="16"/>
        </w:rPr>
        <w:t>, either during the campaign or since he took office.</w:t>
      </w:r>
    </w:p>
    <w:p w14:paraId="7D393DD9" w14:textId="77777777" w:rsidR="005514F3" w:rsidRPr="002650B5" w:rsidRDefault="005514F3" w:rsidP="005514F3">
      <w:pPr>
        <w:rPr>
          <w:rStyle w:val="StyleUnderline"/>
          <w:rFonts w:cstheme="majorHAnsi"/>
        </w:rPr>
      </w:pPr>
      <w:r w:rsidRPr="002650B5">
        <w:rPr>
          <w:rStyle w:val="StyleUnderline"/>
          <w:rFonts w:cstheme="majorHAnsi"/>
        </w:rPr>
        <w:t>But</w:t>
      </w:r>
      <w:r w:rsidRPr="005D3243">
        <w:rPr>
          <w:rFonts w:cstheme="majorHAnsi"/>
          <w:sz w:val="16"/>
        </w:rPr>
        <w:t xml:space="preserve"> here’s the thing: </w:t>
      </w:r>
      <w:r w:rsidRPr="005D3243">
        <w:rPr>
          <w:rStyle w:val="Emphasis"/>
          <w:rFonts w:cstheme="majorHAnsi"/>
        </w:rPr>
        <w:t xml:space="preserve">The </w:t>
      </w:r>
      <w:r w:rsidRPr="005D3243">
        <w:rPr>
          <w:rStyle w:val="Emphasis"/>
          <w:rFonts w:cstheme="majorHAnsi"/>
          <w:highlight w:val="yellow"/>
        </w:rPr>
        <w:t>conditions are developing for the</w:t>
      </w:r>
      <w:r w:rsidRPr="002650B5">
        <w:rPr>
          <w:rStyle w:val="Emphasis"/>
          <w:rFonts w:cstheme="majorHAnsi"/>
        </w:rPr>
        <w:t xml:space="preserve"> U.S. </w:t>
      </w:r>
      <w:r w:rsidRPr="005D3243">
        <w:rPr>
          <w:rStyle w:val="Emphasis"/>
          <w:rFonts w:cstheme="majorHAnsi"/>
          <w:highlight w:val="yellow"/>
        </w:rPr>
        <w:t>House to</w:t>
      </w:r>
      <w:r w:rsidRPr="002650B5">
        <w:rPr>
          <w:rStyle w:val="Emphasis"/>
          <w:rFonts w:cstheme="majorHAnsi"/>
        </w:rPr>
        <w:t xml:space="preserve"> be </w:t>
      </w:r>
      <w:r w:rsidRPr="005D3243">
        <w:rPr>
          <w:rStyle w:val="Emphasis"/>
          <w:rFonts w:cstheme="majorHAnsi"/>
          <w:highlight w:val="yellow"/>
        </w:rPr>
        <w:t>consider</w:t>
      </w:r>
      <w:r w:rsidRPr="002650B5">
        <w:rPr>
          <w:rStyle w:val="Emphasis"/>
          <w:rFonts w:cstheme="majorHAnsi"/>
        </w:rPr>
        <w:t xml:space="preserve">ing Trump’s </w:t>
      </w:r>
      <w:r w:rsidRPr="005D3243">
        <w:rPr>
          <w:rStyle w:val="Emphasis"/>
          <w:rFonts w:cstheme="majorHAnsi"/>
          <w:highlight w:val="yellow"/>
        </w:rPr>
        <w:t>impeachment</w:t>
      </w:r>
      <w:r w:rsidRPr="002650B5">
        <w:rPr>
          <w:rStyle w:val="Emphasis"/>
          <w:rFonts w:cstheme="majorHAnsi"/>
        </w:rPr>
        <w:t xml:space="preserve"> less than a year from now</w:t>
      </w:r>
      <w:r w:rsidRPr="002650B5">
        <w:rPr>
          <w:rStyle w:val="StyleUnderline"/>
          <w:rFonts w:cstheme="majorHAnsi"/>
        </w:rPr>
        <w:t xml:space="preserve">, even as Democratic Party leaders are </w:t>
      </w:r>
      <w:hyperlink r:id="rId10" w:history="1">
        <w:r w:rsidRPr="002650B5">
          <w:rPr>
            <w:rStyle w:val="StyleUnderline"/>
            <w:rFonts w:cstheme="majorHAnsi"/>
          </w:rPr>
          <w:t>actively trying to downplay this possibility</w:t>
        </w:r>
      </w:hyperlink>
      <w:r w:rsidRPr="002650B5">
        <w:rPr>
          <w:rStyle w:val="StyleUnderline"/>
          <w:rFonts w:cstheme="majorHAnsi"/>
        </w:rPr>
        <w:t>.</w:t>
      </w:r>
      <w:r w:rsidRPr="005D3243">
        <w:rPr>
          <w:rFonts w:cstheme="majorHAnsi"/>
          <w:sz w:val="16"/>
        </w:rPr>
        <w:t xml:space="preserve"> </w:t>
      </w:r>
      <w:r w:rsidRPr="002650B5">
        <w:rPr>
          <w:rStyle w:val="StyleUnderline"/>
          <w:rFonts w:cstheme="majorHAnsi"/>
        </w:rPr>
        <w:t>There are four things that</w:t>
      </w:r>
      <w:r w:rsidRPr="005D3243">
        <w:rPr>
          <w:rFonts w:cstheme="majorHAnsi"/>
          <w:sz w:val="16"/>
        </w:rPr>
        <w:t xml:space="preserve"> clearly </w:t>
      </w:r>
      <w:r w:rsidRPr="002650B5">
        <w:rPr>
          <w:rStyle w:val="StyleUnderline"/>
          <w:rFonts w:cstheme="majorHAnsi"/>
        </w:rPr>
        <w:t>would have to happen</w:t>
      </w:r>
      <w:r w:rsidRPr="005D3243">
        <w:rPr>
          <w:rFonts w:cstheme="majorHAnsi"/>
          <w:sz w:val="16"/>
        </w:rPr>
        <w:t xml:space="preserve"> for the groundwork for Trump’s impeachment to be set. </w:t>
      </w:r>
      <w:r w:rsidRPr="002650B5">
        <w:rPr>
          <w:rStyle w:val="StyleUnderline"/>
          <w:rFonts w:cstheme="majorHAnsi"/>
        </w:rPr>
        <w:t>All four are plausible,</w:t>
      </w:r>
      <w:r w:rsidRPr="005D3243">
        <w:rPr>
          <w:rFonts w:cstheme="majorHAnsi"/>
          <w:sz w:val="16"/>
        </w:rPr>
        <w:t xml:space="preserve"> but none is guaranteed. </w:t>
      </w:r>
      <w:r w:rsidRPr="002650B5">
        <w:rPr>
          <w:rStyle w:val="StyleUnderline"/>
          <w:rFonts w:cstheme="majorHAnsi"/>
        </w:rPr>
        <w:t>And two will largely be determined by this fall’s elections.</w:t>
      </w:r>
    </w:p>
    <w:p w14:paraId="1806B41B" w14:textId="77777777" w:rsidR="005514F3" w:rsidRPr="005D3243" w:rsidRDefault="005514F3" w:rsidP="005514F3">
      <w:pPr>
        <w:rPr>
          <w:rFonts w:cstheme="majorHAnsi"/>
          <w:sz w:val="16"/>
        </w:rPr>
      </w:pPr>
      <w:r w:rsidRPr="005D3243">
        <w:rPr>
          <w:rFonts w:cstheme="majorHAnsi"/>
          <w:sz w:val="16"/>
        </w:rPr>
        <w:t xml:space="preserve">Keep in mind that we are talking about </w:t>
      </w:r>
      <w:hyperlink r:id="rId11" w:history="1">
        <w:r w:rsidRPr="005D3243">
          <w:rPr>
            <w:rStyle w:val="Hyperlink"/>
            <w:rFonts w:cstheme="majorHAnsi"/>
            <w:sz w:val="16"/>
          </w:rPr>
          <w:t>impeachment</w:t>
        </w:r>
      </w:hyperlink>
      <w:r w:rsidRPr="005D3243">
        <w:rPr>
          <w:rFonts w:cstheme="majorHAnsi"/>
          <w:sz w:val="16"/>
        </w:rPr>
        <w:t xml:space="preserve">, not Trump’s removal from office. Impeachment, which is the equivalent of being indicted, requires a simple majority vote in the House; for a president to be removed from office, two-thirds of the Senate </w:t>
      </w:r>
      <w:proofErr w:type="gramStart"/>
      <w:r w:rsidRPr="005D3243">
        <w:rPr>
          <w:rFonts w:cstheme="majorHAnsi"/>
          <w:sz w:val="16"/>
        </w:rPr>
        <w:t>has to</w:t>
      </w:r>
      <w:proofErr w:type="gramEnd"/>
      <w:r w:rsidRPr="005D3243">
        <w:rPr>
          <w:rFonts w:cstheme="majorHAnsi"/>
          <w:sz w:val="16"/>
        </w:rPr>
        <w:t xml:space="preserve"> vote to do so after holding a trial. That high Senate threshold makes Trump’s ouster much less likely than his impeachment.</w:t>
      </w:r>
    </w:p>
    <w:p w14:paraId="54383677" w14:textId="77777777" w:rsidR="005514F3" w:rsidRPr="002650B5" w:rsidRDefault="005514F3" w:rsidP="005514F3">
      <w:pPr>
        <w:rPr>
          <w:rStyle w:val="StyleUnderline"/>
          <w:rFonts w:cstheme="majorHAnsi"/>
        </w:rPr>
      </w:pPr>
      <w:r w:rsidRPr="002650B5">
        <w:rPr>
          <w:rStyle w:val="StyleUnderline"/>
          <w:rFonts w:cstheme="majorHAnsi"/>
        </w:rPr>
        <w:t xml:space="preserve">Here are </w:t>
      </w:r>
      <w:r w:rsidRPr="00A347D6">
        <w:rPr>
          <w:rStyle w:val="StyleUnderline"/>
          <w:rFonts w:cstheme="majorHAnsi"/>
          <w:highlight w:val="yellow"/>
        </w:rPr>
        <w:t>the</w:t>
      </w:r>
      <w:r w:rsidRPr="002650B5">
        <w:rPr>
          <w:rStyle w:val="StyleUnderline"/>
          <w:rFonts w:cstheme="majorHAnsi"/>
        </w:rPr>
        <w:t xml:space="preserve"> </w:t>
      </w:r>
      <w:r w:rsidRPr="00A347D6">
        <w:rPr>
          <w:rStyle w:val="StyleUnderline"/>
          <w:rFonts w:cstheme="majorHAnsi"/>
        </w:rPr>
        <w:t xml:space="preserve">four </w:t>
      </w:r>
      <w:r w:rsidRPr="00E41478">
        <w:rPr>
          <w:rStyle w:val="StyleUnderline"/>
          <w:rFonts w:cstheme="majorHAnsi"/>
          <w:highlight w:val="yellow"/>
        </w:rPr>
        <w:t>steps</w:t>
      </w:r>
      <w:r w:rsidRPr="002650B5">
        <w:rPr>
          <w:rStyle w:val="StyleUnderline"/>
          <w:rFonts w:cstheme="majorHAnsi"/>
        </w:rPr>
        <w:t xml:space="preserve"> that </w:t>
      </w:r>
      <w:r w:rsidRPr="00E41478">
        <w:rPr>
          <w:rStyle w:val="StyleUnderline"/>
          <w:rFonts w:cstheme="majorHAnsi"/>
          <w:highlight w:val="yellow"/>
        </w:rPr>
        <w:t xml:space="preserve">would put Trump on the path </w:t>
      </w:r>
      <w:r w:rsidRPr="00E41478">
        <w:rPr>
          <w:rStyle w:val="StyleUnderline"/>
          <w:rFonts w:cstheme="majorHAnsi"/>
        </w:rPr>
        <w:t>to impeachment</w:t>
      </w:r>
      <w:r w:rsidRPr="002650B5">
        <w:rPr>
          <w:rStyle w:val="StyleUnderline"/>
          <w:rFonts w:cstheme="majorHAnsi"/>
        </w:rPr>
        <w:t>:</w:t>
      </w:r>
    </w:p>
    <w:p w14:paraId="0B8E5816" w14:textId="77777777" w:rsidR="005514F3" w:rsidRPr="002650B5" w:rsidRDefault="005514F3" w:rsidP="005514F3">
      <w:pPr>
        <w:rPr>
          <w:rStyle w:val="Emphasis"/>
          <w:rFonts w:cstheme="majorHAnsi"/>
        </w:rPr>
      </w:pPr>
      <w:r w:rsidRPr="005D3243">
        <w:rPr>
          <w:rFonts w:cstheme="majorHAnsi"/>
          <w:sz w:val="16"/>
        </w:rPr>
        <w:t xml:space="preserve">1. </w:t>
      </w:r>
      <w:r w:rsidRPr="00E41478">
        <w:rPr>
          <w:rStyle w:val="Emphasis"/>
          <w:rFonts w:cstheme="majorHAnsi"/>
          <w:highlight w:val="yellow"/>
        </w:rPr>
        <w:t>Dem</w:t>
      </w:r>
      <w:r w:rsidRPr="002650B5">
        <w:rPr>
          <w:rStyle w:val="Emphasis"/>
          <w:rFonts w:cstheme="majorHAnsi"/>
        </w:rPr>
        <w:t>ocrat</w:t>
      </w:r>
      <w:r w:rsidRPr="00E41478">
        <w:rPr>
          <w:rStyle w:val="Emphasis"/>
          <w:rFonts w:cstheme="majorHAnsi"/>
          <w:highlight w:val="yellow"/>
        </w:rPr>
        <w:t>s</w:t>
      </w:r>
      <w:r w:rsidRPr="002650B5">
        <w:rPr>
          <w:rStyle w:val="Emphasis"/>
          <w:rFonts w:cstheme="majorHAnsi"/>
        </w:rPr>
        <w:t xml:space="preserve"> </w:t>
      </w:r>
      <w:r w:rsidRPr="00E41478">
        <w:rPr>
          <w:rStyle w:val="Emphasis"/>
          <w:rFonts w:cstheme="majorHAnsi"/>
          <w:highlight w:val="yellow"/>
        </w:rPr>
        <w:t>win</w:t>
      </w:r>
      <w:r w:rsidRPr="002650B5">
        <w:rPr>
          <w:rStyle w:val="Emphasis"/>
          <w:rFonts w:cstheme="majorHAnsi"/>
        </w:rPr>
        <w:t xml:space="preserve"> </w:t>
      </w:r>
      <w:r w:rsidRPr="00E41478">
        <w:rPr>
          <w:rStyle w:val="Emphasis"/>
          <w:rFonts w:cstheme="majorHAnsi"/>
        </w:rPr>
        <w:t>control</w:t>
      </w:r>
      <w:r w:rsidRPr="002650B5">
        <w:rPr>
          <w:rStyle w:val="Emphasis"/>
          <w:rFonts w:cstheme="majorHAnsi"/>
        </w:rPr>
        <w:t xml:space="preserve"> of </w:t>
      </w:r>
      <w:r w:rsidRPr="00E41478">
        <w:rPr>
          <w:rStyle w:val="Emphasis"/>
          <w:rFonts w:cstheme="majorHAnsi"/>
          <w:highlight w:val="yellow"/>
        </w:rPr>
        <w:t>the House</w:t>
      </w:r>
      <w:r w:rsidRPr="002650B5">
        <w:rPr>
          <w:rStyle w:val="Emphasis"/>
          <w:rFonts w:cstheme="majorHAnsi"/>
        </w:rPr>
        <w:t xml:space="preserve"> in November</w:t>
      </w:r>
    </w:p>
    <w:p w14:paraId="6ED60A33" w14:textId="77777777" w:rsidR="005514F3" w:rsidRPr="005D3243" w:rsidRDefault="005514F3" w:rsidP="005514F3">
      <w:pPr>
        <w:rPr>
          <w:rFonts w:cstheme="majorHAnsi"/>
          <w:sz w:val="16"/>
        </w:rPr>
      </w:pPr>
      <w:r w:rsidRPr="002650B5">
        <w:rPr>
          <w:rStyle w:val="StyleUnderline"/>
          <w:rFonts w:cstheme="majorHAnsi"/>
        </w:rPr>
        <w:t>This is the big</w:t>
      </w:r>
      <w:r w:rsidRPr="005D3243">
        <w:rPr>
          <w:rFonts w:cstheme="majorHAnsi"/>
          <w:sz w:val="16"/>
        </w:rPr>
        <w:t xml:space="preserve">, obvious </w:t>
      </w:r>
      <w:r w:rsidRPr="002650B5">
        <w:rPr>
          <w:rStyle w:val="StyleUnderline"/>
          <w:rFonts w:cstheme="majorHAnsi"/>
        </w:rPr>
        <w:t>factor</w:t>
      </w:r>
      <w:r w:rsidRPr="005D3243">
        <w:rPr>
          <w:rFonts w:cstheme="majorHAnsi"/>
          <w:sz w:val="16"/>
        </w:rPr>
        <w:t>.</w:t>
      </w:r>
    </w:p>
    <w:p w14:paraId="245227F0" w14:textId="77777777" w:rsidR="005514F3" w:rsidRPr="005D3243" w:rsidRDefault="005514F3" w:rsidP="005514F3">
      <w:pPr>
        <w:rPr>
          <w:rFonts w:cstheme="majorHAnsi"/>
          <w:sz w:val="16"/>
        </w:rPr>
      </w:pPr>
      <w:r w:rsidRPr="002650B5">
        <w:rPr>
          <w:rStyle w:val="StyleUnderline"/>
          <w:rFonts w:cstheme="majorHAnsi"/>
        </w:rPr>
        <w:t>Impeachment</w:t>
      </w:r>
      <w:r w:rsidRPr="005D3243">
        <w:rPr>
          <w:rFonts w:cstheme="majorHAnsi"/>
          <w:sz w:val="16"/>
        </w:rPr>
        <w:t xml:space="preserve"> in modern times </w:t>
      </w:r>
      <w:r w:rsidRPr="002650B5">
        <w:rPr>
          <w:rStyle w:val="StyleUnderline"/>
          <w:rFonts w:cstheme="majorHAnsi"/>
        </w:rPr>
        <w:t>has largely been a partisan process</w:t>
      </w:r>
      <w:r w:rsidRPr="005D3243">
        <w:rPr>
          <w:rFonts w:cstheme="majorHAnsi"/>
          <w:sz w:val="16"/>
        </w:rPr>
        <w:t xml:space="preserve">. The House Judiciary Committee’s </w:t>
      </w:r>
      <w:hyperlink r:id="rId12" w:history="1">
        <w:r w:rsidRPr="005D3243">
          <w:rPr>
            <w:rStyle w:val="Hyperlink"/>
            <w:rFonts w:cstheme="majorHAnsi"/>
            <w:sz w:val="16"/>
          </w:rPr>
          <w:t>votes on articles of impeachment</w:t>
        </w:r>
      </w:hyperlink>
      <w:r w:rsidRPr="005D3243">
        <w:rPr>
          <w:rFonts w:cstheme="majorHAnsi"/>
          <w:sz w:val="16"/>
        </w:rPr>
        <w:t xml:space="preserve"> against Richard Nixon in 1974 and </w:t>
      </w:r>
      <w:hyperlink r:id="rId13" w:history="1">
        <w:r w:rsidRPr="005D3243">
          <w:rPr>
            <w:rStyle w:val="Hyperlink"/>
            <w:rFonts w:cstheme="majorHAnsi"/>
            <w:sz w:val="16"/>
          </w:rPr>
          <w:t>the vote in the full House</w:t>
        </w:r>
      </w:hyperlink>
      <w:r w:rsidRPr="005D3243">
        <w:rPr>
          <w:rFonts w:cstheme="majorHAnsi"/>
          <w:sz w:val="16"/>
        </w:rPr>
        <w:t xml:space="preserve"> against Bill Clinton in 1998 largely fell along party lines. Nixon resigned before the full House, then controlled by the Democrats, could vote to impeach him. About 25 years later, a House in Republican hands successfully pushed through two articles of impeachment against Clinton, over the objections of most congressional Democrats.</w:t>
      </w:r>
    </w:p>
    <w:p w14:paraId="7ED2DAC1" w14:textId="77777777" w:rsidR="005514F3" w:rsidRPr="005D3243" w:rsidRDefault="005514F3" w:rsidP="005514F3">
      <w:pPr>
        <w:rPr>
          <w:rFonts w:cstheme="majorHAnsi"/>
          <w:sz w:val="16"/>
        </w:rPr>
      </w:pPr>
      <w:r w:rsidRPr="002650B5">
        <w:rPr>
          <w:rStyle w:val="StyleUnderline"/>
          <w:rFonts w:cstheme="majorHAnsi"/>
        </w:rPr>
        <w:t xml:space="preserve">That pattern of partisanship is continuing in the Trump era. House Republicans are largely </w:t>
      </w:r>
      <w:hyperlink r:id="rId14" w:history="1">
        <w:r w:rsidRPr="002650B5">
          <w:rPr>
            <w:rStyle w:val="StyleUnderline"/>
            <w:rFonts w:cstheme="majorHAnsi"/>
          </w:rPr>
          <w:t>defending Trump</w:t>
        </w:r>
      </w:hyperlink>
      <w:r w:rsidRPr="002650B5">
        <w:rPr>
          <w:rStyle w:val="StyleUnderline"/>
          <w:rFonts w:cstheme="majorHAnsi"/>
        </w:rPr>
        <w:t>. In contrast, House Democrats are already suggesting openness to impeachment.</w:t>
      </w:r>
      <w:r w:rsidRPr="005D3243">
        <w:rPr>
          <w:rFonts w:cstheme="majorHAnsi"/>
          <w:sz w:val="16"/>
        </w:rPr>
        <w:t xml:space="preserve"> U.S. Rep. Al Green, a Democrat who represents a </w:t>
      </w:r>
      <w:hyperlink r:id="rId15" w:history="1">
        <w:r w:rsidRPr="005D3243">
          <w:rPr>
            <w:rStyle w:val="Hyperlink"/>
            <w:rFonts w:cstheme="majorHAnsi"/>
            <w:sz w:val="16"/>
          </w:rPr>
          <w:t>Houston-area district</w:t>
        </w:r>
      </w:hyperlink>
      <w:r w:rsidRPr="005D3243">
        <w:rPr>
          <w:rFonts w:cstheme="majorHAnsi"/>
          <w:sz w:val="16"/>
        </w:rPr>
        <w:t xml:space="preserve">, introduced resolutions in </w:t>
      </w:r>
      <w:hyperlink r:id="rId16" w:history="1">
        <w:r w:rsidRPr="005D3243">
          <w:rPr>
            <w:rStyle w:val="Hyperlink"/>
            <w:rFonts w:cstheme="majorHAnsi"/>
            <w:sz w:val="16"/>
          </w:rPr>
          <w:t>December</w:t>
        </w:r>
      </w:hyperlink>
      <w:r w:rsidRPr="005D3243">
        <w:rPr>
          <w:rFonts w:cstheme="majorHAnsi"/>
          <w:sz w:val="16"/>
        </w:rPr>
        <w:t xml:space="preserve"> and </w:t>
      </w:r>
      <w:hyperlink r:id="rId17" w:history="1">
        <w:r w:rsidRPr="005D3243">
          <w:rPr>
            <w:rStyle w:val="Hyperlink"/>
            <w:rFonts w:cstheme="majorHAnsi"/>
            <w:sz w:val="16"/>
          </w:rPr>
          <w:t>January</w:t>
        </w:r>
      </w:hyperlink>
      <w:r w:rsidRPr="005D3243">
        <w:rPr>
          <w:rFonts w:cstheme="majorHAnsi"/>
          <w:sz w:val="16"/>
        </w:rPr>
        <w:t xml:space="preserve"> that call for Trump’s impeachment on account of his “high misdemeanors,” arguing that Trump’s conduct, such as his </w:t>
      </w:r>
      <w:hyperlink r:id="rId18" w:history="1">
        <w:r w:rsidRPr="005D3243">
          <w:rPr>
            <w:rStyle w:val="Hyperlink"/>
            <w:rFonts w:cstheme="majorHAnsi"/>
            <w:sz w:val="16"/>
          </w:rPr>
          <w:t>controversial remarks</w:t>
        </w:r>
      </w:hyperlink>
      <w:r w:rsidRPr="005D3243">
        <w:rPr>
          <w:rFonts w:cstheme="majorHAnsi"/>
          <w:sz w:val="16"/>
        </w:rPr>
        <w:t xml:space="preserve"> last summer in the wake of a white nationalist rally in Charlottesville, is unbecoming of a president. The January resolution got slightly more support than the December one, with about a third </w:t>
      </w:r>
      <w:hyperlink r:id="rId19" w:history="1">
        <w:r w:rsidRPr="005D3243">
          <w:rPr>
            <w:rStyle w:val="Hyperlink"/>
            <w:rFonts w:cstheme="majorHAnsi"/>
            <w:sz w:val="16"/>
          </w:rPr>
          <w:t>(66 of 193)</w:t>
        </w:r>
      </w:hyperlink>
      <w:r w:rsidRPr="005D3243">
        <w:rPr>
          <w:rFonts w:cstheme="majorHAnsi"/>
          <w:sz w:val="16"/>
        </w:rPr>
        <w:t xml:space="preserve"> of House Democrats taking the pro-impeachment position. No Republican did.</w:t>
      </w:r>
    </w:p>
    <w:p w14:paraId="7A1F23A2" w14:textId="77777777" w:rsidR="005514F3" w:rsidRPr="002650B5" w:rsidRDefault="005514F3" w:rsidP="005514F3">
      <w:pPr>
        <w:rPr>
          <w:rStyle w:val="StyleUnderline"/>
          <w:rFonts w:cstheme="majorHAnsi"/>
        </w:rPr>
      </w:pPr>
      <w:proofErr w:type="gramStart"/>
      <w:r w:rsidRPr="005D3243">
        <w:rPr>
          <w:rFonts w:cstheme="majorHAnsi"/>
          <w:sz w:val="16"/>
        </w:rPr>
        <w:t>So</w:t>
      </w:r>
      <w:proofErr w:type="gramEnd"/>
      <w:r w:rsidRPr="005D3243">
        <w:rPr>
          <w:rFonts w:cstheme="majorHAnsi"/>
          <w:sz w:val="16"/>
        </w:rPr>
        <w:t xml:space="preserve"> </w:t>
      </w:r>
      <w:r w:rsidRPr="002650B5">
        <w:rPr>
          <w:rStyle w:val="StyleUnderline"/>
          <w:rFonts w:cstheme="majorHAnsi"/>
        </w:rPr>
        <w:t>for the House to consider impeachment, a Democratic majority is probably necessary</w:t>
      </w:r>
      <w:r w:rsidRPr="005D3243">
        <w:rPr>
          <w:rFonts w:cstheme="majorHAnsi"/>
          <w:sz w:val="16"/>
        </w:rPr>
        <w:t xml:space="preserve">. </w:t>
      </w:r>
      <w:r w:rsidRPr="002650B5">
        <w:rPr>
          <w:rStyle w:val="Emphasis"/>
          <w:rFonts w:cstheme="majorHAnsi"/>
        </w:rPr>
        <w:t xml:space="preserve">And the </w:t>
      </w:r>
      <w:r w:rsidRPr="00A347D6">
        <w:rPr>
          <w:rStyle w:val="Emphasis"/>
          <w:rFonts w:cstheme="majorHAnsi"/>
          <w:highlight w:val="yellow"/>
        </w:rPr>
        <w:t>Dem</w:t>
      </w:r>
      <w:r w:rsidRPr="002650B5">
        <w:rPr>
          <w:rStyle w:val="Emphasis"/>
          <w:rFonts w:cstheme="majorHAnsi"/>
        </w:rPr>
        <w:t>ocrat</w:t>
      </w:r>
      <w:r w:rsidRPr="00A347D6">
        <w:rPr>
          <w:rStyle w:val="Emphasis"/>
          <w:rFonts w:cstheme="majorHAnsi"/>
          <w:highlight w:val="yellow"/>
        </w:rPr>
        <w:t>s have a</w:t>
      </w:r>
      <w:r w:rsidRPr="002650B5">
        <w:rPr>
          <w:rStyle w:val="Emphasis"/>
          <w:rFonts w:cstheme="majorHAnsi"/>
        </w:rPr>
        <w:t xml:space="preserve"> </w:t>
      </w:r>
      <w:hyperlink r:id="rId20" w:history="1">
        <w:r w:rsidRPr="00A347D6">
          <w:rPr>
            <w:rStyle w:val="Emphasis"/>
            <w:rFonts w:cstheme="majorHAnsi"/>
            <w:highlight w:val="yellow"/>
          </w:rPr>
          <w:t>strong chance</w:t>
        </w:r>
        <w:r w:rsidRPr="002650B5">
          <w:rPr>
            <w:rStyle w:val="Emphasis"/>
            <w:rFonts w:cstheme="majorHAnsi"/>
          </w:rPr>
          <w:t xml:space="preserve"> of winning the House</w:t>
        </w:r>
      </w:hyperlink>
      <w:r w:rsidRPr="002650B5">
        <w:rPr>
          <w:rStyle w:val="Emphasis"/>
          <w:rFonts w:cstheme="majorHAnsi"/>
        </w:rPr>
        <w:t xml:space="preserve"> this fall</w:t>
      </w:r>
      <w:r w:rsidRPr="002650B5">
        <w:rPr>
          <w:rStyle w:val="StyleUnderline"/>
          <w:rFonts w:cstheme="majorHAnsi"/>
        </w:rPr>
        <w:t xml:space="preserve">. The incumbent president’s party usually </w:t>
      </w:r>
      <w:hyperlink r:id="rId21" w:history="1">
        <w:r w:rsidRPr="002650B5">
          <w:rPr>
            <w:rStyle w:val="StyleUnderline"/>
            <w:rFonts w:cstheme="majorHAnsi"/>
          </w:rPr>
          <w:t>struggles in midterm elections</w:t>
        </w:r>
      </w:hyperlink>
      <w:r w:rsidRPr="002650B5">
        <w:rPr>
          <w:rStyle w:val="StyleUnderline"/>
          <w:rFonts w:cstheme="majorHAnsi"/>
        </w:rPr>
        <w:t xml:space="preserve">, and that effect could be even more pronounced because of Trump’s </w:t>
      </w:r>
      <w:hyperlink r:id="rId22" w:history="1">
        <w:r w:rsidRPr="002650B5">
          <w:rPr>
            <w:rStyle w:val="StyleUnderline"/>
            <w:rFonts w:cstheme="majorHAnsi"/>
          </w:rPr>
          <w:t>high unpopularity</w:t>
        </w:r>
      </w:hyperlink>
      <w:r w:rsidRPr="002650B5">
        <w:rPr>
          <w:rStyle w:val="StyleUnderline"/>
          <w:rFonts w:cstheme="majorHAnsi"/>
        </w:rPr>
        <w:t xml:space="preserve"> and what appears to be a </w:t>
      </w:r>
      <w:hyperlink r:id="rId23" w:history="1">
        <w:r w:rsidRPr="002650B5">
          <w:rPr>
            <w:rStyle w:val="StyleUnderline"/>
            <w:rFonts w:cstheme="majorHAnsi"/>
          </w:rPr>
          <w:t>very energized Democratic base</w:t>
        </w:r>
      </w:hyperlink>
      <w:r w:rsidRPr="002650B5">
        <w:rPr>
          <w:rStyle w:val="StyleUnderline"/>
          <w:rFonts w:cstheme="majorHAnsi"/>
        </w:rPr>
        <w:t>.</w:t>
      </w:r>
    </w:p>
    <w:p w14:paraId="17A6F211" w14:textId="77777777" w:rsidR="005514F3" w:rsidRPr="002650B5" w:rsidRDefault="005514F3" w:rsidP="005514F3">
      <w:pPr>
        <w:tabs>
          <w:tab w:val="center" w:pos="8585"/>
        </w:tabs>
        <w:rPr>
          <w:rStyle w:val="Emphasis"/>
          <w:rFonts w:cstheme="majorHAnsi"/>
        </w:rPr>
      </w:pPr>
      <w:r w:rsidRPr="005D3243">
        <w:rPr>
          <w:rFonts w:cstheme="majorHAnsi"/>
          <w:sz w:val="16"/>
        </w:rPr>
        <w:t xml:space="preserve">2. A </w:t>
      </w:r>
      <w:r w:rsidRPr="00A347D6">
        <w:rPr>
          <w:rStyle w:val="Emphasis"/>
          <w:rFonts w:cstheme="majorHAnsi"/>
          <w:highlight w:val="yellow"/>
        </w:rPr>
        <w:t>pro-impeachment majority</w:t>
      </w:r>
      <w:r w:rsidRPr="002650B5">
        <w:rPr>
          <w:rStyle w:val="Emphasis"/>
          <w:rFonts w:cstheme="majorHAnsi"/>
        </w:rPr>
        <w:t xml:space="preserve"> takes </w:t>
      </w:r>
      <w:r w:rsidRPr="00A347D6">
        <w:rPr>
          <w:rStyle w:val="Emphasis"/>
          <w:rFonts w:cstheme="majorHAnsi"/>
          <w:highlight w:val="yellow"/>
        </w:rPr>
        <w:t>control of the</w:t>
      </w:r>
      <w:r w:rsidRPr="002650B5">
        <w:rPr>
          <w:rStyle w:val="Emphasis"/>
          <w:rFonts w:cstheme="majorHAnsi"/>
        </w:rPr>
        <w:t xml:space="preserve"> House </w:t>
      </w:r>
      <w:r w:rsidRPr="00A347D6">
        <w:rPr>
          <w:rStyle w:val="Emphasis"/>
          <w:rFonts w:cstheme="majorHAnsi"/>
          <w:highlight w:val="yellow"/>
        </w:rPr>
        <w:t>Dem</w:t>
      </w:r>
      <w:r w:rsidRPr="002650B5">
        <w:rPr>
          <w:rStyle w:val="Emphasis"/>
          <w:rFonts w:cstheme="majorHAnsi"/>
        </w:rPr>
        <w:t xml:space="preserve">ocratic </w:t>
      </w:r>
      <w:r w:rsidRPr="00A347D6">
        <w:rPr>
          <w:rStyle w:val="Emphasis"/>
          <w:rFonts w:cstheme="majorHAnsi"/>
          <w:highlight w:val="yellow"/>
        </w:rPr>
        <w:t>caucus</w:t>
      </w:r>
    </w:p>
    <w:p w14:paraId="7AA14586" w14:textId="77777777" w:rsidR="005514F3" w:rsidRPr="005D3243" w:rsidRDefault="005514F3" w:rsidP="005514F3">
      <w:pPr>
        <w:rPr>
          <w:rFonts w:cstheme="majorHAnsi"/>
          <w:sz w:val="16"/>
        </w:rPr>
      </w:pPr>
      <w:r w:rsidRPr="005D3243">
        <w:rPr>
          <w:rFonts w:cstheme="majorHAnsi"/>
          <w:sz w:val="16"/>
        </w:rPr>
        <w:t xml:space="preserve">This is probably the most complicated of these four steps toward impeachment. It shouldn’t be assumed that a House controlled by Democrats would conduct an impeachment process. </w:t>
      </w:r>
      <w:r w:rsidRPr="002650B5">
        <w:rPr>
          <w:rStyle w:val="StyleUnderline"/>
          <w:rFonts w:cstheme="majorHAnsi"/>
        </w:rPr>
        <w:t>Rather than trying to end Trump’s presidency through a process that is likely to divide the county and could anger swing voters, congressional Democrats could use their new majority power</w:t>
      </w:r>
      <w:r w:rsidRPr="005D3243">
        <w:rPr>
          <w:rFonts w:cstheme="majorHAnsi"/>
          <w:sz w:val="16"/>
        </w:rPr>
        <w:t xml:space="preserve"> </w:t>
      </w:r>
      <w:r w:rsidRPr="002650B5">
        <w:rPr>
          <w:rStyle w:val="StyleUnderline"/>
          <w:rFonts w:cstheme="majorHAnsi"/>
        </w:rPr>
        <w:t>to weaken Trump in other ways</w:t>
      </w:r>
      <w:r w:rsidRPr="005D3243">
        <w:rPr>
          <w:rFonts w:cstheme="majorHAnsi"/>
          <w:sz w:val="16"/>
        </w:rPr>
        <w:t xml:space="preserve">, including by blocking his legislative agenda, </w:t>
      </w:r>
      <w:proofErr w:type="gramStart"/>
      <w:r w:rsidRPr="005D3243">
        <w:rPr>
          <w:rFonts w:cstheme="majorHAnsi"/>
          <w:sz w:val="16"/>
        </w:rPr>
        <w:t>in an effort to</w:t>
      </w:r>
      <w:proofErr w:type="gramEnd"/>
      <w:r w:rsidRPr="005D3243">
        <w:rPr>
          <w:rFonts w:cstheme="majorHAnsi"/>
          <w:sz w:val="16"/>
        </w:rPr>
        <w:t xml:space="preserve"> ease the path to victory for the Democrats’ 2020 presidential nominee.</w:t>
      </w:r>
    </w:p>
    <w:p w14:paraId="17F50D3C" w14:textId="77777777" w:rsidR="005514F3" w:rsidRPr="005D3243" w:rsidRDefault="005514F3" w:rsidP="005514F3">
      <w:pPr>
        <w:rPr>
          <w:rFonts w:cstheme="majorHAnsi"/>
          <w:sz w:val="16"/>
        </w:rPr>
      </w:pPr>
      <w:r w:rsidRPr="005D3243">
        <w:rPr>
          <w:rFonts w:cstheme="majorHAnsi"/>
          <w:sz w:val="16"/>
        </w:rPr>
        <w:t xml:space="preserve">I can imagine House minority leader Nancy Pelosi, who was leading the </w:t>
      </w:r>
      <w:hyperlink r:id="rId24" w:history="1">
        <w:r w:rsidRPr="005D3243">
          <w:rPr>
            <w:rStyle w:val="Hyperlink"/>
            <w:rFonts w:cstheme="majorHAnsi"/>
            <w:sz w:val="16"/>
          </w:rPr>
          <w:t>Democrats well</w:t>
        </w:r>
      </w:hyperlink>
      <w:r w:rsidRPr="005D3243">
        <w:rPr>
          <w:rFonts w:cstheme="majorHAnsi"/>
          <w:sz w:val="16"/>
        </w:rPr>
        <w:t xml:space="preserve"> before the so-called </w:t>
      </w:r>
      <w:hyperlink r:id="rId25" w:history="1">
        <w:r w:rsidRPr="005D3243">
          <w:rPr>
            <w:rStyle w:val="Hyperlink"/>
            <w:rFonts w:cstheme="majorHAnsi"/>
            <w:sz w:val="16"/>
          </w:rPr>
          <w:t>resistance emerged</w:t>
        </w:r>
      </w:hyperlink>
      <w:r w:rsidRPr="005D3243">
        <w:rPr>
          <w:rFonts w:cstheme="majorHAnsi"/>
          <w:sz w:val="16"/>
        </w:rPr>
        <w:t xml:space="preserve">, advising a Democrat-controlled House against going the impeachment route. She voted against both of the Green-sponsored measures and has </w:t>
      </w:r>
      <w:hyperlink r:id="rId26" w:history="1">
        <w:r w:rsidRPr="005D3243">
          <w:rPr>
            <w:rStyle w:val="Hyperlink"/>
            <w:rFonts w:cstheme="majorHAnsi"/>
            <w:sz w:val="16"/>
          </w:rPr>
          <w:t xml:space="preserve">spoken out </w:t>
        </w:r>
        <w:r w:rsidRPr="005D3243">
          <w:rPr>
            <w:rStyle w:val="Hyperlink"/>
            <w:rFonts w:cstheme="majorHAnsi"/>
            <w:sz w:val="16"/>
          </w:rPr>
          <w:lastRenderedPageBreak/>
          <w:t>against pushing for impeachment</w:t>
        </w:r>
      </w:hyperlink>
      <w:r w:rsidRPr="005D3243">
        <w:rPr>
          <w:rFonts w:cstheme="majorHAnsi"/>
          <w:sz w:val="16"/>
        </w:rPr>
        <w:t xml:space="preserve"> if Democrats win control of the House. Also, Democrats who win seats in November in districts previously held by Republicans might want the party to take a more cautious course. </w:t>
      </w:r>
      <w:proofErr w:type="gramStart"/>
      <w:r w:rsidRPr="005D3243">
        <w:rPr>
          <w:rFonts w:cstheme="majorHAnsi"/>
          <w:sz w:val="16"/>
        </w:rPr>
        <w:t>By definition, they</w:t>
      </w:r>
      <w:proofErr w:type="gramEnd"/>
      <w:r w:rsidRPr="005D3243">
        <w:rPr>
          <w:rFonts w:cstheme="majorHAnsi"/>
          <w:sz w:val="16"/>
        </w:rPr>
        <w:t xml:space="preserve"> don’t hail from liberal strongholds; otherwise, their districts would already have a Democratic representative.</w:t>
      </w:r>
    </w:p>
    <w:p w14:paraId="2F096B79" w14:textId="77777777" w:rsidR="005514F3" w:rsidRPr="005D3243" w:rsidRDefault="005514F3" w:rsidP="005514F3">
      <w:pPr>
        <w:rPr>
          <w:rFonts w:cstheme="majorHAnsi"/>
          <w:sz w:val="16"/>
        </w:rPr>
      </w:pPr>
      <w:r w:rsidRPr="005D3243">
        <w:rPr>
          <w:rFonts w:cstheme="majorHAnsi"/>
          <w:sz w:val="16"/>
        </w:rPr>
        <w:t xml:space="preserve">Democratic Rep. Jerry Nadler of New York is the </w:t>
      </w:r>
      <w:hyperlink r:id="rId27" w:history="1">
        <w:r w:rsidRPr="005D3243">
          <w:rPr>
            <w:rStyle w:val="Hyperlink"/>
            <w:rFonts w:cstheme="majorHAnsi"/>
            <w:sz w:val="16"/>
          </w:rPr>
          <w:t>top Democrat</w:t>
        </w:r>
      </w:hyperlink>
      <w:r w:rsidRPr="005D3243">
        <w:rPr>
          <w:rFonts w:cstheme="majorHAnsi"/>
          <w:sz w:val="16"/>
        </w:rPr>
        <w:t xml:space="preserve"> on the House Judiciary Committee (where impeachment processes have started in the past) and has </w:t>
      </w:r>
      <w:hyperlink r:id="rId28" w:history="1">
        <w:r w:rsidRPr="005D3243">
          <w:rPr>
            <w:rStyle w:val="Hyperlink"/>
            <w:rFonts w:cstheme="majorHAnsi"/>
            <w:sz w:val="16"/>
          </w:rPr>
          <w:t>said publicly</w:t>
        </w:r>
      </w:hyperlink>
      <w:r w:rsidRPr="005D3243">
        <w:rPr>
          <w:rFonts w:cstheme="majorHAnsi"/>
          <w:sz w:val="16"/>
        </w:rPr>
        <w:t xml:space="preserve"> that Democrats should not push for impeachment unless that effort will get some Republican support. Nadler argued that an impeachment in the House that is guaranteed to fail to get the two-thirds required in the Senate for removal serves little purpose. And since it’s </w:t>
      </w:r>
      <w:hyperlink r:id="rId29" w:history="1">
        <w:r w:rsidRPr="005D3243">
          <w:rPr>
            <w:rStyle w:val="Hyperlink"/>
            <w:rFonts w:cstheme="majorHAnsi"/>
            <w:sz w:val="16"/>
          </w:rPr>
          <w:t>very unlikely</w:t>
        </w:r>
      </w:hyperlink>
      <w:r w:rsidRPr="005D3243">
        <w:rPr>
          <w:rFonts w:cstheme="majorHAnsi"/>
          <w:sz w:val="16"/>
        </w:rPr>
        <w:t xml:space="preserve"> that Democrats will have 67 Senate seats anytime soon (the party controls </w:t>
      </w:r>
      <w:hyperlink r:id="rId30" w:history="1">
        <w:r w:rsidRPr="005D3243">
          <w:rPr>
            <w:rStyle w:val="Hyperlink"/>
            <w:rFonts w:cstheme="majorHAnsi"/>
            <w:sz w:val="16"/>
          </w:rPr>
          <w:t>49</w:t>
        </w:r>
      </w:hyperlink>
      <w:r w:rsidRPr="005D3243">
        <w:rPr>
          <w:rFonts w:cstheme="majorHAnsi"/>
          <w:sz w:val="16"/>
        </w:rPr>
        <w:t xml:space="preserve"> right now), that means many GOP senators would need to back Trump’s removal along with Democrats.</w:t>
      </w:r>
    </w:p>
    <w:p w14:paraId="176CCF09" w14:textId="77777777" w:rsidR="005514F3" w:rsidRPr="002650B5" w:rsidRDefault="005514F3" w:rsidP="005514F3">
      <w:pPr>
        <w:rPr>
          <w:rStyle w:val="Emphasis"/>
          <w:rFonts w:cstheme="majorHAnsi"/>
        </w:rPr>
      </w:pPr>
      <w:r w:rsidRPr="005D3243">
        <w:rPr>
          <w:rFonts w:cstheme="majorHAnsi"/>
          <w:sz w:val="16"/>
        </w:rPr>
        <w:t xml:space="preserve">But </w:t>
      </w:r>
      <w:r w:rsidRPr="002650B5">
        <w:rPr>
          <w:rStyle w:val="StyleUnderline"/>
          <w:rFonts w:cstheme="majorHAnsi"/>
        </w:rPr>
        <w:t xml:space="preserve">I don’t think Nadler’s and Pelosi’s current reluctance about impeachment is necessarily a great predictor of how House Democrats overall will view the issue at this time next year. </w:t>
      </w:r>
      <w:r w:rsidRPr="00A347D6">
        <w:rPr>
          <w:rStyle w:val="StyleUnderline"/>
          <w:rFonts w:cstheme="majorHAnsi"/>
          <w:highlight w:val="yellow"/>
        </w:rPr>
        <w:t>The number of House</w:t>
      </w:r>
      <w:r w:rsidRPr="002650B5">
        <w:rPr>
          <w:rStyle w:val="StyleUnderline"/>
          <w:rFonts w:cstheme="majorHAnsi"/>
        </w:rPr>
        <w:t xml:space="preserve"> </w:t>
      </w:r>
      <w:r w:rsidRPr="00A347D6">
        <w:rPr>
          <w:rStyle w:val="StyleUnderline"/>
          <w:rFonts w:cstheme="majorHAnsi"/>
          <w:highlight w:val="yellow"/>
        </w:rPr>
        <w:t>Dem</w:t>
      </w:r>
      <w:r w:rsidRPr="002650B5">
        <w:rPr>
          <w:rStyle w:val="StyleUnderline"/>
          <w:rFonts w:cstheme="majorHAnsi"/>
        </w:rPr>
        <w:t>ocrat</w:t>
      </w:r>
      <w:r w:rsidRPr="00A347D6">
        <w:rPr>
          <w:rStyle w:val="StyleUnderline"/>
          <w:rFonts w:cstheme="majorHAnsi"/>
          <w:highlight w:val="yellow"/>
        </w:rPr>
        <w:t>s</w:t>
      </w:r>
      <w:r w:rsidRPr="002650B5">
        <w:rPr>
          <w:rStyle w:val="StyleUnderline"/>
          <w:rFonts w:cstheme="majorHAnsi"/>
        </w:rPr>
        <w:t xml:space="preserve"> </w:t>
      </w:r>
      <w:r w:rsidRPr="00A347D6">
        <w:rPr>
          <w:rStyle w:val="StyleUnderline"/>
          <w:rFonts w:cstheme="majorHAnsi"/>
          <w:highlight w:val="yellow"/>
        </w:rPr>
        <w:t>in favor of impeachment could grow</w:t>
      </w:r>
      <w:r w:rsidRPr="002650B5">
        <w:rPr>
          <w:rStyle w:val="StyleUnderline"/>
          <w:rFonts w:cstheme="majorHAnsi"/>
        </w:rPr>
        <w:t>.</w:t>
      </w:r>
      <w:r w:rsidRPr="005D3243">
        <w:rPr>
          <w:rFonts w:cstheme="majorHAnsi"/>
          <w:sz w:val="16"/>
        </w:rPr>
        <w:t xml:space="preserve"> I think </w:t>
      </w:r>
      <w:r w:rsidRPr="00A347D6">
        <w:rPr>
          <w:rStyle w:val="Emphasis"/>
          <w:rFonts w:cstheme="majorHAnsi"/>
          <w:highlight w:val="yellow"/>
        </w:rPr>
        <w:t>it will</w:t>
      </w:r>
      <w:r w:rsidRPr="002650B5">
        <w:rPr>
          <w:rStyle w:val="Emphasis"/>
          <w:rFonts w:cstheme="majorHAnsi"/>
        </w:rPr>
        <w:t>.</w:t>
      </w:r>
    </w:p>
    <w:p w14:paraId="444F4A16" w14:textId="77777777" w:rsidR="005514F3" w:rsidRPr="005D3243" w:rsidRDefault="005514F3" w:rsidP="005514F3">
      <w:pPr>
        <w:rPr>
          <w:rFonts w:cstheme="majorHAnsi"/>
          <w:sz w:val="16"/>
        </w:rPr>
      </w:pPr>
      <w:r w:rsidRPr="005D3243">
        <w:rPr>
          <w:rFonts w:cstheme="majorHAnsi"/>
          <w:sz w:val="16"/>
        </w:rPr>
        <w:t>Why?</w:t>
      </w:r>
    </w:p>
    <w:p w14:paraId="30DA0236" w14:textId="77777777" w:rsidR="005514F3" w:rsidRPr="002650B5" w:rsidRDefault="005514F3" w:rsidP="005514F3">
      <w:pPr>
        <w:rPr>
          <w:rStyle w:val="Emphasis"/>
          <w:rFonts w:cstheme="majorHAnsi"/>
        </w:rPr>
      </w:pPr>
      <w:r w:rsidRPr="005D3243">
        <w:rPr>
          <w:rFonts w:cstheme="majorHAnsi"/>
          <w:sz w:val="16"/>
        </w:rPr>
        <w:t xml:space="preserve">First, </w:t>
      </w:r>
      <w:r w:rsidRPr="002650B5">
        <w:rPr>
          <w:rStyle w:val="StyleUnderline"/>
          <w:rFonts w:cstheme="majorHAnsi"/>
        </w:rPr>
        <w:t>current Democratic members of Congress could be pushed by their constituents to adopt the pro-impeachment position.</w:t>
      </w:r>
      <w:r w:rsidRPr="005D3243">
        <w:rPr>
          <w:rFonts w:cstheme="majorHAnsi"/>
          <w:sz w:val="16"/>
        </w:rPr>
        <w:t xml:space="preserve"> </w:t>
      </w:r>
      <w:r w:rsidRPr="00A347D6">
        <w:rPr>
          <w:rStyle w:val="Emphasis"/>
          <w:rFonts w:cstheme="majorHAnsi"/>
          <w:highlight w:val="yellow"/>
        </w:rPr>
        <w:t>Dem</w:t>
      </w:r>
      <w:r w:rsidRPr="002650B5">
        <w:rPr>
          <w:rStyle w:val="Emphasis"/>
          <w:rFonts w:cstheme="majorHAnsi"/>
        </w:rPr>
        <w:t>ocrat</w:t>
      </w:r>
      <w:r w:rsidRPr="00A347D6">
        <w:rPr>
          <w:rStyle w:val="Emphasis"/>
          <w:rFonts w:cstheme="majorHAnsi"/>
          <w:highlight w:val="yellow"/>
        </w:rPr>
        <w:t>s hate Trump</w:t>
      </w:r>
      <w:r w:rsidRPr="002650B5">
        <w:rPr>
          <w:rStyle w:val="Emphasis"/>
          <w:rFonts w:cstheme="majorHAnsi"/>
        </w:rPr>
        <w:t>,</w:t>
      </w:r>
      <w:r w:rsidRPr="005D3243">
        <w:rPr>
          <w:rFonts w:cstheme="majorHAnsi"/>
          <w:sz w:val="16"/>
        </w:rPr>
        <w:t xml:space="preserve"> who has a </w:t>
      </w:r>
      <w:hyperlink r:id="rId31" w:history="1">
        <w:r w:rsidRPr="005D3243">
          <w:rPr>
            <w:rStyle w:val="Hyperlink"/>
            <w:rFonts w:cstheme="majorHAnsi"/>
            <w:sz w:val="16"/>
          </w:rPr>
          <w:t>9 percent approval rating</w:t>
        </w:r>
      </w:hyperlink>
      <w:r w:rsidRPr="005D3243">
        <w:rPr>
          <w:rFonts w:cstheme="majorHAnsi"/>
          <w:sz w:val="16"/>
        </w:rPr>
        <w:t xml:space="preserve"> among them, according to Gallup. A recent NBC News/Wall Street Journal </w:t>
      </w:r>
      <w:hyperlink r:id="rId32" w:history="1">
        <w:r w:rsidRPr="005D3243">
          <w:rPr>
            <w:rStyle w:val="Hyperlink"/>
            <w:rFonts w:cstheme="majorHAnsi"/>
            <w:sz w:val="16"/>
          </w:rPr>
          <w:t>poll</w:t>
        </w:r>
      </w:hyperlink>
      <w:r w:rsidRPr="005D3243">
        <w:rPr>
          <w:rFonts w:cstheme="majorHAnsi"/>
          <w:sz w:val="16"/>
        </w:rPr>
        <w:t xml:space="preserve"> found that </w:t>
      </w:r>
      <w:r w:rsidRPr="00A347D6">
        <w:rPr>
          <w:rStyle w:val="Emphasis"/>
          <w:rFonts w:cstheme="majorHAnsi"/>
          <w:highlight w:val="yellow"/>
        </w:rPr>
        <w:t>70 percent</w:t>
      </w:r>
      <w:r w:rsidRPr="002650B5">
        <w:rPr>
          <w:rStyle w:val="Emphasis"/>
          <w:rFonts w:cstheme="majorHAnsi"/>
        </w:rPr>
        <w:t xml:space="preserve"> of Democrats </w:t>
      </w:r>
      <w:r w:rsidRPr="00A347D6">
        <w:rPr>
          <w:rStyle w:val="Emphasis"/>
          <w:rFonts w:cstheme="majorHAnsi"/>
          <w:highlight w:val="yellow"/>
        </w:rPr>
        <w:t>want</w:t>
      </w:r>
      <w:r w:rsidRPr="002650B5">
        <w:rPr>
          <w:rStyle w:val="Emphasis"/>
          <w:rFonts w:cstheme="majorHAnsi"/>
        </w:rPr>
        <w:t xml:space="preserve"> the House to hold </w:t>
      </w:r>
      <w:r w:rsidRPr="00A347D6">
        <w:rPr>
          <w:rStyle w:val="Emphasis"/>
          <w:rFonts w:cstheme="majorHAnsi"/>
          <w:highlight w:val="yellow"/>
        </w:rPr>
        <w:t>impeachment hearings</w:t>
      </w:r>
      <w:r w:rsidRPr="002650B5">
        <w:rPr>
          <w:rStyle w:val="Emphasis"/>
          <w:rFonts w:cstheme="majorHAnsi"/>
        </w:rPr>
        <w:t>.</w:t>
      </w:r>
    </w:p>
    <w:p w14:paraId="3693B1C0" w14:textId="77777777" w:rsidR="005514F3" w:rsidRPr="005D3243" w:rsidRDefault="005514F3" w:rsidP="005514F3">
      <w:pPr>
        <w:rPr>
          <w:rFonts w:cstheme="majorHAnsi"/>
          <w:sz w:val="16"/>
        </w:rPr>
      </w:pPr>
      <w:r w:rsidRPr="002650B5">
        <w:rPr>
          <w:rStyle w:val="StyleUnderline"/>
          <w:rFonts w:cstheme="majorHAnsi"/>
        </w:rPr>
        <w:t xml:space="preserve">Trump is showing few signs that he’ll start </w:t>
      </w:r>
      <w:hyperlink r:id="rId33" w:history="1">
        <w:r w:rsidRPr="002650B5">
          <w:rPr>
            <w:rStyle w:val="StyleUnderline"/>
            <w:rFonts w:cstheme="majorHAnsi"/>
          </w:rPr>
          <w:t>appealing to Democrats</w:t>
        </w:r>
      </w:hyperlink>
      <w:r w:rsidRPr="002650B5">
        <w:rPr>
          <w:rStyle w:val="StyleUnderline"/>
          <w:rFonts w:cstheme="majorHAnsi"/>
        </w:rPr>
        <w:t>, and his conduct amid the Russia investiga</w:t>
      </w:r>
      <w:r w:rsidRPr="005D3243">
        <w:rPr>
          <w:rFonts w:cstheme="majorHAnsi"/>
          <w:sz w:val="16"/>
        </w:rPr>
        <w:t xml:space="preserve">tion (such as </w:t>
      </w:r>
      <w:hyperlink r:id="rId34" w:history="1">
        <w:r w:rsidRPr="005D3243">
          <w:rPr>
            <w:rStyle w:val="Hyperlink"/>
            <w:rFonts w:cstheme="majorHAnsi"/>
            <w:sz w:val="16"/>
          </w:rPr>
          <w:t>sharply criticizing</w:t>
        </w:r>
      </w:hyperlink>
      <w:r w:rsidRPr="005D3243">
        <w:rPr>
          <w:rFonts w:cstheme="majorHAnsi"/>
          <w:sz w:val="16"/>
        </w:rPr>
        <w:t xml:space="preserve"> the FBI and Justice Department for continuing the probe) </w:t>
      </w:r>
      <w:r w:rsidRPr="002650B5">
        <w:rPr>
          <w:rStyle w:val="StyleUnderline"/>
          <w:rFonts w:cstheme="majorHAnsi"/>
        </w:rPr>
        <w:t>is</w:t>
      </w:r>
      <w:r w:rsidRPr="005D3243">
        <w:rPr>
          <w:rFonts w:cstheme="majorHAnsi"/>
          <w:sz w:val="16"/>
        </w:rPr>
        <w:t xml:space="preserve"> likely to </w:t>
      </w:r>
      <w:r w:rsidRPr="002650B5">
        <w:rPr>
          <w:rStyle w:val="StyleUnderline"/>
          <w:rFonts w:cstheme="majorHAnsi"/>
        </w:rPr>
        <w:t>reinforce the feeling among Democrats that he is impeding the investigation</w:t>
      </w:r>
      <w:r w:rsidRPr="005D3243">
        <w:rPr>
          <w:rFonts w:cstheme="majorHAnsi"/>
          <w:sz w:val="16"/>
        </w:rPr>
        <w:t xml:space="preserve">. Also, California businessman Tom </w:t>
      </w:r>
      <w:r w:rsidRPr="002650B5">
        <w:rPr>
          <w:rStyle w:val="StyleUnderline"/>
          <w:rFonts w:cstheme="majorHAnsi"/>
        </w:rPr>
        <w:t>Steyer is funding a national campaig</w:t>
      </w:r>
      <w:r w:rsidRPr="005D3243">
        <w:rPr>
          <w:rFonts w:cstheme="majorHAnsi"/>
          <w:sz w:val="16"/>
        </w:rPr>
        <w:t xml:space="preserve">n of television commercials </w:t>
      </w:r>
      <w:r w:rsidRPr="002650B5">
        <w:rPr>
          <w:rStyle w:val="StyleUnderline"/>
          <w:rFonts w:cstheme="majorHAnsi"/>
        </w:rPr>
        <w:t>calling for Trump’s impeachment (</w:t>
      </w:r>
      <w:r w:rsidRPr="005D3243">
        <w:rPr>
          <w:rFonts w:cstheme="majorHAnsi"/>
          <w:sz w:val="16"/>
        </w:rPr>
        <w:t xml:space="preserve">reportedly over </w:t>
      </w:r>
      <w:hyperlink r:id="rId35" w:history="1">
        <w:r w:rsidRPr="005D3243">
          <w:rPr>
            <w:rStyle w:val="Hyperlink"/>
            <w:rFonts w:cstheme="majorHAnsi"/>
            <w:sz w:val="16"/>
          </w:rPr>
          <w:t>Pelosi’s objections</w:t>
        </w:r>
      </w:hyperlink>
      <w:r w:rsidRPr="005D3243">
        <w:rPr>
          <w:rFonts w:cstheme="majorHAnsi"/>
          <w:sz w:val="16"/>
        </w:rPr>
        <w:t xml:space="preserve">), </w:t>
      </w:r>
      <w:r w:rsidRPr="002650B5">
        <w:rPr>
          <w:rStyle w:val="StyleUnderline"/>
          <w:rFonts w:cstheme="majorHAnsi"/>
        </w:rPr>
        <w:t>which could move liberal-leaning voters to urge their members of Congress to push for Trump’s ouster</w:t>
      </w:r>
      <w:r w:rsidRPr="005D3243">
        <w:rPr>
          <w:rFonts w:cstheme="majorHAnsi"/>
          <w:sz w:val="16"/>
        </w:rPr>
        <w:t>.</w:t>
      </w:r>
    </w:p>
    <w:p w14:paraId="5B16EE50" w14:textId="77777777" w:rsidR="005514F3" w:rsidRPr="005D3243" w:rsidRDefault="005514F3" w:rsidP="005514F3">
      <w:pPr>
        <w:rPr>
          <w:rFonts w:cstheme="majorHAnsi"/>
          <w:sz w:val="16"/>
        </w:rPr>
      </w:pPr>
      <w:r w:rsidRPr="005D3243">
        <w:rPr>
          <w:rFonts w:cstheme="majorHAnsi"/>
          <w:sz w:val="16"/>
        </w:rPr>
        <w:t xml:space="preserve">And </w:t>
      </w:r>
      <w:r w:rsidRPr="002650B5">
        <w:rPr>
          <w:rStyle w:val="StyleUnderline"/>
          <w:rFonts w:cstheme="majorHAnsi"/>
        </w:rPr>
        <w:t>by early 2019, there will likely be numerous Democratic presidential candidate</w:t>
      </w:r>
      <w:r w:rsidRPr="005D3243">
        <w:rPr>
          <w:rFonts w:cstheme="majorHAnsi"/>
          <w:sz w:val="16"/>
        </w:rPr>
        <w:t xml:space="preserve">s in Iowa and New Hampshire </w:t>
      </w:r>
      <w:r w:rsidRPr="002650B5">
        <w:rPr>
          <w:rStyle w:val="StyleUnderline"/>
          <w:rFonts w:cstheme="majorHAnsi"/>
        </w:rPr>
        <w:t>whipping up even more anti-Trump sentiment</w:t>
      </w:r>
      <w:r w:rsidRPr="005D3243">
        <w:rPr>
          <w:rFonts w:cstheme="majorHAnsi"/>
          <w:sz w:val="16"/>
        </w:rPr>
        <w:t xml:space="preserve"> among party activists.</w:t>
      </w:r>
    </w:p>
    <w:p w14:paraId="19C14B8E" w14:textId="77777777" w:rsidR="005514F3" w:rsidRPr="005D3243" w:rsidRDefault="005514F3" w:rsidP="005514F3">
      <w:pPr>
        <w:rPr>
          <w:rFonts w:cstheme="majorHAnsi"/>
          <w:sz w:val="16"/>
        </w:rPr>
      </w:pPr>
      <w:r w:rsidRPr="002650B5">
        <w:rPr>
          <w:rStyle w:val="StyleUnderline"/>
          <w:rFonts w:cstheme="majorHAnsi"/>
        </w:rPr>
        <w:t>Secondly, if Democrats win a majority in November, there will be new members coming to Congress</w:t>
      </w:r>
      <w:r w:rsidRPr="005D3243">
        <w:rPr>
          <w:rFonts w:cstheme="majorHAnsi"/>
          <w:sz w:val="16"/>
        </w:rPr>
        <w:t xml:space="preserve">. Most congressional primaries have not happened yet, but </w:t>
      </w:r>
      <w:r w:rsidRPr="002650B5">
        <w:rPr>
          <w:rStyle w:val="StyleUnderline"/>
          <w:rFonts w:cstheme="majorHAnsi"/>
        </w:rPr>
        <w:t>it will be worth watching how many of the Democrats who win the primary in districts currently held by Republicans back impeachment</w:t>
      </w:r>
      <w:r w:rsidRPr="005D3243">
        <w:rPr>
          <w:rFonts w:cstheme="majorHAnsi"/>
          <w:sz w:val="16"/>
        </w:rPr>
        <w:t>.</w:t>
      </w:r>
    </w:p>
    <w:p w14:paraId="277C4DEB" w14:textId="77777777" w:rsidR="005514F3" w:rsidRPr="002650B5" w:rsidRDefault="005514F3" w:rsidP="005514F3">
      <w:pPr>
        <w:rPr>
          <w:rStyle w:val="Emphasis"/>
          <w:rFonts w:cstheme="majorHAnsi"/>
        </w:rPr>
      </w:pPr>
      <w:r w:rsidRPr="005D3243">
        <w:rPr>
          <w:rFonts w:cstheme="majorHAnsi"/>
          <w:sz w:val="16"/>
        </w:rPr>
        <w:t xml:space="preserve">The number I’m watching for is 150. </w:t>
      </w:r>
      <w:r w:rsidRPr="001E7911">
        <w:rPr>
          <w:rStyle w:val="StyleUnderline"/>
          <w:rFonts w:cstheme="majorHAnsi"/>
          <w:highlight w:val="yellow"/>
        </w:rPr>
        <w:t>Taking</w:t>
      </w:r>
      <w:r w:rsidRPr="002650B5">
        <w:rPr>
          <w:rStyle w:val="StyleUnderline"/>
          <w:rFonts w:cstheme="majorHAnsi"/>
        </w:rPr>
        <w:t xml:space="preserve"> back </w:t>
      </w:r>
      <w:r w:rsidRPr="001E7911">
        <w:rPr>
          <w:rStyle w:val="StyleUnderline"/>
          <w:rFonts w:cstheme="majorHAnsi"/>
          <w:highlight w:val="yellow"/>
        </w:rPr>
        <w:t>the House means</w:t>
      </w:r>
      <w:r w:rsidRPr="002650B5">
        <w:rPr>
          <w:rStyle w:val="StyleUnderline"/>
          <w:rFonts w:cstheme="majorHAnsi"/>
        </w:rPr>
        <w:t xml:space="preserve"> that </w:t>
      </w:r>
      <w:r w:rsidRPr="001E7911">
        <w:rPr>
          <w:rStyle w:val="StyleUnderline"/>
          <w:rFonts w:cstheme="majorHAnsi"/>
          <w:highlight w:val="yellow"/>
        </w:rPr>
        <w:t>Dem</w:t>
      </w:r>
      <w:r w:rsidRPr="002650B5">
        <w:rPr>
          <w:rStyle w:val="StyleUnderline"/>
          <w:rFonts w:cstheme="majorHAnsi"/>
        </w:rPr>
        <w:t>ocrat</w:t>
      </w:r>
      <w:r w:rsidRPr="001E7911">
        <w:rPr>
          <w:rStyle w:val="StyleUnderline"/>
          <w:rFonts w:cstheme="majorHAnsi"/>
          <w:highlight w:val="yellow"/>
        </w:rPr>
        <w:t>s will have at least 218 seats</w:t>
      </w:r>
      <w:r w:rsidRPr="002650B5">
        <w:rPr>
          <w:rStyle w:val="StyleUnderline"/>
          <w:rFonts w:cstheme="majorHAnsi"/>
        </w:rPr>
        <w:t xml:space="preserve">. And if the number of Democrats in favor of impeachment proceedings grows from the 66 who supported Green’s second measure to 150 over the next year, </w:t>
      </w:r>
      <w:r w:rsidRPr="001E7911">
        <w:rPr>
          <w:rStyle w:val="Emphasis"/>
          <w:rFonts w:cstheme="majorHAnsi"/>
          <w:highlight w:val="yellow"/>
        </w:rPr>
        <w:t>that would give the pro-impeachment group a</w:t>
      </w:r>
      <w:r w:rsidRPr="002650B5">
        <w:rPr>
          <w:rStyle w:val="Emphasis"/>
          <w:rFonts w:cstheme="majorHAnsi"/>
        </w:rPr>
        <w:t xml:space="preserve"> clear </w:t>
      </w:r>
      <w:r w:rsidRPr="001E7911">
        <w:rPr>
          <w:rStyle w:val="Emphasis"/>
          <w:rFonts w:cstheme="majorHAnsi"/>
          <w:highlight w:val="yellow"/>
        </w:rPr>
        <w:t>two-thirds majority</w:t>
      </w:r>
      <w:r w:rsidRPr="002650B5">
        <w:rPr>
          <w:rStyle w:val="Emphasis"/>
          <w:rFonts w:cstheme="majorHAnsi"/>
        </w:rPr>
        <w:t xml:space="preserve"> of the party’s House members</w:t>
      </w:r>
      <w:r w:rsidRPr="002650B5">
        <w:rPr>
          <w:rStyle w:val="StyleUnderline"/>
          <w:rFonts w:cstheme="majorHAnsi"/>
        </w:rPr>
        <w:t>. I’m not sure that Nadler or Pelosi can stop an impeachment push if it has that kind of backing</w:t>
      </w:r>
      <w:r w:rsidRPr="005D3243">
        <w:rPr>
          <w:rFonts w:cstheme="majorHAnsi"/>
          <w:sz w:val="16"/>
        </w:rPr>
        <w:t xml:space="preserve">. In that case, I expect that </w:t>
      </w:r>
      <w:r w:rsidRPr="002650B5">
        <w:rPr>
          <w:rStyle w:val="StyleUnderline"/>
          <w:rFonts w:cstheme="majorHAnsi"/>
        </w:rPr>
        <w:t xml:space="preserve">the </w:t>
      </w:r>
      <w:proofErr w:type="gramStart"/>
      <w:r w:rsidRPr="002650B5">
        <w:rPr>
          <w:rStyle w:val="StyleUnderline"/>
          <w:rFonts w:cstheme="majorHAnsi"/>
        </w:rPr>
        <w:t>vast majority</w:t>
      </w:r>
      <w:proofErr w:type="gramEnd"/>
      <w:r w:rsidRPr="002650B5">
        <w:rPr>
          <w:rStyle w:val="StyleUnderline"/>
          <w:rFonts w:cstheme="majorHAnsi"/>
        </w:rPr>
        <w:t xml:space="preserve"> of Democrats would fall in line and back impeachment rather than irritate liberals back home</w:t>
      </w:r>
      <w:r w:rsidRPr="005D3243">
        <w:rPr>
          <w:rFonts w:cstheme="majorHAnsi"/>
          <w:sz w:val="16"/>
        </w:rPr>
        <w:t xml:space="preserve"> — likely </w:t>
      </w:r>
      <w:r w:rsidRPr="002650B5">
        <w:rPr>
          <w:rStyle w:val="Emphasis"/>
          <w:rFonts w:cstheme="majorHAnsi"/>
        </w:rPr>
        <w:t>resulting in enough pro-impeachment sentiment to impeach Trump.</w:t>
      </w:r>
    </w:p>
    <w:p w14:paraId="66C60736" w14:textId="77777777" w:rsidR="005514F3" w:rsidRPr="002650B5" w:rsidRDefault="005514F3" w:rsidP="00A70E8F"/>
    <w:p w14:paraId="560F9076" w14:textId="43ECA417" w:rsidR="005514F3" w:rsidRPr="002650B5" w:rsidRDefault="005514F3" w:rsidP="005514F3">
      <w:pPr>
        <w:pStyle w:val="Heading4"/>
        <w:rPr>
          <w:rFonts w:cstheme="majorHAnsi"/>
        </w:rPr>
      </w:pPr>
      <w:r w:rsidRPr="002650B5">
        <w:rPr>
          <w:rFonts w:cstheme="majorHAnsi"/>
        </w:rPr>
        <w:t>Dems will impeach</w:t>
      </w:r>
      <w:r w:rsidR="00FC57CE">
        <w:rPr>
          <w:rFonts w:cstheme="majorHAnsi"/>
        </w:rPr>
        <w:t>---</w:t>
      </w:r>
      <w:r w:rsidRPr="002650B5">
        <w:rPr>
          <w:rFonts w:cstheme="majorHAnsi"/>
        </w:rPr>
        <w:t>even if they’re quiet about admitting it</w:t>
      </w:r>
    </w:p>
    <w:p w14:paraId="2E25E3A6" w14:textId="7D5070D7" w:rsidR="005514F3" w:rsidRPr="00626E58" w:rsidRDefault="005514F3" w:rsidP="00626E58">
      <w:r w:rsidRPr="002D6677">
        <w:rPr>
          <w:rStyle w:val="Style13ptBold"/>
        </w:rPr>
        <w:t xml:space="preserve">Carruthers </w:t>
      </w:r>
      <w:r w:rsidR="00A70E8F" w:rsidRPr="002D6677">
        <w:rPr>
          <w:rStyle w:val="Style13ptBold"/>
        </w:rPr>
        <w:t>18</w:t>
      </w:r>
      <w:r w:rsidR="00FC57CE" w:rsidRPr="00626E58">
        <w:t>---</w:t>
      </w:r>
      <w:r w:rsidRPr="00626E58">
        <w:t xml:space="preserve">(Wanda, “Rep. Duffy: </w:t>
      </w:r>
      <w:proofErr w:type="spellStart"/>
      <w:r w:rsidRPr="00626E58">
        <w:t>dems</w:t>
      </w:r>
      <w:proofErr w:type="spellEnd"/>
      <w:r w:rsidRPr="00626E58">
        <w:t xml:space="preserve"> will impeach Trump if they retake the house,” </w:t>
      </w:r>
      <w:proofErr w:type="spellStart"/>
      <w:r w:rsidRPr="00626E58">
        <w:t>Newsmax</w:t>
      </w:r>
      <w:proofErr w:type="spellEnd"/>
      <w:r w:rsidRPr="00626E58">
        <w:t xml:space="preserve">, </w:t>
      </w:r>
      <w:proofErr w:type="gramStart"/>
      <w:r w:rsidRPr="00626E58">
        <w:t>march</w:t>
      </w:r>
      <w:proofErr w:type="gramEnd"/>
      <w:r w:rsidRPr="00626E58">
        <w:t xml:space="preserve"> 16, 2018, https://www.newsmax.com/politics/sean-duffy-democrats-impeach-donald-trump/2018/03/16/id/849196/)</w:t>
      </w:r>
    </w:p>
    <w:p w14:paraId="7E9B168A" w14:textId="77777777" w:rsidR="005514F3" w:rsidRPr="00A70E8F" w:rsidRDefault="005514F3" w:rsidP="005514F3">
      <w:pPr>
        <w:rPr>
          <w:rFonts w:cstheme="majorHAnsi"/>
          <w:sz w:val="16"/>
        </w:rPr>
      </w:pPr>
      <w:r w:rsidRPr="00A70E8F">
        <w:rPr>
          <w:rFonts w:cstheme="majorHAnsi"/>
          <w:sz w:val="16"/>
        </w:rPr>
        <w:t xml:space="preserve">Republican Rep. Sean Duffy of Wisconsin claimed </w:t>
      </w:r>
      <w:r w:rsidRPr="00A70E8F">
        <w:rPr>
          <w:rStyle w:val="StyleUnderline"/>
          <w:rFonts w:cstheme="majorHAnsi"/>
          <w:highlight w:val="yellow"/>
        </w:rPr>
        <w:t>Dem</w:t>
      </w:r>
      <w:r w:rsidRPr="002650B5">
        <w:rPr>
          <w:rStyle w:val="StyleUnderline"/>
          <w:rFonts w:cstheme="majorHAnsi"/>
        </w:rPr>
        <w:t>ocrat</w:t>
      </w:r>
      <w:r w:rsidRPr="00A70E8F">
        <w:rPr>
          <w:rStyle w:val="StyleUnderline"/>
          <w:rFonts w:cstheme="majorHAnsi"/>
          <w:highlight w:val="yellow"/>
        </w:rPr>
        <w:t>s "of course" would</w:t>
      </w:r>
      <w:r w:rsidRPr="002650B5">
        <w:rPr>
          <w:rStyle w:val="StyleUnderline"/>
          <w:rFonts w:cstheme="majorHAnsi"/>
        </w:rPr>
        <w:t xml:space="preserve"> vote to </w:t>
      </w:r>
      <w:r w:rsidRPr="00A70E8F">
        <w:rPr>
          <w:rStyle w:val="StyleUnderline"/>
          <w:rFonts w:cstheme="majorHAnsi"/>
          <w:highlight w:val="yellow"/>
        </w:rPr>
        <w:t>impeach</w:t>
      </w:r>
      <w:r w:rsidRPr="002650B5">
        <w:rPr>
          <w:rStyle w:val="StyleUnderline"/>
          <w:rFonts w:cstheme="majorHAnsi"/>
        </w:rPr>
        <w:t xml:space="preserve"> President Donald </w:t>
      </w:r>
      <w:r w:rsidRPr="00A70E8F">
        <w:rPr>
          <w:rStyle w:val="StyleUnderline"/>
          <w:rFonts w:cstheme="majorHAnsi"/>
          <w:highlight w:val="yellow"/>
        </w:rPr>
        <w:t>Trump if they retake</w:t>
      </w:r>
      <w:r w:rsidRPr="002650B5">
        <w:rPr>
          <w:rStyle w:val="StyleUnderline"/>
          <w:rFonts w:cstheme="majorHAnsi"/>
        </w:rPr>
        <w:t xml:space="preserve"> control of </w:t>
      </w:r>
      <w:r w:rsidRPr="00A70E8F">
        <w:rPr>
          <w:rStyle w:val="StyleUnderline"/>
          <w:rFonts w:cstheme="majorHAnsi"/>
          <w:highlight w:val="yellow"/>
        </w:rPr>
        <w:t>the House</w:t>
      </w:r>
      <w:r w:rsidRPr="002650B5">
        <w:rPr>
          <w:rStyle w:val="StyleUnderline"/>
          <w:rFonts w:cstheme="majorHAnsi"/>
        </w:rPr>
        <w:t xml:space="preserve"> in the </w:t>
      </w:r>
      <w:r w:rsidRPr="00A70E8F">
        <w:rPr>
          <w:rFonts w:cstheme="majorHAnsi"/>
          <w:sz w:val="16"/>
        </w:rPr>
        <w:t xml:space="preserve">2018 </w:t>
      </w:r>
      <w:r w:rsidRPr="002650B5">
        <w:rPr>
          <w:rStyle w:val="StyleUnderline"/>
          <w:rFonts w:cstheme="majorHAnsi"/>
        </w:rPr>
        <w:t>midterm elections</w:t>
      </w:r>
      <w:r w:rsidRPr="00A70E8F">
        <w:rPr>
          <w:rFonts w:cstheme="majorHAnsi"/>
          <w:sz w:val="16"/>
        </w:rPr>
        <w:t>, The Hill reported Friday.</w:t>
      </w:r>
    </w:p>
    <w:p w14:paraId="1EBCB807" w14:textId="77777777" w:rsidR="005514F3" w:rsidRPr="002650B5" w:rsidRDefault="005514F3" w:rsidP="005514F3">
      <w:pPr>
        <w:rPr>
          <w:rStyle w:val="StyleUnderline"/>
          <w:rFonts w:cstheme="majorHAnsi"/>
        </w:rPr>
      </w:pPr>
      <w:r w:rsidRPr="00A70E8F">
        <w:rPr>
          <w:rStyle w:val="StyleUnderline"/>
          <w:rFonts w:cstheme="majorHAnsi"/>
          <w:highlight w:val="yellow"/>
        </w:rPr>
        <w:t>Duffy pointed to pressure</w:t>
      </w:r>
      <w:r w:rsidRPr="002650B5">
        <w:rPr>
          <w:rStyle w:val="StyleUnderline"/>
          <w:rFonts w:cstheme="majorHAnsi"/>
        </w:rPr>
        <w:t xml:space="preserve"> </w:t>
      </w:r>
      <w:r w:rsidRPr="00A70E8F">
        <w:rPr>
          <w:rStyle w:val="StyleUnderline"/>
          <w:rFonts w:cstheme="majorHAnsi"/>
          <w:highlight w:val="yellow"/>
        </w:rPr>
        <w:t>Dem</w:t>
      </w:r>
      <w:r w:rsidRPr="002650B5">
        <w:rPr>
          <w:rStyle w:val="StyleUnderline"/>
          <w:rFonts w:cstheme="majorHAnsi"/>
        </w:rPr>
        <w:t>ocrat</w:t>
      </w:r>
      <w:r w:rsidRPr="00A70E8F">
        <w:rPr>
          <w:rStyle w:val="StyleUnderline"/>
          <w:rFonts w:cstheme="majorHAnsi"/>
          <w:highlight w:val="yellow"/>
        </w:rPr>
        <w:t>s would face from the media</w:t>
      </w:r>
      <w:r w:rsidRPr="002650B5">
        <w:rPr>
          <w:rStyle w:val="StyleUnderline"/>
          <w:rFonts w:cstheme="majorHAnsi"/>
        </w:rPr>
        <w:t xml:space="preserve"> to support impeachment </w:t>
      </w:r>
      <w:r w:rsidRPr="00A70E8F">
        <w:rPr>
          <w:rStyle w:val="StyleUnderline"/>
          <w:rFonts w:cstheme="majorHAnsi"/>
          <w:highlight w:val="yellow"/>
        </w:rPr>
        <w:t>and</w:t>
      </w:r>
      <w:r w:rsidRPr="002650B5">
        <w:rPr>
          <w:rStyle w:val="StyleUnderline"/>
          <w:rFonts w:cstheme="majorHAnsi"/>
        </w:rPr>
        <w:t xml:space="preserve"> that </w:t>
      </w:r>
      <w:r w:rsidRPr="00A70E8F">
        <w:rPr>
          <w:rStyle w:val="StyleUnderline"/>
          <w:rFonts w:cstheme="majorHAnsi"/>
          <w:highlight w:val="yellow"/>
        </w:rPr>
        <w:t>the party's base</w:t>
      </w:r>
      <w:r w:rsidRPr="002650B5">
        <w:rPr>
          <w:rStyle w:val="StyleUnderline"/>
          <w:rFonts w:cstheme="majorHAnsi"/>
        </w:rPr>
        <w:t xml:space="preserve"> would settle for no less if they were in control.</w:t>
      </w:r>
    </w:p>
    <w:p w14:paraId="48EC9CD0" w14:textId="77777777" w:rsidR="005514F3" w:rsidRPr="00A70E8F" w:rsidRDefault="005514F3" w:rsidP="005514F3">
      <w:pPr>
        <w:rPr>
          <w:rFonts w:cstheme="majorHAnsi"/>
          <w:sz w:val="16"/>
        </w:rPr>
      </w:pPr>
      <w:r w:rsidRPr="00A70E8F">
        <w:rPr>
          <w:rFonts w:cstheme="majorHAnsi"/>
          <w:sz w:val="16"/>
        </w:rPr>
        <w:t>"</w:t>
      </w:r>
      <w:r w:rsidRPr="00A70E8F">
        <w:rPr>
          <w:rStyle w:val="StyleUnderline"/>
          <w:rFonts w:cstheme="majorHAnsi"/>
          <w:highlight w:val="yellow"/>
        </w:rPr>
        <w:t>Dem</w:t>
      </w:r>
      <w:r w:rsidRPr="002650B5">
        <w:rPr>
          <w:rStyle w:val="StyleUnderline"/>
          <w:rFonts w:cstheme="majorHAnsi"/>
        </w:rPr>
        <w:t xml:space="preserve">ocrat </w:t>
      </w:r>
      <w:r w:rsidRPr="00A70E8F">
        <w:rPr>
          <w:rStyle w:val="StyleUnderline"/>
          <w:rFonts w:cstheme="majorHAnsi"/>
          <w:highlight w:val="yellow"/>
        </w:rPr>
        <w:t>candidates might be sketchy about admitting that</w:t>
      </w:r>
      <w:r w:rsidRPr="002650B5">
        <w:rPr>
          <w:rStyle w:val="StyleUnderline"/>
          <w:rFonts w:cstheme="majorHAnsi"/>
        </w:rPr>
        <w:t xml:space="preserve">, especially in more 50-50 seats, </w:t>
      </w:r>
      <w:r w:rsidRPr="00A70E8F">
        <w:rPr>
          <w:rStyle w:val="StyleUnderline"/>
          <w:rFonts w:cstheme="majorHAnsi"/>
          <w:highlight w:val="yellow"/>
        </w:rPr>
        <w:t>but of course they're going to</w:t>
      </w:r>
      <w:r w:rsidRPr="002650B5">
        <w:rPr>
          <w:rStyle w:val="StyleUnderline"/>
          <w:rFonts w:cstheme="majorHAnsi"/>
        </w:rPr>
        <w:t xml:space="preserve"> impeach</w:t>
      </w:r>
      <w:r w:rsidRPr="00A70E8F">
        <w:rPr>
          <w:rFonts w:cstheme="majorHAnsi"/>
          <w:sz w:val="16"/>
        </w:rPr>
        <w:t xml:space="preserve"> Donald </w:t>
      </w:r>
      <w:r w:rsidRPr="002650B5">
        <w:rPr>
          <w:rStyle w:val="StyleUnderline"/>
          <w:rFonts w:cstheme="majorHAnsi"/>
        </w:rPr>
        <w:t>Trump</w:t>
      </w:r>
      <w:r w:rsidRPr="00A70E8F">
        <w:rPr>
          <w:rFonts w:cstheme="majorHAnsi"/>
          <w:sz w:val="16"/>
        </w:rPr>
        <w:t>," Duffy said in an interview with Milwaukee News/Talk 1130 WISN's Dan O'Donnell.</w:t>
      </w:r>
    </w:p>
    <w:p w14:paraId="3848C136" w14:textId="77777777" w:rsidR="005514F3" w:rsidRPr="00A70E8F" w:rsidRDefault="005514F3" w:rsidP="005514F3">
      <w:pPr>
        <w:rPr>
          <w:rFonts w:cstheme="majorHAnsi"/>
          <w:sz w:val="16"/>
        </w:rPr>
      </w:pPr>
      <w:r w:rsidRPr="00A70E8F">
        <w:rPr>
          <w:rFonts w:cstheme="majorHAnsi"/>
          <w:sz w:val="16"/>
        </w:rPr>
        <w:t xml:space="preserve">"Do you think that MSNBC or CNN would allow for anything less? And by the way, </w:t>
      </w:r>
      <w:r w:rsidRPr="002650B5">
        <w:rPr>
          <w:rStyle w:val="StyleUnderline"/>
          <w:rFonts w:cstheme="majorHAnsi"/>
        </w:rPr>
        <w:t>there aren't that many Blue Dog Democrats left in Congress. They are radical leftist</w:t>
      </w:r>
      <w:r w:rsidRPr="00A70E8F">
        <w:rPr>
          <w:rFonts w:cstheme="majorHAnsi"/>
          <w:sz w:val="16"/>
        </w:rPr>
        <w:t xml:space="preserve">, socialist </w:t>
      </w:r>
      <w:r w:rsidRPr="002650B5">
        <w:rPr>
          <w:rStyle w:val="StyleUnderline"/>
          <w:rFonts w:cstheme="majorHAnsi"/>
        </w:rPr>
        <w:t>Democrats</w:t>
      </w:r>
      <w:r w:rsidRPr="00A70E8F">
        <w:rPr>
          <w:rFonts w:cstheme="majorHAnsi"/>
          <w:sz w:val="16"/>
        </w:rPr>
        <w:t>. They are like [Minority Leader] Nancy Pelosi. They are far-left people.</w:t>
      </w:r>
    </w:p>
    <w:p w14:paraId="5A2912CD" w14:textId="77777777" w:rsidR="005514F3" w:rsidRPr="00A70E8F" w:rsidRDefault="005514F3" w:rsidP="005514F3">
      <w:pPr>
        <w:rPr>
          <w:rFonts w:cstheme="majorHAnsi"/>
          <w:sz w:val="16"/>
        </w:rPr>
      </w:pPr>
      <w:r w:rsidRPr="00A70E8F">
        <w:rPr>
          <w:rFonts w:cstheme="majorHAnsi"/>
          <w:sz w:val="16"/>
        </w:rPr>
        <w:t>"</w:t>
      </w:r>
      <w:r w:rsidRPr="002650B5">
        <w:rPr>
          <w:rStyle w:val="Emphasis"/>
          <w:rFonts w:cstheme="majorHAnsi"/>
        </w:rPr>
        <w:t>That's who's winning their primaries</w:t>
      </w:r>
      <w:r w:rsidRPr="00A70E8F">
        <w:rPr>
          <w:rFonts w:cstheme="majorHAnsi"/>
          <w:sz w:val="16"/>
        </w:rPr>
        <w:t>," he added. "</w:t>
      </w:r>
      <w:r w:rsidRPr="00626E58">
        <w:rPr>
          <w:rStyle w:val="StyleUnderline"/>
          <w:rFonts w:cstheme="majorHAnsi"/>
          <w:highlight w:val="yellow"/>
        </w:rPr>
        <w:t>Do you think</w:t>
      </w:r>
      <w:r w:rsidRPr="002650B5">
        <w:rPr>
          <w:rStyle w:val="StyleUnderline"/>
          <w:rFonts w:cstheme="majorHAnsi"/>
        </w:rPr>
        <w:t xml:space="preserve"> that </w:t>
      </w:r>
      <w:r w:rsidRPr="00626E58">
        <w:rPr>
          <w:rStyle w:val="StyleUnderline"/>
          <w:rFonts w:cstheme="majorHAnsi"/>
          <w:highlight w:val="yellow"/>
        </w:rPr>
        <w:t>the</w:t>
      </w:r>
      <w:r w:rsidRPr="002650B5">
        <w:rPr>
          <w:rStyle w:val="StyleUnderline"/>
          <w:rFonts w:cstheme="majorHAnsi"/>
        </w:rPr>
        <w:t xml:space="preserve"> far-left </w:t>
      </w:r>
      <w:r w:rsidRPr="00626E58">
        <w:rPr>
          <w:rStyle w:val="StyleUnderline"/>
          <w:rFonts w:cstheme="majorHAnsi"/>
          <w:highlight w:val="yellow"/>
        </w:rPr>
        <w:t>'Resist' movement</w:t>
      </w:r>
      <w:r w:rsidRPr="002650B5">
        <w:rPr>
          <w:rStyle w:val="StyleUnderline"/>
          <w:rFonts w:cstheme="majorHAnsi"/>
        </w:rPr>
        <w:t xml:space="preserve"> base of the Democrat Party </w:t>
      </w:r>
      <w:r w:rsidRPr="00626E58">
        <w:rPr>
          <w:rStyle w:val="StyleUnderline"/>
          <w:rFonts w:cstheme="majorHAnsi"/>
          <w:highlight w:val="yellow"/>
        </w:rPr>
        <w:t>would accept anything other than impeachment?"</w:t>
      </w:r>
    </w:p>
    <w:p w14:paraId="74C328AC" w14:textId="77777777" w:rsidR="005514F3" w:rsidRPr="002650B5" w:rsidRDefault="005514F3" w:rsidP="005514F3">
      <w:pPr>
        <w:shd w:val="clear" w:color="auto" w:fill="FFFFFF"/>
        <w:rPr>
          <w:rStyle w:val="StyleUnderline"/>
          <w:rFonts w:cstheme="majorHAnsi"/>
        </w:rPr>
      </w:pPr>
    </w:p>
    <w:p w14:paraId="7DFC4564" w14:textId="77777777" w:rsidR="005514F3" w:rsidRDefault="005514F3" w:rsidP="005514F3">
      <w:pPr>
        <w:pStyle w:val="Heading3"/>
      </w:pPr>
      <w:r>
        <w:t xml:space="preserve">   AT: Need Republicans</w:t>
      </w:r>
    </w:p>
    <w:p w14:paraId="51FF17B8" w14:textId="77777777" w:rsidR="005514F3" w:rsidRDefault="005514F3" w:rsidP="005514F3">
      <w:r>
        <w:t>[Cards under “Internal Link---2NC” also answer this]</w:t>
      </w:r>
    </w:p>
    <w:p w14:paraId="423DDA91" w14:textId="50880A96" w:rsidR="005514F3" w:rsidRPr="002650B5" w:rsidRDefault="005514F3" w:rsidP="005514F3">
      <w:pPr>
        <w:pStyle w:val="Heading4"/>
        <w:rPr>
          <w:rFonts w:cstheme="majorHAnsi"/>
        </w:rPr>
      </w:pPr>
      <w:r w:rsidRPr="002650B5">
        <w:rPr>
          <w:rFonts w:cstheme="majorHAnsi"/>
        </w:rPr>
        <w:t>Senate Republicans will out him</w:t>
      </w:r>
      <w:r w:rsidR="00FC57CE">
        <w:rPr>
          <w:rFonts w:cstheme="majorHAnsi"/>
        </w:rPr>
        <w:t>---</w:t>
      </w:r>
      <w:r w:rsidRPr="002650B5">
        <w:rPr>
          <w:rFonts w:cstheme="majorHAnsi"/>
        </w:rPr>
        <w:t xml:space="preserve">a midterms loss turns the tides </w:t>
      </w:r>
    </w:p>
    <w:p w14:paraId="59F6B5A8" w14:textId="55DDE972" w:rsidR="005514F3" w:rsidRPr="002650B5" w:rsidRDefault="005514F3" w:rsidP="005514F3">
      <w:pPr>
        <w:rPr>
          <w:rFonts w:cstheme="majorHAnsi"/>
        </w:rPr>
      </w:pPr>
      <w:proofErr w:type="spellStart"/>
      <w:r w:rsidRPr="002650B5">
        <w:rPr>
          <w:rFonts w:cstheme="majorHAnsi"/>
          <w:b/>
        </w:rPr>
        <w:t>Antle</w:t>
      </w:r>
      <w:proofErr w:type="spellEnd"/>
      <w:r w:rsidRPr="002650B5">
        <w:rPr>
          <w:rFonts w:cstheme="majorHAnsi"/>
          <w:b/>
        </w:rPr>
        <w:t xml:space="preserve"> 18</w:t>
      </w:r>
      <w:r w:rsidR="00FC57CE">
        <w:rPr>
          <w:rFonts w:cstheme="majorHAnsi"/>
        </w:rPr>
        <w:t>---</w:t>
      </w:r>
      <w:r w:rsidRPr="002650B5">
        <w:rPr>
          <w:rFonts w:cstheme="majorHAnsi"/>
        </w:rPr>
        <w:t xml:space="preserve">politics editor at the Washington Examiner (W. James </w:t>
      </w:r>
      <w:proofErr w:type="spellStart"/>
      <w:r w:rsidRPr="002650B5">
        <w:rPr>
          <w:rFonts w:cstheme="majorHAnsi"/>
        </w:rPr>
        <w:t>Antle</w:t>
      </w:r>
      <w:proofErr w:type="spellEnd"/>
      <w:r w:rsidRPr="002650B5">
        <w:rPr>
          <w:rFonts w:cstheme="majorHAnsi"/>
        </w:rPr>
        <w:t xml:space="preserve"> III, “Why Senate Republicans might just impeach Trump,” The Week, February 1, 2018, http://theweek.com/articles/752058/why-senate-republicans-might-just-impeach-trump)</w:t>
      </w:r>
    </w:p>
    <w:p w14:paraId="68A3C4B9" w14:textId="77777777" w:rsidR="005514F3" w:rsidRPr="002650B5" w:rsidRDefault="005514F3" w:rsidP="005514F3">
      <w:pPr>
        <w:rPr>
          <w:rStyle w:val="StyleUnderline"/>
          <w:rFonts w:cstheme="majorHAnsi"/>
        </w:rPr>
      </w:pPr>
      <w:r w:rsidRPr="00C2697E">
        <w:rPr>
          <w:rStyle w:val="StyleUnderline"/>
          <w:rFonts w:cstheme="majorHAnsi"/>
          <w:highlight w:val="yellow"/>
        </w:rPr>
        <w:t>It seems</w:t>
      </w:r>
      <w:r w:rsidRPr="002650B5">
        <w:rPr>
          <w:rStyle w:val="StyleUnderline"/>
          <w:rFonts w:cstheme="majorHAnsi"/>
        </w:rPr>
        <w:t xml:space="preserve"> more </w:t>
      </w:r>
      <w:r w:rsidRPr="00C2697E">
        <w:rPr>
          <w:rStyle w:val="StyleUnderline"/>
          <w:rFonts w:cstheme="majorHAnsi"/>
          <w:highlight w:val="yellow"/>
        </w:rPr>
        <w:t>likely</w:t>
      </w:r>
      <w:r w:rsidRPr="002650B5">
        <w:rPr>
          <w:rStyle w:val="StyleUnderline"/>
          <w:rFonts w:cstheme="majorHAnsi"/>
        </w:rPr>
        <w:t xml:space="preserve"> than not that </w:t>
      </w:r>
      <w:r w:rsidRPr="00C2697E">
        <w:rPr>
          <w:rStyle w:val="StyleUnderline"/>
          <w:rFonts w:cstheme="majorHAnsi"/>
          <w:highlight w:val="yellow"/>
        </w:rPr>
        <w:t>Dem</w:t>
      </w:r>
      <w:r w:rsidRPr="002650B5">
        <w:rPr>
          <w:rStyle w:val="StyleUnderline"/>
          <w:rFonts w:cstheme="majorHAnsi"/>
        </w:rPr>
        <w:t>ocrat</w:t>
      </w:r>
      <w:r w:rsidRPr="00C2697E">
        <w:rPr>
          <w:rStyle w:val="StyleUnderline"/>
          <w:rFonts w:cstheme="majorHAnsi"/>
          <w:highlight w:val="yellow"/>
        </w:rPr>
        <w:t>s</w:t>
      </w:r>
      <w:r w:rsidRPr="002650B5">
        <w:rPr>
          <w:rStyle w:val="StyleUnderline"/>
          <w:rFonts w:cstheme="majorHAnsi"/>
        </w:rPr>
        <w:t xml:space="preserve"> </w:t>
      </w:r>
      <w:r w:rsidRPr="00C2697E">
        <w:rPr>
          <w:rStyle w:val="StyleUnderline"/>
          <w:rFonts w:cstheme="majorHAnsi"/>
          <w:highlight w:val="yellow"/>
        </w:rPr>
        <w:t>will retake the House</w:t>
      </w:r>
      <w:r w:rsidRPr="002650B5">
        <w:rPr>
          <w:rStyle w:val="StyleUnderline"/>
          <w:rFonts w:cstheme="majorHAnsi"/>
        </w:rPr>
        <w:t xml:space="preserve"> in November, with </w:t>
      </w:r>
      <w:hyperlink r:id="rId36" w:tgtFrame="_blank" w:history="1">
        <w:r w:rsidRPr="002650B5">
          <w:rPr>
            <w:rStyle w:val="StyleUnderline"/>
            <w:rFonts w:cstheme="majorHAnsi"/>
          </w:rPr>
          <w:t>the building wave of GOP retirements</w:t>
        </w:r>
      </w:hyperlink>
      <w:r w:rsidRPr="002650B5">
        <w:rPr>
          <w:rStyle w:val="StyleUnderline"/>
          <w:rFonts w:cstheme="majorHAnsi"/>
        </w:rPr>
        <w:t xml:space="preserve"> perhaps the best indicator that Republicans themselves are expecting a rout</w:t>
      </w:r>
      <w:r w:rsidRPr="00C2697E">
        <w:rPr>
          <w:rFonts w:cstheme="majorHAnsi"/>
          <w:sz w:val="16"/>
        </w:rPr>
        <w:t xml:space="preserve">. </w:t>
      </w:r>
      <w:r w:rsidRPr="002650B5">
        <w:rPr>
          <w:rStyle w:val="StyleUnderline"/>
          <w:rFonts w:cstheme="majorHAnsi"/>
        </w:rPr>
        <w:t xml:space="preserve">If Democrats win control of </w:t>
      </w:r>
      <w:r w:rsidRPr="002650B5">
        <w:rPr>
          <w:rStyle w:val="StyleUnderline"/>
          <w:rFonts w:cstheme="majorHAnsi"/>
        </w:rPr>
        <w:lastRenderedPageBreak/>
        <w:t xml:space="preserve">Congress, </w:t>
      </w:r>
      <w:r w:rsidRPr="00C2697E">
        <w:rPr>
          <w:rStyle w:val="StyleUnderline"/>
          <w:rFonts w:cstheme="majorHAnsi"/>
          <w:highlight w:val="yellow"/>
        </w:rPr>
        <w:t>they will</w:t>
      </w:r>
      <w:r w:rsidRPr="002650B5">
        <w:rPr>
          <w:rStyle w:val="StyleUnderline"/>
          <w:rFonts w:cstheme="majorHAnsi"/>
        </w:rPr>
        <w:t xml:space="preserve"> then </w:t>
      </w:r>
      <w:r w:rsidRPr="00C2697E">
        <w:rPr>
          <w:rStyle w:val="StyleUnderline"/>
          <w:rFonts w:cstheme="majorHAnsi"/>
          <w:highlight w:val="yellow"/>
        </w:rPr>
        <w:t>have the</w:t>
      </w:r>
      <w:r w:rsidRPr="00C2697E">
        <w:rPr>
          <w:rFonts w:cstheme="majorHAnsi"/>
          <w:sz w:val="16"/>
        </w:rPr>
        <w:t xml:space="preserve"> simple House </w:t>
      </w:r>
      <w:r w:rsidRPr="00C2697E">
        <w:rPr>
          <w:rStyle w:val="StyleUnderline"/>
          <w:rFonts w:cstheme="majorHAnsi"/>
          <w:highlight w:val="yellow"/>
        </w:rPr>
        <w:t>majority required to impeach Trump</w:t>
      </w:r>
      <w:r w:rsidRPr="002650B5">
        <w:rPr>
          <w:rStyle w:val="StyleUnderline"/>
          <w:rFonts w:cstheme="majorHAnsi"/>
        </w:rPr>
        <w:t xml:space="preserve">. </w:t>
      </w:r>
      <w:r w:rsidRPr="00C2697E">
        <w:rPr>
          <w:rStyle w:val="StyleUnderline"/>
          <w:rFonts w:cstheme="majorHAnsi"/>
          <w:highlight w:val="yellow"/>
        </w:rPr>
        <w:t>What they</w:t>
      </w:r>
      <w:r w:rsidRPr="00C2697E">
        <w:rPr>
          <w:rFonts w:cstheme="majorHAnsi"/>
          <w:sz w:val="16"/>
        </w:rPr>
        <w:t xml:space="preserve"> almost certainly </w:t>
      </w:r>
      <w:r w:rsidRPr="00C2697E">
        <w:rPr>
          <w:rStyle w:val="StyleUnderline"/>
          <w:rFonts w:cstheme="majorHAnsi"/>
          <w:highlight w:val="yellow"/>
        </w:rPr>
        <w:t>will not have</w:t>
      </w:r>
      <w:r w:rsidRPr="002650B5">
        <w:rPr>
          <w:rStyle w:val="StyleUnderline"/>
          <w:rFonts w:cstheme="majorHAnsi"/>
        </w:rPr>
        <w:t>,</w:t>
      </w:r>
      <w:r w:rsidRPr="00C2697E">
        <w:rPr>
          <w:rFonts w:cstheme="majorHAnsi"/>
          <w:sz w:val="16"/>
        </w:rPr>
        <w:t xml:space="preserve"> however, no matter how well the midterms go, is </w:t>
      </w:r>
      <w:r w:rsidRPr="00C2697E">
        <w:rPr>
          <w:rStyle w:val="StyleUnderline"/>
          <w:rFonts w:cstheme="majorHAnsi"/>
          <w:highlight w:val="yellow"/>
        </w:rPr>
        <w:t>the</w:t>
      </w:r>
      <w:r w:rsidRPr="002650B5">
        <w:rPr>
          <w:rStyle w:val="StyleUnderline"/>
          <w:rFonts w:cstheme="majorHAnsi"/>
        </w:rPr>
        <w:t xml:space="preserve"> two-thirds </w:t>
      </w:r>
      <w:r w:rsidRPr="00C2697E">
        <w:rPr>
          <w:rStyle w:val="StyleUnderline"/>
          <w:rFonts w:cstheme="majorHAnsi"/>
          <w:highlight w:val="yellow"/>
        </w:rPr>
        <w:t>Senate majority</w:t>
      </w:r>
      <w:r w:rsidRPr="002650B5">
        <w:rPr>
          <w:rStyle w:val="StyleUnderline"/>
          <w:rFonts w:cstheme="majorHAnsi"/>
        </w:rPr>
        <w:t xml:space="preserve"> </w:t>
      </w:r>
      <w:r w:rsidRPr="00C2697E">
        <w:rPr>
          <w:rStyle w:val="StyleUnderline"/>
          <w:rFonts w:cstheme="majorHAnsi"/>
          <w:highlight w:val="yellow"/>
        </w:rPr>
        <w:t>needed</w:t>
      </w:r>
      <w:r w:rsidRPr="002650B5">
        <w:rPr>
          <w:rStyle w:val="StyleUnderline"/>
          <w:rFonts w:cstheme="majorHAnsi"/>
        </w:rPr>
        <w:t xml:space="preserve"> to convict and remove him.</w:t>
      </w:r>
    </w:p>
    <w:p w14:paraId="6DBECD1D" w14:textId="77777777" w:rsidR="005514F3" w:rsidRPr="002650B5" w:rsidRDefault="005514F3" w:rsidP="005514F3">
      <w:pPr>
        <w:rPr>
          <w:rStyle w:val="StyleUnderline"/>
          <w:rFonts w:cstheme="majorHAnsi"/>
        </w:rPr>
      </w:pPr>
      <w:r w:rsidRPr="00C2697E">
        <w:rPr>
          <w:rFonts w:cstheme="majorHAnsi"/>
          <w:sz w:val="16"/>
        </w:rPr>
        <w:t xml:space="preserve">Given the difficult map this year, Democrats may not even be able to take control of the Senate. But for the sake of argument, let's say they win a 52-48 majority. </w:t>
      </w:r>
      <w:r w:rsidRPr="002650B5">
        <w:rPr>
          <w:rStyle w:val="StyleUnderline"/>
          <w:rFonts w:cstheme="majorHAnsi"/>
        </w:rPr>
        <w:t>They would still need 15 Republicans to vote to remove Trump from office.</w:t>
      </w:r>
    </w:p>
    <w:p w14:paraId="4BCFBE8E" w14:textId="77777777" w:rsidR="005514F3" w:rsidRPr="00C2697E" w:rsidRDefault="005514F3" w:rsidP="005514F3">
      <w:pPr>
        <w:rPr>
          <w:rFonts w:cstheme="majorHAnsi"/>
          <w:sz w:val="16"/>
        </w:rPr>
      </w:pPr>
      <w:r w:rsidRPr="00C2697E">
        <w:rPr>
          <w:rStyle w:val="StyleUnderline"/>
          <w:rFonts w:cstheme="majorHAnsi"/>
          <w:highlight w:val="yellow"/>
        </w:rPr>
        <w:t>Would Senate Republicans</w:t>
      </w:r>
      <w:r w:rsidRPr="002650B5">
        <w:rPr>
          <w:rStyle w:val="StyleUnderline"/>
          <w:rFonts w:cstheme="majorHAnsi"/>
        </w:rPr>
        <w:t xml:space="preserve"> ever </w:t>
      </w:r>
      <w:r w:rsidRPr="00C2697E">
        <w:rPr>
          <w:rStyle w:val="StyleUnderline"/>
          <w:rFonts w:cstheme="majorHAnsi"/>
          <w:highlight w:val="yellow"/>
        </w:rPr>
        <w:t xml:space="preserve">turn </w:t>
      </w:r>
      <w:r w:rsidRPr="00C2697E">
        <w:rPr>
          <w:rStyle w:val="StyleUnderline"/>
          <w:rFonts w:cstheme="majorHAnsi"/>
        </w:rPr>
        <w:t>on Trump</w:t>
      </w:r>
      <w:r w:rsidRPr="00C2697E">
        <w:rPr>
          <w:rStyle w:val="StyleUnderline"/>
          <w:rFonts w:cstheme="majorHAnsi"/>
          <w:highlight w:val="yellow"/>
        </w:rPr>
        <w:t>?</w:t>
      </w:r>
      <w:r w:rsidRPr="00C2697E">
        <w:rPr>
          <w:rFonts w:cstheme="majorHAnsi"/>
          <w:sz w:val="16"/>
        </w:rPr>
        <w:t xml:space="preserve"> That's a tall order. But</w:t>
      </w:r>
      <w:r w:rsidRPr="002650B5">
        <w:rPr>
          <w:rStyle w:val="StyleUnderline"/>
          <w:rFonts w:cstheme="majorHAnsi"/>
        </w:rPr>
        <w:t xml:space="preserve"> </w:t>
      </w:r>
      <w:r w:rsidRPr="00C2697E">
        <w:rPr>
          <w:rStyle w:val="StyleUnderline"/>
          <w:rFonts w:cstheme="majorHAnsi"/>
          <w:highlight w:val="yellow"/>
        </w:rPr>
        <w:t>contrary to</w:t>
      </w:r>
      <w:r w:rsidRPr="002650B5">
        <w:rPr>
          <w:rStyle w:val="StyleUnderline"/>
          <w:rFonts w:cstheme="majorHAnsi"/>
        </w:rPr>
        <w:t xml:space="preserve"> the </w:t>
      </w:r>
      <w:r w:rsidRPr="00C2697E">
        <w:rPr>
          <w:rStyle w:val="StyleUnderline"/>
          <w:rFonts w:cstheme="majorHAnsi"/>
          <w:highlight w:val="yellow"/>
        </w:rPr>
        <w:t>expectations</w:t>
      </w:r>
      <w:r w:rsidRPr="002650B5">
        <w:rPr>
          <w:rStyle w:val="StyleUnderline"/>
          <w:rFonts w:cstheme="majorHAnsi"/>
        </w:rPr>
        <w:t xml:space="preserve"> of liberals who believe all elected Republicans indiscriminately enable Trump, </w:t>
      </w:r>
      <w:r w:rsidRPr="00C2697E">
        <w:rPr>
          <w:rStyle w:val="StyleUnderline"/>
          <w:rFonts w:cstheme="majorHAnsi"/>
          <w:highlight w:val="yellow"/>
        </w:rPr>
        <w:t>it may not be</w:t>
      </w:r>
      <w:r w:rsidRPr="002650B5">
        <w:rPr>
          <w:rStyle w:val="StyleUnderline"/>
          <w:rFonts w:cstheme="majorHAnsi"/>
        </w:rPr>
        <w:t xml:space="preserve"> an </w:t>
      </w:r>
      <w:r w:rsidRPr="00C2697E">
        <w:rPr>
          <w:rStyle w:val="StyleUnderline"/>
          <w:rFonts w:cstheme="majorHAnsi"/>
          <w:highlight w:val="yellow"/>
        </w:rPr>
        <w:t>impossible</w:t>
      </w:r>
      <w:r w:rsidRPr="002650B5">
        <w:rPr>
          <w:rStyle w:val="StyleUnderline"/>
          <w:rFonts w:cstheme="majorHAnsi"/>
        </w:rPr>
        <w:t xml:space="preserve"> one,</w:t>
      </w:r>
      <w:r w:rsidRPr="00C2697E">
        <w:rPr>
          <w:rFonts w:cstheme="majorHAnsi"/>
          <w:sz w:val="16"/>
        </w:rPr>
        <w:t xml:space="preserve"> at least compared to the last two presidents threatened with impeachment.</w:t>
      </w:r>
    </w:p>
    <w:p w14:paraId="7BCE3283" w14:textId="77777777" w:rsidR="005514F3" w:rsidRPr="002650B5" w:rsidRDefault="005514F3" w:rsidP="005514F3">
      <w:pPr>
        <w:rPr>
          <w:rStyle w:val="StyleUnderline"/>
          <w:rFonts w:cstheme="majorHAnsi"/>
        </w:rPr>
      </w:pPr>
      <w:r w:rsidRPr="00C2697E">
        <w:rPr>
          <w:rFonts w:cstheme="majorHAnsi"/>
          <w:sz w:val="16"/>
        </w:rPr>
        <w:t xml:space="preserve">Remember the '90s? </w:t>
      </w:r>
      <w:r w:rsidRPr="002650B5">
        <w:rPr>
          <w:rStyle w:val="StyleUnderline"/>
          <w:rFonts w:cstheme="majorHAnsi"/>
        </w:rPr>
        <w:t>Even with 55 votes in the Senate, Republicans were never going to be able to complete their impeachment drive against President Bill Clinton because there were no Democratic senators willing to vote to remove him</w:t>
      </w:r>
      <w:r w:rsidRPr="00C2697E">
        <w:rPr>
          <w:rFonts w:cstheme="majorHAnsi"/>
          <w:sz w:val="16"/>
        </w:rPr>
        <w:t xml:space="preserve">. Only five House Democrats voted for any of the Clinton articles of impeachment. </w:t>
      </w:r>
      <w:r w:rsidRPr="002650B5">
        <w:rPr>
          <w:rStyle w:val="StyleUnderline"/>
          <w:rFonts w:cstheme="majorHAnsi"/>
        </w:rPr>
        <w:t>The GOP was never going to get 12 senators.</w:t>
      </w:r>
    </w:p>
    <w:p w14:paraId="3074BF21" w14:textId="77777777" w:rsidR="005514F3" w:rsidRPr="00C2697E" w:rsidRDefault="005514F3" w:rsidP="005514F3">
      <w:pPr>
        <w:rPr>
          <w:rFonts w:cstheme="majorHAnsi"/>
          <w:sz w:val="16"/>
        </w:rPr>
      </w:pPr>
      <w:r w:rsidRPr="002650B5">
        <w:rPr>
          <w:rStyle w:val="StyleUnderline"/>
          <w:rFonts w:cstheme="majorHAnsi"/>
        </w:rPr>
        <w:t>Similarly, if party leaders had allowed antiwar Democrats to move forward with their efforts to impeach President George W. Bush, they might have won over Republicans</w:t>
      </w:r>
      <w:r w:rsidRPr="00C2697E">
        <w:rPr>
          <w:rFonts w:cstheme="majorHAnsi"/>
          <w:sz w:val="16"/>
        </w:rPr>
        <w:t xml:space="preserve"> like Ron Paul or Walter Jones in the House, but zero Senate Republicans could have been persuaded to convict Bush.</w:t>
      </w:r>
    </w:p>
    <w:p w14:paraId="09D5326D" w14:textId="77777777" w:rsidR="005514F3" w:rsidRPr="00C2697E" w:rsidRDefault="005514F3" w:rsidP="005514F3">
      <w:pPr>
        <w:rPr>
          <w:rFonts w:cstheme="majorHAnsi"/>
          <w:sz w:val="16"/>
        </w:rPr>
      </w:pPr>
      <w:r w:rsidRPr="002650B5">
        <w:rPr>
          <w:rStyle w:val="StyleUnderline"/>
          <w:rFonts w:cstheme="majorHAnsi"/>
        </w:rPr>
        <w:t>In Clinton's case, Democrats simply did not believe that the underlying offense that led to the president's perjury and alleged obstruction of justice</w:t>
      </w:r>
      <w:r w:rsidRPr="00C2697E">
        <w:rPr>
          <w:rFonts w:cstheme="majorHAnsi"/>
          <w:sz w:val="16"/>
        </w:rPr>
        <w:t xml:space="preserve"> — consensual sexual relations with White House intern Monica Lewinsky — was </w:t>
      </w:r>
      <w:r w:rsidRPr="002650B5">
        <w:rPr>
          <w:rStyle w:val="StyleUnderline"/>
          <w:rFonts w:cstheme="majorHAnsi"/>
        </w:rPr>
        <w:t>serious enough to justify removing him from office.</w:t>
      </w:r>
      <w:r w:rsidRPr="00C2697E">
        <w:rPr>
          <w:rFonts w:cstheme="majorHAnsi"/>
          <w:sz w:val="16"/>
        </w:rPr>
        <w:t xml:space="preserve"> And in Bush's case, Republicans would have regarded the president's impeachment as the criminalization of policy disagreements (particularly over the so-called war on terror), and they overwhelmingly still agreed with the Bush policy in question.</w:t>
      </w:r>
    </w:p>
    <w:p w14:paraId="52FC467B" w14:textId="77777777" w:rsidR="005514F3" w:rsidRPr="002650B5" w:rsidRDefault="005514F3" w:rsidP="005514F3">
      <w:pPr>
        <w:rPr>
          <w:rStyle w:val="Emphasis"/>
          <w:rFonts w:cstheme="majorHAnsi"/>
        </w:rPr>
      </w:pPr>
      <w:r w:rsidRPr="002650B5">
        <w:rPr>
          <w:rStyle w:val="Emphasis"/>
          <w:rFonts w:cstheme="majorHAnsi"/>
        </w:rPr>
        <w:t>Things might be different with Trump.</w:t>
      </w:r>
    </w:p>
    <w:p w14:paraId="3328B014" w14:textId="77777777" w:rsidR="005514F3" w:rsidRPr="002650B5" w:rsidRDefault="005514F3" w:rsidP="005514F3">
      <w:pPr>
        <w:rPr>
          <w:rStyle w:val="Emphasis"/>
          <w:rFonts w:cstheme="majorHAnsi"/>
        </w:rPr>
      </w:pPr>
      <w:r w:rsidRPr="00C2697E">
        <w:rPr>
          <w:rFonts w:cstheme="majorHAnsi"/>
          <w:sz w:val="16"/>
        </w:rPr>
        <w:t xml:space="preserve">If Mueller </w:t>
      </w:r>
      <w:proofErr w:type="gramStart"/>
      <w:r w:rsidRPr="00C2697E">
        <w:rPr>
          <w:rFonts w:cstheme="majorHAnsi"/>
          <w:sz w:val="16"/>
        </w:rPr>
        <w:t>is able to</w:t>
      </w:r>
      <w:proofErr w:type="gramEnd"/>
      <w:r w:rsidRPr="00C2697E">
        <w:rPr>
          <w:rFonts w:cstheme="majorHAnsi"/>
          <w:sz w:val="16"/>
        </w:rPr>
        <w:t xml:space="preserve"> present clear and compelling evidence of collusion between Russia and the Trump campaign, with the president's knowledge, </w:t>
      </w:r>
      <w:r w:rsidRPr="00C2697E">
        <w:rPr>
          <w:rStyle w:val="Emphasis"/>
          <w:rFonts w:cstheme="majorHAnsi"/>
          <w:highlight w:val="yellow"/>
        </w:rPr>
        <w:t>Republican votes for impeachment</w:t>
      </w:r>
      <w:r w:rsidRPr="002650B5">
        <w:rPr>
          <w:rStyle w:val="Emphasis"/>
          <w:rFonts w:cstheme="majorHAnsi"/>
        </w:rPr>
        <w:t xml:space="preserve"> really </w:t>
      </w:r>
      <w:r w:rsidRPr="00C2697E">
        <w:rPr>
          <w:rStyle w:val="Emphasis"/>
          <w:rFonts w:cstheme="majorHAnsi"/>
          <w:highlight w:val="yellow"/>
        </w:rPr>
        <w:t>are gettable</w:t>
      </w:r>
      <w:r w:rsidRPr="002650B5">
        <w:rPr>
          <w:rStyle w:val="Emphasis"/>
          <w:rFonts w:cstheme="majorHAnsi"/>
        </w:rPr>
        <w:t xml:space="preserve"> in a way that they were not in past cases.</w:t>
      </w:r>
      <w:r w:rsidRPr="00C2697E">
        <w:rPr>
          <w:rFonts w:cstheme="majorHAnsi"/>
          <w:sz w:val="16"/>
        </w:rPr>
        <w:t xml:space="preserve"> </w:t>
      </w:r>
      <w:r w:rsidRPr="002650B5">
        <w:rPr>
          <w:rStyle w:val="StyleUnderline"/>
          <w:rFonts w:cstheme="majorHAnsi"/>
        </w:rPr>
        <w:t xml:space="preserve">This situation would be fundamentally different than the impeachment </w:t>
      </w:r>
      <w:proofErr w:type="gramStart"/>
      <w:r w:rsidRPr="002650B5">
        <w:rPr>
          <w:rStyle w:val="StyleUnderline"/>
          <w:rFonts w:cstheme="majorHAnsi"/>
        </w:rPr>
        <w:t>talk</w:t>
      </w:r>
      <w:proofErr w:type="gramEnd"/>
      <w:r w:rsidRPr="002650B5">
        <w:rPr>
          <w:rStyle w:val="StyleUnderline"/>
          <w:rFonts w:cstheme="majorHAnsi"/>
        </w:rPr>
        <w:t xml:space="preserve"> around Clinton and Bush. And some </w:t>
      </w:r>
      <w:r w:rsidRPr="004B7CA9">
        <w:rPr>
          <w:rStyle w:val="Emphasis"/>
          <w:rFonts w:cstheme="majorHAnsi"/>
          <w:highlight w:val="yellow"/>
        </w:rPr>
        <w:t>Senate Republicans really might turn</w:t>
      </w:r>
      <w:r w:rsidRPr="002650B5">
        <w:rPr>
          <w:rStyle w:val="Emphasis"/>
          <w:rFonts w:cstheme="majorHAnsi"/>
        </w:rPr>
        <w:t xml:space="preserve"> on the president.</w:t>
      </w:r>
    </w:p>
    <w:p w14:paraId="3AF7CF79" w14:textId="77777777" w:rsidR="005514F3" w:rsidRPr="00C2697E" w:rsidRDefault="005514F3" w:rsidP="005514F3">
      <w:pPr>
        <w:rPr>
          <w:rFonts w:cstheme="majorHAnsi"/>
          <w:sz w:val="16"/>
        </w:rPr>
      </w:pPr>
      <w:r w:rsidRPr="002650B5">
        <w:rPr>
          <w:rStyle w:val="StyleUnderline"/>
          <w:rFonts w:cstheme="majorHAnsi"/>
        </w:rPr>
        <w:t xml:space="preserve">Obviously, </w:t>
      </w:r>
      <w:r w:rsidRPr="004B7CA9">
        <w:rPr>
          <w:rStyle w:val="StyleUnderline"/>
          <w:rFonts w:cstheme="majorHAnsi"/>
          <w:highlight w:val="yellow"/>
        </w:rPr>
        <w:t>the threshold</w:t>
      </w:r>
      <w:r w:rsidRPr="002650B5">
        <w:rPr>
          <w:rStyle w:val="StyleUnderline"/>
          <w:rFonts w:cstheme="majorHAnsi"/>
        </w:rPr>
        <w:t xml:space="preserve"> for GOP senators to turn on Trump </w:t>
      </w:r>
      <w:r w:rsidRPr="004B7CA9">
        <w:rPr>
          <w:rStyle w:val="StyleUnderline"/>
          <w:rFonts w:cstheme="majorHAnsi"/>
          <w:highlight w:val="yellow"/>
        </w:rPr>
        <w:t>would be</w:t>
      </w:r>
      <w:r w:rsidRPr="002650B5">
        <w:rPr>
          <w:rStyle w:val="StyleUnderline"/>
          <w:rFonts w:cstheme="majorHAnsi"/>
        </w:rPr>
        <w:t xml:space="preserve"> much </w:t>
      </w:r>
      <w:r w:rsidRPr="004B7CA9">
        <w:rPr>
          <w:rStyle w:val="StyleUnderline"/>
          <w:rFonts w:cstheme="majorHAnsi"/>
          <w:highlight w:val="yellow"/>
        </w:rPr>
        <w:t>higher than for Dem</w:t>
      </w:r>
      <w:r w:rsidRPr="002650B5">
        <w:rPr>
          <w:rStyle w:val="StyleUnderline"/>
          <w:rFonts w:cstheme="majorHAnsi"/>
        </w:rPr>
        <w:t>ocrat</w:t>
      </w:r>
      <w:r w:rsidRPr="004B7CA9">
        <w:rPr>
          <w:rStyle w:val="StyleUnderline"/>
          <w:rFonts w:cstheme="majorHAnsi"/>
          <w:highlight w:val="yellow"/>
        </w:rPr>
        <w:t>s</w:t>
      </w:r>
      <w:r w:rsidRPr="002650B5">
        <w:rPr>
          <w:rStyle w:val="StyleUnderline"/>
          <w:rFonts w:cstheme="majorHAnsi"/>
        </w:rPr>
        <w:t xml:space="preserve">, for whom the </w:t>
      </w:r>
      <w:hyperlink r:id="rId37" w:tgtFrame="_blank" w:history="1">
        <w:r w:rsidRPr="002650B5">
          <w:rPr>
            <w:rStyle w:val="StyleUnderline"/>
            <w:rFonts w:cstheme="majorHAnsi"/>
          </w:rPr>
          <w:t>Trump Tower meeting</w:t>
        </w:r>
      </w:hyperlink>
      <w:r w:rsidRPr="002650B5">
        <w:rPr>
          <w:rStyle w:val="StyleUnderline"/>
          <w:rFonts w:cstheme="majorHAnsi"/>
        </w:rPr>
        <w:t xml:space="preserve"> alone suffices. For Republicans, "collusion" would likely have to mean some direct involvement</w:t>
      </w:r>
      <w:r w:rsidRPr="00C2697E">
        <w:rPr>
          <w:rFonts w:cstheme="majorHAnsi"/>
          <w:sz w:val="16"/>
        </w:rPr>
        <w:t xml:space="preserve"> in stolen Democratic emails, cooperating with the creation and distribution of Russian fake news, or at bare minimum a </w:t>
      </w:r>
      <w:proofErr w:type="spellStart"/>
      <w:proofErr w:type="gramStart"/>
      <w:r w:rsidRPr="00C2697E">
        <w:rPr>
          <w:rFonts w:cstheme="majorHAnsi"/>
          <w:sz w:val="16"/>
        </w:rPr>
        <w:t>well established</w:t>
      </w:r>
      <w:proofErr w:type="spellEnd"/>
      <w:proofErr w:type="gramEnd"/>
      <w:r w:rsidRPr="00C2697E">
        <w:rPr>
          <w:rFonts w:cstheme="majorHAnsi"/>
          <w:sz w:val="16"/>
        </w:rPr>
        <w:t xml:space="preserve"> awareness of and coordination with what the Russians were doing. They would have to see a clear quid pro quo.</w:t>
      </w:r>
    </w:p>
    <w:p w14:paraId="4FDF377D" w14:textId="77777777" w:rsidR="005514F3" w:rsidRPr="00C2697E" w:rsidRDefault="005514F3" w:rsidP="005514F3">
      <w:pPr>
        <w:rPr>
          <w:rFonts w:cstheme="majorHAnsi"/>
          <w:sz w:val="16"/>
        </w:rPr>
      </w:pPr>
      <w:r w:rsidRPr="00C2697E">
        <w:rPr>
          <w:rFonts w:cstheme="majorHAnsi"/>
          <w:sz w:val="16"/>
        </w:rPr>
        <w:t xml:space="preserve">For many GOP lawmakers, even that wouldn't be enough. </w:t>
      </w:r>
      <w:r w:rsidRPr="002650B5">
        <w:rPr>
          <w:rStyle w:val="StyleUnderline"/>
          <w:rFonts w:cstheme="majorHAnsi"/>
        </w:rPr>
        <w:t xml:space="preserve">Many have indeed shown that they'll back Trump no matter what. </w:t>
      </w:r>
      <w:r w:rsidRPr="004B7CA9">
        <w:rPr>
          <w:rStyle w:val="StyleUnderline"/>
          <w:rFonts w:cstheme="majorHAnsi"/>
          <w:highlight w:val="yellow"/>
        </w:rPr>
        <w:t>But it is not that hard to imagine</w:t>
      </w:r>
      <w:r w:rsidRPr="002650B5">
        <w:rPr>
          <w:rStyle w:val="StyleUnderline"/>
          <w:rFonts w:cstheme="majorHAnsi"/>
        </w:rPr>
        <w:t xml:space="preserve"> a set of facts that would cause</w:t>
      </w:r>
      <w:r w:rsidRPr="00C2697E">
        <w:rPr>
          <w:rFonts w:cstheme="majorHAnsi"/>
          <w:sz w:val="16"/>
        </w:rPr>
        <w:t xml:space="preserve"> </w:t>
      </w:r>
      <w:r w:rsidRPr="004B7CA9">
        <w:rPr>
          <w:rStyle w:val="StyleUnderline"/>
          <w:rFonts w:cstheme="majorHAnsi"/>
          <w:highlight w:val="yellow"/>
        </w:rPr>
        <w:t>principled Russia hawks</w:t>
      </w:r>
      <w:r w:rsidRPr="00C2697E">
        <w:rPr>
          <w:rFonts w:cstheme="majorHAnsi"/>
          <w:sz w:val="16"/>
        </w:rPr>
        <w:t xml:space="preserve"> like Ben </w:t>
      </w:r>
      <w:proofErr w:type="spellStart"/>
      <w:r w:rsidRPr="00C2697E">
        <w:rPr>
          <w:rFonts w:cstheme="majorHAnsi"/>
          <w:sz w:val="16"/>
        </w:rPr>
        <w:t>Sasse</w:t>
      </w:r>
      <w:proofErr w:type="spellEnd"/>
      <w:r w:rsidRPr="00C2697E">
        <w:rPr>
          <w:rFonts w:cstheme="majorHAnsi"/>
          <w:sz w:val="16"/>
        </w:rPr>
        <w:t xml:space="preserve">, Marco Rubio, and Lindsey Graham </w:t>
      </w:r>
      <w:r w:rsidRPr="004B7CA9">
        <w:rPr>
          <w:rStyle w:val="StyleUnderline"/>
          <w:rFonts w:cstheme="majorHAnsi"/>
          <w:highlight w:val="yellow"/>
        </w:rPr>
        <w:t>to turn</w:t>
      </w:r>
      <w:r w:rsidRPr="002650B5">
        <w:rPr>
          <w:rStyle w:val="StyleUnderline"/>
          <w:rFonts w:cstheme="majorHAnsi"/>
        </w:rPr>
        <w:t xml:space="preserve"> against the president</w:t>
      </w:r>
      <w:r w:rsidRPr="00C2697E">
        <w:rPr>
          <w:rFonts w:cstheme="majorHAnsi"/>
          <w:sz w:val="16"/>
        </w:rPr>
        <w:t xml:space="preserve">. And </w:t>
      </w:r>
      <w:r w:rsidRPr="004B7CA9">
        <w:rPr>
          <w:rStyle w:val="StyleUnderline"/>
          <w:rFonts w:cstheme="majorHAnsi"/>
          <w:highlight w:val="yellow"/>
        </w:rPr>
        <w:t>once a few dominos fall, it makes it easier</w:t>
      </w:r>
      <w:r w:rsidRPr="002650B5">
        <w:rPr>
          <w:rStyle w:val="StyleUnderline"/>
          <w:rFonts w:cstheme="majorHAnsi"/>
        </w:rPr>
        <w:t xml:space="preserve"> for the others to topple in turn</w:t>
      </w:r>
      <w:r w:rsidRPr="00C2697E">
        <w:rPr>
          <w:rFonts w:cstheme="majorHAnsi"/>
          <w:sz w:val="16"/>
        </w:rPr>
        <w:t>.</w:t>
      </w:r>
    </w:p>
    <w:p w14:paraId="41608AC8" w14:textId="20B5BF95" w:rsidR="005514F3" w:rsidRDefault="005514F3" w:rsidP="005514F3">
      <w:pPr>
        <w:rPr>
          <w:rStyle w:val="StyleUnderline"/>
          <w:rFonts w:cstheme="majorHAnsi"/>
        </w:rPr>
      </w:pPr>
      <w:r w:rsidRPr="00C2697E">
        <w:rPr>
          <w:rFonts w:cstheme="majorHAnsi"/>
          <w:sz w:val="16"/>
        </w:rPr>
        <w:t xml:space="preserve">Remember, too, that </w:t>
      </w:r>
      <w:r w:rsidRPr="002650B5">
        <w:rPr>
          <w:rStyle w:val="StyleUnderline"/>
          <w:rFonts w:cstheme="majorHAnsi"/>
        </w:rPr>
        <w:t xml:space="preserve">the two biggest reasons that Republican lawmakers continue to back Trump is that they see him as a vehicle to accomplish their legislative goals, and they fear a backlash from the Trump-loving base were they to turn on him. </w:t>
      </w:r>
      <w:r w:rsidRPr="00C2697E">
        <w:rPr>
          <w:rFonts w:cstheme="majorHAnsi"/>
          <w:sz w:val="16"/>
        </w:rPr>
        <w:t xml:space="preserve">But </w:t>
      </w:r>
      <w:r w:rsidRPr="004B7CA9">
        <w:rPr>
          <w:rStyle w:val="StyleUnderline"/>
          <w:rFonts w:cstheme="majorHAnsi"/>
          <w:highlight w:val="yellow"/>
        </w:rPr>
        <w:t>in a post-midterm world</w:t>
      </w:r>
      <w:r w:rsidRPr="00C2697E">
        <w:rPr>
          <w:rFonts w:cstheme="majorHAnsi"/>
          <w:sz w:val="16"/>
        </w:rPr>
        <w:t xml:space="preserve"> in which Republicans have been roundly shellacked, </w:t>
      </w:r>
      <w:r w:rsidRPr="004B7CA9">
        <w:rPr>
          <w:rStyle w:val="StyleUnderline"/>
          <w:rFonts w:cstheme="majorHAnsi"/>
          <w:highlight w:val="yellow"/>
        </w:rPr>
        <w:t>Trump's</w:t>
      </w:r>
      <w:r w:rsidRPr="002650B5">
        <w:rPr>
          <w:rStyle w:val="StyleUnderline"/>
          <w:rFonts w:cstheme="majorHAnsi"/>
        </w:rPr>
        <w:t xml:space="preserve"> legislative </w:t>
      </w:r>
      <w:r w:rsidRPr="004B7CA9">
        <w:rPr>
          <w:rStyle w:val="StyleUnderline"/>
          <w:rFonts w:cstheme="majorHAnsi"/>
          <w:highlight w:val="yellow"/>
        </w:rPr>
        <w:t>agenda would be</w:t>
      </w:r>
      <w:r w:rsidRPr="002650B5">
        <w:rPr>
          <w:rStyle w:val="StyleUnderline"/>
          <w:rFonts w:cstheme="majorHAnsi"/>
        </w:rPr>
        <w:t xml:space="preserve"> </w:t>
      </w:r>
      <w:r w:rsidRPr="004B7CA9">
        <w:rPr>
          <w:rStyle w:val="Emphasis"/>
          <w:highlight w:val="yellow"/>
        </w:rPr>
        <w:t>d</w:t>
      </w:r>
      <w:r w:rsidRPr="002650B5">
        <w:rPr>
          <w:rStyle w:val="StyleUnderline"/>
          <w:rFonts w:cstheme="majorHAnsi"/>
        </w:rPr>
        <w:t xml:space="preserve">ead </w:t>
      </w:r>
      <w:r w:rsidRPr="004B7CA9">
        <w:rPr>
          <w:rStyle w:val="Emphasis"/>
          <w:highlight w:val="yellow"/>
        </w:rPr>
        <w:t>o</w:t>
      </w:r>
      <w:r w:rsidRPr="002650B5">
        <w:rPr>
          <w:rStyle w:val="StyleUnderline"/>
          <w:rFonts w:cstheme="majorHAnsi"/>
        </w:rPr>
        <w:t xml:space="preserve">n </w:t>
      </w:r>
      <w:r w:rsidRPr="004B7CA9">
        <w:rPr>
          <w:rStyle w:val="Emphasis"/>
          <w:highlight w:val="yellow"/>
        </w:rPr>
        <w:t>a</w:t>
      </w:r>
      <w:r w:rsidRPr="002650B5">
        <w:rPr>
          <w:rStyle w:val="StyleUnderline"/>
          <w:rFonts w:cstheme="majorHAnsi"/>
        </w:rPr>
        <w:t xml:space="preserve">rrival, </w:t>
      </w:r>
      <w:r w:rsidRPr="004B7CA9">
        <w:rPr>
          <w:rStyle w:val="StyleUnderline"/>
          <w:rFonts w:cstheme="majorHAnsi"/>
          <w:highlight w:val="yellow"/>
        </w:rPr>
        <w:t>and his base would be disillusioned</w:t>
      </w:r>
      <w:r w:rsidRPr="00C2697E">
        <w:rPr>
          <w:rFonts w:cstheme="majorHAnsi"/>
          <w:sz w:val="16"/>
        </w:rPr>
        <w:t xml:space="preserve">. </w:t>
      </w:r>
      <w:r w:rsidRPr="004B7CA9">
        <w:rPr>
          <w:rStyle w:val="StyleUnderline"/>
          <w:highlight w:val="yellow"/>
        </w:rPr>
        <w:t>Republican senators</w:t>
      </w:r>
      <w:r w:rsidRPr="00C2697E">
        <w:rPr>
          <w:rFonts w:cstheme="majorHAnsi"/>
          <w:sz w:val="16"/>
        </w:rPr>
        <w:t xml:space="preserve"> </w:t>
      </w:r>
      <w:r w:rsidRPr="004B7CA9">
        <w:rPr>
          <w:rStyle w:val="StyleUnderline"/>
          <w:highlight w:val="yellow"/>
        </w:rPr>
        <w:t>might</w:t>
      </w:r>
      <w:r w:rsidRPr="00C2697E">
        <w:rPr>
          <w:rFonts w:cstheme="majorHAnsi"/>
          <w:sz w:val="16"/>
        </w:rPr>
        <w:t xml:space="preserve"> well </w:t>
      </w:r>
      <w:r w:rsidRPr="002650B5">
        <w:rPr>
          <w:rStyle w:val="StyleUnderline"/>
          <w:rFonts w:cstheme="majorHAnsi"/>
        </w:rPr>
        <w:t xml:space="preserve">see </w:t>
      </w:r>
      <w:r w:rsidRPr="004B7CA9">
        <w:rPr>
          <w:rStyle w:val="StyleUnderline"/>
          <w:rFonts w:cstheme="majorHAnsi"/>
          <w:highlight w:val="yellow"/>
        </w:rPr>
        <w:t>few</w:t>
      </w:r>
      <w:r w:rsidRPr="002650B5">
        <w:rPr>
          <w:rStyle w:val="StyleUnderline"/>
          <w:rFonts w:cstheme="majorHAnsi"/>
        </w:rPr>
        <w:t xml:space="preserve">er </w:t>
      </w:r>
      <w:r w:rsidRPr="004B7CA9">
        <w:rPr>
          <w:rStyle w:val="StyleUnderline"/>
          <w:rFonts w:cstheme="majorHAnsi"/>
          <w:highlight w:val="yellow"/>
        </w:rPr>
        <w:t>reasons to stand by their man</w:t>
      </w:r>
      <w:r w:rsidRPr="002650B5">
        <w:rPr>
          <w:rStyle w:val="StyleUnderline"/>
          <w:rFonts w:cstheme="majorHAnsi"/>
        </w:rPr>
        <w:t>.</w:t>
      </w:r>
    </w:p>
    <w:p w14:paraId="77837FE2" w14:textId="77777777" w:rsidR="002D6677" w:rsidRPr="00C2697E" w:rsidRDefault="002D6677" w:rsidP="002D6677"/>
    <w:p w14:paraId="2FB8E25D" w14:textId="77777777" w:rsidR="005514F3" w:rsidRPr="002650B5" w:rsidRDefault="005514F3" w:rsidP="005514F3">
      <w:pPr>
        <w:pStyle w:val="Heading3"/>
        <w:rPr>
          <w:rFonts w:cstheme="majorHAnsi"/>
        </w:rPr>
      </w:pPr>
      <w:r>
        <w:rPr>
          <w:rFonts w:cstheme="majorHAnsi"/>
        </w:rPr>
        <w:t xml:space="preserve">   </w:t>
      </w:r>
      <w:r w:rsidRPr="002650B5">
        <w:rPr>
          <w:rFonts w:cstheme="majorHAnsi"/>
        </w:rPr>
        <w:t xml:space="preserve">AT: No </w:t>
      </w:r>
      <w:r>
        <w:rPr>
          <w:rFonts w:cstheme="majorHAnsi"/>
        </w:rPr>
        <w:t>I</w:t>
      </w:r>
      <w:r w:rsidRPr="002650B5">
        <w:rPr>
          <w:rFonts w:cstheme="majorHAnsi"/>
        </w:rPr>
        <w:t xml:space="preserve">mpeachable </w:t>
      </w:r>
      <w:r>
        <w:rPr>
          <w:rFonts w:cstheme="majorHAnsi"/>
        </w:rPr>
        <w:t>O</w:t>
      </w:r>
      <w:r w:rsidRPr="002650B5">
        <w:rPr>
          <w:rFonts w:cstheme="majorHAnsi"/>
        </w:rPr>
        <w:t>ffense</w:t>
      </w:r>
    </w:p>
    <w:p w14:paraId="62D0DD1B" w14:textId="000CF822" w:rsidR="005514F3" w:rsidRPr="002650B5" w:rsidRDefault="005514F3" w:rsidP="005514F3">
      <w:pPr>
        <w:pStyle w:val="Heading4"/>
        <w:rPr>
          <w:rFonts w:cstheme="majorHAnsi"/>
          <w:b w:val="0"/>
        </w:rPr>
      </w:pPr>
      <w:bookmarkStart w:id="1" w:name="_Hlk509565481"/>
      <w:r w:rsidRPr="002650B5">
        <w:rPr>
          <w:rFonts w:cstheme="majorHAnsi"/>
        </w:rPr>
        <w:t>Doesn’t matter</w:t>
      </w:r>
      <w:r w:rsidR="00FC57CE">
        <w:rPr>
          <w:rFonts w:cstheme="majorHAnsi"/>
        </w:rPr>
        <w:t>---</w:t>
      </w:r>
      <w:r w:rsidRPr="002650B5">
        <w:rPr>
          <w:rFonts w:cstheme="majorHAnsi"/>
        </w:rPr>
        <w:t>there are plenty and they’ll find one anyways</w:t>
      </w:r>
    </w:p>
    <w:p w14:paraId="01BF2E0D" w14:textId="36C4B374" w:rsidR="005514F3" w:rsidRPr="002D6677" w:rsidRDefault="005514F3" w:rsidP="002D6677">
      <w:r w:rsidRPr="002D6677">
        <w:rPr>
          <w:rStyle w:val="Style13ptBold"/>
        </w:rPr>
        <w:t>Bacon 18</w:t>
      </w:r>
      <w:r w:rsidR="00FC57CE" w:rsidRPr="002D6677">
        <w:t>---</w:t>
      </w:r>
      <w:r w:rsidRPr="002D6677">
        <w:t xml:space="preserve">Senior writer (Perry Jr., “The midterms could set Trump on a path towards impeachment,” Five </w:t>
      </w:r>
      <w:proofErr w:type="gramStart"/>
      <w:r w:rsidRPr="002D6677">
        <w:t>Thirty Eight</w:t>
      </w:r>
      <w:proofErr w:type="gramEnd"/>
      <w:r w:rsidRPr="002D6677">
        <w:t>, March 1, 2018, https://fivethirtyeight.com/features/the-midterms-could-set-trump-on-a-path-toward-impeachment/</w:t>
      </w:r>
    </w:p>
    <w:p w14:paraId="1E566903" w14:textId="77777777" w:rsidR="005514F3" w:rsidRPr="00BC3BB1" w:rsidRDefault="005514F3" w:rsidP="005514F3">
      <w:pPr>
        <w:rPr>
          <w:rFonts w:cstheme="majorHAnsi"/>
          <w:sz w:val="16"/>
        </w:rPr>
      </w:pPr>
      <w:r w:rsidRPr="00BC3BB1">
        <w:rPr>
          <w:rFonts w:cstheme="majorHAnsi"/>
          <w:sz w:val="16"/>
        </w:rPr>
        <w:t>4. The party finds and agrees on impeachable offenses against Trump</w:t>
      </w:r>
    </w:p>
    <w:p w14:paraId="74076C15" w14:textId="77777777" w:rsidR="005514F3" w:rsidRPr="002650B5" w:rsidRDefault="005514F3" w:rsidP="005514F3">
      <w:pPr>
        <w:rPr>
          <w:rStyle w:val="StyleUnderline"/>
          <w:rFonts w:cstheme="majorHAnsi"/>
        </w:rPr>
      </w:pPr>
      <w:r w:rsidRPr="00BC3BB1">
        <w:rPr>
          <w:rFonts w:cstheme="majorHAnsi"/>
          <w:sz w:val="16"/>
        </w:rPr>
        <w:t xml:space="preserve">You might think this should be No. 1 on my sequential list, but I think I’m correct in listing it here. In many ways, </w:t>
      </w:r>
      <w:r w:rsidRPr="002650B5">
        <w:rPr>
          <w:rStyle w:val="Emphasis"/>
          <w:rFonts w:cstheme="majorHAnsi"/>
          <w:highlight w:val="yellow"/>
        </w:rPr>
        <w:t xml:space="preserve">an impeachment offense is whatever </w:t>
      </w:r>
      <w:proofErr w:type="gramStart"/>
      <w:r w:rsidRPr="002650B5">
        <w:rPr>
          <w:rStyle w:val="Emphasis"/>
          <w:rFonts w:cstheme="majorHAnsi"/>
          <w:highlight w:val="yellow"/>
        </w:rPr>
        <w:t>a majority of</w:t>
      </w:r>
      <w:proofErr w:type="gramEnd"/>
      <w:r w:rsidRPr="002650B5">
        <w:rPr>
          <w:rStyle w:val="Emphasis"/>
          <w:rFonts w:cstheme="majorHAnsi"/>
          <w:highlight w:val="yellow"/>
        </w:rPr>
        <w:t xml:space="preserve"> House members thinks it is.</w:t>
      </w:r>
      <w:r w:rsidRPr="00BC3BB1">
        <w:rPr>
          <w:rFonts w:cstheme="majorHAnsi"/>
          <w:sz w:val="16"/>
        </w:rPr>
        <w:t xml:space="preserve"> </w:t>
      </w:r>
      <w:r w:rsidRPr="002650B5">
        <w:rPr>
          <w:rStyle w:val="StyleUnderline"/>
          <w:rFonts w:cstheme="majorHAnsi"/>
        </w:rPr>
        <w:t>In Clinton’s case</w:t>
      </w:r>
      <w:r w:rsidRPr="00BC3BB1">
        <w:rPr>
          <w:rFonts w:cstheme="majorHAnsi"/>
          <w:sz w:val="16"/>
        </w:rPr>
        <w:t xml:space="preserve"> (perjury, obstruction of justice), </w:t>
      </w:r>
      <w:r w:rsidRPr="002650B5">
        <w:rPr>
          <w:rStyle w:val="StyleUnderline"/>
          <w:rFonts w:cstheme="majorHAnsi"/>
        </w:rPr>
        <w:t>Congress made a legal (rather than a moral or political case) against the president. In Trump’s case, Democrats are talking about three general charges, two of which take that legalistic approach:</w:t>
      </w:r>
    </w:p>
    <w:p w14:paraId="5BCA6A39" w14:textId="77777777" w:rsidR="005514F3" w:rsidRPr="00BC3BB1" w:rsidRDefault="005514F3" w:rsidP="005514F3">
      <w:pPr>
        <w:rPr>
          <w:rFonts w:cstheme="majorHAnsi"/>
          <w:sz w:val="16"/>
        </w:rPr>
      </w:pPr>
      <w:r w:rsidRPr="00BC3BB1">
        <w:rPr>
          <w:rFonts w:cstheme="majorHAnsi"/>
          <w:sz w:val="16"/>
        </w:rPr>
        <w:t>A: “</w:t>
      </w:r>
      <w:r w:rsidRPr="002650B5">
        <w:rPr>
          <w:rStyle w:val="StyleUnderline"/>
          <w:rFonts w:cstheme="majorHAnsi"/>
        </w:rPr>
        <w:t xml:space="preserve">High misdemeanors”: The impeachment </w:t>
      </w:r>
      <w:hyperlink r:id="rId38" w:history="1">
        <w:r w:rsidRPr="002650B5">
          <w:rPr>
            <w:rStyle w:val="StyleUnderline"/>
            <w:rFonts w:cstheme="majorHAnsi"/>
          </w:rPr>
          <w:t>resolutions</w:t>
        </w:r>
      </w:hyperlink>
      <w:r w:rsidRPr="002650B5">
        <w:rPr>
          <w:rStyle w:val="StyleUnderline"/>
          <w:rFonts w:cstheme="majorHAnsi"/>
        </w:rPr>
        <w:t xml:space="preserve"> pushed by Green were basically a list of Trump actions </w:t>
      </w:r>
      <w:r w:rsidRPr="00BC3BB1">
        <w:rPr>
          <w:rFonts w:cstheme="majorHAnsi"/>
          <w:sz w:val="16"/>
        </w:rPr>
        <w:t xml:space="preserve">that the Texas representative considers egregious acts by an American president, </w:t>
      </w:r>
      <w:r w:rsidRPr="002650B5">
        <w:rPr>
          <w:rStyle w:val="StyleUnderline"/>
          <w:rFonts w:cstheme="majorHAnsi"/>
        </w:rPr>
        <w:t xml:space="preserve">including Trump’s </w:t>
      </w:r>
      <w:hyperlink r:id="rId39" w:history="1">
        <w:r w:rsidRPr="002650B5">
          <w:rPr>
            <w:rStyle w:val="StyleUnderline"/>
            <w:rFonts w:cstheme="majorHAnsi"/>
          </w:rPr>
          <w:t>remarks after Charlottesville</w:t>
        </w:r>
      </w:hyperlink>
      <w:r w:rsidRPr="002650B5">
        <w:rPr>
          <w:rStyle w:val="StyleUnderline"/>
          <w:rFonts w:cstheme="majorHAnsi"/>
        </w:rPr>
        <w:t xml:space="preserve">; </w:t>
      </w:r>
      <w:r w:rsidRPr="00BC3BB1">
        <w:rPr>
          <w:rFonts w:cstheme="majorHAnsi"/>
          <w:sz w:val="16"/>
        </w:rPr>
        <w:t>his reported reference to “</w:t>
      </w:r>
      <w:hyperlink r:id="rId40" w:history="1">
        <w:r w:rsidRPr="00BC3BB1">
          <w:rPr>
            <w:rStyle w:val="Hyperlink"/>
            <w:rFonts w:cstheme="majorHAnsi"/>
            <w:sz w:val="16"/>
          </w:rPr>
          <w:t>shithole” countries</w:t>
        </w:r>
      </w:hyperlink>
      <w:r w:rsidRPr="00BC3BB1">
        <w:rPr>
          <w:rFonts w:cstheme="majorHAnsi"/>
          <w:sz w:val="16"/>
        </w:rPr>
        <w:t xml:space="preserve"> whose residents he did not want to immigrate to the United States; and </w:t>
      </w:r>
      <w:hyperlink r:id="rId41" w:history="1">
        <w:r w:rsidRPr="00BC3BB1">
          <w:rPr>
            <w:rStyle w:val="Hyperlink"/>
            <w:rFonts w:cstheme="majorHAnsi"/>
            <w:sz w:val="16"/>
          </w:rPr>
          <w:t>his criticism of NFL players</w:t>
        </w:r>
      </w:hyperlink>
      <w:r w:rsidRPr="00BC3BB1">
        <w:rPr>
          <w:rFonts w:cstheme="majorHAnsi"/>
          <w:sz w:val="16"/>
        </w:rPr>
        <w:t xml:space="preserve"> who refused to stand during the national anthem to protest racial inequality in the U.S.</w:t>
      </w:r>
    </w:p>
    <w:p w14:paraId="7F59EBA3" w14:textId="77777777" w:rsidR="005514F3" w:rsidRPr="00BC3BB1" w:rsidRDefault="005514F3" w:rsidP="005514F3">
      <w:pPr>
        <w:rPr>
          <w:rFonts w:cstheme="majorHAnsi"/>
          <w:sz w:val="16"/>
        </w:rPr>
      </w:pPr>
      <w:r w:rsidRPr="00BC3BB1">
        <w:rPr>
          <w:rFonts w:cstheme="majorHAnsi"/>
          <w:sz w:val="16"/>
        </w:rPr>
        <w:t xml:space="preserve">I suspect that </w:t>
      </w:r>
      <w:r w:rsidRPr="002650B5">
        <w:rPr>
          <w:rStyle w:val="StyleUnderline"/>
          <w:rFonts w:cstheme="majorHAnsi"/>
        </w:rPr>
        <w:t>some Democrats would be uncomfortable pushing this type of impeachment resolution</w:t>
      </w:r>
      <w:r w:rsidRPr="00BC3BB1">
        <w:rPr>
          <w:rFonts w:cstheme="majorHAnsi"/>
          <w:sz w:val="16"/>
        </w:rPr>
        <w:t>, because it’s essentially a case against Trump’s political style, as opposed to one accusing him of formal legal violations. It could risk leading to a political tit for tat, leaving future Democratic presidents vulnerable to impeachment on similar grounds.</w:t>
      </w:r>
    </w:p>
    <w:p w14:paraId="37B1D1BD" w14:textId="77777777" w:rsidR="005514F3" w:rsidRPr="002650B5" w:rsidRDefault="005514F3" w:rsidP="005514F3">
      <w:pPr>
        <w:rPr>
          <w:rStyle w:val="StyleUnderline"/>
          <w:rFonts w:cstheme="majorHAnsi"/>
        </w:rPr>
      </w:pPr>
      <w:r w:rsidRPr="00BC3BB1">
        <w:rPr>
          <w:rFonts w:cstheme="majorHAnsi"/>
          <w:sz w:val="16"/>
        </w:rPr>
        <w:lastRenderedPageBreak/>
        <w:t>B: Obstruction of justice</w:t>
      </w:r>
      <w:r w:rsidRPr="002650B5">
        <w:rPr>
          <w:rStyle w:val="StyleUnderline"/>
          <w:rFonts w:cstheme="majorHAnsi"/>
        </w:rPr>
        <w:t xml:space="preserve">: A group of six House Democrats, including Green and led by Memphis-area Rep. Steve Cohen, has separately written an </w:t>
      </w:r>
      <w:hyperlink r:id="rId42" w:history="1">
        <w:r w:rsidRPr="002650B5">
          <w:rPr>
            <w:rStyle w:val="StyleUnderline"/>
            <w:rFonts w:cstheme="majorHAnsi"/>
          </w:rPr>
          <w:t>impeachment resolution</w:t>
        </w:r>
      </w:hyperlink>
      <w:r w:rsidRPr="002650B5">
        <w:rPr>
          <w:rStyle w:val="StyleUnderline"/>
          <w:rFonts w:cstheme="majorHAnsi"/>
        </w:rPr>
        <w:t xml:space="preserve"> arguing that Trump’s conduct around the Russia investigation,</w:t>
      </w:r>
      <w:r w:rsidRPr="00BC3BB1">
        <w:rPr>
          <w:rFonts w:cstheme="majorHAnsi"/>
          <w:sz w:val="16"/>
        </w:rPr>
        <w:t xml:space="preserve"> particularly his firing of FBI Director James Comey, </w:t>
      </w:r>
      <w:r w:rsidRPr="002650B5">
        <w:rPr>
          <w:rStyle w:val="StyleUnderline"/>
          <w:rFonts w:cstheme="majorHAnsi"/>
        </w:rPr>
        <w:t>is evidence of obstruction of justice.</w:t>
      </w:r>
    </w:p>
    <w:p w14:paraId="3BC80D83" w14:textId="77777777" w:rsidR="005514F3" w:rsidRPr="002650B5" w:rsidRDefault="005514F3" w:rsidP="005514F3">
      <w:pPr>
        <w:rPr>
          <w:rStyle w:val="Emphasis"/>
          <w:rFonts w:cstheme="majorHAnsi"/>
        </w:rPr>
      </w:pPr>
      <w:r w:rsidRPr="002650B5">
        <w:rPr>
          <w:rStyle w:val="Emphasis"/>
          <w:rFonts w:cstheme="majorHAnsi"/>
          <w:highlight w:val="yellow"/>
        </w:rPr>
        <w:t>The findings of Mueller’s investigation</w:t>
      </w:r>
      <w:r w:rsidRPr="002650B5">
        <w:rPr>
          <w:rStyle w:val="Emphasis"/>
          <w:rFonts w:cstheme="majorHAnsi"/>
        </w:rPr>
        <w:t xml:space="preserve"> obviously </w:t>
      </w:r>
      <w:r w:rsidRPr="002650B5">
        <w:rPr>
          <w:rStyle w:val="Emphasis"/>
          <w:rFonts w:cstheme="majorHAnsi"/>
          <w:highlight w:val="yellow"/>
        </w:rPr>
        <w:t>could have a major impact</w:t>
      </w:r>
      <w:r w:rsidRPr="002650B5">
        <w:rPr>
          <w:rStyle w:val="Emphasis"/>
          <w:rFonts w:cstheme="majorHAnsi"/>
        </w:rPr>
        <w:t xml:space="preserve"> on the impeachment conversation</w:t>
      </w:r>
      <w:r w:rsidRPr="00BC3BB1">
        <w:rPr>
          <w:rFonts w:cstheme="majorHAnsi"/>
          <w:sz w:val="16"/>
        </w:rPr>
        <w:t xml:space="preserve"> and efforts, particularly </w:t>
      </w:r>
      <w:proofErr w:type="gramStart"/>
      <w:r w:rsidRPr="00BC3BB1">
        <w:rPr>
          <w:rFonts w:cstheme="majorHAnsi"/>
          <w:sz w:val="16"/>
        </w:rPr>
        <w:t>with regard to</w:t>
      </w:r>
      <w:proofErr w:type="gramEnd"/>
      <w:r w:rsidRPr="00BC3BB1">
        <w:rPr>
          <w:rFonts w:cstheme="majorHAnsi"/>
          <w:sz w:val="16"/>
        </w:rPr>
        <w:t xml:space="preserve"> obstruction of justice allegations against Trump</w:t>
      </w:r>
      <w:r w:rsidRPr="002650B5">
        <w:rPr>
          <w:rStyle w:val="StyleUnderline"/>
          <w:rFonts w:cstheme="majorHAnsi"/>
        </w:rPr>
        <w:t xml:space="preserve">. </w:t>
      </w:r>
      <w:r w:rsidRPr="002650B5">
        <w:rPr>
          <w:rStyle w:val="StyleUnderline"/>
          <w:rFonts w:cstheme="majorHAnsi"/>
          <w:highlight w:val="yellow"/>
        </w:rPr>
        <w:t xml:space="preserve">If Mueller publicly declared that Trump had not obstructed justice, </w:t>
      </w:r>
      <w:r w:rsidRPr="002650B5">
        <w:rPr>
          <w:rStyle w:val="Emphasis"/>
          <w:rFonts w:cstheme="majorHAnsi"/>
          <w:highlight w:val="yellow"/>
        </w:rPr>
        <w:t>that would not bar</w:t>
      </w:r>
      <w:r w:rsidRPr="002650B5">
        <w:rPr>
          <w:rStyle w:val="Emphasis"/>
          <w:rFonts w:cstheme="majorHAnsi"/>
        </w:rPr>
        <w:t xml:space="preserve"> House </w:t>
      </w:r>
      <w:r w:rsidRPr="002650B5">
        <w:rPr>
          <w:rStyle w:val="Emphasis"/>
          <w:rFonts w:cstheme="majorHAnsi"/>
          <w:highlight w:val="yellow"/>
        </w:rPr>
        <w:t>Democrats from reaching the opposite conclusion</w:t>
      </w:r>
      <w:r w:rsidRPr="00BC3BB1">
        <w:rPr>
          <w:rFonts w:cstheme="majorHAnsi"/>
          <w:sz w:val="16"/>
        </w:rPr>
        <w:t xml:space="preserve"> — but it would surely make doing so more politically fraught. Alternatively, if </w:t>
      </w:r>
      <w:r w:rsidRPr="002650B5">
        <w:rPr>
          <w:rStyle w:val="StyleUnderline"/>
          <w:rFonts w:cstheme="majorHAnsi"/>
          <w:highlight w:val="yellow"/>
        </w:rPr>
        <w:t>Mueller</w:t>
      </w:r>
      <w:r w:rsidRPr="002650B5">
        <w:rPr>
          <w:rStyle w:val="StyleUnderline"/>
          <w:rFonts w:cstheme="majorHAnsi"/>
        </w:rPr>
        <w:t xml:space="preserve"> concluded that Trump did obstruct justice but opted to defer to Congress on whether to issue an indictment, that </w:t>
      </w:r>
      <w:r w:rsidRPr="002650B5">
        <w:rPr>
          <w:rStyle w:val="StyleUnderline"/>
          <w:rFonts w:cstheme="majorHAnsi"/>
          <w:highlight w:val="yellow"/>
        </w:rPr>
        <w:t xml:space="preserve">would make it easier for House Democrats to </w:t>
      </w:r>
      <w:proofErr w:type="spellStart"/>
      <w:r w:rsidRPr="002650B5">
        <w:rPr>
          <w:rStyle w:val="StyleUnderline"/>
          <w:rFonts w:cstheme="majorHAnsi"/>
          <w:highlight w:val="yellow"/>
        </w:rPr>
        <w:t>more</w:t>
      </w:r>
      <w:proofErr w:type="spellEnd"/>
      <w:r w:rsidRPr="002650B5">
        <w:rPr>
          <w:rStyle w:val="StyleUnderline"/>
          <w:rFonts w:cstheme="majorHAnsi"/>
          <w:highlight w:val="yellow"/>
        </w:rPr>
        <w:t xml:space="preserve"> forward</w:t>
      </w:r>
      <w:r w:rsidRPr="002650B5">
        <w:rPr>
          <w:rStyle w:val="StyleUnderline"/>
          <w:rFonts w:cstheme="majorHAnsi"/>
        </w:rPr>
        <w:t xml:space="preserve"> with impeachment proceedings</w:t>
      </w:r>
      <w:r w:rsidRPr="00BC3BB1">
        <w:rPr>
          <w:rFonts w:cstheme="majorHAnsi"/>
          <w:sz w:val="16"/>
        </w:rPr>
        <w:t xml:space="preserve">. And if Trump agreed to speak to Mueller and committed perjury in the process, that </w:t>
      </w:r>
      <w:r w:rsidRPr="002650B5">
        <w:rPr>
          <w:rStyle w:val="Emphasis"/>
          <w:rFonts w:cstheme="majorHAnsi"/>
          <w:highlight w:val="yellow"/>
        </w:rPr>
        <w:t>testimony could become the basis for impeachment</w:t>
      </w:r>
      <w:r w:rsidRPr="002650B5">
        <w:rPr>
          <w:rStyle w:val="Emphasis"/>
          <w:rFonts w:cstheme="majorHAnsi"/>
        </w:rPr>
        <w:t>.</w:t>
      </w:r>
    </w:p>
    <w:bookmarkEnd w:id="1"/>
    <w:p w14:paraId="04BB29DE" w14:textId="77777777" w:rsidR="005514F3" w:rsidRPr="00B75884" w:rsidRDefault="005514F3" w:rsidP="005514F3"/>
    <w:p w14:paraId="1B41E3DF" w14:textId="77777777" w:rsidR="005514F3" w:rsidRPr="002650B5" w:rsidRDefault="005514F3" w:rsidP="005514F3">
      <w:pPr>
        <w:pStyle w:val="Heading3"/>
        <w:rPr>
          <w:rFonts w:cstheme="majorHAnsi"/>
        </w:rPr>
      </w:pPr>
      <w:r>
        <w:rPr>
          <w:rFonts w:cstheme="majorHAnsi"/>
        </w:rPr>
        <w:t>Internal Link---</w:t>
      </w:r>
      <w:r w:rsidRPr="002650B5">
        <w:rPr>
          <w:rFonts w:cstheme="majorHAnsi"/>
        </w:rPr>
        <w:t>Resignation</w:t>
      </w:r>
      <w:r>
        <w:rPr>
          <w:rFonts w:cstheme="majorHAnsi"/>
        </w:rPr>
        <w:t>---2NC</w:t>
      </w:r>
    </w:p>
    <w:p w14:paraId="49CF9AA8" w14:textId="35DEB3F2" w:rsidR="005514F3" w:rsidRPr="002650B5" w:rsidRDefault="005514F3" w:rsidP="005514F3">
      <w:pPr>
        <w:pStyle w:val="Heading4"/>
        <w:rPr>
          <w:rFonts w:cstheme="majorHAnsi"/>
        </w:rPr>
      </w:pPr>
      <w:bookmarkStart w:id="2" w:name="_Hlk509565507"/>
      <w:r w:rsidRPr="002650B5">
        <w:rPr>
          <w:rFonts w:cstheme="majorHAnsi"/>
        </w:rPr>
        <w:t>House win causes trump to resign</w:t>
      </w:r>
      <w:r w:rsidR="00FC57CE">
        <w:rPr>
          <w:rFonts w:cstheme="majorHAnsi"/>
        </w:rPr>
        <w:t>---</w:t>
      </w:r>
      <w:r w:rsidRPr="002650B5">
        <w:rPr>
          <w:rFonts w:cstheme="majorHAnsi"/>
        </w:rPr>
        <w:t>lets the Dems release damaging tax returns</w:t>
      </w:r>
    </w:p>
    <w:p w14:paraId="3C6D0529" w14:textId="77777777" w:rsidR="005514F3" w:rsidRPr="002650B5" w:rsidRDefault="005514F3" w:rsidP="005514F3">
      <w:pPr>
        <w:rPr>
          <w:rFonts w:cstheme="majorHAnsi"/>
          <w:sz w:val="14"/>
        </w:rPr>
      </w:pPr>
      <w:r w:rsidRPr="002650B5">
        <w:rPr>
          <w:rStyle w:val="Style13ptBold"/>
          <w:rFonts w:cstheme="majorHAnsi"/>
        </w:rPr>
        <w:t>Graham 17</w:t>
      </w:r>
      <w:r w:rsidRPr="002650B5">
        <w:rPr>
          <w:rFonts w:cstheme="majorHAnsi"/>
        </w:rPr>
        <w:t xml:space="preserve"> </w:t>
      </w:r>
      <w:r w:rsidRPr="002650B5">
        <w:rPr>
          <w:rFonts w:cstheme="majorHAnsi"/>
          <w:sz w:val="14"/>
        </w:rPr>
        <w:t>(8/21, Luke, CNBC, https://www.cnbc.com/2017/08/21/donald-trump-president-may-resign-over-tax-returns-if-democrats-win-in-2018.html)</w:t>
      </w:r>
    </w:p>
    <w:p w14:paraId="3D6BBF79" w14:textId="083FBE13" w:rsidR="005514F3" w:rsidRPr="002650B5" w:rsidRDefault="005514F3" w:rsidP="005514F3">
      <w:pPr>
        <w:rPr>
          <w:rFonts w:cstheme="majorHAnsi"/>
          <w:sz w:val="14"/>
        </w:rPr>
      </w:pPr>
      <w:r w:rsidRPr="002650B5">
        <w:rPr>
          <w:rStyle w:val="StyleUnderline"/>
          <w:rFonts w:cstheme="majorHAnsi"/>
          <w:highlight w:val="yellow"/>
        </w:rPr>
        <w:t>A Dem</w:t>
      </w:r>
      <w:r w:rsidRPr="002650B5">
        <w:rPr>
          <w:rStyle w:val="StyleUnderline"/>
          <w:rFonts w:cstheme="majorHAnsi"/>
        </w:rPr>
        <w:t xml:space="preserve">ocrat </w:t>
      </w:r>
      <w:r w:rsidRPr="002650B5">
        <w:rPr>
          <w:rStyle w:val="StyleUnderline"/>
          <w:rFonts w:cstheme="majorHAnsi"/>
          <w:highlight w:val="yellow"/>
        </w:rPr>
        <w:t xml:space="preserve">win in 2018 could </w:t>
      </w:r>
      <w:r w:rsidRPr="002650B5">
        <w:rPr>
          <w:rStyle w:val="Emphasis"/>
          <w:rFonts w:cstheme="majorHAnsi"/>
          <w:highlight w:val="yellow"/>
        </w:rPr>
        <w:t>end</w:t>
      </w:r>
      <w:r w:rsidRPr="002650B5">
        <w:rPr>
          <w:rStyle w:val="Emphasis"/>
          <w:rFonts w:cstheme="majorHAnsi"/>
        </w:rPr>
        <w:t xml:space="preserve"> the </w:t>
      </w:r>
      <w:r w:rsidRPr="002650B5">
        <w:rPr>
          <w:rStyle w:val="Emphasis"/>
          <w:rFonts w:cstheme="majorHAnsi"/>
          <w:highlight w:val="yellow"/>
        </w:rPr>
        <w:t>Trump</w:t>
      </w:r>
      <w:r w:rsidRPr="002650B5">
        <w:rPr>
          <w:rStyle w:val="StyleUnderline"/>
          <w:rFonts w:cstheme="majorHAnsi"/>
        </w:rPr>
        <w:t xml:space="preserve"> </w:t>
      </w:r>
      <w:r w:rsidRPr="002650B5">
        <w:rPr>
          <w:rStyle w:val="Emphasis"/>
          <w:rFonts w:cstheme="majorHAnsi"/>
        </w:rPr>
        <w:t>presidency,</w:t>
      </w:r>
      <w:r w:rsidRPr="002650B5">
        <w:rPr>
          <w:rFonts w:cstheme="majorHAnsi"/>
          <w:sz w:val="14"/>
        </w:rPr>
        <w:t xml:space="preserve"> says analyst </w:t>
      </w:r>
      <w:r w:rsidRPr="002650B5">
        <w:rPr>
          <w:rStyle w:val="StyleUnderline"/>
          <w:rFonts w:cstheme="majorHAnsi"/>
          <w:highlight w:val="yellow"/>
        </w:rPr>
        <w:t>A win</w:t>
      </w:r>
      <w:r w:rsidRPr="002650B5">
        <w:rPr>
          <w:rStyle w:val="StyleUnderline"/>
          <w:rFonts w:cstheme="majorHAnsi"/>
        </w:rPr>
        <w:t xml:space="preserve"> for the Democrats in Congress next year </w:t>
      </w:r>
      <w:r w:rsidRPr="002650B5">
        <w:rPr>
          <w:rStyle w:val="StyleUnderline"/>
          <w:rFonts w:cstheme="majorHAnsi"/>
          <w:highlight w:val="yellow"/>
        </w:rPr>
        <w:t>would allow them to publish</w:t>
      </w:r>
      <w:r w:rsidRPr="002650B5">
        <w:rPr>
          <w:rFonts w:cstheme="majorHAnsi"/>
          <w:sz w:val="14"/>
        </w:rPr>
        <w:t xml:space="preserve"> Donald </w:t>
      </w:r>
      <w:r w:rsidRPr="002650B5">
        <w:rPr>
          <w:rStyle w:val="StyleUnderline"/>
          <w:rFonts w:cstheme="majorHAnsi"/>
        </w:rPr>
        <w:t xml:space="preserve">Trump's </w:t>
      </w:r>
      <w:r w:rsidRPr="002650B5">
        <w:rPr>
          <w:rStyle w:val="StyleUnderline"/>
          <w:rFonts w:cstheme="majorHAnsi"/>
          <w:highlight w:val="yellow"/>
        </w:rPr>
        <w:t>tax returns</w:t>
      </w:r>
      <w:r w:rsidRPr="002650B5">
        <w:rPr>
          <w:rFonts w:cstheme="majorHAnsi"/>
          <w:sz w:val="14"/>
        </w:rPr>
        <w:t xml:space="preserve">, according to IHS Markit's John Raines </w:t>
      </w:r>
      <w:r w:rsidRPr="002650B5">
        <w:rPr>
          <w:rStyle w:val="StyleUnderline"/>
          <w:rFonts w:cstheme="majorHAnsi"/>
          <w:highlight w:val="yellow"/>
        </w:rPr>
        <w:t>If there is</w:t>
      </w:r>
      <w:r w:rsidRPr="002650B5">
        <w:rPr>
          <w:rFonts w:cstheme="majorHAnsi"/>
          <w:sz w:val="14"/>
        </w:rPr>
        <w:t xml:space="preserve"> some </w:t>
      </w:r>
      <w:r w:rsidRPr="002650B5">
        <w:rPr>
          <w:rStyle w:val="StyleUnderline"/>
          <w:rFonts w:cstheme="majorHAnsi"/>
          <w:highlight w:val="yellow"/>
        </w:rPr>
        <w:t>damaging info</w:t>
      </w:r>
      <w:r w:rsidRPr="002650B5">
        <w:rPr>
          <w:rStyle w:val="StyleUnderline"/>
          <w:rFonts w:cstheme="majorHAnsi"/>
        </w:rPr>
        <w:t>rmation</w:t>
      </w:r>
      <w:r w:rsidRPr="002650B5">
        <w:rPr>
          <w:rFonts w:cstheme="majorHAnsi"/>
          <w:sz w:val="14"/>
        </w:rPr>
        <w:t xml:space="preserve"> in the returns, President </w:t>
      </w:r>
      <w:r w:rsidRPr="002650B5">
        <w:rPr>
          <w:rStyle w:val="StyleUnderline"/>
          <w:rFonts w:cstheme="majorHAnsi"/>
          <w:highlight w:val="yellow"/>
        </w:rPr>
        <w:t>Trump may</w:t>
      </w:r>
      <w:r w:rsidRPr="002650B5">
        <w:rPr>
          <w:rStyle w:val="StyleUnderline"/>
          <w:rFonts w:cstheme="majorHAnsi"/>
        </w:rPr>
        <w:t xml:space="preserve"> decide to </w:t>
      </w:r>
      <w:r w:rsidRPr="002650B5">
        <w:rPr>
          <w:rStyle w:val="StyleUnderline"/>
          <w:rFonts w:cstheme="majorHAnsi"/>
          <w:highlight w:val="yellow"/>
        </w:rPr>
        <w:t>resign</w:t>
      </w:r>
      <w:r w:rsidRPr="002650B5">
        <w:rPr>
          <w:rFonts w:cstheme="majorHAnsi"/>
          <w:sz w:val="14"/>
        </w:rPr>
        <w:t xml:space="preserve"> Tony Schwartz, the ghost-writer behind Trump's 'Art of the Deal', told CNN he predicts Trump will quit the job in months </w:t>
      </w:r>
      <w:r w:rsidRPr="002650B5">
        <w:rPr>
          <w:rStyle w:val="StyleUnderline"/>
          <w:rFonts w:cstheme="majorHAnsi"/>
        </w:rPr>
        <w:t>A win for the Democrats in Congress next year will cause problems for the</w:t>
      </w:r>
      <w:r w:rsidRPr="002650B5">
        <w:rPr>
          <w:rFonts w:cstheme="majorHAnsi"/>
          <w:sz w:val="14"/>
        </w:rPr>
        <w:t xml:space="preserve"> Donald </w:t>
      </w:r>
      <w:r w:rsidRPr="002650B5">
        <w:rPr>
          <w:rStyle w:val="StyleUnderline"/>
          <w:rFonts w:cstheme="majorHAnsi"/>
        </w:rPr>
        <w:t xml:space="preserve">Trump administration that may even </w:t>
      </w:r>
      <w:r w:rsidRPr="002650B5">
        <w:rPr>
          <w:rStyle w:val="Emphasis"/>
          <w:rFonts w:cstheme="majorHAnsi"/>
        </w:rPr>
        <w:t>result in the president resigning</w:t>
      </w:r>
      <w:r w:rsidRPr="002650B5">
        <w:rPr>
          <w:rStyle w:val="StyleUnderline"/>
          <w:rFonts w:cstheme="majorHAnsi"/>
        </w:rPr>
        <w:t xml:space="preserve"> from his post, a political risk analyst has suggested</w:t>
      </w:r>
      <w:r w:rsidRPr="002650B5">
        <w:rPr>
          <w:rFonts w:cstheme="majorHAnsi"/>
          <w:sz w:val="14"/>
        </w:rPr>
        <w:t>. "</w:t>
      </w:r>
      <w:r w:rsidRPr="002650B5">
        <w:rPr>
          <w:rStyle w:val="StyleUnderline"/>
          <w:rFonts w:cstheme="majorHAnsi"/>
        </w:rPr>
        <w:t>If the Democrats win in 2018 as far as the House</w:t>
      </w:r>
      <w:r w:rsidRPr="002650B5">
        <w:rPr>
          <w:rFonts w:cstheme="majorHAnsi"/>
          <w:sz w:val="14"/>
        </w:rPr>
        <w:t xml:space="preserve"> of Representatives, </w:t>
      </w:r>
      <w:r w:rsidRPr="002650B5">
        <w:rPr>
          <w:rStyle w:val="StyleUnderline"/>
          <w:rFonts w:cstheme="majorHAnsi"/>
        </w:rPr>
        <w:t xml:space="preserve">they can then actually </w:t>
      </w:r>
      <w:r w:rsidRPr="002650B5">
        <w:rPr>
          <w:rStyle w:val="Emphasis"/>
          <w:rFonts w:cstheme="majorHAnsi"/>
        </w:rPr>
        <w:t>publish the tax returns</w:t>
      </w:r>
      <w:r w:rsidRPr="002650B5">
        <w:rPr>
          <w:rStyle w:val="StyleUnderline"/>
          <w:rFonts w:cstheme="majorHAnsi"/>
        </w:rPr>
        <w:t xml:space="preserve"> of the president</w:t>
      </w:r>
      <w:r w:rsidRPr="002650B5">
        <w:rPr>
          <w:rFonts w:cstheme="majorHAnsi"/>
          <w:sz w:val="14"/>
        </w:rPr>
        <w:t xml:space="preserve">," John </w:t>
      </w:r>
      <w:r w:rsidRPr="002650B5">
        <w:rPr>
          <w:rStyle w:val="StyleUnderline"/>
          <w:rFonts w:cstheme="majorHAnsi"/>
          <w:highlight w:val="yellow"/>
        </w:rPr>
        <w:t xml:space="preserve">Raines, </w:t>
      </w:r>
      <w:r w:rsidRPr="002650B5">
        <w:rPr>
          <w:rStyle w:val="StyleUnderline"/>
          <w:rFonts w:cstheme="majorHAnsi"/>
        </w:rPr>
        <w:t xml:space="preserve">head of political risk at IHS Markit, </w:t>
      </w:r>
      <w:r w:rsidRPr="002650B5">
        <w:rPr>
          <w:rStyle w:val="StyleUnderline"/>
          <w:rFonts w:cstheme="majorHAnsi"/>
          <w:highlight w:val="yellow"/>
        </w:rPr>
        <w:t>told</w:t>
      </w:r>
      <w:r w:rsidRPr="002650B5">
        <w:rPr>
          <w:rFonts w:cstheme="majorHAnsi"/>
          <w:sz w:val="14"/>
        </w:rPr>
        <w:t xml:space="preserve"> CNBC. "</w:t>
      </w:r>
      <w:proofErr w:type="gramStart"/>
      <w:r w:rsidRPr="002650B5">
        <w:rPr>
          <w:rFonts w:cstheme="majorHAnsi"/>
          <w:sz w:val="14"/>
        </w:rPr>
        <w:t>So</w:t>
      </w:r>
      <w:proofErr w:type="gramEnd"/>
      <w:r w:rsidRPr="002650B5">
        <w:rPr>
          <w:rFonts w:cstheme="majorHAnsi"/>
          <w:sz w:val="14"/>
        </w:rPr>
        <w:t xml:space="preserve"> </w:t>
      </w:r>
      <w:r w:rsidRPr="002650B5">
        <w:rPr>
          <w:rStyle w:val="StyleUnderline"/>
          <w:rFonts w:cstheme="majorHAnsi"/>
          <w:highlight w:val="yellow"/>
        </w:rPr>
        <w:t>is</w:t>
      </w:r>
      <w:r w:rsidRPr="002650B5">
        <w:rPr>
          <w:rStyle w:val="StyleUnderline"/>
          <w:rFonts w:cstheme="majorHAnsi"/>
        </w:rPr>
        <w:t xml:space="preserve"> there </w:t>
      </w:r>
      <w:r w:rsidRPr="002650B5">
        <w:rPr>
          <w:rStyle w:val="StyleUnderline"/>
          <w:rFonts w:cstheme="majorHAnsi"/>
          <w:highlight w:val="yellow"/>
        </w:rPr>
        <w:t>something in those tax returns that could</w:t>
      </w:r>
      <w:r w:rsidRPr="002650B5">
        <w:rPr>
          <w:rStyle w:val="StyleUnderline"/>
          <w:rFonts w:cstheme="majorHAnsi"/>
        </w:rPr>
        <w:t xml:space="preserve"> actually </w:t>
      </w:r>
      <w:r w:rsidRPr="002650B5">
        <w:rPr>
          <w:rStyle w:val="StyleUnderline"/>
          <w:rFonts w:cstheme="majorHAnsi"/>
          <w:highlight w:val="yellow"/>
        </w:rPr>
        <w:t>cause damage</w:t>
      </w:r>
      <w:r w:rsidRPr="002650B5">
        <w:rPr>
          <w:rStyle w:val="StyleUnderline"/>
          <w:rFonts w:cstheme="majorHAnsi"/>
        </w:rPr>
        <w:t xml:space="preserve"> to the president</w:t>
      </w:r>
      <w:r w:rsidRPr="002650B5">
        <w:rPr>
          <w:rStyle w:val="StyleUnderline"/>
          <w:rFonts w:cstheme="majorHAnsi"/>
          <w:highlight w:val="yellow"/>
        </w:rPr>
        <w:t xml:space="preserve">? </w:t>
      </w:r>
      <w:proofErr w:type="gramStart"/>
      <w:r w:rsidRPr="002650B5">
        <w:rPr>
          <w:rStyle w:val="StyleUnderline"/>
          <w:rFonts w:cstheme="majorHAnsi"/>
          <w:highlight w:val="yellow"/>
        </w:rPr>
        <w:t>All of a sudden</w:t>
      </w:r>
      <w:proofErr w:type="gramEnd"/>
      <w:r w:rsidRPr="002650B5">
        <w:rPr>
          <w:rStyle w:val="StyleUnderline"/>
          <w:rFonts w:cstheme="majorHAnsi"/>
        </w:rPr>
        <w:t xml:space="preserve"> </w:t>
      </w:r>
      <w:r w:rsidRPr="002650B5">
        <w:rPr>
          <w:rStyle w:val="StyleUnderline"/>
          <w:rFonts w:cstheme="majorHAnsi"/>
          <w:highlight w:val="yellow"/>
        </w:rPr>
        <w:t xml:space="preserve">he </w:t>
      </w:r>
      <w:r w:rsidRPr="002650B5">
        <w:rPr>
          <w:rStyle w:val="Emphasis"/>
          <w:rFonts w:cstheme="majorHAnsi"/>
          <w:highlight w:val="yellow"/>
        </w:rPr>
        <w:t>feels compelled to</w:t>
      </w:r>
      <w:r w:rsidRPr="002650B5">
        <w:rPr>
          <w:rStyle w:val="Emphasis"/>
          <w:rFonts w:cstheme="majorHAnsi"/>
        </w:rPr>
        <w:t xml:space="preserve"> do something like </w:t>
      </w:r>
      <w:r w:rsidRPr="002650B5">
        <w:rPr>
          <w:rStyle w:val="Emphasis"/>
          <w:rFonts w:cstheme="majorHAnsi"/>
          <w:highlight w:val="yellow"/>
        </w:rPr>
        <w:t>resign</w:t>
      </w:r>
      <w:r w:rsidRPr="002650B5">
        <w:rPr>
          <w:rStyle w:val="StyleUnderline"/>
          <w:rFonts w:cstheme="majorHAnsi"/>
          <w:highlight w:val="yellow"/>
        </w:rPr>
        <w:t>."</w:t>
      </w:r>
      <w:r w:rsidRPr="002650B5">
        <w:rPr>
          <w:rFonts w:cstheme="majorHAnsi"/>
          <w:sz w:val="14"/>
        </w:rPr>
        <w:t xml:space="preserve"> </w:t>
      </w:r>
      <w:r w:rsidRPr="002650B5">
        <w:rPr>
          <w:rStyle w:val="StyleUnderline"/>
          <w:rFonts w:cstheme="majorHAnsi"/>
        </w:rPr>
        <w:t>If the Democrats gained a majority in Congress</w:t>
      </w:r>
      <w:r w:rsidRPr="002650B5">
        <w:rPr>
          <w:rFonts w:cstheme="majorHAnsi"/>
          <w:sz w:val="14"/>
        </w:rPr>
        <w:t xml:space="preserve">, </w:t>
      </w:r>
      <w:r w:rsidRPr="002650B5">
        <w:rPr>
          <w:rStyle w:val="StyleUnderline"/>
          <w:rFonts w:cstheme="majorHAnsi"/>
        </w:rPr>
        <w:t xml:space="preserve">they could take </w:t>
      </w:r>
      <w:r w:rsidRPr="002650B5">
        <w:rPr>
          <w:rStyle w:val="StyleUnderline"/>
          <w:rFonts w:cstheme="majorHAnsi"/>
          <w:highlight w:val="yellow"/>
        </w:rPr>
        <w:t>control of</w:t>
      </w:r>
      <w:r w:rsidRPr="002650B5">
        <w:rPr>
          <w:rStyle w:val="StyleUnderline"/>
          <w:rFonts w:cstheme="majorHAnsi"/>
        </w:rPr>
        <w:t xml:space="preserve"> certain Congressional </w:t>
      </w:r>
      <w:r w:rsidRPr="002650B5">
        <w:rPr>
          <w:rStyle w:val="StyleUnderline"/>
          <w:rFonts w:cstheme="majorHAnsi"/>
          <w:highlight w:val="yellow"/>
        </w:rPr>
        <w:t>committees</w:t>
      </w:r>
      <w:r w:rsidRPr="002650B5">
        <w:rPr>
          <w:rStyle w:val="StyleUnderline"/>
          <w:rFonts w:cstheme="majorHAnsi"/>
        </w:rPr>
        <w:t xml:space="preserve">. Some of these committees </w:t>
      </w:r>
      <w:r w:rsidRPr="002650B5">
        <w:rPr>
          <w:rStyle w:val="StyleUnderline"/>
          <w:rFonts w:cstheme="majorHAnsi"/>
          <w:highlight w:val="yellow"/>
        </w:rPr>
        <w:t>have</w:t>
      </w:r>
      <w:r w:rsidRPr="002650B5">
        <w:rPr>
          <w:rStyle w:val="StyleUnderline"/>
          <w:rFonts w:cstheme="majorHAnsi"/>
        </w:rPr>
        <w:t xml:space="preserve"> the </w:t>
      </w:r>
      <w:r w:rsidRPr="002650B5">
        <w:rPr>
          <w:rStyle w:val="StyleUnderline"/>
          <w:rFonts w:cstheme="majorHAnsi"/>
          <w:highlight w:val="yellow"/>
        </w:rPr>
        <w:t xml:space="preserve">power to request </w:t>
      </w:r>
      <w:r w:rsidRPr="002650B5">
        <w:rPr>
          <w:rStyle w:val="StyleUnderline"/>
          <w:rFonts w:cstheme="majorHAnsi"/>
        </w:rPr>
        <w:t xml:space="preserve">anyone's tax </w:t>
      </w:r>
      <w:r w:rsidRPr="002650B5">
        <w:rPr>
          <w:rStyle w:val="StyleUnderline"/>
          <w:rFonts w:cstheme="majorHAnsi"/>
          <w:highlight w:val="yellow"/>
        </w:rPr>
        <w:t>returns</w:t>
      </w:r>
      <w:r w:rsidRPr="002650B5">
        <w:rPr>
          <w:rStyle w:val="StyleUnderline"/>
          <w:rFonts w:cstheme="majorHAnsi"/>
        </w:rPr>
        <w:t xml:space="preserve">, including those belonging to the president. These committees could then share the returns with other members of the committee </w:t>
      </w:r>
      <w:r w:rsidRPr="002650B5">
        <w:rPr>
          <w:rStyle w:val="StyleUnderline"/>
          <w:rFonts w:cstheme="majorHAnsi"/>
          <w:highlight w:val="yellow"/>
        </w:rPr>
        <w:t xml:space="preserve">or make </w:t>
      </w:r>
      <w:r w:rsidRPr="002650B5">
        <w:rPr>
          <w:rStyle w:val="StyleUnderline"/>
          <w:rFonts w:cstheme="majorHAnsi"/>
        </w:rPr>
        <w:t xml:space="preserve">them </w:t>
      </w:r>
      <w:r w:rsidRPr="002650B5">
        <w:rPr>
          <w:rStyle w:val="StyleUnderline"/>
          <w:rFonts w:cstheme="majorHAnsi"/>
          <w:highlight w:val="yellow"/>
        </w:rPr>
        <w:t>public</w:t>
      </w:r>
      <w:r w:rsidRPr="002650B5">
        <w:rPr>
          <w:rFonts w:cstheme="majorHAnsi"/>
          <w:sz w:val="14"/>
        </w:rPr>
        <w:t xml:space="preserve">. </w:t>
      </w:r>
      <w:r w:rsidRPr="002650B5">
        <w:rPr>
          <w:rStyle w:val="StyleUnderline"/>
          <w:rFonts w:cstheme="majorHAnsi"/>
        </w:rPr>
        <w:t>The president's tax returns have been a hot button political issue since the election campaign</w:t>
      </w:r>
      <w:r w:rsidRPr="002650B5">
        <w:rPr>
          <w:rFonts w:cstheme="majorHAnsi"/>
          <w:sz w:val="14"/>
        </w:rPr>
        <w:t xml:space="preserve">, when Trump became the first major presidential candidate since the 1970s not to release his tax returns. The president claimed he could not release them because he was under audit by the IRS. Raines says there would have to be a major issue within the tax returns for the majority of the Republican Party to turn against him. "At this point, 80 to 85 percent of Republicans are still with this president. Republican congressmen, whether it be senators or house members, it's going to be very difficult for them to make that (decision on impeachment) unless there's some real smoking gun there." Raines added that the actual prospects of impeachment remain quite low at this point. Last week, U.K. betting firm Paddy Power cut odds on Trump to resign from office, after Tony Schwartz, the ghost-writer behind the president's memoir 'Art of the Deal', told CNN he predicts Trump will quit the job in months. He also said on Twitter that he would be "amazed" if the president lasts until the end of the year. Bookmaker Paddy Power said </w:t>
      </w:r>
      <w:r w:rsidRPr="002650B5">
        <w:rPr>
          <w:rStyle w:val="Emphasis"/>
          <w:rFonts w:cstheme="majorHAnsi"/>
        </w:rPr>
        <w:t>large amounts</w:t>
      </w:r>
      <w:r w:rsidRPr="002650B5">
        <w:rPr>
          <w:rStyle w:val="StyleUnderline"/>
          <w:rFonts w:cstheme="majorHAnsi"/>
        </w:rPr>
        <w:t xml:space="preserve"> of money was being bet on odds of 6/4 that Trump will resign, forcing the company to cut the odds to </w:t>
      </w:r>
      <w:r w:rsidRPr="002650B5">
        <w:rPr>
          <w:rStyle w:val="Emphasis"/>
          <w:rFonts w:cstheme="majorHAnsi"/>
        </w:rPr>
        <w:t>even money</w:t>
      </w:r>
      <w:r w:rsidRPr="002650B5">
        <w:rPr>
          <w:rFonts w:cstheme="majorHAnsi"/>
          <w:sz w:val="14"/>
        </w:rPr>
        <w:t xml:space="preserve"> (where the profit on the bet will be the same as the amount staked). "Tony </w:t>
      </w:r>
      <w:r w:rsidRPr="002650B5">
        <w:rPr>
          <w:rStyle w:val="StyleUnderline"/>
          <w:rFonts w:cstheme="majorHAnsi"/>
        </w:rPr>
        <w:t>Schwartz spent 18 months with Trump</w:t>
      </w:r>
      <w:r w:rsidRPr="002650B5">
        <w:rPr>
          <w:rFonts w:cstheme="majorHAnsi"/>
          <w:sz w:val="14"/>
        </w:rPr>
        <w:t xml:space="preserve"> when </w:t>
      </w:r>
      <w:r w:rsidRPr="002650B5">
        <w:rPr>
          <w:rStyle w:val="StyleUnderline"/>
          <w:rFonts w:cstheme="majorHAnsi"/>
        </w:rPr>
        <w:t>helping ghost-write his memoir</w:t>
      </w:r>
      <w:r w:rsidRPr="002650B5">
        <w:rPr>
          <w:rFonts w:cstheme="majorHAnsi"/>
          <w:sz w:val="14"/>
        </w:rPr>
        <w:t xml:space="preserve"> and while that must have been totally unbearable</w:t>
      </w:r>
      <w:r w:rsidR="00FC57CE">
        <w:rPr>
          <w:rFonts w:cstheme="majorHAnsi"/>
          <w:sz w:val="14"/>
        </w:rPr>
        <w:t>---</w:t>
      </w:r>
      <w:r w:rsidRPr="002650B5">
        <w:rPr>
          <w:rFonts w:cstheme="majorHAnsi"/>
          <w:sz w:val="14"/>
        </w:rPr>
        <w:t xml:space="preserve">it also means </w:t>
      </w:r>
      <w:r w:rsidRPr="002650B5">
        <w:rPr>
          <w:rStyle w:val="StyleUnderline"/>
          <w:rFonts w:cstheme="majorHAnsi"/>
        </w:rPr>
        <w:t xml:space="preserve">he </w:t>
      </w:r>
      <w:r w:rsidRPr="002650B5">
        <w:rPr>
          <w:rStyle w:val="Emphasis"/>
          <w:rFonts w:cstheme="majorHAnsi"/>
        </w:rPr>
        <w:t>knows The Donald pretty well</w:t>
      </w:r>
      <w:r w:rsidRPr="002650B5">
        <w:rPr>
          <w:rFonts w:cstheme="majorHAnsi"/>
          <w:sz w:val="14"/>
        </w:rPr>
        <w:t xml:space="preserve">," Paddy Power said in a press release on Friday. "After an awful week for the president that has seen other issues like North Korea pushed into the shadows it's no surprise punters are latching onto the fact </w:t>
      </w:r>
      <w:r w:rsidRPr="002650B5">
        <w:rPr>
          <w:rStyle w:val="StyleUnderline"/>
          <w:rFonts w:cstheme="majorHAnsi"/>
          <w:highlight w:val="yellow"/>
        </w:rPr>
        <w:t xml:space="preserve">Trump might </w:t>
      </w:r>
      <w:r w:rsidRPr="002650B5">
        <w:rPr>
          <w:rStyle w:val="Emphasis"/>
          <w:rFonts w:cstheme="majorHAnsi"/>
          <w:highlight w:val="yellow"/>
        </w:rPr>
        <w:t>call it a day</w:t>
      </w:r>
      <w:r w:rsidRPr="002650B5">
        <w:rPr>
          <w:rFonts w:cstheme="majorHAnsi"/>
          <w:sz w:val="14"/>
        </w:rPr>
        <w:t>."</w:t>
      </w:r>
    </w:p>
    <w:p w14:paraId="699D6D08" w14:textId="77777777" w:rsidR="005514F3" w:rsidRPr="002650B5" w:rsidRDefault="005514F3" w:rsidP="002D6677"/>
    <w:bookmarkEnd w:id="2"/>
    <w:p w14:paraId="576CB135" w14:textId="77777777" w:rsidR="005514F3" w:rsidRPr="002650B5" w:rsidRDefault="005514F3" w:rsidP="005514F3">
      <w:pPr>
        <w:pStyle w:val="Heading4"/>
        <w:rPr>
          <w:rFonts w:cstheme="majorHAnsi"/>
        </w:rPr>
      </w:pPr>
      <w:r w:rsidRPr="002650B5">
        <w:rPr>
          <w:rFonts w:cstheme="majorHAnsi"/>
        </w:rPr>
        <w:t>Trump will resign even if it doesn’t pass</w:t>
      </w:r>
      <w:r>
        <w:rPr>
          <w:rFonts w:cstheme="majorHAnsi"/>
        </w:rPr>
        <w:t>---</w:t>
      </w:r>
      <w:r w:rsidRPr="002650B5">
        <w:rPr>
          <w:rFonts w:cstheme="majorHAnsi"/>
        </w:rPr>
        <w:t>Nixon proves.</w:t>
      </w:r>
    </w:p>
    <w:p w14:paraId="7FD72E45" w14:textId="0AF7F81C" w:rsidR="005514F3" w:rsidRPr="002650B5" w:rsidRDefault="005514F3" w:rsidP="005514F3">
      <w:pPr>
        <w:rPr>
          <w:rFonts w:cstheme="majorHAnsi"/>
        </w:rPr>
      </w:pPr>
      <w:proofErr w:type="spellStart"/>
      <w:r w:rsidRPr="002650B5">
        <w:rPr>
          <w:rFonts w:cstheme="majorHAnsi"/>
          <w:b/>
        </w:rPr>
        <w:t>Cesca</w:t>
      </w:r>
      <w:proofErr w:type="spellEnd"/>
      <w:r w:rsidRPr="002650B5">
        <w:rPr>
          <w:rFonts w:cstheme="majorHAnsi"/>
          <w:b/>
        </w:rPr>
        <w:t xml:space="preserve"> 17</w:t>
      </w:r>
      <w:r w:rsidR="00FC57CE">
        <w:rPr>
          <w:rFonts w:cstheme="majorHAnsi"/>
        </w:rPr>
        <w:t>---</w:t>
      </w:r>
      <w:r w:rsidRPr="002650B5">
        <w:rPr>
          <w:rFonts w:cstheme="majorHAnsi"/>
        </w:rPr>
        <w:t>(Bob, “Forget impeachment, Donald Trump can be driven from office but probably not that way,” January 31, 2017, Salon. http://www.salon.com/2017/01/31/forget-impeachment-donald-trump-can-be-driven-from-office-but-probably-not-that-way/</w:t>
      </w:r>
    </w:p>
    <w:p w14:paraId="7D16FC1B" w14:textId="77777777" w:rsidR="005514F3" w:rsidRPr="002650B5" w:rsidRDefault="005514F3" w:rsidP="005514F3">
      <w:pPr>
        <w:rPr>
          <w:rStyle w:val="StyleUnderline"/>
          <w:rFonts w:cstheme="majorHAnsi"/>
        </w:rPr>
      </w:pPr>
      <w:r w:rsidRPr="002D6677">
        <w:rPr>
          <w:rFonts w:cstheme="majorHAnsi"/>
          <w:sz w:val="16"/>
        </w:rPr>
        <w:t xml:space="preserve">Is there another way? Can Trump be removed from office without an impeachment and conviction? Possibly. If you recall your history, president Richard </w:t>
      </w:r>
      <w:r w:rsidRPr="002650B5">
        <w:rPr>
          <w:rStyle w:val="StyleUnderline"/>
          <w:rFonts w:cstheme="majorHAnsi"/>
        </w:rPr>
        <w:t xml:space="preserve">Nixon was in the process of being impeached </w:t>
      </w:r>
      <w:proofErr w:type="gramStart"/>
      <w:r w:rsidRPr="002650B5">
        <w:rPr>
          <w:rStyle w:val="StyleUnderline"/>
          <w:rFonts w:cstheme="majorHAnsi"/>
        </w:rPr>
        <w:t>as a consequence of</w:t>
      </w:r>
      <w:proofErr w:type="gramEnd"/>
      <w:r w:rsidRPr="002650B5">
        <w:rPr>
          <w:rStyle w:val="StyleUnderline"/>
          <w:rFonts w:cstheme="majorHAnsi"/>
        </w:rPr>
        <w:t xml:space="preserve"> the Watergate revelations, but that process never reached the House floor for a vote. </w:t>
      </w:r>
      <w:r w:rsidRPr="002650B5">
        <w:rPr>
          <w:rStyle w:val="StyleUnderline"/>
          <w:rFonts w:cstheme="majorHAnsi"/>
          <w:highlight w:val="yellow"/>
        </w:rPr>
        <w:t>It was ultimately the GOP e</w:t>
      </w:r>
      <w:r w:rsidRPr="002650B5">
        <w:rPr>
          <w:rStyle w:val="StyleUnderline"/>
          <w:rFonts w:cstheme="majorHAnsi"/>
        </w:rPr>
        <w:t>stablishment</w:t>
      </w:r>
      <w:r w:rsidRPr="002D6677">
        <w:rPr>
          <w:rFonts w:cstheme="majorHAnsi"/>
          <w:sz w:val="16"/>
        </w:rPr>
        <w:t xml:space="preserve">, led by senator Barry Goldwater, </w:t>
      </w:r>
      <w:r w:rsidRPr="002650B5">
        <w:rPr>
          <w:rStyle w:val="StyleUnderline"/>
          <w:rFonts w:cstheme="majorHAnsi"/>
          <w:highlight w:val="yellow"/>
        </w:rPr>
        <w:t>who approached Nixon and</w:t>
      </w:r>
      <w:r w:rsidRPr="002650B5">
        <w:rPr>
          <w:rStyle w:val="StyleUnderline"/>
          <w:rFonts w:cstheme="majorHAnsi"/>
        </w:rPr>
        <w:t xml:space="preserve"> </w:t>
      </w:r>
      <w:r w:rsidRPr="002650B5">
        <w:rPr>
          <w:rStyle w:val="StyleUnderline"/>
          <w:rFonts w:cstheme="majorHAnsi"/>
          <w:highlight w:val="yellow"/>
        </w:rPr>
        <w:t>asked him to step down</w:t>
      </w:r>
      <w:r w:rsidRPr="002650B5">
        <w:rPr>
          <w:rStyle w:val="StyleUnderline"/>
          <w:rFonts w:cstheme="majorHAnsi"/>
        </w:rPr>
        <w:t xml:space="preserve"> for the good of the nation.</w:t>
      </w:r>
    </w:p>
    <w:p w14:paraId="75D29F80" w14:textId="77777777" w:rsidR="005514F3" w:rsidRPr="002650B5" w:rsidRDefault="005514F3" w:rsidP="005514F3">
      <w:pPr>
        <w:rPr>
          <w:rStyle w:val="StyleUnderline"/>
          <w:rFonts w:cstheme="majorHAnsi"/>
        </w:rPr>
      </w:pPr>
      <w:r w:rsidRPr="002650B5">
        <w:rPr>
          <w:rStyle w:val="Emphasis"/>
          <w:rFonts w:cstheme="majorHAnsi"/>
          <w:highlight w:val="yellow"/>
        </w:rPr>
        <w:t>The odds of this occurring with Trump seem high</w:t>
      </w:r>
      <w:r w:rsidRPr="002650B5">
        <w:rPr>
          <w:rStyle w:val="StyleUnderline"/>
          <w:rFonts w:cstheme="majorHAnsi"/>
          <w:highlight w:val="yellow"/>
        </w:rPr>
        <w:t>.</w:t>
      </w:r>
      <w:r w:rsidRPr="002D6677">
        <w:rPr>
          <w:rFonts w:cstheme="majorHAnsi"/>
          <w:sz w:val="16"/>
        </w:rPr>
        <w:t xml:space="preserve"> Pre-inauguration catastrophes aside, Trump’s entire first week in office was largely about his deranged obsessions and vendettas. Not more than several days in, for example, Trump held a closed-door meeting with congressional leadership and reportedly wasted much of that time ranting about his crowd sizes and a kooky Alex Jones conspiracy theory about voter fraud. That’s only one of many harrowing stories of Trump’s disturbing behavior inside the White House. Suffice it to say, </w:t>
      </w:r>
      <w:r w:rsidRPr="002650B5">
        <w:rPr>
          <w:rStyle w:val="StyleUnderline"/>
          <w:rFonts w:cstheme="majorHAnsi"/>
        </w:rPr>
        <w:t xml:space="preserve">members of the congressional leadership </w:t>
      </w:r>
      <w:proofErr w:type="gramStart"/>
      <w:r w:rsidRPr="002650B5">
        <w:rPr>
          <w:rStyle w:val="StyleUnderline"/>
          <w:rFonts w:cstheme="majorHAnsi"/>
        </w:rPr>
        <w:t>have to</w:t>
      </w:r>
      <w:proofErr w:type="gramEnd"/>
      <w:r w:rsidRPr="002650B5">
        <w:rPr>
          <w:rStyle w:val="StyleUnderline"/>
          <w:rFonts w:cstheme="majorHAnsi"/>
        </w:rPr>
        <w:t xml:space="preserve"> know about this. They’re witnessing it </w:t>
      </w:r>
      <w:proofErr w:type="spellStart"/>
      <w:r w:rsidRPr="002650B5">
        <w:rPr>
          <w:rStyle w:val="StyleUnderline"/>
          <w:rFonts w:cstheme="majorHAnsi"/>
        </w:rPr>
        <w:t>first hand</w:t>
      </w:r>
      <w:proofErr w:type="spellEnd"/>
      <w:r w:rsidRPr="002650B5">
        <w:rPr>
          <w:rStyle w:val="StyleUnderline"/>
          <w:rFonts w:cstheme="majorHAnsi"/>
        </w:rPr>
        <w:t>.</w:t>
      </w:r>
    </w:p>
    <w:p w14:paraId="2C3DEFE8" w14:textId="77777777" w:rsidR="005514F3" w:rsidRPr="002650B5" w:rsidRDefault="005514F3" w:rsidP="005514F3">
      <w:pPr>
        <w:rPr>
          <w:rStyle w:val="StyleUnderline"/>
          <w:rFonts w:cstheme="majorHAnsi"/>
        </w:rPr>
      </w:pPr>
      <w:r w:rsidRPr="002D6677">
        <w:rPr>
          <w:rFonts w:cstheme="majorHAnsi"/>
          <w:sz w:val="16"/>
        </w:rPr>
        <w:t xml:space="preserve">Can he descend further into madness? Sure. He’s a weak, insecure and blindingly delusional man who can’t stop relitigating trivialities like his crowd (or hand) sizes. </w:t>
      </w:r>
      <w:r w:rsidRPr="002650B5">
        <w:rPr>
          <w:rStyle w:val="StyleUnderline"/>
          <w:rFonts w:cstheme="majorHAnsi"/>
        </w:rPr>
        <w:t xml:space="preserve">There’s a very real possibility that </w:t>
      </w:r>
      <w:r w:rsidRPr="002650B5">
        <w:rPr>
          <w:rStyle w:val="StyleUnderline"/>
          <w:rFonts w:cstheme="majorHAnsi"/>
          <w:highlight w:val="yellow"/>
        </w:rPr>
        <w:t>as his presidency grows</w:t>
      </w:r>
      <w:r w:rsidRPr="002650B5">
        <w:rPr>
          <w:rStyle w:val="StyleUnderline"/>
          <w:rFonts w:cstheme="majorHAnsi"/>
        </w:rPr>
        <w:t xml:space="preserve"> increasingly </w:t>
      </w:r>
      <w:r w:rsidRPr="002650B5">
        <w:rPr>
          <w:rStyle w:val="StyleUnderline"/>
          <w:rFonts w:cstheme="majorHAnsi"/>
          <w:highlight w:val="yellow"/>
        </w:rPr>
        <w:t>embattled, he’ll become</w:t>
      </w:r>
      <w:r w:rsidRPr="002650B5">
        <w:rPr>
          <w:rStyle w:val="StyleUnderline"/>
          <w:rFonts w:cstheme="majorHAnsi"/>
        </w:rPr>
        <w:t xml:space="preserve"> more </w:t>
      </w:r>
      <w:r w:rsidRPr="002650B5">
        <w:rPr>
          <w:rStyle w:val="StyleUnderline"/>
          <w:rFonts w:cstheme="majorHAnsi"/>
          <w:highlight w:val="yellow"/>
        </w:rPr>
        <w:t>isolated</w:t>
      </w:r>
      <w:r w:rsidRPr="002650B5">
        <w:rPr>
          <w:rStyle w:val="StyleUnderline"/>
          <w:rFonts w:cstheme="majorHAnsi"/>
        </w:rPr>
        <w:t xml:space="preserve"> and secluded</w:t>
      </w:r>
      <w:r w:rsidRPr="002D6677">
        <w:rPr>
          <w:rFonts w:cstheme="majorHAnsi"/>
          <w:sz w:val="16"/>
        </w:rPr>
        <w:t xml:space="preserve">, perhaps locking himself inside a random safe space somewhere in the White House, trapped in a Mobius loop of obsessions and delusions, poring over cable news while photographs of the inaugural crowds and protest marches litter the floor </w:t>
      </w:r>
      <w:r w:rsidRPr="002D6677">
        <w:rPr>
          <w:rFonts w:cstheme="majorHAnsi"/>
          <w:sz w:val="16"/>
        </w:rPr>
        <w:lastRenderedPageBreak/>
        <w:t xml:space="preserve">— and his Sharpie marker scribblings all around. Basically, this would be Howard Hughes at his worst. Knowing Trump’s behavior so far, coupled with the reality that he doesn’t seem mentally or physically prepared for the stress and rigors of the presidency, </w:t>
      </w:r>
      <w:r w:rsidRPr="002650B5">
        <w:rPr>
          <w:rStyle w:val="StyleUnderline"/>
          <w:rFonts w:cstheme="majorHAnsi"/>
        </w:rPr>
        <w:t xml:space="preserve">some version of </w:t>
      </w:r>
      <w:r w:rsidRPr="002650B5">
        <w:rPr>
          <w:rStyle w:val="StyleUnderline"/>
          <w:rFonts w:cstheme="majorHAnsi"/>
          <w:highlight w:val="yellow"/>
        </w:rPr>
        <w:t>the Nixonian endgame seems plausible</w:t>
      </w:r>
      <w:r w:rsidRPr="002650B5">
        <w:rPr>
          <w:rStyle w:val="StyleUnderline"/>
          <w:rFonts w:cstheme="majorHAnsi"/>
        </w:rPr>
        <w:t>.</w:t>
      </w:r>
    </w:p>
    <w:p w14:paraId="5F295B3D" w14:textId="77777777" w:rsidR="005514F3" w:rsidRPr="002D6677" w:rsidRDefault="005514F3" w:rsidP="005514F3">
      <w:pPr>
        <w:rPr>
          <w:rFonts w:cstheme="majorHAnsi"/>
          <w:sz w:val="16"/>
        </w:rPr>
      </w:pPr>
      <w:r w:rsidRPr="002D6677">
        <w:rPr>
          <w:rFonts w:cstheme="majorHAnsi"/>
          <w:sz w:val="16"/>
        </w:rPr>
        <w:t xml:space="preserve">Finally, the other factor here is the condition of the economy. If there’s a recession or a sudden uptick in the unemployment figures, Trump will likely accuse the numbers of being “fake news.” But </w:t>
      </w:r>
      <w:r w:rsidRPr="002650B5">
        <w:rPr>
          <w:rStyle w:val="StyleUnderline"/>
          <w:rFonts w:cstheme="majorHAnsi"/>
          <w:highlight w:val="yellow"/>
        </w:rPr>
        <w:t>Americans may be less patient with this unlikable</w:t>
      </w:r>
      <w:r w:rsidRPr="002650B5">
        <w:rPr>
          <w:rStyle w:val="StyleUnderline"/>
          <w:rFonts w:cstheme="majorHAnsi"/>
        </w:rPr>
        <w:t xml:space="preserve">, garish </w:t>
      </w:r>
      <w:r w:rsidRPr="002650B5">
        <w:rPr>
          <w:rStyle w:val="StyleUnderline"/>
          <w:rFonts w:cstheme="majorHAnsi"/>
          <w:highlight w:val="yellow"/>
        </w:rPr>
        <w:t>cartoon character</w:t>
      </w:r>
      <w:r w:rsidRPr="002650B5">
        <w:rPr>
          <w:rStyle w:val="StyleUnderline"/>
          <w:rFonts w:cstheme="majorHAnsi"/>
        </w:rPr>
        <w:t xml:space="preserve"> whose central campaign promises aren’t panning out. </w:t>
      </w:r>
      <w:r w:rsidRPr="002D6677">
        <w:rPr>
          <w:rFonts w:cstheme="majorHAnsi"/>
          <w:sz w:val="16"/>
        </w:rPr>
        <w:t>Don’t forget: He repeatedly declared himself to be “the greatest jobs president God ever created.”</w:t>
      </w:r>
    </w:p>
    <w:p w14:paraId="509E29B2" w14:textId="77777777" w:rsidR="005514F3" w:rsidRPr="002650B5" w:rsidRDefault="005514F3" w:rsidP="005514F3">
      <w:pPr>
        <w:rPr>
          <w:rStyle w:val="StyleUnderline"/>
          <w:rFonts w:cstheme="majorHAnsi"/>
        </w:rPr>
      </w:pPr>
      <w:r w:rsidRPr="002650B5">
        <w:rPr>
          <w:rStyle w:val="StyleUnderline"/>
          <w:rFonts w:cstheme="majorHAnsi"/>
        </w:rPr>
        <w:t>If there's anything shy of that, we’ll see moderate and independent Trump voters jumping ship</w:t>
      </w:r>
      <w:r w:rsidRPr="002D6677">
        <w:rPr>
          <w:rFonts w:cstheme="majorHAnsi"/>
          <w:sz w:val="16"/>
        </w:rPr>
        <w:t xml:space="preserve">, leaving only the dregs and the hotheads to flack for Trump on Fox News. Conversely, however, we shouldn’t ignore the possibility of a military conflict or, heaven forbid, a major terrorist attack. Both are nightmare scenarios, to be sure — as we know the lives at stake. Politically speaking, </w:t>
      </w:r>
      <w:r w:rsidRPr="002650B5">
        <w:rPr>
          <w:rStyle w:val="StyleUnderline"/>
          <w:rFonts w:cstheme="majorHAnsi"/>
        </w:rPr>
        <w:t>there’s the distinct possibility of a suddenly very popular Donald Trump sitting in the Oval Office with virtual carte blanche from a scared population. Sleep tight.</w:t>
      </w:r>
    </w:p>
    <w:p w14:paraId="5EB27923" w14:textId="2C4E1D19" w:rsidR="005514F3" w:rsidRDefault="005514F3" w:rsidP="005514F3">
      <w:pPr>
        <w:rPr>
          <w:rFonts w:cstheme="majorHAnsi"/>
          <w:sz w:val="16"/>
        </w:rPr>
      </w:pPr>
      <w:r w:rsidRPr="002D6677">
        <w:rPr>
          <w:rFonts w:cstheme="majorHAnsi"/>
          <w:sz w:val="16"/>
        </w:rPr>
        <w:t xml:space="preserve">This is all to suggest that, </w:t>
      </w:r>
      <w:r w:rsidRPr="002650B5">
        <w:rPr>
          <w:rStyle w:val="StyleUnderline"/>
          <w:rFonts w:cstheme="majorHAnsi"/>
        </w:rPr>
        <w:t xml:space="preserve">yes, </w:t>
      </w:r>
      <w:r w:rsidRPr="002650B5">
        <w:rPr>
          <w:rStyle w:val="StyleUnderline"/>
          <w:rFonts w:cstheme="majorHAnsi"/>
          <w:highlight w:val="yellow"/>
        </w:rPr>
        <w:t>Trump can be driven from office</w:t>
      </w:r>
      <w:r w:rsidRPr="002650B5">
        <w:rPr>
          <w:rStyle w:val="StyleUnderline"/>
          <w:rFonts w:cstheme="majorHAnsi"/>
        </w:rPr>
        <w:t xml:space="preserve"> prematurely. </w:t>
      </w:r>
      <w:r w:rsidRPr="002650B5">
        <w:rPr>
          <w:rStyle w:val="StyleUnderline"/>
          <w:rFonts w:cstheme="majorHAnsi"/>
          <w:highlight w:val="yellow"/>
        </w:rPr>
        <w:t>He’s his own worst enemy</w:t>
      </w:r>
      <w:r w:rsidRPr="002650B5">
        <w:rPr>
          <w:rStyle w:val="StyleUnderline"/>
          <w:rFonts w:cstheme="majorHAnsi"/>
        </w:rPr>
        <w:t xml:space="preserve"> and he continues to inadvertently reveal himself as mentally unfit to fulfill the duties of the presidency</w:t>
      </w:r>
      <w:r w:rsidRPr="002D6677">
        <w:rPr>
          <w:rFonts w:cstheme="majorHAnsi"/>
          <w:sz w:val="16"/>
        </w:rPr>
        <w:t>. But hoping against hope for a legislative vote to get him out is a red herring.</w:t>
      </w:r>
    </w:p>
    <w:p w14:paraId="4BBF06CC" w14:textId="77777777" w:rsidR="002D6677" w:rsidRPr="002D6677" w:rsidRDefault="002D6677" w:rsidP="002D6677"/>
    <w:p w14:paraId="383AF70B" w14:textId="77777777" w:rsidR="005514F3" w:rsidRDefault="005514F3" w:rsidP="005514F3">
      <w:pPr>
        <w:pStyle w:val="Heading2"/>
      </w:pPr>
      <w:r>
        <w:t xml:space="preserve">Impacts </w:t>
      </w:r>
    </w:p>
    <w:p w14:paraId="4924324B" w14:textId="77777777" w:rsidR="005514F3" w:rsidRDefault="005514F3" w:rsidP="005514F3">
      <w:pPr>
        <w:pStyle w:val="Heading3"/>
      </w:pPr>
      <w:r>
        <w:t>Nuclear Confrontation---2NC</w:t>
      </w:r>
    </w:p>
    <w:p w14:paraId="0CAA4429" w14:textId="77777777" w:rsidR="005514F3" w:rsidRPr="00FE7796" w:rsidRDefault="005514F3" w:rsidP="005514F3">
      <w:pPr>
        <w:pStyle w:val="Heading4"/>
      </w:pPr>
      <w:r>
        <w:t xml:space="preserve">Trump’s response to inevitable crises is overwhelming military force that risks turning any conflict into a nuclear standoff---North Korea, China, the Baltic and Middle East could result in nuclear war---that’s </w:t>
      </w:r>
      <w:proofErr w:type="spellStart"/>
      <w:r>
        <w:t>Klare</w:t>
      </w:r>
      <w:proofErr w:type="spellEnd"/>
    </w:p>
    <w:p w14:paraId="7B05955C" w14:textId="77777777" w:rsidR="005514F3" w:rsidRPr="00FE7796" w:rsidRDefault="005514F3" w:rsidP="005514F3"/>
    <w:p w14:paraId="203FDAAB" w14:textId="77777777" w:rsidR="005514F3" w:rsidRDefault="005514F3" w:rsidP="005514F3">
      <w:pPr>
        <w:pStyle w:val="Heading4"/>
      </w:pPr>
      <w:r>
        <w:t>Trump’s entire military strategy depends on using nukes</w:t>
      </w:r>
    </w:p>
    <w:p w14:paraId="4CB4897E" w14:textId="77777777" w:rsidR="005514F3" w:rsidRDefault="005514F3" w:rsidP="005514F3">
      <w:r>
        <w:t xml:space="preserve">Lynn </w:t>
      </w:r>
      <w:proofErr w:type="spellStart"/>
      <w:r w:rsidRPr="0082168E">
        <w:rPr>
          <w:rStyle w:val="Style13ptBold"/>
        </w:rPr>
        <w:t>Rusten</w:t>
      </w:r>
      <w:proofErr w:type="spellEnd"/>
      <w:r w:rsidRPr="0082168E">
        <w:rPr>
          <w:rStyle w:val="Style13ptBold"/>
        </w:rPr>
        <w:t xml:space="preserve"> 18</w:t>
      </w:r>
      <w:r>
        <w:t>, senior adviser at the Nuclear Threat Initiative, former senior director for arms control and nonproliferation on the White House National Security Council, former chief of staff for the Bureau of International Security and Nonproliferation and senior advisor in the Bureau of Arms Control, M.S. in National Security Strategy from the National War College, March 2018, “The Trump Administration’s ‘Wrong Track’ Nuclear Policies,” https://www.armscontrol.org/act/2018-03/features/trump-administrations-wrong-track-nuclear-policies#bio</w:t>
      </w:r>
    </w:p>
    <w:p w14:paraId="450B8987" w14:textId="77777777" w:rsidR="005514F3" w:rsidRPr="00FF7493" w:rsidRDefault="005514F3" w:rsidP="005514F3">
      <w:pPr>
        <w:rPr>
          <w:sz w:val="16"/>
        </w:rPr>
      </w:pPr>
      <w:r w:rsidRPr="00FF7493">
        <w:rPr>
          <w:sz w:val="16"/>
        </w:rPr>
        <w:t xml:space="preserve">Public opinion pollsters often ask, “Is America moving in the right direction, or is it on the wrong track?” </w:t>
      </w:r>
      <w:r w:rsidRPr="00F902BA">
        <w:rPr>
          <w:rStyle w:val="StyleUnderline"/>
        </w:rPr>
        <w:t xml:space="preserve">When it comes to nuclear policy, </w:t>
      </w:r>
      <w:r w:rsidRPr="00FF7493">
        <w:rPr>
          <w:rStyle w:val="StyleUnderline"/>
          <w:highlight w:val="yellow"/>
        </w:rPr>
        <w:t>the Trump</w:t>
      </w:r>
      <w:r w:rsidRPr="00F902BA">
        <w:rPr>
          <w:rStyle w:val="StyleUnderline"/>
        </w:rPr>
        <w:t xml:space="preserve"> administration’s Nuclear Posture Review (</w:t>
      </w:r>
      <w:r w:rsidRPr="00FF7493">
        <w:rPr>
          <w:rStyle w:val="StyleUnderline"/>
          <w:highlight w:val="yellow"/>
        </w:rPr>
        <w:t>NPR</w:t>
      </w:r>
      <w:r w:rsidRPr="00F902BA">
        <w:rPr>
          <w:rStyle w:val="StyleUnderline"/>
        </w:rPr>
        <w:t xml:space="preserve">) decidedly puts the country on the wrong track in that it fails to lower the risk that </w:t>
      </w:r>
      <w:r w:rsidRPr="00F902BA">
        <w:rPr>
          <w:rStyle w:val="Emphasis"/>
        </w:rPr>
        <w:t>nuclear weapons will be used</w:t>
      </w:r>
      <w:r w:rsidRPr="00FF7493">
        <w:rPr>
          <w:sz w:val="16"/>
        </w:rPr>
        <w:t xml:space="preserve">, </w:t>
      </w:r>
      <w:r w:rsidRPr="00F902BA">
        <w:rPr>
          <w:rStyle w:val="StyleUnderline"/>
        </w:rPr>
        <w:t xml:space="preserve">to increase strategic stability, to reduce the chances of </w:t>
      </w:r>
      <w:r w:rsidRPr="00F902BA">
        <w:rPr>
          <w:rStyle w:val="Emphasis"/>
        </w:rPr>
        <w:t>miscalculation,</w:t>
      </w:r>
      <w:r w:rsidRPr="00FF7493">
        <w:rPr>
          <w:sz w:val="16"/>
        </w:rPr>
        <w:t xml:space="preserve"> </w:t>
      </w:r>
      <w:r w:rsidRPr="00F902BA">
        <w:rPr>
          <w:rStyle w:val="StyleUnderline"/>
        </w:rPr>
        <w:t>and to ensure our national security at reasonable cost</w:t>
      </w:r>
      <w:r w:rsidRPr="00FF7493">
        <w:rPr>
          <w:sz w:val="16"/>
        </w:rPr>
        <w:t>.</w:t>
      </w:r>
    </w:p>
    <w:p w14:paraId="66A7E951" w14:textId="77777777" w:rsidR="005514F3" w:rsidRPr="00FF7493" w:rsidRDefault="005514F3" w:rsidP="005514F3">
      <w:pPr>
        <w:rPr>
          <w:sz w:val="16"/>
        </w:rPr>
      </w:pPr>
      <w:r w:rsidRPr="00FF7493">
        <w:rPr>
          <w:sz w:val="16"/>
        </w:rPr>
        <w:t xml:space="preserve">Further, </w:t>
      </w:r>
      <w:r w:rsidRPr="00F902BA">
        <w:rPr>
          <w:rStyle w:val="StyleUnderline"/>
        </w:rPr>
        <w:t xml:space="preserve">it puts the country on the wrong track to maintain U.S. global leadership on nonproliferation and arms control. It also puts the </w:t>
      </w:r>
      <w:r w:rsidRPr="00F902BA">
        <w:rPr>
          <w:rStyle w:val="Emphasis"/>
        </w:rPr>
        <w:t>U</w:t>
      </w:r>
      <w:r w:rsidRPr="00F902BA">
        <w:rPr>
          <w:rStyle w:val="StyleUnderline"/>
        </w:rPr>
        <w:t xml:space="preserve">nited </w:t>
      </w:r>
      <w:r w:rsidRPr="00F902BA">
        <w:rPr>
          <w:rStyle w:val="Emphasis"/>
        </w:rPr>
        <w:t>S</w:t>
      </w:r>
      <w:r w:rsidRPr="00F902BA">
        <w:rPr>
          <w:rStyle w:val="StyleUnderline"/>
        </w:rPr>
        <w:t>tates on the wrong track by discounting the role of diplomatic and nonmilitary tools in countering nuclear threats</w:t>
      </w:r>
      <w:r w:rsidRPr="00FF7493">
        <w:rPr>
          <w:sz w:val="16"/>
        </w:rPr>
        <w:t xml:space="preserve"> and potential adversaries.</w:t>
      </w:r>
    </w:p>
    <w:p w14:paraId="52AEAA22" w14:textId="77777777" w:rsidR="005514F3" w:rsidRPr="00FF7493" w:rsidRDefault="005514F3" w:rsidP="005514F3">
      <w:pPr>
        <w:rPr>
          <w:sz w:val="16"/>
        </w:rPr>
      </w:pPr>
      <w:r w:rsidRPr="00FF7493">
        <w:rPr>
          <w:sz w:val="16"/>
        </w:rPr>
        <w:t>Increasing Reliance on Nuclear Weapons</w:t>
      </w:r>
    </w:p>
    <w:p w14:paraId="11C1AECD" w14:textId="77777777" w:rsidR="005514F3" w:rsidRPr="00FF7493" w:rsidRDefault="005514F3" w:rsidP="005514F3">
      <w:pPr>
        <w:rPr>
          <w:sz w:val="16"/>
        </w:rPr>
      </w:pPr>
      <w:r w:rsidRPr="00FF7493">
        <w:rPr>
          <w:sz w:val="16"/>
        </w:rPr>
        <w:t xml:space="preserve">Four successive Republican and Democratic administrations since the end of the Cold War had sought to reduce the role and number of nuclear weapons in U.S. national security strategy. </w:t>
      </w:r>
      <w:r w:rsidRPr="00F902BA">
        <w:rPr>
          <w:rStyle w:val="StyleUnderline"/>
        </w:rPr>
        <w:t xml:space="preserve">This NPR </w:t>
      </w:r>
      <w:r w:rsidRPr="00FF7493">
        <w:rPr>
          <w:rStyle w:val="StyleUnderline"/>
          <w:highlight w:val="yellow"/>
        </w:rPr>
        <w:t>makes a dangerous</w:t>
      </w:r>
      <w:r w:rsidRPr="00F902BA">
        <w:rPr>
          <w:rStyle w:val="StyleUnderline"/>
        </w:rPr>
        <w:t xml:space="preserve"> and unjustified </w:t>
      </w:r>
      <w:r w:rsidRPr="00FF7493">
        <w:rPr>
          <w:rStyle w:val="StyleUnderline"/>
          <w:highlight w:val="yellow"/>
        </w:rPr>
        <w:t>U-turn</w:t>
      </w:r>
      <w:r w:rsidRPr="00F902BA">
        <w:rPr>
          <w:rStyle w:val="StyleUnderline"/>
        </w:rPr>
        <w:t xml:space="preserve"> by </w:t>
      </w:r>
      <w:r w:rsidRPr="00FF7493">
        <w:rPr>
          <w:rStyle w:val="Emphasis"/>
          <w:highlight w:val="yellow"/>
        </w:rPr>
        <w:t>expanding the role of nuclear weapons</w:t>
      </w:r>
      <w:r w:rsidRPr="00F902BA">
        <w:rPr>
          <w:rStyle w:val="StyleUnderline"/>
        </w:rPr>
        <w:t xml:space="preserve"> and the purposes for which they could be used, making a case for their enduring contribution to national security, failing to uphold reduced reliance as a desired goal, and elevating the contribution of U.S. forward-based nuclear weapons in Europe to the security of NATO.</w:t>
      </w:r>
    </w:p>
    <w:p w14:paraId="4E5B96C9" w14:textId="77777777" w:rsidR="005514F3" w:rsidRPr="00FF7493" w:rsidRDefault="005514F3" w:rsidP="005514F3">
      <w:pPr>
        <w:rPr>
          <w:sz w:val="16"/>
        </w:rPr>
      </w:pPr>
      <w:r w:rsidRPr="00FF7493">
        <w:rPr>
          <w:sz w:val="16"/>
        </w:rPr>
        <w:t xml:space="preserve">Expanding the role of nuclear weapons. </w:t>
      </w:r>
      <w:r w:rsidRPr="00F902BA">
        <w:rPr>
          <w:rStyle w:val="StyleUnderline"/>
        </w:rPr>
        <w:t>Like the 2010 Obama administration NPR report1</w:t>
      </w:r>
      <w:r w:rsidRPr="00FF7493">
        <w:rPr>
          <w:sz w:val="16"/>
        </w:rPr>
        <w:t xml:space="preserve">, </w:t>
      </w:r>
      <w:r w:rsidRPr="00F902BA">
        <w:rPr>
          <w:rStyle w:val="StyleUnderline"/>
        </w:rPr>
        <w:t xml:space="preserve">this one states that the </w:t>
      </w:r>
      <w:r w:rsidRPr="00F902BA">
        <w:rPr>
          <w:rStyle w:val="Emphasis"/>
        </w:rPr>
        <w:t>U</w:t>
      </w:r>
      <w:r w:rsidRPr="00F902BA">
        <w:rPr>
          <w:rStyle w:val="StyleUnderline"/>
        </w:rPr>
        <w:t xml:space="preserve">nited </w:t>
      </w:r>
      <w:r w:rsidRPr="00F902BA">
        <w:rPr>
          <w:rStyle w:val="Emphasis"/>
        </w:rPr>
        <w:t>S</w:t>
      </w:r>
      <w:r w:rsidRPr="00F902BA">
        <w:rPr>
          <w:rStyle w:val="StyleUnderline"/>
        </w:rPr>
        <w:t>tates would only consider the use of nuclear weapons “in extreme circumstances</w:t>
      </w:r>
      <w:r w:rsidRPr="00FF7493">
        <w:rPr>
          <w:sz w:val="16"/>
        </w:rPr>
        <w:t xml:space="preserve"> to defend the vital interests of the United States, its allies, and partners.”2 </w:t>
      </w:r>
      <w:r w:rsidRPr="00F902BA">
        <w:rPr>
          <w:rStyle w:val="StyleUnderline"/>
        </w:rPr>
        <w:t>It redefines “extreme circumstances,”</w:t>
      </w:r>
      <w:r w:rsidRPr="00FF7493">
        <w:rPr>
          <w:sz w:val="16"/>
        </w:rPr>
        <w:t xml:space="preserve"> however, </w:t>
      </w:r>
      <w:r w:rsidRPr="00F902BA">
        <w:rPr>
          <w:rStyle w:val="StyleUnderline"/>
        </w:rPr>
        <w:t>to include not only nuclear attacks but also significant non-nuclear strategic attacks, including but not limited to “attacks on the U.S., allied, or partner civilian population or infrastructure, and attacks on U.S. or allied nuclear forces, their command and control, or warning and attack assessment capabilities.”</w:t>
      </w:r>
    </w:p>
    <w:p w14:paraId="2AB46C38" w14:textId="77777777" w:rsidR="005514F3" w:rsidRPr="00FF7493" w:rsidRDefault="005514F3" w:rsidP="005514F3">
      <w:pPr>
        <w:rPr>
          <w:sz w:val="16"/>
        </w:rPr>
      </w:pPr>
      <w:r w:rsidRPr="00FF7493">
        <w:rPr>
          <w:rStyle w:val="StyleUnderline"/>
          <w:highlight w:val="yellow"/>
        </w:rPr>
        <w:t>This</w:t>
      </w:r>
      <w:r w:rsidRPr="00F902BA">
        <w:rPr>
          <w:rStyle w:val="StyleUnderline"/>
        </w:rPr>
        <w:t xml:space="preserve"> is a wrong-headed departure from the 2010 </w:t>
      </w:r>
      <w:r w:rsidRPr="00FF7493">
        <w:rPr>
          <w:rStyle w:val="StyleUnderline"/>
          <w:highlight w:val="yellow"/>
        </w:rPr>
        <w:t>NPR</w:t>
      </w:r>
      <w:r w:rsidRPr="00F902BA">
        <w:rPr>
          <w:rStyle w:val="StyleUnderline"/>
        </w:rPr>
        <w:t>.</w:t>
      </w:r>
      <w:r w:rsidRPr="00FF7493">
        <w:rPr>
          <w:sz w:val="16"/>
        </w:rPr>
        <w:t xml:space="preserve"> </w:t>
      </w:r>
      <w:r w:rsidRPr="00F902BA">
        <w:rPr>
          <w:rStyle w:val="StyleUnderline"/>
        </w:rPr>
        <w:t xml:space="preserve">It dangerously </w:t>
      </w:r>
      <w:r w:rsidRPr="00FF7493">
        <w:rPr>
          <w:rStyle w:val="Emphasis"/>
          <w:highlight w:val="yellow"/>
        </w:rPr>
        <w:t>lowers the threshold for</w:t>
      </w:r>
      <w:r w:rsidRPr="00F902BA">
        <w:rPr>
          <w:rStyle w:val="Emphasis"/>
        </w:rPr>
        <w:t xml:space="preserve"> nuclear </w:t>
      </w:r>
      <w:r w:rsidRPr="00FF7493">
        <w:rPr>
          <w:rStyle w:val="Emphasis"/>
          <w:highlight w:val="yellow"/>
        </w:rPr>
        <w:t>use</w:t>
      </w:r>
      <w:r w:rsidRPr="00F902BA">
        <w:rPr>
          <w:rStyle w:val="StyleUnderline"/>
        </w:rPr>
        <w:t xml:space="preserve"> against a range of potential non-nuclear threats, </w:t>
      </w:r>
      <w:r w:rsidRPr="00FF7493">
        <w:rPr>
          <w:rStyle w:val="StyleUnderline"/>
          <w:highlight w:val="yellow"/>
        </w:rPr>
        <w:t xml:space="preserve">including </w:t>
      </w:r>
      <w:r w:rsidRPr="00FF7493">
        <w:rPr>
          <w:rStyle w:val="Emphasis"/>
          <w:highlight w:val="yellow"/>
        </w:rPr>
        <w:t>cyberattacks</w:t>
      </w:r>
      <w:r w:rsidRPr="00FF7493">
        <w:rPr>
          <w:rStyle w:val="StyleUnderline"/>
          <w:highlight w:val="yellow"/>
        </w:rPr>
        <w:t>,</w:t>
      </w:r>
      <w:r w:rsidRPr="00FF7493">
        <w:rPr>
          <w:sz w:val="16"/>
          <w:highlight w:val="yellow"/>
        </w:rPr>
        <w:t xml:space="preserve"> </w:t>
      </w:r>
      <w:r w:rsidRPr="00FF7493">
        <w:rPr>
          <w:rStyle w:val="StyleUnderline"/>
          <w:highlight w:val="yellow"/>
        </w:rPr>
        <w:t>and</w:t>
      </w:r>
      <w:r w:rsidRPr="00F902BA">
        <w:rPr>
          <w:rStyle w:val="StyleUnderline"/>
        </w:rPr>
        <w:t xml:space="preserve"> thereby </w:t>
      </w:r>
      <w:r w:rsidRPr="00FF7493">
        <w:rPr>
          <w:rStyle w:val="Emphasis"/>
          <w:highlight w:val="yellow"/>
        </w:rPr>
        <w:t>raises</w:t>
      </w:r>
      <w:r w:rsidRPr="00F902BA">
        <w:rPr>
          <w:rStyle w:val="Emphasis"/>
        </w:rPr>
        <w:t xml:space="preserve"> the </w:t>
      </w:r>
      <w:r w:rsidRPr="00FF7493">
        <w:rPr>
          <w:rStyle w:val="Emphasis"/>
          <w:highlight w:val="yellow"/>
        </w:rPr>
        <w:t>risk of miscalc</w:t>
      </w:r>
      <w:r w:rsidRPr="00F902BA">
        <w:rPr>
          <w:rStyle w:val="Emphasis"/>
        </w:rPr>
        <w:t>ulation</w:t>
      </w:r>
      <w:r w:rsidRPr="00FF7493">
        <w:rPr>
          <w:sz w:val="16"/>
        </w:rPr>
        <w:t xml:space="preserve"> </w:t>
      </w:r>
      <w:r w:rsidRPr="00F902BA">
        <w:rPr>
          <w:rStyle w:val="StyleUnderline"/>
        </w:rPr>
        <w:t>and the possibility that nuclear weapons will be used,</w:t>
      </w:r>
      <w:r w:rsidRPr="00FF7493">
        <w:rPr>
          <w:sz w:val="16"/>
        </w:rPr>
        <w:t xml:space="preserve"> particularly if other countries adopt the same policy. </w:t>
      </w:r>
      <w:r w:rsidRPr="00F902BA">
        <w:rPr>
          <w:rStyle w:val="StyleUnderline"/>
        </w:rPr>
        <w:t xml:space="preserve">Under this policy, a </w:t>
      </w:r>
      <w:r w:rsidRPr="00F902BA">
        <w:rPr>
          <w:rStyle w:val="StyleUnderline"/>
        </w:rPr>
        <w:lastRenderedPageBreak/>
        <w:t>cyberattack could lead to options for a nuclear response being presented to a president who would have to decide in a compressed time frame with potentially incomplete information who did it and for what purpose</w:t>
      </w:r>
      <w:r w:rsidRPr="00FF7493">
        <w:rPr>
          <w:sz w:val="16"/>
        </w:rPr>
        <w:t xml:space="preserve">. Conversely, </w:t>
      </w:r>
      <w:r w:rsidRPr="00FF7493">
        <w:rPr>
          <w:rStyle w:val="StyleUnderline"/>
          <w:highlight w:val="yellow"/>
        </w:rPr>
        <w:t>if Russia or China</w:t>
      </w:r>
      <w:r w:rsidRPr="00F902BA">
        <w:rPr>
          <w:rStyle w:val="StyleUnderline"/>
        </w:rPr>
        <w:t xml:space="preserve"> were to </w:t>
      </w:r>
      <w:r w:rsidRPr="00FF7493">
        <w:rPr>
          <w:rStyle w:val="StyleUnderline"/>
          <w:highlight w:val="yellow"/>
        </w:rPr>
        <w:t>adopt</w:t>
      </w:r>
      <w:r w:rsidRPr="00F902BA">
        <w:rPr>
          <w:rStyle w:val="StyleUnderline"/>
        </w:rPr>
        <w:t xml:space="preserve"> a </w:t>
      </w:r>
      <w:r w:rsidRPr="00FF7493">
        <w:rPr>
          <w:rStyle w:val="StyleUnderline"/>
          <w:highlight w:val="yellow"/>
        </w:rPr>
        <w:t>similar policy</w:t>
      </w:r>
      <w:r w:rsidRPr="00F902BA">
        <w:rPr>
          <w:rStyle w:val="StyleUnderline"/>
        </w:rPr>
        <w:t xml:space="preserve">, the </w:t>
      </w:r>
      <w:r w:rsidRPr="00F902BA">
        <w:rPr>
          <w:rStyle w:val="Emphasis"/>
        </w:rPr>
        <w:t>U</w:t>
      </w:r>
      <w:r w:rsidRPr="00F902BA">
        <w:rPr>
          <w:rStyle w:val="StyleUnderline"/>
        </w:rPr>
        <w:t xml:space="preserve">nited </w:t>
      </w:r>
      <w:r w:rsidRPr="00F902BA">
        <w:rPr>
          <w:rStyle w:val="Emphasis"/>
        </w:rPr>
        <w:t>S</w:t>
      </w:r>
      <w:r w:rsidRPr="00F902BA">
        <w:rPr>
          <w:rStyle w:val="StyleUnderline"/>
        </w:rPr>
        <w:t xml:space="preserve">tates could be at risk of nuclear attack </w:t>
      </w:r>
      <w:proofErr w:type="gramStart"/>
      <w:r w:rsidRPr="00F902BA">
        <w:rPr>
          <w:rStyle w:val="StyleUnderline"/>
        </w:rPr>
        <w:t>as a result of</w:t>
      </w:r>
      <w:proofErr w:type="gramEnd"/>
      <w:r w:rsidRPr="00F902BA">
        <w:rPr>
          <w:rStyle w:val="StyleUnderline"/>
        </w:rPr>
        <w:t xml:space="preserve"> </w:t>
      </w:r>
      <w:r w:rsidRPr="00AC7A37">
        <w:rPr>
          <w:rStyle w:val="StyleUnderline"/>
          <w:highlight w:val="yellow"/>
        </w:rPr>
        <w:t>inaccurate attribution</w:t>
      </w:r>
      <w:r w:rsidRPr="00F902BA">
        <w:rPr>
          <w:rStyle w:val="StyleUnderline"/>
        </w:rPr>
        <w:t xml:space="preserve"> or miscalculation due to differing perceptions of what </w:t>
      </w:r>
      <w:r w:rsidRPr="00AC7A37">
        <w:rPr>
          <w:rStyle w:val="StyleUnderline"/>
          <w:highlight w:val="yellow"/>
        </w:rPr>
        <w:t>constitutes</w:t>
      </w:r>
      <w:r w:rsidRPr="00F902BA">
        <w:rPr>
          <w:rStyle w:val="StyleUnderline"/>
        </w:rPr>
        <w:t xml:space="preserve"> a strategically significant cyberattack meriting a </w:t>
      </w:r>
      <w:r w:rsidRPr="00AC7A37">
        <w:rPr>
          <w:rStyle w:val="StyleUnderline"/>
          <w:highlight w:val="yellow"/>
        </w:rPr>
        <w:t>nuclear response</w:t>
      </w:r>
      <w:r w:rsidRPr="00FF7493">
        <w:rPr>
          <w:sz w:val="16"/>
        </w:rPr>
        <w:t>. There is also the question of whether the use of a nuclear weapon would ever be judged a proportionate response to a cyberattack under international law.</w:t>
      </w:r>
    </w:p>
    <w:p w14:paraId="66A879F5" w14:textId="77777777" w:rsidR="005514F3" w:rsidRPr="00BF7FA4" w:rsidRDefault="005514F3" w:rsidP="005514F3">
      <w:pPr>
        <w:rPr>
          <w:rStyle w:val="StyleUnderline"/>
        </w:rPr>
      </w:pPr>
      <w:r w:rsidRPr="00FF7493">
        <w:rPr>
          <w:sz w:val="16"/>
        </w:rPr>
        <w:t xml:space="preserve">Further, </w:t>
      </w:r>
      <w:r w:rsidRPr="00BF7FA4">
        <w:rPr>
          <w:rStyle w:val="StyleUnderline"/>
        </w:rPr>
        <w:t xml:space="preserve">the new NPR underscores that nuclear weapons will continue to play a critical role in deterring nuclear attack and in </w:t>
      </w:r>
      <w:r w:rsidRPr="00BF7FA4">
        <w:rPr>
          <w:rStyle w:val="Emphasis"/>
        </w:rPr>
        <w:t>preventing large-scale conventional warfare</w:t>
      </w:r>
      <w:r w:rsidRPr="00FF7493">
        <w:rPr>
          <w:sz w:val="16"/>
        </w:rPr>
        <w:t xml:space="preserve"> </w:t>
      </w:r>
      <w:r w:rsidRPr="00BF7FA4">
        <w:rPr>
          <w:rStyle w:val="StyleUnderline"/>
        </w:rPr>
        <w:t>between nuclear armed states for the foreseeable future because non-nuclear forces alone “do not provide comparable deterrence effects” and “do not adequately assure many allies and partners.”</w:t>
      </w:r>
    </w:p>
    <w:p w14:paraId="685B8F22" w14:textId="77777777" w:rsidR="005514F3" w:rsidRPr="00FF7493" w:rsidRDefault="005514F3" w:rsidP="005514F3">
      <w:pPr>
        <w:rPr>
          <w:sz w:val="16"/>
        </w:rPr>
      </w:pPr>
      <w:r w:rsidRPr="00FF7493">
        <w:rPr>
          <w:sz w:val="16"/>
        </w:rPr>
        <w:t xml:space="preserve">In contrast, the 2010 NPR deemed that “the fundamental role of U.S. nuclear weapons is to deter nuclear attack on the United States, our allies, and partners,” adding that the United States had already reduced and would continue to reduce the role of nuclear weapons in deterring non-nuclear attacks. Although noting “there remains a narrow range of contingencies in which U.S. nuclear weapons may still play a role in deterring” a conventional, chemical or biological weapons attack, </w:t>
      </w:r>
      <w:r w:rsidRPr="00BF7FA4">
        <w:rPr>
          <w:rStyle w:val="StyleUnderline"/>
        </w:rPr>
        <w:t>the previous NPR committed to working to establish conditions under which sole purpose</w:t>
      </w:r>
      <w:r w:rsidRPr="00FF7493">
        <w:rPr>
          <w:sz w:val="16"/>
        </w:rPr>
        <w:t>—</w:t>
      </w:r>
      <w:r w:rsidRPr="00BF7FA4">
        <w:rPr>
          <w:rStyle w:val="StyleUnderline"/>
        </w:rPr>
        <w:t>a policy to threaten nuclear use only in response to a nuclear attack</w:t>
      </w:r>
      <w:r w:rsidRPr="00FF7493">
        <w:rPr>
          <w:sz w:val="16"/>
        </w:rPr>
        <w:t>—</w:t>
      </w:r>
      <w:r w:rsidRPr="00BF7FA4">
        <w:rPr>
          <w:rStyle w:val="StyleUnderline"/>
        </w:rPr>
        <w:t xml:space="preserve">could be </w:t>
      </w:r>
      <w:r w:rsidRPr="00BF7FA4">
        <w:rPr>
          <w:rStyle w:val="Emphasis"/>
        </w:rPr>
        <w:t>safely</w:t>
      </w:r>
      <w:r w:rsidRPr="00BF7FA4">
        <w:rPr>
          <w:rStyle w:val="StyleUnderline"/>
        </w:rPr>
        <w:t xml:space="preserve"> adopted. It affirmed the </w:t>
      </w:r>
      <w:r w:rsidRPr="00BF7FA4">
        <w:rPr>
          <w:rStyle w:val="Emphasis"/>
        </w:rPr>
        <w:t>U</w:t>
      </w:r>
      <w:r w:rsidRPr="00BF7FA4">
        <w:rPr>
          <w:rStyle w:val="StyleUnderline"/>
        </w:rPr>
        <w:t xml:space="preserve">nited </w:t>
      </w:r>
      <w:r w:rsidRPr="00BF7FA4">
        <w:rPr>
          <w:rStyle w:val="Emphasis"/>
        </w:rPr>
        <w:t>S</w:t>
      </w:r>
      <w:r w:rsidRPr="00BF7FA4">
        <w:rPr>
          <w:rStyle w:val="StyleUnderline"/>
        </w:rPr>
        <w:t>tates</w:t>
      </w:r>
      <w:r w:rsidRPr="00FF7493">
        <w:rPr>
          <w:sz w:val="16"/>
        </w:rPr>
        <w:t xml:space="preserve"> </w:t>
      </w:r>
      <w:r w:rsidRPr="00BF7FA4">
        <w:rPr>
          <w:rStyle w:val="StyleUnderline"/>
        </w:rPr>
        <w:t xml:space="preserve">could provide deterrence and reassurance for allies at lower nuclear-force levels and with reduced reliance on nuclear weapons, </w:t>
      </w:r>
      <w:proofErr w:type="gramStart"/>
      <w:r w:rsidRPr="00BF7FA4">
        <w:rPr>
          <w:rStyle w:val="StyleUnderline"/>
        </w:rPr>
        <w:t>taking into account</w:t>
      </w:r>
      <w:proofErr w:type="gramEnd"/>
      <w:r w:rsidRPr="00BF7FA4">
        <w:rPr>
          <w:rStyle w:val="StyleUnderline"/>
        </w:rPr>
        <w:t xml:space="preserve"> not only the security environment but also unrivaled U.S. conventional military capabilities and improvements in missile defenses.</w:t>
      </w:r>
      <w:r w:rsidRPr="00FF7493">
        <w:rPr>
          <w:sz w:val="16"/>
        </w:rPr>
        <w:t xml:space="preserve"> It committed to strengthening conventional capabilities and reducing the role of nuclear weapons in deterring non-nuclear attacks.</w:t>
      </w:r>
    </w:p>
    <w:p w14:paraId="1B8EF11B" w14:textId="77777777" w:rsidR="005514F3" w:rsidRPr="00FF7493" w:rsidRDefault="005514F3" w:rsidP="005514F3">
      <w:pPr>
        <w:rPr>
          <w:sz w:val="16"/>
        </w:rPr>
      </w:pPr>
      <w:r w:rsidRPr="00FF7493">
        <w:rPr>
          <w:sz w:val="16"/>
        </w:rPr>
        <w:t xml:space="preserve">Diluting the negative security assurance. </w:t>
      </w:r>
      <w:r w:rsidRPr="00BF7FA4">
        <w:rPr>
          <w:rStyle w:val="StyleUnderline"/>
        </w:rPr>
        <w:t>For non-nuclear-weapon states, the 2018 and 2010 NPR reports offer an identical negative security assurance</w:t>
      </w:r>
      <w:r w:rsidRPr="00FF7493">
        <w:rPr>
          <w:sz w:val="16"/>
        </w:rPr>
        <w:t xml:space="preserve">: “The United States will not use or threaten to use nuclear weapons against non-nuclear weapon states that are party to the nuclear Non-Proliferation Treaty (NPT) and in compliance with their nuclear non-proliferation obligations.” </w:t>
      </w:r>
      <w:r w:rsidRPr="00AC7A37">
        <w:rPr>
          <w:rStyle w:val="StyleUnderline"/>
          <w:highlight w:val="yellow"/>
        </w:rPr>
        <w:t>The new NPR</w:t>
      </w:r>
      <w:r w:rsidRPr="00FF7493">
        <w:rPr>
          <w:sz w:val="16"/>
        </w:rPr>
        <w:t xml:space="preserve">, however, </w:t>
      </w:r>
      <w:r w:rsidRPr="00AC7A37">
        <w:rPr>
          <w:rStyle w:val="StyleUnderline"/>
        </w:rPr>
        <w:t xml:space="preserve">adds a caveat so broad it </w:t>
      </w:r>
      <w:r w:rsidRPr="00AC7A37">
        <w:rPr>
          <w:rStyle w:val="StyleUnderline"/>
          <w:highlight w:val="yellow"/>
        </w:rPr>
        <w:t>risks undermining</w:t>
      </w:r>
      <w:r w:rsidRPr="00BF7FA4">
        <w:rPr>
          <w:rStyle w:val="StyleUnderline"/>
        </w:rPr>
        <w:t xml:space="preserve"> the very purpose of the </w:t>
      </w:r>
      <w:r w:rsidRPr="00AC7A37">
        <w:rPr>
          <w:rStyle w:val="StyleUnderline"/>
          <w:highlight w:val="yellow"/>
        </w:rPr>
        <w:t>assurance</w:t>
      </w:r>
      <w:r w:rsidRPr="00BF7FA4">
        <w:rPr>
          <w:rStyle w:val="StyleUnderline"/>
        </w:rPr>
        <w:t xml:space="preserve">, which is </w:t>
      </w:r>
      <w:r w:rsidRPr="00AC7A37">
        <w:rPr>
          <w:rStyle w:val="StyleUnderline"/>
          <w:highlight w:val="yellow"/>
        </w:rPr>
        <w:t>to</w:t>
      </w:r>
      <w:r w:rsidRPr="00BF7FA4">
        <w:rPr>
          <w:rStyle w:val="StyleUnderline"/>
        </w:rPr>
        <w:t xml:space="preserve"> assure </w:t>
      </w:r>
      <w:r w:rsidRPr="00AC7A37">
        <w:rPr>
          <w:rStyle w:val="StyleUnderline"/>
          <w:highlight w:val="yellow"/>
        </w:rPr>
        <w:t>non-nuclear-weapon states</w:t>
      </w:r>
      <w:r w:rsidRPr="00BF7FA4">
        <w:rPr>
          <w:rStyle w:val="StyleUnderline"/>
        </w:rPr>
        <w:t xml:space="preserve"> that </w:t>
      </w:r>
      <w:r w:rsidRPr="00AC7A37">
        <w:rPr>
          <w:rStyle w:val="StyleUnderline"/>
          <w:highlight w:val="yellow"/>
        </w:rPr>
        <w:t>they will not be subject to nuclear attack and thus</w:t>
      </w:r>
      <w:r w:rsidRPr="00BF7FA4">
        <w:rPr>
          <w:rStyle w:val="StyleUnderline"/>
        </w:rPr>
        <w:t xml:space="preserve"> </w:t>
      </w:r>
      <w:r w:rsidRPr="00AC7A37">
        <w:rPr>
          <w:rStyle w:val="StyleUnderline"/>
          <w:highlight w:val="yellow"/>
        </w:rPr>
        <w:t xml:space="preserve">have </w:t>
      </w:r>
      <w:r w:rsidRPr="00AC7A37">
        <w:rPr>
          <w:rStyle w:val="Emphasis"/>
          <w:highlight w:val="yellow"/>
        </w:rPr>
        <w:t>no incentive to acquire nuclear weapons</w:t>
      </w:r>
      <w:r w:rsidRPr="00FF7493">
        <w:rPr>
          <w:sz w:val="16"/>
        </w:rPr>
        <w:t>. It “reserves the right to make any adjustment in the assurance that may be warranted by the evolution and proliferation of non-nuclear strategic attack technologies and U.S. capabilities to counter that threat”; the 2010 NPR caveat was limited to adjustment warranted by “the evolution and proliferation of the biological weapons threat and U.S. capabilities to counter it.”</w:t>
      </w:r>
    </w:p>
    <w:p w14:paraId="55C465E9" w14:textId="77777777" w:rsidR="005514F3" w:rsidRPr="00FF7493" w:rsidRDefault="005514F3" w:rsidP="005514F3">
      <w:pPr>
        <w:rPr>
          <w:sz w:val="16"/>
        </w:rPr>
      </w:pPr>
      <w:r w:rsidRPr="00FF7493">
        <w:rPr>
          <w:sz w:val="16"/>
        </w:rPr>
        <w:t xml:space="preserve">Questionable declaratory policy on nuclear terrorism. </w:t>
      </w:r>
      <w:r w:rsidRPr="00BF7FA4">
        <w:rPr>
          <w:rStyle w:val="StyleUnderline"/>
        </w:rPr>
        <w:t>The 2018 NPR breaks new ground with a threat to use nuclear weapons to deter or punish nuclear terrorism</w:t>
      </w:r>
      <w:r w:rsidRPr="00FF7493">
        <w:rPr>
          <w:sz w:val="16"/>
        </w:rPr>
        <w:t>.</w:t>
      </w:r>
    </w:p>
    <w:p w14:paraId="6A8671F6" w14:textId="77777777" w:rsidR="005514F3" w:rsidRPr="00FF7493" w:rsidRDefault="005514F3" w:rsidP="005514F3">
      <w:pPr>
        <w:rPr>
          <w:sz w:val="16"/>
        </w:rPr>
      </w:pPr>
      <w:r w:rsidRPr="00BF7FA4">
        <w:rPr>
          <w:rStyle w:val="StyleUnderline"/>
        </w:rPr>
        <w:t xml:space="preserve">The </w:t>
      </w:r>
      <w:r w:rsidRPr="00BF7FA4">
        <w:rPr>
          <w:rStyle w:val="Emphasis"/>
        </w:rPr>
        <w:t>U</w:t>
      </w:r>
      <w:r w:rsidRPr="00BF7FA4">
        <w:rPr>
          <w:rStyle w:val="StyleUnderline"/>
        </w:rPr>
        <w:t xml:space="preserve">nited </w:t>
      </w:r>
      <w:r w:rsidRPr="00BF7FA4">
        <w:rPr>
          <w:rStyle w:val="Emphasis"/>
        </w:rPr>
        <w:t>S</w:t>
      </w:r>
      <w:r w:rsidRPr="00BF7FA4">
        <w:rPr>
          <w:rStyle w:val="StyleUnderline"/>
        </w:rPr>
        <w:t>tates will hold fully accountable any state, terrorist group, or other non-state actor that supports or enables terrorist efforts to obtain or employ nuclear devices</w:t>
      </w:r>
      <w:r w:rsidRPr="00FF7493">
        <w:rPr>
          <w:sz w:val="16"/>
        </w:rPr>
        <w:t>. Although the role of nuclear weapons in countering nuclear terrorism is limited, for effective deterrence our adversaries must understand that a terrorist nuclear attack against the United States or its allies and partners would qualify as “an extreme circumstance” under which the United States could consider the ultimate form of retaliation.3</w:t>
      </w:r>
    </w:p>
    <w:p w14:paraId="42CECDCC" w14:textId="77777777" w:rsidR="005514F3" w:rsidRPr="00FF7493" w:rsidRDefault="005514F3" w:rsidP="005514F3">
      <w:pPr>
        <w:rPr>
          <w:sz w:val="16"/>
        </w:rPr>
      </w:pPr>
      <w:r w:rsidRPr="00BF7FA4">
        <w:rPr>
          <w:rStyle w:val="StyleUnderline"/>
        </w:rPr>
        <w:t>Implementation of this policy raises difficult questions of attribution and responsibility</w:t>
      </w:r>
      <w:r w:rsidRPr="00FF7493">
        <w:rPr>
          <w:sz w:val="16"/>
        </w:rPr>
        <w:t xml:space="preserve">. </w:t>
      </w:r>
      <w:r w:rsidRPr="00BF7FA4">
        <w:rPr>
          <w:rStyle w:val="StyleUnderline"/>
        </w:rPr>
        <w:t xml:space="preserve">If an insider in one of the U.S. national labs were to provide the Islamic State group with nuclear materials for a dirty bomb, would Russia be justified in attacking the </w:t>
      </w:r>
      <w:r w:rsidRPr="00BF7FA4">
        <w:rPr>
          <w:rStyle w:val="Emphasis"/>
        </w:rPr>
        <w:t>U</w:t>
      </w:r>
      <w:r w:rsidRPr="00BF7FA4">
        <w:rPr>
          <w:rStyle w:val="StyleUnderline"/>
        </w:rPr>
        <w:t xml:space="preserve">nited </w:t>
      </w:r>
      <w:r w:rsidRPr="00BF7FA4">
        <w:rPr>
          <w:rStyle w:val="Emphasis"/>
        </w:rPr>
        <w:t>S</w:t>
      </w:r>
      <w:r w:rsidRPr="00BF7FA4">
        <w:rPr>
          <w:rStyle w:val="StyleUnderline"/>
        </w:rPr>
        <w:t>tates at all</w:t>
      </w:r>
      <w:r w:rsidRPr="00FF7493">
        <w:rPr>
          <w:sz w:val="16"/>
        </w:rPr>
        <w:t>, let alone with a nuclear weapon? The logic and value of this policy is not obvious.</w:t>
      </w:r>
    </w:p>
    <w:p w14:paraId="12B9E660" w14:textId="77777777" w:rsidR="005514F3" w:rsidRPr="00FF7493" w:rsidRDefault="005514F3" w:rsidP="005514F3">
      <w:pPr>
        <w:rPr>
          <w:sz w:val="16"/>
        </w:rPr>
      </w:pPr>
      <w:r w:rsidRPr="00FF7493">
        <w:rPr>
          <w:sz w:val="16"/>
        </w:rPr>
        <w:t xml:space="preserve">Elevating the role of U.S. forward-based nonstrategic nuclear weapons in Europe. </w:t>
      </w:r>
      <w:r w:rsidRPr="00BF7FA4">
        <w:rPr>
          <w:rStyle w:val="StyleUnderline"/>
        </w:rPr>
        <w:t xml:space="preserve">The latest NPR reverses the decades-long movement by the </w:t>
      </w:r>
      <w:r w:rsidRPr="00BF7FA4">
        <w:rPr>
          <w:rStyle w:val="Emphasis"/>
        </w:rPr>
        <w:t>U</w:t>
      </w:r>
      <w:r w:rsidRPr="00BF7FA4">
        <w:rPr>
          <w:rStyle w:val="StyleUnderline"/>
        </w:rPr>
        <w:t xml:space="preserve">nited </w:t>
      </w:r>
      <w:r w:rsidRPr="00BF7FA4">
        <w:rPr>
          <w:rStyle w:val="Emphasis"/>
        </w:rPr>
        <w:t>S</w:t>
      </w:r>
      <w:r w:rsidRPr="00BF7FA4">
        <w:rPr>
          <w:rStyle w:val="StyleUnderline"/>
        </w:rPr>
        <w:t>tates and NATO to reduce the relevance and number of U.S. forward-based nuclear weapons in NATO’s deterrence and defense posture</w:t>
      </w:r>
      <w:r w:rsidRPr="00FF7493">
        <w:rPr>
          <w:sz w:val="16"/>
        </w:rPr>
        <w:t>, in particular going significantly beyond current NATO policy to assert that these weapons contribute to the supreme guarantee of alliance security.4 The NPR report’s wording foreshadows a potentially divisive reopening of painstakingly negotiated NATO nuclear policy language in the run-up to the July 2018 summit in Brussels.</w:t>
      </w:r>
    </w:p>
    <w:p w14:paraId="00C7AD7F" w14:textId="77777777" w:rsidR="005514F3" w:rsidRPr="00FF7493" w:rsidRDefault="005514F3" w:rsidP="005514F3">
      <w:pPr>
        <w:rPr>
          <w:sz w:val="16"/>
        </w:rPr>
      </w:pPr>
      <w:r w:rsidRPr="00FF7493">
        <w:rPr>
          <w:sz w:val="16"/>
        </w:rPr>
        <w:t>The 2010 NPR committed to retain the capability to forward-deploy U.S. nuclear weapons on tactical fighter bombers and heavy bombers, without presuming what NATO would decide about future deterrence requirements (e.g., maintaining U.S. weapons in Europe). These weapons are primarily political symbols of U.S. commitment to NATO. They have virtually no military utility, and the cost-benefit assessment of keeping them in multiple European locations is unpersuasive given threats from political instability and terrorism. Rather than instigate a fight in NATO to elevate their role, the United States should be removing nuclear weapons from harm’s way, particularly in Turkey, where political instability, deteriorating relations with the United States, terrorism, and war with the Syrian Kurds underscore the risks of keeping nuclear weapons reportedly based 70 miles from the Syrian border.</w:t>
      </w:r>
    </w:p>
    <w:p w14:paraId="07579298" w14:textId="77777777" w:rsidR="005514F3" w:rsidRPr="00FF7493" w:rsidRDefault="005514F3" w:rsidP="005514F3">
      <w:pPr>
        <w:rPr>
          <w:sz w:val="16"/>
        </w:rPr>
      </w:pPr>
      <w:r w:rsidRPr="00FF7493">
        <w:rPr>
          <w:sz w:val="16"/>
        </w:rPr>
        <w:t>Calling for New Types of Nuclear Weapons Systems</w:t>
      </w:r>
    </w:p>
    <w:p w14:paraId="459F8033" w14:textId="77777777" w:rsidR="005514F3" w:rsidRPr="00FF7493" w:rsidRDefault="005514F3" w:rsidP="005514F3">
      <w:pPr>
        <w:rPr>
          <w:sz w:val="16"/>
        </w:rPr>
      </w:pPr>
      <w:r w:rsidRPr="00BF7FA4">
        <w:rPr>
          <w:rStyle w:val="StyleUnderline"/>
        </w:rPr>
        <w:t>The NPR goes in the wrong direction by seeking to add new “nonstrategic” nuclear weapons capabilities to the already formidable U.S. arsenal</w:t>
      </w:r>
      <w:r w:rsidRPr="00FF7493">
        <w:rPr>
          <w:sz w:val="16"/>
        </w:rPr>
        <w:t>. Rejecting the 2010 NPR report pledge of “no new nuclear capabilities,” it identifies a “regional deterrence capabilities gap” that must be addressed by two new types of low-yield nuclear weapons—one to be deployed on a submarine-launched ballistic missile (SLBM) and the other a new nuclear sea-launched cruise missile (SLCM).</w:t>
      </w:r>
    </w:p>
    <w:p w14:paraId="1306059A" w14:textId="77777777" w:rsidR="005514F3" w:rsidRPr="00FF7493" w:rsidRDefault="005514F3" w:rsidP="005514F3">
      <w:pPr>
        <w:rPr>
          <w:sz w:val="16"/>
        </w:rPr>
      </w:pPr>
      <w:r w:rsidRPr="00BF7FA4">
        <w:rPr>
          <w:rStyle w:val="StyleUnderline"/>
        </w:rPr>
        <w:t xml:space="preserve">Citing a “dramatic deterioration of the strategic environment,” </w:t>
      </w:r>
      <w:r w:rsidRPr="00AC7A37">
        <w:rPr>
          <w:rStyle w:val="StyleUnderline"/>
          <w:highlight w:val="yellow"/>
        </w:rPr>
        <w:t>the NPR asserts</w:t>
      </w:r>
      <w:r w:rsidRPr="00BF7FA4">
        <w:rPr>
          <w:rStyle w:val="StyleUnderline"/>
        </w:rPr>
        <w:t xml:space="preserve"> the </w:t>
      </w:r>
      <w:r w:rsidRPr="00AC7A37">
        <w:rPr>
          <w:rStyle w:val="StyleUnderline"/>
          <w:highlight w:val="yellow"/>
        </w:rPr>
        <w:t>need for</w:t>
      </w:r>
      <w:r w:rsidRPr="00BF7FA4">
        <w:rPr>
          <w:rStyle w:val="StyleUnderline"/>
        </w:rPr>
        <w:t xml:space="preserve"> these </w:t>
      </w:r>
      <w:r w:rsidRPr="00AC7A37">
        <w:rPr>
          <w:rStyle w:val="StyleUnderline"/>
          <w:highlight w:val="yellow"/>
        </w:rPr>
        <w:t>new weapons</w:t>
      </w:r>
      <w:r w:rsidRPr="00BF7FA4">
        <w:rPr>
          <w:rStyle w:val="StyleUnderline"/>
        </w:rPr>
        <w:t xml:space="preserve"> </w:t>
      </w:r>
      <w:proofErr w:type="gramStart"/>
      <w:r w:rsidRPr="00BF7FA4">
        <w:rPr>
          <w:rStyle w:val="StyleUnderline"/>
        </w:rPr>
        <w:t>in order to</w:t>
      </w:r>
      <w:proofErr w:type="gramEnd"/>
      <w:r w:rsidRPr="00BF7FA4">
        <w:rPr>
          <w:rStyle w:val="StyleUnderline"/>
        </w:rPr>
        <w:t xml:space="preserve"> enhance the flexibility and responsiveness of U.S. nuclear forces</w:t>
      </w:r>
      <w:r w:rsidRPr="00FF7493">
        <w:rPr>
          <w:sz w:val="16"/>
        </w:rPr>
        <w:t>. The report posits that these new capabilities will make deterrence more credible against regional aggression and the threat of limited first use, for instance from Russia, by giving the president an expanding range of limited and graduated options to credibly deter Russian nuclear or non-nuclear strategic attacks. It claims these capabilities will “raise not lower” the threshold for nuclear use and are not intended to enable nuclear war-fighting.</w:t>
      </w:r>
    </w:p>
    <w:p w14:paraId="6911914D" w14:textId="77777777" w:rsidR="005514F3" w:rsidRPr="00FF7493" w:rsidRDefault="005514F3" w:rsidP="005514F3">
      <w:pPr>
        <w:rPr>
          <w:sz w:val="16"/>
        </w:rPr>
      </w:pPr>
      <w:r w:rsidRPr="00FF7493">
        <w:rPr>
          <w:sz w:val="16"/>
        </w:rPr>
        <w:lastRenderedPageBreak/>
        <w:t xml:space="preserve">To quote The New York Times editorial board, </w:t>
      </w:r>
      <w:r w:rsidRPr="00AC7A37">
        <w:rPr>
          <w:rStyle w:val="StyleUnderline"/>
          <w:highlight w:val="yellow"/>
        </w:rPr>
        <w:t>this</w:t>
      </w:r>
      <w:r w:rsidRPr="00BF7FA4">
        <w:rPr>
          <w:rStyle w:val="StyleUnderline"/>
        </w:rPr>
        <w:t xml:space="preserve"> argument </w:t>
      </w:r>
      <w:r w:rsidRPr="00AC7A37">
        <w:rPr>
          <w:rStyle w:val="StyleUnderline"/>
          <w:highlight w:val="yellow"/>
        </w:rPr>
        <w:t>is “insane.”</w:t>
      </w:r>
      <w:r w:rsidRPr="00FF7493">
        <w:rPr>
          <w:sz w:val="16"/>
        </w:rPr>
        <w:t xml:space="preserve">5 First, </w:t>
      </w:r>
      <w:r w:rsidRPr="00AC7A37">
        <w:rPr>
          <w:rStyle w:val="StyleUnderline"/>
          <w:highlight w:val="yellow"/>
        </w:rPr>
        <w:t xml:space="preserve">the </w:t>
      </w:r>
      <w:r w:rsidRPr="00AC7A37">
        <w:rPr>
          <w:rStyle w:val="Emphasis"/>
          <w:highlight w:val="yellow"/>
        </w:rPr>
        <w:t>U</w:t>
      </w:r>
      <w:r w:rsidRPr="00BF7FA4">
        <w:rPr>
          <w:rStyle w:val="StyleUnderline"/>
        </w:rPr>
        <w:t xml:space="preserve">nited </w:t>
      </w:r>
      <w:r w:rsidRPr="00AC7A37">
        <w:rPr>
          <w:rStyle w:val="Emphasis"/>
          <w:highlight w:val="yellow"/>
        </w:rPr>
        <w:t>S</w:t>
      </w:r>
      <w:r w:rsidRPr="00BF7FA4">
        <w:rPr>
          <w:rStyle w:val="StyleUnderline"/>
        </w:rPr>
        <w:t xml:space="preserve">tates </w:t>
      </w:r>
      <w:r w:rsidRPr="00AC7A37">
        <w:rPr>
          <w:rStyle w:val="StyleUnderline"/>
          <w:highlight w:val="yellow"/>
        </w:rPr>
        <w:t>has a robust</w:t>
      </w:r>
      <w:r w:rsidRPr="00BF7FA4">
        <w:rPr>
          <w:rStyle w:val="StyleUnderline"/>
        </w:rPr>
        <w:t xml:space="preserve">, flexible nuclear </w:t>
      </w:r>
      <w:r w:rsidRPr="00AC7A37">
        <w:rPr>
          <w:rStyle w:val="StyleUnderline"/>
          <w:highlight w:val="yellow"/>
        </w:rPr>
        <w:t>deterrent</w:t>
      </w:r>
      <w:r w:rsidRPr="00BF7FA4">
        <w:rPr>
          <w:rStyle w:val="StyleUnderline"/>
        </w:rPr>
        <w:t>, including low-yield options</w:t>
      </w:r>
      <w:r w:rsidRPr="00FF7493">
        <w:rPr>
          <w:sz w:val="16"/>
        </w:rPr>
        <w:t>. To suggest the current U.S. nuclear arsenal does not provide a sufficient deterrent to Russia or any other nation is preposterous.</w:t>
      </w:r>
    </w:p>
    <w:p w14:paraId="62002531" w14:textId="77777777" w:rsidR="005514F3" w:rsidRPr="00FF7493" w:rsidRDefault="005514F3" w:rsidP="005514F3">
      <w:pPr>
        <w:rPr>
          <w:sz w:val="16"/>
        </w:rPr>
      </w:pPr>
      <w:r w:rsidRPr="00BF7FA4">
        <w:rPr>
          <w:rStyle w:val="StyleUnderline"/>
        </w:rPr>
        <w:t>Second, new low-yield nuclear weapons would not “raise the bar” for nuclear use</w:t>
      </w:r>
      <w:r w:rsidRPr="00FF7493">
        <w:rPr>
          <w:sz w:val="16"/>
        </w:rPr>
        <w:t xml:space="preserve">; </w:t>
      </w:r>
      <w:r w:rsidRPr="00BF7FA4">
        <w:rPr>
          <w:rStyle w:val="Emphasis"/>
        </w:rPr>
        <w:t>they would lower it</w:t>
      </w:r>
      <w:r w:rsidRPr="00FF7493">
        <w:rPr>
          <w:sz w:val="16"/>
        </w:rPr>
        <w:t xml:space="preserve"> </w:t>
      </w:r>
      <w:r w:rsidRPr="00BF7FA4">
        <w:rPr>
          <w:rStyle w:val="StyleUnderline"/>
        </w:rPr>
        <w:t>because they increase the contingencies and planning for use and fuel the illusion that a use of nuclear weapons could remain limited and not escalate into a large-scale nuclear exchange</w:t>
      </w:r>
      <w:r w:rsidRPr="00FF7493">
        <w:rPr>
          <w:sz w:val="16"/>
        </w:rPr>
        <w:t>. As former Secretary of State George Shultz recently testified, “</w:t>
      </w:r>
      <w:r w:rsidRPr="00BF7FA4">
        <w:rPr>
          <w:rStyle w:val="StyleUnderline"/>
        </w:rPr>
        <w:t>A nuclear weapon is a nuclear weapon</w:t>
      </w:r>
      <w:r w:rsidRPr="00FF7493">
        <w:rPr>
          <w:sz w:val="16"/>
        </w:rPr>
        <w:t>. You use a small one, then you go to a bigger one. I think nuclear weapons are nuclear weapons and we need to draw the line there.”6</w:t>
      </w:r>
    </w:p>
    <w:p w14:paraId="3A9FAA0F" w14:textId="77777777" w:rsidR="005514F3" w:rsidRPr="00FF7493" w:rsidRDefault="005514F3" w:rsidP="005514F3">
      <w:pPr>
        <w:rPr>
          <w:sz w:val="16"/>
        </w:rPr>
      </w:pPr>
      <w:r w:rsidRPr="00BF7FA4">
        <w:rPr>
          <w:rStyle w:val="StyleUnderline"/>
        </w:rPr>
        <w:t>Third, it is disingenuous to deem a low-yield warhead on an SLBM a nonstrategic nuclear weapon. Nuclear warheads are neither strategic nor nonstrategic;</w:t>
      </w:r>
      <w:r w:rsidRPr="00FF7493">
        <w:rPr>
          <w:sz w:val="16"/>
        </w:rPr>
        <w:t xml:space="preserve"> that nomenclature refers to their delivery vehicle. </w:t>
      </w:r>
      <w:r w:rsidRPr="00BF7FA4">
        <w:rPr>
          <w:rStyle w:val="StyleUnderline"/>
        </w:rPr>
        <w:t>A low-yield nuclear warhead on an SLBM is still a strategic nuclear weapon</w:t>
      </w:r>
      <w:r w:rsidRPr="00FF7493">
        <w:rPr>
          <w:sz w:val="16"/>
        </w:rPr>
        <w:t>. To underscore the point, when an SLBM is launched from a submarine, how would an adversary know to expect one “small” low-yield weapon? Why would it not assume the attack was the leading edge of a full-scale strategic nuclear attack?</w:t>
      </w:r>
    </w:p>
    <w:p w14:paraId="1A4BD273" w14:textId="77777777" w:rsidR="005514F3" w:rsidRPr="00FF7493" w:rsidRDefault="005514F3" w:rsidP="005514F3">
      <w:pPr>
        <w:rPr>
          <w:sz w:val="16"/>
        </w:rPr>
      </w:pPr>
      <w:r w:rsidRPr="00FF7493">
        <w:rPr>
          <w:sz w:val="16"/>
        </w:rPr>
        <w:t>Fourth, resurrecting nuclear SLCMs reverses the 25-year trajectory set by President George H.W. Bush, who removed nuclear weapons from surface ships and nuclear-powered attack subs in 1991, and President Barack Obama’s 2010 NPR, which retired nuclear SLCMs and the capacity to redeploy them on attack subs. Co-mingling nuclear and conventional capabilities at sea is costly and operationally complex and introduces risks of miscalculation and likelihood of use. If a dual-capable SLCM were launched, how would an adversary know whether it was conventional or nuclear?</w:t>
      </w:r>
    </w:p>
    <w:p w14:paraId="69D546D0" w14:textId="77777777" w:rsidR="005514F3" w:rsidRPr="00FF7493" w:rsidRDefault="005514F3" w:rsidP="005514F3">
      <w:pPr>
        <w:rPr>
          <w:sz w:val="16"/>
        </w:rPr>
      </w:pPr>
      <w:r w:rsidRPr="00FF7493">
        <w:rPr>
          <w:sz w:val="16"/>
        </w:rPr>
        <w:t>Rather than compelling positive changes in Russian behavior as the 2018 NPR report intimates, pursuit of nuclear SLCMs is more likely to stimulate Russia to deploy more nuclear weapons at sea and more missiles on land that violate the 1987 Intermediate-Range Nuclear Forces (INF) Treaty. Russian investments in new intermediate-range strike capabilities appear driven by perceptions of vulnerability to U.S. and NATO prompt-strike and missile defense capabilities. Compounding Russia’s perceived vulnerabilities will prompt more countermeasures, not submission. By what logic should the United States fuel an incipient arms race by pursuing nuclear weapons systems it does not need?</w:t>
      </w:r>
    </w:p>
    <w:p w14:paraId="360A8CE1" w14:textId="77777777" w:rsidR="005514F3" w:rsidRPr="00FF7493" w:rsidRDefault="005514F3" w:rsidP="005514F3">
      <w:pPr>
        <w:rPr>
          <w:sz w:val="16"/>
        </w:rPr>
      </w:pPr>
      <w:r w:rsidRPr="00FF7493">
        <w:rPr>
          <w:sz w:val="16"/>
        </w:rPr>
        <w:t>These “supplemental” capabilities add to the already unachievable $1.2 trillion Obama plan for modernizing the U.S. nuclear arsenal and infrastructure over the next 30 years. As General Frank Klotz, recently retired administrator of the National Nuclear Security Administration, observed, the capacity of the nuclear weapons complex to refurbish and dismantle nuclear warheads and components is already overstretched.7 A more responsible NPR would have strived to rationalize and prioritize the program of record inherited from the Obama administration by considering what elements could be cancelled, postponed, or modified to put the nuclear modernization program on a more stable, affordable, and politically sustainable footing, with a focus on survivable forces intended primarily if not exclusively for deterrence of nuclear attacks.</w:t>
      </w:r>
    </w:p>
    <w:p w14:paraId="4DCB5C1E" w14:textId="77777777" w:rsidR="005514F3" w:rsidRPr="00FF7493" w:rsidRDefault="005514F3" w:rsidP="005514F3">
      <w:pPr>
        <w:rPr>
          <w:sz w:val="16"/>
        </w:rPr>
      </w:pPr>
      <w:r w:rsidRPr="00FF7493">
        <w:rPr>
          <w:sz w:val="16"/>
        </w:rPr>
        <w:t>Abdicating U.S. Global Leadership</w:t>
      </w:r>
    </w:p>
    <w:p w14:paraId="0D99D693" w14:textId="77777777" w:rsidR="005514F3" w:rsidRPr="00FF7493" w:rsidRDefault="005514F3" w:rsidP="005514F3">
      <w:pPr>
        <w:rPr>
          <w:sz w:val="16"/>
        </w:rPr>
      </w:pPr>
      <w:r w:rsidRPr="00FF7493">
        <w:rPr>
          <w:sz w:val="16"/>
        </w:rPr>
        <w:t xml:space="preserve">In contrast to the 2010 NPR, </w:t>
      </w:r>
      <w:r w:rsidRPr="00AC7A37">
        <w:rPr>
          <w:rStyle w:val="StyleUnderline"/>
          <w:highlight w:val="yellow"/>
        </w:rPr>
        <w:t xml:space="preserve">the 2018 review </w:t>
      </w:r>
      <w:r w:rsidRPr="00AC7A37">
        <w:rPr>
          <w:rStyle w:val="StyleUnderline"/>
        </w:rPr>
        <w:t>puts</w:t>
      </w:r>
      <w:r w:rsidRPr="00BF7FA4">
        <w:rPr>
          <w:rStyle w:val="StyleUnderline"/>
        </w:rPr>
        <w:t xml:space="preserve"> almost </w:t>
      </w:r>
      <w:r w:rsidRPr="00AC7A37">
        <w:rPr>
          <w:rStyle w:val="StyleUnderline"/>
        </w:rPr>
        <w:t>exclusive emphasis on nuclear weapons</w:t>
      </w:r>
      <w:r w:rsidRPr="00BF7FA4">
        <w:rPr>
          <w:rStyle w:val="StyleUnderline"/>
        </w:rPr>
        <w:t xml:space="preserve"> and military means and insufficiently promotes diplomacy and nonmilitary instruments of national power to address national security threats</w:t>
      </w:r>
      <w:r w:rsidRPr="00FF7493">
        <w:rPr>
          <w:sz w:val="16"/>
        </w:rPr>
        <w:t xml:space="preserve">. </w:t>
      </w:r>
      <w:r w:rsidRPr="00AC7A37">
        <w:rPr>
          <w:rStyle w:val="StyleUnderline"/>
        </w:rPr>
        <w:t>It overstates</w:t>
      </w:r>
      <w:r w:rsidRPr="00BF7FA4">
        <w:rPr>
          <w:rStyle w:val="StyleUnderline"/>
        </w:rPr>
        <w:t xml:space="preserve"> the degradation in the threat environment since 2010 and fails to explain why more types of and </w:t>
      </w:r>
      <w:r w:rsidRPr="00AC7A37">
        <w:rPr>
          <w:rStyle w:val="StyleUnderline"/>
          <w:highlight w:val="yellow"/>
        </w:rPr>
        <w:t>uses</w:t>
      </w:r>
      <w:r w:rsidRPr="00BF7FA4">
        <w:rPr>
          <w:rStyle w:val="StyleUnderline"/>
        </w:rPr>
        <w:t xml:space="preserve"> for </w:t>
      </w:r>
      <w:r w:rsidRPr="00AC7A37">
        <w:rPr>
          <w:rStyle w:val="StyleUnderline"/>
          <w:highlight w:val="yellow"/>
        </w:rPr>
        <w:t>nuclear weapons</w:t>
      </w:r>
      <w:r w:rsidRPr="00BF7FA4">
        <w:rPr>
          <w:rStyle w:val="StyleUnderline"/>
        </w:rPr>
        <w:t xml:space="preserve"> is an effective means </w:t>
      </w:r>
      <w:r w:rsidRPr="00AC7A37">
        <w:rPr>
          <w:rStyle w:val="StyleUnderline"/>
          <w:highlight w:val="yellow"/>
        </w:rPr>
        <w:t>to address</w:t>
      </w:r>
      <w:r w:rsidRPr="00BF7FA4">
        <w:rPr>
          <w:rStyle w:val="StyleUnderline"/>
        </w:rPr>
        <w:t xml:space="preserve"> threats that have legitimately worsened.</w:t>
      </w:r>
      <w:r w:rsidRPr="00FF7493">
        <w:rPr>
          <w:sz w:val="16"/>
        </w:rPr>
        <w:t xml:space="preserve"> </w:t>
      </w:r>
      <w:r w:rsidRPr="00BF7FA4">
        <w:rPr>
          <w:rStyle w:val="StyleUnderline"/>
        </w:rPr>
        <w:t xml:space="preserve">These include increased </w:t>
      </w:r>
      <w:r w:rsidRPr="00AC7A37">
        <w:rPr>
          <w:rStyle w:val="Emphasis"/>
          <w:highlight w:val="yellow"/>
        </w:rPr>
        <w:t>Russia</w:t>
      </w:r>
      <w:r w:rsidRPr="00BF7FA4">
        <w:rPr>
          <w:rStyle w:val="Emphasis"/>
        </w:rPr>
        <w:t>n assertiveness</w:t>
      </w:r>
      <w:r w:rsidRPr="00BF7FA4">
        <w:rPr>
          <w:rStyle w:val="StyleUnderline"/>
        </w:rPr>
        <w:t xml:space="preserve">, the growing </w:t>
      </w:r>
      <w:r w:rsidRPr="00AC7A37">
        <w:rPr>
          <w:rStyle w:val="Emphasis"/>
          <w:highlight w:val="yellow"/>
        </w:rPr>
        <w:t>North Korea</w:t>
      </w:r>
      <w:r w:rsidRPr="00BF7FA4">
        <w:rPr>
          <w:rStyle w:val="Emphasis"/>
        </w:rPr>
        <w:t>n threat</w:t>
      </w:r>
      <w:r w:rsidRPr="00FF7493">
        <w:rPr>
          <w:sz w:val="16"/>
        </w:rPr>
        <w:t xml:space="preserve">, </w:t>
      </w:r>
      <w:r w:rsidRPr="00BF7FA4">
        <w:rPr>
          <w:rStyle w:val="StyleUnderline"/>
        </w:rPr>
        <w:t xml:space="preserve">Chinese </w:t>
      </w:r>
      <w:r w:rsidRPr="00C219B2">
        <w:rPr>
          <w:rStyle w:val="StyleUnderline"/>
        </w:rPr>
        <w:t>actions</w:t>
      </w:r>
      <w:r w:rsidRPr="00BF7FA4">
        <w:rPr>
          <w:rStyle w:val="StyleUnderline"/>
        </w:rPr>
        <w:t xml:space="preserve"> in </w:t>
      </w:r>
      <w:r w:rsidRPr="00C219B2">
        <w:rPr>
          <w:rStyle w:val="Emphasis"/>
          <w:highlight w:val="yellow"/>
        </w:rPr>
        <w:t>S</w:t>
      </w:r>
      <w:r w:rsidRPr="00BF7FA4">
        <w:rPr>
          <w:rStyle w:val="StyleUnderline"/>
        </w:rPr>
        <w:t xml:space="preserve">outh </w:t>
      </w:r>
      <w:r w:rsidRPr="00C219B2">
        <w:rPr>
          <w:rStyle w:val="Emphasis"/>
          <w:highlight w:val="yellow"/>
        </w:rPr>
        <w:t>C</w:t>
      </w:r>
      <w:r w:rsidRPr="00BF7FA4">
        <w:rPr>
          <w:rStyle w:val="StyleUnderline"/>
        </w:rPr>
        <w:t xml:space="preserve">hina </w:t>
      </w:r>
      <w:r w:rsidRPr="00C219B2">
        <w:rPr>
          <w:rStyle w:val="Emphasis"/>
          <w:highlight w:val="yellow"/>
        </w:rPr>
        <w:t>S</w:t>
      </w:r>
      <w:r w:rsidRPr="00BF7FA4">
        <w:rPr>
          <w:rStyle w:val="StyleUnderline"/>
        </w:rPr>
        <w:t xml:space="preserve">ea, </w:t>
      </w:r>
      <w:r w:rsidRPr="00C219B2">
        <w:rPr>
          <w:rStyle w:val="StyleUnderline"/>
          <w:highlight w:val="yellow"/>
        </w:rPr>
        <w:t>and</w:t>
      </w:r>
      <w:r w:rsidRPr="00BF7FA4">
        <w:rPr>
          <w:rStyle w:val="StyleUnderline"/>
        </w:rPr>
        <w:t xml:space="preserve"> the spread of new technologies, including </w:t>
      </w:r>
      <w:proofErr w:type="spellStart"/>
      <w:r w:rsidRPr="00C219B2">
        <w:rPr>
          <w:rStyle w:val="StyleUnderline"/>
          <w:highlight w:val="yellow"/>
        </w:rPr>
        <w:t>cyber</w:t>
      </w:r>
      <w:r w:rsidRPr="00BF7FA4">
        <w:rPr>
          <w:rStyle w:val="StyleUnderline"/>
        </w:rPr>
        <w:t>abilities</w:t>
      </w:r>
      <w:proofErr w:type="spellEnd"/>
      <w:r w:rsidRPr="00BF7FA4">
        <w:rPr>
          <w:rStyle w:val="StyleUnderline"/>
        </w:rPr>
        <w:t>.</w:t>
      </w:r>
    </w:p>
    <w:p w14:paraId="61C9798D" w14:textId="77777777" w:rsidR="005514F3" w:rsidRPr="00FF7493" w:rsidRDefault="005514F3" w:rsidP="005514F3">
      <w:pPr>
        <w:rPr>
          <w:sz w:val="16"/>
        </w:rPr>
      </w:pPr>
      <w:r w:rsidRPr="00BF7FA4">
        <w:rPr>
          <w:rStyle w:val="StyleUnderline"/>
        </w:rPr>
        <w:t xml:space="preserve">The new NPR report fails to make a convincing case that the </w:t>
      </w:r>
      <w:r w:rsidRPr="00BF7FA4">
        <w:rPr>
          <w:rStyle w:val="Emphasis"/>
        </w:rPr>
        <w:t>U</w:t>
      </w:r>
      <w:r w:rsidRPr="00BF7FA4">
        <w:rPr>
          <w:rStyle w:val="StyleUnderline"/>
        </w:rPr>
        <w:t xml:space="preserve">nited </w:t>
      </w:r>
      <w:r w:rsidRPr="00BF7FA4">
        <w:rPr>
          <w:rStyle w:val="Emphasis"/>
        </w:rPr>
        <w:t>S</w:t>
      </w:r>
      <w:r w:rsidRPr="00BF7FA4">
        <w:rPr>
          <w:rStyle w:val="StyleUnderline"/>
        </w:rPr>
        <w:t>tates is slipping from a position of nuclear parity with Russia and facing a regional deterrence gap</w:t>
      </w:r>
      <w:r w:rsidRPr="00FF7493">
        <w:rPr>
          <w:sz w:val="16"/>
        </w:rPr>
        <w:t xml:space="preserve"> necessitating new nuclear capabilities, </w:t>
      </w:r>
      <w:r w:rsidRPr="00BF7FA4">
        <w:rPr>
          <w:rStyle w:val="StyleUnderline"/>
        </w:rPr>
        <w:t xml:space="preserve">or that the </w:t>
      </w:r>
      <w:r w:rsidRPr="00BF7FA4">
        <w:rPr>
          <w:rStyle w:val="Emphasis"/>
        </w:rPr>
        <w:t>U</w:t>
      </w:r>
      <w:r w:rsidRPr="00BF7FA4">
        <w:rPr>
          <w:rStyle w:val="StyleUnderline"/>
        </w:rPr>
        <w:t xml:space="preserve">nited </w:t>
      </w:r>
      <w:r w:rsidRPr="00BF7FA4">
        <w:rPr>
          <w:rStyle w:val="Emphasis"/>
        </w:rPr>
        <w:t>S</w:t>
      </w:r>
      <w:r w:rsidRPr="00BF7FA4">
        <w:rPr>
          <w:rStyle w:val="StyleUnderline"/>
        </w:rPr>
        <w:t>tates</w:t>
      </w:r>
      <w:r w:rsidRPr="00FF7493">
        <w:rPr>
          <w:sz w:val="16"/>
        </w:rPr>
        <w:t xml:space="preserve"> </w:t>
      </w:r>
      <w:r w:rsidRPr="00BF7FA4">
        <w:rPr>
          <w:rStyle w:val="StyleUnderline"/>
        </w:rPr>
        <w:t>is newly threatened by China’s still significantly smaller nuclear arsenal</w:t>
      </w:r>
      <w:r w:rsidRPr="00FF7493">
        <w:rPr>
          <w:sz w:val="16"/>
        </w:rPr>
        <w:t xml:space="preserve">. </w:t>
      </w:r>
      <w:r w:rsidRPr="00BF7FA4">
        <w:rPr>
          <w:rStyle w:val="StyleUnderline"/>
        </w:rPr>
        <w:t>It fails to explain why all other nuclear-armed countries except Russia will not be deterred by a nuclear force that is primarily sized and postured to deter Russia</w:t>
      </w:r>
      <w:r w:rsidRPr="00FF7493">
        <w:rPr>
          <w:sz w:val="16"/>
        </w:rPr>
        <w:t>, whose arsenal is orders of magnitude larger than any other potential adversary, including China. It undersells what the 2010 NPR report termed the “unrivaled conventional capabilities” of the United States—capabilities that are still unrivaled and contribute immensely to deterrence and the defense of our nation, allies, and partners.</w:t>
      </w:r>
    </w:p>
    <w:p w14:paraId="09490040" w14:textId="77777777" w:rsidR="005514F3" w:rsidRPr="00FF7493" w:rsidRDefault="005514F3" w:rsidP="005514F3">
      <w:pPr>
        <w:rPr>
          <w:sz w:val="16"/>
        </w:rPr>
      </w:pPr>
      <w:r w:rsidRPr="00FF7493">
        <w:rPr>
          <w:sz w:val="16"/>
        </w:rPr>
        <w:t>Against that backdrop, the 2018 NPR heralds a retreat from U.S. global leadership on nuclear nonproliferation and arms control. Although it reaffirms commitment to the NPT and supports the International Atomic Energy Agency and mechanisms to constrain, deny, and sanction proliferators, it falls short in advancing a positive strategy for addressing proliferation threats through diplomacy and pursuing steps related to the disarmament pillar of the NPT. This is a stark contrast with the 2010 NPR, which envisioned a comprehensive approach to reducing nuclear dangers and pursuing the long-term goal of a world without nuclear weapons, including through practical steps of further nuclear reductions with Russia, pursuit of a fissile material cutoff treaty, and ratification and entry into force of the Comprehensive Test Ban Treaty (CTBT).</w:t>
      </w:r>
    </w:p>
    <w:p w14:paraId="509B4B8D" w14:textId="77777777" w:rsidR="005514F3" w:rsidRPr="00FF7493" w:rsidRDefault="005514F3" w:rsidP="005514F3">
      <w:pPr>
        <w:rPr>
          <w:sz w:val="16"/>
        </w:rPr>
      </w:pPr>
      <w:r w:rsidRPr="00BF7FA4">
        <w:rPr>
          <w:rStyle w:val="StyleUnderline"/>
        </w:rPr>
        <w:t>The new NPR report is silent on multilateral nuclear arms control</w:t>
      </w:r>
      <w:r w:rsidRPr="00FF7493">
        <w:rPr>
          <w:sz w:val="16"/>
        </w:rPr>
        <w:t>, other than to reject CTBT ratification while upholding, with caveats, the testing moratorium.8 On bilateral arms control with Russia, it notes fairly that the current environment makes bilateral progress extremely challenging, but offers no proposals to improve the environment, failing even to endorse a five-year extension of the New Strategic Arms Reduction Treaty (New START).</w:t>
      </w:r>
    </w:p>
    <w:p w14:paraId="70AE31D1" w14:textId="77777777" w:rsidR="005514F3" w:rsidRPr="00FF7493" w:rsidRDefault="005514F3" w:rsidP="005514F3">
      <w:pPr>
        <w:rPr>
          <w:sz w:val="16"/>
        </w:rPr>
      </w:pPr>
      <w:r w:rsidRPr="00FF7493">
        <w:rPr>
          <w:sz w:val="16"/>
        </w:rPr>
        <w:t xml:space="preserve">The latter is an easy call: </w:t>
      </w:r>
      <w:proofErr w:type="gramStart"/>
      <w:r w:rsidRPr="00FF7493">
        <w:rPr>
          <w:sz w:val="16"/>
        </w:rPr>
        <w:t>As long as</w:t>
      </w:r>
      <w:proofErr w:type="gramEnd"/>
      <w:r w:rsidRPr="00FF7493">
        <w:rPr>
          <w:sz w:val="16"/>
        </w:rPr>
        <w:t xml:space="preserve"> Russia is complying with New START, it is strongly in the U.S. interest to extend the treaty’s limits and most importantly its robust and intrusive verification regime, providing essential long-term predictability and insight into each other’s strategic nuclear forces. Russia’s violation of and mutual recriminations over the INF Treaty make this especially important. Extension is not a favor to Russia; it would be a mutually beneficial and stabilizing step as the United States and Russia seek to address bilateral problems and rebuild trust.</w:t>
      </w:r>
    </w:p>
    <w:p w14:paraId="65BA17B5" w14:textId="77777777" w:rsidR="005514F3" w:rsidRPr="00FF7493" w:rsidRDefault="005514F3" w:rsidP="005514F3">
      <w:pPr>
        <w:rPr>
          <w:sz w:val="16"/>
        </w:rPr>
      </w:pPr>
      <w:r w:rsidRPr="00C219B2">
        <w:rPr>
          <w:rStyle w:val="StyleUnderline"/>
          <w:highlight w:val="yellow"/>
        </w:rPr>
        <w:t>The policies</w:t>
      </w:r>
      <w:r w:rsidRPr="00BF7FA4">
        <w:rPr>
          <w:rStyle w:val="StyleUnderline"/>
        </w:rPr>
        <w:t xml:space="preserve"> in the NPR will further </w:t>
      </w:r>
      <w:r w:rsidRPr="00C219B2">
        <w:rPr>
          <w:rStyle w:val="Emphasis"/>
          <w:highlight w:val="yellow"/>
        </w:rPr>
        <w:t>erode</w:t>
      </w:r>
      <w:r w:rsidRPr="00BF7FA4">
        <w:rPr>
          <w:rStyle w:val="Emphasis"/>
        </w:rPr>
        <w:t xml:space="preserve"> strategic </w:t>
      </w:r>
      <w:r w:rsidRPr="00C219B2">
        <w:rPr>
          <w:rStyle w:val="Emphasis"/>
          <w:highlight w:val="yellow"/>
        </w:rPr>
        <w:t>stability</w:t>
      </w:r>
      <w:r w:rsidRPr="00BF7FA4">
        <w:rPr>
          <w:rStyle w:val="StyleUnderline"/>
        </w:rPr>
        <w:t>, notwithstanding the report’s stated desire for stable relations with Russia and China.</w:t>
      </w:r>
      <w:r w:rsidRPr="00FF7493">
        <w:rPr>
          <w:sz w:val="16"/>
        </w:rPr>
        <w:t xml:space="preserve"> While calling for nuclear dialogue and transparency with China, </w:t>
      </w:r>
      <w:r w:rsidRPr="00BF7FA4">
        <w:rPr>
          <w:rStyle w:val="StyleUnderline"/>
        </w:rPr>
        <w:t>it offers no strategy for what do to about the erosion of strategic stability with Russia other than to rev up the engine for an arms race.</w:t>
      </w:r>
      <w:r w:rsidRPr="00FF7493">
        <w:rPr>
          <w:sz w:val="16"/>
        </w:rPr>
        <w:t xml:space="preserve"> It is devoid of any consideration of how the nuclear policies and forces it prescribes will be perceived by other countries, particularly Russia and China; how they might react and thus affect strategic stability; and how U.S. national security will be affected if they and other countries adopt similar policies and postures.</w:t>
      </w:r>
    </w:p>
    <w:p w14:paraId="2F2C7377" w14:textId="77777777" w:rsidR="005514F3" w:rsidRPr="00FF7493" w:rsidRDefault="005514F3" w:rsidP="005514F3">
      <w:pPr>
        <w:rPr>
          <w:sz w:val="16"/>
        </w:rPr>
      </w:pPr>
      <w:r w:rsidRPr="00BF7FA4">
        <w:rPr>
          <w:rStyle w:val="StyleUnderline"/>
        </w:rPr>
        <w:lastRenderedPageBreak/>
        <w:t>The overarching problems with the nonproliferation and arms control element of the NPR are what it portends for U.S. policy and how it will be received internationally.</w:t>
      </w:r>
      <w:r w:rsidRPr="00FF7493">
        <w:rPr>
          <w:sz w:val="16"/>
        </w:rPr>
        <w:t xml:space="preserve"> Substantively, </w:t>
      </w:r>
      <w:r w:rsidRPr="00BF7FA4">
        <w:rPr>
          <w:rStyle w:val="StyleUnderline"/>
        </w:rPr>
        <w:t>it offers no strategy and few proposals for reducing nuclear dangers, encouraging nuclear reductions, peacefully advancing nonproliferation, and sustaining international adherence to and support for the NPT regime.</w:t>
      </w:r>
      <w:r w:rsidRPr="00FF7493">
        <w:rPr>
          <w:sz w:val="16"/>
        </w:rPr>
        <w:t xml:space="preserve"> It fails to acknowledge the positive contribution of diplomacy in the Iran nuclear agreement and makes no mention of the role diplomacy could play in addressing the North Korean nuclear threat. It fails to reaffirm, in contrast to the 2010 NPR, that it is in the interest of all nations to extend forever the now 73-year record of nuclear non-use.</w:t>
      </w:r>
    </w:p>
    <w:p w14:paraId="5756679B" w14:textId="77777777" w:rsidR="005514F3" w:rsidRPr="00FF7493" w:rsidRDefault="005514F3" w:rsidP="005514F3">
      <w:pPr>
        <w:rPr>
          <w:sz w:val="16"/>
        </w:rPr>
      </w:pPr>
      <w:r w:rsidRPr="00FF7493">
        <w:rPr>
          <w:sz w:val="16"/>
        </w:rPr>
        <w:t>The new nuclear weapons prohibition treaty, criticized in the NPR, is largely an outgrowth of the frustration and disappointment that has grown among non-nuclear-weapon states with the pace of progress by the United States, Russia, China, France, and the United Kingdom on their NPT Article VI disarmament commitment.9 With the international community increasingly polarized, this NPR adds fuel to the fire and offers little to work with for allies and partners who have joined the United States in advocating a practical step-by-step approach as the most viable path toward verifiable disarmament. Rather than leading and helping to unify the international community with a positive and actionable nonproliferation agenda, the United States will find itself on the defensive trying to explain a nuclear policy likely perceived as evidence of a failure to uphold its end of the NPT bargain.</w:t>
      </w:r>
    </w:p>
    <w:p w14:paraId="28D19B2C" w14:textId="77777777" w:rsidR="005514F3" w:rsidRPr="00FF7493" w:rsidRDefault="005514F3" w:rsidP="005514F3">
      <w:pPr>
        <w:rPr>
          <w:sz w:val="16"/>
        </w:rPr>
      </w:pPr>
      <w:r w:rsidRPr="00FF7493">
        <w:rPr>
          <w:sz w:val="16"/>
        </w:rPr>
        <w:t>Conclusion</w:t>
      </w:r>
    </w:p>
    <w:p w14:paraId="0C3AB61D" w14:textId="77777777" w:rsidR="005514F3" w:rsidRPr="00FF7493" w:rsidRDefault="005514F3" w:rsidP="005514F3">
      <w:pPr>
        <w:rPr>
          <w:sz w:val="16"/>
        </w:rPr>
      </w:pPr>
      <w:r w:rsidRPr="00BF7FA4">
        <w:rPr>
          <w:rStyle w:val="StyleUnderline"/>
        </w:rPr>
        <w:t>The goal of U.S. nuclear policy should be to prevent the use of nuclear weapons by deliberate act, miscalculation, or accident</w:t>
      </w:r>
      <w:r w:rsidRPr="00FF7493">
        <w:rPr>
          <w:sz w:val="16"/>
        </w:rPr>
        <w:t xml:space="preserve"> and to prevent the proliferation of nuclear weapons and materials to states and terrorists. Achieving these goals requires the United States to marshal all instruments of national power and to cooperate effectively with the international community.</w:t>
      </w:r>
    </w:p>
    <w:p w14:paraId="436922D1" w14:textId="77777777" w:rsidR="005514F3" w:rsidRDefault="005514F3" w:rsidP="005514F3">
      <w:pPr>
        <w:rPr>
          <w:sz w:val="16"/>
        </w:rPr>
      </w:pPr>
      <w:r w:rsidRPr="00CD3AC9">
        <w:rPr>
          <w:rStyle w:val="StyleUnderline"/>
        </w:rPr>
        <w:t xml:space="preserve">The Trump administration’s NPR takes the country in the wrong direction by </w:t>
      </w:r>
      <w:r w:rsidRPr="00C219B2">
        <w:rPr>
          <w:rStyle w:val="Emphasis"/>
          <w:highlight w:val="yellow"/>
        </w:rPr>
        <w:t>increasing reliance on nuclear weapons</w:t>
      </w:r>
      <w:r w:rsidRPr="00CD3AC9">
        <w:rPr>
          <w:rStyle w:val="StyleUnderline"/>
        </w:rPr>
        <w:t xml:space="preserve"> and expanding the circumstances contemplated for their use</w:t>
      </w:r>
      <w:r w:rsidRPr="00FF7493">
        <w:rPr>
          <w:sz w:val="16"/>
        </w:rPr>
        <w:t xml:space="preserve">; </w:t>
      </w:r>
      <w:r w:rsidRPr="00CD3AC9">
        <w:rPr>
          <w:rStyle w:val="StyleUnderline"/>
        </w:rPr>
        <w:t xml:space="preserve">calling for new types of nuclear weapons systems that </w:t>
      </w:r>
      <w:r w:rsidRPr="00C219B2">
        <w:rPr>
          <w:rStyle w:val="StyleUnderline"/>
          <w:highlight w:val="yellow"/>
        </w:rPr>
        <w:t>will provoke</w:t>
      </w:r>
      <w:r w:rsidRPr="00CD3AC9">
        <w:rPr>
          <w:rStyle w:val="StyleUnderline"/>
        </w:rPr>
        <w:t xml:space="preserve"> or exacerbate </w:t>
      </w:r>
      <w:r w:rsidRPr="00C219B2">
        <w:rPr>
          <w:rStyle w:val="StyleUnderline"/>
          <w:highlight w:val="yellow"/>
        </w:rPr>
        <w:t xml:space="preserve">an </w:t>
      </w:r>
      <w:r w:rsidRPr="00C219B2">
        <w:rPr>
          <w:rStyle w:val="Emphasis"/>
          <w:highlight w:val="yellow"/>
        </w:rPr>
        <w:t>arms race</w:t>
      </w:r>
      <w:r w:rsidRPr="00C219B2">
        <w:rPr>
          <w:rStyle w:val="StyleUnderline"/>
          <w:highlight w:val="yellow"/>
        </w:rPr>
        <w:t xml:space="preserve"> and</w:t>
      </w:r>
      <w:r w:rsidRPr="00CD3AC9">
        <w:rPr>
          <w:rStyle w:val="StyleUnderline"/>
        </w:rPr>
        <w:t xml:space="preserve"> will raise the </w:t>
      </w:r>
      <w:r w:rsidRPr="00C219B2">
        <w:rPr>
          <w:rStyle w:val="StyleUnderline"/>
          <w:highlight w:val="yellow"/>
        </w:rPr>
        <w:t>risk</w:t>
      </w:r>
      <w:r w:rsidRPr="00CD3AC9">
        <w:rPr>
          <w:rStyle w:val="StyleUnderline"/>
        </w:rPr>
        <w:t xml:space="preserve">s of </w:t>
      </w:r>
      <w:r w:rsidRPr="00C219B2">
        <w:rPr>
          <w:rStyle w:val="StyleUnderline"/>
          <w:highlight w:val="yellow"/>
        </w:rPr>
        <w:t>miscalc</w:t>
      </w:r>
      <w:r w:rsidRPr="00CD3AC9">
        <w:rPr>
          <w:rStyle w:val="StyleUnderline"/>
        </w:rPr>
        <w:t xml:space="preserve">ulation </w:t>
      </w:r>
      <w:r w:rsidRPr="00025267">
        <w:rPr>
          <w:rStyle w:val="StyleUnderline"/>
          <w:highlight w:val="yellow"/>
        </w:rPr>
        <w:t>and use</w:t>
      </w:r>
      <w:r w:rsidRPr="00FF7493">
        <w:rPr>
          <w:sz w:val="16"/>
        </w:rPr>
        <w:t>; failing to set forth a realistic nuclear force posture and modernization plan that emphasizes stability and survivability and is affordable, executable, and politically sustainable; failing to articulate a positive strategy for U.S. leadership in nonproliferation and practical steps in furtherance of U.S. obligations under NPT Article VI; and failing to set forth a comprehensive strategy for addressing nuclear and regional threats through diplomacy and other nonmilitary tools, along with strengthening conventional defenses and ensuring a safe, secure, and reliable deterrent.</w:t>
      </w:r>
    </w:p>
    <w:p w14:paraId="3369932E" w14:textId="77777777" w:rsidR="005514F3" w:rsidRDefault="005514F3" w:rsidP="005514F3"/>
    <w:p w14:paraId="651F99B9" w14:textId="77777777" w:rsidR="00CB50D1" w:rsidRPr="000D73D7" w:rsidRDefault="00CB50D1" w:rsidP="00CB50D1">
      <w:pPr>
        <w:pStyle w:val="Heading4"/>
      </w:pPr>
      <w:r>
        <w:t xml:space="preserve">Nuclear war’s the </w:t>
      </w:r>
      <w:r>
        <w:rPr>
          <w:u w:val="single"/>
        </w:rPr>
        <w:t>only</w:t>
      </w:r>
      <w:r>
        <w:t xml:space="preserve"> irreversible impact </w:t>
      </w:r>
    </w:p>
    <w:p w14:paraId="085939E2" w14:textId="472EEE17" w:rsidR="00CB50D1" w:rsidRDefault="00CB50D1" w:rsidP="00CB50D1">
      <w:r>
        <w:t xml:space="preserve">David </w:t>
      </w:r>
      <w:proofErr w:type="spellStart"/>
      <w:r w:rsidRPr="000D73D7">
        <w:rPr>
          <w:rStyle w:val="Style13ptBold"/>
        </w:rPr>
        <w:t>Grinspoon</w:t>
      </w:r>
      <w:proofErr w:type="spellEnd"/>
      <w:r w:rsidRPr="000D73D7">
        <w:rPr>
          <w:rStyle w:val="Style13ptBold"/>
        </w:rPr>
        <w:t xml:space="preserve"> 1</w:t>
      </w:r>
      <w:r>
        <w:rPr>
          <w:rStyle w:val="Style13ptBold"/>
        </w:rPr>
        <w:t>6</w:t>
      </w:r>
      <w:r>
        <w:t>, Senior scientist, Planetary Science Institute, 11/11/16, “Dark days ahead: American professors on Trump presidency,” http://kuow.org/post/dark-days-ahead-american-professors-trump-presidency</w:t>
      </w:r>
    </w:p>
    <w:p w14:paraId="620E4740" w14:textId="77777777" w:rsidR="00CB50D1" w:rsidRPr="000D73D7" w:rsidRDefault="00CB50D1" w:rsidP="00CB50D1">
      <w:pPr>
        <w:rPr>
          <w:sz w:val="16"/>
        </w:rPr>
      </w:pPr>
      <w:r w:rsidRPr="000D73D7">
        <w:rPr>
          <w:rStyle w:val="StyleUnderline"/>
          <w:highlight w:val="yellow"/>
        </w:rPr>
        <w:t xml:space="preserve">The </w:t>
      </w:r>
      <w:r w:rsidRPr="000D73D7">
        <w:rPr>
          <w:rStyle w:val="Emphasis"/>
          <w:highlight w:val="yellow"/>
        </w:rPr>
        <w:t>one truly apocalyptic fear</w:t>
      </w:r>
      <w:r w:rsidRPr="000D73D7">
        <w:rPr>
          <w:sz w:val="16"/>
        </w:rPr>
        <w:t xml:space="preserve"> I have </w:t>
      </w:r>
      <w:r w:rsidRPr="000D73D7">
        <w:rPr>
          <w:rStyle w:val="StyleUnderline"/>
          <w:highlight w:val="yellow"/>
        </w:rPr>
        <w:t>is</w:t>
      </w:r>
      <w:r w:rsidRPr="000D73D7">
        <w:rPr>
          <w:sz w:val="16"/>
        </w:rPr>
        <w:t xml:space="preserve"> about </w:t>
      </w:r>
      <w:r w:rsidRPr="000D73D7">
        <w:rPr>
          <w:rStyle w:val="Emphasis"/>
          <w:highlight w:val="yellow"/>
        </w:rPr>
        <w:t>nuclear weapons</w:t>
      </w:r>
      <w:r w:rsidRPr="000D73D7">
        <w:rPr>
          <w:rStyle w:val="StyleUnderline"/>
          <w:highlight w:val="yellow"/>
        </w:rPr>
        <w:t xml:space="preserve">. Damage in </w:t>
      </w:r>
      <w:r w:rsidRPr="000D73D7">
        <w:rPr>
          <w:rStyle w:val="Emphasis"/>
          <w:highlight w:val="yellow"/>
        </w:rPr>
        <w:t>all other areas</w:t>
      </w:r>
      <w:r w:rsidRPr="000D73D7">
        <w:rPr>
          <w:sz w:val="16"/>
        </w:rPr>
        <w:t xml:space="preserve"> </w:t>
      </w:r>
      <w:r w:rsidRPr="000D73D7">
        <w:rPr>
          <w:rStyle w:val="StyleUnderline"/>
        </w:rPr>
        <w:t>– as frightening as it can be</w:t>
      </w:r>
      <w:r w:rsidRPr="000D73D7">
        <w:rPr>
          <w:sz w:val="16"/>
        </w:rPr>
        <w:t xml:space="preserve"> to contemplate – </w:t>
      </w:r>
      <w:r w:rsidRPr="000D73D7">
        <w:rPr>
          <w:rStyle w:val="StyleUnderline"/>
          <w:highlight w:val="yellow"/>
        </w:rPr>
        <w:t>can</w:t>
      </w:r>
      <w:r w:rsidRPr="000D73D7">
        <w:rPr>
          <w:sz w:val="16"/>
        </w:rPr>
        <w:t xml:space="preserve"> to some extent </w:t>
      </w:r>
      <w:r w:rsidRPr="000D73D7">
        <w:rPr>
          <w:rStyle w:val="Emphasis"/>
          <w:highlight w:val="yellow"/>
        </w:rPr>
        <w:t>be repaired and rolled back</w:t>
      </w:r>
      <w:r w:rsidRPr="000D73D7">
        <w:rPr>
          <w:sz w:val="16"/>
        </w:rPr>
        <w:t>.</w:t>
      </w:r>
    </w:p>
    <w:p w14:paraId="58D04C46" w14:textId="77777777" w:rsidR="00CB50D1" w:rsidRDefault="00CB50D1" w:rsidP="00CB50D1">
      <w:pPr>
        <w:rPr>
          <w:sz w:val="16"/>
        </w:rPr>
      </w:pPr>
      <w:r w:rsidRPr="000D73D7">
        <w:rPr>
          <w:sz w:val="16"/>
        </w:rPr>
        <w:t xml:space="preserve">But </w:t>
      </w:r>
      <w:proofErr w:type="gramStart"/>
      <w:r w:rsidRPr="000D73D7">
        <w:rPr>
          <w:rStyle w:val="StyleUnderline"/>
          <w:highlight w:val="yellow"/>
        </w:rPr>
        <w:t>as long as</w:t>
      </w:r>
      <w:proofErr w:type="gramEnd"/>
      <w:r w:rsidRPr="000D73D7">
        <w:rPr>
          <w:sz w:val="16"/>
        </w:rPr>
        <w:t xml:space="preserve"> these </w:t>
      </w:r>
      <w:r w:rsidRPr="000D73D7">
        <w:rPr>
          <w:rStyle w:val="StyleUnderline"/>
        </w:rPr>
        <w:t>thermo</w:t>
      </w:r>
      <w:r w:rsidRPr="000D73D7">
        <w:rPr>
          <w:rStyle w:val="StyleUnderline"/>
          <w:highlight w:val="yellow"/>
        </w:rPr>
        <w:t xml:space="preserve">nuclear arsenals exist there is </w:t>
      </w:r>
      <w:r w:rsidRPr="000D73D7">
        <w:rPr>
          <w:rStyle w:val="Emphasis"/>
          <w:highlight w:val="yellow"/>
        </w:rPr>
        <w:t>always</w:t>
      </w:r>
      <w:r w:rsidRPr="000D73D7">
        <w:rPr>
          <w:rStyle w:val="Emphasis"/>
        </w:rPr>
        <w:t xml:space="preserve"> the </w:t>
      </w:r>
      <w:r w:rsidRPr="000D73D7">
        <w:rPr>
          <w:rStyle w:val="Emphasis"/>
          <w:highlight w:val="yellow"/>
        </w:rPr>
        <w:t>possibility of</w:t>
      </w:r>
      <w:r w:rsidRPr="000D73D7">
        <w:rPr>
          <w:rStyle w:val="Emphasis"/>
        </w:rPr>
        <w:t xml:space="preserve"> a genuine </w:t>
      </w:r>
      <w:r w:rsidRPr="000D73D7">
        <w:rPr>
          <w:rStyle w:val="Emphasis"/>
          <w:highlight w:val="yellow"/>
        </w:rPr>
        <w:t>doomsday</w:t>
      </w:r>
      <w:r w:rsidRPr="000D73D7">
        <w:rPr>
          <w:sz w:val="16"/>
        </w:rPr>
        <w:t xml:space="preserve"> sequence of events </w:t>
      </w:r>
      <w:r w:rsidRPr="000D73D7">
        <w:rPr>
          <w:rStyle w:val="StyleUnderline"/>
          <w:highlight w:val="yellow"/>
        </w:rPr>
        <w:t>that would quickly lead to</w:t>
      </w:r>
      <w:r w:rsidRPr="000D73D7">
        <w:rPr>
          <w:rStyle w:val="StyleUnderline"/>
        </w:rPr>
        <w:t xml:space="preserve"> the </w:t>
      </w:r>
      <w:r w:rsidRPr="000D73D7">
        <w:rPr>
          <w:rStyle w:val="StyleUnderline"/>
          <w:highlight w:val="yellow"/>
        </w:rPr>
        <w:t>deaths of hundreds of millions and</w:t>
      </w:r>
      <w:r w:rsidRPr="000D73D7">
        <w:rPr>
          <w:rStyle w:val="StyleUnderline"/>
        </w:rPr>
        <w:t xml:space="preserve"> the </w:t>
      </w:r>
      <w:r w:rsidRPr="000D73D7">
        <w:rPr>
          <w:rStyle w:val="Emphasis"/>
          <w:highlight w:val="yellow"/>
        </w:rPr>
        <w:t>end</w:t>
      </w:r>
      <w:r w:rsidRPr="000D73D7">
        <w:rPr>
          <w:rStyle w:val="Emphasis"/>
        </w:rPr>
        <w:t xml:space="preserve"> of </w:t>
      </w:r>
      <w:r w:rsidRPr="000D73D7">
        <w:rPr>
          <w:rStyle w:val="Emphasis"/>
          <w:highlight w:val="yellow"/>
        </w:rPr>
        <w:t>modern civilization</w:t>
      </w:r>
      <w:r w:rsidRPr="000D73D7">
        <w:rPr>
          <w:sz w:val="16"/>
        </w:rPr>
        <w:t>. Having that power in such unpredictable, inexperienced, vindictive and volatile hands is genuinely frightening.</w:t>
      </w:r>
    </w:p>
    <w:p w14:paraId="74400AB9" w14:textId="77777777" w:rsidR="005514F3" w:rsidRDefault="005514F3" w:rsidP="005514F3"/>
    <w:p w14:paraId="57E85231" w14:textId="77777777" w:rsidR="005514F3" w:rsidRPr="002650B5" w:rsidRDefault="005514F3" w:rsidP="005514F3">
      <w:pPr>
        <w:pStyle w:val="Heading3"/>
        <w:rPr>
          <w:rFonts w:cstheme="majorHAnsi"/>
        </w:rPr>
      </w:pPr>
      <w:r>
        <w:rPr>
          <w:rFonts w:cstheme="majorHAnsi"/>
        </w:rPr>
        <w:t xml:space="preserve">   </w:t>
      </w:r>
      <w:r w:rsidRPr="002650B5">
        <w:rPr>
          <w:rFonts w:cstheme="majorHAnsi"/>
        </w:rPr>
        <w:t>AT</w:t>
      </w:r>
      <w:r>
        <w:rPr>
          <w:rFonts w:cstheme="majorHAnsi"/>
        </w:rPr>
        <w:t>:</w:t>
      </w:r>
      <w:r w:rsidRPr="002650B5">
        <w:rPr>
          <w:rFonts w:cstheme="majorHAnsi"/>
        </w:rPr>
        <w:t xml:space="preserve"> Advisers Check </w:t>
      </w:r>
    </w:p>
    <w:p w14:paraId="06A60CBA" w14:textId="2513BE78" w:rsidR="005514F3" w:rsidRPr="002650B5" w:rsidRDefault="005514F3" w:rsidP="005514F3">
      <w:pPr>
        <w:pStyle w:val="Heading4"/>
        <w:rPr>
          <w:rFonts w:cstheme="majorHAnsi"/>
        </w:rPr>
      </w:pPr>
      <w:bookmarkStart w:id="3" w:name="_Hlk504126229"/>
      <w:r w:rsidRPr="002650B5">
        <w:rPr>
          <w:rFonts w:cstheme="majorHAnsi"/>
        </w:rPr>
        <w:t>There are no checks and balances</w:t>
      </w:r>
    </w:p>
    <w:p w14:paraId="2B42F6C4" w14:textId="77777777" w:rsidR="005514F3" w:rsidRPr="002650B5" w:rsidRDefault="005514F3" w:rsidP="005514F3">
      <w:pPr>
        <w:rPr>
          <w:rFonts w:cstheme="majorHAnsi"/>
          <w:sz w:val="14"/>
        </w:rPr>
      </w:pPr>
      <w:r w:rsidRPr="002650B5">
        <w:rPr>
          <w:rStyle w:val="Style13ptBold"/>
          <w:rFonts w:cstheme="majorHAnsi"/>
        </w:rPr>
        <w:t>Freedland 17</w:t>
      </w:r>
      <w:r w:rsidRPr="002650B5">
        <w:rPr>
          <w:rFonts w:cstheme="majorHAnsi"/>
          <w:sz w:val="14"/>
        </w:rPr>
        <w:t xml:space="preserve"> (8/11, Jonathan, The Guardian, “Trump is the real nuclear threat, and we can’t just </w:t>
      </w:r>
      <w:proofErr w:type="spellStart"/>
      <w:r w:rsidRPr="002650B5">
        <w:rPr>
          <w:rFonts w:cstheme="majorHAnsi"/>
          <w:sz w:val="14"/>
        </w:rPr>
        <w:t>fantasise</w:t>
      </w:r>
      <w:proofErr w:type="spellEnd"/>
      <w:r w:rsidRPr="002650B5">
        <w:rPr>
          <w:rFonts w:cstheme="majorHAnsi"/>
          <w:sz w:val="14"/>
        </w:rPr>
        <w:t xml:space="preserve"> him away”, https://www.theguardian.com/commentisfree/2017/aug/11/trump-nuclear-threat-deep-state-fantasy-north-korea)</w:t>
      </w:r>
    </w:p>
    <w:p w14:paraId="430183B6" w14:textId="2581DD9F" w:rsidR="005514F3" w:rsidRPr="00283292" w:rsidRDefault="005514F3" w:rsidP="005514F3">
      <w:pPr>
        <w:rPr>
          <w:rFonts w:cstheme="majorHAnsi"/>
          <w:sz w:val="14"/>
        </w:rPr>
      </w:pPr>
      <w:r w:rsidRPr="002650B5">
        <w:rPr>
          <w:rFonts w:cstheme="majorHAnsi"/>
          <w:sz w:val="14"/>
        </w:rPr>
        <w:t xml:space="preserve">Among the many terrifying facts that have emerged in the last several days, perhaps the scariest relate to the nuclear button over which now hovers the finger of Donald Trump. It turns out that, </w:t>
      </w:r>
      <w:r w:rsidRPr="002650B5">
        <w:rPr>
          <w:rStyle w:val="StyleUnderline"/>
          <w:rFonts w:cstheme="majorHAnsi"/>
        </w:rPr>
        <w:t>of all the powers held by this or any other US president</w:t>
      </w:r>
      <w:r w:rsidRPr="002650B5">
        <w:rPr>
          <w:rFonts w:cstheme="majorHAnsi"/>
          <w:sz w:val="14"/>
        </w:rPr>
        <w:t xml:space="preserve">, </w:t>
      </w:r>
      <w:r w:rsidRPr="002650B5">
        <w:rPr>
          <w:rStyle w:val="StyleUnderline"/>
          <w:rFonts w:cstheme="majorHAnsi"/>
          <w:highlight w:val="yellow"/>
        </w:rPr>
        <w:t>the least</w:t>
      </w:r>
      <w:r w:rsidRPr="002650B5">
        <w:rPr>
          <w:rStyle w:val="StyleUnderline"/>
          <w:rFonts w:cstheme="majorHAnsi"/>
        </w:rPr>
        <w:t xml:space="preserve"> </w:t>
      </w:r>
      <w:r w:rsidRPr="002650B5">
        <w:rPr>
          <w:rStyle w:val="StyleUnderline"/>
          <w:rFonts w:cstheme="majorHAnsi"/>
          <w:highlight w:val="yellow"/>
        </w:rPr>
        <w:t>checked</w:t>
      </w:r>
      <w:r w:rsidRPr="002650B5">
        <w:rPr>
          <w:rStyle w:val="StyleUnderline"/>
          <w:rFonts w:cstheme="majorHAnsi"/>
        </w:rPr>
        <w:t xml:space="preserve"> or balanced </w:t>
      </w:r>
      <w:r w:rsidRPr="002650B5">
        <w:rPr>
          <w:rStyle w:val="StyleUnderline"/>
          <w:rFonts w:cstheme="majorHAnsi"/>
          <w:highlight w:val="yellow"/>
        </w:rPr>
        <w:t>is</w:t>
      </w:r>
      <w:r w:rsidRPr="002650B5">
        <w:rPr>
          <w:rStyle w:val="StyleUnderline"/>
          <w:rFonts w:cstheme="majorHAnsi"/>
        </w:rPr>
        <w:t xml:space="preserve"> his </w:t>
      </w:r>
      <w:r w:rsidRPr="002650B5">
        <w:rPr>
          <w:rStyle w:val="Emphasis"/>
          <w:rFonts w:cstheme="majorHAnsi"/>
          <w:highlight w:val="yellow"/>
        </w:rPr>
        <w:t>authority over the</w:t>
      </w:r>
      <w:r w:rsidRPr="002650B5">
        <w:rPr>
          <w:rStyle w:val="Emphasis"/>
          <w:rFonts w:cstheme="majorHAnsi"/>
        </w:rPr>
        <w:t xml:space="preserve"> world’s mightiest </w:t>
      </w:r>
      <w:r w:rsidRPr="002650B5">
        <w:rPr>
          <w:rStyle w:val="Emphasis"/>
          <w:rFonts w:cstheme="majorHAnsi"/>
          <w:highlight w:val="yellow"/>
        </w:rPr>
        <w:t>arsenal</w:t>
      </w:r>
      <w:r w:rsidRPr="002650B5">
        <w:rPr>
          <w:rFonts w:cstheme="majorHAnsi"/>
          <w:sz w:val="14"/>
        </w:rPr>
        <w:t xml:space="preserve">. </w:t>
      </w:r>
      <w:r w:rsidRPr="002650B5">
        <w:rPr>
          <w:rStyle w:val="StyleUnderline"/>
          <w:rFonts w:cstheme="majorHAnsi"/>
        </w:rPr>
        <w:t xml:space="preserve">He exercises this awesome, </w:t>
      </w:r>
      <w:proofErr w:type="spellStart"/>
      <w:r w:rsidRPr="002650B5">
        <w:rPr>
          <w:rStyle w:val="StyleUnderline"/>
          <w:rFonts w:cstheme="majorHAnsi"/>
        </w:rPr>
        <w:t>civilisation</w:t>
      </w:r>
      <w:proofErr w:type="spellEnd"/>
      <w:r w:rsidRPr="002650B5">
        <w:rPr>
          <w:rStyle w:val="StyleUnderline"/>
          <w:rFonts w:cstheme="majorHAnsi"/>
        </w:rPr>
        <w:t>-ending</w:t>
      </w:r>
      <w:r w:rsidRPr="002650B5">
        <w:rPr>
          <w:rFonts w:cstheme="majorHAnsi"/>
          <w:sz w:val="14"/>
        </w:rPr>
        <w:t xml:space="preserve"> </w:t>
      </w:r>
      <w:r w:rsidRPr="002650B5">
        <w:rPr>
          <w:rStyle w:val="StyleUnderline"/>
          <w:rFonts w:cstheme="majorHAnsi"/>
        </w:rPr>
        <w:t>power alone</w:t>
      </w:r>
      <w:r w:rsidRPr="002650B5">
        <w:rPr>
          <w:rFonts w:cstheme="majorHAnsi"/>
          <w:sz w:val="14"/>
        </w:rPr>
        <w:t xml:space="preserve">. As Trump has learned in recent months, the man in the Oval Office cannot simply issue a decree changing, say, the US healthcare system. He </w:t>
      </w:r>
      <w:proofErr w:type="gramStart"/>
      <w:r w:rsidRPr="002650B5">
        <w:rPr>
          <w:rFonts w:cstheme="majorHAnsi"/>
          <w:sz w:val="14"/>
        </w:rPr>
        <w:t>has to</w:t>
      </w:r>
      <w:proofErr w:type="gramEnd"/>
      <w:r w:rsidRPr="002650B5">
        <w:rPr>
          <w:rFonts w:cstheme="majorHAnsi"/>
          <w:sz w:val="14"/>
        </w:rPr>
        <w:t xml:space="preserve"> build majorities in the House and Senate, which is harder than it looks. If he wants to change immigration policy, a mere order is not enough. He can be stopped by the courts, as Trump saw with his travel ban. But </w:t>
      </w:r>
      <w:r w:rsidRPr="002650B5">
        <w:rPr>
          <w:rStyle w:val="StyleUnderline"/>
          <w:rFonts w:cstheme="majorHAnsi"/>
        </w:rPr>
        <w:t>if he wants to rain fire</w:t>
      </w:r>
      <w:r w:rsidRPr="002650B5">
        <w:rPr>
          <w:rFonts w:cstheme="majorHAnsi"/>
          <w:sz w:val="14"/>
        </w:rPr>
        <w:t xml:space="preserve"> </w:t>
      </w:r>
      <w:r w:rsidRPr="002650B5">
        <w:rPr>
          <w:rStyle w:val="StyleUnderline"/>
          <w:rFonts w:cstheme="majorHAnsi"/>
        </w:rPr>
        <w:t>and fury on a distant enemy, bringing more fire and fury down on his own citizens</w:t>
      </w:r>
      <w:r w:rsidRPr="002650B5">
        <w:rPr>
          <w:rFonts w:cstheme="majorHAnsi"/>
          <w:sz w:val="14"/>
        </w:rPr>
        <w:t xml:space="preserve"> and many hundreds of millions of others, </w:t>
      </w:r>
      <w:r w:rsidRPr="002650B5">
        <w:rPr>
          <w:rStyle w:val="Emphasis"/>
          <w:rFonts w:cstheme="majorHAnsi"/>
          <w:highlight w:val="yellow"/>
        </w:rPr>
        <w:t>there is no one standing in his way</w:t>
      </w:r>
      <w:r w:rsidRPr="002650B5">
        <w:rPr>
          <w:rFonts w:cstheme="majorHAnsi"/>
          <w:sz w:val="14"/>
        </w:rPr>
        <w:t xml:space="preserve">. Not for nothing does the geopolitical literature refer to the US president as the “nuclear monarch.” The more you hear of the simplicity of the system, the more frightening it becomes. </w:t>
      </w:r>
      <w:r w:rsidRPr="002650B5">
        <w:rPr>
          <w:rStyle w:val="StyleUnderline"/>
          <w:rFonts w:cstheme="majorHAnsi"/>
        </w:rPr>
        <w:t>If Trump decides he has had enough of Kim Jong-un’s verbal threats</w:t>
      </w:r>
      <w:r w:rsidRPr="002650B5">
        <w:rPr>
          <w:rFonts w:cstheme="majorHAnsi"/>
          <w:sz w:val="14"/>
        </w:rPr>
        <w:t xml:space="preserve">, </w:t>
      </w:r>
      <w:r w:rsidRPr="002650B5">
        <w:rPr>
          <w:rStyle w:val="StyleUnderline"/>
          <w:rFonts w:cstheme="majorHAnsi"/>
        </w:rPr>
        <w:t xml:space="preserve">he merely </w:t>
      </w:r>
      <w:proofErr w:type="gramStart"/>
      <w:r w:rsidRPr="002650B5">
        <w:rPr>
          <w:rStyle w:val="StyleUnderline"/>
          <w:rFonts w:cstheme="majorHAnsi"/>
        </w:rPr>
        <w:t>has to</w:t>
      </w:r>
      <w:proofErr w:type="gramEnd"/>
      <w:r w:rsidRPr="002650B5">
        <w:rPr>
          <w:rStyle w:val="StyleUnderline"/>
          <w:rFonts w:cstheme="majorHAnsi"/>
        </w:rPr>
        <w:t xml:space="preserve"> turn to the low-level military aide at his side and ask them to open up the black briefcase</w:t>
      </w:r>
      <w:r w:rsidRPr="002650B5">
        <w:rPr>
          <w:rFonts w:cstheme="majorHAnsi"/>
          <w:sz w:val="14"/>
        </w:rPr>
        <w:t xml:space="preserve"> that officer keeps permanently in their grasp. The bag is known as the nuclear “football”. (It gets its name from the code word for the very first set of nuclear war plans: dropkick.) Inside the bag is a menu of options, explained in detail in a “black book,” but also set out in a single, cartoon-like page for speedy comprehension. Trump has only to make his choice, pick up the phone to the Pentagon war room, utter the code words that identify him as the president and give the order. That’s it. The officer who receives the call at the Pentagon has no authority to question or challenge the order. </w:t>
      </w:r>
      <w:r w:rsidRPr="002650B5">
        <w:rPr>
          <w:rStyle w:val="Emphasis"/>
          <w:rFonts w:cstheme="majorHAnsi"/>
          <w:highlight w:val="yellow"/>
        </w:rPr>
        <w:t>There is no need for consultation</w:t>
      </w:r>
      <w:r w:rsidRPr="002650B5">
        <w:rPr>
          <w:rStyle w:val="Emphasis"/>
          <w:rFonts w:cstheme="majorHAnsi"/>
        </w:rPr>
        <w:t xml:space="preserve"> with anyone else</w:t>
      </w:r>
      <w:r w:rsidRPr="002650B5">
        <w:rPr>
          <w:rFonts w:cstheme="majorHAnsi"/>
          <w:sz w:val="14"/>
        </w:rPr>
        <w:t xml:space="preserve">. Not the secretary of state or the secretary of </w:t>
      </w:r>
      <w:proofErr w:type="spellStart"/>
      <w:r w:rsidRPr="002650B5">
        <w:rPr>
          <w:rFonts w:cstheme="majorHAnsi"/>
          <w:sz w:val="14"/>
        </w:rPr>
        <w:t>defence</w:t>
      </w:r>
      <w:proofErr w:type="spellEnd"/>
      <w:r w:rsidRPr="002650B5">
        <w:rPr>
          <w:rFonts w:cstheme="majorHAnsi"/>
          <w:sz w:val="14"/>
        </w:rPr>
        <w:t xml:space="preserve">, nor the head of the military. </w:t>
      </w:r>
      <w:r w:rsidRPr="002650B5">
        <w:rPr>
          <w:rStyle w:val="StyleUnderline"/>
          <w:rFonts w:cstheme="majorHAnsi"/>
        </w:rPr>
        <w:t>The officer who receives the call at the Pentagon has no authority to question or challenge the order</w:t>
      </w:r>
      <w:r w:rsidRPr="002650B5">
        <w:rPr>
          <w:rFonts w:cstheme="majorHAnsi"/>
          <w:sz w:val="14"/>
        </w:rPr>
        <w:t xml:space="preserve">. His or her duty is only to implement it. </w:t>
      </w:r>
      <w:r w:rsidRPr="002650B5">
        <w:rPr>
          <w:rStyle w:val="StyleUnderline"/>
          <w:rFonts w:cstheme="majorHAnsi"/>
        </w:rPr>
        <w:t xml:space="preserve">Thirty minutes after the president gave the instruction, the nuclear missiles would be hitting their targets. </w:t>
      </w:r>
      <w:r w:rsidRPr="002650B5">
        <w:rPr>
          <w:rStyle w:val="Emphasis"/>
          <w:rFonts w:cstheme="majorHAnsi"/>
        </w:rPr>
        <w:t>There is no way of turning them back</w:t>
      </w:r>
      <w:r w:rsidRPr="002650B5">
        <w:rPr>
          <w:rFonts w:cstheme="majorHAnsi"/>
          <w:sz w:val="14"/>
        </w:rPr>
        <w:t xml:space="preserve">. </w:t>
      </w:r>
      <w:r w:rsidRPr="002650B5">
        <w:rPr>
          <w:rStyle w:val="StyleUnderline"/>
          <w:rFonts w:cstheme="majorHAnsi"/>
          <w:highlight w:val="yellow"/>
        </w:rPr>
        <w:t>Such power</w:t>
      </w:r>
      <w:r w:rsidRPr="002650B5">
        <w:rPr>
          <w:rStyle w:val="StyleUnderline"/>
          <w:rFonts w:cstheme="majorHAnsi"/>
        </w:rPr>
        <w:t xml:space="preserve"> in the hands of a single individual </w:t>
      </w:r>
      <w:r w:rsidRPr="002650B5">
        <w:rPr>
          <w:rStyle w:val="StyleUnderline"/>
          <w:rFonts w:cstheme="majorHAnsi"/>
          <w:highlight w:val="yellow"/>
        </w:rPr>
        <w:t>would be a horrifying</w:t>
      </w:r>
      <w:r w:rsidRPr="002650B5">
        <w:rPr>
          <w:rStyle w:val="StyleUnderline"/>
          <w:rFonts w:cstheme="majorHAnsi"/>
        </w:rPr>
        <w:t xml:space="preserve"> prospect </w:t>
      </w:r>
      <w:r w:rsidRPr="002650B5">
        <w:rPr>
          <w:rStyle w:val="Emphasis"/>
          <w:rFonts w:cstheme="majorHAnsi"/>
          <w:highlight w:val="yellow"/>
        </w:rPr>
        <w:t>even if it were Solomon himself</w:t>
      </w:r>
      <w:r w:rsidRPr="002650B5">
        <w:rPr>
          <w:rStyle w:val="StyleUnderline"/>
          <w:rFonts w:cstheme="majorHAnsi"/>
        </w:rPr>
        <w:t xml:space="preserve"> whose finger was </w:t>
      </w:r>
      <w:r w:rsidRPr="002650B5">
        <w:rPr>
          <w:rStyle w:val="StyleUnderline"/>
          <w:rFonts w:cstheme="majorHAnsi"/>
          <w:highlight w:val="yellow"/>
        </w:rPr>
        <w:t>on the trigger</w:t>
      </w:r>
      <w:r w:rsidRPr="002650B5">
        <w:rPr>
          <w:rFonts w:cstheme="majorHAnsi"/>
          <w:sz w:val="14"/>
        </w:rPr>
        <w:t xml:space="preserve">. But as Bruce Blair, a former nuclear missile launch officer, and seasoned military analyst wrote during the 2016 campaign, </w:t>
      </w:r>
      <w:r w:rsidRPr="002650B5">
        <w:rPr>
          <w:rStyle w:val="StyleUnderline"/>
          <w:rFonts w:cstheme="majorHAnsi"/>
          <w:highlight w:val="yellow"/>
        </w:rPr>
        <w:t>Trump’s “</w:t>
      </w:r>
      <w:r w:rsidRPr="002650B5">
        <w:rPr>
          <w:rStyle w:val="Emphasis"/>
          <w:rFonts w:cstheme="majorHAnsi"/>
          <w:highlight w:val="yellow"/>
        </w:rPr>
        <w:t>quick temper</w:t>
      </w:r>
      <w:r w:rsidRPr="002650B5">
        <w:rPr>
          <w:rStyle w:val="StyleUnderline"/>
          <w:rFonts w:cstheme="majorHAnsi"/>
        </w:rPr>
        <w:t xml:space="preserve">, defensiveness bordering on </w:t>
      </w:r>
      <w:r w:rsidRPr="002650B5">
        <w:rPr>
          <w:rStyle w:val="Emphasis"/>
          <w:rFonts w:cstheme="majorHAnsi"/>
          <w:highlight w:val="yellow"/>
        </w:rPr>
        <w:t>paranoia</w:t>
      </w:r>
      <w:r w:rsidRPr="002650B5">
        <w:rPr>
          <w:rStyle w:val="StyleUnderline"/>
          <w:rFonts w:cstheme="majorHAnsi"/>
          <w:highlight w:val="yellow"/>
        </w:rPr>
        <w:t xml:space="preserve"> and disdain for anyone </w:t>
      </w:r>
      <w:r w:rsidRPr="002650B5">
        <w:rPr>
          <w:rStyle w:val="StyleUnderline"/>
          <w:rFonts w:cstheme="majorHAnsi"/>
          <w:highlight w:val="yellow"/>
        </w:rPr>
        <w:lastRenderedPageBreak/>
        <w:t xml:space="preserve">who </w:t>
      </w:r>
      <w:proofErr w:type="spellStart"/>
      <w:r w:rsidRPr="002650B5">
        <w:rPr>
          <w:rStyle w:val="StyleUnderline"/>
          <w:rFonts w:cstheme="majorHAnsi"/>
          <w:highlight w:val="yellow"/>
        </w:rPr>
        <w:t>criticises</w:t>
      </w:r>
      <w:proofErr w:type="spellEnd"/>
      <w:r w:rsidRPr="002650B5">
        <w:rPr>
          <w:rStyle w:val="StyleUnderline"/>
          <w:rFonts w:cstheme="majorHAnsi"/>
          <w:highlight w:val="yellow"/>
        </w:rPr>
        <w:t xml:space="preserve"> him do not inspire</w:t>
      </w:r>
      <w:r w:rsidRPr="002650B5">
        <w:rPr>
          <w:rStyle w:val="StyleUnderline"/>
          <w:rFonts w:cstheme="majorHAnsi"/>
        </w:rPr>
        <w:t xml:space="preserve"> deep </w:t>
      </w:r>
      <w:r w:rsidRPr="002650B5">
        <w:rPr>
          <w:rStyle w:val="StyleUnderline"/>
          <w:rFonts w:cstheme="majorHAnsi"/>
          <w:highlight w:val="yellow"/>
        </w:rPr>
        <w:t>confidence</w:t>
      </w:r>
      <w:r w:rsidRPr="002650B5">
        <w:rPr>
          <w:rStyle w:val="StyleUnderline"/>
          <w:rFonts w:cstheme="majorHAnsi"/>
        </w:rPr>
        <w:t xml:space="preserve"> in his prudence</w:t>
      </w:r>
      <w:r w:rsidRPr="002650B5">
        <w:rPr>
          <w:rFonts w:cstheme="majorHAnsi"/>
          <w:sz w:val="14"/>
        </w:rPr>
        <w:t xml:space="preserve">.” What’s more, Trump is the man who said in 2015, “For me, nuclear is just the power, the devastation is very important to me,” and who bellowed from the campaign podium, “I love war”. In last year’s election campaign, the former Republican congressman Joe Scarborough reported on a briefing a foreign policy expert had given Trump. “Three times, he asked, at one point, ‘If we have them, we can’t we use them?’ … Three times, in an hour briefing, ‘Why can’t we use nuclear weapons?’” It turns out Hillary Clinton was right to warn Americans 14 months ago that, “It’s not hard to imagine Donald Trump leading us into a war just because somebody got under his very thin skin.” And here we are, Trump tweet-goading the North Koreans by declaring military solutions “locked and loaded”. We need imagine no longer. </w:t>
      </w:r>
      <w:r w:rsidRPr="002650B5">
        <w:rPr>
          <w:rStyle w:val="StyleUnderline"/>
          <w:rFonts w:cstheme="majorHAnsi"/>
        </w:rPr>
        <w:t>Those who find themselves trembling at all this have spent the last few days grasping for a comfort blanket</w:t>
      </w:r>
      <w:r w:rsidRPr="002650B5">
        <w:rPr>
          <w:rFonts w:cstheme="majorHAnsi"/>
          <w:sz w:val="14"/>
        </w:rPr>
        <w:t xml:space="preserve">. </w:t>
      </w:r>
      <w:r w:rsidRPr="002650B5">
        <w:rPr>
          <w:rStyle w:val="StyleUnderline"/>
          <w:rFonts w:cstheme="majorHAnsi"/>
        </w:rPr>
        <w:t xml:space="preserve">A </w:t>
      </w:r>
      <w:proofErr w:type="spellStart"/>
      <w:r w:rsidRPr="002650B5">
        <w:rPr>
          <w:rStyle w:val="StyleUnderline"/>
          <w:rFonts w:cstheme="majorHAnsi"/>
        </w:rPr>
        <w:t>favourite</w:t>
      </w:r>
      <w:proofErr w:type="spellEnd"/>
      <w:r w:rsidRPr="002650B5">
        <w:rPr>
          <w:rStyle w:val="StyleUnderline"/>
          <w:rFonts w:cstheme="majorHAnsi"/>
        </w:rPr>
        <w:t xml:space="preserve"> has been the notion that those around Trump, especially the generals current and former, will not let him unleash nuclear Armageddon</w:t>
      </w:r>
      <w:r w:rsidRPr="002650B5">
        <w:rPr>
          <w:rFonts w:cstheme="majorHAnsi"/>
          <w:sz w:val="14"/>
        </w:rPr>
        <w:t xml:space="preserve">. </w:t>
      </w:r>
      <w:r w:rsidRPr="002650B5">
        <w:rPr>
          <w:rStyle w:val="StyleUnderline"/>
          <w:rFonts w:cstheme="majorHAnsi"/>
        </w:rPr>
        <w:t>This view holds that, yes, Trump may well be dangerously unhinged but fear not, the wiser heads of Washington will stay his hand</w:t>
      </w:r>
      <w:r w:rsidRPr="002650B5">
        <w:rPr>
          <w:rFonts w:cstheme="majorHAnsi"/>
          <w:sz w:val="14"/>
        </w:rPr>
        <w:t xml:space="preserve">. Indeed, this strain of thinking has been visible since Trump took the oath of office. Call it the deep state fantasy. It looks to the national security apparatus, the intelligence agencies and the permanent bureaucracy, the shadow government, to step in and do the right thing. </w:t>
      </w:r>
      <w:r w:rsidRPr="002650B5">
        <w:rPr>
          <w:rStyle w:val="StyleUnderline"/>
          <w:rFonts w:cstheme="majorHAnsi"/>
        </w:rPr>
        <w:t xml:space="preserve">It hangs its hopes on a range of prospective </w:t>
      </w:r>
      <w:proofErr w:type="spellStart"/>
      <w:r w:rsidRPr="002650B5">
        <w:rPr>
          <w:rStyle w:val="StyleUnderline"/>
          <w:rFonts w:cstheme="majorHAnsi"/>
        </w:rPr>
        <w:t>saviours</w:t>
      </w:r>
      <w:proofErr w:type="spellEnd"/>
      <w:r w:rsidRPr="002650B5">
        <w:rPr>
          <w:rFonts w:cstheme="majorHAnsi"/>
          <w:sz w:val="14"/>
        </w:rPr>
        <w:t xml:space="preserve">. It might be the trio of former generals made up of Jim Mattis, who heads the Pentagon, John Kelly, recently drafted in as chief of staff, and HR McMaster who serves as national security adviser. Alternatively, it looks to the loose alliance hailed this week by the influential </w:t>
      </w:r>
      <w:proofErr w:type="spellStart"/>
      <w:r w:rsidRPr="002650B5">
        <w:rPr>
          <w:rFonts w:cstheme="majorHAnsi"/>
          <w:sz w:val="14"/>
        </w:rPr>
        <w:t>Axios</w:t>
      </w:r>
      <w:proofErr w:type="spellEnd"/>
      <w:r w:rsidRPr="002650B5">
        <w:rPr>
          <w:rFonts w:cstheme="majorHAnsi"/>
          <w:sz w:val="14"/>
        </w:rPr>
        <w:t xml:space="preserve"> website as “The Committee to Save America”, consisting not only of the generals but also the cluster of New Yorkers that includes some of Trump’s less hot-headed economic advisers, with added reinforcements from the Republican ranks in Congress. The committee’s unofficial mission: to protect “the nation from disaster”. The ultimate deep state fantasy longs for the men in the shadows not merely to restrain Trump, but remove him from office. The designated hero of this story is Robert Mueller, the former FBI director now heading what is reported to be a swift and penetrating probe into allegations of collusion with Russia as well as Trump’s wider business dealings. Mueller’s role may indeed prove to be critical. But </w:t>
      </w:r>
      <w:r w:rsidRPr="002650B5">
        <w:rPr>
          <w:rStyle w:val="StyleUnderline"/>
          <w:rFonts w:cstheme="majorHAnsi"/>
          <w:highlight w:val="yellow"/>
        </w:rPr>
        <w:t>the deep state fantasy</w:t>
      </w:r>
      <w:r w:rsidRPr="002650B5">
        <w:rPr>
          <w:rStyle w:val="StyleUnderline"/>
          <w:rFonts w:cstheme="majorHAnsi"/>
        </w:rPr>
        <w:t xml:space="preserve"> itself</w:t>
      </w:r>
      <w:r w:rsidRPr="002650B5">
        <w:rPr>
          <w:rFonts w:cstheme="majorHAnsi"/>
          <w:sz w:val="14"/>
        </w:rPr>
        <w:t xml:space="preserve">, while comforting, </w:t>
      </w:r>
      <w:r w:rsidRPr="002650B5">
        <w:rPr>
          <w:rStyle w:val="StyleUnderline"/>
          <w:rFonts w:cstheme="majorHAnsi"/>
          <w:highlight w:val="yellow"/>
        </w:rPr>
        <w:t>is</w:t>
      </w:r>
      <w:r w:rsidRPr="002650B5">
        <w:rPr>
          <w:rStyle w:val="StyleUnderline"/>
          <w:rFonts w:cstheme="majorHAnsi"/>
        </w:rPr>
        <w:t xml:space="preserve"> surely </w:t>
      </w:r>
      <w:r w:rsidRPr="002650B5">
        <w:rPr>
          <w:rStyle w:val="StyleUnderline"/>
          <w:rFonts w:cstheme="majorHAnsi"/>
          <w:highlight w:val="yellow"/>
        </w:rPr>
        <w:t xml:space="preserve">a </w:t>
      </w:r>
      <w:r w:rsidRPr="002650B5">
        <w:rPr>
          <w:rStyle w:val="Emphasis"/>
          <w:rFonts w:cstheme="majorHAnsi"/>
          <w:highlight w:val="yellow"/>
        </w:rPr>
        <w:t>dead end</w:t>
      </w:r>
      <w:r w:rsidRPr="002650B5">
        <w:rPr>
          <w:rStyle w:val="Emphasis"/>
          <w:rFonts w:cstheme="majorHAnsi"/>
        </w:rPr>
        <w:t xml:space="preserve"> for Trump’s opponents</w:t>
      </w:r>
      <w:r w:rsidRPr="002650B5">
        <w:rPr>
          <w:rFonts w:cstheme="majorHAnsi"/>
          <w:sz w:val="14"/>
        </w:rPr>
        <w:t xml:space="preserve">. For one thing, </w:t>
      </w:r>
      <w:r w:rsidRPr="002650B5">
        <w:rPr>
          <w:rStyle w:val="StyleUnderline"/>
          <w:rFonts w:cstheme="majorHAnsi"/>
        </w:rPr>
        <w:t>events have reached an odd pass when liberals are dreaming of unelected generals thwarting an elected head of government: that used to be the fantasy of the militaristic right</w:t>
      </w:r>
      <w:r w:rsidRPr="002650B5">
        <w:rPr>
          <w:rFonts w:cstheme="majorHAnsi"/>
          <w:sz w:val="14"/>
        </w:rPr>
        <w:t xml:space="preserve">. But </w:t>
      </w:r>
      <w:r w:rsidRPr="002650B5">
        <w:rPr>
          <w:rStyle w:val="Emphasis"/>
          <w:rFonts w:cstheme="majorHAnsi"/>
          <w:highlight w:val="yellow"/>
        </w:rPr>
        <w:t>it also relies more on</w:t>
      </w:r>
      <w:r w:rsidRPr="002650B5">
        <w:rPr>
          <w:rStyle w:val="Emphasis"/>
          <w:rFonts w:cstheme="majorHAnsi"/>
        </w:rPr>
        <w:t xml:space="preserve"> </w:t>
      </w:r>
      <w:r w:rsidRPr="002650B5">
        <w:rPr>
          <w:rStyle w:val="Emphasis"/>
          <w:rFonts w:cstheme="majorHAnsi"/>
          <w:highlight w:val="yellow"/>
        </w:rPr>
        <w:t>hope than evidence</w:t>
      </w:r>
      <w:r w:rsidRPr="002650B5">
        <w:rPr>
          <w:rFonts w:cstheme="majorHAnsi"/>
          <w:sz w:val="14"/>
          <w:highlight w:val="yellow"/>
        </w:rPr>
        <w:t xml:space="preserve">. </w:t>
      </w:r>
      <w:r w:rsidRPr="002650B5">
        <w:rPr>
          <w:rStyle w:val="StyleUnderline"/>
          <w:rFonts w:cstheme="majorHAnsi"/>
        </w:rPr>
        <w:t>All these supposedly wise heads around Trump</w:t>
      </w:r>
      <w:r w:rsidRPr="002650B5">
        <w:rPr>
          <w:rStyle w:val="StyleUnderline"/>
          <w:rFonts w:cstheme="majorHAnsi"/>
          <w:highlight w:val="yellow"/>
        </w:rPr>
        <w:t xml:space="preserve">: </w:t>
      </w:r>
      <w:r w:rsidRPr="002650B5">
        <w:rPr>
          <w:rStyle w:val="Emphasis"/>
          <w:rFonts w:cstheme="majorHAnsi"/>
          <w:highlight w:val="yellow"/>
        </w:rPr>
        <w:t>what restraint have they achieved so far?</w:t>
      </w:r>
      <w:r w:rsidRPr="002650B5">
        <w:rPr>
          <w:rFonts w:cstheme="majorHAnsi"/>
          <w:sz w:val="14"/>
        </w:rPr>
        <w:t xml:space="preserve"> </w:t>
      </w:r>
      <w:r w:rsidRPr="002650B5">
        <w:rPr>
          <w:rStyle w:val="StyleUnderline"/>
          <w:rFonts w:cstheme="majorHAnsi"/>
          <w:highlight w:val="yellow"/>
        </w:rPr>
        <w:t>Kelly was meant to impose order</w:t>
      </w:r>
      <w:r w:rsidRPr="002650B5">
        <w:rPr>
          <w:rStyle w:val="StyleUnderline"/>
          <w:rFonts w:cstheme="majorHAnsi"/>
        </w:rPr>
        <w:t xml:space="preserve"> and discipline</w:t>
      </w:r>
      <w:r w:rsidRPr="002650B5">
        <w:rPr>
          <w:rFonts w:cstheme="majorHAnsi"/>
          <w:sz w:val="14"/>
        </w:rPr>
        <w:t xml:space="preserve">, and </w:t>
      </w:r>
      <w:r w:rsidRPr="002650B5">
        <w:rPr>
          <w:rStyle w:val="StyleUnderline"/>
          <w:rFonts w:cstheme="majorHAnsi"/>
          <w:highlight w:val="yellow"/>
        </w:rPr>
        <w:t>yet we still have Trump</w:t>
      </w:r>
      <w:r w:rsidRPr="002650B5">
        <w:rPr>
          <w:rStyle w:val="StyleUnderline"/>
          <w:rFonts w:cstheme="majorHAnsi"/>
        </w:rPr>
        <w:t xml:space="preserve"> tweeting </w:t>
      </w:r>
      <w:r w:rsidRPr="002650B5">
        <w:rPr>
          <w:rStyle w:val="StyleUnderline"/>
          <w:rFonts w:cstheme="majorHAnsi"/>
          <w:highlight w:val="yellow"/>
        </w:rPr>
        <w:t xml:space="preserve">threats that could </w:t>
      </w:r>
      <w:r w:rsidRPr="002650B5">
        <w:rPr>
          <w:rStyle w:val="Emphasis"/>
          <w:rFonts w:cstheme="majorHAnsi"/>
        </w:rPr>
        <w:t xml:space="preserve">easily </w:t>
      </w:r>
      <w:r w:rsidRPr="002650B5">
        <w:rPr>
          <w:rStyle w:val="Emphasis"/>
          <w:rFonts w:cstheme="majorHAnsi"/>
          <w:highlight w:val="yellow"/>
        </w:rPr>
        <w:t>be misinterpreted</w:t>
      </w:r>
      <w:r w:rsidRPr="002650B5">
        <w:rPr>
          <w:rStyle w:val="StyleUnderline"/>
          <w:rFonts w:cstheme="majorHAnsi"/>
          <w:highlight w:val="yellow"/>
        </w:rPr>
        <w:t xml:space="preserve"> as the cue for war</w:t>
      </w:r>
      <w:r w:rsidRPr="002650B5">
        <w:rPr>
          <w:rFonts w:cstheme="majorHAnsi"/>
          <w:sz w:val="14"/>
        </w:rPr>
        <w:t xml:space="preserve">. </w:t>
      </w:r>
      <w:r w:rsidRPr="002650B5">
        <w:rPr>
          <w:rStyle w:val="StyleUnderline"/>
          <w:rFonts w:cstheme="majorHAnsi"/>
          <w:highlight w:val="yellow"/>
        </w:rPr>
        <w:t>On North Korea, the US</w:t>
      </w:r>
      <w:r w:rsidRPr="002650B5">
        <w:rPr>
          <w:rStyle w:val="StyleUnderline"/>
          <w:rFonts w:cstheme="majorHAnsi"/>
        </w:rPr>
        <w:t xml:space="preserve"> administration </w:t>
      </w:r>
      <w:r w:rsidRPr="002650B5">
        <w:rPr>
          <w:rStyle w:val="StyleUnderline"/>
          <w:rFonts w:cstheme="majorHAnsi"/>
          <w:highlight w:val="yellow"/>
        </w:rPr>
        <w:t>continues to send conflicting signals</w:t>
      </w:r>
      <w:r w:rsidRPr="002650B5">
        <w:rPr>
          <w:rStyle w:val="StyleUnderline"/>
          <w:rFonts w:cstheme="majorHAnsi"/>
        </w:rPr>
        <w:t xml:space="preserve"> by the hour</w:t>
      </w:r>
      <w:r w:rsidRPr="002650B5">
        <w:rPr>
          <w:rFonts w:cstheme="majorHAnsi"/>
          <w:sz w:val="14"/>
        </w:rPr>
        <w:t xml:space="preserve">, </w:t>
      </w:r>
      <w:r w:rsidRPr="002650B5">
        <w:rPr>
          <w:rStyle w:val="StyleUnderline"/>
          <w:rFonts w:cstheme="majorHAnsi"/>
        </w:rPr>
        <w:t xml:space="preserve">with Trump outriders like Sebastian </w:t>
      </w:r>
      <w:proofErr w:type="spellStart"/>
      <w:r w:rsidRPr="002650B5">
        <w:rPr>
          <w:rStyle w:val="StyleUnderline"/>
          <w:rFonts w:cstheme="majorHAnsi"/>
        </w:rPr>
        <w:t>Gorka</w:t>
      </w:r>
      <w:proofErr w:type="spellEnd"/>
      <w:r w:rsidRPr="002650B5">
        <w:rPr>
          <w:rStyle w:val="StyleUnderline"/>
          <w:rFonts w:cstheme="majorHAnsi"/>
        </w:rPr>
        <w:t xml:space="preserve"> slapping down secretary of state Rex Tillerson</w:t>
      </w:r>
      <w:r w:rsidRPr="002650B5">
        <w:rPr>
          <w:rFonts w:cstheme="majorHAnsi"/>
          <w:sz w:val="14"/>
        </w:rPr>
        <w:t xml:space="preserve"> on BBC Radio 4’s Today </w:t>
      </w:r>
      <w:proofErr w:type="spellStart"/>
      <w:r w:rsidRPr="002650B5">
        <w:rPr>
          <w:rFonts w:cstheme="majorHAnsi"/>
          <w:sz w:val="14"/>
        </w:rPr>
        <w:t>programme</w:t>
      </w:r>
      <w:proofErr w:type="spellEnd"/>
      <w:r w:rsidRPr="002650B5">
        <w:rPr>
          <w:rFonts w:cstheme="majorHAnsi"/>
          <w:sz w:val="14"/>
        </w:rPr>
        <w:t xml:space="preserve"> on Friday, creating confusion when a nuclear standoff requires calm clarity. And we cannot escape the basic fact. </w:t>
      </w:r>
      <w:r w:rsidRPr="002650B5">
        <w:rPr>
          <w:rStyle w:val="StyleUnderline"/>
          <w:rFonts w:cstheme="majorHAnsi"/>
        </w:rPr>
        <w:t xml:space="preserve">All these </w:t>
      </w:r>
      <w:r w:rsidRPr="002650B5">
        <w:rPr>
          <w:rStyle w:val="StyleUnderline"/>
          <w:rFonts w:cstheme="majorHAnsi"/>
          <w:highlight w:val="yellow"/>
        </w:rPr>
        <w:t>advisers can try to hold</w:t>
      </w:r>
      <w:r w:rsidRPr="002650B5">
        <w:rPr>
          <w:rStyle w:val="StyleUnderline"/>
          <w:rFonts w:cstheme="majorHAnsi"/>
        </w:rPr>
        <w:t xml:space="preserve"> </w:t>
      </w:r>
      <w:r w:rsidRPr="002650B5">
        <w:rPr>
          <w:rStyle w:val="StyleUnderline"/>
          <w:rFonts w:cstheme="majorHAnsi"/>
          <w:highlight w:val="yellow"/>
        </w:rPr>
        <w:t>him back, but</w:t>
      </w:r>
      <w:r w:rsidRPr="002650B5">
        <w:rPr>
          <w:rStyle w:val="StyleUnderline"/>
          <w:rFonts w:cstheme="majorHAnsi"/>
        </w:rPr>
        <w:t xml:space="preserve"> when it comes to it, </w:t>
      </w:r>
      <w:r w:rsidRPr="002650B5">
        <w:rPr>
          <w:rStyle w:val="StyleUnderline"/>
          <w:rFonts w:cstheme="majorHAnsi"/>
          <w:highlight w:val="yellow"/>
        </w:rPr>
        <w:t xml:space="preserve">nuclear authority is </w:t>
      </w:r>
      <w:r w:rsidRPr="002650B5">
        <w:rPr>
          <w:rStyle w:val="Emphasis"/>
          <w:rFonts w:cstheme="majorHAnsi"/>
        </w:rPr>
        <w:t xml:space="preserve">Trump’s and </w:t>
      </w:r>
      <w:r w:rsidRPr="002650B5">
        <w:rPr>
          <w:rStyle w:val="Emphasis"/>
          <w:rFonts w:cstheme="majorHAnsi"/>
          <w:highlight w:val="yellow"/>
        </w:rPr>
        <w:t>Trump’s alone</w:t>
      </w:r>
      <w:r w:rsidRPr="002650B5">
        <w:rPr>
          <w:rFonts w:cstheme="majorHAnsi"/>
          <w:sz w:val="14"/>
        </w:rPr>
        <w:t xml:space="preserve">. He is the nuclear monarch. The glum truth is that </w:t>
      </w:r>
      <w:r w:rsidRPr="002650B5">
        <w:rPr>
          <w:rStyle w:val="StyleUnderline"/>
          <w:rFonts w:cstheme="majorHAnsi"/>
          <w:highlight w:val="yellow"/>
        </w:rPr>
        <w:t>the only people who can effectively check</w:t>
      </w:r>
      <w:r w:rsidRPr="002650B5">
        <w:rPr>
          <w:rStyle w:val="StyleUnderline"/>
          <w:rFonts w:cstheme="majorHAnsi"/>
        </w:rPr>
        <w:t xml:space="preserve"> a democratically elected menace like </w:t>
      </w:r>
      <w:r w:rsidRPr="002650B5">
        <w:rPr>
          <w:rStyle w:val="StyleUnderline"/>
          <w:rFonts w:cstheme="majorHAnsi"/>
          <w:highlight w:val="yellow"/>
        </w:rPr>
        <w:t xml:space="preserve">Trump are </w:t>
      </w:r>
      <w:r w:rsidRPr="002650B5">
        <w:rPr>
          <w:rStyle w:val="Emphasis"/>
          <w:rFonts w:cstheme="majorHAnsi"/>
          <w:highlight w:val="yellow"/>
        </w:rPr>
        <w:t>other</w:t>
      </w:r>
      <w:r w:rsidRPr="002650B5">
        <w:rPr>
          <w:rStyle w:val="Emphasis"/>
          <w:rFonts w:cstheme="majorHAnsi"/>
        </w:rPr>
        <w:t xml:space="preserve"> democratically elected leaders</w:t>
      </w:r>
      <w:r w:rsidRPr="002650B5">
        <w:rPr>
          <w:rFonts w:cstheme="majorHAnsi"/>
          <w:sz w:val="14"/>
        </w:rPr>
        <w:t xml:space="preserve">. </w:t>
      </w:r>
      <w:r w:rsidRPr="002650B5">
        <w:rPr>
          <w:rStyle w:val="StyleUnderline"/>
          <w:rFonts w:cstheme="majorHAnsi"/>
        </w:rPr>
        <w:t xml:space="preserve">Ultimately it will be up to the </w:t>
      </w:r>
      <w:r w:rsidRPr="002650B5">
        <w:rPr>
          <w:rStyle w:val="StyleUnderline"/>
          <w:rFonts w:cstheme="majorHAnsi"/>
          <w:highlight w:val="yellow"/>
        </w:rPr>
        <w:t>men and women of Congress</w:t>
      </w:r>
      <w:r w:rsidRPr="002650B5">
        <w:rPr>
          <w:rStyle w:val="StyleUnderline"/>
          <w:rFonts w:cstheme="majorHAnsi"/>
        </w:rPr>
        <w:t xml:space="preserve"> to do their constitutional duty by </w:t>
      </w:r>
      <w:r w:rsidRPr="002650B5">
        <w:rPr>
          <w:rStyle w:val="Emphasis"/>
          <w:rFonts w:cstheme="majorHAnsi"/>
          <w:highlight w:val="yellow"/>
        </w:rPr>
        <w:t>impeaching Trump</w:t>
      </w:r>
      <w:r w:rsidRPr="002650B5">
        <w:rPr>
          <w:rFonts w:cstheme="majorHAnsi"/>
          <w:sz w:val="14"/>
        </w:rPr>
        <w:t xml:space="preserve"> and removing him from office. </w:t>
      </w:r>
      <w:r w:rsidRPr="002650B5">
        <w:rPr>
          <w:rStyle w:val="StyleUnderline"/>
          <w:rFonts w:cstheme="majorHAnsi"/>
        </w:rPr>
        <w:t>If Republicans won’t do it, then voters need to replace them with Democrats who will,</w:t>
      </w:r>
      <w:r w:rsidRPr="002650B5">
        <w:rPr>
          <w:rFonts w:cstheme="majorHAnsi"/>
          <w:sz w:val="14"/>
        </w:rPr>
        <w:t xml:space="preserve"> by voting for a new House </w:t>
      </w:r>
      <w:r w:rsidRPr="002650B5">
        <w:rPr>
          <w:rStyle w:val="Emphasis"/>
          <w:rFonts w:cstheme="majorHAnsi"/>
        </w:rPr>
        <w:t>in the midterm elections</w:t>
      </w:r>
      <w:r w:rsidRPr="002650B5">
        <w:rPr>
          <w:rFonts w:cstheme="majorHAnsi"/>
          <w:sz w:val="14"/>
        </w:rPr>
        <w:t xml:space="preserve"> of November 2018. The trouble is, it’s not clear that the US</w:t>
      </w:r>
      <w:r w:rsidR="00FC57CE">
        <w:rPr>
          <w:rFonts w:cstheme="majorHAnsi"/>
          <w:sz w:val="14"/>
        </w:rPr>
        <w:t>---</w:t>
      </w:r>
      <w:r w:rsidRPr="002650B5">
        <w:rPr>
          <w:rFonts w:cstheme="majorHAnsi"/>
          <w:sz w:val="14"/>
        </w:rPr>
        <w:t>or the world</w:t>
      </w:r>
      <w:r w:rsidR="00FC57CE">
        <w:rPr>
          <w:rFonts w:cstheme="majorHAnsi"/>
          <w:sz w:val="14"/>
        </w:rPr>
        <w:t>---</w:t>
      </w:r>
      <w:r w:rsidRPr="002650B5">
        <w:rPr>
          <w:rFonts w:cstheme="majorHAnsi"/>
          <w:sz w:val="14"/>
        </w:rPr>
        <w:t>have that much time.</w:t>
      </w:r>
      <w:bookmarkEnd w:id="3"/>
    </w:p>
    <w:p w14:paraId="63D58BB8" w14:textId="77777777" w:rsidR="005514F3" w:rsidRPr="002650B5" w:rsidRDefault="005514F3" w:rsidP="005514F3">
      <w:pPr>
        <w:rPr>
          <w:rFonts w:cstheme="majorHAnsi"/>
        </w:rPr>
      </w:pPr>
    </w:p>
    <w:p w14:paraId="125DF281" w14:textId="77777777" w:rsidR="005514F3" w:rsidRPr="002650B5" w:rsidRDefault="005514F3" w:rsidP="005514F3">
      <w:pPr>
        <w:pStyle w:val="Heading4"/>
        <w:rPr>
          <w:rFonts w:cstheme="majorHAnsi"/>
        </w:rPr>
      </w:pPr>
      <w:bookmarkStart w:id="4" w:name="_Hlk504126280"/>
      <w:r w:rsidRPr="002650B5">
        <w:rPr>
          <w:rFonts w:cstheme="majorHAnsi"/>
        </w:rPr>
        <w:t xml:space="preserve">He doesn’t need advisory consent. </w:t>
      </w:r>
    </w:p>
    <w:p w14:paraId="392CFE7A" w14:textId="77777777" w:rsidR="005514F3" w:rsidRPr="002650B5" w:rsidRDefault="005514F3" w:rsidP="005514F3">
      <w:pPr>
        <w:rPr>
          <w:rFonts w:cstheme="majorHAnsi"/>
          <w:sz w:val="14"/>
        </w:rPr>
      </w:pPr>
      <w:r w:rsidRPr="002650B5">
        <w:rPr>
          <w:rStyle w:val="Style13ptBold"/>
          <w:rFonts w:cstheme="majorHAnsi"/>
        </w:rPr>
        <w:t>Lamothe 17</w:t>
      </w:r>
      <w:r w:rsidRPr="002650B5">
        <w:rPr>
          <w:rFonts w:cstheme="majorHAnsi"/>
          <w:sz w:val="14"/>
        </w:rPr>
        <w:t xml:space="preserve"> (8/10, Dan, Washington Post, citing a CRS report, “If Trump wants a nuclear attack against North Korea, his military advisers have few other options”, https://www.washingtonpost.com/news/checkpoint/wp/2017/08/10/if-trump-wants-a-nuclear-attack-against-north-korea-his-military-advisers-have-few-other-options/?utm_term=.d47d07d477fb)</w:t>
      </w:r>
    </w:p>
    <w:p w14:paraId="0E2B7054" w14:textId="77777777" w:rsidR="005514F3" w:rsidRPr="002650B5" w:rsidRDefault="005514F3" w:rsidP="005514F3">
      <w:pPr>
        <w:rPr>
          <w:rFonts w:cstheme="majorHAnsi"/>
          <w:sz w:val="14"/>
        </w:rPr>
      </w:pPr>
      <w:r w:rsidRPr="002650B5">
        <w:rPr>
          <w:rFonts w:cstheme="majorHAnsi"/>
          <w:sz w:val="14"/>
        </w:rPr>
        <w:t xml:space="preserve">A December 2016 assessment by the Congressional Research Service stated that </w:t>
      </w:r>
      <w:r w:rsidRPr="002650B5">
        <w:rPr>
          <w:rStyle w:val="StyleUnderline"/>
          <w:rFonts w:cstheme="majorHAnsi"/>
          <w:highlight w:val="yellow"/>
        </w:rPr>
        <w:t>the president “</w:t>
      </w:r>
      <w:r w:rsidRPr="002650B5">
        <w:rPr>
          <w:rStyle w:val="Emphasis"/>
          <w:rFonts w:cstheme="majorHAnsi"/>
          <w:highlight w:val="yellow"/>
        </w:rPr>
        <w:t>does not need</w:t>
      </w:r>
      <w:r w:rsidRPr="002650B5">
        <w:rPr>
          <w:rStyle w:val="Emphasis"/>
          <w:rFonts w:cstheme="majorHAnsi"/>
        </w:rPr>
        <w:t xml:space="preserve"> the concurrence</w:t>
      </w:r>
      <w:r w:rsidRPr="002650B5">
        <w:rPr>
          <w:rStyle w:val="StyleUnderline"/>
          <w:rFonts w:cstheme="majorHAnsi"/>
        </w:rPr>
        <w:t xml:space="preserve"> of either </w:t>
      </w:r>
      <w:r w:rsidRPr="002650B5">
        <w:rPr>
          <w:rStyle w:val="StyleUnderline"/>
          <w:rFonts w:cstheme="majorHAnsi"/>
          <w:highlight w:val="yellow"/>
        </w:rPr>
        <w:t>his military</w:t>
      </w:r>
      <w:r w:rsidRPr="002650B5">
        <w:rPr>
          <w:rStyle w:val="StyleUnderline"/>
          <w:rFonts w:cstheme="majorHAnsi"/>
        </w:rPr>
        <w:t xml:space="preserve"> </w:t>
      </w:r>
      <w:r w:rsidRPr="002650B5">
        <w:rPr>
          <w:rStyle w:val="StyleUnderline"/>
          <w:rFonts w:cstheme="majorHAnsi"/>
          <w:highlight w:val="yellow"/>
        </w:rPr>
        <w:t>advisors or</w:t>
      </w:r>
      <w:r w:rsidRPr="002650B5">
        <w:rPr>
          <w:rFonts w:cstheme="majorHAnsi"/>
          <w:sz w:val="14"/>
        </w:rPr>
        <w:t xml:space="preserve"> the U.S. </w:t>
      </w:r>
      <w:r w:rsidRPr="002650B5">
        <w:rPr>
          <w:rStyle w:val="StyleUnderline"/>
          <w:rFonts w:cstheme="majorHAnsi"/>
          <w:highlight w:val="yellow"/>
        </w:rPr>
        <w:t>Congress to order</w:t>
      </w:r>
      <w:r w:rsidRPr="002650B5">
        <w:rPr>
          <w:rStyle w:val="StyleUnderline"/>
          <w:rFonts w:cstheme="majorHAnsi"/>
        </w:rPr>
        <w:t xml:space="preserve"> the launch of </w:t>
      </w:r>
      <w:r w:rsidRPr="002650B5">
        <w:rPr>
          <w:rStyle w:val="StyleUnderline"/>
          <w:rFonts w:cstheme="majorHAnsi"/>
          <w:highlight w:val="yellow"/>
        </w:rPr>
        <w:t>nuclear weapons</w:t>
      </w:r>
      <w:r w:rsidRPr="002650B5">
        <w:rPr>
          <w:rFonts w:cstheme="majorHAnsi"/>
          <w:sz w:val="14"/>
        </w:rPr>
        <w:t>.” Additionally, the assessment said, “</w:t>
      </w:r>
      <w:r w:rsidRPr="002650B5">
        <w:rPr>
          <w:rStyle w:val="StyleUnderline"/>
          <w:rFonts w:cstheme="majorHAnsi"/>
        </w:rPr>
        <w:t>neither the military nor Congress can overrule these orders</w:t>
      </w:r>
      <w:r w:rsidRPr="002650B5">
        <w:rPr>
          <w:rFonts w:cstheme="majorHAnsi"/>
          <w:sz w:val="14"/>
        </w:rPr>
        <w:t xml:space="preserve">.” The reason is simple: </w:t>
      </w:r>
      <w:r w:rsidRPr="002650B5">
        <w:rPr>
          <w:rStyle w:val="StyleUnderline"/>
          <w:rFonts w:cstheme="majorHAnsi"/>
          <w:highlight w:val="yellow"/>
        </w:rPr>
        <w:t xml:space="preserve">The system is set up for the United States to launch an attack </w:t>
      </w:r>
      <w:r w:rsidRPr="002650B5">
        <w:rPr>
          <w:rStyle w:val="Emphasis"/>
          <w:rFonts w:cstheme="majorHAnsi"/>
          <w:highlight w:val="yellow"/>
        </w:rPr>
        <w:t>within minutes</w:t>
      </w:r>
      <w:r w:rsidRPr="002650B5">
        <w:rPr>
          <w:rFonts w:cstheme="majorHAnsi"/>
          <w:sz w:val="14"/>
        </w:rPr>
        <w:t xml:space="preserve">, </w:t>
      </w:r>
      <w:r w:rsidRPr="002650B5">
        <w:rPr>
          <w:rStyle w:val="StyleUnderline"/>
          <w:rFonts w:cstheme="majorHAnsi"/>
        </w:rPr>
        <w:t>so that if the United States is under a nuclear attack, it can respond almost instantly</w:t>
      </w:r>
      <w:r w:rsidRPr="002650B5">
        <w:rPr>
          <w:rFonts w:cstheme="majorHAnsi"/>
          <w:sz w:val="14"/>
        </w:rPr>
        <w:t xml:space="preserve">, said Bruce Blair, a former nuclear watch officer. </w:t>
      </w:r>
      <w:r w:rsidRPr="002650B5">
        <w:rPr>
          <w:rStyle w:val="StyleUnderline"/>
          <w:rFonts w:cstheme="majorHAnsi"/>
        </w:rPr>
        <w:t>Trump would presumably meet with Mattis</w:t>
      </w:r>
      <w:r w:rsidRPr="002650B5">
        <w:rPr>
          <w:rFonts w:cstheme="majorHAnsi"/>
          <w:sz w:val="14"/>
        </w:rPr>
        <w:t xml:space="preserve">, White House Chief of Staff John F. </w:t>
      </w:r>
      <w:r w:rsidRPr="002650B5">
        <w:rPr>
          <w:rStyle w:val="StyleUnderline"/>
          <w:rFonts w:cstheme="majorHAnsi"/>
        </w:rPr>
        <w:t>Kelly</w:t>
      </w:r>
      <w:r w:rsidRPr="002650B5">
        <w:rPr>
          <w:rFonts w:cstheme="majorHAnsi"/>
          <w:sz w:val="14"/>
        </w:rPr>
        <w:t xml:space="preserve">, Joint Chiefs of Staff Chairman Gen. Joseph F. Dunford Jr. </w:t>
      </w:r>
      <w:r w:rsidRPr="002650B5">
        <w:rPr>
          <w:rStyle w:val="StyleUnderline"/>
          <w:rFonts w:cstheme="majorHAnsi"/>
        </w:rPr>
        <w:t>and</w:t>
      </w:r>
      <w:r w:rsidRPr="002650B5">
        <w:rPr>
          <w:rFonts w:cstheme="majorHAnsi"/>
          <w:sz w:val="14"/>
        </w:rPr>
        <w:t xml:space="preserve"> Army Lt. Gen. H.R. </w:t>
      </w:r>
      <w:r w:rsidRPr="002650B5">
        <w:rPr>
          <w:rStyle w:val="StyleUnderline"/>
          <w:rFonts w:cstheme="majorHAnsi"/>
        </w:rPr>
        <w:t>McMaster</w:t>
      </w:r>
      <w:r w:rsidRPr="002650B5">
        <w:rPr>
          <w:rFonts w:cstheme="majorHAnsi"/>
          <w:sz w:val="14"/>
        </w:rPr>
        <w:t xml:space="preserve">, the White House national security adviser, before launching a preemptive attack, </w:t>
      </w:r>
      <w:r w:rsidRPr="002650B5">
        <w:rPr>
          <w:rStyle w:val="StyleUnderline"/>
          <w:rFonts w:cstheme="majorHAnsi"/>
        </w:rPr>
        <w:t xml:space="preserve">but </w:t>
      </w:r>
      <w:r w:rsidRPr="002650B5">
        <w:rPr>
          <w:rStyle w:val="StyleUnderline"/>
          <w:rFonts w:cstheme="majorHAnsi"/>
          <w:highlight w:val="yellow"/>
        </w:rPr>
        <w:t xml:space="preserve">it would “really be </w:t>
      </w:r>
      <w:r w:rsidRPr="002650B5">
        <w:rPr>
          <w:rStyle w:val="Emphasis"/>
          <w:rFonts w:cstheme="majorHAnsi"/>
          <w:highlight w:val="yellow"/>
        </w:rPr>
        <w:t>uncharted territory</w:t>
      </w:r>
      <w:r w:rsidRPr="002650B5">
        <w:rPr>
          <w:rStyle w:val="StyleUnderline"/>
          <w:rFonts w:cstheme="majorHAnsi"/>
          <w:highlight w:val="yellow"/>
        </w:rPr>
        <w:t xml:space="preserve">” if they sought to </w:t>
      </w:r>
      <w:r w:rsidRPr="002650B5">
        <w:rPr>
          <w:rStyle w:val="Emphasis"/>
          <w:rFonts w:cstheme="majorHAnsi"/>
          <w:highlight w:val="yellow"/>
        </w:rPr>
        <w:t>stall or slow</w:t>
      </w:r>
      <w:r w:rsidRPr="002650B5">
        <w:rPr>
          <w:rStyle w:val="StyleUnderline"/>
          <w:rFonts w:cstheme="majorHAnsi"/>
          <w:highlight w:val="yellow"/>
        </w:rPr>
        <w:t xml:space="preserve"> down an order from the president</w:t>
      </w:r>
      <w:r w:rsidRPr="002650B5">
        <w:rPr>
          <w:rFonts w:cstheme="majorHAnsi"/>
          <w:sz w:val="14"/>
        </w:rPr>
        <w:t xml:space="preserve">, Blair said. Under the existing War Powers Act of 1973, </w:t>
      </w:r>
      <w:r w:rsidRPr="002650B5">
        <w:rPr>
          <w:rStyle w:val="StyleUnderline"/>
          <w:rFonts w:cstheme="majorHAnsi"/>
        </w:rPr>
        <w:t>the president also is not required to seek congressional approval for any military action until 60 days after the start of a war</w:t>
      </w:r>
      <w:r w:rsidRPr="002650B5">
        <w:rPr>
          <w:rFonts w:cstheme="majorHAnsi"/>
          <w:sz w:val="14"/>
        </w:rPr>
        <w:t>. Two lawmakers, Rep. Ted Lieu (D-Calif.) and Sen. Edward J. Markey (D-Mass.), sought to stop the president from launching a first-strike nuclear attack until Congress declares war, but the effort hasn’t gone anywhere and is unlikely to with Republicans controlling both chambers of Congress.</w:t>
      </w:r>
    </w:p>
    <w:bookmarkEnd w:id="4"/>
    <w:p w14:paraId="33811079" w14:textId="77777777" w:rsidR="005514F3" w:rsidRDefault="005514F3" w:rsidP="005514F3"/>
    <w:p w14:paraId="7961B025" w14:textId="77777777" w:rsidR="005514F3" w:rsidRPr="002650B5" w:rsidRDefault="005514F3" w:rsidP="005514F3">
      <w:pPr>
        <w:pStyle w:val="Heading3"/>
        <w:rPr>
          <w:rFonts w:cstheme="majorHAnsi"/>
        </w:rPr>
      </w:pPr>
      <w:r>
        <w:rPr>
          <w:rFonts w:cstheme="majorHAnsi"/>
        </w:rPr>
        <w:t xml:space="preserve">   </w:t>
      </w:r>
      <w:r w:rsidRPr="002650B5">
        <w:rPr>
          <w:rFonts w:cstheme="majorHAnsi"/>
        </w:rPr>
        <w:t>AT</w:t>
      </w:r>
      <w:r>
        <w:rPr>
          <w:rFonts w:cstheme="majorHAnsi"/>
        </w:rPr>
        <w:t>:</w:t>
      </w:r>
      <w:r w:rsidRPr="002650B5">
        <w:rPr>
          <w:rFonts w:cstheme="majorHAnsi"/>
        </w:rPr>
        <w:t xml:space="preserve"> Trump Foreign Policy Fine</w:t>
      </w:r>
    </w:p>
    <w:p w14:paraId="33AF7281" w14:textId="77777777" w:rsidR="005514F3" w:rsidRPr="002650B5" w:rsidRDefault="005514F3" w:rsidP="005514F3">
      <w:pPr>
        <w:pStyle w:val="Heading4"/>
        <w:rPr>
          <w:rFonts w:cstheme="majorHAnsi"/>
        </w:rPr>
      </w:pPr>
      <w:r w:rsidRPr="002650B5">
        <w:rPr>
          <w:rFonts w:cstheme="majorHAnsi"/>
        </w:rPr>
        <w:t xml:space="preserve">It turns every impact AND there’s no defense - Presidential inertia ensures escalation and loss of international credibility.  </w:t>
      </w:r>
    </w:p>
    <w:p w14:paraId="6CC88A77" w14:textId="77777777" w:rsidR="005514F3" w:rsidRPr="002650B5" w:rsidRDefault="005514F3" w:rsidP="005514F3">
      <w:pPr>
        <w:rPr>
          <w:rStyle w:val="Style13ptBold"/>
          <w:rFonts w:cstheme="majorHAnsi"/>
        </w:rPr>
      </w:pPr>
      <w:r w:rsidRPr="002650B5">
        <w:rPr>
          <w:rStyle w:val="Style13ptBold"/>
          <w:rFonts w:cstheme="majorHAnsi"/>
        </w:rPr>
        <w:t xml:space="preserve">Miller &amp; </w:t>
      </w:r>
      <w:proofErr w:type="spellStart"/>
      <w:r w:rsidRPr="002650B5">
        <w:rPr>
          <w:rStyle w:val="Style13ptBold"/>
          <w:rFonts w:cstheme="majorHAnsi"/>
        </w:rPr>
        <w:t>Sokolsky</w:t>
      </w:r>
      <w:proofErr w:type="spellEnd"/>
      <w:r w:rsidRPr="002650B5">
        <w:rPr>
          <w:rStyle w:val="Style13ptBold"/>
          <w:rFonts w:cstheme="majorHAnsi"/>
        </w:rPr>
        <w:t xml:space="preserve"> </w:t>
      </w:r>
      <w:r w:rsidRPr="00B82081">
        <w:t>6/20/</w:t>
      </w:r>
      <w:r w:rsidRPr="002650B5">
        <w:rPr>
          <w:rStyle w:val="Style13ptBold"/>
          <w:rFonts w:cstheme="majorHAnsi"/>
        </w:rPr>
        <w:t xml:space="preserve">17 </w:t>
      </w:r>
      <w:r w:rsidRPr="002650B5">
        <w:rPr>
          <w:rFonts w:cstheme="majorHAnsi"/>
        </w:rPr>
        <w:t xml:space="preserve">(Aaron Miller, vice president for new initiatives and a distinguished scholar at the Woodrow Wilson International Center for Scholars., Richard </w:t>
      </w:r>
      <w:proofErr w:type="spellStart"/>
      <w:r w:rsidRPr="002650B5">
        <w:rPr>
          <w:rFonts w:cstheme="majorHAnsi"/>
        </w:rPr>
        <w:t>Sokolsky</w:t>
      </w:r>
      <w:proofErr w:type="spellEnd"/>
      <w:r w:rsidRPr="002650B5">
        <w:rPr>
          <w:rFonts w:cstheme="majorHAnsi"/>
        </w:rPr>
        <w:t>, senior associate at the Carnegie Endowment for International Peace, “Why Trump’s Foreign Policy Can’t Be Stopped”, http://foreignpolicy.com/2017/06/20/why-trumps-foreign-policy-cant-be-stopped/)</w:t>
      </w:r>
    </w:p>
    <w:p w14:paraId="6474DBA2" w14:textId="77777777" w:rsidR="005514F3" w:rsidRPr="00B82081" w:rsidRDefault="005514F3" w:rsidP="005514F3">
      <w:pPr>
        <w:rPr>
          <w:rFonts w:cstheme="majorHAnsi"/>
          <w:sz w:val="16"/>
        </w:rPr>
      </w:pPr>
      <w:r w:rsidRPr="00B82081">
        <w:rPr>
          <w:rFonts w:cstheme="majorHAnsi"/>
          <w:sz w:val="16"/>
        </w:rPr>
        <w:t xml:space="preserve">In a smart column in Foreign Policy, Micah </w:t>
      </w:r>
      <w:proofErr w:type="spellStart"/>
      <w:r w:rsidRPr="00B82081">
        <w:rPr>
          <w:rFonts w:cstheme="majorHAnsi"/>
          <w:sz w:val="16"/>
        </w:rPr>
        <w:t>Zenko</w:t>
      </w:r>
      <w:proofErr w:type="spellEnd"/>
      <w:r w:rsidRPr="00B82081">
        <w:rPr>
          <w:rFonts w:cstheme="majorHAnsi"/>
          <w:sz w:val="16"/>
        </w:rPr>
        <w:t xml:space="preserve"> made the case that </w:t>
      </w:r>
      <w:r w:rsidRPr="002650B5">
        <w:rPr>
          <w:rStyle w:val="StyleUnderline"/>
          <w:rFonts w:cstheme="majorHAnsi"/>
        </w:rPr>
        <w:t>Trump’s domestic travails may compel a besieged and beleaguered president to delegate more to the foreign-policy bureaucracy</w:t>
      </w:r>
      <w:r w:rsidRPr="00B82081">
        <w:rPr>
          <w:rFonts w:cstheme="majorHAnsi"/>
          <w:sz w:val="16"/>
        </w:rPr>
        <w:t xml:space="preserve">, thus </w:t>
      </w:r>
      <w:r w:rsidRPr="002650B5">
        <w:rPr>
          <w:rStyle w:val="Emphasis"/>
          <w:rFonts w:cstheme="majorHAnsi"/>
        </w:rPr>
        <w:t xml:space="preserve">weakening U.S. credibility in the eyes </w:t>
      </w:r>
      <w:r w:rsidRPr="002650B5">
        <w:rPr>
          <w:rStyle w:val="Emphasis"/>
          <w:rFonts w:cstheme="majorHAnsi"/>
        </w:rPr>
        <w:lastRenderedPageBreak/>
        <w:t xml:space="preserve">of America’s allies and adversaries who will increasingly question the president’s reliability </w:t>
      </w:r>
      <w:r w:rsidRPr="00B82081">
        <w:rPr>
          <w:rFonts w:cstheme="majorHAnsi"/>
          <w:sz w:val="16"/>
        </w:rPr>
        <w:t xml:space="preserve">and longevity. At the same time, </w:t>
      </w:r>
      <w:proofErr w:type="spellStart"/>
      <w:r w:rsidRPr="00B82081">
        <w:rPr>
          <w:rFonts w:cstheme="majorHAnsi"/>
          <w:sz w:val="16"/>
        </w:rPr>
        <w:t>Zenko</w:t>
      </w:r>
      <w:proofErr w:type="spellEnd"/>
      <w:r w:rsidRPr="00B82081">
        <w:rPr>
          <w:rFonts w:cstheme="majorHAnsi"/>
          <w:sz w:val="16"/>
        </w:rPr>
        <w:t xml:space="preserve"> opines that domestic scandal might push Trump in a kind of wag-the-dog scenario to engage in some very risky military business of a kinetic nature, say should North Korea undertake another nuclear test or conduct one involving a long-range intercontinental ballistic missile.</w:t>
      </w:r>
    </w:p>
    <w:p w14:paraId="721ABEF9" w14:textId="77777777" w:rsidR="005514F3" w:rsidRPr="00B82081" w:rsidRDefault="005514F3" w:rsidP="005514F3">
      <w:pPr>
        <w:rPr>
          <w:rFonts w:cstheme="majorHAnsi"/>
          <w:sz w:val="16"/>
        </w:rPr>
      </w:pPr>
      <w:r w:rsidRPr="00B82081">
        <w:rPr>
          <w:rFonts w:cstheme="majorHAnsi"/>
          <w:sz w:val="16"/>
        </w:rPr>
        <w:t>We’re not sure about the about the wag-the-dog thing. But we are convinced</w:t>
      </w:r>
      <w:r w:rsidRPr="002650B5">
        <w:rPr>
          <w:rStyle w:val="StyleUnderline"/>
          <w:rFonts w:cstheme="majorHAnsi"/>
        </w:rPr>
        <w:t xml:space="preserve"> the president’s general approach to foreign policy</w:t>
      </w:r>
      <w:r w:rsidRPr="00B82081">
        <w:rPr>
          <w:rFonts w:cstheme="majorHAnsi"/>
          <w:sz w:val="16"/>
        </w:rPr>
        <w:t xml:space="preserve"> — t</w:t>
      </w:r>
      <w:r w:rsidRPr="002650B5">
        <w:rPr>
          <w:rStyle w:val="StyleUnderline"/>
          <w:rFonts w:cstheme="majorHAnsi"/>
        </w:rPr>
        <w:t xml:space="preserve">wo-thirds disrupter, one-third mainstreamer </w:t>
      </w:r>
      <w:r w:rsidRPr="00B82081">
        <w:rPr>
          <w:rFonts w:cstheme="majorHAnsi"/>
          <w:sz w:val="16"/>
        </w:rPr>
        <w:t xml:space="preserve">— </w:t>
      </w:r>
      <w:r w:rsidRPr="002650B5">
        <w:rPr>
          <w:rStyle w:val="Emphasis"/>
          <w:rFonts w:cstheme="majorHAnsi"/>
        </w:rPr>
        <w:t>is likely to continue</w:t>
      </w:r>
      <w:r w:rsidRPr="00B82081">
        <w:rPr>
          <w:rFonts w:cstheme="majorHAnsi"/>
          <w:sz w:val="16"/>
        </w:rPr>
        <w:t xml:space="preserve">. And </w:t>
      </w:r>
      <w:r w:rsidRPr="002650B5">
        <w:rPr>
          <w:rStyle w:val="StyleUnderline"/>
          <w:rFonts w:cstheme="majorHAnsi"/>
        </w:rPr>
        <w:t>while his domestic travails</w:t>
      </w:r>
      <w:r w:rsidRPr="00B82081">
        <w:rPr>
          <w:rFonts w:cstheme="majorHAnsi"/>
          <w:sz w:val="16"/>
        </w:rPr>
        <w:t xml:space="preserve"> with special counsels and congressional committees </w:t>
      </w:r>
      <w:r w:rsidRPr="002650B5">
        <w:rPr>
          <w:rStyle w:val="StyleUnderline"/>
          <w:rFonts w:cstheme="majorHAnsi"/>
        </w:rPr>
        <w:t>may undermine his domestic agenda</w:t>
      </w:r>
      <w:r w:rsidRPr="002650B5">
        <w:rPr>
          <w:rStyle w:val="Emphasis"/>
          <w:rFonts w:cstheme="majorHAnsi"/>
        </w:rPr>
        <w:t xml:space="preserve">, </w:t>
      </w:r>
      <w:r w:rsidRPr="002650B5">
        <w:rPr>
          <w:rStyle w:val="Emphasis"/>
          <w:rFonts w:cstheme="majorHAnsi"/>
          <w:highlight w:val="yellow"/>
        </w:rPr>
        <w:t>they will not constrain what he chooses to do</w:t>
      </w:r>
      <w:r w:rsidRPr="002650B5">
        <w:rPr>
          <w:rStyle w:val="Emphasis"/>
          <w:rFonts w:cstheme="majorHAnsi"/>
        </w:rPr>
        <w:t xml:space="preserve"> (or not do) abroad</w:t>
      </w:r>
      <w:r w:rsidRPr="00B82081">
        <w:rPr>
          <w:rFonts w:cstheme="majorHAnsi"/>
          <w:sz w:val="16"/>
        </w:rPr>
        <w:t>.</w:t>
      </w:r>
    </w:p>
    <w:p w14:paraId="071D5098" w14:textId="77777777" w:rsidR="005514F3" w:rsidRPr="00B82081" w:rsidRDefault="005514F3" w:rsidP="005514F3">
      <w:pPr>
        <w:rPr>
          <w:rFonts w:cstheme="majorHAnsi"/>
          <w:sz w:val="16"/>
        </w:rPr>
      </w:pPr>
      <w:r w:rsidRPr="00B82081">
        <w:rPr>
          <w:rFonts w:cstheme="majorHAnsi"/>
          <w:sz w:val="16"/>
        </w:rPr>
        <w:t xml:space="preserve">In short, </w:t>
      </w:r>
      <w:proofErr w:type="gramStart"/>
      <w:r w:rsidRPr="002650B5">
        <w:rPr>
          <w:rStyle w:val="StyleUnderline"/>
          <w:rFonts w:cstheme="majorHAnsi"/>
        </w:rPr>
        <w:t>with the exception of</w:t>
      </w:r>
      <w:proofErr w:type="gramEnd"/>
      <w:r w:rsidRPr="002650B5">
        <w:rPr>
          <w:rStyle w:val="StyleUnderline"/>
          <w:rFonts w:cstheme="majorHAnsi"/>
        </w:rPr>
        <w:t xml:space="preserve"> dealing with Russia</w:t>
      </w:r>
      <w:r w:rsidRPr="00B82081">
        <w:rPr>
          <w:rFonts w:cstheme="majorHAnsi"/>
          <w:sz w:val="16"/>
        </w:rPr>
        <w:t xml:space="preserve">, </w:t>
      </w:r>
      <w:r w:rsidRPr="002650B5">
        <w:rPr>
          <w:rStyle w:val="Emphasis"/>
          <w:rFonts w:cstheme="majorHAnsi"/>
          <w:highlight w:val="yellow"/>
        </w:rPr>
        <w:t xml:space="preserve">Trump’s foreign policy will remain </w:t>
      </w:r>
      <w:r w:rsidRPr="002650B5">
        <w:rPr>
          <w:rStyle w:val="Emphasis"/>
          <w:rFonts w:cstheme="majorHAnsi"/>
        </w:rPr>
        <w:t xml:space="preserve">veritably </w:t>
      </w:r>
      <w:r w:rsidRPr="002650B5">
        <w:rPr>
          <w:rStyle w:val="Emphasis"/>
          <w:rFonts w:cstheme="majorHAnsi"/>
          <w:highlight w:val="yellow"/>
        </w:rPr>
        <w:t>untouchable</w:t>
      </w:r>
      <w:r w:rsidRPr="00B82081">
        <w:rPr>
          <w:rFonts w:cstheme="majorHAnsi"/>
          <w:sz w:val="16"/>
        </w:rPr>
        <w:t>: In both style and substance, he’s going to have a pretty free hand.</w:t>
      </w:r>
    </w:p>
    <w:p w14:paraId="0AA98DB2" w14:textId="77777777" w:rsidR="005514F3" w:rsidRPr="00B82081" w:rsidRDefault="005514F3" w:rsidP="005514F3">
      <w:pPr>
        <w:rPr>
          <w:rFonts w:cstheme="majorHAnsi"/>
          <w:sz w:val="16"/>
        </w:rPr>
      </w:pPr>
      <w:r w:rsidRPr="00B82081">
        <w:rPr>
          <w:rFonts w:cstheme="majorHAnsi"/>
          <w:sz w:val="16"/>
        </w:rPr>
        <w:t>The conduct of U.S. foreign policy is largely an elite issue. This is easy to forget when you’re living inside the Beltway — whether you’re a member in good standing of the Blob or a realist — where every development abroad is hotly debated and seems like it should be the fulcrum of Western civilization. For foreign-policy wonks, the obvious is never so. How come everyone isn’t obsessed with the latest round in the Qatari-Saudi saga?</w:t>
      </w:r>
    </w:p>
    <w:p w14:paraId="25AD9B2A" w14:textId="77777777" w:rsidR="005514F3" w:rsidRPr="00B82081" w:rsidRDefault="005514F3" w:rsidP="005514F3">
      <w:pPr>
        <w:rPr>
          <w:rFonts w:cstheme="majorHAnsi"/>
          <w:sz w:val="16"/>
        </w:rPr>
      </w:pPr>
      <w:r w:rsidRPr="00B82081">
        <w:rPr>
          <w:rFonts w:cstheme="majorHAnsi"/>
          <w:sz w:val="16"/>
        </w:rPr>
        <w:t xml:space="preserve">Like Rhett Butler in Gone </w:t>
      </w:r>
      <w:proofErr w:type="gramStart"/>
      <w:r w:rsidRPr="00B82081">
        <w:rPr>
          <w:rFonts w:cstheme="majorHAnsi"/>
          <w:sz w:val="16"/>
        </w:rPr>
        <w:t>With</w:t>
      </w:r>
      <w:proofErr w:type="gramEnd"/>
      <w:r w:rsidRPr="00B82081">
        <w:rPr>
          <w:rFonts w:cstheme="majorHAnsi"/>
          <w:sz w:val="16"/>
        </w:rPr>
        <w:t xml:space="preserve"> the Wind, most Americans frankly don’t give a damn about foreign policy: They don’t rank foreign-policy issues, with the exception of terrorism, among their top concerns. Few spend much time thinking about the international issues that consume the attention of the foreign-policy elite when a president’s missteps sully America’s good name, make the United States look weak, undermine its global leadership, or, </w:t>
      </w:r>
      <w:proofErr w:type="gramStart"/>
      <w:r w:rsidRPr="00B82081">
        <w:rPr>
          <w:rFonts w:cstheme="majorHAnsi"/>
          <w:sz w:val="16"/>
        </w:rPr>
        <w:t>in an effort to</w:t>
      </w:r>
      <w:proofErr w:type="gramEnd"/>
      <w:r w:rsidRPr="00B82081">
        <w:rPr>
          <w:rFonts w:cstheme="majorHAnsi"/>
          <w:sz w:val="16"/>
        </w:rPr>
        <w:t xml:space="preserve"> project strength, get Washington into unwinnable wars and conflicts. At the same time, however, </w:t>
      </w:r>
      <w:proofErr w:type="gramStart"/>
      <w:r w:rsidRPr="00B82081">
        <w:rPr>
          <w:rFonts w:cstheme="majorHAnsi"/>
          <w:sz w:val="16"/>
        </w:rPr>
        <w:t>a majority of</w:t>
      </w:r>
      <w:proofErr w:type="gramEnd"/>
      <w:r w:rsidRPr="00B82081">
        <w:rPr>
          <w:rFonts w:cstheme="majorHAnsi"/>
          <w:sz w:val="16"/>
        </w:rPr>
        <w:t xml:space="preserve"> Americans — according to data from the Chicago Council on Global Affairs — also support globalization and free trade.</w:t>
      </w:r>
    </w:p>
    <w:p w14:paraId="10266843" w14:textId="77777777" w:rsidR="005514F3" w:rsidRPr="00B82081" w:rsidRDefault="005514F3" w:rsidP="005514F3">
      <w:pPr>
        <w:rPr>
          <w:rFonts w:cstheme="majorHAnsi"/>
          <w:sz w:val="16"/>
        </w:rPr>
      </w:pPr>
      <w:r w:rsidRPr="00B82081">
        <w:rPr>
          <w:rFonts w:cstheme="majorHAnsi"/>
          <w:sz w:val="16"/>
        </w:rPr>
        <w:t xml:space="preserve">But for several years, the results of other public opinion surveys, most notably by the Pew Research Center, show that Trump is not completely out of touch with broad public sentiments. For example, according to Pew, most Americans prefer that the United States deal with its own problems and let other countries deal as best they can with their own problems; they are also skeptical of global engagement, believe that the United States does too much rather than too little to solve global problems, and favor a more modest U.S. leadership role. </w:t>
      </w:r>
      <w:proofErr w:type="gramStart"/>
      <w:r w:rsidRPr="00B82081">
        <w:rPr>
          <w:rFonts w:cstheme="majorHAnsi"/>
          <w:sz w:val="16"/>
        </w:rPr>
        <w:t>A large number of</w:t>
      </w:r>
      <w:proofErr w:type="gramEnd"/>
      <w:r w:rsidRPr="00B82081">
        <w:rPr>
          <w:rFonts w:cstheme="majorHAnsi"/>
          <w:sz w:val="16"/>
        </w:rPr>
        <w:t xml:space="preserve"> Americans, including former President Barack Obama and previous presidents and secretaries of defense, agree that America’s allies need to pay more for their own defense and do not want the United States to act as the world’s police.</w:t>
      </w:r>
    </w:p>
    <w:p w14:paraId="2C7A8930" w14:textId="77777777" w:rsidR="005514F3" w:rsidRPr="002650B5" w:rsidRDefault="005514F3" w:rsidP="005514F3">
      <w:pPr>
        <w:rPr>
          <w:rStyle w:val="StyleUnderline"/>
          <w:rFonts w:cstheme="majorHAnsi"/>
        </w:rPr>
      </w:pPr>
      <w:r w:rsidRPr="00B82081">
        <w:rPr>
          <w:rFonts w:cstheme="majorHAnsi"/>
          <w:sz w:val="16"/>
        </w:rPr>
        <w:t xml:space="preserve">All these views are broadly consistent with Trump’s “America First” philosophy. Here’s the bottom line: Barring a major mistake that puts the well-being of the public at risk or a crisis abroad that tugs at Americans’ pocketbooks, </w:t>
      </w:r>
      <w:r w:rsidRPr="002650B5">
        <w:rPr>
          <w:rStyle w:val="Emphasis"/>
          <w:rFonts w:cstheme="majorHAnsi"/>
          <w:highlight w:val="yellow"/>
        </w:rPr>
        <w:t>there will be no wave of</w:t>
      </w:r>
      <w:r w:rsidRPr="002650B5">
        <w:rPr>
          <w:rStyle w:val="Emphasis"/>
          <w:rFonts w:cstheme="majorHAnsi"/>
        </w:rPr>
        <w:t xml:space="preserve"> public opinion or </w:t>
      </w:r>
      <w:r w:rsidRPr="002650B5">
        <w:rPr>
          <w:rStyle w:val="Emphasis"/>
          <w:rFonts w:cstheme="majorHAnsi"/>
          <w:highlight w:val="yellow"/>
        </w:rPr>
        <w:t xml:space="preserve">opposition from a Republican Congress that will sweep away </w:t>
      </w:r>
      <w:r w:rsidRPr="002650B5">
        <w:rPr>
          <w:rStyle w:val="Emphasis"/>
          <w:rFonts w:cstheme="majorHAnsi"/>
        </w:rPr>
        <w:t>this disruptive doctrine</w:t>
      </w:r>
      <w:r w:rsidRPr="00B82081">
        <w:rPr>
          <w:rFonts w:cstheme="majorHAnsi"/>
          <w:sz w:val="16"/>
        </w:rPr>
        <w:t xml:space="preserve">. </w:t>
      </w:r>
      <w:r w:rsidRPr="002650B5">
        <w:rPr>
          <w:rStyle w:val="StyleUnderline"/>
          <w:rFonts w:cstheme="majorHAnsi"/>
        </w:rPr>
        <w:t>Congress will tweak things every now and again</w:t>
      </w:r>
      <w:r w:rsidRPr="00B82081">
        <w:rPr>
          <w:rFonts w:cstheme="majorHAnsi"/>
          <w:sz w:val="16"/>
        </w:rPr>
        <w:t xml:space="preserve"> — </w:t>
      </w:r>
      <w:r w:rsidRPr="002650B5">
        <w:rPr>
          <w:rStyle w:val="StyleUnderline"/>
          <w:rFonts w:cstheme="majorHAnsi"/>
        </w:rPr>
        <w:t>as it did recently on a nearly unanimous vote on Russia sanctions</w:t>
      </w:r>
      <w:r w:rsidRPr="00B82081">
        <w:rPr>
          <w:rFonts w:cstheme="majorHAnsi"/>
          <w:sz w:val="16"/>
        </w:rPr>
        <w:t xml:space="preserve">. But </w:t>
      </w:r>
      <w:r w:rsidRPr="002650B5">
        <w:rPr>
          <w:rStyle w:val="Emphasis"/>
          <w:rFonts w:cstheme="majorHAnsi"/>
        </w:rPr>
        <w:t>on climate, immigration, terrorism, and Cuba policy</w:t>
      </w:r>
      <w:r w:rsidRPr="00B82081">
        <w:rPr>
          <w:rFonts w:cstheme="majorHAnsi"/>
          <w:sz w:val="16"/>
        </w:rPr>
        <w:t xml:space="preserve">, </w:t>
      </w:r>
      <w:r w:rsidRPr="002650B5">
        <w:rPr>
          <w:rStyle w:val="StyleUnderline"/>
          <w:rFonts w:cstheme="majorHAnsi"/>
          <w:highlight w:val="yellow"/>
        </w:rPr>
        <w:t>Trump’s rhetoric</w:t>
      </w:r>
      <w:r w:rsidRPr="002650B5">
        <w:rPr>
          <w:rStyle w:val="StyleUnderline"/>
          <w:rFonts w:cstheme="majorHAnsi"/>
        </w:rPr>
        <w:t xml:space="preserve"> and politics </w:t>
      </w:r>
      <w:r w:rsidRPr="002650B5">
        <w:rPr>
          <w:rStyle w:val="StyleUnderline"/>
          <w:rFonts w:cstheme="majorHAnsi"/>
          <w:highlight w:val="yellow"/>
        </w:rPr>
        <w:t>play</w:t>
      </w:r>
      <w:r w:rsidRPr="002650B5">
        <w:rPr>
          <w:rStyle w:val="StyleUnderline"/>
          <w:rFonts w:cstheme="majorHAnsi"/>
        </w:rPr>
        <w:t xml:space="preserve"> extremely </w:t>
      </w:r>
      <w:r w:rsidRPr="002650B5">
        <w:rPr>
          <w:rStyle w:val="StyleUnderline"/>
          <w:rFonts w:cstheme="majorHAnsi"/>
          <w:highlight w:val="yellow"/>
        </w:rPr>
        <w:t>well to his base</w:t>
      </w:r>
      <w:r w:rsidRPr="002650B5">
        <w:rPr>
          <w:rStyle w:val="StyleUnderline"/>
          <w:rFonts w:cstheme="majorHAnsi"/>
        </w:rPr>
        <w:t xml:space="preserve"> and t</w:t>
      </w:r>
      <w:r w:rsidRPr="002650B5">
        <w:rPr>
          <w:rStyle w:val="StyleUnderline"/>
          <w:rFonts w:cstheme="majorHAnsi"/>
          <w:highlight w:val="yellow"/>
        </w:rPr>
        <w:t>o enough Republicans</w:t>
      </w:r>
      <w:r w:rsidRPr="002650B5">
        <w:rPr>
          <w:rStyle w:val="StyleUnderline"/>
          <w:rFonts w:cstheme="majorHAnsi"/>
        </w:rPr>
        <w:t xml:space="preserve"> in Congress </w:t>
      </w:r>
      <w:r w:rsidRPr="002650B5">
        <w:rPr>
          <w:rStyle w:val="Emphasis"/>
          <w:rFonts w:cstheme="majorHAnsi"/>
        </w:rPr>
        <w:t xml:space="preserve">to help </w:t>
      </w:r>
      <w:r w:rsidRPr="002650B5">
        <w:rPr>
          <w:rStyle w:val="Emphasis"/>
          <w:rFonts w:cstheme="majorHAnsi"/>
          <w:highlight w:val="yellow"/>
        </w:rPr>
        <w:t>inoculate his approach</w:t>
      </w:r>
      <w:r w:rsidRPr="002650B5">
        <w:rPr>
          <w:rStyle w:val="Emphasis"/>
          <w:rFonts w:cstheme="majorHAnsi"/>
        </w:rPr>
        <w:t xml:space="preserve"> to more mainstream currents of public opinion</w:t>
      </w:r>
      <w:r w:rsidRPr="00B82081">
        <w:rPr>
          <w:rFonts w:cstheme="majorHAnsi"/>
          <w:sz w:val="16"/>
        </w:rPr>
        <w:t xml:space="preserve">. (According to a January Pew poll 38 percent Americans surveyed identified climate change as a top priority.) </w:t>
      </w:r>
      <w:r w:rsidRPr="002650B5">
        <w:rPr>
          <w:rStyle w:val="StyleUnderline"/>
          <w:rFonts w:cstheme="majorHAnsi"/>
        </w:rPr>
        <w:t>This president has a great deal of latitude and discretion to put the Trump brand on America’s approach to the world.</w:t>
      </w:r>
    </w:p>
    <w:p w14:paraId="73EDCEC6" w14:textId="77777777" w:rsidR="005514F3" w:rsidRPr="00B82081" w:rsidRDefault="005514F3" w:rsidP="005514F3">
      <w:pPr>
        <w:rPr>
          <w:rFonts w:cstheme="majorHAnsi"/>
          <w:sz w:val="16"/>
        </w:rPr>
      </w:pPr>
      <w:r w:rsidRPr="00B82081">
        <w:rPr>
          <w:rFonts w:cstheme="majorHAnsi"/>
          <w:sz w:val="16"/>
        </w:rPr>
        <w:t>Discretion to act abroad</w:t>
      </w:r>
    </w:p>
    <w:p w14:paraId="0522880E" w14:textId="77777777" w:rsidR="005514F3" w:rsidRPr="00B82081" w:rsidRDefault="005514F3" w:rsidP="005514F3">
      <w:pPr>
        <w:rPr>
          <w:rFonts w:cstheme="majorHAnsi"/>
          <w:sz w:val="16"/>
        </w:rPr>
      </w:pPr>
      <w:r w:rsidRPr="00B82081">
        <w:rPr>
          <w:rFonts w:cstheme="majorHAnsi"/>
          <w:sz w:val="16"/>
        </w:rPr>
        <w:t xml:space="preserve">Indeed, </w:t>
      </w:r>
      <w:r w:rsidRPr="002650B5">
        <w:rPr>
          <w:rStyle w:val="StyleUnderline"/>
          <w:rFonts w:cstheme="majorHAnsi"/>
        </w:rPr>
        <w:t xml:space="preserve">when it comes to foreign policy, both the U.S. Constitution and the </w:t>
      </w:r>
      <w:proofErr w:type="gramStart"/>
      <w:r w:rsidRPr="002650B5">
        <w:rPr>
          <w:rStyle w:val="StyleUnderline"/>
          <w:rFonts w:cstheme="majorHAnsi"/>
        </w:rPr>
        <w:t>real world</w:t>
      </w:r>
      <w:proofErr w:type="gramEnd"/>
      <w:r w:rsidRPr="002650B5">
        <w:rPr>
          <w:rStyle w:val="StyleUnderline"/>
          <w:rFonts w:cstheme="majorHAnsi"/>
        </w:rPr>
        <w:t xml:space="preserve"> guarantee that capacity</w:t>
      </w:r>
      <w:r w:rsidRPr="00B82081">
        <w:rPr>
          <w:rFonts w:cstheme="majorHAnsi"/>
          <w:sz w:val="16"/>
        </w:rPr>
        <w:t xml:space="preserve">. </w:t>
      </w:r>
      <w:r w:rsidRPr="002650B5">
        <w:rPr>
          <w:rStyle w:val="Emphasis"/>
          <w:rFonts w:cstheme="majorHAnsi"/>
          <w:highlight w:val="yellow"/>
        </w:rPr>
        <w:t xml:space="preserve">Congress and the courts go in and out of session and are </w:t>
      </w:r>
      <w:r w:rsidRPr="002650B5">
        <w:rPr>
          <w:rStyle w:val="Emphasis"/>
          <w:rFonts w:cstheme="majorHAnsi"/>
        </w:rPr>
        <w:t xml:space="preserve">largely </w:t>
      </w:r>
      <w:r w:rsidRPr="002650B5">
        <w:rPr>
          <w:rStyle w:val="Emphasis"/>
          <w:rFonts w:cstheme="majorHAnsi"/>
          <w:highlight w:val="yellow"/>
        </w:rPr>
        <w:t>reactive</w:t>
      </w:r>
      <w:r w:rsidRPr="002650B5">
        <w:rPr>
          <w:rStyle w:val="Emphasis"/>
          <w:rFonts w:cstheme="majorHAnsi"/>
        </w:rPr>
        <w:t>; when it comes to national security</w:t>
      </w:r>
      <w:r w:rsidRPr="00B82081">
        <w:rPr>
          <w:rFonts w:cstheme="majorHAnsi"/>
          <w:sz w:val="16"/>
          <w:highlight w:val="yellow"/>
        </w:rPr>
        <w:t xml:space="preserve">, </w:t>
      </w:r>
      <w:r w:rsidRPr="002650B5">
        <w:rPr>
          <w:rStyle w:val="StyleUnderline"/>
          <w:rFonts w:cstheme="majorHAnsi"/>
          <w:highlight w:val="yellow"/>
        </w:rPr>
        <w:t>they</w:t>
      </w:r>
      <w:r w:rsidRPr="002650B5">
        <w:rPr>
          <w:rStyle w:val="StyleUnderline"/>
          <w:rFonts w:cstheme="majorHAnsi"/>
        </w:rPr>
        <w:t xml:space="preserve"> simply </w:t>
      </w:r>
      <w:r w:rsidRPr="002650B5">
        <w:rPr>
          <w:rStyle w:val="StyleUnderline"/>
          <w:rFonts w:cstheme="majorHAnsi"/>
          <w:highlight w:val="yellow"/>
        </w:rPr>
        <w:t>don’t have the information, capacity, or</w:t>
      </w:r>
      <w:r w:rsidRPr="002650B5">
        <w:rPr>
          <w:rStyle w:val="StyleUnderline"/>
          <w:rFonts w:cstheme="majorHAnsi"/>
        </w:rPr>
        <w:t xml:space="preserve"> frankly the </w:t>
      </w:r>
      <w:r w:rsidRPr="002650B5">
        <w:rPr>
          <w:rStyle w:val="StyleUnderline"/>
          <w:rFonts w:cstheme="majorHAnsi"/>
          <w:highlight w:val="yellow"/>
        </w:rPr>
        <w:t>desire to intrude</w:t>
      </w:r>
      <w:r w:rsidRPr="002650B5">
        <w:rPr>
          <w:rStyle w:val="StyleUnderline"/>
          <w:rFonts w:cstheme="majorHAnsi"/>
        </w:rPr>
        <w:t>, let alone to challenge the White House</w:t>
      </w:r>
      <w:r w:rsidRPr="00B82081">
        <w:rPr>
          <w:rFonts w:cstheme="majorHAnsi"/>
          <w:sz w:val="16"/>
        </w:rPr>
        <w:t>. In the past 30 years, there have only been two instances in which Congress has voted to override a presidential veto on foreign policy. For the most part</w:t>
      </w:r>
      <w:r w:rsidRPr="002650B5">
        <w:rPr>
          <w:rStyle w:val="StyleUnderline"/>
          <w:rFonts w:cstheme="majorHAnsi"/>
        </w:rPr>
        <w:t>, the legislative and judicial branches stay out of the executive’s way on national security.</w:t>
      </w:r>
      <w:r w:rsidRPr="00B82081">
        <w:rPr>
          <w:rFonts w:cstheme="majorHAnsi"/>
          <w:sz w:val="16"/>
        </w:rPr>
        <w:t xml:space="preserve"> (Trump’s two executive orders on immigration are a notable exception and represent a highly unusual confluence of factors including the administration’s politicization of the immigration issue, the dysfunctional rollout, and the contradictions, illogic, and perhaps illegality of the orders themselves.)</w:t>
      </w:r>
    </w:p>
    <w:p w14:paraId="18CA39F6" w14:textId="77777777" w:rsidR="005514F3" w:rsidRPr="002650B5" w:rsidRDefault="005514F3" w:rsidP="005514F3">
      <w:pPr>
        <w:rPr>
          <w:rStyle w:val="StyleUnderline"/>
          <w:rFonts w:cstheme="majorHAnsi"/>
        </w:rPr>
      </w:pPr>
      <w:r w:rsidRPr="00B82081">
        <w:rPr>
          <w:rFonts w:cstheme="majorHAnsi"/>
          <w:sz w:val="16"/>
        </w:rPr>
        <w:t xml:space="preserve">Still, for the most part, President </w:t>
      </w:r>
      <w:r w:rsidRPr="002650B5">
        <w:rPr>
          <w:rStyle w:val="StyleUnderline"/>
          <w:rFonts w:cstheme="majorHAnsi"/>
        </w:rPr>
        <w:t>Trump is a relatively free agent to shape the optics and substance of his administration’s foreign policy, for good or ill</w:t>
      </w:r>
      <w:r w:rsidRPr="00B82081">
        <w:rPr>
          <w:rFonts w:cstheme="majorHAnsi"/>
          <w:sz w:val="16"/>
        </w:rPr>
        <w:t xml:space="preserve">. Take his most recent trip abroad. In a scant nine days, the president invested Saudi Arabia as the focal point of his Middle East strategy and re-energized the U.S.-Saudi relationship through hundreds of billions of dollars’ worth of intended arms sales and investment ventures. And that was just for starters. </w:t>
      </w:r>
      <w:r w:rsidRPr="002650B5">
        <w:rPr>
          <w:rStyle w:val="StyleUnderline"/>
          <w:rFonts w:cstheme="majorHAnsi"/>
          <w:highlight w:val="yellow"/>
        </w:rPr>
        <w:t>Trump</w:t>
      </w:r>
      <w:r w:rsidRPr="002650B5">
        <w:rPr>
          <w:rStyle w:val="StyleUnderline"/>
          <w:rFonts w:cstheme="majorHAnsi"/>
        </w:rPr>
        <w:t xml:space="preserve"> went on to deliver an anti-Iranian message that </w:t>
      </w:r>
      <w:r w:rsidRPr="002650B5">
        <w:rPr>
          <w:rStyle w:val="Emphasis"/>
          <w:rFonts w:cstheme="majorHAnsi"/>
          <w:highlight w:val="yellow"/>
        </w:rPr>
        <w:t>exacerbated tensions</w:t>
      </w:r>
      <w:r w:rsidRPr="002650B5">
        <w:rPr>
          <w:rStyle w:val="StyleUnderline"/>
          <w:rFonts w:cstheme="majorHAnsi"/>
          <w:highlight w:val="yellow"/>
        </w:rPr>
        <w:t xml:space="preserve"> within the</w:t>
      </w:r>
      <w:r w:rsidRPr="00B82081">
        <w:rPr>
          <w:rFonts w:cstheme="majorHAnsi"/>
          <w:sz w:val="16"/>
          <w:highlight w:val="yellow"/>
        </w:rPr>
        <w:t xml:space="preserve"> </w:t>
      </w:r>
      <w:r w:rsidRPr="002650B5">
        <w:rPr>
          <w:rStyle w:val="Emphasis"/>
          <w:rFonts w:cstheme="majorHAnsi"/>
          <w:highlight w:val="yellow"/>
        </w:rPr>
        <w:t>G</w:t>
      </w:r>
      <w:r w:rsidRPr="00B82081">
        <w:rPr>
          <w:rFonts w:cstheme="majorHAnsi"/>
          <w:sz w:val="16"/>
        </w:rPr>
        <w:t xml:space="preserve">ulf </w:t>
      </w:r>
      <w:r w:rsidRPr="002650B5">
        <w:rPr>
          <w:rStyle w:val="Emphasis"/>
          <w:rFonts w:cstheme="majorHAnsi"/>
          <w:highlight w:val="yellow"/>
        </w:rPr>
        <w:t>C</w:t>
      </w:r>
      <w:r w:rsidRPr="00B82081">
        <w:rPr>
          <w:rFonts w:cstheme="majorHAnsi"/>
          <w:sz w:val="16"/>
        </w:rPr>
        <w:t xml:space="preserve">ooperation </w:t>
      </w:r>
      <w:r w:rsidRPr="002650B5">
        <w:rPr>
          <w:rStyle w:val="Emphasis"/>
          <w:rFonts w:cstheme="majorHAnsi"/>
          <w:highlight w:val="yellow"/>
        </w:rPr>
        <w:t>C</w:t>
      </w:r>
      <w:r w:rsidRPr="00B82081">
        <w:rPr>
          <w:rFonts w:cstheme="majorHAnsi"/>
          <w:sz w:val="16"/>
        </w:rPr>
        <w:t xml:space="preserve">ouncil </w:t>
      </w:r>
      <w:r w:rsidRPr="002650B5">
        <w:rPr>
          <w:rStyle w:val="StyleUnderline"/>
          <w:rFonts w:cstheme="majorHAnsi"/>
        </w:rPr>
        <w:t>and made more difficult the task of putting his anti-Islamic State coalition together</w:t>
      </w:r>
      <w:r w:rsidRPr="00B82081">
        <w:rPr>
          <w:rFonts w:cstheme="majorHAnsi"/>
          <w:sz w:val="16"/>
        </w:rPr>
        <w:t xml:space="preserve">; tweeted his preference for taking Saudi Arabia’s side in its conflict with Qatar, </w:t>
      </w:r>
      <w:r w:rsidRPr="002650B5">
        <w:rPr>
          <w:rStyle w:val="Emphasis"/>
          <w:rFonts w:cstheme="majorHAnsi"/>
        </w:rPr>
        <w:t>further inflaming the crisis</w:t>
      </w:r>
      <w:r w:rsidRPr="00B82081">
        <w:rPr>
          <w:rFonts w:cstheme="majorHAnsi"/>
          <w:sz w:val="16"/>
        </w:rPr>
        <w:t xml:space="preserve">; </w:t>
      </w:r>
      <w:r w:rsidRPr="002650B5">
        <w:rPr>
          <w:rStyle w:val="StyleUnderline"/>
          <w:rFonts w:cstheme="majorHAnsi"/>
        </w:rPr>
        <w:t>made clear that human rights have no serious place in his Middle East agenda</w:t>
      </w:r>
      <w:r w:rsidRPr="00B82081">
        <w:rPr>
          <w:rFonts w:cstheme="majorHAnsi"/>
          <w:sz w:val="16"/>
        </w:rPr>
        <w:t xml:space="preserve">; became the first sitting U.S. president to visit the Western Wall in Jerusalem; </w:t>
      </w:r>
      <w:r w:rsidRPr="002650B5">
        <w:rPr>
          <w:rStyle w:val="StyleUnderline"/>
          <w:rFonts w:cstheme="majorHAnsi"/>
        </w:rPr>
        <w:t>offended and insulted European allies on issues including climate change, trade, and defense spending; and blindsided his advisors when he failed to explicitly reaffirm America’s commitment to NATO’s mutual defense guarantee.</w:t>
      </w:r>
    </w:p>
    <w:p w14:paraId="211E40AD" w14:textId="77777777" w:rsidR="005514F3" w:rsidRPr="00B82081" w:rsidRDefault="005514F3" w:rsidP="005514F3">
      <w:pPr>
        <w:rPr>
          <w:rFonts w:cstheme="majorHAnsi"/>
          <w:sz w:val="16"/>
        </w:rPr>
      </w:pPr>
      <w:r w:rsidRPr="00B82081">
        <w:rPr>
          <w:rFonts w:cstheme="majorHAnsi"/>
          <w:sz w:val="16"/>
        </w:rPr>
        <w:t xml:space="preserve">And all this in a mere nine days. Whether any of this reflects a coherent strategy isn’t really the point. The larger takeaway is that </w:t>
      </w:r>
      <w:r w:rsidRPr="002650B5">
        <w:rPr>
          <w:rStyle w:val="StyleUnderline"/>
          <w:rFonts w:cstheme="majorHAnsi"/>
        </w:rPr>
        <w:t xml:space="preserve">the president can act unilaterally — as his withdrawal from the Paris climate change accord reveals </w:t>
      </w:r>
      <w:r w:rsidRPr="00B82081">
        <w:rPr>
          <w:rFonts w:cstheme="majorHAnsi"/>
          <w:sz w:val="16"/>
        </w:rPr>
        <w:t>—</w:t>
      </w:r>
      <w:r w:rsidRPr="002650B5">
        <w:rPr>
          <w:rStyle w:val="Emphasis"/>
          <w:rFonts w:cstheme="majorHAnsi"/>
        </w:rPr>
        <w:t xml:space="preserve"> with devastating strategic consequences</w:t>
      </w:r>
      <w:r w:rsidRPr="002650B5">
        <w:rPr>
          <w:rStyle w:val="StyleUnderline"/>
          <w:rFonts w:cstheme="majorHAnsi"/>
        </w:rPr>
        <w:t>.</w:t>
      </w:r>
      <w:r w:rsidRPr="00B82081">
        <w:rPr>
          <w:rFonts w:cstheme="majorHAnsi"/>
          <w:sz w:val="16"/>
        </w:rPr>
        <w:t xml:space="preserve"> There are issues, specifically dealing with Russia, where the current domestic controversy will certainly constrain Trump. Indeed, it’s hard to imagine in these circumstances lifting sanctions on Vladimir Putin or playing footsy with him on any significant or sensitive issue. But on most political issues, and perhaps also when it comes to projecting American military power abroad, there are few if any constraints to stop him.</w:t>
      </w:r>
    </w:p>
    <w:p w14:paraId="20A3EA11" w14:textId="77777777" w:rsidR="005514F3" w:rsidRPr="002650B5" w:rsidRDefault="005514F3" w:rsidP="005514F3">
      <w:pPr>
        <w:rPr>
          <w:rStyle w:val="Emphasis"/>
          <w:rFonts w:cstheme="majorHAnsi"/>
        </w:rPr>
      </w:pPr>
      <w:r w:rsidRPr="002650B5">
        <w:rPr>
          <w:rStyle w:val="Emphasis"/>
          <w:rFonts w:cstheme="majorHAnsi"/>
          <w:highlight w:val="yellow"/>
        </w:rPr>
        <w:t>His advisors give him cover</w:t>
      </w:r>
      <w:r w:rsidRPr="002650B5">
        <w:rPr>
          <w:rStyle w:val="Emphasis"/>
          <w:rFonts w:cstheme="majorHAnsi"/>
        </w:rPr>
        <w:t xml:space="preserve"> and legitimacy</w:t>
      </w:r>
    </w:p>
    <w:p w14:paraId="4B575103" w14:textId="77777777" w:rsidR="005514F3" w:rsidRPr="00B82081" w:rsidRDefault="005514F3" w:rsidP="005514F3">
      <w:pPr>
        <w:rPr>
          <w:rFonts w:cstheme="majorHAnsi"/>
          <w:sz w:val="16"/>
        </w:rPr>
      </w:pPr>
      <w:r w:rsidRPr="00B82081">
        <w:rPr>
          <w:rFonts w:cstheme="majorHAnsi"/>
          <w:sz w:val="16"/>
        </w:rPr>
        <w:t xml:space="preserve">The appointment of several experienced hands in the ways of government and the world — Secretary of Defense James Mattis, National Security Advisor H.R. McMaster, Secretary of State Rex Tillerson, and Homeland Security Secretary John Kelly — might have a leavening effect on a volatile and inexperienced president. And although we don’t know what Trump’s foreign policy would look like if these experienced operators </w:t>
      </w:r>
      <w:r w:rsidRPr="00B82081">
        <w:rPr>
          <w:rFonts w:cstheme="majorHAnsi"/>
          <w:sz w:val="16"/>
        </w:rPr>
        <w:lastRenderedPageBreak/>
        <w:t xml:space="preserve">were not around, it’s clear that </w:t>
      </w:r>
      <w:r w:rsidRPr="002650B5">
        <w:rPr>
          <w:rStyle w:val="StyleUnderline"/>
          <w:rFonts w:cstheme="majorHAnsi"/>
        </w:rPr>
        <w:t>on issues that are important to the president</w:t>
      </w:r>
      <w:r w:rsidRPr="00B82081">
        <w:rPr>
          <w:rFonts w:cstheme="majorHAnsi"/>
          <w:sz w:val="16"/>
        </w:rPr>
        <w:t xml:space="preserve"> — for example, </w:t>
      </w:r>
      <w:r w:rsidRPr="002650B5">
        <w:rPr>
          <w:rStyle w:val="StyleUnderline"/>
          <w:rFonts w:cstheme="majorHAnsi"/>
        </w:rPr>
        <w:t>climate change and turning NATO’s Article 5 into a bargaining chip rather than a commitment</w:t>
      </w:r>
      <w:r w:rsidRPr="00B82081">
        <w:rPr>
          <w:rFonts w:cstheme="majorHAnsi"/>
          <w:sz w:val="16"/>
        </w:rPr>
        <w:t xml:space="preserve"> —</w:t>
      </w:r>
      <w:r w:rsidRPr="002650B5">
        <w:rPr>
          <w:rStyle w:val="Emphasis"/>
          <w:rFonts w:cstheme="majorHAnsi"/>
        </w:rPr>
        <w:t xml:space="preserve"> they have not been able to restrain him</w:t>
      </w:r>
      <w:r w:rsidRPr="00B82081">
        <w:rPr>
          <w:rFonts w:cstheme="majorHAnsi"/>
          <w:sz w:val="16"/>
        </w:rPr>
        <w:t xml:space="preserve">. Indeed, on far too many issues these advisors seem willing to play along with if not endorse Trump’s self-consciously self-centered nationalism. This White House operates on the premise that nations do not have a stake in cooperating to solve problems they cannot solve by themselves or in one another’s success; instead, </w:t>
      </w:r>
      <w:r w:rsidRPr="002650B5">
        <w:rPr>
          <w:rStyle w:val="StyleUnderline"/>
          <w:rFonts w:cstheme="majorHAnsi"/>
        </w:rPr>
        <w:t>Trump lives in a Darwinian dog-eat-dog world where America needs to look to its own interests and cut the best deals it can — allies and adversaries be damned</w:t>
      </w:r>
      <w:r w:rsidRPr="00B82081">
        <w:rPr>
          <w:rFonts w:cstheme="majorHAnsi"/>
          <w:sz w:val="16"/>
        </w:rPr>
        <w:t xml:space="preserve"> (perhaps minus Putin). When two presumed moderates in the administration — chief economic advisor Gary Cohn and McMaster — basically said as much in a recent Wall Street Journal op-ed, they gave legitimacy to this deeply flawed view.</w:t>
      </w:r>
    </w:p>
    <w:p w14:paraId="6FCBBAD3" w14:textId="77777777" w:rsidR="005514F3" w:rsidRPr="002650B5" w:rsidRDefault="005514F3" w:rsidP="005514F3">
      <w:pPr>
        <w:rPr>
          <w:rStyle w:val="StyleUnderline"/>
          <w:rFonts w:cstheme="majorHAnsi"/>
        </w:rPr>
      </w:pPr>
      <w:r w:rsidRPr="00B82081">
        <w:rPr>
          <w:rFonts w:cstheme="majorHAnsi"/>
          <w:sz w:val="16"/>
        </w:rPr>
        <w:t xml:space="preserve">Trump also benefits because in Mattis he has an experienced, intelligent, and sensible advisor who understands and accepts America’s responsibilities for global leadership and spends much of his time advising U.S. allies to ignore the tweetstorms from the man behind the curtain. Vice President Mike Pence, Tillerson, and McMaster have also helped to calm the jittery nerves of allies and reaffirm long-standing American commitments — and, in the process, provide cover and legitimacy to Trump’s behavior. </w:t>
      </w:r>
      <w:r w:rsidRPr="002650B5">
        <w:rPr>
          <w:rStyle w:val="StyleUnderline"/>
          <w:rFonts w:cstheme="majorHAnsi"/>
        </w:rPr>
        <w:t>These “adults” help foster a perception that the administration continues to adhere to long-standing foreign-policy traditions, even as the president does his best to undermine many of them.</w:t>
      </w:r>
    </w:p>
    <w:p w14:paraId="75CB2F94" w14:textId="77777777" w:rsidR="005514F3" w:rsidRPr="00B82081" w:rsidRDefault="005514F3" w:rsidP="005514F3">
      <w:pPr>
        <w:rPr>
          <w:rFonts w:cstheme="majorHAnsi"/>
          <w:sz w:val="16"/>
        </w:rPr>
      </w:pPr>
      <w:r w:rsidRPr="00B82081">
        <w:rPr>
          <w:rFonts w:cstheme="majorHAnsi"/>
          <w:sz w:val="16"/>
        </w:rPr>
        <w:t>Just enough mainstreaming</w:t>
      </w:r>
    </w:p>
    <w:p w14:paraId="0EED3595" w14:textId="77777777" w:rsidR="005514F3" w:rsidRPr="00B82081" w:rsidRDefault="005514F3" w:rsidP="005514F3">
      <w:pPr>
        <w:rPr>
          <w:rFonts w:cstheme="majorHAnsi"/>
          <w:sz w:val="16"/>
        </w:rPr>
      </w:pPr>
      <w:r w:rsidRPr="002650B5">
        <w:rPr>
          <w:rStyle w:val="StyleUnderline"/>
          <w:rFonts w:cstheme="majorHAnsi"/>
        </w:rPr>
        <w:t>Trump’s role as a disrupter is further insulated and protected</w:t>
      </w:r>
      <w:r w:rsidRPr="00B82081">
        <w:rPr>
          <w:rFonts w:cstheme="majorHAnsi"/>
          <w:sz w:val="16"/>
        </w:rPr>
        <w:t xml:space="preserve">, paradoxically, </w:t>
      </w:r>
      <w:r w:rsidRPr="002650B5">
        <w:rPr>
          <w:rStyle w:val="StyleUnderline"/>
          <w:rFonts w:cstheme="majorHAnsi"/>
        </w:rPr>
        <w:t>because on many other issues, he opts to color between the lines of what has constituted the traditional foreign-policy goals of his Democratic and Republican predecessors</w:t>
      </w:r>
      <w:r w:rsidRPr="00B82081">
        <w:rPr>
          <w:rFonts w:cstheme="majorHAnsi"/>
          <w:sz w:val="16"/>
        </w:rPr>
        <w:t xml:space="preserve">. This mainstreaming creates both the impression and the reality that Trump is </w:t>
      </w:r>
      <w:proofErr w:type="gramStart"/>
      <w:r w:rsidRPr="00B82081">
        <w:rPr>
          <w:rFonts w:cstheme="majorHAnsi"/>
          <w:sz w:val="16"/>
        </w:rPr>
        <w:t>actually listening</w:t>
      </w:r>
      <w:proofErr w:type="gramEnd"/>
      <w:r w:rsidRPr="00B82081">
        <w:rPr>
          <w:rFonts w:cstheme="majorHAnsi"/>
          <w:sz w:val="16"/>
        </w:rPr>
        <w:t xml:space="preserve"> to his advisors or that, on certain issues, his own instincts push him toward a less disruptive posture.</w:t>
      </w:r>
    </w:p>
    <w:p w14:paraId="3D2D4F80" w14:textId="77777777" w:rsidR="005514F3" w:rsidRPr="00B82081" w:rsidRDefault="005514F3" w:rsidP="005514F3">
      <w:pPr>
        <w:rPr>
          <w:rFonts w:cstheme="majorHAnsi"/>
          <w:sz w:val="16"/>
        </w:rPr>
      </w:pPr>
      <w:r w:rsidRPr="00B82081">
        <w:rPr>
          <w:rFonts w:cstheme="majorHAnsi"/>
          <w:sz w:val="16"/>
        </w:rPr>
        <w:t xml:space="preserve">For example, he has chosen for now to preserve the Iran nuclear agreement; to accept the “One China” policy and avoid branding Beijing as a currency manipulator or start a trade war; to renegotiate rather than walk away from NAFTA; and to put off moving the U.S. Embassy in Israel to Jerusalem out of concern that such a move would undermine his chances to cut what he calls the “ultimate deal” between Israelis and Palestinians. This mainstreaming not only avoids creating major problems on every foreign-policy front, but </w:t>
      </w:r>
      <w:r w:rsidRPr="002650B5">
        <w:rPr>
          <w:rStyle w:val="StyleUnderline"/>
          <w:rFonts w:cstheme="majorHAnsi"/>
        </w:rPr>
        <w:t>it also gives the administration more room to maneuver in the key areas where the president wants to pursue far more unconventional policies</w:t>
      </w:r>
      <w:r w:rsidRPr="00B82081">
        <w:rPr>
          <w:rFonts w:cstheme="majorHAnsi"/>
          <w:sz w:val="16"/>
        </w:rPr>
        <w:t>. The bottom line: Trump upsets the apple cart when not doing so would either directly undermine high-profile campaign commitments he has made to his base or, in his own view, would not cost him anything.</w:t>
      </w:r>
    </w:p>
    <w:p w14:paraId="0E4FA816" w14:textId="77777777" w:rsidR="005514F3" w:rsidRPr="002650B5" w:rsidRDefault="005514F3" w:rsidP="005514F3">
      <w:pPr>
        <w:rPr>
          <w:rStyle w:val="Emphasis"/>
          <w:rFonts w:cstheme="majorHAnsi"/>
        </w:rPr>
      </w:pPr>
      <w:r w:rsidRPr="002650B5">
        <w:rPr>
          <w:rStyle w:val="Emphasis"/>
          <w:rFonts w:cstheme="majorHAnsi"/>
        </w:rPr>
        <w:t>No bungled crisis … yet</w:t>
      </w:r>
    </w:p>
    <w:p w14:paraId="20F00B84" w14:textId="77777777" w:rsidR="005514F3" w:rsidRPr="00B82081" w:rsidRDefault="005514F3" w:rsidP="005514F3">
      <w:pPr>
        <w:rPr>
          <w:rFonts w:cstheme="majorHAnsi"/>
          <w:sz w:val="16"/>
        </w:rPr>
      </w:pPr>
      <w:r w:rsidRPr="00B82081">
        <w:rPr>
          <w:rFonts w:cstheme="majorHAnsi"/>
          <w:sz w:val="16"/>
        </w:rPr>
        <w:t xml:space="preserve">It seems likely that the pattern set in the early months of the Trump administration isn’t going to change dramatically any more than the president himself will undergo </w:t>
      </w:r>
      <w:proofErr w:type="gramStart"/>
      <w:r w:rsidRPr="00B82081">
        <w:rPr>
          <w:rFonts w:cstheme="majorHAnsi"/>
          <w:sz w:val="16"/>
        </w:rPr>
        <w:t>some kind of profound</w:t>
      </w:r>
      <w:proofErr w:type="gramEnd"/>
      <w:r w:rsidRPr="00B82081">
        <w:rPr>
          <w:rFonts w:cstheme="majorHAnsi"/>
          <w:sz w:val="16"/>
        </w:rPr>
        <w:t xml:space="preserve"> transformation. The tweeting, </w:t>
      </w:r>
      <w:r w:rsidRPr="002650B5">
        <w:rPr>
          <w:rStyle w:val="StyleUnderline"/>
          <w:rFonts w:cstheme="majorHAnsi"/>
          <w:highlight w:val="yellow"/>
        </w:rPr>
        <w:t>the willingness to show disrespect</w:t>
      </w:r>
      <w:r w:rsidRPr="00B82081">
        <w:rPr>
          <w:rFonts w:cstheme="majorHAnsi"/>
          <w:sz w:val="16"/>
        </w:rPr>
        <w:t xml:space="preserve"> (and at times contempt) </w:t>
      </w:r>
      <w:r w:rsidRPr="002650B5">
        <w:rPr>
          <w:rStyle w:val="StyleUnderline"/>
          <w:rFonts w:cstheme="majorHAnsi"/>
          <w:highlight w:val="yellow"/>
        </w:rPr>
        <w:t>for foreign leaders</w:t>
      </w:r>
      <w:r w:rsidRPr="002650B5">
        <w:rPr>
          <w:rStyle w:val="StyleUnderline"/>
          <w:rFonts w:cstheme="majorHAnsi"/>
        </w:rPr>
        <w:t xml:space="preserve">, and the determination to disrupt on issues that either resonate with Trump personally or politically with his base </w:t>
      </w:r>
      <w:r w:rsidRPr="002650B5">
        <w:rPr>
          <w:rStyle w:val="Emphasis"/>
          <w:rFonts w:cstheme="majorHAnsi"/>
          <w:highlight w:val="yellow"/>
        </w:rPr>
        <w:t>are going to continue</w:t>
      </w:r>
      <w:r w:rsidRPr="00B82081">
        <w:rPr>
          <w:rFonts w:cstheme="majorHAnsi"/>
          <w:sz w:val="16"/>
        </w:rPr>
        <w:t xml:space="preserve">. And </w:t>
      </w:r>
      <w:r w:rsidRPr="002650B5">
        <w:rPr>
          <w:rStyle w:val="StyleUnderline"/>
          <w:rFonts w:cstheme="majorHAnsi"/>
        </w:rPr>
        <w:t>there appear to be few constraints that offer any prospect of a change in behavior</w:t>
      </w:r>
      <w:r w:rsidRPr="00B82081">
        <w:rPr>
          <w:rFonts w:cstheme="majorHAnsi"/>
          <w:sz w:val="16"/>
        </w:rPr>
        <w:t xml:space="preserve">, </w:t>
      </w:r>
      <w:r w:rsidRPr="002650B5">
        <w:rPr>
          <w:rStyle w:val="StyleUnderline"/>
          <w:rFonts w:cstheme="majorHAnsi"/>
        </w:rPr>
        <w:t>particularly since his base revels in his sticking it to the “globalists” and “elitists” who are the subject of his rants</w:t>
      </w:r>
      <w:r w:rsidRPr="00B82081">
        <w:rPr>
          <w:rFonts w:cstheme="majorHAnsi"/>
          <w:sz w:val="16"/>
        </w:rPr>
        <w:t>. A resignation or two of his senior foreign-policy or national security officials might give him pause — as would a major crisis that forces a stumble or more consequential failure. But the former is unlikely and the latter impossible to predict.</w:t>
      </w:r>
    </w:p>
    <w:p w14:paraId="33F69148" w14:textId="77777777" w:rsidR="005514F3" w:rsidRPr="00B82081" w:rsidRDefault="005514F3" w:rsidP="005514F3">
      <w:pPr>
        <w:rPr>
          <w:rFonts w:cstheme="majorHAnsi"/>
          <w:sz w:val="16"/>
        </w:rPr>
      </w:pPr>
      <w:r w:rsidRPr="00B82081">
        <w:rPr>
          <w:rFonts w:cstheme="majorHAnsi"/>
          <w:sz w:val="16"/>
        </w:rPr>
        <w:t xml:space="preserve">For now, what you see in </w:t>
      </w:r>
      <w:r w:rsidRPr="002650B5">
        <w:rPr>
          <w:rStyle w:val="StyleUnderline"/>
          <w:rFonts w:cstheme="majorHAnsi"/>
          <w:highlight w:val="yellow"/>
        </w:rPr>
        <w:t>Trump’s foreign policy</w:t>
      </w:r>
      <w:r w:rsidRPr="00B82081">
        <w:rPr>
          <w:rFonts w:cstheme="majorHAnsi"/>
          <w:sz w:val="16"/>
        </w:rPr>
        <w:t xml:space="preserve"> now is more than likely what you’re going to get in the future: </w:t>
      </w:r>
      <w:r w:rsidRPr="002650B5">
        <w:rPr>
          <w:rStyle w:val="StyleUnderline"/>
          <w:rFonts w:cstheme="majorHAnsi"/>
        </w:rPr>
        <w:t xml:space="preserve">an approach to the world that on far too many issues </w:t>
      </w:r>
      <w:r w:rsidRPr="002650B5">
        <w:rPr>
          <w:rStyle w:val="Emphasis"/>
          <w:rFonts w:cstheme="majorHAnsi"/>
          <w:highlight w:val="yellow"/>
        </w:rPr>
        <w:t>denigrates international institutions</w:t>
      </w:r>
      <w:r w:rsidRPr="00B82081">
        <w:rPr>
          <w:rFonts w:cstheme="majorHAnsi"/>
          <w:sz w:val="16"/>
          <w:highlight w:val="yellow"/>
        </w:rPr>
        <w:t xml:space="preserve">, </w:t>
      </w:r>
      <w:r w:rsidRPr="002650B5">
        <w:rPr>
          <w:rStyle w:val="Emphasis"/>
          <w:rFonts w:cstheme="majorHAnsi"/>
          <w:highlight w:val="yellow"/>
        </w:rPr>
        <w:t>multilateral agreements,</w:t>
      </w:r>
      <w:r w:rsidRPr="00B82081">
        <w:rPr>
          <w:rFonts w:cstheme="majorHAnsi"/>
          <w:sz w:val="16"/>
          <w:highlight w:val="yellow"/>
        </w:rPr>
        <w:t xml:space="preserve"> </w:t>
      </w:r>
      <w:r w:rsidRPr="002650B5">
        <w:rPr>
          <w:rStyle w:val="Emphasis"/>
          <w:rFonts w:cstheme="majorHAnsi"/>
          <w:highlight w:val="yellow"/>
        </w:rPr>
        <w:t>and</w:t>
      </w:r>
      <w:r w:rsidRPr="002650B5">
        <w:rPr>
          <w:rStyle w:val="Emphasis"/>
          <w:rFonts w:cstheme="majorHAnsi"/>
        </w:rPr>
        <w:t xml:space="preserve"> America’s </w:t>
      </w:r>
      <w:r w:rsidRPr="002650B5">
        <w:rPr>
          <w:rStyle w:val="Emphasis"/>
          <w:rFonts w:cstheme="majorHAnsi"/>
          <w:highlight w:val="yellow"/>
        </w:rPr>
        <w:t>alliances</w:t>
      </w:r>
      <w:r w:rsidRPr="002650B5">
        <w:rPr>
          <w:rStyle w:val="Emphasis"/>
          <w:rFonts w:cstheme="majorHAnsi"/>
        </w:rPr>
        <w:t xml:space="preserve"> and partnerships</w:t>
      </w:r>
      <w:r w:rsidRPr="00B82081">
        <w:rPr>
          <w:rFonts w:cstheme="majorHAnsi"/>
          <w:sz w:val="16"/>
        </w:rPr>
        <w:t xml:space="preserve">. It defines “America First” to mean America only and harms U.S. national interests and the possibilities of creating a more stable and prosperous world. This is not just a headline; it is likely to be a trend line, too. </w:t>
      </w:r>
      <w:proofErr w:type="gramStart"/>
      <w:r w:rsidRPr="00B82081">
        <w:rPr>
          <w:rFonts w:cstheme="majorHAnsi"/>
          <w:sz w:val="16"/>
        </w:rPr>
        <w:t>So</w:t>
      </w:r>
      <w:proofErr w:type="gramEnd"/>
      <w:r w:rsidRPr="00B82081">
        <w:rPr>
          <w:rFonts w:cstheme="majorHAnsi"/>
          <w:sz w:val="16"/>
        </w:rPr>
        <w:t xml:space="preserve"> to all of you globalists, elitists, and devotees of this magazine (like us) who forlornly believe you’re going to influence this administration’s foreign policy, here’s our advice: Lay down and wait patiently until the feeling — and the Trump administration — passes.</w:t>
      </w:r>
    </w:p>
    <w:p w14:paraId="15305831" w14:textId="77777777" w:rsidR="005514F3" w:rsidRPr="002650B5" w:rsidRDefault="005514F3" w:rsidP="002D6677"/>
    <w:p w14:paraId="72311C1E" w14:textId="77777777" w:rsidR="005514F3" w:rsidRDefault="005514F3" w:rsidP="005514F3">
      <w:pPr>
        <w:pStyle w:val="Heading3"/>
      </w:pPr>
      <w:r>
        <w:t>Impact---</w:t>
      </w:r>
      <w:proofErr w:type="spellStart"/>
      <w:r>
        <w:t>Miscalc</w:t>
      </w:r>
      <w:proofErr w:type="spellEnd"/>
      <w:r>
        <w:t xml:space="preserve"> and </w:t>
      </w:r>
      <w:proofErr w:type="spellStart"/>
      <w:r>
        <w:t>Prolif</w:t>
      </w:r>
      <w:proofErr w:type="spellEnd"/>
      <w:r>
        <w:t>---2NC</w:t>
      </w:r>
    </w:p>
    <w:p w14:paraId="6110AB2D" w14:textId="1EC5C94F" w:rsidR="005514F3" w:rsidRPr="002650B5" w:rsidRDefault="005514F3" w:rsidP="005514F3">
      <w:pPr>
        <w:pStyle w:val="Heading4"/>
        <w:rPr>
          <w:rFonts w:cstheme="majorHAnsi"/>
        </w:rPr>
      </w:pPr>
      <w:bookmarkStart w:id="5" w:name="_Hlk516851054"/>
      <w:r w:rsidRPr="002650B5">
        <w:rPr>
          <w:rFonts w:cstheme="majorHAnsi"/>
        </w:rPr>
        <w:t>Trump foolishness destroys deterrence cred</w:t>
      </w:r>
      <w:r w:rsidR="00FC57CE">
        <w:rPr>
          <w:rFonts w:cstheme="majorHAnsi"/>
        </w:rPr>
        <w:t>---</w:t>
      </w:r>
      <w:r w:rsidRPr="002650B5">
        <w:rPr>
          <w:rFonts w:cstheme="majorHAnsi"/>
        </w:rPr>
        <w:t xml:space="preserve">causes global </w:t>
      </w:r>
      <w:proofErr w:type="spellStart"/>
      <w:r w:rsidRPr="002650B5">
        <w:rPr>
          <w:rFonts w:cstheme="majorHAnsi"/>
        </w:rPr>
        <w:t>prolif</w:t>
      </w:r>
      <w:proofErr w:type="spellEnd"/>
      <w:r w:rsidRPr="002650B5">
        <w:rPr>
          <w:rFonts w:cstheme="majorHAnsi"/>
        </w:rPr>
        <w:t xml:space="preserve"> and nuclear escalation. </w:t>
      </w:r>
    </w:p>
    <w:p w14:paraId="5783B5FD" w14:textId="77777777" w:rsidR="005514F3" w:rsidRPr="002650B5" w:rsidRDefault="005514F3" w:rsidP="005514F3">
      <w:pPr>
        <w:rPr>
          <w:rFonts w:cstheme="majorHAnsi"/>
          <w:sz w:val="14"/>
        </w:rPr>
      </w:pPr>
      <w:r w:rsidRPr="002650B5">
        <w:rPr>
          <w:rStyle w:val="Style13ptBold"/>
          <w:rFonts w:cstheme="majorHAnsi"/>
        </w:rPr>
        <w:t>Murray 17</w:t>
      </w:r>
      <w:r w:rsidRPr="002650B5">
        <w:rPr>
          <w:rFonts w:cstheme="majorHAnsi"/>
          <w:sz w:val="14"/>
        </w:rPr>
        <w:t xml:space="preserve"> (3/15, Lori, adjunct senior fellow at the Council on Foreign Relations. She most recently held the distinguished chair for national security at the U.S. Naval Academy. She served as special advisor to the president on the Chemical Weapons Convention and is also a former assistant director of the U.S. Arms Control and Disarmament Agency at the State Department, “Trump’s ‘Deterrence Bounce’ and the Dangers of Shock-Jock Diplomacy”, http://foreignpolicy.com/2017/03/15/trumps-deterrence-bounce-and-the-dangers-of-shock-jock-diplomacy/)</w:t>
      </w:r>
    </w:p>
    <w:p w14:paraId="72E9802D" w14:textId="77777777" w:rsidR="005514F3" w:rsidRPr="002650B5" w:rsidRDefault="005514F3" w:rsidP="005514F3">
      <w:pPr>
        <w:rPr>
          <w:rFonts w:cstheme="majorHAnsi"/>
          <w:sz w:val="14"/>
        </w:rPr>
      </w:pPr>
      <w:r w:rsidRPr="002650B5">
        <w:rPr>
          <w:rFonts w:cstheme="majorHAnsi"/>
          <w:sz w:val="14"/>
        </w:rPr>
        <w:t xml:space="preserve">But </w:t>
      </w:r>
      <w:r w:rsidRPr="002650B5">
        <w:rPr>
          <w:rStyle w:val="StyleUnderline"/>
          <w:rFonts w:cstheme="majorHAnsi"/>
          <w:highlight w:val="yellow"/>
        </w:rPr>
        <w:t>the president’s undisciplined</w:t>
      </w:r>
      <w:r w:rsidRPr="002650B5">
        <w:rPr>
          <w:rStyle w:val="StyleUnderline"/>
          <w:rFonts w:cstheme="majorHAnsi"/>
        </w:rPr>
        <w:t xml:space="preserve"> and unwieldy conduct of </w:t>
      </w:r>
      <w:r w:rsidRPr="002650B5">
        <w:rPr>
          <w:rStyle w:val="StyleUnderline"/>
          <w:rFonts w:cstheme="majorHAnsi"/>
          <w:highlight w:val="yellow"/>
        </w:rPr>
        <w:t>foreign policy</w:t>
      </w:r>
      <w:r w:rsidRPr="002650B5">
        <w:rPr>
          <w:rStyle w:val="StyleUnderline"/>
          <w:rFonts w:cstheme="majorHAnsi"/>
        </w:rPr>
        <w:t xml:space="preserve"> threatens to undermine</w:t>
      </w:r>
      <w:r w:rsidRPr="002650B5">
        <w:rPr>
          <w:rFonts w:cstheme="majorHAnsi"/>
          <w:sz w:val="14"/>
        </w:rPr>
        <w:t xml:space="preserve"> all this </w:t>
      </w:r>
      <w:r w:rsidRPr="002650B5">
        <w:rPr>
          <w:rStyle w:val="StyleUnderline"/>
          <w:rFonts w:cstheme="majorHAnsi"/>
        </w:rPr>
        <w:t>potential progress</w:t>
      </w:r>
      <w:r w:rsidRPr="002650B5">
        <w:rPr>
          <w:rFonts w:cstheme="majorHAnsi"/>
          <w:sz w:val="14"/>
        </w:rPr>
        <w:t xml:space="preserve">. </w:t>
      </w:r>
      <w:r w:rsidRPr="002650B5">
        <w:rPr>
          <w:rStyle w:val="StyleUnderline"/>
          <w:rFonts w:cstheme="majorHAnsi"/>
        </w:rPr>
        <w:t>His shock-jock diplomacy</w:t>
      </w:r>
      <w:r w:rsidRPr="002650B5">
        <w:rPr>
          <w:rFonts w:cstheme="majorHAnsi"/>
          <w:sz w:val="14"/>
        </w:rPr>
        <w:t xml:space="preserve"> has </w:t>
      </w:r>
      <w:r w:rsidRPr="002650B5">
        <w:rPr>
          <w:rStyle w:val="StyleUnderline"/>
          <w:rFonts w:cstheme="majorHAnsi"/>
          <w:highlight w:val="yellow"/>
        </w:rPr>
        <w:t>included discursive tweets</w:t>
      </w:r>
      <w:r w:rsidRPr="002650B5">
        <w:rPr>
          <w:rFonts w:cstheme="majorHAnsi"/>
          <w:sz w:val="14"/>
          <w:highlight w:val="yellow"/>
        </w:rPr>
        <w:t xml:space="preserve">, </w:t>
      </w:r>
      <w:r w:rsidRPr="002650B5">
        <w:rPr>
          <w:rStyle w:val="StyleUnderline"/>
          <w:rFonts w:cstheme="majorHAnsi"/>
          <w:highlight w:val="yellow"/>
        </w:rPr>
        <w:t>unfiltered</w:t>
      </w:r>
      <w:r w:rsidRPr="002650B5">
        <w:rPr>
          <w:rStyle w:val="StyleUnderline"/>
          <w:rFonts w:cstheme="majorHAnsi"/>
        </w:rPr>
        <w:t xml:space="preserve"> </w:t>
      </w:r>
      <w:r w:rsidRPr="002650B5">
        <w:rPr>
          <w:rStyle w:val="StyleUnderline"/>
          <w:rFonts w:cstheme="majorHAnsi"/>
          <w:highlight w:val="yellow"/>
        </w:rPr>
        <w:t>statements</w:t>
      </w:r>
      <w:r w:rsidRPr="002650B5">
        <w:rPr>
          <w:rFonts w:cstheme="majorHAnsi"/>
          <w:sz w:val="14"/>
        </w:rPr>
        <w:t xml:space="preserve"> in press interviews, </w:t>
      </w:r>
      <w:r w:rsidRPr="002650B5">
        <w:rPr>
          <w:rStyle w:val="StyleUnderline"/>
          <w:rFonts w:cstheme="majorHAnsi"/>
        </w:rPr>
        <w:t>freewheeling phone calls</w:t>
      </w:r>
      <w:r w:rsidRPr="002650B5">
        <w:rPr>
          <w:rFonts w:cstheme="majorHAnsi"/>
          <w:sz w:val="14"/>
        </w:rPr>
        <w:t xml:space="preserve"> with world leaders, </w:t>
      </w:r>
      <w:r w:rsidRPr="002650B5">
        <w:rPr>
          <w:rStyle w:val="StyleUnderline"/>
          <w:rFonts w:cstheme="majorHAnsi"/>
          <w:highlight w:val="yellow"/>
        </w:rPr>
        <w:t>critical</w:t>
      </w:r>
      <w:r w:rsidRPr="002650B5">
        <w:rPr>
          <w:rStyle w:val="StyleUnderline"/>
          <w:rFonts w:cstheme="majorHAnsi"/>
        </w:rPr>
        <w:t xml:space="preserve"> national security </w:t>
      </w:r>
      <w:r w:rsidRPr="002650B5">
        <w:rPr>
          <w:rStyle w:val="StyleUnderline"/>
          <w:rFonts w:cstheme="majorHAnsi"/>
          <w:highlight w:val="yellow"/>
        </w:rPr>
        <w:t>decisions made over dinners</w:t>
      </w:r>
      <w:r w:rsidRPr="002650B5">
        <w:rPr>
          <w:rFonts w:cstheme="majorHAnsi"/>
          <w:sz w:val="14"/>
        </w:rPr>
        <w:t xml:space="preserve">, </w:t>
      </w:r>
      <w:r w:rsidRPr="002650B5">
        <w:rPr>
          <w:rStyle w:val="StyleUnderline"/>
          <w:rFonts w:cstheme="majorHAnsi"/>
        </w:rPr>
        <w:t>and meetings with foreign leaders without the</w:t>
      </w:r>
      <w:r w:rsidRPr="002650B5">
        <w:rPr>
          <w:rFonts w:cstheme="majorHAnsi"/>
          <w:sz w:val="14"/>
        </w:rPr>
        <w:t xml:space="preserve"> engagement of the </w:t>
      </w:r>
      <w:r w:rsidRPr="002650B5">
        <w:rPr>
          <w:rStyle w:val="StyleUnderline"/>
          <w:rFonts w:cstheme="majorHAnsi"/>
        </w:rPr>
        <w:t>State Department</w:t>
      </w:r>
      <w:r w:rsidRPr="002650B5">
        <w:rPr>
          <w:rFonts w:cstheme="majorHAnsi"/>
          <w:sz w:val="14"/>
        </w:rPr>
        <w:t xml:space="preserve">. </w:t>
      </w:r>
      <w:r w:rsidRPr="002650B5">
        <w:rPr>
          <w:rStyle w:val="StyleUnderline"/>
          <w:rFonts w:cstheme="majorHAnsi"/>
          <w:highlight w:val="yellow"/>
        </w:rPr>
        <w:t xml:space="preserve">This has caused </w:t>
      </w:r>
      <w:r w:rsidRPr="002650B5">
        <w:rPr>
          <w:rStyle w:val="Emphasis"/>
          <w:rFonts w:cstheme="majorHAnsi"/>
          <w:highlight w:val="yellow"/>
        </w:rPr>
        <w:t>widespread confusion</w:t>
      </w:r>
      <w:r w:rsidRPr="002650B5">
        <w:rPr>
          <w:rFonts w:cstheme="majorHAnsi"/>
          <w:sz w:val="14"/>
        </w:rPr>
        <w:t xml:space="preserve"> within the U.S. government, </w:t>
      </w:r>
      <w:r w:rsidRPr="002650B5">
        <w:rPr>
          <w:rStyle w:val="StyleUnderline"/>
          <w:rFonts w:cstheme="majorHAnsi"/>
          <w:highlight w:val="yellow"/>
        </w:rPr>
        <w:t>among allies</w:t>
      </w:r>
      <w:r w:rsidRPr="002650B5">
        <w:rPr>
          <w:rFonts w:cstheme="majorHAnsi"/>
          <w:sz w:val="14"/>
        </w:rPr>
        <w:t xml:space="preserve"> whose support we need on a broad range of issues </w:t>
      </w:r>
      <w:r w:rsidRPr="002650B5">
        <w:rPr>
          <w:rStyle w:val="StyleUnderline"/>
          <w:rFonts w:cstheme="majorHAnsi"/>
          <w:highlight w:val="yellow"/>
        </w:rPr>
        <w:t>and</w:t>
      </w:r>
      <w:r w:rsidRPr="002650B5">
        <w:rPr>
          <w:rStyle w:val="StyleUnderline"/>
          <w:rFonts w:cstheme="majorHAnsi"/>
        </w:rPr>
        <w:t xml:space="preserve"> among </w:t>
      </w:r>
      <w:r w:rsidRPr="002650B5">
        <w:rPr>
          <w:rStyle w:val="StyleUnderline"/>
          <w:rFonts w:cstheme="majorHAnsi"/>
          <w:highlight w:val="yellow"/>
        </w:rPr>
        <w:t>adversaries</w:t>
      </w:r>
      <w:r w:rsidRPr="002650B5">
        <w:rPr>
          <w:rFonts w:cstheme="majorHAnsi"/>
          <w:sz w:val="14"/>
          <w:highlight w:val="yellow"/>
        </w:rPr>
        <w:t xml:space="preserve"> </w:t>
      </w:r>
      <w:r w:rsidRPr="002650B5">
        <w:rPr>
          <w:rStyle w:val="StyleUnderline"/>
          <w:rFonts w:cstheme="majorHAnsi"/>
          <w:highlight w:val="yellow"/>
        </w:rPr>
        <w:t xml:space="preserve">who may </w:t>
      </w:r>
      <w:r w:rsidRPr="002650B5">
        <w:rPr>
          <w:rStyle w:val="Emphasis"/>
          <w:rFonts w:cstheme="majorHAnsi"/>
          <w:highlight w:val="yellow"/>
        </w:rPr>
        <w:t>dangerously misunderstand</w:t>
      </w:r>
      <w:r w:rsidRPr="002650B5">
        <w:rPr>
          <w:rStyle w:val="StyleUnderline"/>
          <w:rFonts w:cstheme="majorHAnsi"/>
        </w:rPr>
        <w:t xml:space="preserve"> our intentions.</w:t>
      </w:r>
      <w:r w:rsidRPr="002650B5">
        <w:rPr>
          <w:rFonts w:cstheme="majorHAnsi"/>
          <w:sz w:val="14"/>
        </w:rPr>
        <w:t xml:space="preserve"> Most importantly, </w:t>
      </w:r>
      <w:r w:rsidRPr="002650B5">
        <w:rPr>
          <w:rStyle w:val="StyleUnderline"/>
          <w:rFonts w:cstheme="majorHAnsi"/>
          <w:highlight w:val="yellow"/>
        </w:rPr>
        <w:t>it has undermined U.S. leadership</w:t>
      </w:r>
      <w:r w:rsidRPr="002650B5">
        <w:rPr>
          <w:rStyle w:val="StyleUnderline"/>
          <w:rFonts w:cstheme="majorHAnsi"/>
        </w:rPr>
        <w:t xml:space="preserve"> as a beacon for democracy</w:t>
      </w:r>
      <w:r w:rsidRPr="002650B5">
        <w:rPr>
          <w:rFonts w:cstheme="majorHAnsi"/>
          <w:sz w:val="14"/>
        </w:rPr>
        <w:t xml:space="preserve"> and individual freedoms at a time when the greatest challenge to our values comes from authoritarian, autocratic regimes. Perhaps one of the lowest points over the past 50 days was the president’s remark equating U.S. actions with Russian President Vladimir Putin’s murderous thuggery. Dangerous at any time and by any standard, </w:t>
      </w:r>
      <w:r w:rsidRPr="002650B5">
        <w:rPr>
          <w:rStyle w:val="StyleUnderline"/>
          <w:rFonts w:cstheme="majorHAnsi"/>
          <w:highlight w:val="yellow"/>
        </w:rPr>
        <w:t>this</w:t>
      </w:r>
      <w:r w:rsidRPr="002650B5">
        <w:rPr>
          <w:rStyle w:val="StyleUnderline"/>
          <w:rFonts w:cstheme="majorHAnsi"/>
        </w:rPr>
        <w:t xml:space="preserve"> type of </w:t>
      </w:r>
      <w:r w:rsidRPr="002650B5">
        <w:rPr>
          <w:rStyle w:val="Emphasis"/>
          <w:rFonts w:cstheme="majorHAnsi"/>
        </w:rPr>
        <w:t>undisciplined</w:t>
      </w:r>
      <w:r w:rsidRPr="002650B5">
        <w:rPr>
          <w:rStyle w:val="StyleUnderline"/>
          <w:rFonts w:cstheme="majorHAnsi"/>
        </w:rPr>
        <w:t xml:space="preserve"> and </w:t>
      </w:r>
      <w:r w:rsidRPr="002650B5">
        <w:rPr>
          <w:rStyle w:val="Emphasis"/>
          <w:rFonts w:cstheme="majorHAnsi"/>
          <w:highlight w:val="yellow"/>
        </w:rPr>
        <w:t>unwieldy</w:t>
      </w:r>
      <w:r w:rsidRPr="002650B5">
        <w:rPr>
          <w:rStyle w:val="StyleUnderline"/>
          <w:rFonts w:cstheme="majorHAnsi"/>
          <w:highlight w:val="yellow"/>
        </w:rPr>
        <w:t xml:space="preserve"> approach</w:t>
      </w:r>
      <w:r w:rsidRPr="002650B5">
        <w:rPr>
          <w:rFonts w:cstheme="majorHAnsi"/>
          <w:sz w:val="14"/>
        </w:rPr>
        <w:t xml:space="preserve"> </w:t>
      </w:r>
      <w:r w:rsidRPr="002650B5">
        <w:rPr>
          <w:rStyle w:val="StyleUnderline"/>
          <w:rFonts w:cstheme="majorHAnsi"/>
        </w:rPr>
        <w:t xml:space="preserve">to American diplomacy </w:t>
      </w:r>
      <w:r w:rsidRPr="002650B5">
        <w:rPr>
          <w:rStyle w:val="StyleUnderline"/>
          <w:rFonts w:cstheme="majorHAnsi"/>
          <w:highlight w:val="yellow"/>
        </w:rPr>
        <w:t>risks</w:t>
      </w:r>
      <w:r w:rsidRPr="002650B5">
        <w:rPr>
          <w:rStyle w:val="StyleUnderline"/>
          <w:rFonts w:cstheme="majorHAnsi"/>
        </w:rPr>
        <w:t xml:space="preserve"> </w:t>
      </w:r>
      <w:r w:rsidRPr="002650B5">
        <w:rPr>
          <w:rStyle w:val="Emphasis"/>
          <w:rFonts w:cstheme="majorHAnsi"/>
          <w:highlight w:val="yellow"/>
        </w:rPr>
        <w:t>cataclysmic miscalculation</w:t>
      </w:r>
      <w:r w:rsidRPr="002650B5">
        <w:rPr>
          <w:rStyle w:val="StyleUnderline"/>
          <w:rFonts w:cstheme="majorHAnsi"/>
          <w:highlight w:val="yellow"/>
        </w:rPr>
        <w:t xml:space="preserve"> by friends and foes</w:t>
      </w:r>
      <w:r w:rsidRPr="002650B5">
        <w:rPr>
          <w:rFonts w:cstheme="majorHAnsi"/>
          <w:sz w:val="14"/>
        </w:rPr>
        <w:t xml:space="preserve">. At best, </w:t>
      </w:r>
      <w:r w:rsidRPr="002650B5">
        <w:rPr>
          <w:rStyle w:val="StyleUnderline"/>
          <w:rFonts w:cstheme="majorHAnsi"/>
          <w:highlight w:val="yellow"/>
        </w:rPr>
        <w:t>this</w:t>
      </w:r>
      <w:r w:rsidRPr="002650B5">
        <w:rPr>
          <w:rStyle w:val="StyleUnderline"/>
          <w:rFonts w:cstheme="majorHAnsi"/>
        </w:rPr>
        <w:t xml:space="preserve"> undisciplined conduct of policy </w:t>
      </w:r>
      <w:r w:rsidRPr="002650B5">
        <w:rPr>
          <w:rStyle w:val="StyleUnderline"/>
          <w:rFonts w:cstheme="majorHAnsi"/>
          <w:highlight w:val="yellow"/>
        </w:rPr>
        <w:t>can only result in</w:t>
      </w:r>
      <w:r w:rsidRPr="002650B5">
        <w:rPr>
          <w:rFonts w:cstheme="majorHAnsi"/>
          <w:sz w:val="14"/>
        </w:rPr>
        <w:t xml:space="preserve"> a </w:t>
      </w:r>
      <w:r w:rsidRPr="002650B5">
        <w:rPr>
          <w:rStyle w:val="StyleUnderline"/>
          <w:rFonts w:cstheme="majorHAnsi"/>
          <w:highlight w:val="yellow"/>
        </w:rPr>
        <w:t>loss of respect for Washington’s leadership</w:t>
      </w:r>
      <w:r w:rsidRPr="002650B5">
        <w:rPr>
          <w:rFonts w:cstheme="majorHAnsi"/>
          <w:sz w:val="14"/>
          <w:highlight w:val="yellow"/>
        </w:rPr>
        <w:t xml:space="preserve">, </w:t>
      </w:r>
      <w:r w:rsidRPr="002650B5">
        <w:rPr>
          <w:rStyle w:val="Emphasis"/>
          <w:rFonts w:cstheme="majorHAnsi"/>
          <w:highlight w:val="yellow"/>
        </w:rPr>
        <w:t xml:space="preserve">leaving a vacuum for more </w:t>
      </w:r>
      <w:r w:rsidRPr="002650B5">
        <w:rPr>
          <w:rStyle w:val="Emphasis"/>
          <w:rFonts w:cstheme="majorHAnsi"/>
          <w:highlight w:val="yellow"/>
        </w:rPr>
        <w:lastRenderedPageBreak/>
        <w:t>nefarious</w:t>
      </w:r>
      <w:r w:rsidRPr="002650B5">
        <w:rPr>
          <w:rStyle w:val="Emphasis"/>
          <w:rFonts w:cstheme="majorHAnsi"/>
        </w:rPr>
        <w:t xml:space="preserve"> </w:t>
      </w:r>
      <w:r w:rsidRPr="002650B5">
        <w:rPr>
          <w:rStyle w:val="Emphasis"/>
          <w:rFonts w:cstheme="majorHAnsi"/>
          <w:highlight w:val="yellow"/>
        </w:rPr>
        <w:t>actors</w:t>
      </w:r>
      <w:r w:rsidRPr="002650B5">
        <w:rPr>
          <w:rFonts w:cstheme="majorHAnsi"/>
          <w:sz w:val="14"/>
        </w:rPr>
        <w:t xml:space="preserve"> to fill. At worst, </w:t>
      </w:r>
      <w:r w:rsidRPr="002650B5">
        <w:rPr>
          <w:rStyle w:val="StyleUnderline"/>
          <w:rFonts w:cstheme="majorHAnsi"/>
          <w:highlight w:val="yellow"/>
        </w:rPr>
        <w:t>it can result in</w:t>
      </w:r>
      <w:r w:rsidRPr="002650B5">
        <w:rPr>
          <w:rStyle w:val="StyleUnderline"/>
          <w:rFonts w:cstheme="majorHAnsi"/>
        </w:rPr>
        <w:t xml:space="preserve"> the </w:t>
      </w:r>
      <w:r w:rsidRPr="002650B5">
        <w:rPr>
          <w:rStyle w:val="Emphasis"/>
          <w:rFonts w:cstheme="majorHAnsi"/>
        </w:rPr>
        <w:t xml:space="preserve">increased </w:t>
      </w:r>
      <w:r w:rsidRPr="002650B5">
        <w:rPr>
          <w:rStyle w:val="Emphasis"/>
          <w:rFonts w:cstheme="majorHAnsi"/>
          <w:highlight w:val="yellow"/>
        </w:rPr>
        <w:t>spread of weapons of mass destruction among allies, as well as foes</w:t>
      </w:r>
      <w:r w:rsidRPr="002650B5">
        <w:rPr>
          <w:rFonts w:cstheme="majorHAnsi"/>
          <w:sz w:val="14"/>
        </w:rPr>
        <w:t xml:space="preserve">, </w:t>
      </w:r>
      <w:r w:rsidRPr="002650B5">
        <w:rPr>
          <w:rStyle w:val="StyleUnderline"/>
          <w:rFonts w:cstheme="majorHAnsi"/>
          <w:highlight w:val="yellow"/>
        </w:rPr>
        <w:t>and miscalculation raising the risk of</w:t>
      </w:r>
      <w:r w:rsidRPr="002650B5">
        <w:rPr>
          <w:rStyle w:val="StyleUnderline"/>
          <w:rFonts w:cstheme="majorHAnsi"/>
        </w:rPr>
        <w:t xml:space="preserve"> conflict and </w:t>
      </w:r>
      <w:r w:rsidRPr="002650B5">
        <w:rPr>
          <w:rStyle w:val="Emphasis"/>
          <w:rFonts w:cstheme="majorHAnsi"/>
          <w:highlight w:val="yellow"/>
        </w:rPr>
        <w:t>escalation to</w:t>
      </w:r>
      <w:r w:rsidRPr="002650B5">
        <w:rPr>
          <w:rStyle w:val="Emphasis"/>
          <w:rFonts w:cstheme="majorHAnsi"/>
        </w:rPr>
        <w:t xml:space="preserve"> an unthinkable </w:t>
      </w:r>
      <w:r w:rsidRPr="002650B5">
        <w:rPr>
          <w:rStyle w:val="Emphasis"/>
          <w:rFonts w:cstheme="majorHAnsi"/>
          <w:highlight w:val="yellow"/>
        </w:rPr>
        <w:t>nuclear conflict</w:t>
      </w:r>
      <w:r w:rsidRPr="002650B5">
        <w:rPr>
          <w:rFonts w:cstheme="majorHAnsi"/>
          <w:sz w:val="14"/>
        </w:rPr>
        <w:t>.</w:t>
      </w:r>
    </w:p>
    <w:bookmarkEnd w:id="5"/>
    <w:p w14:paraId="02E73351" w14:textId="77777777" w:rsidR="005514F3" w:rsidRDefault="005514F3" w:rsidP="005514F3"/>
    <w:p w14:paraId="7AA84C5D" w14:textId="77777777" w:rsidR="005514F3" w:rsidRPr="002650B5" w:rsidRDefault="005514F3" w:rsidP="005514F3">
      <w:pPr>
        <w:pStyle w:val="Heading4"/>
        <w:rPr>
          <w:rFonts w:cstheme="majorHAnsi"/>
          <w:sz w:val="16"/>
        </w:rPr>
      </w:pPr>
      <w:proofErr w:type="spellStart"/>
      <w:r>
        <w:rPr>
          <w:rFonts w:cstheme="majorHAnsi"/>
        </w:rPr>
        <w:t>P</w:t>
      </w:r>
      <w:r w:rsidRPr="002650B5">
        <w:rPr>
          <w:rFonts w:cstheme="majorHAnsi"/>
        </w:rPr>
        <w:t>rolif</w:t>
      </w:r>
      <w:proofErr w:type="spellEnd"/>
      <w:r w:rsidRPr="002650B5">
        <w:rPr>
          <w:rFonts w:cstheme="majorHAnsi"/>
        </w:rPr>
        <w:t xml:space="preserve"> </w:t>
      </w:r>
      <w:r>
        <w:rPr>
          <w:rFonts w:cstheme="majorHAnsi"/>
        </w:rPr>
        <w:t>causes</w:t>
      </w:r>
      <w:r w:rsidRPr="002650B5">
        <w:rPr>
          <w:rFonts w:cstheme="majorHAnsi"/>
        </w:rPr>
        <w:t xml:space="preserve"> global war</w:t>
      </w:r>
    </w:p>
    <w:p w14:paraId="258696DB" w14:textId="4145AAB1" w:rsidR="005514F3" w:rsidRPr="002650B5" w:rsidRDefault="005514F3" w:rsidP="005514F3">
      <w:pPr>
        <w:rPr>
          <w:rFonts w:cstheme="majorHAnsi"/>
        </w:rPr>
      </w:pPr>
      <w:proofErr w:type="spellStart"/>
      <w:r w:rsidRPr="002650B5">
        <w:rPr>
          <w:rStyle w:val="Style13ptBold"/>
          <w:rFonts w:cstheme="majorHAnsi"/>
        </w:rPr>
        <w:t>Heisbourg</w:t>
      </w:r>
      <w:proofErr w:type="spellEnd"/>
      <w:r w:rsidRPr="002650B5">
        <w:rPr>
          <w:rStyle w:val="Style13ptBold"/>
          <w:rFonts w:cstheme="majorHAnsi"/>
        </w:rPr>
        <w:t xml:space="preserve"> 12 </w:t>
      </w:r>
      <w:r w:rsidRPr="001E62FC">
        <w:t>(chairman of the council of the Geneva Centre for Security Policy</w:t>
      </w:r>
      <w:r w:rsidRPr="002650B5">
        <w:rPr>
          <w:rStyle w:val="Style13ptBold"/>
          <w:rFonts w:cstheme="majorHAnsi"/>
        </w:rPr>
        <w:t xml:space="preserve"> </w:t>
      </w:r>
      <w:r w:rsidRPr="002650B5">
        <w:rPr>
          <w:rFonts w:cstheme="majorHAnsi"/>
        </w:rPr>
        <w:t>and of the London-based International Institute for Strategic Studies. Francois, 3/4/12, “NUCLEAR PROLIFERATION</w:t>
      </w:r>
      <w:r w:rsidR="00FC57CE">
        <w:rPr>
          <w:rFonts w:cstheme="majorHAnsi"/>
        </w:rPr>
        <w:t>---</w:t>
      </w:r>
      <w:r w:rsidRPr="002650B5">
        <w:rPr>
          <w:rFonts w:cstheme="majorHAnsi"/>
        </w:rPr>
        <w:t xml:space="preserve">LOOKING BACK, THINKING AHEAD: HOW BAD WOULD THE FURTHER SPREAD OF NUCLEAR WEAPONS BE?,) </w:t>
      </w:r>
      <w:hyperlink r:id="rId43" w:history="1">
        <w:r w:rsidRPr="002650B5">
          <w:rPr>
            <w:rStyle w:val="Hyperlink"/>
            <w:rFonts w:cstheme="majorHAnsi"/>
          </w:rPr>
          <w:t>http://www.npolicy.org/article_file/Nuclear_Proliferation_-_Looking_Back_Thinking_Ahead_How_Bad_Would_the_Further_Spread_of_Nuclear_Weapons_Be.pdf</w:t>
        </w:r>
      </w:hyperlink>
      <w:r w:rsidRPr="002650B5">
        <w:rPr>
          <w:rFonts w:cstheme="majorHAnsi"/>
        </w:rPr>
        <w:t>)</w:t>
      </w:r>
    </w:p>
    <w:p w14:paraId="37561EE9" w14:textId="77777777" w:rsidR="005514F3" w:rsidRPr="002650B5" w:rsidRDefault="005514F3" w:rsidP="005514F3">
      <w:pPr>
        <w:rPr>
          <w:rStyle w:val="StyleUnderline"/>
          <w:rFonts w:cstheme="majorHAnsi"/>
          <w:highlight w:val="yellow"/>
        </w:rPr>
      </w:pPr>
      <w:r w:rsidRPr="002650B5">
        <w:rPr>
          <w:rFonts w:cstheme="majorHAnsi"/>
        </w:rPr>
        <w:t xml:space="preserve">The problem with this reassuring reading of the past is that it is not entirely true. Yes, the NPT had a major material effect by gradually making </w:t>
      </w:r>
      <w:proofErr w:type="spellStart"/>
      <w:proofErr w:type="gramStart"/>
      <w:r w:rsidRPr="002650B5">
        <w:rPr>
          <w:rFonts w:cstheme="majorHAnsi"/>
        </w:rPr>
        <w:t>non nuclear</w:t>
      </w:r>
      <w:proofErr w:type="spellEnd"/>
      <w:proofErr w:type="gramEnd"/>
      <w:r w:rsidRPr="002650B5">
        <w:rPr>
          <w:rFonts w:cstheme="majorHAnsi"/>
        </w:rPr>
        <w:t xml:space="preserve"> the new normal. Yes again, defense guarantees by the US weaned Germany, Italy (13), South Korea, Taiwan and even neutral Sweden away from the nuclear road, followed by the US-French-British assurances to post-Soviet Ukraine. Yes too, various levels of coercion worked in Iraq, Libya and Syria. But no, </w:t>
      </w:r>
      <w:r w:rsidRPr="002650B5">
        <w:rPr>
          <w:rStyle w:val="StyleUnderline"/>
          <w:rFonts w:cstheme="majorHAnsi"/>
        </w:rPr>
        <w:t xml:space="preserve">the practice of even the most ‘classical’ </w:t>
      </w:r>
      <w:r w:rsidRPr="002650B5">
        <w:rPr>
          <w:rStyle w:val="StyleUnderline"/>
          <w:rFonts w:cstheme="majorHAnsi"/>
          <w:highlight w:val="yellow"/>
        </w:rPr>
        <w:t>bilateral deterrence was not nearly as reassuring as the</w:t>
      </w:r>
      <w:r w:rsidRPr="002650B5">
        <w:rPr>
          <w:rStyle w:val="StyleUnderline"/>
          <w:rFonts w:cstheme="majorHAnsi"/>
        </w:rPr>
        <w:t xml:space="preserve"> mainstream </w:t>
      </w:r>
      <w:r w:rsidRPr="002650B5">
        <w:rPr>
          <w:rStyle w:val="StyleUnderline"/>
          <w:rFonts w:cstheme="majorHAnsi"/>
          <w:highlight w:val="yellow"/>
        </w:rPr>
        <w:t>narrative</w:t>
      </w:r>
      <w:r w:rsidRPr="002650B5">
        <w:rPr>
          <w:rStyle w:val="StyleUnderline"/>
          <w:rFonts w:cstheme="majorHAnsi"/>
        </w:rPr>
        <w:t xml:space="preserve"> inherited </w:t>
      </w:r>
      <w:r w:rsidRPr="002650B5">
        <w:rPr>
          <w:rStyle w:val="StyleUnderline"/>
          <w:rFonts w:cstheme="majorHAnsi"/>
          <w:highlight w:val="yellow"/>
        </w:rPr>
        <w:t>from the Cold War would have it</w:t>
      </w:r>
      <w:r w:rsidRPr="002650B5">
        <w:rPr>
          <w:rStyle w:val="StyleUnderline"/>
          <w:rFonts w:cstheme="majorHAnsi"/>
        </w:rPr>
        <w:t>. Nor can we consider that our elements for empirical judgment as methodologically satisfactory in terms of their breadth and depth</w:t>
      </w:r>
      <w:r w:rsidRPr="002650B5">
        <w:rPr>
          <w:rFonts w:cstheme="majorHAnsi"/>
        </w:rPr>
        <w:t xml:space="preserve">. These two negatives will be </w:t>
      </w:r>
      <w:proofErr w:type="gramStart"/>
      <w:r w:rsidRPr="002650B5">
        <w:rPr>
          <w:rFonts w:cstheme="majorHAnsi"/>
        </w:rPr>
        <w:t>examine</w:t>
      </w:r>
      <w:proofErr w:type="gramEnd"/>
      <w:r w:rsidRPr="002650B5">
        <w:rPr>
          <w:rFonts w:cstheme="majorHAnsi"/>
        </w:rPr>
        <w:t xml:space="preserve"> </w:t>
      </w:r>
      <w:r w:rsidRPr="002650B5">
        <w:rPr>
          <w:rStyle w:val="StyleUnderline"/>
          <w:rFonts w:cstheme="majorHAnsi"/>
        </w:rPr>
        <w:t>Nuclear archives</w:t>
      </w:r>
      <w:r w:rsidRPr="002650B5">
        <w:rPr>
          <w:rFonts w:cstheme="majorHAnsi"/>
        </w:rPr>
        <w:t xml:space="preserve">, as other sensitive governmental archives, </w:t>
      </w:r>
      <w:r w:rsidRPr="002650B5">
        <w:rPr>
          <w:rStyle w:val="StyleUnderline"/>
          <w:rFonts w:cstheme="majorHAnsi"/>
        </w:rPr>
        <w:t>open up usually after</w:t>
      </w:r>
      <w:r w:rsidRPr="002650B5">
        <w:rPr>
          <w:rFonts w:cstheme="majorHAnsi"/>
        </w:rPr>
        <w:t xml:space="preserve"> an interval of </w:t>
      </w:r>
      <w:r w:rsidRPr="002650B5">
        <w:rPr>
          <w:rStyle w:val="StyleUnderline"/>
          <w:rFonts w:cstheme="majorHAnsi"/>
        </w:rPr>
        <w:t>decades</w:t>
      </w:r>
      <w:r w:rsidRPr="002650B5">
        <w:rPr>
          <w:rFonts w:cstheme="majorHAnsi"/>
        </w:rPr>
        <w:t xml:space="preserve"> and even then with varying levels of culling and redaction. Even oral histories tend to follow this pattern, as ageing witnesses feel freer to speak up. Hence a paradox: when the Soviet- American nuclear confrontation was central to our lives and policies during the Cold War, we didn’t how bad things </w:t>
      </w:r>
      <w:proofErr w:type="gramStart"/>
      <w:r w:rsidRPr="002650B5">
        <w:rPr>
          <w:rFonts w:cstheme="majorHAnsi"/>
        </w:rPr>
        <w:t>really where</w:t>
      </w:r>
      <w:proofErr w:type="gramEnd"/>
      <w:r w:rsidRPr="002650B5">
        <w:rPr>
          <w:rFonts w:cstheme="majorHAnsi"/>
        </w:rPr>
        <w:t xml:space="preserve">; now that we are beginning to know, there is little public interest given the disappearance of the East-West contest. Yet </w:t>
      </w:r>
      <w:r w:rsidRPr="002650B5">
        <w:rPr>
          <w:rStyle w:val="StyleUnderline"/>
          <w:rFonts w:cstheme="majorHAnsi"/>
        </w:rPr>
        <w:t xml:space="preserve">there are lessons of general interest which can be summarized as follows: 1) </w:t>
      </w:r>
      <w:r w:rsidRPr="002650B5">
        <w:rPr>
          <w:rStyle w:val="StyleUnderline"/>
          <w:rFonts w:cstheme="majorHAnsi"/>
          <w:highlight w:val="yellow"/>
        </w:rPr>
        <w:t>the Cuban missile crisis brought us</w:t>
      </w:r>
      <w:r w:rsidRPr="002650B5">
        <w:rPr>
          <w:rStyle w:val="StyleUnderline"/>
          <w:rFonts w:cstheme="majorHAnsi"/>
        </w:rPr>
        <w:t xml:space="preserve"> much </w:t>
      </w:r>
      <w:r w:rsidRPr="002650B5">
        <w:rPr>
          <w:rStyle w:val="StyleUnderline"/>
          <w:rFonts w:cstheme="majorHAnsi"/>
          <w:highlight w:val="yellow"/>
        </w:rPr>
        <w:t xml:space="preserve">closer to the </w:t>
      </w:r>
      <w:r w:rsidRPr="002650B5">
        <w:rPr>
          <w:rStyle w:val="Emphasis"/>
          <w:rFonts w:cstheme="majorHAnsi"/>
          <w:highlight w:val="yellow"/>
        </w:rPr>
        <w:t>brink</w:t>
      </w:r>
      <w:r w:rsidRPr="002650B5">
        <w:rPr>
          <w:rStyle w:val="StyleUnderline"/>
          <w:rFonts w:cstheme="majorHAnsi"/>
        </w:rPr>
        <w:t xml:space="preserve"> </w:t>
      </w:r>
      <w:r w:rsidRPr="002650B5">
        <w:rPr>
          <w:rStyle w:val="StyleUnderline"/>
          <w:rFonts w:cstheme="majorHAnsi"/>
          <w:highlight w:val="yellow"/>
        </w:rPr>
        <w:t>than the</w:t>
      </w:r>
      <w:r w:rsidRPr="002650B5">
        <w:rPr>
          <w:rStyle w:val="StyleUnderline"/>
          <w:rFonts w:cstheme="majorHAnsi"/>
        </w:rPr>
        <w:t xml:space="preserve"> acute </w:t>
      </w:r>
      <w:r w:rsidRPr="002650B5">
        <w:rPr>
          <w:rStyle w:val="StyleUnderline"/>
          <w:rFonts w:cstheme="majorHAnsi"/>
          <w:highlight w:val="yellow"/>
        </w:rPr>
        <w:t>sense</w:t>
      </w:r>
      <w:r w:rsidRPr="002650B5">
        <w:rPr>
          <w:rStyle w:val="StyleUnderline"/>
          <w:rFonts w:cstheme="majorHAnsi"/>
        </w:rPr>
        <w:t xml:space="preserve"> of danger </w:t>
      </w:r>
      <w:r w:rsidRPr="002650B5">
        <w:rPr>
          <w:rStyle w:val="StyleUnderline"/>
          <w:rFonts w:cstheme="majorHAnsi"/>
          <w:highlight w:val="yellow"/>
        </w:rPr>
        <w:t>which prevailed</w:t>
      </w:r>
      <w:r w:rsidRPr="002650B5">
        <w:rPr>
          <w:rStyle w:val="StyleUnderline"/>
          <w:rFonts w:cstheme="majorHAnsi"/>
        </w:rPr>
        <w:t xml:space="preserve"> at the time</w:t>
      </w:r>
      <w:r w:rsidRPr="002650B5">
        <w:rPr>
          <w:rFonts w:cstheme="majorHAnsi"/>
        </w:rPr>
        <w:t xml:space="preserve">, for reasons which are germane to the current situation: </w:t>
      </w:r>
      <w:r w:rsidRPr="002650B5">
        <w:rPr>
          <w:rStyle w:val="StyleUnderline"/>
          <w:rFonts w:cstheme="majorHAnsi"/>
        </w:rPr>
        <w:t>massive failures of intelligence on Soviet nuclear preparations and dispositions in Cuba, notably on tactical nukes and</w:t>
      </w:r>
      <w:r w:rsidRPr="002650B5">
        <w:rPr>
          <w:rFonts w:cstheme="majorHAnsi"/>
        </w:rPr>
        <w:t xml:space="preserve"> on the </w:t>
      </w:r>
      <w:r w:rsidRPr="002650B5">
        <w:rPr>
          <w:rStyle w:val="StyleUnderline"/>
          <w:rFonts w:cstheme="majorHAnsi"/>
        </w:rPr>
        <w:t>operational readiness of</w:t>
      </w:r>
      <w:r w:rsidRPr="002650B5">
        <w:rPr>
          <w:rFonts w:cstheme="majorHAnsi"/>
        </w:rPr>
        <w:t xml:space="preserve"> a number of </w:t>
      </w:r>
      <w:r w:rsidRPr="002650B5">
        <w:rPr>
          <w:rStyle w:val="StyleUnderline"/>
          <w:rFonts w:cstheme="majorHAnsi"/>
        </w:rPr>
        <w:t>IRBMs and</w:t>
      </w:r>
      <w:r w:rsidRPr="002650B5">
        <w:rPr>
          <w:rFonts w:cstheme="majorHAnsi"/>
        </w:rPr>
        <w:t xml:space="preserve"> their </w:t>
      </w:r>
      <w:r w:rsidRPr="002650B5">
        <w:rPr>
          <w:rStyle w:val="StyleUnderline"/>
          <w:rFonts w:cstheme="majorHAnsi"/>
        </w:rPr>
        <w:t>warheads; dysfunctional or imperfect command</w:t>
      </w:r>
      <w:r w:rsidRPr="002650B5">
        <w:rPr>
          <w:rFonts w:cstheme="majorHAnsi"/>
        </w:rPr>
        <w:t xml:space="preserve"> </w:t>
      </w:r>
      <w:r w:rsidRPr="002650B5">
        <w:rPr>
          <w:rStyle w:val="StyleUnderline"/>
          <w:rFonts w:cstheme="majorHAnsi"/>
        </w:rPr>
        <w:t>and c</w:t>
      </w:r>
      <w:r w:rsidRPr="002650B5">
        <w:rPr>
          <w:rFonts w:cstheme="majorHAnsi"/>
        </w:rPr>
        <w:t xml:space="preserve">ontrol </w:t>
      </w:r>
      <w:r w:rsidRPr="002650B5">
        <w:rPr>
          <w:rStyle w:val="StyleUnderline"/>
          <w:rFonts w:cstheme="majorHAnsi"/>
        </w:rPr>
        <w:t>arrangements</w:t>
      </w:r>
      <w:r w:rsidRPr="002650B5">
        <w:rPr>
          <w:rFonts w:cstheme="majorHAnsi"/>
        </w:rPr>
        <w:t xml:space="preserve"> (notably vis à vis Soviet submarines), </w:t>
      </w:r>
      <w:r w:rsidRPr="002650B5">
        <w:rPr>
          <w:rStyle w:val="StyleUnderline"/>
          <w:rFonts w:cstheme="majorHAnsi"/>
        </w:rPr>
        <w:t>unintentionally mixed signals on each antagonist’s actions</w:t>
      </w:r>
      <w:r w:rsidRPr="002650B5">
        <w:rPr>
          <w:rFonts w:cstheme="majorHAnsi"/>
        </w:rPr>
        <w:t xml:space="preserve">). These are effectively laid out in Michael Dobb’s book, “One Minute to </w:t>
      </w:r>
      <w:proofErr w:type="gramStart"/>
      <w:r w:rsidRPr="002650B5">
        <w:rPr>
          <w:rFonts w:cstheme="majorHAnsi"/>
        </w:rPr>
        <w:t>Midnight”(</w:t>
      </w:r>
      <w:proofErr w:type="gramEnd"/>
      <w:r w:rsidRPr="002650B5">
        <w:rPr>
          <w:rFonts w:cstheme="majorHAnsi"/>
        </w:rPr>
        <w:t xml:space="preserve">14). 2) the safety and security of </w:t>
      </w:r>
      <w:r w:rsidRPr="002650B5">
        <w:rPr>
          <w:rStyle w:val="StyleUnderline"/>
          <w:rFonts w:cstheme="majorHAnsi"/>
          <w:highlight w:val="yellow"/>
        </w:rPr>
        <w:t>nuclear forces are subject to potentially calamitous</w:t>
      </w:r>
      <w:r w:rsidRPr="002650B5">
        <w:rPr>
          <w:rStyle w:val="StyleUnderline"/>
          <w:rFonts w:cstheme="majorHAnsi"/>
        </w:rPr>
        <w:t xml:space="preserve"> procedural, technical or operational </w:t>
      </w:r>
      <w:r w:rsidRPr="002650B5">
        <w:rPr>
          <w:rStyle w:val="StyleUnderline"/>
          <w:rFonts w:cstheme="majorHAnsi"/>
          <w:highlight w:val="yellow"/>
        </w:rPr>
        <w:t xml:space="preserve">mishaps and </w:t>
      </w:r>
      <w:r w:rsidRPr="002650B5">
        <w:rPr>
          <w:rStyle w:val="Emphasis"/>
          <w:rFonts w:cstheme="majorHAnsi"/>
          <w:highlight w:val="yellow"/>
        </w:rPr>
        <w:t>miscalculations</w:t>
      </w:r>
      <w:r w:rsidRPr="002650B5">
        <w:rPr>
          <w:rFonts w:cstheme="majorHAnsi"/>
        </w:rPr>
        <w:t xml:space="preserve">, somewhat along the lines of what applies to related endeavors (nuclear power and aerospace). Scott Sagan in his “Limits of </w:t>
      </w:r>
      <w:proofErr w:type="gramStart"/>
      <w:r w:rsidRPr="002650B5">
        <w:rPr>
          <w:rFonts w:cstheme="majorHAnsi"/>
        </w:rPr>
        <w:t>Safety”(</w:t>
      </w:r>
      <w:proofErr w:type="gramEnd"/>
      <w:r w:rsidRPr="002650B5">
        <w:rPr>
          <w:rFonts w:cstheme="majorHAnsi"/>
        </w:rPr>
        <w:t>15) provides compelling research on the American Cold War experience. It would be interesting to have a similar treatment on the Soviet experience…</w:t>
      </w:r>
      <w:r w:rsidRPr="002650B5">
        <w:rPr>
          <w:rStyle w:val="StyleUnderline"/>
          <w:rFonts w:cstheme="majorHAnsi"/>
        </w:rPr>
        <w:t>Although it can be argued that today’s</w:t>
      </w:r>
      <w:r w:rsidRPr="002650B5">
        <w:rPr>
          <w:rFonts w:cstheme="majorHAnsi"/>
        </w:rPr>
        <w:t xml:space="preserve"> nuclear </w:t>
      </w:r>
      <w:r w:rsidRPr="002650B5">
        <w:rPr>
          <w:rStyle w:val="StyleUnderline"/>
          <w:rFonts w:cstheme="majorHAnsi"/>
        </w:rPr>
        <w:t xml:space="preserve">arsenals are much </w:t>
      </w:r>
      <w:r w:rsidRPr="002650B5">
        <w:rPr>
          <w:rStyle w:val="Emphasis"/>
          <w:rFonts w:cstheme="majorHAnsi"/>
        </w:rPr>
        <w:t>smaller</w:t>
      </w:r>
      <w:r w:rsidRPr="002650B5">
        <w:rPr>
          <w:rStyle w:val="StyleUnderline"/>
          <w:rFonts w:cstheme="majorHAnsi"/>
        </w:rPr>
        <w:t xml:space="preserve"> and</w:t>
      </w:r>
      <w:r w:rsidRPr="002650B5">
        <w:rPr>
          <w:rFonts w:cstheme="majorHAnsi"/>
        </w:rPr>
        <w:t xml:space="preserve"> </w:t>
      </w:r>
      <w:r w:rsidRPr="002650B5">
        <w:rPr>
          <w:rStyle w:val="StyleUnderline"/>
          <w:rFonts w:cstheme="majorHAnsi"/>
        </w:rPr>
        <w:t>easier to manage</w:t>
      </w:r>
      <w:r w:rsidRPr="002650B5">
        <w:rPr>
          <w:rFonts w:cstheme="majorHAnsi"/>
        </w:rPr>
        <w:t xml:space="preserve"> reliable, and that the technology for their control has been vastly improved, </w:t>
      </w:r>
      <w:r w:rsidRPr="002650B5">
        <w:rPr>
          <w:rStyle w:val="StyleUnderline"/>
          <w:rFonts w:cstheme="majorHAnsi"/>
        </w:rPr>
        <w:t>several facts remain: the US has continued to witness serious procedural lapses in the military nuclear arena</w:t>
      </w:r>
      <w:r w:rsidRPr="002650B5">
        <w:rPr>
          <w:rFonts w:cstheme="majorHAnsi"/>
        </w:rPr>
        <w:t xml:space="preserve"> (16); the de-emphasis of the importance of nuclear weapons in the US force structure is not conducive to treating them with the respect which is due to their destructive power; </w:t>
      </w:r>
      <w:r w:rsidRPr="002650B5">
        <w:rPr>
          <w:rStyle w:val="StyleUnderline"/>
          <w:rFonts w:cstheme="majorHAnsi"/>
        </w:rPr>
        <w:t>other</w:t>
      </w:r>
      <w:r w:rsidRPr="002650B5">
        <w:rPr>
          <w:rFonts w:cstheme="majorHAnsi"/>
        </w:rPr>
        <w:t xml:space="preserve"> </w:t>
      </w:r>
      <w:r w:rsidRPr="002650B5">
        <w:rPr>
          <w:rStyle w:val="StyleUnderline"/>
          <w:rFonts w:cstheme="majorHAnsi"/>
          <w:highlight w:val="yellow"/>
        </w:rPr>
        <w:t>nuclear powers do not</w:t>
      </w:r>
      <w:r w:rsidRPr="002650B5">
        <w:rPr>
          <w:rStyle w:val="StyleUnderline"/>
          <w:rFonts w:cstheme="majorHAnsi"/>
        </w:rPr>
        <w:t xml:space="preserve"> necessarily </w:t>
      </w:r>
      <w:r w:rsidRPr="002650B5">
        <w:rPr>
          <w:rStyle w:val="StyleUnderline"/>
          <w:rFonts w:cstheme="majorHAnsi"/>
          <w:highlight w:val="yellow"/>
        </w:rPr>
        <w:t>benefit from the same technology and learning curves as</w:t>
      </w:r>
      <w:r w:rsidRPr="002650B5">
        <w:rPr>
          <w:rStyle w:val="StyleUnderline"/>
          <w:rFonts w:cstheme="majorHAnsi"/>
        </w:rPr>
        <w:t xml:space="preserve"> the </w:t>
      </w:r>
      <w:r w:rsidRPr="002650B5">
        <w:rPr>
          <w:rStyle w:val="StyleUnderline"/>
          <w:rFonts w:cstheme="majorHAnsi"/>
          <w:highlight w:val="yellow"/>
        </w:rPr>
        <w:t>older</w:t>
      </w:r>
      <w:r w:rsidRPr="002650B5">
        <w:rPr>
          <w:rStyle w:val="StyleUnderline"/>
          <w:rFonts w:cstheme="majorHAnsi"/>
        </w:rPr>
        <w:t xml:space="preserve"> nuclear </w:t>
      </w:r>
      <w:r w:rsidRPr="002650B5">
        <w:rPr>
          <w:rStyle w:val="StyleUnderline"/>
          <w:rFonts w:cstheme="majorHAnsi"/>
          <w:highlight w:val="yellow"/>
        </w:rPr>
        <w:t>states</w:t>
      </w:r>
      <w:r w:rsidRPr="002650B5">
        <w:rPr>
          <w:rFonts w:cstheme="majorHAnsi"/>
        </w:rPr>
        <w:t xml:space="preserve">, and notably the US; </w:t>
      </w:r>
      <w:r w:rsidRPr="002650B5">
        <w:rPr>
          <w:rStyle w:val="StyleUnderline"/>
          <w:rFonts w:cstheme="majorHAnsi"/>
        </w:rPr>
        <w:t xml:space="preserve">cheek-to-jowl nuclear </w:t>
      </w:r>
      <w:r w:rsidRPr="002650B5">
        <w:rPr>
          <w:rStyle w:val="StyleUnderline"/>
          <w:rFonts w:cstheme="majorHAnsi"/>
          <w:highlight w:val="yellow"/>
        </w:rPr>
        <w:t>postures</w:t>
      </w:r>
      <w:r w:rsidRPr="002650B5">
        <w:rPr>
          <w:rStyle w:val="StyleUnderline"/>
          <w:rFonts w:cstheme="majorHAnsi"/>
        </w:rPr>
        <w:t xml:space="preserve">, </w:t>
      </w:r>
      <w:r w:rsidRPr="002650B5">
        <w:rPr>
          <w:rStyle w:val="StyleUnderline"/>
          <w:rFonts w:cstheme="majorHAnsi"/>
          <w:highlight w:val="yellow"/>
        </w:rPr>
        <w:t>which prevailed in the Cuban</w:t>
      </w:r>
      <w:r w:rsidRPr="002650B5">
        <w:rPr>
          <w:rStyle w:val="StyleUnderline"/>
          <w:rFonts w:cstheme="majorHAnsi"/>
        </w:rPr>
        <w:t xml:space="preserve"> missile </w:t>
      </w:r>
      <w:r w:rsidRPr="002650B5">
        <w:rPr>
          <w:rStyle w:val="StyleUnderline"/>
          <w:rFonts w:cstheme="majorHAnsi"/>
          <w:highlight w:val="yellow"/>
        </w:rPr>
        <w:t>crisis</w:t>
      </w:r>
      <w:r w:rsidRPr="002650B5">
        <w:rPr>
          <w:rStyle w:val="StyleUnderline"/>
          <w:rFonts w:cstheme="majorHAnsi"/>
        </w:rPr>
        <w:t xml:space="preserve"> and which help </w:t>
      </w:r>
      <w:r w:rsidRPr="002650B5">
        <w:rPr>
          <w:rStyle w:val="StyleUnderline"/>
          <w:rFonts w:cstheme="majorHAnsi"/>
          <w:highlight w:val="yellow"/>
        </w:rPr>
        <w:t xml:space="preserve">explain why </w:t>
      </w:r>
      <w:r w:rsidRPr="002650B5">
        <w:rPr>
          <w:rStyle w:val="Emphasis"/>
          <w:rFonts w:cstheme="majorHAnsi"/>
          <w:highlight w:val="yellow"/>
        </w:rPr>
        <w:t>World War III nearly occurred</w:t>
      </w:r>
      <w:r w:rsidRPr="002650B5">
        <w:rPr>
          <w:rFonts w:cstheme="majorHAnsi"/>
        </w:rPr>
        <w:t xml:space="preserve">, and </w:t>
      </w:r>
      <w:r w:rsidRPr="002650B5">
        <w:rPr>
          <w:rStyle w:val="StyleUnderline"/>
          <w:rFonts w:cstheme="majorHAnsi"/>
        </w:rPr>
        <w:t xml:space="preserve">which </w:t>
      </w:r>
      <w:r w:rsidRPr="002650B5">
        <w:rPr>
          <w:rStyle w:val="StyleUnderline"/>
          <w:rFonts w:cstheme="majorHAnsi"/>
          <w:highlight w:val="yellow"/>
        </w:rPr>
        <w:t>characterize India and Pakistan today</w:t>
      </w:r>
      <w:r w:rsidRPr="002650B5">
        <w:rPr>
          <w:rStyle w:val="StyleUnderline"/>
          <w:rFonts w:cstheme="majorHAnsi"/>
        </w:rPr>
        <w:t xml:space="preserve">. </w:t>
      </w:r>
      <w:r w:rsidRPr="002650B5">
        <w:rPr>
          <w:rFonts w:cstheme="majorHAnsi"/>
        </w:rPr>
        <w:t xml:space="preserve">Despite the dearth of detail on Indian and Pakistani nuclear crisis management, we know that </w:t>
      </w:r>
      <w:r w:rsidRPr="002650B5">
        <w:rPr>
          <w:rStyle w:val="StyleUnderline"/>
          <w:rFonts w:cstheme="majorHAnsi"/>
        </w:rPr>
        <w:t>the stability of nuclear deterrence between India and Pakistan is by no means a given, with serious risks occurring on several occasions since the mid-1980</w:t>
      </w:r>
      <w:proofErr w:type="gramStart"/>
      <w:r w:rsidRPr="002650B5">
        <w:rPr>
          <w:rStyle w:val="StyleUnderline"/>
          <w:rFonts w:cstheme="majorHAnsi"/>
        </w:rPr>
        <w:t>s</w:t>
      </w:r>
      <w:r w:rsidRPr="002650B5">
        <w:rPr>
          <w:rFonts w:cstheme="majorHAnsi"/>
        </w:rPr>
        <w:t>(</w:t>
      </w:r>
      <w:proofErr w:type="gramEnd"/>
      <w:r w:rsidRPr="002650B5">
        <w:rPr>
          <w:rFonts w:cstheme="majorHAnsi"/>
        </w:rPr>
        <w:t xml:space="preserve">17). At another level of analysis, we </w:t>
      </w:r>
      <w:proofErr w:type="gramStart"/>
      <w:r w:rsidRPr="002650B5">
        <w:rPr>
          <w:rFonts w:cstheme="majorHAnsi"/>
        </w:rPr>
        <w:t>have to</w:t>
      </w:r>
      <w:proofErr w:type="gramEnd"/>
      <w:r w:rsidRPr="002650B5">
        <w:rPr>
          <w:rFonts w:cstheme="majorHAnsi"/>
        </w:rPr>
        <w:t xml:space="preserve"> recognize the limits of the database on which we ground our policies on nonproliferation. The nuclear age, in terms of operationally usable devices, began in 1945, less than seventy years, less than the age of an old man. </w:t>
      </w:r>
      <w:r w:rsidRPr="002650B5">
        <w:rPr>
          <w:rStyle w:val="StyleUnderline"/>
          <w:rFonts w:cstheme="majorHAnsi"/>
        </w:rPr>
        <w:t>The fact that there has been no accidental or deliberate nuclear use</w:t>
      </w:r>
      <w:r w:rsidRPr="002650B5">
        <w:rPr>
          <w:rFonts w:cstheme="majorHAnsi"/>
        </w:rPr>
        <w:t xml:space="preserve"> during that length of time </w:t>
      </w:r>
      <w:r w:rsidRPr="002650B5">
        <w:rPr>
          <w:rStyle w:val="StyleUnderline"/>
          <w:rFonts w:cstheme="majorHAnsi"/>
        </w:rPr>
        <w:t>is nearly twice as reassuring as the fact that it took more than thirty years</w:t>
      </w:r>
      <w:r w:rsidRPr="002650B5">
        <w:rPr>
          <w:rFonts w:cstheme="majorHAnsi"/>
        </w:rPr>
        <w:t xml:space="preserve"> (18) </w:t>
      </w:r>
      <w:r w:rsidRPr="002650B5">
        <w:rPr>
          <w:rStyle w:val="StyleUnderline"/>
          <w:rFonts w:cstheme="majorHAnsi"/>
        </w:rPr>
        <w:t>for a nuclear electricity generating plant to blow up</w:t>
      </w:r>
      <w:r w:rsidRPr="002650B5">
        <w:rPr>
          <w:rFonts w:cstheme="majorHAnsi"/>
        </w:rPr>
        <w:t xml:space="preserve">, in the form of the Chernobyl disaster of 1986. But given the destructive potential of nuclear weapons, twice as much reassurance (in the form of no use of nuclear weapons for close to seventy years) is probably not good enough. Furthermore, the </w:t>
      </w:r>
      <w:r w:rsidRPr="002650B5">
        <w:rPr>
          <w:rStyle w:val="StyleUnderline"/>
          <w:rFonts w:cstheme="majorHAnsi"/>
        </w:rPr>
        <w:t>Chernobyl</w:t>
      </w:r>
      <w:r w:rsidRPr="002650B5">
        <w:rPr>
          <w:rFonts w:cstheme="majorHAnsi"/>
        </w:rPr>
        <w:t xml:space="preserve"> disaster </w:t>
      </w:r>
      <w:r w:rsidRPr="002650B5">
        <w:rPr>
          <w:rStyle w:val="StyleUnderline"/>
          <w:rFonts w:cstheme="majorHAnsi"/>
        </w:rPr>
        <w:t>involved the same sort of errors of judgment, procedural insufficiencies and crisis-mismanagement visible in</w:t>
      </w:r>
      <w:r w:rsidRPr="002650B5">
        <w:rPr>
          <w:rFonts w:cstheme="majorHAnsi"/>
        </w:rPr>
        <w:t xml:space="preserve"> Scott </w:t>
      </w:r>
      <w:r w:rsidRPr="002650B5">
        <w:rPr>
          <w:rStyle w:val="StyleUnderline"/>
          <w:rFonts w:cstheme="majorHAnsi"/>
        </w:rPr>
        <w:t>Sagan’s book, not only or even mainly, flawed design choices: inadvertence at work</w:t>
      </w:r>
      <w:r w:rsidRPr="002650B5">
        <w:rPr>
          <w:rFonts w:cstheme="majorHAnsi"/>
        </w:rPr>
        <w:t xml:space="preserve">, in other words </w:t>
      </w:r>
      <w:r w:rsidRPr="002650B5">
        <w:rPr>
          <w:rStyle w:val="StyleUnderline"/>
          <w:rFonts w:cstheme="majorHAnsi"/>
        </w:rPr>
        <w:t>of the sort which could prevail in a time-sensitive, geographically constrained Indo- Pakistani or Middle Eastern conflict</w:t>
      </w:r>
      <w:r w:rsidRPr="002650B5">
        <w:rPr>
          <w:rFonts w:cstheme="majorHAnsi"/>
        </w:rPr>
        <w:t xml:space="preserve">. Give it another seventy years to </w:t>
      </w:r>
      <w:r w:rsidRPr="002650B5">
        <w:rPr>
          <w:rStyle w:val="Emphasis"/>
          <w:rFonts w:cstheme="majorHAnsi"/>
        </w:rPr>
        <w:t>pass</w:t>
      </w:r>
      <w:r w:rsidRPr="002650B5">
        <w:rPr>
          <w:rFonts w:cstheme="majorHAnsi"/>
        </w:rPr>
        <w:t xml:space="preserve"> judgment? </w:t>
      </w:r>
      <w:r w:rsidRPr="002650B5">
        <w:rPr>
          <w:rStyle w:val="StyleUnderline"/>
          <w:rFonts w:cstheme="majorHAnsi"/>
        </w:rPr>
        <w:t>The same empirical limits apply to the number of actors at play: we have simple bipolar</w:t>
      </w:r>
      <w:r w:rsidRPr="002650B5">
        <w:rPr>
          <w:rFonts w:cstheme="majorHAnsi"/>
        </w:rPr>
        <w:t xml:space="preserve"> (US-USSR/Russia or India/Pakistan) </w:t>
      </w:r>
      <w:r w:rsidRPr="002650B5">
        <w:rPr>
          <w:rStyle w:val="StyleUnderline"/>
          <w:rFonts w:cstheme="majorHAnsi"/>
        </w:rPr>
        <w:t>and complex bipolar</w:t>
      </w:r>
      <w:r w:rsidRPr="002650B5">
        <w:rPr>
          <w:rFonts w:cstheme="majorHAnsi"/>
        </w:rPr>
        <w:t xml:space="preserve"> (US/France/UK/NATO-Soviet Union/Russia) </w:t>
      </w:r>
      <w:r w:rsidRPr="002650B5">
        <w:rPr>
          <w:rStyle w:val="StyleUnderline"/>
          <w:rFonts w:cstheme="majorHAnsi"/>
        </w:rPr>
        <w:t>experience; we’ve had</w:t>
      </w:r>
      <w:r w:rsidRPr="002650B5">
        <w:rPr>
          <w:rFonts w:cstheme="majorHAnsi"/>
        </w:rPr>
        <w:t xml:space="preserve"> US-Soviet-Chinese or Sino- Indian-Pakistani </w:t>
      </w:r>
      <w:proofErr w:type="spellStart"/>
      <w:r w:rsidRPr="002650B5">
        <w:rPr>
          <w:rStyle w:val="StyleUnderline"/>
          <w:rFonts w:cstheme="majorHAnsi"/>
        </w:rPr>
        <w:t>tripolarity</w:t>
      </w:r>
      <w:proofErr w:type="spellEnd"/>
      <w:r w:rsidRPr="002650B5">
        <w:rPr>
          <w:rFonts w:cstheme="majorHAnsi"/>
        </w:rPr>
        <w:t xml:space="preserve">; </w:t>
      </w:r>
      <w:r w:rsidRPr="002650B5">
        <w:rPr>
          <w:rStyle w:val="StyleUnderline"/>
          <w:rFonts w:cstheme="majorHAnsi"/>
        </w:rPr>
        <w:t>and</w:t>
      </w:r>
      <w:r w:rsidRPr="002650B5">
        <w:rPr>
          <w:rFonts w:cstheme="majorHAnsi"/>
        </w:rPr>
        <w:t xml:space="preserve"> we’ve had </w:t>
      </w:r>
      <w:proofErr w:type="gramStart"/>
      <w:r w:rsidRPr="002650B5">
        <w:rPr>
          <w:rStyle w:val="StyleUnderline"/>
          <w:rFonts w:cstheme="majorHAnsi"/>
        </w:rPr>
        <w:t>a number of</w:t>
      </w:r>
      <w:proofErr w:type="gramEnd"/>
      <w:r w:rsidRPr="002650B5">
        <w:rPr>
          <w:rStyle w:val="StyleUnderline"/>
          <w:rFonts w:cstheme="majorHAnsi"/>
        </w:rPr>
        <w:t xml:space="preserve"> unipolar moments</w:t>
      </w:r>
      <w:r w:rsidRPr="002650B5">
        <w:rPr>
          <w:rFonts w:cstheme="majorHAnsi"/>
        </w:rPr>
        <w:t xml:space="preserve"> (one nuclear state vis à vis non-nuclear antagonists). </w:t>
      </w:r>
      <w:r w:rsidRPr="002650B5">
        <w:rPr>
          <w:rStyle w:val="StyleUnderline"/>
          <w:rFonts w:cstheme="majorHAnsi"/>
        </w:rPr>
        <w:t xml:space="preserve">But </w:t>
      </w:r>
      <w:r w:rsidRPr="002650B5">
        <w:rPr>
          <w:rStyle w:val="StyleUnderline"/>
          <w:rFonts w:cstheme="majorHAnsi"/>
          <w:highlight w:val="yellow"/>
        </w:rPr>
        <w:t>we</w:t>
      </w:r>
      <w:r w:rsidRPr="002650B5">
        <w:rPr>
          <w:rFonts w:cstheme="majorHAnsi"/>
        </w:rPr>
        <w:t xml:space="preserve"> mercifully </w:t>
      </w:r>
      <w:r w:rsidRPr="002650B5">
        <w:rPr>
          <w:rStyle w:val="StyleUnderline"/>
          <w:rFonts w:cstheme="majorHAnsi"/>
          <w:highlight w:val="yellow"/>
        </w:rPr>
        <w:t>have not had to deal with</w:t>
      </w:r>
      <w:r w:rsidRPr="002650B5">
        <w:rPr>
          <w:rStyle w:val="StyleUnderline"/>
          <w:rFonts w:cstheme="majorHAnsi"/>
        </w:rPr>
        <w:t xml:space="preserve"> more </w:t>
      </w:r>
      <w:r w:rsidRPr="002650B5">
        <w:rPr>
          <w:rStyle w:val="StyleUnderline"/>
          <w:rFonts w:cstheme="majorHAnsi"/>
          <w:highlight w:val="yellow"/>
        </w:rPr>
        <w:t xml:space="preserve">complex strategic geometries –yet- in the Middle East or </w:t>
      </w:r>
      <w:r w:rsidRPr="002650B5">
        <w:rPr>
          <w:rStyle w:val="StyleUnderline"/>
          <w:rFonts w:cstheme="majorHAnsi"/>
        </w:rPr>
        <w:t xml:space="preserve">East </w:t>
      </w:r>
      <w:r w:rsidRPr="002650B5">
        <w:rPr>
          <w:rStyle w:val="StyleUnderline"/>
          <w:rFonts w:cstheme="majorHAnsi"/>
          <w:highlight w:val="yellow"/>
        </w:rPr>
        <w:t>Asia</w:t>
      </w:r>
      <w:r w:rsidRPr="002650B5">
        <w:rPr>
          <w:rFonts w:cstheme="majorHAnsi"/>
        </w:rPr>
        <w:t xml:space="preserve">. We only know what we know, we don’t know what we don’t know. </w:t>
      </w:r>
      <w:r w:rsidRPr="002650B5">
        <w:rPr>
          <w:rFonts w:cstheme="majorHAnsi"/>
          <w:szCs w:val="16"/>
        </w:rPr>
        <w:t xml:space="preserve">A historical narrative </w:t>
      </w:r>
      <w:r w:rsidRPr="002650B5">
        <w:rPr>
          <w:rFonts w:cstheme="majorHAnsi"/>
          <w:szCs w:val="16"/>
        </w:rPr>
        <w:lastRenderedPageBreak/>
        <w:t xml:space="preserve">which is not reassuring and an empirical record that is less than compelling need to inform the </w:t>
      </w:r>
      <w:proofErr w:type="gramStart"/>
      <w:r w:rsidRPr="002650B5">
        <w:rPr>
          <w:rFonts w:cstheme="majorHAnsi"/>
          <w:szCs w:val="16"/>
        </w:rPr>
        <w:t>manner in which</w:t>
      </w:r>
      <w:proofErr w:type="gramEnd"/>
      <w:r w:rsidRPr="002650B5">
        <w:rPr>
          <w:rFonts w:cstheme="majorHAnsi"/>
          <w:szCs w:val="16"/>
        </w:rPr>
        <w:t xml:space="preserve"> we approach further proliferation. PROLIFERATION PUSH AND PULL </w:t>
      </w:r>
      <w:r w:rsidRPr="002650B5">
        <w:rPr>
          <w:rStyle w:val="StyleUnderline"/>
          <w:rFonts w:cstheme="majorHAnsi"/>
          <w:highlight w:val="yellow"/>
        </w:rPr>
        <w:t>Ongoing proliferation differs from</w:t>
      </w:r>
      <w:r w:rsidRPr="002650B5">
        <w:rPr>
          <w:rStyle w:val="StyleUnderline"/>
          <w:rFonts w:cstheme="majorHAnsi"/>
        </w:rPr>
        <w:t xml:space="preserve"> that of </w:t>
      </w:r>
      <w:r w:rsidRPr="002650B5">
        <w:rPr>
          <w:rStyle w:val="StyleUnderline"/>
          <w:rFonts w:cstheme="majorHAnsi"/>
          <w:highlight w:val="yellow"/>
        </w:rPr>
        <w:t xml:space="preserve">the first </w:t>
      </w:r>
      <w:proofErr w:type="spellStart"/>
      <w:r w:rsidRPr="002650B5">
        <w:rPr>
          <w:rStyle w:val="StyleUnderline"/>
          <w:rFonts w:cstheme="majorHAnsi"/>
          <w:highlight w:val="yellow"/>
        </w:rPr>
        <w:t>halfcentury</w:t>
      </w:r>
      <w:proofErr w:type="spellEnd"/>
      <w:r w:rsidRPr="002650B5">
        <w:rPr>
          <w:rStyle w:val="StyleUnderline"/>
          <w:rFonts w:cstheme="majorHAnsi"/>
        </w:rPr>
        <w:t xml:space="preserve"> of the nuclear era in three essential ways: on the demand side, </w:t>
      </w:r>
      <w:r w:rsidRPr="002650B5">
        <w:rPr>
          <w:rStyle w:val="StyleUnderline"/>
          <w:rFonts w:cstheme="majorHAnsi"/>
          <w:highlight w:val="yellow"/>
        </w:rPr>
        <w:t>the set of putative nuclear actors is</w:t>
      </w:r>
      <w:r w:rsidRPr="002650B5">
        <w:rPr>
          <w:rStyle w:val="StyleUnderline"/>
          <w:rFonts w:cstheme="majorHAnsi"/>
        </w:rPr>
        <w:t xml:space="preserve"> largely focused </w:t>
      </w:r>
      <w:r w:rsidRPr="002650B5">
        <w:rPr>
          <w:rStyle w:val="StyleUnderline"/>
          <w:rFonts w:cstheme="majorHAnsi"/>
          <w:highlight w:val="yellow"/>
        </w:rPr>
        <w:t>in the most strategically stressed regions of the world</w:t>
      </w:r>
    </w:p>
    <w:p w14:paraId="7DEC91D4" w14:textId="77777777" w:rsidR="005514F3" w:rsidRPr="001E62FC" w:rsidRDefault="005514F3" w:rsidP="005514F3">
      <w:pPr>
        <w:rPr>
          <w:rFonts w:cstheme="majorHAnsi"/>
          <w:sz w:val="16"/>
        </w:rPr>
      </w:pPr>
      <w:r w:rsidRPr="002650B5">
        <w:rPr>
          <w:rStyle w:val="StyleUnderline"/>
          <w:rFonts w:cstheme="majorHAnsi"/>
        </w:rPr>
        <w:t xml:space="preserve">; on the supply side, the actual or potential purveyors of proliferation are no longer principally the first, industrialized, generation of nuclear powers; </w:t>
      </w:r>
      <w:r w:rsidRPr="002650B5">
        <w:rPr>
          <w:rStyle w:val="StyleUnderline"/>
          <w:rFonts w:cstheme="majorHAnsi"/>
          <w:highlight w:val="yellow"/>
        </w:rPr>
        <w:t>the technology involved</w:t>
      </w:r>
      <w:r w:rsidRPr="001E62FC">
        <w:rPr>
          <w:rFonts w:cstheme="majorHAnsi"/>
          <w:sz w:val="16"/>
        </w:rPr>
        <w:t xml:space="preserve"> in proliferation </w:t>
      </w:r>
      <w:r w:rsidRPr="002650B5">
        <w:rPr>
          <w:rStyle w:val="StyleUnderline"/>
          <w:rFonts w:cstheme="majorHAnsi"/>
          <w:highlight w:val="yellow"/>
        </w:rPr>
        <w:t>is</w:t>
      </w:r>
      <w:r w:rsidRPr="002650B5">
        <w:rPr>
          <w:rStyle w:val="StyleUnderline"/>
          <w:rFonts w:cstheme="majorHAnsi"/>
        </w:rPr>
        <w:t xml:space="preserve"> somewhat </w:t>
      </w:r>
      <w:r w:rsidRPr="002650B5">
        <w:rPr>
          <w:rStyle w:val="StyleUnderline"/>
          <w:rFonts w:cstheme="majorHAnsi"/>
          <w:highlight w:val="yellow"/>
        </w:rPr>
        <w:t>less demanding</w:t>
      </w:r>
      <w:r w:rsidRPr="001E62FC">
        <w:rPr>
          <w:rFonts w:cstheme="majorHAnsi"/>
          <w:sz w:val="16"/>
        </w:rPr>
        <w:t xml:space="preserve"> than it was during the first nuclear age. Taken together, these changes entail growing risks of nuclear use. Demand is currently focusing on two regions, the Middle East and East Asia (broadly defined) and involves states and, potentially, non-state actors. </w:t>
      </w:r>
      <w:r w:rsidRPr="002650B5">
        <w:rPr>
          <w:rStyle w:val="StyleUnderline"/>
          <w:rFonts w:cstheme="majorHAnsi"/>
        </w:rPr>
        <w:t>In the Middle East, Iran’s nuclear program is the focus of</w:t>
      </w:r>
      <w:r w:rsidRPr="001E62FC">
        <w:rPr>
          <w:rFonts w:cstheme="majorHAnsi"/>
          <w:sz w:val="16"/>
        </w:rPr>
        <w:t xml:space="preserve"> the most </w:t>
      </w:r>
      <w:r w:rsidRPr="002650B5">
        <w:rPr>
          <w:rStyle w:val="StyleUnderline"/>
          <w:rFonts w:cstheme="majorHAnsi"/>
        </w:rPr>
        <w:t>intense concerns. A potential consequence in proliferation terms would be to lead regional rivals of Iran to acquire nuclear weapons in term</w:t>
      </w:r>
      <w:r w:rsidRPr="001E62FC">
        <w:rPr>
          <w:rFonts w:cstheme="majorHAnsi"/>
          <w:sz w:val="16"/>
        </w:rPr>
        <w:t xml:space="preserve">: this concern was vividly in 2007 by the then President of France, Jacques Chirac (19) who specifically mentioned Egypt and Saudi Arabia. </w:t>
      </w:r>
      <w:r w:rsidRPr="002650B5">
        <w:rPr>
          <w:rStyle w:val="StyleUnderline"/>
          <w:rFonts w:cstheme="majorHAnsi"/>
        </w:rPr>
        <w:t>The likelihood of such a “proliferation chain-reaction” may have been increased by</w:t>
      </w:r>
      <w:r w:rsidRPr="001E62FC">
        <w:rPr>
          <w:rFonts w:cstheme="majorHAnsi"/>
          <w:sz w:val="16"/>
        </w:rPr>
        <w:t xml:space="preserve"> President </w:t>
      </w:r>
      <w:r w:rsidRPr="002650B5">
        <w:rPr>
          <w:rStyle w:val="StyleUnderline"/>
          <w:rFonts w:cstheme="majorHAnsi"/>
        </w:rPr>
        <w:t>Obama’s recent repudiation of containment</w:t>
      </w:r>
      <w:r w:rsidRPr="001E62FC">
        <w:rPr>
          <w:rFonts w:cstheme="majorHAnsi"/>
          <w:sz w:val="16"/>
        </w:rPr>
        <w:t xml:space="preserve"> as an option (20): short of Iran being persuaded or forced to abandon its nuclear ambitions, the </w:t>
      </w:r>
      <w:r w:rsidRPr="002650B5">
        <w:rPr>
          <w:rStyle w:val="StyleUnderline"/>
          <w:rFonts w:cstheme="majorHAnsi"/>
        </w:rPr>
        <w:t>neighboring states would</w:t>
      </w:r>
      <w:r w:rsidRPr="001E62FC">
        <w:rPr>
          <w:rFonts w:cstheme="majorHAnsi"/>
          <w:sz w:val="16"/>
        </w:rPr>
        <w:t xml:space="preserve"> presumably </w:t>
      </w:r>
      <w:r w:rsidRPr="002650B5">
        <w:rPr>
          <w:rStyle w:val="StyleUnderline"/>
          <w:rFonts w:cstheme="majorHAnsi"/>
        </w:rPr>
        <w:t>have to contemplate security options other than a Cold War style US defense guarantee</w:t>
      </w:r>
      <w:r w:rsidRPr="001E62FC">
        <w:rPr>
          <w:rFonts w:cstheme="majorHAnsi"/>
          <w:sz w:val="16"/>
        </w:rPr>
        <w:t xml:space="preserve">. Given prior attempts by Iraq, Syria and Libya to become nuclear powers, </w:t>
      </w:r>
      <w:r w:rsidRPr="002650B5">
        <w:rPr>
          <w:rStyle w:val="StyleUnderline"/>
          <w:rFonts w:cstheme="majorHAnsi"/>
          <w:highlight w:val="yellow"/>
        </w:rPr>
        <w:t xml:space="preserve">the probability of a multipolar nuclear Middle East </w:t>
      </w:r>
      <w:proofErr w:type="gramStart"/>
      <w:r w:rsidRPr="002650B5">
        <w:rPr>
          <w:rStyle w:val="StyleUnderline"/>
          <w:rFonts w:cstheme="majorHAnsi"/>
          <w:highlight w:val="yellow"/>
        </w:rPr>
        <w:t>has to</w:t>
      </w:r>
      <w:proofErr w:type="gramEnd"/>
      <w:r w:rsidRPr="002650B5">
        <w:rPr>
          <w:rStyle w:val="StyleUnderline"/>
          <w:rFonts w:cstheme="majorHAnsi"/>
          <w:highlight w:val="yellow"/>
        </w:rPr>
        <w:t xml:space="preserve"> be</w:t>
      </w:r>
      <w:r w:rsidRPr="002650B5">
        <w:rPr>
          <w:rStyle w:val="StyleUnderline"/>
          <w:rFonts w:cstheme="majorHAnsi"/>
        </w:rPr>
        <w:t xml:space="preserve"> rated as </w:t>
      </w:r>
      <w:r w:rsidRPr="002650B5">
        <w:rPr>
          <w:rStyle w:val="StyleUnderline"/>
          <w:rFonts w:cstheme="majorHAnsi"/>
          <w:highlight w:val="yellow"/>
        </w:rPr>
        <w:t>high</w:t>
      </w:r>
      <w:r w:rsidRPr="001E62FC">
        <w:rPr>
          <w:rFonts w:cstheme="majorHAnsi"/>
          <w:sz w:val="16"/>
        </w:rPr>
        <w:t xml:space="preserve"> in case Iran is perceived as having acquired a military nuclear capability. Beyond the Middle East, </w:t>
      </w:r>
      <w:r w:rsidRPr="001E62FC">
        <w:rPr>
          <w:rFonts w:cstheme="majorHAnsi"/>
          <w:sz w:val="16"/>
          <w:szCs w:val="16"/>
        </w:rPr>
        <w:t>the possibility of civil war in nuclear-armed Pakistan leading to state failure and the possibility of nukes falling out of the hands of an effective central government. There are historical precedents for such a risk</w:t>
      </w:r>
      <w:r w:rsidRPr="001E62FC">
        <w:rPr>
          <w:rFonts w:cstheme="majorHAnsi"/>
          <w:sz w:val="16"/>
        </w:rPr>
        <w:t xml:space="preserve">, most notably, but not </w:t>
      </w:r>
      <w:proofErr w:type="gramStart"/>
      <w:r w:rsidRPr="001E62FC">
        <w:rPr>
          <w:rFonts w:cstheme="majorHAnsi"/>
          <w:sz w:val="16"/>
        </w:rPr>
        <w:t>only(</w:t>
      </w:r>
      <w:proofErr w:type="gramEnd"/>
      <w:r w:rsidRPr="001E62FC">
        <w:rPr>
          <w:rFonts w:cstheme="majorHAnsi"/>
          <w:sz w:val="16"/>
        </w:rPr>
        <w:t xml:space="preserve">21)in the wake of the collapse of the Soviet Union: timely and lasting action by outside powers, such as the US with the Nunn-Lugar initiative, and the successor states themselves has prevented fissile material from falling into unauthorized hands in significant quantities. Pakistan could pose similar problems in a singularly more hostile domestic environment. As things stand, </w:t>
      </w:r>
      <w:r w:rsidRPr="002650B5">
        <w:rPr>
          <w:rStyle w:val="StyleUnderline"/>
          <w:rFonts w:cstheme="majorHAnsi"/>
          <w:highlight w:val="yellow"/>
        </w:rPr>
        <w:t>non-state actors</w:t>
      </w:r>
      <w:r w:rsidRPr="002650B5">
        <w:rPr>
          <w:rStyle w:val="StyleUnderline"/>
          <w:rFonts w:cstheme="majorHAnsi"/>
        </w:rPr>
        <w:t xml:space="preserve">, such as post-Soviet </w:t>
      </w:r>
      <w:proofErr w:type="spellStart"/>
      <w:r w:rsidRPr="002650B5">
        <w:rPr>
          <w:rStyle w:val="StyleUnderline"/>
          <w:rFonts w:cstheme="majorHAnsi"/>
        </w:rPr>
        <w:t>mafiya</w:t>
      </w:r>
      <w:proofErr w:type="spellEnd"/>
      <w:r w:rsidRPr="002650B5">
        <w:rPr>
          <w:rStyle w:val="StyleUnderline"/>
          <w:rFonts w:cstheme="majorHAnsi"/>
        </w:rPr>
        <w:t xml:space="preserve"> bosses</w:t>
      </w:r>
      <w:r w:rsidRPr="001E62FC">
        <w:rPr>
          <w:rFonts w:cstheme="majorHAnsi"/>
          <w:sz w:val="16"/>
        </w:rPr>
        <w:t xml:space="preserve"> (interested in resale potential) </w:t>
      </w:r>
      <w:r w:rsidRPr="002650B5">
        <w:rPr>
          <w:rStyle w:val="StyleUnderline"/>
          <w:rFonts w:cstheme="majorHAnsi"/>
        </w:rPr>
        <w:t>or Al Qaeda</w:t>
      </w:r>
      <w:r w:rsidRPr="001E62FC">
        <w:rPr>
          <w:rFonts w:cstheme="majorHAnsi"/>
          <w:sz w:val="16"/>
        </w:rPr>
        <w:t xml:space="preserve"> (22) </w:t>
      </w:r>
      <w:r w:rsidRPr="002650B5">
        <w:rPr>
          <w:rStyle w:val="StyleUnderline"/>
          <w:rFonts w:cstheme="majorHAnsi"/>
          <w:highlight w:val="yellow"/>
        </w:rPr>
        <w:t>have sought</w:t>
      </w:r>
      <w:r w:rsidRPr="001E62FC">
        <w:rPr>
          <w:rFonts w:cstheme="majorHAnsi"/>
          <w:sz w:val="16"/>
        </w:rPr>
        <w:t xml:space="preserve">, without apparent success, </w:t>
      </w:r>
      <w:r w:rsidRPr="002650B5">
        <w:rPr>
          <w:rStyle w:val="StyleUnderline"/>
          <w:rFonts w:cstheme="majorHAnsi"/>
          <w:highlight w:val="yellow"/>
        </w:rPr>
        <w:t>to benefit from opportunities arising from nuclear disorder</w:t>
      </w:r>
      <w:r w:rsidRPr="002650B5">
        <w:rPr>
          <w:rStyle w:val="StyleUnderline"/>
          <w:rFonts w:cstheme="majorHAnsi"/>
        </w:rPr>
        <w:t xml:space="preserve"> in the former USSR and Central Asia</w:t>
      </w:r>
      <w:r w:rsidRPr="001E62FC">
        <w:rPr>
          <w:rFonts w:cstheme="majorHAnsi"/>
          <w:sz w:val="16"/>
        </w:rPr>
        <w:t xml:space="preserve">. Mercifully, the price Al Qaeda was ready to pay was way below the going rate (upwards of hundreds of $million) for the sorts of services provided by the </w:t>
      </w:r>
      <w:proofErr w:type="spellStart"/>
      <w:r w:rsidRPr="001E62FC">
        <w:rPr>
          <w:rFonts w:cstheme="majorHAnsi"/>
          <w:sz w:val="16"/>
        </w:rPr>
        <w:t>A.</w:t>
      </w:r>
      <w:proofErr w:type="gramStart"/>
      <w:r w:rsidRPr="001E62FC">
        <w:rPr>
          <w:rFonts w:cstheme="majorHAnsi"/>
          <w:sz w:val="16"/>
        </w:rPr>
        <w:t>Q.Khan</w:t>
      </w:r>
      <w:proofErr w:type="spellEnd"/>
      <w:proofErr w:type="gramEnd"/>
      <w:r w:rsidRPr="001E62FC">
        <w:rPr>
          <w:rFonts w:cstheme="majorHAnsi"/>
          <w:sz w:val="16"/>
        </w:rPr>
        <w:t xml:space="preserve"> network (see below)to some of his clients. </w:t>
      </w:r>
      <w:r w:rsidRPr="001E62FC">
        <w:rPr>
          <w:rFonts w:cstheme="majorHAnsi"/>
          <w:sz w:val="16"/>
          <w:szCs w:val="16"/>
        </w:rPr>
        <w:t xml:space="preserve">Although North Korea’s nuclear ambitions appear to be both more self-centered and more containable than is the case for Iran, the possibility of state collapse in combination with regional rivalry leave no room for complacency. </w:t>
      </w:r>
      <w:r w:rsidRPr="001E62FC">
        <w:rPr>
          <w:rFonts w:cstheme="majorHAnsi"/>
          <w:sz w:val="16"/>
        </w:rPr>
        <w:t xml:space="preserve">More broadly </w:t>
      </w:r>
      <w:r w:rsidRPr="002650B5">
        <w:rPr>
          <w:rStyle w:val="StyleUnderline"/>
          <w:rFonts w:cstheme="majorHAnsi"/>
        </w:rPr>
        <w:t>we are facing the prospect of a multipolar nuclear Middle East, linked to an uncertain nuclear Pakistan already part of a nuclear South Asia tied via China to the Korean nexus in which nuclear America and Russia also have a stake</w:t>
      </w:r>
      <w:r w:rsidRPr="001E62FC">
        <w:rPr>
          <w:rFonts w:cstheme="majorHAnsi"/>
          <w:sz w:val="16"/>
        </w:rPr>
        <w:t xml:space="preserve">. More broadly still, </w:t>
      </w:r>
      <w:r w:rsidRPr="002650B5">
        <w:rPr>
          <w:rStyle w:val="StyleUnderline"/>
          <w:rFonts w:cstheme="majorHAnsi"/>
        </w:rPr>
        <w:t>such a nuclear arc-of-crisis from the Mediterranean to the Sea of Japan, would presumably imply the breakdown of the NPT regime</w:t>
      </w:r>
      <w:r w:rsidRPr="001E62FC">
        <w:rPr>
          <w:rFonts w:cstheme="majorHAnsi"/>
          <w:sz w:val="16"/>
        </w:rPr>
        <w:t xml:space="preserve">, or at least its reversion to the sort of status it had during the Seventies, when many of its currently significant members had not yet joined (23), </w:t>
      </w:r>
      <w:proofErr w:type="gramStart"/>
      <w:r w:rsidRPr="001E62FC">
        <w:rPr>
          <w:rFonts w:cstheme="majorHAnsi"/>
          <w:sz w:val="16"/>
        </w:rPr>
        <w:t>unloosening</w:t>
      </w:r>
      <w:proofErr w:type="gramEnd"/>
      <w:r w:rsidRPr="001E62FC">
        <w:rPr>
          <w:rFonts w:cstheme="majorHAnsi"/>
          <w:sz w:val="16"/>
        </w:rPr>
        <w:t xml:space="preserve"> both the demand and supply sides of proliferation. On the supply side, </w:t>
      </w:r>
      <w:r w:rsidRPr="002650B5">
        <w:rPr>
          <w:rStyle w:val="StyleUnderline"/>
          <w:rFonts w:cstheme="majorHAnsi"/>
        </w:rPr>
        <w:t>“old style” proliferation relied on official cooperation between first-generation nuclear or nuclearizing powers</w:t>
      </w:r>
      <w:r w:rsidRPr="001E62FC">
        <w:rPr>
          <w:rFonts w:cstheme="majorHAnsi"/>
          <w:sz w:val="16"/>
        </w:rPr>
        <w:t>, of which the Manhattan project was a forerunner (with American, British and Canadian national contributions and multinational scientific teams), followed inter alia by post-1956 French-Israeli, post-1958 US-UK, pre- 1958 USSR-China cooperation. If India relied heavily on the “unwitting cooperation</w:t>
      </w:r>
      <w:proofErr w:type="gramStart"/>
      <w:r w:rsidRPr="001E62FC">
        <w:rPr>
          <w:rFonts w:cstheme="majorHAnsi"/>
          <w:sz w:val="16"/>
        </w:rPr>
        <w:t>” ,</w:t>
      </w:r>
      <w:proofErr w:type="gramEnd"/>
      <w:r w:rsidRPr="001E62FC">
        <w:rPr>
          <w:rFonts w:cstheme="majorHAnsi"/>
          <w:sz w:val="16"/>
        </w:rPr>
        <w:t xml:space="preserve"> notably on the part of Canada and the US involved in the Atoms for Peace CIRUS research reactor, Pakistan set up the first dedicated, broad spectrum, </w:t>
      </w:r>
      <w:proofErr w:type="spellStart"/>
      <w:r w:rsidRPr="001E62FC">
        <w:rPr>
          <w:rFonts w:cstheme="majorHAnsi"/>
          <w:sz w:val="16"/>
        </w:rPr>
        <w:t>crossborder</w:t>
      </w:r>
      <w:proofErr w:type="spellEnd"/>
      <w:r w:rsidRPr="001E62FC">
        <w:rPr>
          <w:rFonts w:cstheme="majorHAnsi"/>
          <w:sz w:val="16"/>
        </w:rPr>
        <w:t xml:space="preserve"> trading network to make up for the weakness of its limited industrial base. This import-focused organization thus went beyond traditional espionage-aided efforts (as practiced by the USSR during and after the Manhattan project) or case-by-case purloining or diversion of useful material on the global market (as practiced by Israeli operatives). Even before the Pakistani network had fulfilled its primary task of supplying the national program, it began its transformation into an export-oriented venture. Libya, Iran, North Korea and a fourth country which remains officially unnamed became the main outlets of what became the world’s first private-sector (albeit government originated </w:t>
      </w:r>
      <w:proofErr w:type="gramStart"/>
      <w:r w:rsidRPr="001E62FC">
        <w:rPr>
          <w:rFonts w:cstheme="majorHAnsi"/>
          <w:sz w:val="16"/>
        </w:rPr>
        <w:t>and ,presumably</w:t>
      </w:r>
      <w:proofErr w:type="gramEnd"/>
      <w:r w:rsidRPr="001E62FC">
        <w:rPr>
          <w:rFonts w:cstheme="majorHAnsi"/>
          <w:sz w:val="16"/>
        </w:rPr>
        <w:t xml:space="preserve">, supported)proliferation company which was only wound down after strong Western pressure on Pakistan after 9/11. Although the by-now richly documented </w:t>
      </w:r>
      <w:proofErr w:type="spellStart"/>
      <w:r w:rsidRPr="001E62FC">
        <w:rPr>
          <w:rFonts w:cstheme="majorHAnsi"/>
          <w:sz w:val="16"/>
        </w:rPr>
        <w:t>A.</w:t>
      </w:r>
      <w:proofErr w:type="gramStart"/>
      <w:r w:rsidRPr="001E62FC">
        <w:rPr>
          <w:rFonts w:cstheme="majorHAnsi"/>
          <w:sz w:val="16"/>
        </w:rPr>
        <w:t>Q.Khan</w:t>
      </w:r>
      <w:proofErr w:type="spellEnd"/>
      <w:proofErr w:type="gramEnd"/>
      <w:r w:rsidRPr="001E62FC">
        <w:rPr>
          <w:rFonts w:cstheme="majorHAnsi"/>
          <w:sz w:val="16"/>
        </w:rPr>
        <w:t xml:space="preserve"> network (24) appears to have ceased to function in its previous incarnation, it has powerfully demonstrated that </w:t>
      </w:r>
      <w:r w:rsidRPr="002650B5">
        <w:rPr>
          <w:rStyle w:val="StyleUnderline"/>
          <w:rFonts w:cstheme="majorHAnsi"/>
        </w:rPr>
        <w:t>there is an international market for proliferation which</w:t>
      </w:r>
      <w:r w:rsidRPr="001E62FC">
        <w:rPr>
          <w:rFonts w:cstheme="majorHAnsi"/>
          <w:sz w:val="16"/>
        </w:rPr>
        <w:t xml:space="preserve"> other </w:t>
      </w:r>
      <w:r w:rsidRPr="002650B5">
        <w:rPr>
          <w:rStyle w:val="StyleUnderline"/>
          <w:rFonts w:cstheme="majorHAnsi"/>
        </w:rPr>
        <w:t>operators can expect to exploit</w:t>
      </w:r>
      <w:r w:rsidRPr="001E62FC">
        <w:rPr>
          <w:rFonts w:cstheme="majorHAnsi"/>
          <w:sz w:val="16"/>
        </w:rPr>
        <w:t xml:space="preserve">. Furthermore, </w:t>
      </w:r>
      <w:r w:rsidRPr="002650B5">
        <w:rPr>
          <w:rStyle w:val="StyleUnderline"/>
          <w:rFonts w:cstheme="majorHAnsi"/>
        </w:rPr>
        <w:t xml:space="preserve">budding, resource-weak nuclear </w:t>
      </w:r>
      <w:r w:rsidRPr="002650B5">
        <w:rPr>
          <w:rStyle w:val="StyleUnderline"/>
          <w:rFonts w:cstheme="majorHAnsi"/>
          <w:highlight w:val="yellow"/>
        </w:rPr>
        <w:t>powers have a strong incentive to cover the cost of</w:t>
      </w:r>
      <w:r w:rsidRPr="002650B5">
        <w:rPr>
          <w:rStyle w:val="StyleUnderline"/>
          <w:rFonts w:cstheme="majorHAnsi"/>
        </w:rPr>
        <w:t xml:space="preserve"> their </w:t>
      </w:r>
      <w:r w:rsidRPr="002650B5">
        <w:rPr>
          <w:rStyle w:val="StyleUnderline"/>
          <w:rFonts w:cstheme="majorHAnsi"/>
          <w:highlight w:val="yellow"/>
        </w:rPr>
        <w:t>investment by selling</w:t>
      </w:r>
      <w:r w:rsidRPr="002650B5">
        <w:rPr>
          <w:rStyle w:val="StyleUnderline"/>
          <w:rFonts w:cstheme="majorHAnsi"/>
        </w:rPr>
        <w:t xml:space="preserve"> or bartering th</w:t>
      </w:r>
      <w:r w:rsidRPr="002650B5">
        <w:rPr>
          <w:rStyle w:val="StyleUnderline"/>
          <w:rFonts w:cstheme="majorHAnsi"/>
          <w:highlight w:val="yellow"/>
        </w:rPr>
        <w:t>eir nuclear-related assets</w:t>
      </w:r>
      <w:r w:rsidRPr="002650B5">
        <w:rPr>
          <w:rStyle w:val="StyleUnderline"/>
          <w:rFonts w:cstheme="majorHAnsi"/>
        </w:rPr>
        <w:t>, including delivery systems</w:t>
      </w:r>
      <w:r w:rsidRPr="001E62FC">
        <w:rPr>
          <w:rFonts w:cstheme="majorHAnsi"/>
          <w:sz w:val="16"/>
        </w:rPr>
        <w:t>. The fruits of state-</w:t>
      </w:r>
      <w:proofErr w:type="spellStart"/>
      <w:r w:rsidRPr="001E62FC">
        <w:rPr>
          <w:rFonts w:cstheme="majorHAnsi"/>
          <w:sz w:val="16"/>
        </w:rPr>
        <w:t>tostate</w:t>
      </w:r>
      <w:proofErr w:type="spellEnd"/>
      <w:r w:rsidRPr="001E62FC">
        <w:rPr>
          <w:rFonts w:cstheme="majorHAnsi"/>
          <w:sz w:val="16"/>
        </w:rPr>
        <w:t xml:space="preserve"> cooperation between Iran, North Korea and Pakistan are clearly apparent in the close-to-identical genealogy of their nuclear-capable ballistic missiles of the No- Dong/</w:t>
      </w:r>
      <w:proofErr w:type="spellStart"/>
      <w:r w:rsidRPr="001E62FC">
        <w:rPr>
          <w:rFonts w:cstheme="majorHAnsi"/>
          <w:sz w:val="16"/>
        </w:rPr>
        <w:t>Ghauri</w:t>
      </w:r>
      <w:proofErr w:type="spellEnd"/>
      <w:r w:rsidRPr="001E62FC">
        <w:rPr>
          <w:rFonts w:cstheme="majorHAnsi"/>
          <w:sz w:val="16"/>
        </w:rPr>
        <w:t xml:space="preserve">/Shahab families displayed in military parades and test launches. Not all such cooperation consists of televised objects. Even in the absence of game-changing breakthroughs, </w:t>
      </w:r>
      <w:r w:rsidRPr="002650B5">
        <w:rPr>
          <w:rStyle w:val="StyleUnderline"/>
          <w:rFonts w:cstheme="majorHAnsi"/>
        </w:rPr>
        <w:t>technical trends facilitate both demand and supply-side proliferation</w:t>
      </w:r>
      <w:r w:rsidRPr="001E62FC">
        <w:rPr>
          <w:rFonts w:cstheme="majorHAnsi"/>
          <w:sz w:val="16"/>
        </w:rPr>
        <w:t xml:space="preserve">. For the time being, </w:t>
      </w:r>
      <w:r w:rsidRPr="002650B5">
        <w:rPr>
          <w:rStyle w:val="StyleUnderline"/>
          <w:rFonts w:cstheme="majorHAnsi"/>
        </w:rPr>
        <w:t>the plutonium route towards the bomb remains essentially as easy and as difficult as from the earliest years</w:t>
      </w:r>
      <w:r w:rsidRPr="001E62FC">
        <w:rPr>
          <w:rFonts w:cstheme="majorHAnsi"/>
          <w:sz w:val="16"/>
        </w:rPr>
        <w:t xml:space="preserve"> of the nuclear era. Provided a country runs a (difficult-to-hide) research or a power reactor from which low-irradiated fuel can be downloaded at will (such as </w:t>
      </w:r>
      <w:proofErr w:type="spellStart"/>
      <w:r w:rsidRPr="001E62FC">
        <w:rPr>
          <w:rFonts w:cstheme="majorHAnsi"/>
          <w:sz w:val="16"/>
        </w:rPr>
        <w:t>CANDUtype</w:t>
      </w:r>
      <w:proofErr w:type="spellEnd"/>
      <w:r w:rsidRPr="001E62FC">
        <w:rPr>
          <w:rFonts w:cstheme="majorHAnsi"/>
          <w:sz w:val="16"/>
        </w:rPr>
        <w:t xml:space="preserve"> natural uranium reactors), reprocessing is a comparatively straightforward and undemanding task. Forging and machining a multiple-isotope metal which is notorious for its numerous physical states and chemical toxicity is a substantial challenge, with the companion complications of devising a reliable implosion mechanism. Nuclear testing is highly desirable to establish confidence in the end-result. </w:t>
      </w:r>
      <w:r w:rsidRPr="002650B5">
        <w:rPr>
          <w:rStyle w:val="StyleUnderline"/>
          <w:rFonts w:cstheme="majorHAnsi"/>
        </w:rPr>
        <w:t>Opportunities for taking the plutonium-proliferation road may increase somewhat as new techniques</w:t>
      </w:r>
      <w:r w:rsidRPr="001E62FC">
        <w:rPr>
          <w:rFonts w:cstheme="majorHAnsi"/>
          <w:sz w:val="16"/>
        </w:rPr>
        <w:t xml:space="preserve"> (such as pyro-processing) </w:t>
      </w:r>
      <w:r w:rsidRPr="002650B5">
        <w:rPr>
          <w:rStyle w:val="StyleUnderline"/>
          <w:rFonts w:cstheme="majorHAnsi"/>
        </w:rPr>
        <w:t>come on stream. Developments in the enriched uranium field have been more substantial in facilitating proliferation</w:t>
      </w:r>
      <w:r w:rsidRPr="001E62FC">
        <w:rPr>
          <w:rFonts w:cstheme="majorHAnsi"/>
          <w:sz w:val="16"/>
        </w:rPr>
        <w:t xml:space="preserve">. The development of lighter and more efficient centrifuges </w:t>
      </w:r>
      <w:proofErr w:type="gramStart"/>
      <w:r w:rsidRPr="001E62FC">
        <w:rPr>
          <w:rFonts w:cstheme="majorHAnsi"/>
          <w:sz w:val="16"/>
        </w:rPr>
        <w:t>make</w:t>
      </w:r>
      <w:proofErr w:type="gramEnd"/>
      <w:r w:rsidRPr="001E62FC">
        <w:rPr>
          <w:rFonts w:cstheme="majorHAnsi"/>
          <w:sz w:val="16"/>
        </w:rPr>
        <w:t xml:space="preserve"> it easier for a state to extract enriched uranium speedily in smaller and less visible facilities. Dealing with the resulting military-level HEU is a comparatively undemanding task. The long-heralded advent of industrially effective and reliable laser enrichment technology may eventually further increase ease of access. Downstream difficulties would </w:t>
      </w:r>
      <w:proofErr w:type="gramStart"/>
      <w:r w:rsidRPr="001E62FC">
        <w:rPr>
          <w:rFonts w:cstheme="majorHAnsi"/>
          <w:sz w:val="16"/>
        </w:rPr>
        <w:t>still remain</w:t>
      </w:r>
      <w:proofErr w:type="gramEnd"/>
      <w:r w:rsidRPr="001E62FC">
        <w:rPr>
          <w:rFonts w:cstheme="majorHAnsi"/>
          <w:sz w:val="16"/>
        </w:rPr>
        <w:t xml:space="preserve">. Although implosion-mechanisms are not mandatory, they are desirable in order both to reduce the critical mass of U235 for a nuclear explosion and to make for a lighter and smaller more-readily deliverable weapons package. </w:t>
      </w:r>
      <w:r w:rsidRPr="001E62FC">
        <w:rPr>
          <w:rFonts w:cstheme="majorHAnsi"/>
          <w:sz w:val="16"/>
          <w:szCs w:val="16"/>
        </w:rPr>
        <w:t xml:space="preserve">In sum, incremental improvements increase the risk of proliferation. However, non-state actors are not yet, and will not be on the basis of known technical trends, in a position to master the various steps of the </w:t>
      </w:r>
      <w:proofErr w:type="gramStart"/>
      <w:r w:rsidRPr="001E62FC">
        <w:rPr>
          <w:rFonts w:cstheme="majorHAnsi"/>
          <w:sz w:val="16"/>
          <w:szCs w:val="16"/>
        </w:rPr>
        <w:t>two existing</w:t>
      </w:r>
      <w:proofErr w:type="gramEnd"/>
      <w:r w:rsidRPr="001E62FC">
        <w:rPr>
          <w:rFonts w:cstheme="majorHAnsi"/>
          <w:sz w:val="16"/>
          <w:szCs w:val="16"/>
        </w:rPr>
        <w:t xml:space="preserve"> military nuclear fuel cycles, which remain the monopoly of states. Nonstate actors would need the active complicity from (or from accomplices within) states, or benefit from the windfall of </w:t>
      </w:r>
      <w:r w:rsidRPr="001E62FC">
        <w:rPr>
          <w:rFonts w:cstheme="majorHAnsi"/>
          <w:sz w:val="16"/>
          <w:szCs w:val="16"/>
        </w:rPr>
        <w:lastRenderedPageBreak/>
        <w:t xml:space="preserve">state collapse, to acquire a military nuclear capability. The threat of nuclear terrorism continues to be subordinated to developments involving state actors, a remark which is not meant to be reassuring since such developments (see above) are increasingly likely as proliferation spreads to new states and as state failure threatens in the ‘arc of proliferation’ extending from the Mediterranean to North-East Asia. Furthermore, non-state actors can be satisfied with levels of nuclear reliability and performance which states could not accept. A difficult-to-deliver or fizzle-prone nuclear device would not provide a state with the level of deterrence needed to shield it from pre-emptive or retaliatory action, whereas a terrorist group would not be seeking such immunity. A road or ship-delivered imperfect device, which would be closer to a radiological bomb than to a fully-fledged atomic weapon would provide its non-state owners with immense potential. The road to a non-state device does not need to be as well-paved. NUCLEAR FUTURES </w:t>
      </w:r>
      <w:r w:rsidRPr="001E62FC">
        <w:rPr>
          <w:rFonts w:cstheme="majorHAnsi"/>
          <w:sz w:val="16"/>
        </w:rPr>
        <w:t xml:space="preserve">‘New’ lessons from a revisited past and current trends in nuclear proliferation, will tie into </w:t>
      </w:r>
      <w:proofErr w:type="gramStart"/>
      <w:r w:rsidRPr="001E62FC">
        <w:rPr>
          <w:rFonts w:cstheme="majorHAnsi"/>
          <w:sz w:val="16"/>
        </w:rPr>
        <w:t>a number of</w:t>
      </w:r>
      <w:proofErr w:type="gramEnd"/>
      <w:r w:rsidRPr="001E62FC">
        <w:rPr>
          <w:rFonts w:cstheme="majorHAnsi"/>
          <w:sz w:val="16"/>
        </w:rPr>
        <w:t xml:space="preserve"> characteristics of contemporary international relations with potentially destabilizing consequences, leading to an increasing likelihood of nuclear use. </w:t>
      </w:r>
      <w:r w:rsidRPr="002650B5">
        <w:rPr>
          <w:rStyle w:val="StyleUnderline"/>
          <w:rFonts w:cstheme="majorHAnsi"/>
        </w:rPr>
        <w:t>Four</w:t>
      </w:r>
      <w:r w:rsidRPr="001E62FC">
        <w:rPr>
          <w:rFonts w:cstheme="majorHAnsi"/>
          <w:sz w:val="16"/>
        </w:rPr>
        <w:t xml:space="preserve"> such </w:t>
      </w:r>
      <w:r w:rsidRPr="002650B5">
        <w:rPr>
          <w:rStyle w:val="StyleUnderline"/>
          <w:rFonts w:cstheme="majorHAnsi"/>
        </w:rPr>
        <w:t>characteristics will be singled out here both because of their relevance to nuclear crisis management</w:t>
      </w:r>
      <w:r w:rsidRPr="001E62FC">
        <w:rPr>
          <w:rFonts w:cstheme="majorHAnsi"/>
          <w:sz w:val="16"/>
        </w:rPr>
        <w:t xml:space="preserve"> and because of their growing role in the world system in the age of globalization: </w:t>
      </w:r>
      <w:r w:rsidRPr="001E62FC">
        <w:rPr>
          <w:rFonts w:cstheme="majorHAnsi"/>
          <w:sz w:val="16"/>
          <w:szCs w:val="16"/>
        </w:rPr>
        <w:t xml:space="preserve">- Strategic upsets - Limits of imagination - Unsustainable strains - Radical aims </w:t>
      </w:r>
      <w:r w:rsidRPr="002650B5">
        <w:rPr>
          <w:rStyle w:val="StyleUnderline"/>
          <w:rFonts w:cstheme="majorHAnsi"/>
        </w:rPr>
        <w:t>The</w:t>
      </w:r>
      <w:r w:rsidRPr="001E62FC">
        <w:rPr>
          <w:rFonts w:cstheme="majorHAnsi"/>
          <w:sz w:val="16"/>
        </w:rPr>
        <w:t xml:space="preserve"> 2008 </w:t>
      </w:r>
      <w:r w:rsidRPr="002650B5">
        <w:rPr>
          <w:rStyle w:val="StyleUnderline"/>
          <w:rFonts w:cstheme="majorHAnsi"/>
        </w:rPr>
        <w:t>French</w:t>
      </w:r>
      <w:r w:rsidRPr="001E62FC">
        <w:rPr>
          <w:rFonts w:cstheme="majorHAnsi"/>
          <w:sz w:val="16"/>
        </w:rPr>
        <w:t xml:space="preserve"> </w:t>
      </w:r>
      <w:proofErr w:type="spellStart"/>
      <w:r w:rsidRPr="001E62FC">
        <w:rPr>
          <w:rFonts w:cstheme="majorHAnsi"/>
          <w:sz w:val="16"/>
        </w:rPr>
        <w:t>Defence</w:t>
      </w:r>
      <w:proofErr w:type="spellEnd"/>
      <w:r w:rsidRPr="001E62FC">
        <w:rPr>
          <w:rFonts w:cstheme="majorHAnsi"/>
          <w:sz w:val="16"/>
        </w:rPr>
        <w:t xml:space="preserve"> and National Security </w:t>
      </w:r>
      <w:r w:rsidRPr="002650B5">
        <w:rPr>
          <w:rStyle w:val="StyleUnderline"/>
          <w:rFonts w:cstheme="majorHAnsi"/>
        </w:rPr>
        <w:t>White Paper</w:t>
      </w:r>
      <w:r w:rsidRPr="001E62FC">
        <w:rPr>
          <w:rFonts w:cstheme="majorHAnsi"/>
          <w:sz w:val="16"/>
        </w:rPr>
        <w:t xml:space="preserve"> (25) </w:t>
      </w:r>
      <w:r w:rsidRPr="002650B5">
        <w:rPr>
          <w:rStyle w:val="StyleUnderline"/>
          <w:rFonts w:cstheme="majorHAnsi"/>
        </w:rPr>
        <w:t>developed the concept of</w:t>
      </w:r>
      <w:r w:rsidRPr="001E62FC">
        <w:rPr>
          <w:rFonts w:cstheme="majorHAnsi"/>
          <w:sz w:val="16"/>
        </w:rPr>
        <w:t xml:space="preserve"> ‘ruptures </w:t>
      </w:r>
      <w:proofErr w:type="spellStart"/>
      <w:r w:rsidRPr="001E62FC">
        <w:rPr>
          <w:rFonts w:cstheme="majorHAnsi"/>
          <w:sz w:val="16"/>
        </w:rPr>
        <w:t>stratégiques</w:t>
      </w:r>
      <w:proofErr w:type="spellEnd"/>
      <w:r w:rsidRPr="001E62FC">
        <w:rPr>
          <w:rFonts w:cstheme="majorHAnsi"/>
          <w:sz w:val="16"/>
        </w:rPr>
        <w:t>’ (</w:t>
      </w:r>
      <w:r w:rsidRPr="002650B5">
        <w:rPr>
          <w:rStyle w:val="StyleUnderline"/>
          <w:rFonts w:cstheme="majorHAnsi"/>
        </w:rPr>
        <w:t>strategic upsets) to describe the growing tendency of the world system to generate rapid, unexpected, morphing upsets of international security as a consequence of globalization</w:t>
      </w:r>
      <w:r w:rsidRPr="001E62FC">
        <w:rPr>
          <w:rFonts w:cstheme="majorHAnsi"/>
          <w:sz w:val="16"/>
        </w:rPr>
        <w:t xml:space="preserve"> broadly defined against the backdrop of urbanizing populations generating economic growth and environmental and resource constraints. In themselves, such upsets are not novel (see inter alia, a pandemic such as the Black Death in 1348-49, the Great Depression not to mention World Wars or indeed the major and benign strategic upset of 1989-1991) but the very nature of globalization and the relationship between human activity and the Earth’s ability to sustain them) mean more, and more frequent as well as more complex upsets. If this reading is correct –and the Great financial crisis, the Arab revolutions, the accession of China to superpower status can be mentioned as examples which followed the publication of the White paper</w:t>
      </w:r>
      <w:proofErr w:type="gramStart"/>
      <w:r w:rsidRPr="001E62FC">
        <w:rPr>
          <w:rFonts w:cstheme="majorHAnsi"/>
          <w:sz w:val="16"/>
        </w:rPr>
        <w:t>- ,then</w:t>
      </w:r>
      <w:proofErr w:type="gramEnd"/>
      <w:r w:rsidRPr="001E62FC">
        <w:rPr>
          <w:rFonts w:cstheme="majorHAnsi"/>
          <w:sz w:val="16"/>
        </w:rPr>
        <w:t xml:space="preserve"> the consequences in the nuclear arena will be twofold. First, </w:t>
      </w:r>
      <w:r w:rsidRPr="002650B5">
        <w:rPr>
          <w:rStyle w:val="StyleUnderline"/>
          <w:rFonts w:cstheme="majorHAnsi"/>
        </w:rPr>
        <w:t xml:space="preserve">nuclear </w:t>
      </w:r>
      <w:r w:rsidRPr="002650B5">
        <w:rPr>
          <w:rStyle w:val="StyleUnderline"/>
          <w:rFonts w:cstheme="majorHAnsi"/>
          <w:highlight w:val="yellow"/>
        </w:rPr>
        <w:t>doctrines and dispositions</w:t>
      </w:r>
      <w:r w:rsidRPr="002650B5">
        <w:rPr>
          <w:rStyle w:val="StyleUnderline"/>
          <w:rFonts w:cstheme="majorHAnsi"/>
        </w:rPr>
        <w:t xml:space="preserve"> which were conceived under a set of circumstances</w:t>
      </w:r>
      <w:r w:rsidRPr="001E62FC">
        <w:rPr>
          <w:rFonts w:cstheme="majorHAnsi"/>
          <w:sz w:val="16"/>
        </w:rPr>
        <w:t xml:space="preserve"> (such as the Cold War or the India-Pakistan balance of power) </w:t>
      </w:r>
      <w:r w:rsidRPr="002650B5">
        <w:rPr>
          <w:rStyle w:val="StyleUnderline"/>
          <w:rFonts w:cstheme="majorHAnsi"/>
          <w:highlight w:val="yellow"/>
        </w:rPr>
        <w:t>may rapidly find themselves overtaken by events</w:t>
      </w:r>
      <w:r w:rsidRPr="001E62FC">
        <w:rPr>
          <w:rFonts w:cstheme="majorHAnsi"/>
          <w:sz w:val="16"/>
        </w:rPr>
        <w:t xml:space="preserve">. For </w:t>
      </w:r>
      <w:proofErr w:type="gramStart"/>
      <w:r w:rsidRPr="001E62FC">
        <w:rPr>
          <w:rFonts w:cstheme="majorHAnsi"/>
          <w:sz w:val="16"/>
        </w:rPr>
        <w:t>instance</w:t>
      </w:r>
      <w:proofErr w:type="gramEnd"/>
      <w:r w:rsidRPr="001E62FC">
        <w:rPr>
          <w:rFonts w:cstheme="majorHAnsi"/>
          <w:sz w:val="16"/>
        </w:rPr>
        <w:t xml:space="preserve"> </w:t>
      </w:r>
      <w:r w:rsidRPr="002650B5">
        <w:rPr>
          <w:rStyle w:val="StyleUnderline"/>
          <w:rFonts w:cstheme="majorHAnsi"/>
        </w:rPr>
        <w:t>it is easier to demonstrate that US and Russian nuclear forces still visibly bear the imprint of their 1950s template than it is to demonstrate their optimal adaptation to post-post-Cold War requirements</w:t>
      </w:r>
      <w:r w:rsidRPr="001E62FC">
        <w:rPr>
          <w:rFonts w:cstheme="majorHAnsi"/>
          <w:sz w:val="16"/>
        </w:rPr>
        <w:t xml:space="preserve">. Second, </w:t>
      </w:r>
      <w:r w:rsidRPr="002650B5">
        <w:rPr>
          <w:rStyle w:val="StyleUnderline"/>
          <w:rFonts w:cstheme="majorHAnsi"/>
        </w:rPr>
        <w:t xml:space="preserve">more </w:t>
      </w:r>
      <w:r w:rsidRPr="002650B5">
        <w:rPr>
          <w:rStyle w:val="StyleUnderline"/>
          <w:rFonts w:cstheme="majorHAnsi"/>
          <w:highlight w:val="yellow"/>
        </w:rPr>
        <w:t>challenges to international security</w:t>
      </w:r>
      <w:r w:rsidRPr="002650B5">
        <w:rPr>
          <w:rStyle w:val="StyleUnderline"/>
          <w:rFonts w:cstheme="majorHAnsi"/>
        </w:rPr>
        <w:t xml:space="preserve"> and </w:t>
      </w:r>
      <w:r w:rsidRPr="002650B5">
        <w:rPr>
          <w:rStyle w:val="StyleUnderline"/>
          <w:rFonts w:cstheme="majorHAnsi"/>
          <w:highlight w:val="yellow"/>
        </w:rPr>
        <w:t>of a largely unforeseeable nature mean greater strains</w:t>
      </w:r>
      <w:r w:rsidRPr="002650B5">
        <w:rPr>
          <w:rStyle w:val="StyleUnderline"/>
          <w:rFonts w:cstheme="majorHAnsi"/>
        </w:rPr>
        <w:t xml:space="preserve"> placed on the ability of nuclear powers to manage crises </w:t>
      </w:r>
      <w:r w:rsidRPr="002650B5">
        <w:rPr>
          <w:rStyle w:val="StyleUnderline"/>
          <w:rFonts w:cstheme="majorHAnsi"/>
          <w:highlight w:val="yellow"/>
        </w:rPr>
        <w:t>against the backdrop of</w:t>
      </w:r>
      <w:r w:rsidRPr="002650B5">
        <w:rPr>
          <w:rStyle w:val="StyleUnderline"/>
          <w:rFonts w:cstheme="majorHAnsi"/>
        </w:rPr>
        <w:t xml:space="preserve"> their possession of </w:t>
      </w:r>
      <w:r w:rsidRPr="002650B5">
        <w:rPr>
          <w:rStyle w:val="StyleUnderline"/>
          <w:rFonts w:cstheme="majorHAnsi"/>
          <w:highlight w:val="yellow"/>
        </w:rPr>
        <w:t>nuclear weapons</w:t>
      </w:r>
      <w:r w:rsidRPr="001E62FC">
        <w:rPr>
          <w:rFonts w:cstheme="majorHAnsi"/>
          <w:sz w:val="16"/>
        </w:rPr>
        <w:t xml:space="preserve">. In many, indeed most, cases, such ‘ruptures </w:t>
      </w:r>
      <w:proofErr w:type="spellStart"/>
      <w:r w:rsidRPr="001E62FC">
        <w:rPr>
          <w:rFonts w:cstheme="majorHAnsi"/>
          <w:sz w:val="16"/>
        </w:rPr>
        <w:t>stratégiques</w:t>
      </w:r>
      <w:proofErr w:type="spellEnd"/>
      <w:r w:rsidRPr="001E62FC">
        <w:rPr>
          <w:rFonts w:cstheme="majorHAnsi"/>
          <w:sz w:val="16"/>
        </w:rPr>
        <w:t xml:space="preserve">’ will no doubt be handled with nuclear weapons appearing as irrelevant: hypothetical security consequences of an epidemic (such as the interhuman transmission of the H5N1 bird flu virus) or prospective conflicts resulting from climate change do not have prima facie nuclear aspects. But beyond the reminder that we don’t know that as a fact, </w:t>
      </w:r>
      <w:r w:rsidRPr="002650B5">
        <w:rPr>
          <w:rStyle w:val="StyleUnderline"/>
          <w:rFonts w:cstheme="majorHAnsi"/>
        </w:rPr>
        <w:t>the probability is</w:t>
      </w:r>
      <w:r w:rsidRPr="001E62FC">
        <w:rPr>
          <w:rFonts w:cstheme="majorHAnsi"/>
          <w:sz w:val="16"/>
        </w:rPr>
        <w:t xml:space="preserve">, under the ‘rupture </w:t>
      </w:r>
      <w:proofErr w:type="spellStart"/>
      <w:r w:rsidRPr="001E62FC">
        <w:rPr>
          <w:rFonts w:cstheme="majorHAnsi"/>
          <w:sz w:val="16"/>
        </w:rPr>
        <w:t>stratégique</w:t>
      </w:r>
      <w:proofErr w:type="spellEnd"/>
      <w:r w:rsidRPr="001E62FC">
        <w:rPr>
          <w:rFonts w:cstheme="majorHAnsi"/>
          <w:sz w:val="16"/>
        </w:rPr>
        <w:t xml:space="preserve">’ hypothesis, </w:t>
      </w:r>
      <w:r w:rsidRPr="002650B5">
        <w:rPr>
          <w:rStyle w:val="StyleUnderline"/>
          <w:rFonts w:cstheme="majorHAnsi"/>
        </w:rPr>
        <w:t>that there will be more occasions for putting all crisis management, including nuclear, to the test.</w:t>
      </w:r>
    </w:p>
    <w:p w14:paraId="5489DE47" w14:textId="77777777" w:rsidR="005514F3" w:rsidRPr="008C6014" w:rsidRDefault="005514F3" w:rsidP="005514F3"/>
    <w:p w14:paraId="48213D42" w14:textId="77777777" w:rsidR="005514F3" w:rsidRPr="002650B5" w:rsidRDefault="005514F3" w:rsidP="005514F3">
      <w:pPr>
        <w:pStyle w:val="Heading3"/>
        <w:rPr>
          <w:rFonts w:cstheme="majorHAnsi"/>
        </w:rPr>
      </w:pPr>
      <w:r w:rsidRPr="002650B5">
        <w:rPr>
          <w:rFonts w:cstheme="majorHAnsi"/>
        </w:rPr>
        <w:t>Impact</w:t>
      </w:r>
      <w:r>
        <w:rPr>
          <w:rFonts w:cstheme="majorHAnsi"/>
        </w:rPr>
        <w:t>---</w:t>
      </w:r>
      <w:r w:rsidRPr="002650B5">
        <w:rPr>
          <w:rFonts w:cstheme="majorHAnsi"/>
        </w:rPr>
        <w:t>Cyberwar</w:t>
      </w:r>
      <w:r>
        <w:rPr>
          <w:rFonts w:cstheme="majorHAnsi"/>
        </w:rPr>
        <w:t>---2NC</w:t>
      </w:r>
    </w:p>
    <w:p w14:paraId="3E37E34B" w14:textId="77777777" w:rsidR="005514F3" w:rsidRPr="002650B5" w:rsidRDefault="005514F3" w:rsidP="005514F3">
      <w:pPr>
        <w:pStyle w:val="Heading4"/>
        <w:rPr>
          <w:rFonts w:cstheme="majorHAnsi"/>
        </w:rPr>
      </w:pPr>
      <w:r w:rsidRPr="002650B5">
        <w:rPr>
          <w:rFonts w:cstheme="majorHAnsi"/>
        </w:rPr>
        <w:t>Trump causes global cyber arms race</w:t>
      </w:r>
    </w:p>
    <w:p w14:paraId="011797AE" w14:textId="77777777" w:rsidR="005514F3" w:rsidRPr="002650B5" w:rsidRDefault="005514F3" w:rsidP="005514F3">
      <w:pPr>
        <w:rPr>
          <w:rFonts w:cstheme="majorHAnsi"/>
          <w:sz w:val="14"/>
        </w:rPr>
      </w:pPr>
      <w:proofErr w:type="spellStart"/>
      <w:r w:rsidRPr="002650B5">
        <w:rPr>
          <w:rStyle w:val="Style13ptBold"/>
          <w:rFonts w:cstheme="majorHAnsi"/>
        </w:rPr>
        <w:t>Gady</w:t>
      </w:r>
      <w:proofErr w:type="spellEnd"/>
      <w:r w:rsidRPr="002650B5">
        <w:rPr>
          <w:rStyle w:val="Style13ptBold"/>
          <w:rFonts w:cstheme="majorHAnsi"/>
        </w:rPr>
        <w:t xml:space="preserve"> 17</w:t>
      </w:r>
      <w:r w:rsidRPr="002650B5">
        <w:rPr>
          <w:rFonts w:cstheme="majorHAnsi"/>
          <w:sz w:val="14"/>
        </w:rPr>
        <w:t xml:space="preserve"> (Franz-Stefan, Associate Editor with The Diplomat. His interests include civil-military relations, revolution in military affairs, and cyber diplomacy. He also is a Senior Fellow with the </w:t>
      </w:r>
      <w:proofErr w:type="spellStart"/>
      <w:r w:rsidRPr="002650B5">
        <w:rPr>
          <w:rFonts w:cstheme="majorHAnsi"/>
          <w:sz w:val="14"/>
        </w:rPr>
        <w:t>EastWest</w:t>
      </w:r>
      <w:proofErr w:type="spellEnd"/>
      <w:r w:rsidRPr="002650B5">
        <w:rPr>
          <w:rFonts w:cstheme="majorHAnsi"/>
          <w:sz w:val="14"/>
        </w:rPr>
        <w:t xml:space="preserve"> Institute where he edits the Policy Innovation Blog. Franz-Stefan has reported from a wide range of countries and conflict zones including Afghanistan, Iraq, and Pakistan. His writing and photos have appeared in The International New York Times, BBC News, Foreign Affairs Magazine, The National Interest, Vice News, The Middle East Eye, The Christian Science Monitor, </w:t>
      </w:r>
      <w:proofErr w:type="spellStart"/>
      <w:r w:rsidRPr="002650B5">
        <w:rPr>
          <w:rFonts w:cstheme="majorHAnsi"/>
          <w:sz w:val="14"/>
        </w:rPr>
        <w:t>Profil</w:t>
      </w:r>
      <w:proofErr w:type="spellEnd"/>
      <w:r w:rsidRPr="002650B5">
        <w:rPr>
          <w:rFonts w:cstheme="majorHAnsi"/>
          <w:sz w:val="14"/>
        </w:rPr>
        <w:t>, Der Standard, and Die Presse among other publications. Franz-Stefan also has provided expert commentary for Asia News Weekly, Al Jazeera America, Channel News Asia, CCTV, The Financial Times, PBS, Voice of America, Radio France, SCPR, and ORF among others. https://thediplomat.com/2017/01/trump-and-offensive-cyber-warfare/)</w:t>
      </w:r>
    </w:p>
    <w:p w14:paraId="0122A31D" w14:textId="77777777" w:rsidR="005514F3" w:rsidRPr="002650B5" w:rsidRDefault="005514F3" w:rsidP="005514F3">
      <w:pPr>
        <w:rPr>
          <w:rFonts w:cstheme="majorHAnsi"/>
          <w:sz w:val="14"/>
        </w:rPr>
      </w:pPr>
      <w:r w:rsidRPr="002650B5">
        <w:rPr>
          <w:rStyle w:val="StyleUnderline"/>
          <w:rFonts w:cstheme="majorHAnsi"/>
        </w:rPr>
        <w:t>What will be</w:t>
      </w:r>
      <w:r w:rsidRPr="002650B5">
        <w:rPr>
          <w:rFonts w:cstheme="majorHAnsi"/>
          <w:sz w:val="14"/>
        </w:rPr>
        <w:t xml:space="preserve"> President-elect Donald </w:t>
      </w:r>
      <w:r w:rsidRPr="002650B5">
        <w:rPr>
          <w:rStyle w:val="StyleUnderline"/>
          <w:rFonts w:cstheme="majorHAnsi"/>
          <w:highlight w:val="yellow"/>
        </w:rPr>
        <w:t>Trump</w:t>
      </w:r>
      <w:r w:rsidRPr="002650B5">
        <w:rPr>
          <w:rStyle w:val="StyleUnderline"/>
          <w:rFonts w:cstheme="majorHAnsi"/>
        </w:rPr>
        <w:t>’s policy on</w:t>
      </w:r>
      <w:r w:rsidRPr="002650B5">
        <w:rPr>
          <w:rFonts w:cstheme="majorHAnsi"/>
          <w:sz w:val="14"/>
        </w:rPr>
        <w:t xml:space="preserve"> the use of </w:t>
      </w:r>
      <w:r w:rsidRPr="002650B5">
        <w:rPr>
          <w:rStyle w:val="Emphasis"/>
          <w:rFonts w:cstheme="majorHAnsi"/>
        </w:rPr>
        <w:t>offensive cyber weapons?</w:t>
      </w:r>
      <w:r w:rsidRPr="002650B5">
        <w:rPr>
          <w:rFonts w:cstheme="majorHAnsi"/>
          <w:sz w:val="14"/>
        </w:rPr>
        <w:t xml:space="preserve"> If you analyze past statements of Mr. Trump and his team, two prospects stand out. It is conceivable that </w:t>
      </w:r>
      <w:r w:rsidRPr="002650B5">
        <w:rPr>
          <w:rStyle w:val="StyleUnderline"/>
          <w:rFonts w:cstheme="majorHAnsi"/>
        </w:rPr>
        <w:t xml:space="preserve">he </w:t>
      </w:r>
      <w:r w:rsidRPr="002650B5">
        <w:rPr>
          <w:rStyle w:val="StyleUnderline"/>
          <w:rFonts w:cstheme="majorHAnsi"/>
          <w:highlight w:val="yellow"/>
        </w:rPr>
        <w:t xml:space="preserve">may adopt a </w:t>
      </w:r>
      <w:r w:rsidRPr="002650B5">
        <w:rPr>
          <w:rStyle w:val="Emphasis"/>
          <w:rFonts w:cstheme="majorHAnsi"/>
          <w:highlight w:val="yellow"/>
        </w:rPr>
        <w:t>more aggressive cyber</w:t>
      </w:r>
      <w:r w:rsidRPr="002650B5">
        <w:rPr>
          <w:rStyle w:val="Emphasis"/>
          <w:rFonts w:cstheme="majorHAnsi"/>
        </w:rPr>
        <w:t xml:space="preserve"> </w:t>
      </w:r>
      <w:r w:rsidRPr="002650B5">
        <w:rPr>
          <w:rStyle w:val="Emphasis"/>
          <w:rFonts w:cstheme="majorHAnsi"/>
          <w:highlight w:val="yellow"/>
        </w:rPr>
        <w:t>position</w:t>
      </w:r>
      <w:r w:rsidRPr="002650B5">
        <w:rPr>
          <w:rFonts w:cstheme="majorHAnsi"/>
          <w:sz w:val="14"/>
          <w:highlight w:val="yellow"/>
        </w:rPr>
        <w:t xml:space="preserve">, </w:t>
      </w:r>
      <w:r w:rsidRPr="002650B5">
        <w:rPr>
          <w:rStyle w:val="StyleUnderline"/>
          <w:rFonts w:cstheme="majorHAnsi"/>
          <w:highlight w:val="yellow"/>
        </w:rPr>
        <w:t>with</w:t>
      </w:r>
      <w:r w:rsidRPr="002650B5">
        <w:rPr>
          <w:rStyle w:val="StyleUnderline"/>
          <w:rFonts w:cstheme="majorHAnsi"/>
        </w:rPr>
        <w:t xml:space="preserve"> the subsequent </w:t>
      </w:r>
      <w:r w:rsidRPr="002650B5">
        <w:rPr>
          <w:rStyle w:val="StyleUnderline"/>
          <w:rFonts w:cstheme="majorHAnsi"/>
          <w:highlight w:val="yellow"/>
        </w:rPr>
        <w:t>risk of an</w:t>
      </w:r>
      <w:r w:rsidRPr="002650B5">
        <w:rPr>
          <w:rStyle w:val="StyleUnderline"/>
          <w:rFonts w:cstheme="majorHAnsi"/>
        </w:rPr>
        <w:t xml:space="preserve"> </w:t>
      </w:r>
      <w:r w:rsidRPr="002650B5">
        <w:rPr>
          <w:rStyle w:val="Emphasis"/>
          <w:rFonts w:cstheme="majorHAnsi"/>
        </w:rPr>
        <w:t xml:space="preserve">accelerated cyber </w:t>
      </w:r>
      <w:r w:rsidRPr="002650B5">
        <w:rPr>
          <w:rStyle w:val="Emphasis"/>
          <w:rFonts w:cstheme="majorHAnsi"/>
          <w:highlight w:val="yellow"/>
        </w:rPr>
        <w:t>arms race</w:t>
      </w:r>
      <w:r w:rsidRPr="002650B5">
        <w:rPr>
          <w:rFonts w:cstheme="majorHAnsi"/>
          <w:sz w:val="14"/>
        </w:rPr>
        <w:t xml:space="preserve">. At the same time there is reason to believe </w:t>
      </w:r>
      <w:r w:rsidRPr="002650B5">
        <w:rPr>
          <w:rStyle w:val="StyleUnderline"/>
          <w:rFonts w:cstheme="majorHAnsi"/>
          <w:highlight w:val="yellow"/>
        </w:rPr>
        <w:t>he may loosen cyber alliances and abandon</w:t>
      </w:r>
      <w:r w:rsidRPr="002650B5">
        <w:rPr>
          <w:rStyle w:val="StyleUnderline"/>
          <w:rFonts w:cstheme="majorHAnsi"/>
        </w:rPr>
        <w:t xml:space="preserve"> the quest for </w:t>
      </w:r>
      <w:r w:rsidRPr="002650B5">
        <w:rPr>
          <w:rStyle w:val="StyleUnderline"/>
          <w:rFonts w:cstheme="majorHAnsi"/>
          <w:highlight w:val="yellow"/>
        </w:rPr>
        <w:t>norms</w:t>
      </w:r>
      <w:r w:rsidRPr="002650B5">
        <w:rPr>
          <w:rStyle w:val="StyleUnderline"/>
          <w:rFonts w:cstheme="majorHAnsi"/>
        </w:rPr>
        <w:t xml:space="preserve"> of state behavior in cyberspace</w:t>
      </w:r>
      <w:r w:rsidRPr="002650B5">
        <w:rPr>
          <w:rFonts w:cstheme="majorHAnsi"/>
          <w:sz w:val="14"/>
        </w:rPr>
        <w:t xml:space="preserve">. </w:t>
      </w:r>
      <w:r w:rsidRPr="002650B5">
        <w:rPr>
          <w:rStyle w:val="StyleUnderline"/>
          <w:rFonts w:cstheme="majorHAnsi"/>
        </w:rPr>
        <w:t>Both prospects could potentially make cyberspace more dangerous</w:t>
      </w:r>
      <w:r w:rsidRPr="002650B5">
        <w:rPr>
          <w:rFonts w:cstheme="majorHAnsi"/>
          <w:sz w:val="14"/>
        </w:rPr>
        <w:t xml:space="preserve"> for the United States. First, </w:t>
      </w:r>
      <w:r w:rsidRPr="002650B5">
        <w:rPr>
          <w:rStyle w:val="StyleUnderline"/>
          <w:rFonts w:cstheme="majorHAnsi"/>
        </w:rPr>
        <w:t>his administration is likely to more aggressively pursue the development of offensive cyber capabilities</w:t>
      </w:r>
      <w:r w:rsidRPr="002650B5">
        <w:rPr>
          <w:rFonts w:cstheme="majorHAnsi"/>
          <w:sz w:val="14"/>
        </w:rPr>
        <w:t xml:space="preserve"> than the Obama administration, having already signaled a greater willingness to employ them. During his campaign, Mr. Trump repeatedly vowed to expand United States offensive cyber capabilities. “I will make certain that our military is the best in the world in both cyber offense and defense,” Trump said in a campaign speech on Oct. 3, 2016. “As a deterrent against attacks on our critical resources, the United States must possess the unquestioned capacity to launch crippling cyber counter-attacks.” He added, “America’s dominance in this arena must be unquestioned.” Yet to date, the president-elect has not shared details as to what he precisely means by offensive cyber capabilities. </w:t>
      </w:r>
      <w:r w:rsidRPr="002650B5">
        <w:rPr>
          <w:rStyle w:val="StyleUnderline"/>
          <w:rFonts w:cstheme="majorHAnsi"/>
          <w:highlight w:val="yellow"/>
        </w:rPr>
        <w:t>His</w:t>
      </w:r>
      <w:r w:rsidRPr="002650B5">
        <w:rPr>
          <w:rStyle w:val="StyleUnderline"/>
          <w:rFonts w:cstheme="majorHAnsi"/>
        </w:rPr>
        <w:t xml:space="preserve"> public </w:t>
      </w:r>
      <w:r w:rsidRPr="002650B5">
        <w:rPr>
          <w:rStyle w:val="StyleUnderline"/>
          <w:rFonts w:cstheme="majorHAnsi"/>
          <w:highlight w:val="yellow"/>
        </w:rPr>
        <w:t>statements suggest adopting</w:t>
      </w:r>
      <w:r w:rsidRPr="002650B5">
        <w:rPr>
          <w:rFonts w:cstheme="majorHAnsi"/>
          <w:sz w:val="14"/>
        </w:rPr>
        <w:t xml:space="preserve"> the interpretation revealed in the leaked Presidential Policy Directive/PPD-20 that defines </w:t>
      </w:r>
      <w:r w:rsidRPr="002650B5">
        <w:rPr>
          <w:rStyle w:val="StyleUnderline"/>
          <w:rFonts w:cstheme="majorHAnsi"/>
          <w:highlight w:val="yellow"/>
        </w:rPr>
        <w:t>offensive</w:t>
      </w:r>
      <w:r w:rsidRPr="002650B5">
        <w:rPr>
          <w:rStyle w:val="StyleUnderline"/>
          <w:rFonts w:cstheme="majorHAnsi"/>
        </w:rPr>
        <w:t xml:space="preserve"> cyber </w:t>
      </w:r>
      <w:r w:rsidRPr="002650B5">
        <w:rPr>
          <w:rStyle w:val="StyleUnderline"/>
          <w:rFonts w:cstheme="majorHAnsi"/>
          <w:highlight w:val="yellow"/>
        </w:rPr>
        <w:t>capabilities</w:t>
      </w:r>
      <w:r w:rsidRPr="002650B5">
        <w:rPr>
          <w:rFonts w:cstheme="majorHAnsi"/>
          <w:sz w:val="14"/>
        </w:rPr>
        <w:t xml:space="preserve"> as ranging </w:t>
      </w:r>
      <w:r w:rsidRPr="002650B5">
        <w:rPr>
          <w:rStyle w:val="StyleUnderline"/>
          <w:rFonts w:cstheme="majorHAnsi"/>
        </w:rPr>
        <w:t xml:space="preserve">from subtle to severely damaging attacks </w:t>
      </w:r>
      <w:r w:rsidRPr="002650B5">
        <w:rPr>
          <w:rStyle w:val="StyleUnderline"/>
          <w:rFonts w:cstheme="majorHAnsi"/>
          <w:highlight w:val="yellow"/>
        </w:rPr>
        <w:t xml:space="preserve">that </w:t>
      </w:r>
      <w:r w:rsidRPr="002650B5">
        <w:rPr>
          <w:rStyle w:val="StyleUnderline"/>
          <w:rFonts w:cstheme="majorHAnsi"/>
        </w:rPr>
        <w:t xml:space="preserve">could </w:t>
      </w:r>
      <w:r w:rsidRPr="002650B5">
        <w:rPr>
          <w:rStyle w:val="StyleUnderline"/>
          <w:rFonts w:cstheme="majorHAnsi"/>
          <w:highlight w:val="yellow"/>
        </w:rPr>
        <w:t xml:space="preserve">include </w:t>
      </w:r>
      <w:r w:rsidRPr="002650B5">
        <w:rPr>
          <w:rStyle w:val="Emphasis"/>
          <w:rFonts w:cstheme="majorHAnsi"/>
          <w:highlight w:val="yellow"/>
        </w:rPr>
        <w:t>loss of life,</w:t>
      </w:r>
      <w:r w:rsidRPr="002650B5">
        <w:rPr>
          <w:rFonts w:cstheme="majorHAnsi"/>
          <w:sz w:val="14"/>
        </w:rPr>
        <w:t xml:space="preserve"> significant damage to property, </w:t>
      </w:r>
      <w:r w:rsidRPr="002650B5">
        <w:rPr>
          <w:rStyle w:val="StyleUnderline"/>
          <w:rFonts w:cstheme="majorHAnsi"/>
        </w:rPr>
        <w:t xml:space="preserve">and </w:t>
      </w:r>
      <w:r w:rsidRPr="002650B5">
        <w:rPr>
          <w:rStyle w:val="Emphasis"/>
          <w:rFonts w:cstheme="majorHAnsi"/>
        </w:rPr>
        <w:t>serious economic impact</w:t>
      </w:r>
      <w:r w:rsidRPr="002650B5">
        <w:rPr>
          <w:rStyle w:val="StyleUnderline"/>
          <w:rFonts w:cstheme="majorHAnsi"/>
        </w:rPr>
        <w:t xml:space="preserve"> on a country</w:t>
      </w:r>
      <w:r w:rsidRPr="002650B5">
        <w:rPr>
          <w:rFonts w:cstheme="majorHAnsi"/>
          <w:sz w:val="14"/>
        </w:rPr>
        <w:t xml:space="preserve">. The concern is that </w:t>
      </w:r>
      <w:r w:rsidRPr="002650B5">
        <w:rPr>
          <w:rStyle w:val="StyleUnderline"/>
          <w:rFonts w:cstheme="majorHAnsi"/>
        </w:rPr>
        <w:t xml:space="preserve">while a more aggressive U.S. cyber policy may deter some adversaries, </w:t>
      </w:r>
      <w:r w:rsidRPr="002650B5">
        <w:rPr>
          <w:rStyle w:val="StyleUnderline"/>
          <w:rFonts w:cstheme="majorHAnsi"/>
          <w:highlight w:val="yellow"/>
        </w:rPr>
        <w:t>it can</w:t>
      </w:r>
      <w:r w:rsidRPr="002650B5">
        <w:rPr>
          <w:rStyle w:val="StyleUnderline"/>
          <w:rFonts w:cstheme="majorHAnsi"/>
        </w:rPr>
        <w:t xml:space="preserve"> also </w:t>
      </w:r>
      <w:r w:rsidRPr="002650B5">
        <w:rPr>
          <w:rStyle w:val="StyleUnderline"/>
          <w:rFonts w:cstheme="majorHAnsi"/>
          <w:highlight w:val="yellow"/>
        </w:rPr>
        <w:t xml:space="preserve">backfire </w:t>
      </w:r>
      <w:r w:rsidRPr="002650B5">
        <w:rPr>
          <w:rStyle w:val="StyleUnderline"/>
          <w:rFonts w:cstheme="majorHAnsi"/>
        </w:rPr>
        <w:t>and accelerate the emerging cyber-arms race</w:t>
      </w:r>
      <w:r w:rsidRPr="002650B5">
        <w:rPr>
          <w:rFonts w:cstheme="majorHAnsi"/>
          <w:sz w:val="14"/>
        </w:rPr>
        <w:t xml:space="preserve">. Given the fact that </w:t>
      </w:r>
      <w:r w:rsidRPr="002650B5">
        <w:rPr>
          <w:rStyle w:val="StyleUnderline"/>
          <w:rFonts w:cstheme="majorHAnsi"/>
        </w:rPr>
        <w:t>cyber-weapons</w:t>
      </w:r>
      <w:r w:rsidRPr="002650B5">
        <w:rPr>
          <w:rFonts w:cstheme="majorHAnsi"/>
          <w:sz w:val="14"/>
        </w:rPr>
        <w:t xml:space="preserve">-programs originate from the world of intelligence and are cloaked in secrecy, their </w:t>
      </w:r>
      <w:r w:rsidRPr="002650B5">
        <w:rPr>
          <w:rStyle w:val="StyleUnderline"/>
          <w:rFonts w:cstheme="majorHAnsi"/>
        </w:rPr>
        <w:t xml:space="preserve">capabilities are largely unknown, thus </w:t>
      </w:r>
      <w:r w:rsidRPr="002650B5">
        <w:rPr>
          <w:rStyle w:val="Emphasis"/>
          <w:rFonts w:cstheme="majorHAnsi"/>
          <w:highlight w:val="yellow"/>
        </w:rPr>
        <w:t xml:space="preserve">fostering </w:t>
      </w:r>
      <w:r w:rsidRPr="002650B5">
        <w:rPr>
          <w:rStyle w:val="Emphasis"/>
          <w:rFonts w:cstheme="majorHAnsi"/>
        </w:rPr>
        <w:t xml:space="preserve">greater </w:t>
      </w:r>
      <w:r w:rsidRPr="002650B5">
        <w:rPr>
          <w:rStyle w:val="Emphasis"/>
          <w:rFonts w:cstheme="majorHAnsi"/>
          <w:highlight w:val="yellow"/>
        </w:rPr>
        <w:t>uncertainty</w:t>
      </w:r>
      <w:r w:rsidRPr="002650B5">
        <w:rPr>
          <w:rStyle w:val="StyleUnderline"/>
          <w:rFonts w:cstheme="majorHAnsi"/>
        </w:rPr>
        <w:t xml:space="preserve"> for policy makers</w:t>
      </w:r>
      <w:r w:rsidRPr="002650B5">
        <w:rPr>
          <w:rFonts w:cstheme="majorHAnsi"/>
          <w:sz w:val="14"/>
        </w:rPr>
        <w:t xml:space="preserve">. </w:t>
      </w:r>
      <w:r w:rsidRPr="002650B5">
        <w:rPr>
          <w:rStyle w:val="StyleUnderline"/>
          <w:rFonts w:cstheme="majorHAnsi"/>
        </w:rPr>
        <w:t>This would be further accentuated should</w:t>
      </w:r>
      <w:r w:rsidRPr="002650B5">
        <w:rPr>
          <w:rFonts w:cstheme="majorHAnsi"/>
          <w:sz w:val="14"/>
        </w:rPr>
        <w:t xml:space="preserve"> Mr. </w:t>
      </w:r>
      <w:r w:rsidRPr="002650B5">
        <w:rPr>
          <w:rStyle w:val="StyleUnderline"/>
          <w:rFonts w:cstheme="majorHAnsi"/>
        </w:rPr>
        <w:t>Trump choose to disregard</w:t>
      </w:r>
      <w:r w:rsidRPr="002650B5">
        <w:rPr>
          <w:rFonts w:cstheme="majorHAnsi"/>
          <w:sz w:val="14"/>
        </w:rPr>
        <w:t xml:space="preserve"> continuing U.S. government efforts to help shape </w:t>
      </w:r>
      <w:r w:rsidRPr="002650B5">
        <w:rPr>
          <w:rStyle w:val="Emphasis"/>
          <w:rFonts w:cstheme="majorHAnsi"/>
        </w:rPr>
        <w:t>international norms</w:t>
      </w:r>
      <w:r w:rsidRPr="002650B5">
        <w:rPr>
          <w:rFonts w:cstheme="majorHAnsi"/>
          <w:sz w:val="14"/>
        </w:rPr>
        <w:t xml:space="preserve"> of behavior in cyberspace </w:t>
      </w:r>
      <w:r w:rsidRPr="002650B5">
        <w:rPr>
          <w:rStyle w:val="StyleUnderline"/>
          <w:rFonts w:cstheme="majorHAnsi"/>
        </w:rPr>
        <w:t>and</w:t>
      </w:r>
      <w:r w:rsidRPr="002650B5">
        <w:rPr>
          <w:rFonts w:cstheme="majorHAnsi"/>
          <w:sz w:val="14"/>
        </w:rPr>
        <w:t xml:space="preserve"> develop </w:t>
      </w:r>
      <w:r w:rsidRPr="002650B5">
        <w:rPr>
          <w:rStyle w:val="StyleUnderline"/>
          <w:rFonts w:cstheme="majorHAnsi"/>
        </w:rPr>
        <w:t>confidence building measures</w:t>
      </w:r>
      <w:r w:rsidRPr="002650B5">
        <w:rPr>
          <w:rFonts w:cstheme="majorHAnsi"/>
          <w:sz w:val="14"/>
        </w:rPr>
        <w:t xml:space="preserve"> to de-escalate cyberspace tensions with countries like China and Russia, the United States’ most capable cyber adversaries. For example, the U.S. would be well served to maintain its leadership role in the United Nations Group of Governmental Experts (GGE) on Developments in the Field of Information and Telecommunications in the Context of International Security. </w:t>
      </w:r>
      <w:r w:rsidRPr="002650B5">
        <w:rPr>
          <w:rStyle w:val="StyleUnderline"/>
          <w:rFonts w:cstheme="majorHAnsi"/>
          <w:highlight w:val="yellow"/>
        </w:rPr>
        <w:t>Failing to promote</w:t>
      </w:r>
      <w:r w:rsidRPr="002650B5">
        <w:rPr>
          <w:rStyle w:val="StyleUnderline"/>
          <w:rFonts w:cstheme="majorHAnsi"/>
        </w:rPr>
        <w:t xml:space="preserve"> a level of </w:t>
      </w:r>
      <w:r w:rsidRPr="002650B5">
        <w:rPr>
          <w:rStyle w:val="StyleUnderline"/>
          <w:rFonts w:cstheme="majorHAnsi"/>
          <w:highlight w:val="yellow"/>
        </w:rPr>
        <w:t>cooperation</w:t>
      </w:r>
      <w:r w:rsidRPr="002650B5">
        <w:rPr>
          <w:rStyle w:val="StyleUnderline"/>
          <w:rFonts w:cstheme="majorHAnsi"/>
        </w:rPr>
        <w:t xml:space="preserve"> and foster globally acceptable norms </w:t>
      </w:r>
      <w:r w:rsidRPr="002650B5">
        <w:rPr>
          <w:rStyle w:val="StyleUnderline"/>
          <w:rFonts w:cstheme="majorHAnsi"/>
          <w:highlight w:val="yellow"/>
        </w:rPr>
        <w:t>may</w:t>
      </w:r>
      <w:r w:rsidRPr="002650B5">
        <w:rPr>
          <w:rFonts w:cstheme="majorHAnsi"/>
          <w:sz w:val="14"/>
        </w:rPr>
        <w:t xml:space="preserve"> in turn </w:t>
      </w:r>
      <w:r w:rsidRPr="002650B5">
        <w:rPr>
          <w:rStyle w:val="StyleUnderline"/>
          <w:rFonts w:cstheme="majorHAnsi"/>
          <w:highlight w:val="yellow"/>
        </w:rPr>
        <w:t xml:space="preserve">compel nations to </w:t>
      </w:r>
      <w:r w:rsidRPr="002650B5">
        <w:rPr>
          <w:rStyle w:val="Emphasis"/>
          <w:rFonts w:cstheme="majorHAnsi"/>
          <w:highlight w:val="yellow"/>
        </w:rPr>
        <w:t xml:space="preserve">build up their cyber </w:t>
      </w:r>
      <w:r w:rsidRPr="002650B5">
        <w:rPr>
          <w:rStyle w:val="Emphasis"/>
          <w:rFonts w:cstheme="majorHAnsi"/>
        </w:rPr>
        <w:t xml:space="preserve">weapons </w:t>
      </w:r>
      <w:r w:rsidRPr="002650B5">
        <w:rPr>
          <w:rStyle w:val="Emphasis"/>
          <w:rFonts w:cstheme="majorHAnsi"/>
          <w:highlight w:val="yellow"/>
        </w:rPr>
        <w:t>arsenals</w:t>
      </w:r>
      <w:r w:rsidRPr="002650B5">
        <w:rPr>
          <w:rStyle w:val="StyleUnderline"/>
          <w:rFonts w:cstheme="majorHAnsi"/>
        </w:rPr>
        <w:t xml:space="preserve"> even further</w:t>
      </w:r>
      <w:r w:rsidRPr="002650B5">
        <w:rPr>
          <w:rFonts w:cstheme="majorHAnsi"/>
          <w:sz w:val="14"/>
        </w:rPr>
        <w:t xml:space="preserve">. Second, Trump’s rhetoric during his presidential campaign has left many allies concerned about the United States’ overall defense commitment. At present, United States’ allies can no longer take for granted that they will be shielded under the U.S. “cyber umbrella,” i.e. U.S. support in defending their networks paired with the threat of </w:t>
      </w:r>
      <w:r w:rsidRPr="002650B5">
        <w:rPr>
          <w:rFonts w:cstheme="majorHAnsi"/>
          <w:sz w:val="14"/>
        </w:rPr>
        <w:lastRenderedPageBreak/>
        <w:t xml:space="preserve">retaliatory U.S. cyber strikes. </w:t>
      </w:r>
      <w:r w:rsidRPr="002650B5">
        <w:rPr>
          <w:rStyle w:val="StyleUnderline"/>
          <w:rFonts w:cstheme="majorHAnsi"/>
        </w:rPr>
        <w:t xml:space="preserve">This is </w:t>
      </w:r>
      <w:r w:rsidRPr="002650B5">
        <w:rPr>
          <w:rStyle w:val="StyleUnderline"/>
          <w:rFonts w:cstheme="majorHAnsi"/>
          <w:highlight w:val="yellow"/>
        </w:rPr>
        <w:t>accentuated by Trump’s</w:t>
      </w:r>
      <w:r w:rsidRPr="002650B5">
        <w:rPr>
          <w:rStyle w:val="StyleUnderline"/>
          <w:rFonts w:cstheme="majorHAnsi"/>
        </w:rPr>
        <w:t xml:space="preserve"> statements that underscore a </w:t>
      </w:r>
      <w:r w:rsidRPr="002650B5">
        <w:rPr>
          <w:rStyle w:val="StyleUnderline"/>
          <w:rFonts w:cstheme="majorHAnsi"/>
          <w:highlight w:val="yellow"/>
        </w:rPr>
        <w:t>lack</w:t>
      </w:r>
      <w:r w:rsidRPr="002650B5">
        <w:rPr>
          <w:rStyle w:val="StyleUnderline"/>
          <w:rFonts w:cstheme="majorHAnsi"/>
        </w:rPr>
        <w:t xml:space="preserve"> </w:t>
      </w:r>
      <w:r w:rsidRPr="002650B5">
        <w:rPr>
          <w:rStyle w:val="StyleUnderline"/>
          <w:rFonts w:cstheme="majorHAnsi"/>
          <w:highlight w:val="yellow"/>
        </w:rPr>
        <w:t>of faith in alliances</w:t>
      </w:r>
      <w:r w:rsidRPr="002650B5">
        <w:rPr>
          <w:rFonts w:cstheme="majorHAnsi"/>
          <w:sz w:val="14"/>
        </w:rPr>
        <w:t xml:space="preserve">, with demands that allies pay a greater share of the costs associated with security, </w:t>
      </w:r>
      <w:r w:rsidRPr="002650B5">
        <w:rPr>
          <w:rStyle w:val="StyleUnderline"/>
          <w:rFonts w:cstheme="majorHAnsi"/>
          <w:highlight w:val="yellow"/>
        </w:rPr>
        <w:t>paired with</w:t>
      </w:r>
      <w:r w:rsidRPr="002650B5">
        <w:rPr>
          <w:rStyle w:val="StyleUnderline"/>
          <w:rFonts w:cstheme="majorHAnsi"/>
        </w:rPr>
        <w:t xml:space="preserve"> the president-elect’s </w:t>
      </w:r>
      <w:r w:rsidRPr="002650B5">
        <w:rPr>
          <w:rStyle w:val="Emphasis"/>
          <w:rFonts w:cstheme="majorHAnsi"/>
        </w:rPr>
        <w:t xml:space="preserve">overall </w:t>
      </w:r>
      <w:r w:rsidRPr="002650B5">
        <w:rPr>
          <w:rStyle w:val="Emphasis"/>
          <w:rFonts w:cstheme="majorHAnsi"/>
          <w:highlight w:val="yellow"/>
        </w:rPr>
        <w:t>isolationist tendencies</w:t>
      </w:r>
      <w:r w:rsidRPr="002650B5">
        <w:rPr>
          <w:rFonts w:cstheme="majorHAnsi"/>
          <w:sz w:val="14"/>
        </w:rPr>
        <w:t xml:space="preserve">. Countries like Japan, the second most advanced ICT country after the United States, which until now, have chosen not to develop their own offensive cyber capabilities, will have to rethink their stance. Moreover, Mr. Trump’s current ambiguity over U.S. defense commitments may in turn impact ongoing global cooperation on offensive cyber capabilities, such as the “five-eyes” and intelligence partners, Australia, Canada, Great Britain, and New Zealand. The level of interconnectivity in today’s world effectively demands a certain level of cooperation and knowledge share. Should the president-elect decide to reduce cooperation with current allies, it may diminish not only the cyber deterrence capabilities of the United States, but also that of its closest intelligence partners, which can hardly be in anyone’s national interest. In addition, if the new administration decides to abandon its leading role in trying to formulate norms of state behavior (the word “norms” has thus far never been mentioned by Mr. Trump in the context of cybersecurity), while simultaneously accelerating the buildup of offensive cyber capabilities, </w:t>
      </w:r>
      <w:r w:rsidRPr="002650B5">
        <w:rPr>
          <w:rStyle w:val="StyleUnderline"/>
          <w:rFonts w:cstheme="majorHAnsi"/>
        </w:rPr>
        <w:t>the result could be a more militarized cyberspace</w:t>
      </w:r>
      <w:r w:rsidRPr="002650B5">
        <w:rPr>
          <w:rFonts w:cstheme="majorHAnsi"/>
          <w:sz w:val="14"/>
        </w:rPr>
        <w:t xml:space="preserve"> with fewer rules. While the world is carefully watching what path the new administration will adopt, offensive cyber capabilities will continue to expand. However, the United States runs the risk of accelerating this cyber weapons race before adequate norms for their use are established. </w:t>
      </w:r>
      <w:r w:rsidRPr="002650B5">
        <w:rPr>
          <w:rStyle w:val="Emphasis"/>
          <w:rFonts w:cstheme="majorHAnsi"/>
          <w:highlight w:val="yellow"/>
        </w:rPr>
        <w:t xml:space="preserve">Unpredictability paired with bellicosity is </w:t>
      </w:r>
      <w:r w:rsidRPr="002650B5">
        <w:rPr>
          <w:rStyle w:val="Emphasis"/>
          <w:rFonts w:cstheme="majorHAnsi"/>
        </w:rPr>
        <w:t xml:space="preserve">always a </w:t>
      </w:r>
      <w:r w:rsidRPr="002650B5">
        <w:rPr>
          <w:rStyle w:val="Emphasis"/>
          <w:rFonts w:cstheme="majorHAnsi"/>
          <w:highlight w:val="yellow"/>
        </w:rPr>
        <w:t xml:space="preserve">dangerous </w:t>
      </w:r>
      <w:r w:rsidRPr="002650B5">
        <w:rPr>
          <w:rStyle w:val="Emphasis"/>
          <w:rFonts w:cstheme="majorHAnsi"/>
        </w:rPr>
        <w:t>mix in global politics</w:t>
      </w:r>
      <w:r w:rsidRPr="002650B5">
        <w:rPr>
          <w:rFonts w:cstheme="majorHAnsi"/>
          <w:sz w:val="14"/>
        </w:rPr>
        <w:t xml:space="preserve">, but even more troublesome </w:t>
      </w:r>
      <w:r w:rsidRPr="002650B5">
        <w:rPr>
          <w:rStyle w:val="StyleUnderline"/>
          <w:rFonts w:cstheme="majorHAnsi"/>
          <w:highlight w:val="yellow"/>
        </w:rPr>
        <w:t>in</w:t>
      </w:r>
      <w:r w:rsidRPr="002650B5">
        <w:rPr>
          <w:rStyle w:val="StyleUnderline"/>
          <w:rFonts w:cstheme="majorHAnsi"/>
        </w:rPr>
        <w:t xml:space="preserve"> an increasingly militarized </w:t>
      </w:r>
      <w:r w:rsidRPr="002650B5">
        <w:rPr>
          <w:rStyle w:val="StyleUnderline"/>
          <w:rFonts w:cstheme="majorHAnsi"/>
          <w:highlight w:val="yellow"/>
        </w:rPr>
        <w:t>cyberspace</w:t>
      </w:r>
      <w:r w:rsidRPr="002650B5">
        <w:rPr>
          <w:rFonts w:cstheme="majorHAnsi"/>
          <w:sz w:val="14"/>
        </w:rPr>
        <w:t>.</w:t>
      </w:r>
    </w:p>
    <w:p w14:paraId="28D84C28" w14:textId="77777777" w:rsidR="005514F3" w:rsidRDefault="005514F3" w:rsidP="005514F3">
      <w:pPr>
        <w:pStyle w:val="Heading4"/>
      </w:pPr>
      <w:r w:rsidRPr="002650B5">
        <w:rPr>
          <w:rFonts w:cstheme="majorHAnsi"/>
        </w:rPr>
        <w:br w:type="column"/>
      </w:r>
      <w:r>
        <w:rPr>
          <w:rFonts w:cstheme="majorHAnsi"/>
        </w:rPr>
        <w:lastRenderedPageBreak/>
        <w:t>Cyber-attacks cause g</w:t>
      </w:r>
      <w:r>
        <w:t xml:space="preserve">reat power war </w:t>
      </w:r>
    </w:p>
    <w:p w14:paraId="0CEE577D" w14:textId="77777777" w:rsidR="005514F3" w:rsidRDefault="005514F3" w:rsidP="005514F3">
      <w:r>
        <w:t xml:space="preserve">Robert </w:t>
      </w:r>
      <w:r w:rsidRPr="00BD0CD9">
        <w:rPr>
          <w:rStyle w:val="Style13ptBold"/>
        </w:rPr>
        <w:t>Farley 16</w:t>
      </w:r>
      <w:r>
        <w:t xml:space="preserve">, Senior Lecturer at the Patterson School of Diplomacy and International Commerce at the University of Kentucky, 12/17/16, “5 Places World War III Could Start in 2017,” </w:t>
      </w:r>
      <w:hyperlink r:id="rId44" w:history="1">
        <w:r w:rsidRPr="0025627A">
          <w:rPr>
            <w:rStyle w:val="Hyperlink"/>
          </w:rPr>
          <w:t>http://nationalinterest.org/blog/the-buzz/5-places-world-war-iii-could-start-2017-18760</w:t>
        </w:r>
      </w:hyperlink>
    </w:p>
    <w:p w14:paraId="2E9EFD09" w14:textId="77777777" w:rsidR="005514F3" w:rsidRPr="00F35FF0" w:rsidRDefault="005514F3" w:rsidP="005514F3">
      <w:pPr>
        <w:rPr>
          <w:sz w:val="16"/>
        </w:rPr>
      </w:pPr>
      <w:r w:rsidRPr="00EE1032">
        <w:rPr>
          <w:sz w:val="16"/>
        </w:rPr>
        <w:t xml:space="preserve">The </w:t>
      </w:r>
      <w:r w:rsidRPr="00EE1032">
        <w:rPr>
          <w:rStyle w:val="StyleUnderline"/>
          <w:highlight w:val="yellow"/>
        </w:rPr>
        <w:t>Trump</w:t>
      </w:r>
      <w:r w:rsidRPr="00EE1032">
        <w:rPr>
          <w:sz w:val="16"/>
        </w:rPr>
        <w:t xml:space="preserve"> administration </w:t>
      </w:r>
      <w:r w:rsidRPr="00EE1032">
        <w:rPr>
          <w:rStyle w:val="StyleUnderline"/>
          <w:highlight w:val="yellow"/>
        </w:rPr>
        <w:t>enters</w:t>
      </w:r>
      <w:r w:rsidRPr="00F35FF0">
        <w:rPr>
          <w:rStyle w:val="StyleUnderline"/>
        </w:rPr>
        <w:t xml:space="preserve"> office in </w:t>
      </w:r>
      <w:r w:rsidRPr="00EE1032">
        <w:rPr>
          <w:rStyle w:val="StyleUnderline"/>
          <w:highlight w:val="yellow"/>
        </w:rPr>
        <w:t xml:space="preserve">an </w:t>
      </w:r>
      <w:r w:rsidRPr="00EE1032">
        <w:rPr>
          <w:rStyle w:val="Emphasis"/>
          <w:highlight w:val="yellow"/>
        </w:rPr>
        <w:t>unsettled time</w:t>
      </w:r>
      <w:r w:rsidRPr="00EE1032">
        <w:rPr>
          <w:sz w:val="16"/>
        </w:rPr>
        <w:t>. For a variety of reasons (some directly connected to Trump’s rhetoric), the great powers face more uncertainty than at any time in recent memory.  In the first few months of Trump’s presidency (indeed, perhaps even before his presiden</w:t>
      </w:r>
      <w:r w:rsidRPr="00F35FF0">
        <w:rPr>
          <w:sz w:val="16"/>
        </w:rPr>
        <w:t xml:space="preserve">cy begins) </w:t>
      </w:r>
      <w:r w:rsidRPr="00F35FF0">
        <w:rPr>
          <w:rStyle w:val="StyleUnderline"/>
        </w:rPr>
        <w:t>the U</w:t>
      </w:r>
      <w:r w:rsidRPr="00F35FF0">
        <w:rPr>
          <w:sz w:val="16"/>
        </w:rPr>
        <w:t xml:space="preserve">nited </w:t>
      </w:r>
      <w:r w:rsidRPr="00F35FF0">
        <w:rPr>
          <w:rStyle w:val="StyleUnderline"/>
        </w:rPr>
        <w:t>S</w:t>
      </w:r>
      <w:r w:rsidRPr="00F35FF0">
        <w:rPr>
          <w:sz w:val="16"/>
        </w:rPr>
        <w:t xml:space="preserve">tates </w:t>
      </w:r>
      <w:r w:rsidRPr="00F35FF0">
        <w:rPr>
          <w:rStyle w:val="StyleUnderline"/>
        </w:rPr>
        <w:t>will have to navigate</w:t>
      </w:r>
      <w:r w:rsidRPr="00F35FF0">
        <w:rPr>
          <w:sz w:val="16"/>
        </w:rPr>
        <w:t xml:space="preserve"> several </w:t>
      </w:r>
      <w:r w:rsidRPr="00F35FF0">
        <w:rPr>
          <w:rStyle w:val="Emphasis"/>
        </w:rPr>
        <w:t>extremely dangerous flashpoints</w:t>
      </w:r>
      <w:r w:rsidRPr="00F35FF0">
        <w:rPr>
          <w:rStyle w:val="StyleUnderline"/>
        </w:rPr>
        <w:t xml:space="preserve"> that could </w:t>
      </w:r>
      <w:r w:rsidRPr="00F35FF0">
        <w:rPr>
          <w:rStyle w:val="Emphasis"/>
        </w:rPr>
        <w:t>ignite, then escalate, conflict</w:t>
      </w:r>
      <w:r w:rsidRPr="00F35FF0">
        <w:rPr>
          <w:rStyle w:val="StyleUnderline"/>
        </w:rPr>
        <w:t xml:space="preserve"> between the </w:t>
      </w:r>
      <w:r w:rsidRPr="00F35FF0">
        <w:rPr>
          <w:rStyle w:val="Emphasis"/>
        </w:rPr>
        <w:t>US, Russia, and China</w:t>
      </w:r>
      <w:r w:rsidRPr="00F35FF0">
        <w:rPr>
          <w:sz w:val="16"/>
        </w:rPr>
        <w:t>.</w:t>
      </w:r>
    </w:p>
    <w:p w14:paraId="245E2151" w14:textId="77777777" w:rsidR="005514F3" w:rsidRPr="00EE1032" w:rsidRDefault="005514F3" w:rsidP="005514F3">
      <w:pPr>
        <w:rPr>
          <w:sz w:val="10"/>
          <w:szCs w:val="10"/>
        </w:rPr>
      </w:pPr>
      <w:r w:rsidRPr="00F35FF0">
        <w:rPr>
          <w:sz w:val="10"/>
          <w:szCs w:val="10"/>
        </w:rPr>
        <w:t>Korean Peninsula</w:t>
      </w:r>
    </w:p>
    <w:p w14:paraId="4A30F6DB" w14:textId="77777777" w:rsidR="005514F3" w:rsidRPr="00EE1032" w:rsidRDefault="005514F3" w:rsidP="005514F3">
      <w:pPr>
        <w:rPr>
          <w:sz w:val="10"/>
          <w:szCs w:val="10"/>
        </w:rPr>
      </w:pPr>
      <w:r w:rsidRPr="00EE1032">
        <w:rPr>
          <w:sz w:val="10"/>
          <w:szCs w:val="10"/>
        </w:rPr>
        <w:t>Reportedly, President Obama suggested to President Trump that North Korea policy would represent the first big test of his administration. North Korea continues to build more and more effective ballistic missiles, as well (most analysts suspect) to expand its nuclear arsenal.  While the economy and political system remain moribund, the state itself has shown no inclination to collapse.</w:t>
      </w:r>
    </w:p>
    <w:p w14:paraId="537B0A42" w14:textId="77777777" w:rsidR="005514F3" w:rsidRPr="00EE1032" w:rsidRDefault="005514F3" w:rsidP="005514F3">
      <w:pPr>
        <w:rPr>
          <w:sz w:val="10"/>
          <w:szCs w:val="10"/>
        </w:rPr>
      </w:pPr>
      <w:r w:rsidRPr="00EE1032">
        <w:rPr>
          <w:sz w:val="10"/>
          <w:szCs w:val="10"/>
        </w:rPr>
        <w:t>Moreover, South Korea has mired itself in a serious political crisis of its own.  Conflict could erupt in any of several ways; if the United States decides to curtain North Korea’s ballistic missile programs with a preventative attack, if North Korea misreads US signals and decides to preempt, or if a governance collapse leads to chaos. As was the case in 1950, war on the peninsula could easily draw in China, Russia, or Japan.</w:t>
      </w:r>
    </w:p>
    <w:p w14:paraId="32456E47" w14:textId="77777777" w:rsidR="005514F3" w:rsidRPr="00EE1032" w:rsidRDefault="005514F3" w:rsidP="005514F3">
      <w:pPr>
        <w:rPr>
          <w:sz w:val="10"/>
          <w:szCs w:val="10"/>
        </w:rPr>
      </w:pPr>
      <w:r w:rsidRPr="00EE1032">
        <w:rPr>
          <w:sz w:val="10"/>
          <w:szCs w:val="10"/>
        </w:rPr>
        <w:t>Syria</w:t>
      </w:r>
    </w:p>
    <w:p w14:paraId="2CA46DA4" w14:textId="77777777" w:rsidR="005514F3" w:rsidRPr="00EE1032" w:rsidRDefault="005514F3" w:rsidP="005514F3">
      <w:pPr>
        <w:rPr>
          <w:sz w:val="10"/>
          <w:szCs w:val="10"/>
        </w:rPr>
      </w:pPr>
      <w:r w:rsidRPr="00EE1032">
        <w:rPr>
          <w:sz w:val="10"/>
          <w:szCs w:val="10"/>
        </w:rPr>
        <w:t>Recent Russia victories in Syria appear to have paved the way for the Assad regime to shift the civil war to a new phase. The United States declined to intervene in defense of Aleppo, instead concentrating its forces on Iraq and the fight against ISIS. The Obama administration will not contest Russia’s support of Assad, and there is little to indicate that the Trump administration will seek confrontation.</w:t>
      </w:r>
    </w:p>
    <w:p w14:paraId="3B0EE9DF" w14:textId="77777777" w:rsidR="005514F3" w:rsidRPr="00EE1032" w:rsidRDefault="005514F3" w:rsidP="005514F3">
      <w:pPr>
        <w:rPr>
          <w:sz w:val="10"/>
          <w:szCs w:val="10"/>
        </w:rPr>
      </w:pPr>
      <w:r w:rsidRPr="00EE1032">
        <w:rPr>
          <w:sz w:val="10"/>
          <w:szCs w:val="10"/>
        </w:rPr>
        <w:t xml:space="preserve">But while the most dangerous moments may have passed, US and Russian forces continue to operate </w:t>
      </w:r>
      <w:proofErr w:type="gramStart"/>
      <w:r w:rsidRPr="00EE1032">
        <w:rPr>
          <w:sz w:val="10"/>
          <w:szCs w:val="10"/>
        </w:rPr>
        <w:t>in close proximity</w:t>
      </w:r>
      <w:proofErr w:type="gramEnd"/>
      <w:r w:rsidRPr="00EE1032">
        <w:rPr>
          <w:sz w:val="10"/>
          <w:szCs w:val="10"/>
        </w:rPr>
        <w:t xml:space="preserve"> of one another. The US airstrike near Deir al-</w:t>
      </w:r>
      <w:proofErr w:type="spellStart"/>
      <w:r w:rsidRPr="00EE1032">
        <w:rPr>
          <w:sz w:val="10"/>
          <w:szCs w:val="10"/>
        </w:rPr>
        <w:t>Zour</w:t>
      </w:r>
      <w:proofErr w:type="spellEnd"/>
      <w:r w:rsidRPr="00EE1032">
        <w:rPr>
          <w:sz w:val="10"/>
          <w:szCs w:val="10"/>
        </w:rPr>
        <w:t>, which killed sixty-two Syrian troops, derailed the prospect for US-Russian cooperation in Syria.  A similar event, launched either by Russian or American forces, could produce retaliatory pressures in either country. Moreover, the presence of spoilers (terrorist groups and militias on either side, as well as a variety of interested states) serves to increase complexity, and the chances for a miscalculation or misunderstanding.</w:t>
      </w:r>
    </w:p>
    <w:p w14:paraId="462ED9D1" w14:textId="77777777" w:rsidR="005514F3" w:rsidRPr="00EE1032" w:rsidRDefault="005514F3" w:rsidP="005514F3">
      <w:pPr>
        <w:rPr>
          <w:sz w:val="16"/>
        </w:rPr>
      </w:pPr>
      <w:r w:rsidRPr="00EE1032">
        <w:rPr>
          <w:sz w:val="16"/>
        </w:rPr>
        <w:t>“War” in Cyberspace</w:t>
      </w:r>
    </w:p>
    <w:p w14:paraId="0E66FD8C" w14:textId="77777777" w:rsidR="005514F3" w:rsidRPr="00EE1032" w:rsidRDefault="005514F3" w:rsidP="005514F3">
      <w:pPr>
        <w:rPr>
          <w:sz w:val="16"/>
        </w:rPr>
      </w:pPr>
      <w:r w:rsidRPr="00EE1032">
        <w:rPr>
          <w:rStyle w:val="StyleUnderline"/>
          <w:highlight w:val="yellow"/>
        </w:rPr>
        <w:t xml:space="preserve">The </w:t>
      </w:r>
      <w:r w:rsidRPr="00EE1032">
        <w:rPr>
          <w:rStyle w:val="Emphasis"/>
          <w:highlight w:val="yellow"/>
        </w:rPr>
        <w:t>U</w:t>
      </w:r>
      <w:r w:rsidRPr="00EE1032">
        <w:rPr>
          <w:sz w:val="16"/>
        </w:rPr>
        <w:t xml:space="preserve">nited </w:t>
      </w:r>
      <w:r w:rsidRPr="00EE1032">
        <w:rPr>
          <w:rStyle w:val="Emphasis"/>
          <w:highlight w:val="yellow"/>
        </w:rPr>
        <w:t>S</w:t>
      </w:r>
      <w:r w:rsidRPr="00EE1032">
        <w:rPr>
          <w:sz w:val="16"/>
        </w:rPr>
        <w:t xml:space="preserve">tates, </w:t>
      </w:r>
      <w:r w:rsidRPr="00EE1032">
        <w:rPr>
          <w:rStyle w:val="StyleUnderline"/>
          <w:highlight w:val="yellow"/>
        </w:rPr>
        <w:t>Russia, and China are not at “war” in cyberspace</w:t>
      </w:r>
      <w:r w:rsidRPr="00EE1032">
        <w:rPr>
          <w:sz w:val="16"/>
        </w:rPr>
        <w:t xml:space="preserve">, notwithstanding the success of Russian efforts to intervene in the US Presidential election, or the ongoing Chinese efforts to steal intellectual property and technology from US companies. </w:t>
      </w:r>
      <w:r w:rsidRPr="00EE1032">
        <w:rPr>
          <w:rStyle w:val="StyleUnderline"/>
          <w:highlight w:val="yellow"/>
        </w:rPr>
        <w:t>However</w:t>
      </w:r>
      <w:r w:rsidRPr="00EE1032">
        <w:rPr>
          <w:rStyle w:val="StyleUnderline"/>
        </w:rPr>
        <w:t>, the US</w:t>
      </w:r>
      <w:r w:rsidRPr="00EE1032">
        <w:rPr>
          <w:sz w:val="16"/>
        </w:rPr>
        <w:t xml:space="preserve"> security establishment </w:t>
      </w:r>
      <w:r w:rsidRPr="00EE1032">
        <w:rPr>
          <w:rStyle w:val="StyleUnderline"/>
        </w:rPr>
        <w:t xml:space="preserve">may feel an increasing need to respond to what it views as </w:t>
      </w:r>
      <w:r w:rsidRPr="00EE1032">
        <w:rPr>
          <w:rStyle w:val="Emphasis"/>
        </w:rPr>
        <w:t>Russian and Chinese provocations</w:t>
      </w:r>
      <w:r w:rsidRPr="00EE1032">
        <w:rPr>
          <w:sz w:val="16"/>
        </w:rPr>
        <w:t>, if only to deter other attacks against critical US cyber-assets.</w:t>
      </w:r>
    </w:p>
    <w:p w14:paraId="20199670" w14:textId="77777777" w:rsidR="005514F3" w:rsidRDefault="005514F3" w:rsidP="005514F3">
      <w:pPr>
        <w:rPr>
          <w:sz w:val="16"/>
        </w:rPr>
      </w:pPr>
      <w:r w:rsidRPr="00F35FF0">
        <w:rPr>
          <w:sz w:val="16"/>
        </w:rPr>
        <w:t>Specialists disagree over whether even a serious escalation over current activity would constitute a cyber</w:t>
      </w:r>
      <w:proofErr w:type="gramStart"/>
      <w:r w:rsidRPr="00F35FF0">
        <w:rPr>
          <w:sz w:val="16"/>
        </w:rPr>
        <w:t>-“</w:t>
      </w:r>
      <w:proofErr w:type="gramEnd"/>
      <w:r w:rsidRPr="00F35FF0">
        <w:rPr>
          <w:sz w:val="16"/>
        </w:rPr>
        <w:t xml:space="preserve">war.” And the agencies delegated with responsibility over offensive cyber-capabilities have proven loathe to use them; </w:t>
      </w:r>
      <w:r w:rsidRPr="00EE1032">
        <w:rPr>
          <w:rStyle w:val="StyleUnderline"/>
          <w:highlight w:val="yellow"/>
        </w:rPr>
        <w:t>attacks on critical vulnerabilities</w:t>
      </w:r>
      <w:r w:rsidRPr="00F35FF0">
        <w:rPr>
          <w:sz w:val="16"/>
        </w:rPr>
        <w:t xml:space="preserve"> often </w:t>
      </w:r>
      <w:r w:rsidRPr="00EE1032">
        <w:rPr>
          <w:rStyle w:val="StyleUnderline"/>
          <w:highlight w:val="yellow"/>
        </w:rPr>
        <w:t>only work once</w:t>
      </w:r>
      <w:r w:rsidRPr="00F35FF0">
        <w:rPr>
          <w:sz w:val="16"/>
        </w:rPr>
        <w:t xml:space="preserve">. Still, </w:t>
      </w:r>
      <w:r w:rsidRPr="00EE1032">
        <w:rPr>
          <w:rStyle w:val="StyleUnderline"/>
          <w:highlight w:val="yellow"/>
        </w:rPr>
        <w:t>if</w:t>
      </w:r>
      <w:r w:rsidRPr="00F35FF0">
        <w:rPr>
          <w:rStyle w:val="StyleUnderline"/>
        </w:rPr>
        <w:t xml:space="preserve"> China, Russia, or other </w:t>
      </w:r>
      <w:r w:rsidRPr="00EE1032">
        <w:rPr>
          <w:rStyle w:val="StyleUnderline"/>
          <w:highlight w:val="yellow"/>
        </w:rPr>
        <w:t>actors</w:t>
      </w:r>
      <w:r w:rsidRPr="00EE1032">
        <w:rPr>
          <w:rStyle w:val="StyleUnderline"/>
        </w:rPr>
        <w:t xml:space="preserve"> come to </w:t>
      </w:r>
      <w:r w:rsidRPr="00EE1032">
        <w:rPr>
          <w:rStyle w:val="StyleUnderline"/>
          <w:highlight w:val="yellow"/>
        </w:rPr>
        <w:t>believe</w:t>
      </w:r>
      <w:r w:rsidRPr="00F35FF0">
        <w:rPr>
          <w:sz w:val="16"/>
        </w:rPr>
        <w:t xml:space="preserve"> that </w:t>
      </w:r>
      <w:r w:rsidRPr="00EE1032">
        <w:rPr>
          <w:rStyle w:val="StyleUnderline"/>
          <w:highlight w:val="yellow"/>
        </w:rPr>
        <w:t>they can attack the US</w:t>
      </w:r>
      <w:r w:rsidRPr="00F35FF0">
        <w:rPr>
          <w:sz w:val="16"/>
        </w:rPr>
        <w:t xml:space="preserve"> without fear of response, </w:t>
      </w:r>
      <w:r w:rsidRPr="00EE1032">
        <w:rPr>
          <w:rStyle w:val="StyleUnderline"/>
          <w:highlight w:val="yellow"/>
        </w:rPr>
        <w:t>they may</w:t>
      </w:r>
      <w:r w:rsidRPr="00EE1032">
        <w:rPr>
          <w:rStyle w:val="StyleUnderline"/>
        </w:rPr>
        <w:t xml:space="preserve"> end up </w:t>
      </w:r>
      <w:r w:rsidRPr="00EE1032">
        <w:rPr>
          <w:rStyle w:val="StyleUnderline"/>
          <w:highlight w:val="yellow"/>
        </w:rPr>
        <w:t>push</w:t>
      </w:r>
      <w:r w:rsidRPr="00EE1032">
        <w:rPr>
          <w:rStyle w:val="StyleUnderline"/>
        </w:rPr>
        <w:t xml:space="preserve">ing </w:t>
      </w:r>
      <w:r w:rsidRPr="00EE1032">
        <w:rPr>
          <w:rStyle w:val="StyleUnderline"/>
          <w:highlight w:val="yellow"/>
        </w:rPr>
        <w:t>the US</w:t>
      </w:r>
      <w:r w:rsidRPr="00EE1032">
        <w:rPr>
          <w:rStyle w:val="StyleUnderline"/>
        </w:rPr>
        <w:t xml:space="preserve"> government </w:t>
      </w:r>
      <w:r w:rsidRPr="00EE1032">
        <w:rPr>
          <w:rStyle w:val="StyleUnderline"/>
          <w:highlight w:val="yellow"/>
        </w:rPr>
        <w:t>into</w:t>
      </w:r>
      <w:r w:rsidRPr="00F35FF0">
        <w:rPr>
          <w:rStyle w:val="StyleUnderline"/>
        </w:rPr>
        <w:t xml:space="preserve"> </w:t>
      </w:r>
      <w:r w:rsidRPr="00F35FF0">
        <w:rPr>
          <w:rStyle w:val="Emphasis"/>
        </w:rPr>
        <w:t>costly responses</w:t>
      </w:r>
      <w:r w:rsidRPr="00F35FF0">
        <w:rPr>
          <w:rStyle w:val="StyleUnderline"/>
        </w:rPr>
        <w:t xml:space="preserve"> that could create </w:t>
      </w:r>
      <w:r w:rsidRPr="00EE1032">
        <w:rPr>
          <w:rStyle w:val="StyleUnderline"/>
          <w:highlight w:val="yellow"/>
        </w:rPr>
        <w:t>an</w:t>
      </w:r>
      <w:r w:rsidRPr="00EE1032">
        <w:rPr>
          <w:rStyle w:val="StyleUnderline"/>
        </w:rPr>
        <w:t xml:space="preserve"> </w:t>
      </w:r>
      <w:r w:rsidRPr="00EE1032">
        <w:rPr>
          <w:rStyle w:val="Emphasis"/>
        </w:rPr>
        <w:t xml:space="preserve">unfortunate </w:t>
      </w:r>
      <w:r w:rsidRPr="00EE1032">
        <w:rPr>
          <w:rStyle w:val="Emphasis"/>
          <w:highlight w:val="yellow"/>
        </w:rPr>
        <w:t>escalatory spiral</w:t>
      </w:r>
      <w:r w:rsidRPr="00F35FF0">
        <w:rPr>
          <w:sz w:val="16"/>
        </w:rPr>
        <w:t>.</w:t>
      </w:r>
    </w:p>
    <w:p w14:paraId="10AD1178" w14:textId="77777777" w:rsidR="005514F3" w:rsidRDefault="005514F3" w:rsidP="002D6677"/>
    <w:p w14:paraId="5A83E6B5" w14:textId="77777777" w:rsidR="005514F3" w:rsidRDefault="005514F3" w:rsidP="005514F3">
      <w:pPr>
        <w:pStyle w:val="Heading3"/>
      </w:pPr>
      <w:r>
        <w:t>Turns Disease/Bioterror</w:t>
      </w:r>
    </w:p>
    <w:p w14:paraId="11369DDA" w14:textId="77777777" w:rsidR="005514F3" w:rsidRPr="002650B5" w:rsidRDefault="005514F3" w:rsidP="005514F3">
      <w:pPr>
        <w:pStyle w:val="Heading4"/>
        <w:rPr>
          <w:rFonts w:cstheme="majorHAnsi"/>
        </w:rPr>
      </w:pPr>
      <w:r w:rsidRPr="002650B5">
        <w:rPr>
          <w:rFonts w:cstheme="majorHAnsi"/>
        </w:rPr>
        <w:t>Turns disease</w:t>
      </w:r>
      <w:r>
        <w:rPr>
          <w:rFonts w:cstheme="majorHAnsi"/>
        </w:rPr>
        <w:t>/</w:t>
      </w:r>
      <w:r w:rsidRPr="002650B5">
        <w:rPr>
          <w:rFonts w:cstheme="majorHAnsi"/>
        </w:rPr>
        <w:t>bioterror</w:t>
      </w:r>
    </w:p>
    <w:p w14:paraId="77525D7A" w14:textId="77777777" w:rsidR="005514F3" w:rsidRPr="002650B5" w:rsidRDefault="005514F3" w:rsidP="005514F3">
      <w:pPr>
        <w:rPr>
          <w:rFonts w:cstheme="majorHAnsi"/>
        </w:rPr>
      </w:pPr>
      <w:r w:rsidRPr="002650B5">
        <w:rPr>
          <w:rStyle w:val="Style13ptBold"/>
          <w:rFonts w:cstheme="majorHAnsi"/>
        </w:rPr>
        <w:t>Watson</w:t>
      </w:r>
      <w:r w:rsidRPr="002650B5">
        <w:rPr>
          <w:rFonts w:cstheme="majorHAnsi"/>
        </w:rPr>
        <w:t xml:space="preserve"> </w:t>
      </w:r>
      <w:r w:rsidRPr="002650B5">
        <w:rPr>
          <w:rStyle w:val="Style13ptBold"/>
          <w:rFonts w:cstheme="majorHAnsi"/>
        </w:rPr>
        <w:t>17</w:t>
      </w:r>
      <w:r w:rsidRPr="002650B5">
        <w:rPr>
          <w:rFonts w:cstheme="majorHAnsi"/>
        </w:rPr>
        <w:t xml:space="preserve"> (5/31, TARA KIRK SELL, CRYSTAL WATSON AND MATTHEW WATSON, The Hill, “How Trump’s budget makes us all vulnerable to bioterrorism” http://thehill.com/blogs/pundits-blog/homeland-security/335813-how-the-trumps-budget-makes-us-all-vulnerable-to)</w:t>
      </w:r>
    </w:p>
    <w:p w14:paraId="2DD914BF" w14:textId="77777777" w:rsidR="005514F3" w:rsidRPr="002650B5" w:rsidRDefault="005514F3" w:rsidP="005514F3">
      <w:pPr>
        <w:rPr>
          <w:rFonts w:cstheme="majorHAnsi"/>
          <w:sz w:val="8"/>
        </w:rPr>
      </w:pPr>
      <w:r w:rsidRPr="002650B5">
        <w:rPr>
          <w:rFonts w:cstheme="majorHAnsi"/>
          <w:sz w:val="8"/>
        </w:rPr>
        <w:t xml:space="preserve">For nearly two decades, the federal government has committed to </w:t>
      </w:r>
      <w:proofErr w:type="spellStart"/>
      <w:r w:rsidRPr="002650B5">
        <w:rPr>
          <w:rFonts w:cstheme="majorHAnsi"/>
          <w:sz w:val="8"/>
        </w:rPr>
        <w:t>biopreparedness</w:t>
      </w:r>
      <w:proofErr w:type="spellEnd"/>
      <w:r w:rsidRPr="002650B5">
        <w:rPr>
          <w:rFonts w:cstheme="majorHAnsi"/>
          <w:sz w:val="8"/>
        </w:rPr>
        <w:t xml:space="preserve"> and made significant progress toward enabling our country to withstand and respond to biological attacks and pandemics. Funding for some of these programs has declined over time, but </w:t>
      </w:r>
      <w:r w:rsidRPr="002650B5">
        <w:rPr>
          <w:rStyle w:val="StyleUnderline"/>
          <w:rFonts w:cstheme="majorHAnsi"/>
        </w:rPr>
        <w:t xml:space="preserve">the </w:t>
      </w:r>
      <w:r w:rsidRPr="002650B5">
        <w:rPr>
          <w:rStyle w:val="StyleUnderline"/>
          <w:rFonts w:cstheme="majorHAnsi"/>
          <w:highlight w:val="yellow"/>
        </w:rPr>
        <w:t>new</w:t>
      </w:r>
      <w:r w:rsidRPr="002650B5">
        <w:rPr>
          <w:rFonts w:cstheme="majorHAnsi"/>
          <w:sz w:val="8"/>
        </w:rPr>
        <w:t xml:space="preserve"> federal </w:t>
      </w:r>
      <w:r w:rsidRPr="002650B5">
        <w:rPr>
          <w:rStyle w:val="StyleUnderline"/>
          <w:rFonts w:cstheme="majorHAnsi"/>
          <w:highlight w:val="yellow"/>
        </w:rPr>
        <w:t>budget</w:t>
      </w:r>
      <w:r w:rsidRPr="002650B5">
        <w:rPr>
          <w:rFonts w:cstheme="majorHAnsi"/>
          <w:sz w:val="8"/>
        </w:rPr>
        <w:t xml:space="preserve"> released last week </w:t>
      </w:r>
      <w:r w:rsidRPr="002650B5">
        <w:rPr>
          <w:rStyle w:val="StyleUnderline"/>
          <w:rFonts w:cstheme="majorHAnsi"/>
          <w:highlight w:val="yellow"/>
        </w:rPr>
        <w:t>by</w:t>
      </w:r>
      <w:r w:rsidRPr="002650B5">
        <w:rPr>
          <w:rFonts w:cstheme="majorHAnsi"/>
          <w:sz w:val="8"/>
        </w:rPr>
        <w:t xml:space="preserve"> the </w:t>
      </w:r>
      <w:r w:rsidRPr="002650B5">
        <w:rPr>
          <w:rStyle w:val="StyleUnderline"/>
          <w:rFonts w:cstheme="majorHAnsi"/>
          <w:highlight w:val="yellow"/>
        </w:rPr>
        <w:t>Trump</w:t>
      </w:r>
      <w:r w:rsidRPr="002650B5">
        <w:rPr>
          <w:rFonts w:cstheme="majorHAnsi"/>
          <w:sz w:val="8"/>
        </w:rPr>
        <w:t xml:space="preserve"> administration is uniquely drastic. It </w:t>
      </w:r>
      <w:r w:rsidRPr="002650B5">
        <w:rPr>
          <w:rStyle w:val="StyleUnderline"/>
          <w:rFonts w:cstheme="majorHAnsi"/>
          <w:highlight w:val="yellow"/>
        </w:rPr>
        <w:t>would undo</w:t>
      </w:r>
      <w:r w:rsidRPr="002650B5">
        <w:rPr>
          <w:rFonts w:cstheme="majorHAnsi"/>
          <w:sz w:val="8"/>
        </w:rPr>
        <w:t xml:space="preserve"> the bipartisan progress to build our </w:t>
      </w:r>
      <w:proofErr w:type="spellStart"/>
      <w:r w:rsidRPr="002650B5">
        <w:rPr>
          <w:rStyle w:val="StyleUnderline"/>
          <w:rFonts w:cstheme="majorHAnsi"/>
          <w:highlight w:val="yellow"/>
        </w:rPr>
        <w:t>biodefenses</w:t>
      </w:r>
      <w:proofErr w:type="spellEnd"/>
      <w:r w:rsidRPr="002650B5">
        <w:rPr>
          <w:rFonts w:cstheme="majorHAnsi"/>
          <w:sz w:val="8"/>
        </w:rPr>
        <w:t xml:space="preserve"> by crippling, and in some cases eliminating, programs that are vital to our national health security. Threats to national and international biosecurity are far from speculative. In October 2001, anthrax spores were sent through the mail in an unprecedented act of bioterrorism against the U.S. This experience served as a wake-up call regarding our nation’s vulnerability to biological threats. Today, ISIS and other terrorist organizations are showing continued interest in using biological weapons. In 2014 an ISIS laptop was recovered containing a 19-page document on how to develop biological weapons, and late last year Kenyan authorities disrupted an anthrax plot by a medical student and associates affiliated with ISIS. Earlier this year, South Korea raised concerns that North Korea possesses biological weapons and could use drones to carry out attacks. One important domestic biological threat is the potential for wide-area anthrax attacks, much larger than occurred in 2001. In such an attack, emergency rooms would be flooded with patients of all ages experiencing severe respiratory distress, extreme anxiety about their potential exposure, or both. Politicians, individuals on social media and media would be trying to assess the damage, attribute blame and understand what was being done to respond. All would be trying to save lives, understand what happened and figure out what to do next. Political concerns, economic prosperity and societal stability would hang in the balance. Such an event would be terrible, but if the proposed budget cuts are enacted, the impact would be far </w:t>
      </w:r>
      <w:proofErr w:type="gramStart"/>
      <w:r w:rsidRPr="002650B5">
        <w:rPr>
          <w:rFonts w:cstheme="majorHAnsi"/>
          <w:sz w:val="8"/>
        </w:rPr>
        <w:t>more dire</w:t>
      </w:r>
      <w:proofErr w:type="gramEnd"/>
      <w:r w:rsidRPr="002650B5">
        <w:rPr>
          <w:rFonts w:cstheme="majorHAnsi"/>
          <w:sz w:val="8"/>
        </w:rPr>
        <w:t xml:space="preserve">. Here's how. </w:t>
      </w:r>
      <w:r w:rsidRPr="002650B5">
        <w:rPr>
          <w:rStyle w:val="StyleUnderline"/>
          <w:rFonts w:cstheme="majorHAnsi"/>
        </w:rPr>
        <w:t xml:space="preserve">In the first moments after the attack is identified, </w:t>
      </w:r>
      <w:r w:rsidRPr="002650B5">
        <w:rPr>
          <w:rStyle w:val="StyleUnderline"/>
          <w:rFonts w:cstheme="majorHAnsi"/>
          <w:highlight w:val="yellow"/>
        </w:rPr>
        <w:t>we’d want to know</w:t>
      </w:r>
      <w:r w:rsidRPr="002650B5">
        <w:rPr>
          <w:rStyle w:val="StyleUnderline"/>
          <w:rFonts w:cstheme="majorHAnsi"/>
        </w:rPr>
        <w:t xml:space="preserve"> the identity of </w:t>
      </w:r>
      <w:r w:rsidRPr="002650B5">
        <w:rPr>
          <w:rStyle w:val="StyleUnderline"/>
          <w:rFonts w:cstheme="majorHAnsi"/>
          <w:highlight w:val="yellow"/>
        </w:rPr>
        <w:t>the</w:t>
      </w:r>
      <w:r w:rsidRPr="002650B5">
        <w:rPr>
          <w:rStyle w:val="StyleUnderline"/>
          <w:rFonts w:cstheme="majorHAnsi"/>
        </w:rPr>
        <w:t xml:space="preserve"> </w:t>
      </w:r>
      <w:r w:rsidRPr="002650B5">
        <w:rPr>
          <w:rStyle w:val="StyleUnderline"/>
          <w:rFonts w:cstheme="majorHAnsi"/>
          <w:highlight w:val="yellow"/>
        </w:rPr>
        <w:t>pathogen</w:t>
      </w:r>
      <w:r w:rsidRPr="002650B5">
        <w:rPr>
          <w:rFonts w:cstheme="majorHAnsi"/>
          <w:sz w:val="8"/>
        </w:rPr>
        <w:t xml:space="preserve"> used in the attack, whether it could spread from person to person </w:t>
      </w:r>
      <w:r w:rsidRPr="002650B5">
        <w:rPr>
          <w:rStyle w:val="StyleUnderline"/>
          <w:rFonts w:cstheme="majorHAnsi"/>
          <w:highlight w:val="yellow"/>
        </w:rPr>
        <w:t xml:space="preserve">and </w:t>
      </w:r>
      <w:r w:rsidRPr="002650B5">
        <w:rPr>
          <w:rStyle w:val="Emphasis"/>
          <w:rFonts w:cstheme="majorHAnsi"/>
          <w:highlight w:val="yellow"/>
        </w:rPr>
        <w:t>what drugs</w:t>
      </w:r>
      <w:r w:rsidRPr="002650B5">
        <w:rPr>
          <w:rStyle w:val="StyleUnderline"/>
          <w:rFonts w:cstheme="majorHAnsi"/>
        </w:rPr>
        <w:t xml:space="preserve"> and vaccines </w:t>
      </w:r>
      <w:r w:rsidRPr="002650B5">
        <w:rPr>
          <w:rStyle w:val="Emphasis"/>
          <w:rFonts w:cstheme="majorHAnsi"/>
          <w:highlight w:val="yellow"/>
        </w:rPr>
        <w:t>would work</w:t>
      </w:r>
      <w:r w:rsidRPr="002650B5">
        <w:rPr>
          <w:rFonts w:cstheme="majorHAnsi"/>
          <w:sz w:val="8"/>
        </w:rPr>
        <w:t xml:space="preserve"> to treat and protect people. </w:t>
      </w:r>
      <w:r w:rsidRPr="002650B5">
        <w:rPr>
          <w:rStyle w:val="StyleUnderline"/>
          <w:rFonts w:cstheme="majorHAnsi"/>
        </w:rPr>
        <w:t xml:space="preserve">But </w:t>
      </w:r>
      <w:r w:rsidRPr="002650B5">
        <w:rPr>
          <w:rStyle w:val="StyleUnderline"/>
          <w:rFonts w:cstheme="majorHAnsi"/>
          <w:highlight w:val="yellow"/>
        </w:rPr>
        <w:t>with</w:t>
      </w:r>
      <w:r w:rsidRPr="002650B5">
        <w:rPr>
          <w:rStyle w:val="StyleUnderline"/>
          <w:rFonts w:cstheme="majorHAnsi"/>
        </w:rPr>
        <w:t xml:space="preserve"> a</w:t>
      </w:r>
      <w:r w:rsidRPr="002650B5">
        <w:rPr>
          <w:rFonts w:cstheme="majorHAnsi"/>
          <w:sz w:val="8"/>
        </w:rPr>
        <w:t xml:space="preserve"> 13 percent </w:t>
      </w:r>
      <w:r w:rsidRPr="002650B5">
        <w:rPr>
          <w:rStyle w:val="StyleUnderline"/>
          <w:rFonts w:cstheme="majorHAnsi"/>
          <w:highlight w:val="yellow"/>
        </w:rPr>
        <w:t>cut to CDC’s</w:t>
      </w:r>
      <w:r w:rsidRPr="002650B5">
        <w:rPr>
          <w:rStyle w:val="StyleUnderline"/>
          <w:rFonts w:cstheme="majorHAnsi"/>
        </w:rPr>
        <w:t xml:space="preserve"> preparedness and response capability, </w:t>
      </w:r>
      <w:r w:rsidRPr="002650B5">
        <w:rPr>
          <w:rStyle w:val="StyleUnderline"/>
          <w:rFonts w:cstheme="majorHAnsi"/>
          <w:highlight w:val="yellow"/>
        </w:rPr>
        <w:t>and</w:t>
      </w:r>
      <w:r w:rsidRPr="002650B5">
        <w:rPr>
          <w:rStyle w:val="StyleUnderline"/>
          <w:rFonts w:cstheme="majorHAnsi"/>
        </w:rPr>
        <w:t xml:space="preserve"> complete elimination of DHS’s National </w:t>
      </w:r>
      <w:r w:rsidRPr="002650B5">
        <w:rPr>
          <w:rStyle w:val="StyleUnderline"/>
          <w:rFonts w:cstheme="majorHAnsi"/>
          <w:highlight w:val="yellow"/>
        </w:rPr>
        <w:t>Biodefense Analysis</w:t>
      </w:r>
      <w:r w:rsidRPr="002650B5">
        <w:rPr>
          <w:rStyle w:val="StyleUnderline"/>
          <w:rFonts w:cstheme="majorHAnsi"/>
        </w:rPr>
        <w:t xml:space="preserve"> and Countermeasures Center</w:t>
      </w:r>
      <w:r w:rsidRPr="002650B5">
        <w:rPr>
          <w:rFonts w:cstheme="majorHAnsi"/>
          <w:sz w:val="8"/>
        </w:rPr>
        <w:t xml:space="preserve">, the </w:t>
      </w:r>
      <w:r w:rsidRPr="002650B5">
        <w:rPr>
          <w:rStyle w:val="Emphasis"/>
          <w:rFonts w:cstheme="majorHAnsi"/>
          <w:highlight w:val="yellow"/>
        </w:rPr>
        <w:t>delay</w:t>
      </w:r>
      <w:r w:rsidRPr="002650B5">
        <w:rPr>
          <w:rStyle w:val="StyleUnderline"/>
          <w:rFonts w:cstheme="majorHAnsi"/>
        </w:rPr>
        <w:t xml:space="preserve"> before these</w:t>
      </w:r>
      <w:r w:rsidRPr="002650B5">
        <w:rPr>
          <w:rFonts w:cstheme="majorHAnsi"/>
          <w:sz w:val="8"/>
        </w:rPr>
        <w:t xml:space="preserve"> and other </w:t>
      </w:r>
      <w:r w:rsidRPr="002650B5">
        <w:rPr>
          <w:rStyle w:val="StyleUnderline"/>
          <w:rFonts w:cstheme="majorHAnsi"/>
        </w:rPr>
        <w:t xml:space="preserve">facts are known </w:t>
      </w:r>
      <w:r w:rsidRPr="002650B5">
        <w:rPr>
          <w:rStyle w:val="Emphasis"/>
          <w:rFonts w:cstheme="majorHAnsi"/>
          <w:highlight w:val="yellow"/>
        </w:rPr>
        <w:t>would increase</w:t>
      </w:r>
      <w:r w:rsidRPr="002650B5">
        <w:rPr>
          <w:rStyle w:val="StyleUnderline"/>
          <w:rFonts w:cstheme="majorHAnsi"/>
        </w:rPr>
        <w:t xml:space="preserve">, costing many lives. </w:t>
      </w:r>
      <w:r w:rsidRPr="002650B5">
        <w:rPr>
          <w:rFonts w:cstheme="majorHAnsi"/>
          <w:sz w:val="8"/>
        </w:rPr>
        <w:t xml:space="preserve">First responders, hospital staff and public health professionals would be pressed into round-the-clock service. </w:t>
      </w:r>
      <w:r w:rsidRPr="002650B5">
        <w:rPr>
          <w:rStyle w:val="StyleUnderline"/>
          <w:rFonts w:cstheme="majorHAnsi"/>
        </w:rPr>
        <w:t>Hundreds of millions</w:t>
      </w:r>
      <w:r w:rsidRPr="002650B5">
        <w:rPr>
          <w:rFonts w:cstheme="majorHAnsi"/>
          <w:sz w:val="8"/>
        </w:rPr>
        <w:t xml:space="preserve"> of dollars </w:t>
      </w:r>
      <w:r w:rsidRPr="002650B5">
        <w:rPr>
          <w:rStyle w:val="StyleUnderline"/>
          <w:rFonts w:cstheme="majorHAnsi"/>
        </w:rPr>
        <w:t>in cuts to FEMA</w:t>
      </w:r>
      <w:r w:rsidRPr="002650B5">
        <w:rPr>
          <w:rFonts w:cstheme="majorHAnsi"/>
          <w:sz w:val="8"/>
        </w:rPr>
        <w:t xml:space="preserve"> grants, including the State Homeland Security Grant Program and Urban Area Security Initiative, </w:t>
      </w:r>
      <w:r w:rsidRPr="002650B5">
        <w:rPr>
          <w:rStyle w:val="StyleUnderline"/>
          <w:rFonts w:cstheme="majorHAnsi"/>
        </w:rPr>
        <w:t>would degrade local emergency responders’ ability to mitigate the crisis</w:t>
      </w:r>
      <w:r w:rsidRPr="002650B5">
        <w:rPr>
          <w:rFonts w:cstheme="majorHAnsi"/>
          <w:sz w:val="8"/>
        </w:rPr>
        <w:t xml:space="preserve"> on the ground by limiting their ability to train, plan and purchase needed equipment. </w:t>
      </w:r>
      <w:r w:rsidRPr="002650B5">
        <w:rPr>
          <w:rStyle w:val="StyleUnderline"/>
          <w:rFonts w:cstheme="majorHAnsi"/>
        </w:rPr>
        <w:t>An 11 percent</w:t>
      </w:r>
      <w:r w:rsidRPr="002650B5">
        <w:rPr>
          <w:rFonts w:cstheme="majorHAnsi"/>
          <w:sz w:val="8"/>
        </w:rPr>
        <w:t xml:space="preserve"> </w:t>
      </w:r>
      <w:r w:rsidRPr="002650B5">
        <w:rPr>
          <w:rStyle w:val="StyleUnderline"/>
          <w:rFonts w:cstheme="majorHAnsi"/>
          <w:highlight w:val="yellow"/>
        </w:rPr>
        <w:t>reduction in funding</w:t>
      </w:r>
      <w:r w:rsidRPr="002650B5">
        <w:rPr>
          <w:rFonts w:cstheme="majorHAnsi"/>
          <w:sz w:val="8"/>
        </w:rPr>
        <w:t xml:space="preserve"> (on top of a cumulative 50 percent reduction in prior years) </w:t>
      </w:r>
      <w:r w:rsidRPr="002650B5">
        <w:rPr>
          <w:rStyle w:val="StyleUnderline"/>
          <w:rFonts w:cstheme="majorHAnsi"/>
          <w:highlight w:val="yellow"/>
        </w:rPr>
        <w:t>to</w:t>
      </w:r>
      <w:r w:rsidRPr="002650B5">
        <w:rPr>
          <w:rStyle w:val="StyleUnderline"/>
          <w:rFonts w:cstheme="majorHAnsi"/>
        </w:rPr>
        <w:t xml:space="preserve"> the </w:t>
      </w:r>
      <w:r w:rsidRPr="002650B5">
        <w:rPr>
          <w:rStyle w:val="StyleUnderline"/>
          <w:rFonts w:cstheme="majorHAnsi"/>
          <w:highlight w:val="yellow"/>
        </w:rPr>
        <w:t>Hospital Preparedness</w:t>
      </w:r>
      <w:r w:rsidRPr="002650B5">
        <w:rPr>
          <w:rStyle w:val="StyleUnderline"/>
          <w:rFonts w:cstheme="majorHAnsi"/>
        </w:rPr>
        <w:t xml:space="preserve"> Program </w:t>
      </w:r>
      <w:r w:rsidRPr="002650B5">
        <w:rPr>
          <w:rStyle w:val="StyleUnderline"/>
          <w:rFonts w:cstheme="majorHAnsi"/>
          <w:highlight w:val="yellow"/>
        </w:rPr>
        <w:t xml:space="preserve">would </w:t>
      </w:r>
      <w:r w:rsidRPr="002650B5">
        <w:rPr>
          <w:rStyle w:val="Emphasis"/>
          <w:rFonts w:cstheme="majorHAnsi"/>
          <w:highlight w:val="yellow"/>
        </w:rPr>
        <w:t>limit</w:t>
      </w:r>
      <w:r w:rsidRPr="002650B5">
        <w:rPr>
          <w:rStyle w:val="StyleUnderline"/>
          <w:rFonts w:cstheme="majorHAnsi"/>
        </w:rPr>
        <w:t xml:space="preserve"> hospitals’ ability to plan and prepare </w:t>
      </w:r>
      <w:r w:rsidRPr="002650B5">
        <w:rPr>
          <w:rFonts w:cstheme="majorHAnsi"/>
          <w:sz w:val="8"/>
        </w:rPr>
        <w:t xml:space="preserve">jointly and </w:t>
      </w:r>
      <w:r w:rsidRPr="002650B5">
        <w:rPr>
          <w:rStyle w:val="StyleUnderline"/>
          <w:rFonts w:cstheme="majorHAnsi"/>
        </w:rPr>
        <w:t xml:space="preserve">to collectively meet the </w:t>
      </w:r>
      <w:r w:rsidRPr="002650B5">
        <w:rPr>
          <w:rStyle w:val="Emphasis"/>
          <w:rFonts w:cstheme="majorHAnsi"/>
          <w:highlight w:val="yellow"/>
        </w:rPr>
        <w:t>surge in</w:t>
      </w:r>
      <w:r w:rsidRPr="002650B5">
        <w:rPr>
          <w:rStyle w:val="StyleUnderline"/>
          <w:rFonts w:cstheme="majorHAnsi"/>
        </w:rPr>
        <w:t xml:space="preserve"> demand for </w:t>
      </w:r>
      <w:r w:rsidRPr="002650B5">
        <w:rPr>
          <w:rStyle w:val="Emphasis"/>
          <w:rFonts w:cstheme="majorHAnsi"/>
          <w:highlight w:val="yellow"/>
        </w:rPr>
        <w:t>care</w:t>
      </w:r>
      <w:r w:rsidRPr="002650B5">
        <w:rPr>
          <w:rStyle w:val="StyleUnderline"/>
          <w:rFonts w:cstheme="majorHAnsi"/>
        </w:rPr>
        <w:t xml:space="preserve"> generated by the attack</w:t>
      </w:r>
      <w:r w:rsidRPr="002650B5">
        <w:rPr>
          <w:rFonts w:cstheme="majorHAnsi"/>
          <w:sz w:val="8"/>
        </w:rPr>
        <w:t xml:space="preserve">. People would die unnecessarily while waiting for care. In addition, </w:t>
      </w:r>
      <w:r w:rsidRPr="002650B5">
        <w:rPr>
          <w:rStyle w:val="StyleUnderline"/>
          <w:rFonts w:cstheme="majorHAnsi"/>
        </w:rPr>
        <w:t xml:space="preserve">public health officials would need to distribute life-saving drugs </w:t>
      </w:r>
      <w:r w:rsidRPr="002650B5">
        <w:rPr>
          <w:rStyle w:val="Emphasis"/>
          <w:rFonts w:cstheme="majorHAnsi"/>
          <w:highlight w:val="yellow"/>
        </w:rPr>
        <w:t>and</w:t>
      </w:r>
      <w:r w:rsidRPr="002650B5">
        <w:rPr>
          <w:rStyle w:val="StyleUnderline"/>
          <w:rFonts w:cstheme="majorHAnsi"/>
        </w:rPr>
        <w:t xml:space="preserve"> vaccines</w:t>
      </w:r>
      <w:r w:rsidRPr="002650B5">
        <w:rPr>
          <w:rFonts w:cstheme="majorHAnsi"/>
          <w:sz w:val="8"/>
        </w:rPr>
        <w:t xml:space="preserve"> to the men, women and children who may have only hours before the onset of life-threatening complications. </w:t>
      </w:r>
      <w:r w:rsidRPr="002650B5">
        <w:rPr>
          <w:rStyle w:val="StyleUnderline"/>
          <w:rFonts w:cstheme="majorHAnsi"/>
        </w:rPr>
        <w:t>But more than $100 million in cuts to</w:t>
      </w:r>
      <w:r w:rsidRPr="002650B5">
        <w:rPr>
          <w:rFonts w:cstheme="majorHAnsi"/>
          <w:sz w:val="8"/>
        </w:rPr>
        <w:t xml:space="preserve"> the Public </w:t>
      </w:r>
      <w:r w:rsidRPr="002650B5">
        <w:rPr>
          <w:rStyle w:val="StyleUnderline"/>
          <w:rFonts w:cstheme="majorHAnsi"/>
        </w:rPr>
        <w:t>Health Emergency Preparedness</w:t>
      </w:r>
      <w:r w:rsidRPr="002650B5">
        <w:rPr>
          <w:rFonts w:cstheme="majorHAnsi"/>
          <w:sz w:val="8"/>
        </w:rPr>
        <w:t xml:space="preserve"> Cooperative Agreement </w:t>
      </w:r>
      <w:r w:rsidRPr="002650B5">
        <w:rPr>
          <w:rStyle w:val="StyleUnderline"/>
          <w:rFonts w:cstheme="majorHAnsi"/>
        </w:rPr>
        <w:t xml:space="preserve">would </w:t>
      </w:r>
      <w:r w:rsidRPr="002650B5">
        <w:rPr>
          <w:rStyle w:val="Emphasis"/>
          <w:rFonts w:cstheme="majorHAnsi"/>
          <w:highlight w:val="yellow"/>
        </w:rPr>
        <w:t>limit</w:t>
      </w:r>
      <w:r w:rsidRPr="002650B5">
        <w:rPr>
          <w:rFonts w:cstheme="majorHAnsi"/>
          <w:sz w:val="8"/>
        </w:rPr>
        <w:t xml:space="preserve"> local responders’ ability to set up points of </w:t>
      </w:r>
      <w:r w:rsidRPr="002650B5">
        <w:rPr>
          <w:rStyle w:val="Emphasis"/>
          <w:rFonts w:cstheme="majorHAnsi"/>
          <w:highlight w:val="yellow"/>
        </w:rPr>
        <w:t>dispensing</w:t>
      </w:r>
      <w:r w:rsidRPr="002650B5">
        <w:rPr>
          <w:rFonts w:cstheme="majorHAnsi"/>
          <w:sz w:val="8"/>
        </w:rPr>
        <w:t xml:space="preserve"> for needed </w:t>
      </w:r>
      <w:r w:rsidRPr="002650B5">
        <w:rPr>
          <w:rStyle w:val="Emphasis"/>
          <w:rFonts w:cstheme="majorHAnsi"/>
          <w:highlight w:val="yellow"/>
        </w:rPr>
        <w:t>medications</w:t>
      </w:r>
      <w:r w:rsidRPr="002650B5">
        <w:rPr>
          <w:rFonts w:cstheme="majorHAnsi"/>
          <w:sz w:val="8"/>
        </w:rPr>
        <w:t xml:space="preserve">. The government and the public would demand the rapid identification of the perpetrator(s). </w:t>
      </w:r>
      <w:r w:rsidRPr="002650B5">
        <w:rPr>
          <w:rStyle w:val="StyleUnderline"/>
          <w:rFonts w:cstheme="majorHAnsi"/>
        </w:rPr>
        <w:t xml:space="preserve">Scientists at the National </w:t>
      </w:r>
      <w:proofErr w:type="spellStart"/>
      <w:r w:rsidRPr="002650B5">
        <w:rPr>
          <w:rStyle w:val="StyleUnderline"/>
          <w:rFonts w:cstheme="majorHAnsi"/>
          <w:highlight w:val="yellow"/>
        </w:rPr>
        <w:t>Bioforensics</w:t>
      </w:r>
      <w:proofErr w:type="spellEnd"/>
      <w:r w:rsidRPr="002650B5">
        <w:rPr>
          <w:rStyle w:val="StyleUnderline"/>
          <w:rFonts w:cstheme="majorHAnsi"/>
        </w:rPr>
        <w:t xml:space="preserve"> Analysis </w:t>
      </w:r>
      <w:r w:rsidRPr="002650B5">
        <w:rPr>
          <w:rStyle w:val="StyleUnderline"/>
          <w:rFonts w:cstheme="majorHAnsi"/>
          <w:highlight w:val="yellow"/>
        </w:rPr>
        <w:t>Center</w:t>
      </w:r>
      <w:r w:rsidRPr="002650B5">
        <w:rPr>
          <w:rFonts w:cstheme="majorHAnsi"/>
          <w:sz w:val="8"/>
        </w:rPr>
        <w:t xml:space="preserve"> and in the </w:t>
      </w:r>
      <w:proofErr w:type="spellStart"/>
      <w:r w:rsidRPr="002650B5">
        <w:rPr>
          <w:rFonts w:cstheme="majorHAnsi"/>
          <w:sz w:val="8"/>
        </w:rPr>
        <w:t>Bioforensics</w:t>
      </w:r>
      <w:proofErr w:type="spellEnd"/>
      <w:r w:rsidRPr="002650B5">
        <w:rPr>
          <w:rFonts w:cstheme="majorHAnsi"/>
          <w:sz w:val="8"/>
        </w:rPr>
        <w:t xml:space="preserve"> R&amp;D Program at DHS </w:t>
      </w:r>
      <w:r w:rsidRPr="002650B5">
        <w:rPr>
          <w:rStyle w:val="StyleUnderline"/>
          <w:rFonts w:cstheme="majorHAnsi"/>
        </w:rPr>
        <w:t xml:space="preserve">would have played an </w:t>
      </w:r>
      <w:r w:rsidRPr="002650B5">
        <w:rPr>
          <w:rStyle w:val="StyleUnderline"/>
          <w:rFonts w:cstheme="majorHAnsi"/>
          <w:highlight w:val="yellow"/>
        </w:rPr>
        <w:t xml:space="preserve">essential role in </w:t>
      </w:r>
      <w:r w:rsidRPr="002650B5">
        <w:rPr>
          <w:rStyle w:val="Emphasis"/>
          <w:rFonts w:cstheme="majorHAnsi"/>
          <w:highlight w:val="yellow"/>
        </w:rPr>
        <w:t>determining</w:t>
      </w:r>
      <w:r w:rsidRPr="002650B5">
        <w:rPr>
          <w:rStyle w:val="StyleUnderline"/>
          <w:rFonts w:cstheme="majorHAnsi"/>
        </w:rPr>
        <w:t xml:space="preserve"> the </w:t>
      </w:r>
      <w:r w:rsidRPr="002650B5">
        <w:rPr>
          <w:rStyle w:val="Emphasis"/>
          <w:rFonts w:cstheme="majorHAnsi"/>
          <w:highlight w:val="yellow"/>
        </w:rPr>
        <w:t>origin of</w:t>
      </w:r>
      <w:r w:rsidRPr="002650B5">
        <w:rPr>
          <w:rStyle w:val="StyleUnderline"/>
          <w:rFonts w:cstheme="majorHAnsi"/>
        </w:rPr>
        <w:t xml:space="preserve"> the </w:t>
      </w:r>
      <w:r w:rsidRPr="002650B5">
        <w:rPr>
          <w:rStyle w:val="Emphasis"/>
          <w:rFonts w:cstheme="majorHAnsi"/>
          <w:highlight w:val="yellow"/>
        </w:rPr>
        <w:t>bioagent</w:t>
      </w:r>
      <w:r w:rsidRPr="002650B5">
        <w:rPr>
          <w:rFonts w:cstheme="majorHAnsi"/>
          <w:sz w:val="8"/>
        </w:rPr>
        <w:t xml:space="preserve"> and attributing the attack. Unfortunately, </w:t>
      </w:r>
      <w:r w:rsidRPr="002650B5">
        <w:rPr>
          <w:rStyle w:val="StyleUnderline"/>
          <w:rFonts w:cstheme="majorHAnsi"/>
        </w:rPr>
        <w:t xml:space="preserve">these programs </w:t>
      </w:r>
      <w:r w:rsidRPr="002650B5">
        <w:rPr>
          <w:rStyle w:val="Emphasis"/>
          <w:rFonts w:cstheme="majorHAnsi"/>
          <w:highlight w:val="yellow"/>
        </w:rPr>
        <w:t>would be eliminated</w:t>
      </w:r>
      <w:r w:rsidRPr="002650B5">
        <w:rPr>
          <w:rFonts w:cstheme="majorHAnsi"/>
          <w:sz w:val="8"/>
        </w:rPr>
        <w:t xml:space="preserve"> in the new budget. Without this unique capability, not duplicated anywhere in or out of government, the odds that the perpetrator(s) would go free would be significantly increased. Evacuations would likely be necessary in the aftermath of a widespread attack on a U.S. urban center. But </w:t>
      </w:r>
      <w:r w:rsidRPr="002650B5">
        <w:rPr>
          <w:rStyle w:val="StyleUnderline"/>
          <w:rFonts w:cstheme="majorHAnsi"/>
          <w:highlight w:val="yellow"/>
        </w:rPr>
        <w:t>with</w:t>
      </w:r>
      <w:r w:rsidRPr="002650B5">
        <w:rPr>
          <w:rStyle w:val="StyleUnderline"/>
          <w:rFonts w:cstheme="majorHAnsi"/>
        </w:rPr>
        <w:t xml:space="preserve"> a </w:t>
      </w:r>
      <w:r w:rsidRPr="002650B5">
        <w:rPr>
          <w:rStyle w:val="StyleUnderline"/>
          <w:rFonts w:cstheme="majorHAnsi"/>
          <w:highlight w:val="yellow"/>
        </w:rPr>
        <w:t>36 percent cut to EPA</w:t>
      </w:r>
      <w:r w:rsidRPr="002650B5">
        <w:rPr>
          <w:rStyle w:val="StyleUnderline"/>
          <w:rFonts w:cstheme="majorHAnsi"/>
        </w:rPr>
        <w:t>’s</w:t>
      </w:r>
      <w:r w:rsidRPr="002650B5">
        <w:rPr>
          <w:rFonts w:cstheme="majorHAnsi"/>
          <w:sz w:val="8"/>
        </w:rPr>
        <w:t xml:space="preserve"> </w:t>
      </w:r>
      <w:r w:rsidRPr="002650B5">
        <w:rPr>
          <w:rStyle w:val="StyleUnderline"/>
          <w:rFonts w:cstheme="majorHAnsi"/>
        </w:rPr>
        <w:t>Homeland Security Preparedness</w:t>
      </w:r>
      <w:r w:rsidRPr="002650B5">
        <w:rPr>
          <w:rFonts w:cstheme="majorHAnsi"/>
          <w:sz w:val="8"/>
        </w:rPr>
        <w:t xml:space="preserve">, Response, and Recovery programs, </w:t>
      </w:r>
      <w:r w:rsidRPr="002650B5">
        <w:rPr>
          <w:rStyle w:val="StyleUnderline"/>
          <w:rFonts w:cstheme="majorHAnsi"/>
          <w:highlight w:val="yellow"/>
        </w:rPr>
        <w:t xml:space="preserve">there may be </w:t>
      </w:r>
      <w:r w:rsidRPr="002650B5">
        <w:rPr>
          <w:rStyle w:val="Emphasis"/>
          <w:rFonts w:cstheme="majorHAnsi"/>
          <w:highlight w:val="yellow"/>
        </w:rPr>
        <w:t>no one to lead</w:t>
      </w:r>
      <w:r w:rsidRPr="002650B5">
        <w:rPr>
          <w:rFonts w:cstheme="majorHAnsi"/>
          <w:sz w:val="8"/>
        </w:rPr>
        <w:t xml:space="preserve"> the </w:t>
      </w:r>
      <w:r w:rsidRPr="002650B5">
        <w:rPr>
          <w:rStyle w:val="Emphasis"/>
          <w:rFonts w:cstheme="majorHAnsi"/>
          <w:highlight w:val="yellow"/>
        </w:rPr>
        <w:t>decontamination</w:t>
      </w:r>
      <w:r w:rsidRPr="002650B5">
        <w:rPr>
          <w:rStyle w:val="StyleUnderline"/>
          <w:rFonts w:cstheme="majorHAnsi"/>
        </w:rPr>
        <w:t xml:space="preserve"> efforts</w:t>
      </w:r>
      <w:r w:rsidRPr="002650B5">
        <w:rPr>
          <w:rFonts w:cstheme="majorHAnsi"/>
          <w:sz w:val="8"/>
        </w:rPr>
        <w:t xml:space="preserve"> or to determine how clean is safe. The operation of the city’s business, education and government sectors would be suspended indefinitely. Entire communities could be abandoned.</w:t>
      </w:r>
    </w:p>
    <w:p w14:paraId="7BFDADF0" w14:textId="77777777" w:rsidR="005514F3" w:rsidRPr="000615EF" w:rsidRDefault="005514F3" w:rsidP="002D6677"/>
    <w:p w14:paraId="4E06C620" w14:textId="77777777" w:rsidR="005514F3" w:rsidRDefault="005514F3" w:rsidP="005514F3">
      <w:pPr>
        <w:pStyle w:val="Heading3"/>
      </w:pPr>
      <w:r>
        <w:lastRenderedPageBreak/>
        <w:t>Turns Warming</w:t>
      </w:r>
    </w:p>
    <w:p w14:paraId="74EB8FDD" w14:textId="77777777" w:rsidR="005514F3" w:rsidRDefault="005514F3" w:rsidP="005514F3">
      <w:pPr>
        <w:pStyle w:val="Heading4"/>
      </w:pPr>
      <w:r>
        <w:t>Dem win key to stop warming</w:t>
      </w:r>
    </w:p>
    <w:p w14:paraId="0BFB141D" w14:textId="66D97BB4" w:rsidR="005514F3" w:rsidRPr="002650B5" w:rsidRDefault="005514F3" w:rsidP="005514F3">
      <w:pPr>
        <w:rPr>
          <w:rFonts w:cstheme="majorHAnsi"/>
        </w:rPr>
      </w:pPr>
      <w:r w:rsidRPr="002650B5">
        <w:rPr>
          <w:rStyle w:val="Style13ptBold"/>
          <w:rFonts w:cstheme="majorHAnsi"/>
        </w:rPr>
        <w:t xml:space="preserve">Peters </w:t>
      </w:r>
      <w:r w:rsidRPr="00283292">
        <w:t>12</w:t>
      </w:r>
      <w:r w:rsidR="00FC57CE">
        <w:t>---</w:t>
      </w:r>
      <w:r w:rsidRPr="00283292">
        <w:t>26</w:t>
      </w:r>
      <w:r w:rsidR="00FC57CE">
        <w:t>---</w:t>
      </w:r>
      <w:r w:rsidRPr="00283292">
        <w:rPr>
          <w:rStyle w:val="Style13ptBold"/>
        </w:rPr>
        <w:t>17</w:t>
      </w:r>
      <w:r w:rsidRPr="002650B5">
        <w:rPr>
          <w:rFonts w:cstheme="majorHAnsi"/>
        </w:rPr>
        <w:t xml:space="preserve"> - staff writer at Fast Company - worked with GOOD, </w:t>
      </w:r>
      <w:proofErr w:type="spellStart"/>
      <w:r w:rsidRPr="002650B5">
        <w:rPr>
          <w:rFonts w:cstheme="majorHAnsi"/>
        </w:rPr>
        <w:t>BioLite</w:t>
      </w:r>
      <w:proofErr w:type="spellEnd"/>
      <w:r w:rsidRPr="002650B5">
        <w:rPr>
          <w:rFonts w:cstheme="majorHAnsi"/>
        </w:rPr>
        <w:t xml:space="preserve">, and the Sustainable Products and Solutions program at UC Berkeley [Adele Peters, The 4 Ways We Can Hope To Make Some Climate Progress In 2018, </w:t>
      </w:r>
      <w:hyperlink r:id="rId45" w:history="1">
        <w:r w:rsidRPr="002650B5">
          <w:rPr>
            <w:rStyle w:val="Hyperlink"/>
            <w:rFonts w:cstheme="majorHAnsi"/>
          </w:rPr>
          <w:t>https://www.fastcompany.com/40506988/the-4-ways-we-can-hope-to-make-some-climate-progress-in-2018</w:t>
        </w:r>
      </w:hyperlink>
      <w:r w:rsidRPr="002650B5">
        <w:rPr>
          <w:rFonts w:cstheme="majorHAnsi"/>
        </w:rPr>
        <w:t>]</w:t>
      </w:r>
    </w:p>
    <w:p w14:paraId="3A3F55B5" w14:textId="77777777" w:rsidR="005514F3" w:rsidRPr="00283292" w:rsidRDefault="005514F3" w:rsidP="005514F3">
      <w:pPr>
        <w:rPr>
          <w:rFonts w:cstheme="majorHAnsi"/>
          <w:sz w:val="16"/>
        </w:rPr>
      </w:pPr>
      <w:r w:rsidRPr="00283292">
        <w:rPr>
          <w:rFonts w:cstheme="majorHAnsi"/>
          <w:sz w:val="16"/>
        </w:rPr>
        <w:t xml:space="preserve">That’s just a piece of the impact of one degree of warming. </w:t>
      </w:r>
      <w:r w:rsidRPr="002650B5">
        <w:rPr>
          <w:rStyle w:val="StyleUnderline"/>
          <w:rFonts w:cstheme="majorHAnsi"/>
        </w:rPr>
        <w:t xml:space="preserve">By 2100, if emissions </w:t>
      </w:r>
      <w:proofErr w:type="gramStart"/>
      <w:r w:rsidRPr="002650B5">
        <w:rPr>
          <w:rStyle w:val="StyleUnderline"/>
          <w:rFonts w:cstheme="majorHAnsi"/>
        </w:rPr>
        <w:t>continue</w:t>
      </w:r>
      <w:r w:rsidRPr="00283292">
        <w:rPr>
          <w:rFonts w:cstheme="majorHAnsi"/>
          <w:sz w:val="16"/>
        </w:rPr>
        <w:t xml:space="preserve"> on</w:t>
      </w:r>
      <w:proofErr w:type="gramEnd"/>
      <w:r w:rsidRPr="00283292">
        <w:rPr>
          <w:rFonts w:cstheme="majorHAnsi"/>
          <w:sz w:val="16"/>
        </w:rPr>
        <w:t xml:space="preserve"> their current trajectory, the global average temperature may go up five degrees. </w:t>
      </w:r>
      <w:r w:rsidRPr="002650B5">
        <w:rPr>
          <w:rStyle w:val="StyleUnderline"/>
          <w:rFonts w:cstheme="majorHAnsi"/>
          <w:highlight w:val="yellow"/>
        </w:rPr>
        <w:t>To limit warming</w:t>
      </w:r>
      <w:r w:rsidRPr="00283292">
        <w:rPr>
          <w:rFonts w:cstheme="majorHAnsi"/>
          <w:sz w:val="16"/>
        </w:rPr>
        <w:t xml:space="preserve"> to two degrees, </w:t>
      </w:r>
      <w:r w:rsidRPr="002650B5">
        <w:rPr>
          <w:rStyle w:val="StyleUnderline"/>
          <w:rFonts w:cstheme="majorHAnsi"/>
        </w:rPr>
        <w:t>the main goal set in the Paris</w:t>
      </w:r>
      <w:r w:rsidRPr="00283292">
        <w:rPr>
          <w:rFonts w:cstheme="majorHAnsi"/>
          <w:sz w:val="16"/>
        </w:rPr>
        <w:t xml:space="preserve"> agreement on climate, </w:t>
      </w:r>
      <w:r w:rsidRPr="002650B5">
        <w:rPr>
          <w:rStyle w:val="StyleUnderline"/>
          <w:rFonts w:cstheme="majorHAnsi"/>
        </w:rPr>
        <w:t>experts say that emissions will have to peak and begin to sharply decline in 2020</w:t>
      </w:r>
      <w:r w:rsidRPr="00283292">
        <w:rPr>
          <w:rFonts w:cstheme="majorHAnsi"/>
          <w:sz w:val="16"/>
        </w:rPr>
        <w:t xml:space="preserve">. </w:t>
      </w:r>
      <w:r w:rsidRPr="002650B5">
        <w:rPr>
          <w:rStyle w:val="StyleUnderline"/>
          <w:rFonts w:cstheme="majorHAnsi"/>
        </w:rPr>
        <w:t xml:space="preserve">What happens in </w:t>
      </w:r>
      <w:r w:rsidRPr="002650B5">
        <w:rPr>
          <w:rStyle w:val="StyleUnderline"/>
          <w:rFonts w:cstheme="majorHAnsi"/>
          <w:highlight w:val="yellow"/>
        </w:rPr>
        <w:t>2018 will be key</w:t>
      </w:r>
      <w:r w:rsidRPr="00283292">
        <w:rPr>
          <w:rFonts w:cstheme="majorHAnsi"/>
          <w:sz w:val="16"/>
        </w:rPr>
        <w:t xml:space="preserve"> to whether that’s on track to happen.</w:t>
      </w:r>
    </w:p>
    <w:p w14:paraId="2AC7CAEF" w14:textId="77777777" w:rsidR="005514F3" w:rsidRPr="00283292" w:rsidRDefault="005514F3" w:rsidP="005514F3">
      <w:pPr>
        <w:rPr>
          <w:rFonts w:cstheme="majorHAnsi"/>
          <w:sz w:val="16"/>
        </w:rPr>
      </w:pPr>
      <w:r w:rsidRPr="00283292">
        <w:rPr>
          <w:rFonts w:cstheme="majorHAnsi"/>
          <w:sz w:val="16"/>
        </w:rPr>
        <w:t xml:space="preserve">The End </w:t>
      </w:r>
      <w:proofErr w:type="gramStart"/>
      <w:r w:rsidRPr="00283292">
        <w:rPr>
          <w:rFonts w:cstheme="majorHAnsi"/>
          <w:sz w:val="16"/>
        </w:rPr>
        <w:t>Of</w:t>
      </w:r>
      <w:proofErr w:type="gramEnd"/>
      <w:r w:rsidRPr="00283292">
        <w:rPr>
          <w:rFonts w:cstheme="majorHAnsi"/>
          <w:sz w:val="16"/>
        </w:rPr>
        <w:t xml:space="preserve"> Coal</w:t>
      </w:r>
    </w:p>
    <w:p w14:paraId="4DC105EB" w14:textId="77777777" w:rsidR="005514F3" w:rsidRPr="00283292" w:rsidRDefault="005514F3" w:rsidP="005514F3">
      <w:pPr>
        <w:rPr>
          <w:rFonts w:cstheme="majorHAnsi"/>
          <w:sz w:val="16"/>
        </w:rPr>
      </w:pPr>
      <w:r w:rsidRPr="00283292">
        <w:rPr>
          <w:rFonts w:cstheme="majorHAnsi"/>
          <w:sz w:val="16"/>
        </w:rPr>
        <w:t xml:space="preserve">“If you think about the need to bend global emissions by 2020, it really boils down to coal–we have a coal pipeline of coal-fired power stations under development, planned, all the way to under construction, which is way out of whack with the Paris agreement,” says Andrew </w:t>
      </w:r>
      <w:proofErr w:type="spellStart"/>
      <w:r w:rsidRPr="00283292">
        <w:rPr>
          <w:rFonts w:cstheme="majorHAnsi"/>
          <w:sz w:val="16"/>
        </w:rPr>
        <w:t>Higham</w:t>
      </w:r>
      <w:proofErr w:type="spellEnd"/>
      <w:r w:rsidRPr="00283292">
        <w:rPr>
          <w:rFonts w:cstheme="majorHAnsi"/>
          <w:sz w:val="16"/>
        </w:rPr>
        <w:t xml:space="preserve">, chief executive of Mission 2020, an international campaign launched by former UN climate head Christiana Figueres. </w:t>
      </w:r>
      <w:r w:rsidRPr="002650B5">
        <w:rPr>
          <w:rStyle w:val="StyleUnderline"/>
          <w:rFonts w:cstheme="majorHAnsi"/>
        </w:rPr>
        <w:t>By 2020</w:t>
      </w:r>
      <w:r w:rsidRPr="00283292">
        <w:rPr>
          <w:rFonts w:cstheme="majorHAnsi"/>
          <w:sz w:val="16"/>
        </w:rPr>
        <w:t xml:space="preserve">, the group argues, </w:t>
      </w:r>
      <w:r w:rsidRPr="002650B5">
        <w:rPr>
          <w:rStyle w:val="StyleUnderline"/>
          <w:rFonts w:cstheme="majorHAnsi"/>
        </w:rPr>
        <w:t>no new coal power plants can be built, and</w:t>
      </w:r>
      <w:r w:rsidRPr="00283292">
        <w:rPr>
          <w:rFonts w:cstheme="majorHAnsi"/>
          <w:sz w:val="16"/>
        </w:rPr>
        <w:t xml:space="preserve"> any </w:t>
      </w:r>
      <w:r w:rsidRPr="002650B5">
        <w:rPr>
          <w:rStyle w:val="StyleUnderline"/>
          <w:rFonts w:cstheme="majorHAnsi"/>
        </w:rPr>
        <w:t>existing</w:t>
      </w:r>
      <w:r w:rsidRPr="00283292">
        <w:rPr>
          <w:rFonts w:cstheme="majorHAnsi"/>
          <w:sz w:val="16"/>
        </w:rPr>
        <w:t xml:space="preserve"> coal power </w:t>
      </w:r>
      <w:r w:rsidRPr="002650B5">
        <w:rPr>
          <w:rStyle w:val="StyleUnderline"/>
          <w:rFonts w:cstheme="majorHAnsi"/>
        </w:rPr>
        <w:t>plants will have to be in the process of retirement</w:t>
      </w:r>
      <w:r w:rsidRPr="00283292">
        <w:rPr>
          <w:rFonts w:cstheme="majorHAnsi"/>
          <w:sz w:val="16"/>
        </w:rPr>
        <w:t>. Renewables will have to make up at least 30% of the world energy supply.</w:t>
      </w:r>
    </w:p>
    <w:p w14:paraId="010CF313" w14:textId="77777777" w:rsidR="005514F3" w:rsidRPr="00283292" w:rsidRDefault="005514F3" w:rsidP="005514F3">
      <w:pPr>
        <w:rPr>
          <w:rFonts w:cstheme="majorHAnsi"/>
          <w:sz w:val="16"/>
        </w:rPr>
      </w:pPr>
      <w:r w:rsidRPr="002650B5">
        <w:rPr>
          <w:rStyle w:val="StyleUnderline"/>
          <w:rFonts w:cstheme="majorHAnsi"/>
          <w:highlight w:val="yellow"/>
        </w:rPr>
        <w:t>That transition is underway</w:t>
      </w:r>
      <w:r w:rsidRPr="00283292">
        <w:rPr>
          <w:rFonts w:cstheme="majorHAnsi"/>
          <w:sz w:val="16"/>
        </w:rPr>
        <w:t>. Nineteen countries, including the U.K. and Canada, have pledged to phase out coal power plants. Economics, more than policy, drove one in seven coal plants around the world to fully or partially phase out coal between 2010 and 2017.</w:t>
      </w:r>
    </w:p>
    <w:p w14:paraId="68D5C630" w14:textId="77777777" w:rsidR="005514F3" w:rsidRPr="00283292" w:rsidRDefault="005514F3" w:rsidP="005514F3">
      <w:pPr>
        <w:rPr>
          <w:rFonts w:cstheme="majorHAnsi"/>
          <w:sz w:val="16"/>
        </w:rPr>
      </w:pPr>
      <w:r w:rsidRPr="00283292">
        <w:rPr>
          <w:rFonts w:cstheme="majorHAnsi"/>
          <w:sz w:val="16"/>
        </w:rPr>
        <w:t xml:space="preserve">China and India, once huge consumers of coal, are progressing away from the fuel. But countries like Indonesia and Vietnam are still planning new coal power plants. “The amount of new builds has come down dramatically, partly to do with just the fact that renewables are out-competing coal, partly because of government policy,” says </w:t>
      </w:r>
      <w:proofErr w:type="spellStart"/>
      <w:r w:rsidRPr="00283292">
        <w:rPr>
          <w:rFonts w:cstheme="majorHAnsi"/>
          <w:sz w:val="16"/>
        </w:rPr>
        <w:t>Higham</w:t>
      </w:r>
      <w:proofErr w:type="spellEnd"/>
      <w:r w:rsidRPr="00283292">
        <w:rPr>
          <w:rFonts w:cstheme="majorHAnsi"/>
          <w:sz w:val="16"/>
        </w:rPr>
        <w:t>. “But we still see part of a hotspot in Southeast Asia. What happens in Southeast Asia on energy policy next year is really very important. You can go one way or another, and that’s really going to have a very significant bearing on the emissions profile globally.”</w:t>
      </w:r>
    </w:p>
    <w:p w14:paraId="6C2118AC" w14:textId="77777777" w:rsidR="005514F3" w:rsidRPr="00283292" w:rsidRDefault="005514F3" w:rsidP="005514F3">
      <w:pPr>
        <w:rPr>
          <w:rFonts w:cstheme="majorHAnsi"/>
          <w:sz w:val="16"/>
        </w:rPr>
      </w:pPr>
      <w:r w:rsidRPr="00283292">
        <w:rPr>
          <w:rFonts w:cstheme="majorHAnsi"/>
          <w:sz w:val="16"/>
        </w:rPr>
        <w:t xml:space="preserve">The Growth </w:t>
      </w:r>
      <w:proofErr w:type="gramStart"/>
      <w:r w:rsidRPr="00283292">
        <w:rPr>
          <w:rFonts w:cstheme="majorHAnsi"/>
          <w:sz w:val="16"/>
        </w:rPr>
        <w:t>Of</w:t>
      </w:r>
      <w:proofErr w:type="gramEnd"/>
      <w:r w:rsidRPr="00283292">
        <w:rPr>
          <w:rFonts w:cstheme="majorHAnsi"/>
          <w:sz w:val="16"/>
        </w:rPr>
        <w:t xml:space="preserve"> Electric Vehicles</w:t>
      </w:r>
    </w:p>
    <w:p w14:paraId="4CBC5FBE" w14:textId="77777777" w:rsidR="005514F3" w:rsidRPr="002650B5" w:rsidRDefault="005514F3" w:rsidP="005514F3">
      <w:pPr>
        <w:rPr>
          <w:rStyle w:val="StyleUnderline"/>
          <w:rFonts w:cstheme="majorHAnsi"/>
        </w:rPr>
      </w:pPr>
      <w:r w:rsidRPr="00283292">
        <w:rPr>
          <w:rFonts w:cstheme="majorHAnsi"/>
          <w:sz w:val="16"/>
        </w:rPr>
        <w:t xml:space="preserve">Compared to renewable energy, electric vehicles are a smaller piece of their respective market. Mission2020 argues that </w:t>
      </w:r>
      <w:r w:rsidRPr="002650B5">
        <w:rPr>
          <w:rStyle w:val="StyleUnderline"/>
          <w:rFonts w:cstheme="majorHAnsi"/>
        </w:rPr>
        <w:t>EVs will need to make up 15%-20% of new car sales globally by 2020</w:t>
      </w:r>
      <w:r w:rsidRPr="00283292">
        <w:rPr>
          <w:rFonts w:cstheme="majorHAnsi"/>
          <w:sz w:val="16"/>
        </w:rPr>
        <w:t xml:space="preserve">; they only make up around 1% today. It’s a stretch, but </w:t>
      </w:r>
      <w:proofErr w:type="spellStart"/>
      <w:r w:rsidRPr="00283292">
        <w:rPr>
          <w:rFonts w:cstheme="majorHAnsi"/>
          <w:sz w:val="16"/>
        </w:rPr>
        <w:t>Higham</w:t>
      </w:r>
      <w:proofErr w:type="spellEnd"/>
      <w:r w:rsidRPr="00283292">
        <w:rPr>
          <w:rFonts w:cstheme="majorHAnsi"/>
          <w:sz w:val="16"/>
        </w:rPr>
        <w:t xml:space="preserve"> points out that past predictions of electric vehicle growth have dramatically underestimated what would happen, and </w:t>
      </w:r>
      <w:r w:rsidRPr="002650B5">
        <w:rPr>
          <w:rStyle w:val="StyleUnderline"/>
          <w:rFonts w:cstheme="majorHAnsi"/>
        </w:rPr>
        <w:t>change could happen quickly and exponentially.</w:t>
      </w:r>
    </w:p>
    <w:p w14:paraId="71B1CD2B" w14:textId="77777777" w:rsidR="005514F3" w:rsidRPr="00283292" w:rsidRDefault="005514F3" w:rsidP="005514F3">
      <w:pPr>
        <w:rPr>
          <w:rFonts w:cstheme="majorHAnsi"/>
          <w:sz w:val="16"/>
        </w:rPr>
      </w:pPr>
      <w:r w:rsidRPr="00283292">
        <w:rPr>
          <w:rFonts w:cstheme="majorHAnsi"/>
          <w:sz w:val="16"/>
        </w:rPr>
        <w:t xml:space="preserve">For the first time, in 2017, car manufacturers like Volvo, Volkswagen, and Mercedes made major commitments to shift their production to building electric cars. Norway plans to ban the sale of new gas or diesel cars by 2025, and India, France, and other countries will follow, along with California. The growth of autonomous tech, some experts argue, will naturally favor electric cars as well. “What it really means is totally disrupting the business models of the existing car industry,” says </w:t>
      </w:r>
      <w:proofErr w:type="spellStart"/>
      <w:r w:rsidRPr="00283292">
        <w:rPr>
          <w:rFonts w:cstheme="majorHAnsi"/>
          <w:sz w:val="16"/>
        </w:rPr>
        <w:t>Higham</w:t>
      </w:r>
      <w:proofErr w:type="spellEnd"/>
      <w:r w:rsidRPr="00283292">
        <w:rPr>
          <w:rFonts w:cstheme="majorHAnsi"/>
          <w:sz w:val="16"/>
        </w:rPr>
        <w:t>.</w:t>
      </w:r>
    </w:p>
    <w:p w14:paraId="4D18DFF5" w14:textId="77777777" w:rsidR="005514F3" w:rsidRPr="00283292" w:rsidRDefault="005514F3" w:rsidP="005514F3">
      <w:pPr>
        <w:rPr>
          <w:rFonts w:cstheme="majorHAnsi"/>
          <w:sz w:val="16"/>
        </w:rPr>
      </w:pPr>
      <w:r w:rsidRPr="00283292">
        <w:rPr>
          <w:rFonts w:cstheme="majorHAnsi"/>
          <w:sz w:val="16"/>
        </w:rPr>
        <w:t>He points out that transportation has changed as quickly in the past, referencing two photos of 5th Avenue in Manhattan in the early 1900s: In one picture, the streets are filled with horses and carts. Roughly a decade later, they’ve been completely replaced by cars. “These kinds of things happen really, really quickly,” he says. “We often think that these types of changes happen incrementally, in a linear kind of way, but that’s not actually how things happen. It feels like that but then all of the sudden we get to this kind of tipping point, and everyone races for the new technology.”</w:t>
      </w:r>
    </w:p>
    <w:p w14:paraId="4E54A53A" w14:textId="77777777" w:rsidR="005514F3" w:rsidRPr="00283292" w:rsidRDefault="005514F3" w:rsidP="005514F3">
      <w:pPr>
        <w:rPr>
          <w:rFonts w:cstheme="majorHAnsi"/>
          <w:sz w:val="16"/>
        </w:rPr>
      </w:pPr>
      <w:r w:rsidRPr="002650B5">
        <w:rPr>
          <w:rStyle w:val="StyleUnderline"/>
          <w:rFonts w:cstheme="majorHAnsi"/>
        </w:rPr>
        <w:t xml:space="preserve">What’s Next </w:t>
      </w:r>
      <w:proofErr w:type="gramStart"/>
      <w:r w:rsidRPr="002650B5">
        <w:rPr>
          <w:rStyle w:val="StyleUnderline"/>
          <w:rFonts w:cstheme="majorHAnsi"/>
        </w:rPr>
        <w:t>For</w:t>
      </w:r>
      <w:proofErr w:type="gramEnd"/>
      <w:r w:rsidRPr="00283292">
        <w:rPr>
          <w:rFonts w:cstheme="majorHAnsi"/>
          <w:sz w:val="16"/>
        </w:rPr>
        <w:t xml:space="preserve"> The </w:t>
      </w:r>
      <w:r w:rsidRPr="002650B5">
        <w:rPr>
          <w:rStyle w:val="StyleUnderline"/>
          <w:rFonts w:cstheme="majorHAnsi"/>
        </w:rPr>
        <w:t>Paris</w:t>
      </w:r>
      <w:r w:rsidRPr="00283292">
        <w:rPr>
          <w:rFonts w:cstheme="majorHAnsi"/>
          <w:sz w:val="16"/>
        </w:rPr>
        <w:t xml:space="preserve"> Agreement?</w:t>
      </w:r>
    </w:p>
    <w:p w14:paraId="20537924" w14:textId="77777777" w:rsidR="005514F3" w:rsidRPr="00283292" w:rsidRDefault="005514F3" w:rsidP="005514F3">
      <w:pPr>
        <w:rPr>
          <w:rFonts w:cstheme="majorHAnsi"/>
          <w:sz w:val="16"/>
        </w:rPr>
      </w:pPr>
      <w:r w:rsidRPr="002650B5">
        <w:rPr>
          <w:rStyle w:val="StyleUnderline"/>
          <w:rFonts w:cstheme="majorHAnsi"/>
          <w:highlight w:val="yellow"/>
        </w:rPr>
        <w:t>When</w:t>
      </w:r>
      <w:r w:rsidRPr="00283292">
        <w:rPr>
          <w:rFonts w:cstheme="majorHAnsi"/>
          <w:sz w:val="16"/>
          <w:highlight w:val="yellow"/>
        </w:rPr>
        <w:t xml:space="preserve"> </w:t>
      </w:r>
      <w:r w:rsidRPr="002650B5">
        <w:rPr>
          <w:rStyle w:val="StyleUnderline"/>
          <w:rFonts w:cstheme="majorHAnsi"/>
          <w:highlight w:val="yellow"/>
        </w:rPr>
        <w:t>Trump announced his plans to withdraw</w:t>
      </w:r>
      <w:r w:rsidRPr="00283292">
        <w:rPr>
          <w:rFonts w:cstheme="majorHAnsi"/>
          <w:sz w:val="16"/>
        </w:rPr>
        <w:t xml:space="preserve"> the U.S. from the Paris agreement, the groundbreaking deal in which 196 countries agreed to make commitments to limit global warming, it wasn’t clear how the rest of the world would react. But </w:t>
      </w:r>
      <w:r w:rsidRPr="002650B5">
        <w:rPr>
          <w:rStyle w:val="StyleUnderline"/>
          <w:rFonts w:cstheme="majorHAnsi"/>
          <w:highlight w:val="yellow"/>
        </w:rPr>
        <w:t>the international community responded by voicing even more support</w:t>
      </w:r>
      <w:r w:rsidRPr="00283292">
        <w:rPr>
          <w:rFonts w:cstheme="majorHAnsi"/>
          <w:sz w:val="16"/>
        </w:rPr>
        <w:t xml:space="preserve"> for the agreement, and the only two countries that held out when the accord was first created in 2016, Syria and Nicaragua, finally joined (leaving the U.S. as the lone holdout).</w:t>
      </w:r>
    </w:p>
    <w:p w14:paraId="3D5B101A" w14:textId="77777777" w:rsidR="005514F3" w:rsidRPr="00283292" w:rsidRDefault="005514F3" w:rsidP="005514F3">
      <w:pPr>
        <w:rPr>
          <w:rFonts w:cstheme="majorHAnsi"/>
          <w:sz w:val="16"/>
        </w:rPr>
      </w:pPr>
      <w:r w:rsidRPr="00283292">
        <w:rPr>
          <w:rFonts w:cstheme="majorHAnsi"/>
          <w:sz w:val="16"/>
        </w:rPr>
        <w:t xml:space="preserve">“This past year has been rocky–who’s in, who’s not in, in terms of the international regime,” says David </w:t>
      </w:r>
      <w:proofErr w:type="spellStart"/>
      <w:r w:rsidRPr="00283292">
        <w:rPr>
          <w:rFonts w:cstheme="majorHAnsi"/>
          <w:sz w:val="16"/>
        </w:rPr>
        <w:t>Waskow</w:t>
      </w:r>
      <w:proofErr w:type="spellEnd"/>
      <w:r w:rsidRPr="00283292">
        <w:rPr>
          <w:rFonts w:cstheme="majorHAnsi"/>
          <w:sz w:val="16"/>
        </w:rPr>
        <w:t xml:space="preserve">, director of the International Climate Initiative at the nonprofit World Resources Institute. “I think we saw that we came through that.” Now, the world needs to dig into the details. </w:t>
      </w:r>
      <w:r w:rsidRPr="002650B5">
        <w:rPr>
          <w:rStyle w:val="StyleUnderline"/>
          <w:rFonts w:cstheme="majorHAnsi"/>
        </w:rPr>
        <w:t>Over 2018</w:t>
      </w:r>
      <w:r w:rsidRPr="00283292">
        <w:rPr>
          <w:rFonts w:cstheme="majorHAnsi"/>
          <w:sz w:val="16"/>
        </w:rPr>
        <w:t xml:space="preserve">, </w:t>
      </w:r>
      <w:r w:rsidRPr="002650B5">
        <w:rPr>
          <w:rStyle w:val="StyleUnderline"/>
          <w:rFonts w:cstheme="majorHAnsi"/>
        </w:rPr>
        <w:t>countries</w:t>
      </w:r>
      <w:r w:rsidRPr="00283292">
        <w:rPr>
          <w:rFonts w:cstheme="majorHAnsi"/>
          <w:sz w:val="16"/>
        </w:rPr>
        <w:t xml:space="preserve"> </w:t>
      </w:r>
      <w:r w:rsidRPr="002650B5">
        <w:rPr>
          <w:rStyle w:val="StyleUnderline"/>
          <w:rFonts w:cstheme="majorHAnsi"/>
        </w:rPr>
        <w:t>will</w:t>
      </w:r>
      <w:r w:rsidRPr="00283292">
        <w:rPr>
          <w:rFonts w:cstheme="majorHAnsi"/>
          <w:sz w:val="16"/>
        </w:rPr>
        <w:t xml:space="preserve"> assess their progress on climate action, where gaps are, and what needs to happen, through a process called the </w:t>
      </w:r>
      <w:proofErr w:type="spellStart"/>
      <w:r w:rsidRPr="00283292">
        <w:rPr>
          <w:rFonts w:cstheme="majorHAnsi"/>
          <w:sz w:val="16"/>
        </w:rPr>
        <w:t>Talanoa</w:t>
      </w:r>
      <w:proofErr w:type="spellEnd"/>
      <w:r w:rsidRPr="00283292">
        <w:rPr>
          <w:rFonts w:cstheme="majorHAnsi"/>
          <w:sz w:val="16"/>
        </w:rPr>
        <w:t xml:space="preserve"> dialogue. They’ll have to </w:t>
      </w:r>
      <w:r w:rsidRPr="002650B5">
        <w:rPr>
          <w:rStyle w:val="StyleUnderline"/>
          <w:rFonts w:cstheme="majorHAnsi"/>
        </w:rPr>
        <w:t>raise their level of ambition</w:t>
      </w:r>
      <w:r w:rsidRPr="00283292">
        <w:rPr>
          <w:rFonts w:cstheme="majorHAnsi"/>
          <w:sz w:val="16"/>
        </w:rPr>
        <w:t>: the current pledges that countries have made under the Paris agreement don’t yet go far enough to keep global warming under two degrees.</w:t>
      </w:r>
    </w:p>
    <w:p w14:paraId="69858DDC" w14:textId="77777777" w:rsidR="005514F3" w:rsidRPr="00283292" w:rsidRDefault="005514F3" w:rsidP="005514F3">
      <w:pPr>
        <w:rPr>
          <w:rFonts w:cstheme="majorHAnsi"/>
          <w:sz w:val="16"/>
        </w:rPr>
      </w:pPr>
      <w:r w:rsidRPr="00283292">
        <w:rPr>
          <w:rFonts w:cstheme="majorHAnsi"/>
          <w:sz w:val="16"/>
        </w:rPr>
        <w:t xml:space="preserve">Countries also </w:t>
      </w:r>
      <w:proofErr w:type="gramStart"/>
      <w:r w:rsidRPr="00283292">
        <w:rPr>
          <w:rFonts w:cstheme="majorHAnsi"/>
          <w:sz w:val="16"/>
        </w:rPr>
        <w:t>have to</w:t>
      </w:r>
      <w:proofErr w:type="gramEnd"/>
      <w:r w:rsidRPr="00283292">
        <w:rPr>
          <w:rFonts w:cstheme="majorHAnsi"/>
          <w:sz w:val="16"/>
        </w:rPr>
        <w:t xml:space="preserve"> talk through the mechanics of how the Paris agreement should be implemented–for example, how countries will transparently report on their progress. “All of these key questions are really important to making Paris come to life and giving confidence and a sense of trust that countries are ready to move forward into the next phase,” </w:t>
      </w:r>
      <w:proofErr w:type="spellStart"/>
      <w:r w:rsidRPr="00283292">
        <w:rPr>
          <w:rFonts w:cstheme="majorHAnsi"/>
          <w:sz w:val="16"/>
        </w:rPr>
        <w:t>Waskow</w:t>
      </w:r>
      <w:proofErr w:type="spellEnd"/>
      <w:r w:rsidRPr="00283292">
        <w:rPr>
          <w:rFonts w:cstheme="majorHAnsi"/>
          <w:sz w:val="16"/>
        </w:rPr>
        <w:t xml:space="preserve"> says.</w:t>
      </w:r>
    </w:p>
    <w:p w14:paraId="43A017A6" w14:textId="77777777" w:rsidR="005514F3" w:rsidRPr="00283292" w:rsidRDefault="005514F3" w:rsidP="005514F3">
      <w:pPr>
        <w:rPr>
          <w:rFonts w:cstheme="majorHAnsi"/>
          <w:sz w:val="16"/>
        </w:rPr>
      </w:pPr>
      <w:r w:rsidRPr="00283292">
        <w:rPr>
          <w:rFonts w:cstheme="majorHAnsi"/>
          <w:sz w:val="16"/>
        </w:rPr>
        <w:t xml:space="preserve">Cities Need </w:t>
      </w:r>
      <w:proofErr w:type="gramStart"/>
      <w:r w:rsidRPr="00283292">
        <w:rPr>
          <w:rFonts w:cstheme="majorHAnsi"/>
          <w:sz w:val="16"/>
        </w:rPr>
        <w:t>To</w:t>
      </w:r>
      <w:proofErr w:type="gramEnd"/>
      <w:r w:rsidRPr="00283292">
        <w:rPr>
          <w:rFonts w:cstheme="majorHAnsi"/>
          <w:sz w:val="16"/>
        </w:rPr>
        <w:t xml:space="preserve"> Prove They’re The Solution They Claim They Are</w:t>
      </w:r>
    </w:p>
    <w:p w14:paraId="6FB81644" w14:textId="77777777" w:rsidR="005514F3" w:rsidRPr="00283292" w:rsidRDefault="005514F3" w:rsidP="005514F3">
      <w:pPr>
        <w:rPr>
          <w:rFonts w:cstheme="majorHAnsi"/>
          <w:sz w:val="16"/>
        </w:rPr>
      </w:pPr>
      <w:r w:rsidRPr="002650B5">
        <w:rPr>
          <w:rStyle w:val="StyleUnderline"/>
          <w:rFonts w:cstheme="majorHAnsi"/>
        </w:rPr>
        <w:t xml:space="preserve">Trump’s Paris announcement inspired a swift reaction from states, cities, businesses, and universities which pledged to strengthen their own climate action. </w:t>
      </w:r>
      <w:r w:rsidRPr="00283292">
        <w:rPr>
          <w:rFonts w:cstheme="majorHAnsi"/>
          <w:sz w:val="16"/>
        </w:rPr>
        <w:t xml:space="preserve">“We’re getting zero leadership from the Trump administration, and in fact, he’s leading the assault on most of the parts of the government that help us reduce emissions. But </w:t>
      </w:r>
      <w:r w:rsidRPr="002650B5">
        <w:rPr>
          <w:rStyle w:val="StyleUnderline"/>
          <w:rFonts w:cstheme="majorHAnsi"/>
        </w:rPr>
        <w:t xml:space="preserve">the </w:t>
      </w:r>
      <w:proofErr w:type="gramStart"/>
      <w:r w:rsidRPr="002650B5">
        <w:rPr>
          <w:rStyle w:val="StyleUnderline"/>
          <w:rFonts w:cstheme="majorHAnsi"/>
        </w:rPr>
        <w:t>really incredible</w:t>
      </w:r>
      <w:proofErr w:type="gramEnd"/>
      <w:r w:rsidRPr="002650B5">
        <w:rPr>
          <w:rStyle w:val="StyleUnderline"/>
          <w:rFonts w:cstheme="majorHAnsi"/>
        </w:rPr>
        <w:t xml:space="preserve"> silver lining is that our markets are doing it anyway, and states are rallying further than we ever thought they would,” says</w:t>
      </w:r>
      <w:r w:rsidRPr="00283292">
        <w:rPr>
          <w:rFonts w:cstheme="majorHAnsi"/>
          <w:sz w:val="16"/>
        </w:rPr>
        <w:t xml:space="preserve"> Liz </w:t>
      </w:r>
      <w:proofErr w:type="spellStart"/>
      <w:r w:rsidRPr="002650B5">
        <w:rPr>
          <w:rStyle w:val="StyleUnderline"/>
          <w:rFonts w:cstheme="majorHAnsi"/>
        </w:rPr>
        <w:t>Perera</w:t>
      </w:r>
      <w:proofErr w:type="spellEnd"/>
      <w:r w:rsidRPr="002650B5">
        <w:rPr>
          <w:rStyle w:val="StyleUnderline"/>
          <w:rFonts w:cstheme="majorHAnsi"/>
        </w:rPr>
        <w:t>, climate policy director</w:t>
      </w:r>
      <w:r w:rsidRPr="00283292">
        <w:rPr>
          <w:rFonts w:cstheme="majorHAnsi"/>
          <w:sz w:val="16"/>
        </w:rPr>
        <w:t xml:space="preserve"> at the Sierra Club.</w:t>
      </w:r>
    </w:p>
    <w:p w14:paraId="043B1C2D" w14:textId="77777777" w:rsidR="005514F3" w:rsidRPr="00283292" w:rsidRDefault="005514F3" w:rsidP="005514F3">
      <w:pPr>
        <w:rPr>
          <w:rFonts w:cstheme="majorHAnsi"/>
          <w:sz w:val="16"/>
        </w:rPr>
      </w:pPr>
      <w:r w:rsidRPr="00283292">
        <w:rPr>
          <w:rFonts w:cstheme="majorHAnsi"/>
          <w:sz w:val="16"/>
        </w:rPr>
        <w:t xml:space="preserve">“I think one of the first things that needs to happen is that the 2,500-plus cities, states, businesses and others [that made commitments] need to turn their commitment to the Paris agreement into real-world action,” says Kristin </w:t>
      </w:r>
      <w:proofErr w:type="spellStart"/>
      <w:r w:rsidRPr="00283292">
        <w:rPr>
          <w:rFonts w:cstheme="majorHAnsi"/>
          <w:sz w:val="16"/>
        </w:rPr>
        <w:t>Igusky</w:t>
      </w:r>
      <w:proofErr w:type="spellEnd"/>
      <w:r w:rsidRPr="00283292">
        <w:rPr>
          <w:rFonts w:cstheme="majorHAnsi"/>
          <w:sz w:val="16"/>
        </w:rPr>
        <w:t>, an associate in the global climate program at the World Resources Institute and one of the authors of the America’s Pledge report, which studied what non-federal actors are doing in terms of climate. “The outpouring of support is really encouraging and inspiring . . . but those commitments alone won’t reduce emissions.”</w:t>
      </w:r>
    </w:p>
    <w:p w14:paraId="6AB4AC5B" w14:textId="77777777" w:rsidR="005514F3" w:rsidRPr="00283292" w:rsidRDefault="005514F3" w:rsidP="005514F3">
      <w:pPr>
        <w:rPr>
          <w:rFonts w:cstheme="majorHAnsi"/>
          <w:sz w:val="16"/>
        </w:rPr>
      </w:pPr>
      <w:r w:rsidRPr="00283292">
        <w:rPr>
          <w:rFonts w:cstheme="majorHAnsi"/>
          <w:sz w:val="16"/>
        </w:rPr>
        <w:lastRenderedPageBreak/>
        <w:t>Many businesses, for example, have pledged to cut emissions by a certain percentage, but haven’t yet made detailed plans for accomplishing that goal. The same goes for cities and states. “There’s lots of opportunities there, but there’s always a risk that it’s all words, in a sense,” says Glen Peters, research director at Norway’s Center for International Climate Research. “It’s easy to make pledges–particularly in this environment, it’s a way to get some easy points by saying something on climate, but at the end of the day, you have to actually do something on climate.”</w:t>
      </w:r>
    </w:p>
    <w:p w14:paraId="3045203C" w14:textId="77777777" w:rsidR="005514F3" w:rsidRPr="00283292" w:rsidRDefault="005514F3" w:rsidP="005514F3">
      <w:pPr>
        <w:rPr>
          <w:rFonts w:cstheme="majorHAnsi"/>
          <w:sz w:val="16"/>
        </w:rPr>
      </w:pPr>
      <w:r w:rsidRPr="00283292">
        <w:rPr>
          <w:rFonts w:cstheme="majorHAnsi"/>
          <w:sz w:val="16"/>
        </w:rPr>
        <w:t xml:space="preserve">Those that are already taking concrete action will also have to make plans to do more. “Most states have renewable and energy efficiency targets, so then maybe they have the ability to then sort of look at some of the harder areas, like industry and methane and HFC emission sources,” says </w:t>
      </w:r>
      <w:proofErr w:type="spellStart"/>
      <w:r w:rsidRPr="00283292">
        <w:rPr>
          <w:rFonts w:cstheme="majorHAnsi"/>
          <w:sz w:val="16"/>
        </w:rPr>
        <w:t>Igusky</w:t>
      </w:r>
      <w:proofErr w:type="spellEnd"/>
      <w:r w:rsidRPr="00283292">
        <w:rPr>
          <w:rFonts w:cstheme="majorHAnsi"/>
          <w:sz w:val="16"/>
        </w:rPr>
        <w:t>. “And at the same time, these actors can also work to strengthen action that’s already on the books.”</w:t>
      </w:r>
    </w:p>
    <w:p w14:paraId="66F27D54" w14:textId="77777777" w:rsidR="005514F3" w:rsidRPr="002650B5" w:rsidRDefault="005514F3" w:rsidP="005514F3">
      <w:pPr>
        <w:rPr>
          <w:rStyle w:val="Emphasis"/>
          <w:rFonts w:cstheme="majorHAnsi"/>
        </w:rPr>
      </w:pPr>
      <w:r w:rsidRPr="002650B5">
        <w:rPr>
          <w:rStyle w:val="Emphasis"/>
          <w:rFonts w:cstheme="majorHAnsi"/>
          <w:highlight w:val="yellow"/>
        </w:rPr>
        <w:t>The Future Is Murky</w:t>
      </w:r>
    </w:p>
    <w:p w14:paraId="7FBEF00E" w14:textId="77777777" w:rsidR="005514F3" w:rsidRPr="00283292" w:rsidRDefault="005514F3" w:rsidP="005514F3">
      <w:pPr>
        <w:rPr>
          <w:rFonts w:cstheme="majorHAnsi"/>
          <w:sz w:val="16"/>
        </w:rPr>
      </w:pPr>
      <w:r w:rsidRPr="00283292">
        <w:rPr>
          <w:rFonts w:cstheme="majorHAnsi"/>
          <w:sz w:val="16"/>
        </w:rPr>
        <w:t xml:space="preserve">Despite progress in some areas, </w:t>
      </w:r>
      <w:r w:rsidRPr="002650B5">
        <w:rPr>
          <w:rStyle w:val="StyleUnderline"/>
          <w:rFonts w:cstheme="majorHAnsi"/>
          <w:highlight w:val="yellow"/>
        </w:rPr>
        <w:t>huge challenges</w:t>
      </w:r>
      <w:r w:rsidRPr="002650B5">
        <w:rPr>
          <w:rStyle w:val="StyleUnderline"/>
          <w:rFonts w:cstheme="majorHAnsi"/>
        </w:rPr>
        <w:t xml:space="preserve"> remain</w:t>
      </w:r>
      <w:r w:rsidRPr="00283292">
        <w:rPr>
          <w:rFonts w:cstheme="majorHAnsi"/>
          <w:sz w:val="16"/>
        </w:rPr>
        <w:t xml:space="preserve">. While many corporations have embraced climate action–Walmart, as one example, is cutting its own emissions 18% by 2025, and working with suppliers to reduce emissions by another billion tons–others, such as those in the cement, steel, and fossil fuel industries, have made little progress. Forests, which are critical for absorbing emissions, are being clear-cut and burning down. </w:t>
      </w:r>
      <w:r w:rsidRPr="002650B5">
        <w:rPr>
          <w:rStyle w:val="StyleUnderline"/>
          <w:rFonts w:cstheme="majorHAnsi"/>
          <w:highlight w:val="yellow"/>
        </w:rPr>
        <w:t>Tech</w:t>
      </w:r>
      <w:r w:rsidRPr="00283292">
        <w:rPr>
          <w:rFonts w:cstheme="majorHAnsi"/>
          <w:sz w:val="16"/>
        </w:rPr>
        <w:t xml:space="preserve">nologies </w:t>
      </w:r>
      <w:r w:rsidRPr="002650B5">
        <w:rPr>
          <w:rStyle w:val="StyleUnderline"/>
          <w:rFonts w:cstheme="majorHAnsi"/>
        </w:rPr>
        <w:t>that can cut carbon</w:t>
      </w:r>
      <w:r w:rsidRPr="00283292">
        <w:rPr>
          <w:rFonts w:cstheme="majorHAnsi"/>
          <w:sz w:val="16"/>
        </w:rPr>
        <w:t xml:space="preserve"> (or begin to suck it from the air) </w:t>
      </w:r>
      <w:r w:rsidRPr="002650B5">
        <w:rPr>
          <w:rStyle w:val="StyleUnderline"/>
          <w:rFonts w:cstheme="majorHAnsi"/>
          <w:highlight w:val="yellow"/>
        </w:rPr>
        <w:t>need to be implemented</w:t>
      </w:r>
      <w:r w:rsidRPr="00283292">
        <w:rPr>
          <w:rFonts w:cstheme="majorHAnsi"/>
          <w:sz w:val="16"/>
        </w:rPr>
        <w:t xml:space="preserve"> on a daunting scale; politically, climate is still not a priority for most people. After a few years of stable emissions, despite economic growth, global emissions shot up in 2017. </w:t>
      </w:r>
      <w:r w:rsidRPr="002650B5">
        <w:rPr>
          <w:rStyle w:val="StyleUnderline"/>
          <w:rFonts w:cstheme="majorHAnsi"/>
          <w:highlight w:val="yellow"/>
        </w:rPr>
        <w:t>An enormous amount of climate progress</w:t>
      </w:r>
      <w:r w:rsidRPr="00283292">
        <w:rPr>
          <w:rFonts w:cstheme="majorHAnsi"/>
          <w:sz w:val="16"/>
          <w:highlight w:val="yellow"/>
        </w:rPr>
        <w:t>–</w:t>
      </w:r>
      <w:r w:rsidRPr="002650B5">
        <w:rPr>
          <w:rStyle w:val="Emphasis"/>
          <w:rFonts w:cstheme="majorHAnsi"/>
          <w:highlight w:val="yellow"/>
        </w:rPr>
        <w:t>or at least mitigation of worse results</w:t>
      </w:r>
      <w:r w:rsidRPr="00283292">
        <w:rPr>
          <w:rFonts w:cstheme="majorHAnsi"/>
          <w:sz w:val="16"/>
        </w:rPr>
        <w:t xml:space="preserve">–also </w:t>
      </w:r>
      <w:r w:rsidRPr="005F5EFA">
        <w:rPr>
          <w:rStyle w:val="StyleUnderline"/>
          <w:rFonts w:cstheme="majorHAnsi"/>
          <w:sz w:val="24"/>
          <w:szCs w:val="32"/>
          <w:highlight w:val="yellow"/>
        </w:rPr>
        <w:t>hinge on the midterm elections</w:t>
      </w:r>
      <w:r w:rsidRPr="00283292">
        <w:rPr>
          <w:rFonts w:cstheme="majorHAnsi"/>
          <w:sz w:val="16"/>
        </w:rPr>
        <w:t xml:space="preserve"> in the U.S., </w:t>
      </w:r>
      <w:r w:rsidRPr="002650B5">
        <w:rPr>
          <w:rStyle w:val="StyleUnderline"/>
          <w:rFonts w:cstheme="majorHAnsi"/>
          <w:highlight w:val="yellow"/>
        </w:rPr>
        <w:t>which could shift power</w:t>
      </w:r>
      <w:r w:rsidRPr="00283292">
        <w:rPr>
          <w:rFonts w:cstheme="majorHAnsi"/>
          <w:sz w:val="16"/>
        </w:rPr>
        <w:t xml:space="preserve"> in Congress </w:t>
      </w:r>
      <w:r w:rsidRPr="002650B5">
        <w:rPr>
          <w:rStyle w:val="Emphasis"/>
          <w:rFonts w:cstheme="majorHAnsi"/>
          <w:highlight w:val="yellow"/>
        </w:rPr>
        <w:t>to the more climate-friendly party</w:t>
      </w:r>
      <w:r w:rsidRPr="00283292">
        <w:rPr>
          <w:rFonts w:cstheme="majorHAnsi"/>
          <w:sz w:val="16"/>
          <w:highlight w:val="yellow"/>
        </w:rPr>
        <w:t>.</w:t>
      </w:r>
    </w:p>
    <w:p w14:paraId="5B0C428B" w14:textId="77777777" w:rsidR="005514F3" w:rsidRDefault="005514F3" w:rsidP="002D6677"/>
    <w:p w14:paraId="0061B946" w14:textId="77777777" w:rsidR="005514F3" w:rsidRDefault="005514F3" w:rsidP="005514F3">
      <w:pPr>
        <w:pStyle w:val="Heading3"/>
      </w:pPr>
      <w:r>
        <w:t>Turns Economy</w:t>
      </w:r>
    </w:p>
    <w:p w14:paraId="400D5FB0" w14:textId="77777777" w:rsidR="005514F3" w:rsidRPr="002650B5" w:rsidRDefault="005514F3" w:rsidP="005514F3">
      <w:pPr>
        <w:pStyle w:val="Heading4"/>
        <w:rPr>
          <w:rFonts w:cstheme="majorHAnsi"/>
        </w:rPr>
      </w:pPr>
      <w:r w:rsidRPr="002650B5">
        <w:rPr>
          <w:rFonts w:cstheme="majorHAnsi"/>
        </w:rPr>
        <w:t xml:space="preserve">Trump </w:t>
      </w:r>
      <w:r>
        <w:rPr>
          <w:rFonts w:cstheme="majorHAnsi"/>
        </w:rPr>
        <w:t xml:space="preserve">trade policy </w:t>
      </w:r>
      <w:r w:rsidRPr="002650B5">
        <w:rPr>
          <w:rFonts w:cstheme="majorHAnsi"/>
        </w:rPr>
        <w:t>turns</w:t>
      </w:r>
      <w:r>
        <w:rPr>
          <w:rFonts w:cstheme="majorHAnsi"/>
        </w:rPr>
        <w:t xml:space="preserve"> econ </w:t>
      </w:r>
    </w:p>
    <w:p w14:paraId="5C1CB1B0" w14:textId="77777777" w:rsidR="005514F3" w:rsidRPr="002650B5" w:rsidRDefault="005514F3" w:rsidP="005514F3">
      <w:pPr>
        <w:rPr>
          <w:rFonts w:cstheme="majorHAnsi"/>
        </w:rPr>
      </w:pPr>
      <w:r w:rsidRPr="002650B5">
        <w:rPr>
          <w:rStyle w:val="Style13ptBold"/>
          <w:rFonts w:cstheme="majorHAnsi"/>
        </w:rPr>
        <w:t>Lopez</w:t>
      </w:r>
      <w:r w:rsidRPr="002650B5">
        <w:rPr>
          <w:rFonts w:cstheme="majorHAnsi"/>
        </w:rPr>
        <w:t xml:space="preserve"> </w:t>
      </w:r>
      <w:r w:rsidRPr="002650B5">
        <w:rPr>
          <w:rStyle w:val="Style13ptBold"/>
          <w:rFonts w:cstheme="majorHAnsi"/>
        </w:rPr>
        <w:t>17</w:t>
      </w:r>
      <w:r w:rsidRPr="002650B5">
        <w:rPr>
          <w:rFonts w:cstheme="majorHAnsi"/>
        </w:rPr>
        <w:t xml:space="preserve"> (6/30, Linette, senior finance correspondent at Business Insider, “Trump's tariff just opened the door to the next global economic crisis” http://www.businessinsider.com/the-next-economic-crisis-could-come-from-trade-2017-6)</w:t>
      </w:r>
    </w:p>
    <w:p w14:paraId="53D9917E" w14:textId="77777777" w:rsidR="005514F3" w:rsidRPr="002650B5" w:rsidRDefault="005514F3" w:rsidP="005514F3">
      <w:pPr>
        <w:rPr>
          <w:rFonts w:cstheme="majorHAnsi"/>
          <w:sz w:val="8"/>
        </w:rPr>
      </w:pPr>
      <w:r w:rsidRPr="002650B5">
        <w:rPr>
          <w:rFonts w:cstheme="majorHAnsi"/>
          <w:sz w:val="8"/>
        </w:rPr>
        <w:t xml:space="preserve">While the world was being distracted by a million other dramas coming from the White House, </w:t>
      </w:r>
      <w:r w:rsidRPr="002650B5">
        <w:rPr>
          <w:rStyle w:val="StyleUnderline"/>
          <w:rFonts w:cstheme="majorHAnsi"/>
        </w:rPr>
        <w:t xml:space="preserve">the </w:t>
      </w:r>
      <w:r w:rsidRPr="002650B5">
        <w:rPr>
          <w:rStyle w:val="StyleUnderline"/>
          <w:rFonts w:cstheme="majorHAnsi"/>
          <w:highlight w:val="yellow"/>
        </w:rPr>
        <w:t xml:space="preserve">President has been mulling a </w:t>
      </w:r>
      <w:r w:rsidRPr="002650B5">
        <w:rPr>
          <w:rStyle w:val="Emphasis"/>
          <w:rFonts w:cstheme="majorHAnsi"/>
          <w:highlight w:val="yellow"/>
        </w:rPr>
        <w:t>trade war</w:t>
      </w:r>
      <w:r w:rsidRPr="002650B5">
        <w:rPr>
          <w:rFonts w:cstheme="majorHAnsi"/>
          <w:sz w:val="8"/>
        </w:rPr>
        <w:t xml:space="preserve">. </w:t>
      </w:r>
      <w:r w:rsidRPr="002650B5">
        <w:rPr>
          <w:rFonts w:cstheme="majorHAnsi"/>
        </w:rPr>
        <w:t xml:space="preserve">According to </w:t>
      </w:r>
      <w:proofErr w:type="spellStart"/>
      <w:r w:rsidRPr="002650B5">
        <w:rPr>
          <w:rFonts w:cstheme="majorHAnsi"/>
        </w:rPr>
        <w:t>Axios</w:t>
      </w:r>
      <w:proofErr w:type="spellEnd"/>
      <w:r w:rsidRPr="002650B5">
        <w:rPr>
          <w:rFonts w:cstheme="majorHAnsi"/>
          <w:sz w:val="8"/>
        </w:rPr>
        <w:t xml:space="preserve">, the President </w:t>
      </w:r>
      <w:r w:rsidRPr="002650B5">
        <w:rPr>
          <w:rStyle w:val="StyleUnderline"/>
          <w:rFonts w:cstheme="majorHAnsi"/>
        </w:rPr>
        <w:t>Trump and</w:t>
      </w:r>
      <w:r w:rsidRPr="002650B5">
        <w:rPr>
          <w:rFonts w:cstheme="majorHAnsi"/>
          <w:sz w:val="8"/>
        </w:rPr>
        <w:t xml:space="preserve"> his Commerce Secretary Wilbur </w:t>
      </w:r>
      <w:r w:rsidRPr="002650B5">
        <w:rPr>
          <w:rStyle w:val="StyleUnderline"/>
          <w:rFonts w:cstheme="majorHAnsi"/>
        </w:rPr>
        <w:t xml:space="preserve">Ross support a plan </w:t>
      </w:r>
      <w:r w:rsidRPr="002650B5">
        <w:rPr>
          <w:rStyle w:val="StyleUnderline"/>
          <w:rFonts w:cstheme="majorHAnsi"/>
          <w:highlight w:val="yellow"/>
        </w:rPr>
        <w:t>for a 20% tariff on steel</w:t>
      </w:r>
      <w:r w:rsidRPr="002650B5">
        <w:rPr>
          <w:rStyle w:val="StyleUnderline"/>
          <w:rFonts w:cstheme="majorHAnsi"/>
        </w:rPr>
        <w:t xml:space="preserve"> exports</w:t>
      </w:r>
      <w:r w:rsidRPr="002650B5">
        <w:rPr>
          <w:rFonts w:cstheme="majorHAnsi"/>
          <w:sz w:val="8"/>
        </w:rPr>
        <w:t xml:space="preserve"> to the US. Most of </w:t>
      </w:r>
      <w:r w:rsidRPr="002650B5">
        <w:rPr>
          <w:rStyle w:val="StyleUnderline"/>
          <w:rFonts w:cstheme="majorHAnsi"/>
          <w:highlight w:val="yellow"/>
        </w:rPr>
        <w:t>Trump</w:t>
      </w:r>
      <w:r w:rsidRPr="002650B5">
        <w:rPr>
          <w:rFonts w:cstheme="majorHAnsi"/>
          <w:sz w:val="8"/>
        </w:rPr>
        <w:t xml:space="preserve">'s cabinet is against the measure, but </w:t>
      </w:r>
      <w:r w:rsidRPr="002650B5">
        <w:rPr>
          <w:rStyle w:val="StyleUnderline"/>
          <w:rFonts w:cstheme="majorHAnsi"/>
        </w:rPr>
        <w:t xml:space="preserve">the President </w:t>
      </w:r>
      <w:r w:rsidRPr="002650B5">
        <w:rPr>
          <w:rStyle w:val="StyleUnderline"/>
          <w:rFonts w:cstheme="majorHAnsi"/>
          <w:highlight w:val="yellow"/>
        </w:rPr>
        <w:t>seems dead set, and</w:t>
      </w:r>
      <w:r w:rsidRPr="002650B5">
        <w:rPr>
          <w:rStyle w:val="StyleUnderline"/>
          <w:rFonts w:cstheme="majorHAnsi"/>
        </w:rPr>
        <w:t xml:space="preserve"> believes this is what his base wants. </w:t>
      </w:r>
      <w:r w:rsidRPr="002650B5">
        <w:rPr>
          <w:rFonts w:cstheme="majorHAnsi"/>
          <w:sz w:val="8"/>
        </w:rPr>
        <w:t xml:space="preserve">What all of this means is that President </w:t>
      </w:r>
      <w:r w:rsidRPr="002650B5">
        <w:rPr>
          <w:rStyle w:val="StyleUnderline"/>
          <w:rFonts w:cstheme="majorHAnsi"/>
        </w:rPr>
        <w:t xml:space="preserve">Trump </w:t>
      </w:r>
      <w:r w:rsidRPr="002650B5">
        <w:rPr>
          <w:rStyle w:val="StyleUnderline"/>
          <w:rFonts w:cstheme="majorHAnsi"/>
          <w:highlight w:val="yellow"/>
        </w:rPr>
        <w:t xml:space="preserve">has opened the door to </w:t>
      </w:r>
      <w:r w:rsidRPr="002650B5">
        <w:rPr>
          <w:rStyle w:val="Emphasis"/>
          <w:rFonts w:cstheme="majorHAnsi"/>
          <w:highlight w:val="yellow"/>
        </w:rPr>
        <w:t>the next global economic crisis</w:t>
      </w:r>
      <w:r w:rsidRPr="002650B5">
        <w:rPr>
          <w:rStyle w:val="StyleUnderline"/>
          <w:rFonts w:cstheme="majorHAnsi"/>
        </w:rPr>
        <w:t xml:space="preserve">. </w:t>
      </w:r>
      <w:r w:rsidRPr="002650B5">
        <w:rPr>
          <w:rFonts w:cstheme="majorHAnsi"/>
          <w:sz w:val="8"/>
        </w:rPr>
        <w:t>According to a paper by the Bank of International Settlements, the global economy faces four major risks, "(</w:t>
      </w:r>
      <w:proofErr w:type="spellStart"/>
      <w:r w:rsidRPr="002650B5">
        <w:rPr>
          <w:rFonts w:cstheme="majorHAnsi"/>
          <w:sz w:val="8"/>
        </w:rPr>
        <w:t>i</w:t>
      </w:r>
      <w:proofErr w:type="spellEnd"/>
      <w:r w:rsidRPr="002650B5">
        <w:rPr>
          <w:rFonts w:cstheme="majorHAnsi"/>
          <w:sz w:val="8"/>
        </w:rPr>
        <w:t xml:space="preserve">) financial cycle risks for financial stability; (ii) risks to consumption growth from household debt; (iii) risks to investment from weak productivity growth and high corporate debt; and (iv) risks from rising protectionism." From the report (emphasis is ours): These risks may appear independent, but they are not. For instance, policy tightening to contain an inflation spurt could trigger, or amplify, a financial bust in the more vulnerable countries... Indeed, an overarching issue is the global economy’s sensitivity to higher interest rates given the continued accumulation of debt in relation to GDP, complicating the policy </w:t>
      </w:r>
      <w:proofErr w:type="spellStart"/>
      <w:r w:rsidRPr="002650B5">
        <w:rPr>
          <w:rFonts w:cstheme="majorHAnsi"/>
          <w:sz w:val="8"/>
        </w:rPr>
        <w:t>normalisation</w:t>
      </w:r>
      <w:proofErr w:type="spellEnd"/>
      <w:r w:rsidRPr="002650B5">
        <w:rPr>
          <w:rFonts w:cstheme="majorHAnsi"/>
          <w:sz w:val="8"/>
        </w:rPr>
        <w:t xml:space="preserve"> process (Graph I.1). As another example, a withdrawal into </w:t>
      </w:r>
      <w:r w:rsidRPr="002650B5">
        <w:rPr>
          <w:rStyle w:val="StyleUnderline"/>
          <w:rFonts w:cstheme="majorHAnsi"/>
        </w:rPr>
        <w:t>trade protectionism could spark financial strains and make higher inflation more likely</w:t>
      </w:r>
      <w:r w:rsidRPr="002650B5">
        <w:rPr>
          <w:rFonts w:cstheme="majorHAnsi"/>
          <w:sz w:val="8"/>
        </w:rPr>
        <w:t xml:space="preserve">. And the emergence of systemic financial strains yet again, or simply much slower growth, could heighten the protectionist threat beyond critical levels. Of </w:t>
      </w:r>
      <w:proofErr w:type="gramStart"/>
      <w:r w:rsidRPr="002650B5">
        <w:rPr>
          <w:rFonts w:cstheme="majorHAnsi"/>
          <w:sz w:val="8"/>
        </w:rPr>
        <w:t>all of</w:t>
      </w:r>
      <w:proofErr w:type="gramEnd"/>
      <w:r w:rsidRPr="002650B5">
        <w:rPr>
          <w:rFonts w:cstheme="majorHAnsi"/>
          <w:sz w:val="8"/>
        </w:rPr>
        <w:t xml:space="preserve"> those risks, protectionism is the only one a government can fully control. A government can choose to engage in global free market capitalism, or it can aggressively try to distort the market by blocking competing goods and services. It can either work amicably with neighbors and allies, or it can create tension felt across the globe. Based on this and other reports, the administration is barreling toward the latter cases. Report the risk The Bank of International Settlements was created by central banks to </w:t>
      </w:r>
      <w:r w:rsidRPr="002650B5">
        <w:rPr>
          <w:rFonts w:cstheme="majorHAnsi"/>
        </w:rPr>
        <w:t>"serve as a bank for central banks."</w:t>
      </w:r>
      <w:r w:rsidRPr="002650B5">
        <w:rPr>
          <w:rFonts w:cstheme="majorHAnsi"/>
          <w:sz w:val="8"/>
        </w:rPr>
        <w:t xml:space="preserve"> And in that capacity, it often releases reports about potential threats to the global economic system. Some are caused by things the world cannot avoid, like where we are in a financial cycle (are we taking on debt or paying it off?). Others, like protectionism, can be easily avoided. But it doesn't make them any less crippling. In this case, the BIS argues that </w:t>
      </w:r>
      <w:r w:rsidRPr="002650B5">
        <w:rPr>
          <w:rStyle w:val="StyleUnderline"/>
          <w:rFonts w:cstheme="majorHAnsi"/>
          <w:highlight w:val="yellow"/>
        </w:rPr>
        <w:t>protectionism</w:t>
      </w:r>
      <w:r w:rsidRPr="002650B5">
        <w:rPr>
          <w:rFonts w:cstheme="majorHAnsi"/>
          <w:sz w:val="8"/>
        </w:rPr>
        <w:t xml:space="preserve"> can </w:t>
      </w:r>
      <w:proofErr w:type="gramStart"/>
      <w:r w:rsidRPr="002650B5">
        <w:rPr>
          <w:rFonts w:cstheme="majorHAnsi"/>
          <w:sz w:val="8"/>
        </w:rPr>
        <w:t>actually bring</w:t>
      </w:r>
      <w:proofErr w:type="gramEnd"/>
      <w:r w:rsidRPr="002650B5">
        <w:rPr>
          <w:rFonts w:cstheme="majorHAnsi"/>
          <w:sz w:val="8"/>
        </w:rPr>
        <w:t xml:space="preserve"> about the other three risks the banks mentioned. </w:t>
      </w:r>
      <w:r w:rsidRPr="002650B5">
        <w:rPr>
          <w:rStyle w:val="StyleUnderline"/>
          <w:rFonts w:cstheme="majorHAnsi"/>
          <w:highlight w:val="yellow"/>
        </w:rPr>
        <w:t>By</w:t>
      </w:r>
      <w:r w:rsidRPr="002650B5">
        <w:rPr>
          <w:rStyle w:val="StyleUnderline"/>
          <w:rFonts w:cstheme="majorHAnsi"/>
        </w:rPr>
        <w:t xml:space="preserve"> increasing costs, and </w:t>
      </w:r>
      <w:r w:rsidRPr="002650B5">
        <w:rPr>
          <w:rStyle w:val="StyleUnderline"/>
          <w:rFonts w:cstheme="majorHAnsi"/>
          <w:highlight w:val="yellow"/>
        </w:rPr>
        <w:t>cutting off supply chains</w:t>
      </w:r>
      <w:r w:rsidRPr="002650B5">
        <w:rPr>
          <w:rFonts w:cstheme="majorHAnsi"/>
          <w:sz w:val="8"/>
        </w:rPr>
        <w:t xml:space="preserve">, it </w:t>
      </w:r>
      <w:r w:rsidRPr="002650B5">
        <w:rPr>
          <w:rStyle w:val="StyleUnderline"/>
          <w:rFonts w:cstheme="majorHAnsi"/>
          <w:highlight w:val="yellow"/>
        </w:rPr>
        <w:t xml:space="preserve">can </w:t>
      </w:r>
      <w:r w:rsidRPr="002650B5">
        <w:rPr>
          <w:rStyle w:val="Emphasis"/>
          <w:rFonts w:cstheme="majorHAnsi"/>
          <w:highlight w:val="yellow"/>
        </w:rPr>
        <w:t>hamper investment and slow down</w:t>
      </w:r>
      <w:r w:rsidRPr="002650B5">
        <w:rPr>
          <w:rStyle w:val="StyleUnderline"/>
          <w:rFonts w:cstheme="majorHAnsi"/>
        </w:rPr>
        <w:t xml:space="preserve"> household </w:t>
      </w:r>
      <w:r w:rsidRPr="002650B5">
        <w:rPr>
          <w:rStyle w:val="Emphasis"/>
          <w:rFonts w:cstheme="majorHAnsi"/>
          <w:highlight w:val="yellow"/>
        </w:rPr>
        <w:t>consumption</w:t>
      </w:r>
      <w:r w:rsidRPr="002650B5">
        <w:rPr>
          <w:rFonts w:cstheme="majorHAnsi"/>
          <w:sz w:val="8"/>
        </w:rPr>
        <w:t xml:space="preserve">. Let's put this another way: </w:t>
      </w:r>
      <w:r w:rsidRPr="002650B5">
        <w:rPr>
          <w:rStyle w:val="StyleUnderline"/>
          <w:rFonts w:cstheme="majorHAnsi"/>
        </w:rPr>
        <w:t>The U.S. economy is built on the idea that we can find the cheapest manufacturer in the world for whatever it is we want</w:t>
      </w:r>
      <w:r w:rsidRPr="002650B5">
        <w:rPr>
          <w:rFonts w:cstheme="majorHAnsi"/>
          <w:sz w:val="8"/>
        </w:rPr>
        <w:t xml:space="preserve"> — from steel to plastic toys. Now, you can say that this isn't the best way to approach consumption, but if you do, </w:t>
      </w:r>
      <w:r w:rsidRPr="002650B5">
        <w:rPr>
          <w:rStyle w:val="StyleUnderline"/>
          <w:rFonts w:cstheme="majorHAnsi"/>
          <w:highlight w:val="yellow"/>
        </w:rPr>
        <w:t>you better be willing to pay more for all</w:t>
      </w:r>
      <w:r w:rsidRPr="002650B5">
        <w:rPr>
          <w:rStyle w:val="StyleUnderline"/>
          <w:rFonts w:cstheme="majorHAnsi"/>
        </w:rPr>
        <w:t xml:space="preserve"> the </w:t>
      </w:r>
      <w:r w:rsidRPr="002650B5">
        <w:rPr>
          <w:rStyle w:val="StyleUnderline"/>
          <w:rFonts w:cstheme="majorHAnsi"/>
          <w:highlight w:val="yellow"/>
        </w:rPr>
        <w:t>stuff</w:t>
      </w:r>
      <w:r w:rsidRPr="002650B5">
        <w:rPr>
          <w:rStyle w:val="StyleUnderline"/>
          <w:rFonts w:cstheme="majorHAnsi"/>
        </w:rPr>
        <w:t xml:space="preserve"> in your house. </w:t>
      </w:r>
      <w:r w:rsidRPr="002650B5">
        <w:rPr>
          <w:rFonts w:cstheme="majorHAnsi"/>
          <w:sz w:val="8"/>
        </w:rPr>
        <w:t xml:space="preserve">As for financial cycle risks, the report says </w:t>
      </w:r>
      <w:r w:rsidRPr="002650B5">
        <w:rPr>
          <w:rStyle w:val="StyleUnderline"/>
          <w:rFonts w:cstheme="majorHAnsi"/>
        </w:rPr>
        <w:t>protectionism "could spark financial strains and make higher inflation more likely."</w:t>
      </w:r>
      <w:r w:rsidRPr="002650B5">
        <w:rPr>
          <w:rFonts w:cstheme="majorHAnsi"/>
          <w:sz w:val="8"/>
        </w:rPr>
        <w:t xml:space="preserve"> "</w:t>
      </w:r>
      <w:r w:rsidRPr="002650B5">
        <w:rPr>
          <w:rStyle w:val="Emphasis"/>
          <w:rFonts w:cstheme="majorHAnsi"/>
          <w:highlight w:val="yellow"/>
        </w:rPr>
        <w:t>History</w:t>
      </w:r>
      <w:r w:rsidRPr="002650B5">
        <w:rPr>
          <w:rStyle w:val="StyleUnderline"/>
          <w:rFonts w:cstheme="majorHAnsi"/>
        </w:rPr>
        <w:t xml:space="preserve"> </w:t>
      </w:r>
      <w:r w:rsidRPr="002650B5">
        <w:rPr>
          <w:rStyle w:val="Emphasis"/>
          <w:rFonts w:cstheme="majorHAnsi"/>
          <w:highlight w:val="yellow"/>
        </w:rPr>
        <w:t>shows</w:t>
      </w:r>
      <w:r w:rsidRPr="002650B5">
        <w:rPr>
          <w:rStyle w:val="StyleUnderline"/>
          <w:rFonts w:cstheme="majorHAnsi"/>
        </w:rPr>
        <w:t xml:space="preserve"> that </w:t>
      </w:r>
      <w:r w:rsidRPr="002650B5">
        <w:rPr>
          <w:rStyle w:val="Emphasis"/>
          <w:rFonts w:cstheme="majorHAnsi"/>
          <w:highlight w:val="yellow"/>
        </w:rPr>
        <w:t>trade tensions</w:t>
      </w:r>
      <w:r w:rsidRPr="002650B5">
        <w:rPr>
          <w:rStyle w:val="StyleUnderline"/>
          <w:rFonts w:cstheme="majorHAnsi"/>
        </w:rPr>
        <w:t xml:space="preserve"> can </w:t>
      </w:r>
      <w:r w:rsidRPr="002650B5">
        <w:rPr>
          <w:rStyle w:val="Emphasis"/>
          <w:rFonts w:cstheme="majorHAnsi"/>
          <w:highlight w:val="yellow"/>
        </w:rPr>
        <w:t>sap</w:t>
      </w:r>
      <w:r w:rsidRPr="002650B5">
        <w:rPr>
          <w:rStyle w:val="StyleUnderline"/>
          <w:rFonts w:cstheme="majorHAnsi"/>
        </w:rPr>
        <w:t xml:space="preserve"> the </w:t>
      </w:r>
      <w:r w:rsidRPr="002650B5">
        <w:rPr>
          <w:rStyle w:val="Emphasis"/>
          <w:rFonts w:cstheme="majorHAnsi"/>
          <w:highlight w:val="yellow"/>
        </w:rPr>
        <w:t>global economy’s strength</w:t>
      </w:r>
      <w:r w:rsidRPr="002650B5">
        <w:rPr>
          <w:rStyle w:val="StyleUnderline"/>
          <w:rFonts w:cstheme="majorHAnsi"/>
        </w:rPr>
        <w:t>."</w:t>
      </w:r>
      <w:r w:rsidRPr="002650B5">
        <w:rPr>
          <w:rFonts w:cstheme="majorHAnsi"/>
          <w:sz w:val="8"/>
        </w:rPr>
        <w:t xml:space="preserve"> But again, </w:t>
      </w:r>
      <w:r w:rsidRPr="002650B5">
        <w:rPr>
          <w:rStyle w:val="Emphasis"/>
          <w:rFonts w:cstheme="majorHAnsi"/>
          <w:highlight w:val="yellow"/>
        </w:rPr>
        <w:t>this seems like the direction</w:t>
      </w:r>
      <w:r w:rsidRPr="002650B5">
        <w:rPr>
          <w:rStyle w:val="StyleUnderline"/>
          <w:rFonts w:cstheme="majorHAnsi"/>
        </w:rPr>
        <w:t xml:space="preserve"> in which </w:t>
      </w:r>
      <w:r w:rsidRPr="002650B5">
        <w:rPr>
          <w:rStyle w:val="Emphasis"/>
          <w:rFonts w:cstheme="majorHAnsi"/>
          <w:highlight w:val="yellow"/>
        </w:rPr>
        <w:t>we're headed</w:t>
      </w:r>
      <w:r w:rsidRPr="002650B5">
        <w:rPr>
          <w:rStyle w:val="StyleUnderline"/>
          <w:rFonts w:cstheme="majorHAnsi"/>
        </w:rPr>
        <w:t>.</w:t>
      </w:r>
      <w:r w:rsidRPr="002650B5">
        <w:rPr>
          <w:rFonts w:cstheme="majorHAnsi"/>
          <w:sz w:val="8"/>
        </w:rPr>
        <w:t xml:space="preserve"> Aside from reporting on the 20% steel tariff, e</w:t>
      </w:r>
      <w:r w:rsidRPr="002650B5">
        <w:rPr>
          <w:rFonts w:cstheme="majorHAnsi"/>
        </w:rPr>
        <w:t xml:space="preserve">arlier this week </w:t>
      </w:r>
      <w:proofErr w:type="spellStart"/>
      <w:r w:rsidRPr="002650B5">
        <w:rPr>
          <w:rFonts w:cstheme="majorHAnsi"/>
        </w:rPr>
        <w:t>Axios</w:t>
      </w:r>
      <w:proofErr w:type="spellEnd"/>
      <w:r w:rsidRPr="002650B5">
        <w:rPr>
          <w:rFonts w:cstheme="majorHAnsi"/>
        </w:rPr>
        <w:t xml:space="preserve"> reported</w:t>
      </w:r>
      <w:r w:rsidRPr="002650B5">
        <w:rPr>
          <w:rFonts w:cstheme="majorHAnsi"/>
          <w:sz w:val="8"/>
        </w:rPr>
        <w:t xml:space="preserve"> that </w:t>
      </w:r>
      <w:r w:rsidRPr="002650B5">
        <w:rPr>
          <w:rStyle w:val="StyleUnderline"/>
          <w:rFonts w:cstheme="majorHAnsi"/>
        </w:rPr>
        <w:t>the</w:t>
      </w:r>
      <w:r w:rsidRPr="002650B5">
        <w:rPr>
          <w:rFonts w:cstheme="majorHAnsi"/>
          <w:sz w:val="8"/>
        </w:rPr>
        <w:t xml:space="preserve"> </w:t>
      </w:r>
      <w:r w:rsidRPr="002650B5">
        <w:rPr>
          <w:rStyle w:val="StyleUnderline"/>
          <w:rFonts w:cstheme="majorHAnsi"/>
        </w:rPr>
        <w:t>honeymoon between China and</w:t>
      </w:r>
      <w:r w:rsidRPr="002650B5">
        <w:rPr>
          <w:rFonts w:cstheme="majorHAnsi"/>
          <w:sz w:val="8"/>
        </w:rPr>
        <w:t xml:space="preserve"> the </w:t>
      </w:r>
      <w:r w:rsidRPr="002650B5">
        <w:rPr>
          <w:rStyle w:val="StyleUnderline"/>
          <w:rFonts w:cstheme="majorHAnsi"/>
        </w:rPr>
        <w:t>Trump</w:t>
      </w:r>
      <w:r w:rsidRPr="002650B5">
        <w:rPr>
          <w:rFonts w:cstheme="majorHAnsi"/>
          <w:sz w:val="8"/>
        </w:rPr>
        <w:t xml:space="preserve"> administration </w:t>
      </w:r>
      <w:r w:rsidRPr="002650B5">
        <w:rPr>
          <w:rStyle w:val="StyleUnderline"/>
          <w:rFonts w:cstheme="majorHAnsi"/>
        </w:rPr>
        <w:t>seems to be over</w:t>
      </w:r>
      <w:r w:rsidRPr="002650B5">
        <w:rPr>
          <w:rFonts w:cstheme="majorHAnsi"/>
          <w:sz w:val="8"/>
        </w:rPr>
        <w:t xml:space="preserve">. The </w:t>
      </w:r>
      <w:r w:rsidRPr="002650B5">
        <w:rPr>
          <w:rStyle w:val="StyleUnderline"/>
          <w:rFonts w:cstheme="majorHAnsi"/>
        </w:rPr>
        <w:t>administration is no longer holding out for China to do something about bellicose North Korea.</w:t>
      </w:r>
      <w:r w:rsidRPr="002650B5">
        <w:rPr>
          <w:rFonts w:cstheme="majorHAnsi"/>
          <w:sz w:val="8"/>
        </w:rPr>
        <w:t xml:space="preserve"> Meanwhile, Steve Bannon is spoiling for an economic fight with the Chinese — the idea that China damaged the US economy was, after all, a pillar of Trump's campaign. But </w:t>
      </w:r>
      <w:r w:rsidRPr="002650B5">
        <w:rPr>
          <w:rStyle w:val="StyleUnderline"/>
          <w:rFonts w:cstheme="majorHAnsi"/>
        </w:rPr>
        <w:t>it isn't just China. NAFTA negotiations look increasingly messy</w:t>
      </w:r>
      <w:r w:rsidRPr="002650B5">
        <w:rPr>
          <w:rFonts w:cstheme="majorHAnsi"/>
          <w:sz w:val="8"/>
        </w:rPr>
        <w:t xml:space="preserve">. The administration just held days of hearings from a dizzying number of interest groups about the issue. They were supposed to be televised, but </w:t>
      </w:r>
      <w:proofErr w:type="gramStart"/>
      <w:r w:rsidRPr="002650B5">
        <w:rPr>
          <w:rFonts w:cstheme="majorHAnsi"/>
          <w:sz w:val="8"/>
        </w:rPr>
        <w:t>ultimately</w:t>
      </w:r>
      <w:proofErr w:type="gramEnd"/>
      <w:r w:rsidRPr="002650B5">
        <w:rPr>
          <w:rFonts w:cstheme="majorHAnsi"/>
          <w:sz w:val="8"/>
        </w:rPr>
        <w:t xml:space="preserve"> they were not. </w:t>
      </w:r>
    </w:p>
    <w:p w14:paraId="5CAF5F78" w14:textId="77777777" w:rsidR="005514F3" w:rsidRPr="003E7B52" w:rsidRDefault="005514F3" w:rsidP="002D6677"/>
    <w:p w14:paraId="4EEE707C" w14:textId="77777777" w:rsidR="005514F3" w:rsidRDefault="005514F3" w:rsidP="005514F3">
      <w:pPr>
        <w:pStyle w:val="Heading2"/>
      </w:pPr>
      <w:r>
        <w:t>AT: Impeachment Bad</w:t>
      </w:r>
    </w:p>
    <w:p w14:paraId="2C5E227C" w14:textId="68FF1BF2" w:rsidR="005514F3" w:rsidRPr="002650B5" w:rsidRDefault="005514F3" w:rsidP="005514F3">
      <w:pPr>
        <w:pStyle w:val="Heading3"/>
        <w:rPr>
          <w:rFonts w:cstheme="majorHAnsi"/>
        </w:rPr>
      </w:pPr>
      <w:r w:rsidRPr="002650B5">
        <w:rPr>
          <w:rFonts w:cstheme="majorHAnsi"/>
        </w:rPr>
        <w:t>AT</w:t>
      </w:r>
      <w:r w:rsidR="00551F09">
        <w:rPr>
          <w:rFonts w:cstheme="majorHAnsi"/>
        </w:rPr>
        <w:t>:</w:t>
      </w:r>
      <w:r w:rsidRPr="002650B5">
        <w:rPr>
          <w:rFonts w:cstheme="majorHAnsi"/>
        </w:rPr>
        <w:t xml:space="preserve"> Pence </w:t>
      </w:r>
      <w:r>
        <w:rPr>
          <w:rFonts w:cstheme="majorHAnsi"/>
        </w:rPr>
        <w:t>Worse</w:t>
      </w:r>
      <w:r w:rsidRPr="002650B5">
        <w:rPr>
          <w:rFonts w:cstheme="majorHAnsi"/>
        </w:rPr>
        <w:t xml:space="preserve"> </w:t>
      </w:r>
    </w:p>
    <w:p w14:paraId="325DB5EE" w14:textId="77777777" w:rsidR="005514F3" w:rsidRPr="002650B5" w:rsidRDefault="005514F3" w:rsidP="005514F3">
      <w:pPr>
        <w:pStyle w:val="Heading4"/>
        <w:rPr>
          <w:rFonts w:cstheme="majorHAnsi"/>
        </w:rPr>
      </w:pPr>
      <w:r w:rsidRPr="002650B5">
        <w:rPr>
          <w:rFonts w:cstheme="majorHAnsi"/>
        </w:rPr>
        <w:t>Pence is not the worst</w:t>
      </w:r>
    </w:p>
    <w:p w14:paraId="50193EDB" w14:textId="77777777" w:rsidR="005514F3" w:rsidRPr="002650B5" w:rsidRDefault="005514F3" w:rsidP="005514F3">
      <w:pPr>
        <w:rPr>
          <w:rFonts w:cstheme="majorHAnsi"/>
          <w:sz w:val="14"/>
        </w:rPr>
      </w:pPr>
      <w:r w:rsidRPr="002650B5">
        <w:rPr>
          <w:rStyle w:val="Style13ptBold"/>
          <w:rFonts w:cstheme="majorHAnsi"/>
        </w:rPr>
        <w:t>Milbank 17</w:t>
      </w:r>
      <w:r w:rsidRPr="002650B5">
        <w:rPr>
          <w:rFonts w:cstheme="majorHAnsi"/>
          <w:sz w:val="14"/>
        </w:rPr>
        <w:t xml:space="preserve"> (6/6, Dana, Washington Post political reporter with nearly 2 decades of experience, “‘President Pence’ is sounding better and better”, https://www.washingtonpost.com/opinions/president-pence-is-sounding-better-and-better/2017/06/06/c1bf0f52-4af3-11e7-9669-250d0b15f83b_story.html?utm_term=.ef13442c22ac)</w:t>
      </w:r>
    </w:p>
    <w:p w14:paraId="738D37C4" w14:textId="7F03DBE1" w:rsidR="005514F3" w:rsidRDefault="005514F3" w:rsidP="005514F3">
      <w:pPr>
        <w:rPr>
          <w:rFonts w:cstheme="majorHAnsi"/>
          <w:sz w:val="12"/>
          <w:highlight w:val="yellow"/>
        </w:rPr>
      </w:pPr>
      <w:r w:rsidRPr="002650B5">
        <w:rPr>
          <w:rStyle w:val="StyleUnderline"/>
          <w:rFonts w:cstheme="majorHAnsi"/>
        </w:rPr>
        <w:t>Where Trump alienated allies</w:t>
      </w:r>
      <w:r w:rsidRPr="002650B5">
        <w:rPr>
          <w:rFonts w:cstheme="majorHAnsi"/>
          <w:sz w:val="12"/>
        </w:rPr>
        <w:t xml:space="preserve"> and opened a dispute with the mayor of London, </w:t>
      </w:r>
      <w:r w:rsidRPr="002650B5">
        <w:rPr>
          <w:rStyle w:val="StyleUnderline"/>
          <w:rFonts w:cstheme="majorHAnsi"/>
          <w:highlight w:val="yellow"/>
        </w:rPr>
        <w:t>Pence vowed to</w:t>
      </w:r>
      <w:r w:rsidRPr="002650B5">
        <w:rPr>
          <w:rStyle w:val="StyleUnderline"/>
          <w:rFonts w:cstheme="majorHAnsi"/>
        </w:rPr>
        <w:t xml:space="preserve"> </w:t>
      </w:r>
      <w:r w:rsidRPr="002650B5">
        <w:rPr>
          <w:rStyle w:val="StyleUnderline"/>
          <w:rFonts w:cstheme="majorHAnsi"/>
          <w:highlight w:val="yellow"/>
        </w:rPr>
        <w:t>“</w:t>
      </w:r>
      <w:r w:rsidRPr="002650B5">
        <w:rPr>
          <w:rStyle w:val="StyleUnderline"/>
          <w:rFonts w:cstheme="majorHAnsi"/>
        </w:rPr>
        <w:t xml:space="preserve">continue to </w:t>
      </w:r>
      <w:r w:rsidRPr="002650B5">
        <w:rPr>
          <w:rStyle w:val="Emphasis"/>
          <w:rFonts w:cstheme="majorHAnsi"/>
          <w:highlight w:val="yellow"/>
        </w:rPr>
        <w:t>stand with</w:t>
      </w:r>
      <w:r w:rsidRPr="002650B5">
        <w:rPr>
          <w:rStyle w:val="Emphasis"/>
          <w:rFonts w:cstheme="majorHAnsi"/>
        </w:rPr>
        <w:t xml:space="preserve"> our </w:t>
      </w:r>
      <w:r w:rsidRPr="002650B5">
        <w:rPr>
          <w:rStyle w:val="Emphasis"/>
          <w:rFonts w:cstheme="majorHAnsi"/>
          <w:highlight w:val="yellow"/>
        </w:rPr>
        <w:t>allies</w:t>
      </w:r>
      <w:r w:rsidRPr="002650B5">
        <w:rPr>
          <w:rStyle w:val="StyleUnderline"/>
          <w:rFonts w:cstheme="majorHAnsi"/>
        </w:rPr>
        <w:t>”</w:t>
      </w:r>
      <w:r w:rsidRPr="002650B5">
        <w:rPr>
          <w:rFonts w:cstheme="majorHAnsi"/>
          <w:sz w:val="12"/>
        </w:rPr>
        <w:t xml:space="preserve"> and praised “our cherished ally,” Britain. </w:t>
      </w:r>
      <w:r w:rsidRPr="002650B5">
        <w:rPr>
          <w:rStyle w:val="StyleUnderline"/>
          <w:rFonts w:cstheme="majorHAnsi"/>
        </w:rPr>
        <w:t>Where Trump has largely removed human rights from the agenda</w:t>
      </w:r>
      <w:r w:rsidRPr="002650B5">
        <w:rPr>
          <w:rFonts w:cstheme="majorHAnsi"/>
          <w:sz w:val="12"/>
        </w:rPr>
        <w:t xml:space="preserve">, </w:t>
      </w:r>
      <w:r w:rsidRPr="002650B5">
        <w:rPr>
          <w:rStyle w:val="StyleUnderline"/>
          <w:rFonts w:cstheme="majorHAnsi"/>
          <w:highlight w:val="yellow"/>
        </w:rPr>
        <w:t>Pence called for</w:t>
      </w:r>
      <w:r w:rsidRPr="002650B5">
        <w:rPr>
          <w:rFonts w:cstheme="majorHAnsi"/>
          <w:sz w:val="12"/>
        </w:rPr>
        <w:t xml:space="preserve"> “an </w:t>
      </w:r>
      <w:r w:rsidRPr="002650B5">
        <w:rPr>
          <w:rStyle w:val="Emphasis"/>
          <w:rFonts w:cstheme="majorHAnsi"/>
          <w:highlight w:val="yellow"/>
        </w:rPr>
        <w:t>America standing tall in the world</w:t>
      </w:r>
      <w:r w:rsidRPr="002650B5">
        <w:rPr>
          <w:rFonts w:cstheme="majorHAnsi"/>
          <w:sz w:val="12"/>
        </w:rPr>
        <w:t xml:space="preserve"> again for our values and our ideals.” Where Trump has stoked anti-Muslim sentiment, Pence asserted that under Trump, “America will continue to condemn persecution of any faith at any place at any time.” Trump, at the National Prayer Breakfast earlier this year, told attendees to pray for Arnold Schwarzenegger and his “Apprentice” </w:t>
      </w:r>
      <w:r w:rsidRPr="002650B5">
        <w:rPr>
          <w:rFonts w:cstheme="majorHAnsi"/>
          <w:sz w:val="12"/>
        </w:rPr>
        <w:lastRenderedPageBreak/>
        <w:t xml:space="preserve">ratings. Pence aimed higher. “Don’t so much pray for a cause as for country,” he said, paraphrasing Abraham Lincoln. “Just pray for America.” Amen. </w:t>
      </w:r>
      <w:r w:rsidRPr="002650B5">
        <w:rPr>
          <w:rStyle w:val="StyleUnderline"/>
          <w:rFonts w:cstheme="majorHAnsi"/>
        </w:rPr>
        <w:t>The contrast</w:t>
      </w:r>
      <w:r w:rsidRPr="002650B5">
        <w:rPr>
          <w:rFonts w:cstheme="majorHAnsi"/>
          <w:sz w:val="12"/>
        </w:rPr>
        <w:t xml:space="preserve"> between the reckless president and his responsible understudy </w:t>
      </w:r>
      <w:r w:rsidRPr="002650B5">
        <w:rPr>
          <w:rStyle w:val="StyleUnderline"/>
          <w:rFonts w:cstheme="majorHAnsi"/>
        </w:rPr>
        <w:t>has me thinking</w:t>
      </w:r>
      <w:r w:rsidRPr="002650B5">
        <w:rPr>
          <w:rFonts w:cstheme="majorHAnsi"/>
          <w:sz w:val="12"/>
        </w:rPr>
        <w:t xml:space="preserve">, not for the first time, </w:t>
      </w:r>
      <w:r w:rsidRPr="002650B5">
        <w:rPr>
          <w:rStyle w:val="Emphasis"/>
          <w:rFonts w:cstheme="majorHAnsi"/>
        </w:rPr>
        <w:t>how much better things would be if Pence were president</w:t>
      </w:r>
      <w:r w:rsidRPr="002650B5">
        <w:rPr>
          <w:rFonts w:cstheme="majorHAnsi"/>
          <w:sz w:val="12"/>
        </w:rPr>
        <w:t xml:space="preserve">. </w:t>
      </w:r>
      <w:r w:rsidRPr="002650B5">
        <w:rPr>
          <w:rStyle w:val="StyleUnderline"/>
          <w:rFonts w:cstheme="majorHAnsi"/>
          <w:highlight w:val="yellow"/>
        </w:rPr>
        <w:t xml:space="preserve">Trump shows </w:t>
      </w:r>
      <w:r w:rsidRPr="002650B5">
        <w:rPr>
          <w:rStyle w:val="Emphasis"/>
          <w:rFonts w:cstheme="majorHAnsi"/>
          <w:highlight w:val="yellow"/>
        </w:rPr>
        <w:t>no ability to correct course</w:t>
      </w:r>
      <w:r w:rsidRPr="002650B5">
        <w:rPr>
          <w:rStyle w:val="StyleUnderline"/>
          <w:rFonts w:cstheme="majorHAnsi"/>
        </w:rPr>
        <w:t xml:space="preserve">, to pull himself </w:t>
      </w:r>
      <w:r w:rsidRPr="002650B5">
        <w:rPr>
          <w:rStyle w:val="StyleUnderline"/>
          <w:rFonts w:cstheme="majorHAnsi"/>
          <w:highlight w:val="yellow"/>
        </w:rPr>
        <w:t xml:space="preserve">out of a </w:t>
      </w:r>
      <w:r w:rsidRPr="002650B5">
        <w:rPr>
          <w:rStyle w:val="Emphasis"/>
          <w:rFonts w:cstheme="majorHAnsi"/>
          <w:highlight w:val="yellow"/>
        </w:rPr>
        <w:t>self-destructive spiral</w:t>
      </w:r>
      <w:r w:rsidRPr="002650B5">
        <w:rPr>
          <w:rFonts w:cstheme="majorHAnsi"/>
          <w:sz w:val="12"/>
        </w:rPr>
        <w:t xml:space="preserve">. It may be premature to talk of impeachment or resignation, but Trump’s path is unsustainable. </w:t>
      </w:r>
      <w:r w:rsidRPr="002650B5">
        <w:rPr>
          <w:rStyle w:val="StyleUnderline"/>
          <w:rFonts w:cstheme="majorHAnsi"/>
        </w:rPr>
        <w:t xml:space="preserve">Republicans in Congress would be sensible to start thinking about an endgame, and the former Indiana governor may be </w:t>
      </w:r>
      <w:proofErr w:type="gramStart"/>
      <w:r w:rsidRPr="002650B5">
        <w:rPr>
          <w:rStyle w:val="StyleUnderline"/>
          <w:rFonts w:cstheme="majorHAnsi"/>
        </w:rPr>
        <w:t>the their</w:t>
      </w:r>
      <w:proofErr w:type="gramEnd"/>
      <w:r w:rsidRPr="002650B5">
        <w:rPr>
          <w:rStyle w:val="StyleUnderline"/>
          <w:rFonts w:cstheme="majorHAnsi"/>
        </w:rPr>
        <w:t xml:space="preserve"> best hope</w:t>
      </w:r>
      <w:r w:rsidRPr="002650B5">
        <w:rPr>
          <w:rFonts w:cstheme="majorHAnsi"/>
          <w:sz w:val="12"/>
        </w:rPr>
        <w:t xml:space="preserve"> — </w:t>
      </w:r>
      <w:r w:rsidRPr="002650B5">
        <w:rPr>
          <w:rStyle w:val="Emphasis"/>
          <w:rFonts w:cstheme="majorHAnsi"/>
        </w:rPr>
        <w:t>and all of ours</w:t>
      </w:r>
      <w:r w:rsidRPr="002650B5">
        <w:rPr>
          <w:rFonts w:cstheme="majorHAnsi"/>
          <w:sz w:val="12"/>
        </w:rPr>
        <w:t xml:space="preserve">. Many liberals correctly call Pence a doctrinaire conservative, particularly on gay rights and other social issues. He’ll be forever tarnished because of his role in legitimizing Trump for mainstream conservatives, a calculation based on the vain hope that he could influence Trump. He has embarrassed himself in office by parroting Trump’s untruths and cheerleading for the boss. But </w:t>
      </w:r>
      <w:r w:rsidRPr="002650B5">
        <w:rPr>
          <w:rStyle w:val="StyleUnderline"/>
          <w:rFonts w:cstheme="majorHAnsi"/>
          <w:highlight w:val="yellow"/>
        </w:rPr>
        <w:t>Pence is</w:t>
      </w:r>
      <w:r w:rsidRPr="002650B5">
        <w:rPr>
          <w:rStyle w:val="StyleUnderline"/>
          <w:rFonts w:cstheme="majorHAnsi"/>
        </w:rPr>
        <w:t xml:space="preserve">, at core, a small-d democrat, </w:t>
      </w:r>
      <w:r w:rsidRPr="002650B5">
        <w:rPr>
          <w:rStyle w:val="StyleUnderline"/>
          <w:rFonts w:cstheme="majorHAnsi"/>
          <w:highlight w:val="yellow"/>
        </w:rPr>
        <w:t>not a demagogue</w:t>
      </w:r>
      <w:r w:rsidRPr="002650B5">
        <w:rPr>
          <w:rFonts w:cstheme="majorHAnsi"/>
          <w:sz w:val="12"/>
          <w:highlight w:val="yellow"/>
        </w:rPr>
        <w:t xml:space="preserve">. </w:t>
      </w:r>
      <w:r w:rsidRPr="002650B5">
        <w:rPr>
          <w:rStyle w:val="Emphasis"/>
          <w:rFonts w:cstheme="majorHAnsi"/>
          <w:highlight w:val="yellow"/>
        </w:rPr>
        <w:t>The world would be safer with him in charge</w:t>
      </w:r>
      <w:r w:rsidRPr="002650B5">
        <w:rPr>
          <w:rFonts w:cstheme="majorHAnsi"/>
          <w:sz w:val="12"/>
        </w:rPr>
        <w:t xml:space="preserve">. We would still have fierce divisions about the nation’s direction. But Pence, in the nearly two decades I’ve known him, has been an honorable man. </w:t>
      </w:r>
      <w:r w:rsidRPr="002650B5">
        <w:rPr>
          <w:rStyle w:val="StyleUnderline"/>
          <w:rFonts w:cstheme="majorHAnsi"/>
          <w:highlight w:val="yellow"/>
        </w:rPr>
        <w:t>Opponents can</w:t>
      </w:r>
      <w:r w:rsidRPr="002650B5">
        <w:rPr>
          <w:rStyle w:val="StyleUnderline"/>
          <w:rFonts w:cstheme="majorHAnsi"/>
        </w:rPr>
        <w:t xml:space="preserve"> disagree with him yet </w:t>
      </w:r>
      <w:r w:rsidRPr="002650B5">
        <w:rPr>
          <w:rStyle w:val="StyleUnderline"/>
          <w:rFonts w:cstheme="majorHAnsi"/>
          <w:highlight w:val="yellow"/>
        </w:rPr>
        <w:t>sleep</w:t>
      </w:r>
      <w:r w:rsidRPr="002650B5">
        <w:rPr>
          <w:rStyle w:val="StyleUnderline"/>
          <w:rFonts w:cstheme="majorHAnsi"/>
        </w:rPr>
        <w:t xml:space="preserve"> well </w:t>
      </w:r>
      <w:r w:rsidRPr="002650B5">
        <w:rPr>
          <w:rStyle w:val="StyleUnderline"/>
          <w:rFonts w:cstheme="majorHAnsi"/>
          <w:highlight w:val="yellow"/>
        </w:rPr>
        <w:t xml:space="preserve">knowing </w:t>
      </w:r>
      <w:r w:rsidRPr="002650B5">
        <w:rPr>
          <w:rStyle w:val="Emphasis"/>
          <w:rFonts w:cstheme="majorHAnsi"/>
          <w:highlight w:val="yellow"/>
        </w:rPr>
        <w:t>he’s unlikely to be irrational</w:t>
      </w:r>
      <w:r w:rsidRPr="002650B5">
        <w:rPr>
          <w:rFonts w:cstheme="majorHAnsi"/>
          <w:sz w:val="12"/>
        </w:rPr>
        <w:t xml:space="preserve">. This was supposed to have been “infrastructure week” for Trump, but he has been using his Twitter account to impair further the infrastructure of his presidency: burning bridges, building bunkers and going off the rails. He has vented unfiltered rage at the courts, the media, the mayor of London, Qatar and his own administration. Meanwhile, Pence governs. He visited Capitol Hill on Tuesday to have a luncheon talk with GOP senators about health-care reform. He hosted female entrepreneurs at the White House on Monday and said seven words to them that likely never passed his boss’s lips: “I’m here to listen, not to talk.” </w:t>
      </w:r>
      <w:r w:rsidRPr="002650B5">
        <w:rPr>
          <w:rStyle w:val="StyleUnderline"/>
          <w:rFonts w:cstheme="majorHAnsi"/>
        </w:rPr>
        <w:t>At the Atlantic Council dinner, he gave a statesmanlike response to the London attacks</w:t>
      </w:r>
      <w:r w:rsidRPr="002650B5">
        <w:rPr>
          <w:rFonts w:cstheme="majorHAnsi"/>
          <w:sz w:val="12"/>
        </w:rPr>
        <w:t xml:space="preserve"> that contrasted dramatically with Trump’s. Pence lavishly praised the late Carter administration national security adviser </w:t>
      </w:r>
      <w:proofErr w:type="spellStart"/>
      <w:r w:rsidRPr="002650B5">
        <w:rPr>
          <w:rFonts w:cstheme="majorHAnsi"/>
          <w:sz w:val="12"/>
        </w:rPr>
        <w:t>Zbigniew</w:t>
      </w:r>
      <w:proofErr w:type="spellEnd"/>
      <w:r w:rsidRPr="002650B5">
        <w:rPr>
          <w:rFonts w:cstheme="majorHAnsi"/>
          <w:sz w:val="12"/>
        </w:rPr>
        <w:t xml:space="preserve"> Brzezinski. </w:t>
      </w:r>
      <w:r w:rsidRPr="002650B5">
        <w:rPr>
          <w:rStyle w:val="StyleUnderline"/>
          <w:rFonts w:cstheme="majorHAnsi"/>
          <w:highlight w:val="yellow"/>
        </w:rPr>
        <w:t>He repeatedly hailed</w:t>
      </w:r>
      <w:r w:rsidRPr="002650B5">
        <w:rPr>
          <w:rStyle w:val="StyleUnderline"/>
          <w:rFonts w:cstheme="majorHAnsi"/>
        </w:rPr>
        <w:t xml:space="preserve"> NATO and European </w:t>
      </w:r>
      <w:r w:rsidRPr="002650B5">
        <w:rPr>
          <w:rStyle w:val="StyleUnderline"/>
          <w:rFonts w:cstheme="majorHAnsi"/>
          <w:highlight w:val="yellow"/>
        </w:rPr>
        <w:t>allies</w:t>
      </w:r>
      <w:r w:rsidRPr="002650B5">
        <w:rPr>
          <w:rFonts w:cstheme="majorHAnsi"/>
          <w:sz w:val="12"/>
        </w:rPr>
        <w:t xml:space="preserve">. </w:t>
      </w:r>
      <w:r w:rsidRPr="002650B5">
        <w:rPr>
          <w:rStyle w:val="StyleUnderline"/>
          <w:rFonts w:cstheme="majorHAnsi"/>
        </w:rPr>
        <w:t xml:space="preserve">He criticized Russian expansionism. </w:t>
      </w:r>
      <w:r w:rsidRPr="002650B5">
        <w:rPr>
          <w:rStyle w:val="StyleUnderline"/>
          <w:rFonts w:cstheme="majorHAnsi"/>
          <w:highlight w:val="yellow"/>
        </w:rPr>
        <w:t xml:space="preserve">He was diplomatic about </w:t>
      </w:r>
      <w:r w:rsidRPr="002650B5">
        <w:rPr>
          <w:rStyle w:val="StyleUnderline"/>
          <w:rFonts w:cstheme="majorHAnsi"/>
        </w:rPr>
        <w:t xml:space="preserve">areas of </w:t>
      </w:r>
      <w:r w:rsidRPr="002650B5">
        <w:rPr>
          <w:rStyle w:val="StyleUnderline"/>
          <w:rFonts w:cstheme="majorHAnsi"/>
          <w:highlight w:val="yellow"/>
        </w:rPr>
        <w:t>disagreement</w:t>
      </w:r>
      <w:r w:rsidRPr="002650B5">
        <w:rPr>
          <w:rFonts w:cstheme="majorHAnsi"/>
          <w:sz w:val="12"/>
        </w:rPr>
        <w:t xml:space="preserve"> with Europe. Trump could not have given that speech, nor the one Pence gave at the Catholic Prayer Breakfast, asking for prayers to heal a divided country — at almost the exact moment Trump was railing on Twitter about fake news and political correctness. Pence urged the Catholics to “continue to be the hands and feet of our Savior, reaching in with love and compassion, embracing the dignity of all people of every background and every experience.” A noble — even presidential — aspiration. </w:t>
      </w:r>
      <w:r w:rsidRPr="002650B5">
        <w:rPr>
          <w:rStyle w:val="Emphasis"/>
          <w:rFonts w:cstheme="majorHAnsi"/>
          <w:highlight w:val="yellow"/>
        </w:rPr>
        <w:t>Under Trump we don’t have a prayer</w:t>
      </w:r>
      <w:r w:rsidRPr="002650B5">
        <w:rPr>
          <w:rFonts w:cstheme="majorHAnsi"/>
          <w:sz w:val="12"/>
          <w:highlight w:val="yellow"/>
        </w:rPr>
        <w:t>.</w:t>
      </w:r>
    </w:p>
    <w:p w14:paraId="521748AA" w14:textId="77777777" w:rsidR="002D6677" w:rsidRPr="002650B5" w:rsidRDefault="002D6677" w:rsidP="002D6677"/>
    <w:p w14:paraId="0BA13CBD" w14:textId="5FE34E55" w:rsidR="005514F3" w:rsidRPr="002650B5" w:rsidRDefault="005514F3" w:rsidP="005514F3">
      <w:pPr>
        <w:pStyle w:val="Heading4"/>
        <w:rPr>
          <w:rFonts w:cstheme="majorHAnsi"/>
        </w:rPr>
      </w:pPr>
      <w:r>
        <w:rPr>
          <w:rFonts w:cstheme="majorHAnsi"/>
        </w:rPr>
        <w:t xml:space="preserve">They’ll impeach </w:t>
      </w:r>
      <w:r w:rsidRPr="002650B5">
        <w:rPr>
          <w:rFonts w:cstheme="majorHAnsi"/>
        </w:rPr>
        <w:t>Pence too</w:t>
      </w:r>
      <w:r>
        <w:rPr>
          <w:rFonts w:cstheme="majorHAnsi"/>
        </w:rPr>
        <w:t xml:space="preserve"> </w:t>
      </w:r>
    </w:p>
    <w:p w14:paraId="43A3CCBE" w14:textId="77777777" w:rsidR="005514F3" w:rsidRPr="002650B5" w:rsidRDefault="005514F3" w:rsidP="005514F3">
      <w:pPr>
        <w:rPr>
          <w:rFonts w:cstheme="majorHAnsi"/>
          <w:sz w:val="14"/>
        </w:rPr>
      </w:pPr>
      <w:proofErr w:type="spellStart"/>
      <w:r w:rsidRPr="002650B5">
        <w:rPr>
          <w:rStyle w:val="Style13ptBold"/>
          <w:rFonts w:cstheme="majorHAnsi"/>
        </w:rPr>
        <w:t>Maza</w:t>
      </w:r>
      <w:proofErr w:type="spellEnd"/>
      <w:r w:rsidRPr="002650B5">
        <w:rPr>
          <w:rStyle w:val="Style13ptBold"/>
          <w:rFonts w:cstheme="majorHAnsi"/>
        </w:rPr>
        <w:t xml:space="preserve"> 17</w:t>
      </w:r>
      <w:r w:rsidRPr="002650B5">
        <w:rPr>
          <w:rFonts w:cstheme="majorHAnsi"/>
          <w:sz w:val="14"/>
        </w:rPr>
        <w:t xml:space="preserve"> (12/1, Christina, Newsweek, “IF TRUMP AND PENCE ARE TAKEN DOWN BY RUSSIA INVESTIGATION, HERE’S WHO THE NEXT PRESIDENT IS”, http://www.newsweek.com/trump-pence-paul-ryan-president-russia-investigation-mike-flynn-728803)</w:t>
      </w:r>
    </w:p>
    <w:p w14:paraId="7DF263B2" w14:textId="77777777" w:rsidR="005514F3" w:rsidRPr="002650B5" w:rsidRDefault="005514F3" w:rsidP="005514F3">
      <w:pPr>
        <w:rPr>
          <w:rFonts w:cstheme="majorHAnsi"/>
          <w:sz w:val="14"/>
        </w:rPr>
      </w:pPr>
      <w:r w:rsidRPr="002650B5">
        <w:rPr>
          <w:rFonts w:cstheme="majorHAnsi"/>
          <w:sz w:val="14"/>
        </w:rPr>
        <w:t xml:space="preserve">If Donald Trump and Mike Pence are ousted, </w:t>
      </w:r>
      <w:r w:rsidRPr="00F01AFF">
        <w:rPr>
          <w:sz w:val="14"/>
        </w:rPr>
        <w:t>get ready for President Paul Ryan</w:t>
      </w:r>
      <w:r w:rsidRPr="002650B5">
        <w:rPr>
          <w:rFonts w:cstheme="majorHAnsi"/>
          <w:sz w:val="14"/>
        </w:rPr>
        <w:t xml:space="preserve">. The speaker of the House of Representatives is next in line if both the president and the vice president are removed from office simultaneously. And that may sound enticing for critics of the administration, until they remember Ryan's record. As speaker, </w:t>
      </w:r>
      <w:r w:rsidRPr="002650B5">
        <w:rPr>
          <w:rStyle w:val="StyleUnderline"/>
          <w:rFonts w:cstheme="majorHAnsi"/>
        </w:rPr>
        <w:t>Ryan</w:t>
      </w:r>
      <w:r w:rsidRPr="002650B5">
        <w:rPr>
          <w:rFonts w:cstheme="majorHAnsi"/>
          <w:sz w:val="14"/>
        </w:rPr>
        <w:t xml:space="preserve"> has failed to push through any important legislation at a time when Republicans control the House, the Senate and the White House. But if he </w:t>
      </w:r>
      <w:r w:rsidRPr="002650B5">
        <w:rPr>
          <w:rFonts w:cstheme="majorHAnsi"/>
          <w:sz w:val="14"/>
          <w:szCs w:val="14"/>
        </w:rPr>
        <w:t>could, he has made it clear he’d like to slash funding for Medicaid, Medicare and food stamps. Some of his most noteworthy ideas over the years have included privatizing Social Security and abolishing the corporate income tax. He often blames the poor for their problems. “We have got this tailspin of culture, in our inner cities in particular, of men not working and just generations of men not even thinking about working or learning the value and the culture of work,” he told a conservative radio host in 2014. “There is a real</w:t>
      </w:r>
      <w:r w:rsidRPr="002650B5">
        <w:rPr>
          <w:rFonts w:cstheme="majorHAnsi"/>
          <w:sz w:val="14"/>
        </w:rPr>
        <w:t xml:space="preserve"> culture problem here that has to be dealt with." Others have called the Wisconsin representative an opportunist who condemned Trump during the campaign, saying he could not support him after the notorious Access Hollywood video came out, but has failed to criticize Trump since he took office. "If Trump and Pence get removed, Paul Ryan becomes president. We’re fucked no matter what," tweeted @</w:t>
      </w:r>
      <w:proofErr w:type="spellStart"/>
      <w:r w:rsidRPr="002650B5">
        <w:rPr>
          <w:rFonts w:cstheme="majorHAnsi"/>
          <w:sz w:val="14"/>
        </w:rPr>
        <w:t>anthagiox</w:t>
      </w:r>
      <w:proofErr w:type="spellEnd"/>
      <w:r w:rsidRPr="002650B5">
        <w:rPr>
          <w:rFonts w:cstheme="majorHAnsi"/>
          <w:sz w:val="14"/>
        </w:rPr>
        <w:t xml:space="preserve">, saying what many were tweeting on Friday. </w:t>
      </w:r>
      <w:r w:rsidRPr="002650B5">
        <w:rPr>
          <w:rStyle w:val="StyleUnderline"/>
          <w:rFonts w:cstheme="majorHAnsi"/>
        </w:rPr>
        <w:t>The prospect of a Ryan administration gained traction</w:t>
      </w:r>
      <w:r w:rsidRPr="002650B5">
        <w:rPr>
          <w:rFonts w:cstheme="majorHAnsi"/>
          <w:sz w:val="14"/>
        </w:rPr>
        <w:t xml:space="preserve"> Friday after former Trump national security adviser Michael Flynn pleaded guilty to lying to the FBI about his contacts with foreign agents. Flynn, a key figure in special counsel Robert Mueller’s investigation into the Trump campaign’s alleged collusion with the Russian government during the 2016 presidential election, is widely believed to have agreed to testify in exchange for a plea deal. ABC News reported on Friday that Flynn will testify that Trump instructed him to contact Russian officials during the 2016 campaign. If true, </w:t>
      </w:r>
      <w:r w:rsidRPr="002650B5">
        <w:rPr>
          <w:rStyle w:val="StyleUnderline"/>
          <w:rFonts w:cstheme="majorHAnsi"/>
        </w:rPr>
        <w:t>the information Flynn provides could lead to an indictment or the impeachment of Trump</w:t>
      </w:r>
      <w:r w:rsidRPr="002650B5">
        <w:rPr>
          <w:rFonts w:cstheme="majorHAnsi"/>
          <w:sz w:val="14"/>
        </w:rPr>
        <w:t xml:space="preserve">. Vice President Mike Pence would be the next in line for the presidency, but it's also possible that </w:t>
      </w:r>
      <w:r w:rsidRPr="002650B5">
        <w:rPr>
          <w:rStyle w:val="Emphasis"/>
          <w:rFonts w:cstheme="majorHAnsi"/>
          <w:highlight w:val="yellow"/>
        </w:rPr>
        <w:t>Pence could be implicated in the Russia</w:t>
      </w:r>
      <w:r w:rsidRPr="002650B5">
        <w:rPr>
          <w:rStyle w:val="Emphasis"/>
          <w:rFonts w:cstheme="majorHAnsi"/>
        </w:rPr>
        <w:t xml:space="preserve"> </w:t>
      </w:r>
      <w:r w:rsidRPr="002650B5">
        <w:rPr>
          <w:rStyle w:val="Emphasis"/>
          <w:rFonts w:cstheme="majorHAnsi"/>
          <w:highlight w:val="yellow"/>
        </w:rPr>
        <w:t>scandal</w:t>
      </w:r>
      <w:r w:rsidRPr="002650B5">
        <w:rPr>
          <w:rFonts w:cstheme="majorHAnsi"/>
          <w:sz w:val="14"/>
          <w:highlight w:val="yellow"/>
        </w:rPr>
        <w:t xml:space="preserve">. </w:t>
      </w:r>
      <w:r w:rsidRPr="002650B5">
        <w:rPr>
          <w:rStyle w:val="StyleUnderline"/>
          <w:rFonts w:cstheme="majorHAnsi"/>
        </w:rPr>
        <w:t xml:space="preserve">Federal </w:t>
      </w:r>
      <w:r w:rsidRPr="002650B5">
        <w:rPr>
          <w:rStyle w:val="StyleUnderline"/>
          <w:rFonts w:cstheme="majorHAnsi"/>
          <w:highlight w:val="yellow"/>
        </w:rPr>
        <w:t>prosecutors revealed</w:t>
      </w:r>
      <w:r w:rsidRPr="002650B5">
        <w:rPr>
          <w:rFonts w:cstheme="majorHAnsi"/>
          <w:sz w:val="14"/>
        </w:rPr>
        <w:t xml:space="preserve"> Friday that </w:t>
      </w:r>
      <w:r w:rsidRPr="002650B5">
        <w:rPr>
          <w:rStyle w:val="StyleUnderline"/>
          <w:rFonts w:cstheme="majorHAnsi"/>
          <w:highlight w:val="yellow"/>
        </w:rPr>
        <w:t>a senior</w:t>
      </w:r>
      <w:r w:rsidRPr="002650B5">
        <w:rPr>
          <w:rStyle w:val="StyleUnderline"/>
          <w:rFonts w:cstheme="majorHAnsi"/>
        </w:rPr>
        <w:t xml:space="preserve"> Trump </w:t>
      </w:r>
      <w:r w:rsidRPr="002650B5">
        <w:rPr>
          <w:rStyle w:val="StyleUnderline"/>
          <w:rFonts w:cstheme="majorHAnsi"/>
          <w:highlight w:val="yellow"/>
        </w:rPr>
        <w:t>transition official directed Flynn to speak to a Russian ambassador</w:t>
      </w:r>
      <w:r w:rsidRPr="002650B5">
        <w:rPr>
          <w:rFonts w:cstheme="majorHAnsi"/>
          <w:sz w:val="14"/>
          <w:highlight w:val="yellow"/>
        </w:rPr>
        <w:t xml:space="preserve">. </w:t>
      </w:r>
      <w:r w:rsidRPr="002650B5">
        <w:rPr>
          <w:rStyle w:val="Emphasis"/>
          <w:rFonts w:cstheme="majorHAnsi"/>
          <w:highlight w:val="yellow"/>
        </w:rPr>
        <w:t>That</w:t>
      </w:r>
      <w:r w:rsidRPr="002650B5">
        <w:rPr>
          <w:rStyle w:val="Emphasis"/>
          <w:rFonts w:cstheme="majorHAnsi"/>
        </w:rPr>
        <w:t xml:space="preserve"> person </w:t>
      </w:r>
      <w:r w:rsidRPr="002650B5">
        <w:rPr>
          <w:rStyle w:val="Emphasis"/>
          <w:rFonts w:cstheme="majorHAnsi"/>
          <w:highlight w:val="yellow"/>
        </w:rPr>
        <w:t>could very likely be Pence</w:t>
      </w:r>
      <w:r w:rsidRPr="002650B5">
        <w:rPr>
          <w:rFonts w:cstheme="majorHAnsi"/>
          <w:sz w:val="14"/>
          <w:highlight w:val="yellow"/>
        </w:rPr>
        <w:t xml:space="preserve">, </w:t>
      </w:r>
      <w:r w:rsidRPr="002650B5">
        <w:rPr>
          <w:rStyle w:val="StyleUnderline"/>
          <w:rFonts w:cstheme="majorHAnsi"/>
          <w:highlight w:val="yellow"/>
        </w:rPr>
        <w:t>who</w:t>
      </w:r>
      <w:r w:rsidRPr="002650B5">
        <w:rPr>
          <w:rFonts w:cstheme="majorHAnsi"/>
          <w:sz w:val="14"/>
          <w:highlight w:val="yellow"/>
        </w:rPr>
        <w:t xml:space="preserve"> </w:t>
      </w:r>
      <w:r w:rsidRPr="002650B5">
        <w:rPr>
          <w:rFonts w:cstheme="majorHAnsi"/>
          <w:sz w:val="14"/>
        </w:rPr>
        <w:t xml:space="preserve">also </w:t>
      </w:r>
      <w:r w:rsidRPr="002650B5">
        <w:rPr>
          <w:rStyle w:val="StyleUnderline"/>
          <w:rFonts w:cstheme="majorHAnsi"/>
          <w:highlight w:val="yellow"/>
        </w:rPr>
        <w:t>led Flynn's</w:t>
      </w:r>
      <w:r w:rsidRPr="002650B5">
        <w:rPr>
          <w:rStyle w:val="StyleUnderline"/>
          <w:rFonts w:cstheme="majorHAnsi"/>
        </w:rPr>
        <w:t xml:space="preserve"> </w:t>
      </w:r>
      <w:r w:rsidRPr="002650B5">
        <w:rPr>
          <w:rStyle w:val="StyleUnderline"/>
          <w:rFonts w:cstheme="majorHAnsi"/>
          <w:highlight w:val="yellow"/>
        </w:rPr>
        <w:t>vetting</w:t>
      </w:r>
      <w:r w:rsidRPr="002650B5">
        <w:rPr>
          <w:rStyle w:val="StyleUnderline"/>
          <w:rFonts w:cstheme="majorHAnsi"/>
        </w:rPr>
        <w:t xml:space="preserve"> process</w:t>
      </w:r>
      <w:r w:rsidRPr="002650B5">
        <w:rPr>
          <w:rFonts w:cstheme="majorHAnsi"/>
          <w:sz w:val="14"/>
        </w:rPr>
        <w:t xml:space="preserve">. Pence has a history of denying his knowledge of the Trump campaign's activities during the 2016 campaign. Last year, Pence publicly denied that the Trump campaign had ever been in touch with WikiLeaks, a statement that turned out to be false. In November, Donald Trump Jr., the president’s son, admitted that he had exchanged messages with WikiLeaks, the organization that leaked information stolen from the Democratic Party by Russian hackers. And Thursday, news broke that Trump ally Roger Stone had been communicating with WikiLeaks founder Julian Assange with the help of a New York radio host. Stone, who is in regular communication with the president, has bragged about his ties to WikiLeaks. </w:t>
      </w:r>
      <w:r w:rsidRPr="002650B5">
        <w:rPr>
          <w:rStyle w:val="StyleUnderline"/>
          <w:rFonts w:cstheme="majorHAnsi"/>
        </w:rPr>
        <w:t>Given the extent of the Trump campaign’s contact with WikiLeaks during</w:t>
      </w:r>
      <w:r w:rsidRPr="002650B5">
        <w:rPr>
          <w:rFonts w:cstheme="majorHAnsi"/>
          <w:sz w:val="14"/>
        </w:rPr>
        <w:t xml:space="preserve"> the</w:t>
      </w:r>
      <w:r w:rsidRPr="002650B5">
        <w:rPr>
          <w:rStyle w:val="StyleUnderline"/>
          <w:rFonts w:cstheme="majorHAnsi"/>
        </w:rPr>
        <w:t xml:space="preserve"> 2016</w:t>
      </w:r>
      <w:r w:rsidRPr="002650B5">
        <w:rPr>
          <w:rFonts w:cstheme="majorHAnsi"/>
          <w:sz w:val="14"/>
        </w:rPr>
        <w:t xml:space="preserve"> election, </w:t>
      </w:r>
      <w:r w:rsidRPr="002650B5">
        <w:rPr>
          <w:rStyle w:val="Emphasis"/>
          <w:rFonts w:cstheme="majorHAnsi"/>
          <w:highlight w:val="yellow"/>
        </w:rPr>
        <w:t>it’s hard to believe Pence had no knowledge</w:t>
      </w:r>
      <w:r w:rsidRPr="002650B5">
        <w:rPr>
          <w:rStyle w:val="Emphasis"/>
          <w:rFonts w:cstheme="majorHAnsi"/>
        </w:rPr>
        <w:t xml:space="preserve"> of these incidents</w:t>
      </w:r>
      <w:r w:rsidRPr="002650B5">
        <w:rPr>
          <w:rFonts w:cstheme="majorHAnsi"/>
          <w:sz w:val="14"/>
        </w:rPr>
        <w:t xml:space="preserve">. </w:t>
      </w:r>
      <w:r w:rsidRPr="002650B5">
        <w:rPr>
          <w:rStyle w:val="StyleUnderline"/>
          <w:rFonts w:cstheme="majorHAnsi"/>
          <w:highlight w:val="yellow"/>
        </w:rPr>
        <w:t xml:space="preserve">Pence may also be implicated in </w:t>
      </w:r>
      <w:r w:rsidRPr="002650B5">
        <w:rPr>
          <w:rStyle w:val="Emphasis"/>
          <w:rFonts w:cstheme="majorHAnsi"/>
          <w:highlight w:val="yellow"/>
        </w:rPr>
        <w:t>obstruction of justice</w:t>
      </w:r>
      <w:r w:rsidRPr="002650B5">
        <w:rPr>
          <w:rFonts w:cstheme="majorHAnsi"/>
          <w:sz w:val="14"/>
        </w:rPr>
        <w:t xml:space="preserve"> </w:t>
      </w:r>
      <w:r w:rsidRPr="002650B5">
        <w:rPr>
          <w:rStyle w:val="StyleUnderline"/>
          <w:rFonts w:cstheme="majorHAnsi"/>
        </w:rPr>
        <w:t>in relation to</w:t>
      </w:r>
      <w:r w:rsidRPr="002650B5">
        <w:rPr>
          <w:rFonts w:cstheme="majorHAnsi"/>
          <w:sz w:val="14"/>
        </w:rPr>
        <w:t xml:space="preserve"> the firing of former FBI Director James </w:t>
      </w:r>
      <w:r w:rsidRPr="002650B5">
        <w:rPr>
          <w:rStyle w:val="Emphasis"/>
          <w:rFonts w:cstheme="majorHAnsi"/>
        </w:rPr>
        <w:t>Comey</w:t>
      </w:r>
      <w:r w:rsidRPr="002650B5">
        <w:rPr>
          <w:rFonts w:cstheme="majorHAnsi"/>
          <w:sz w:val="14"/>
        </w:rPr>
        <w:t xml:space="preserve">. </w:t>
      </w:r>
      <w:proofErr w:type="gramStart"/>
      <w:r w:rsidRPr="002650B5">
        <w:rPr>
          <w:rStyle w:val="Emphasis"/>
          <w:rFonts w:cstheme="majorHAnsi"/>
        </w:rPr>
        <w:t>So</w:t>
      </w:r>
      <w:proofErr w:type="gramEnd"/>
      <w:r w:rsidRPr="002650B5">
        <w:rPr>
          <w:rStyle w:val="Emphasis"/>
          <w:rFonts w:cstheme="majorHAnsi"/>
        </w:rPr>
        <w:t xml:space="preserve"> it all points to Ryan</w:t>
      </w:r>
      <w:r w:rsidRPr="002650B5">
        <w:rPr>
          <w:rFonts w:cstheme="majorHAnsi"/>
          <w:sz w:val="14"/>
        </w:rPr>
        <w:t>—unless, of course, Trump is impeached and President Pence gets his own vice president confirmed before he's ousted, too.</w:t>
      </w:r>
    </w:p>
    <w:p w14:paraId="56E7993A" w14:textId="77777777" w:rsidR="005514F3" w:rsidRPr="002650B5" w:rsidRDefault="005514F3" w:rsidP="005514F3">
      <w:pPr>
        <w:rPr>
          <w:rFonts w:cstheme="majorHAnsi"/>
        </w:rPr>
      </w:pPr>
    </w:p>
    <w:p w14:paraId="03453F94" w14:textId="1DE013DE" w:rsidR="005514F3" w:rsidRPr="002650B5" w:rsidRDefault="005514F3" w:rsidP="005514F3">
      <w:pPr>
        <w:pStyle w:val="Heading3"/>
        <w:rPr>
          <w:rFonts w:cstheme="majorHAnsi"/>
        </w:rPr>
      </w:pPr>
      <w:r w:rsidRPr="002650B5">
        <w:rPr>
          <w:rFonts w:cstheme="majorHAnsi"/>
        </w:rPr>
        <w:t>AT</w:t>
      </w:r>
      <w:r w:rsidR="00551F09">
        <w:rPr>
          <w:rFonts w:cstheme="majorHAnsi"/>
        </w:rPr>
        <w:t>:</w:t>
      </w:r>
      <w:r w:rsidRPr="002650B5">
        <w:rPr>
          <w:rFonts w:cstheme="majorHAnsi"/>
        </w:rPr>
        <w:t xml:space="preserve"> Impeachment Causes War </w:t>
      </w:r>
    </w:p>
    <w:p w14:paraId="12A4CC09" w14:textId="7861583D" w:rsidR="005514F3" w:rsidRPr="002650B5" w:rsidRDefault="005514F3" w:rsidP="005514F3">
      <w:pPr>
        <w:pStyle w:val="Heading4"/>
        <w:numPr>
          <w:ilvl w:val="0"/>
          <w:numId w:val="12"/>
        </w:numPr>
        <w:rPr>
          <w:rFonts w:cstheme="majorHAnsi"/>
        </w:rPr>
      </w:pPr>
      <w:r>
        <w:rPr>
          <w:rFonts w:cstheme="majorHAnsi"/>
        </w:rPr>
        <w:t>War inevitable under Trump---he’ll use nukes to respond to any crisis</w:t>
      </w:r>
      <w:r w:rsidR="00FC57CE">
        <w:rPr>
          <w:rFonts w:cstheme="majorHAnsi"/>
        </w:rPr>
        <w:t>---</w:t>
      </w:r>
      <w:r>
        <w:rPr>
          <w:rFonts w:cstheme="majorHAnsi"/>
        </w:rPr>
        <w:t xml:space="preserve">that’s </w:t>
      </w:r>
      <w:proofErr w:type="spellStart"/>
      <w:r>
        <w:rPr>
          <w:rFonts w:cstheme="majorHAnsi"/>
        </w:rPr>
        <w:t>Klare</w:t>
      </w:r>
      <w:proofErr w:type="spellEnd"/>
    </w:p>
    <w:p w14:paraId="573442BF" w14:textId="77777777" w:rsidR="005514F3" w:rsidRPr="002650B5" w:rsidRDefault="005514F3" w:rsidP="005514F3">
      <w:pPr>
        <w:rPr>
          <w:rFonts w:cstheme="majorHAnsi"/>
        </w:rPr>
      </w:pPr>
    </w:p>
    <w:p w14:paraId="0AF18330" w14:textId="45B02FDC" w:rsidR="005514F3" w:rsidRPr="002650B5" w:rsidRDefault="005514F3" w:rsidP="005514F3">
      <w:pPr>
        <w:pStyle w:val="Heading4"/>
        <w:numPr>
          <w:ilvl w:val="0"/>
          <w:numId w:val="12"/>
        </w:numPr>
        <w:rPr>
          <w:rFonts w:cstheme="majorHAnsi"/>
        </w:rPr>
      </w:pPr>
      <w:r>
        <w:rPr>
          <w:rFonts w:cstheme="majorHAnsi"/>
        </w:rPr>
        <w:t>[</w:t>
      </w:r>
      <w:r w:rsidRPr="002650B5">
        <w:rPr>
          <w:rFonts w:cstheme="majorHAnsi"/>
        </w:rPr>
        <w:t>If they read impact D] Advisors check is only defense to this impact</w:t>
      </w:r>
      <w:r w:rsidR="00FC57CE">
        <w:rPr>
          <w:rFonts w:cstheme="majorHAnsi"/>
        </w:rPr>
        <w:t>---</w:t>
      </w:r>
      <w:r w:rsidRPr="002650B5">
        <w:rPr>
          <w:rFonts w:cstheme="majorHAnsi"/>
        </w:rPr>
        <w:t xml:space="preserve">doesn’t solve foreign policy incompetence or erratic signals or global power vacuums, but they do stop him from lashing out just to divert public attention. </w:t>
      </w:r>
    </w:p>
    <w:p w14:paraId="6E428E31" w14:textId="77777777" w:rsidR="005514F3" w:rsidRPr="002650B5" w:rsidRDefault="005514F3" w:rsidP="005514F3">
      <w:pPr>
        <w:rPr>
          <w:rFonts w:cstheme="majorHAnsi"/>
        </w:rPr>
      </w:pPr>
    </w:p>
    <w:p w14:paraId="0A55F221" w14:textId="237537A9" w:rsidR="005514F3" w:rsidRPr="002650B5" w:rsidRDefault="005514F3" w:rsidP="005514F3">
      <w:pPr>
        <w:pStyle w:val="Heading4"/>
        <w:numPr>
          <w:ilvl w:val="0"/>
          <w:numId w:val="12"/>
        </w:numPr>
        <w:rPr>
          <w:rFonts w:cstheme="majorHAnsi"/>
        </w:rPr>
      </w:pPr>
      <w:r w:rsidRPr="002650B5">
        <w:rPr>
          <w:rFonts w:cstheme="majorHAnsi"/>
        </w:rPr>
        <w:lastRenderedPageBreak/>
        <w:t xml:space="preserve"> Trump will divert by proliferating meaningless scandals</w:t>
      </w:r>
      <w:r w:rsidR="00FC57CE">
        <w:rPr>
          <w:rFonts w:cstheme="majorHAnsi"/>
        </w:rPr>
        <w:t>---</w:t>
      </w:r>
      <w:r w:rsidRPr="002650B5">
        <w:rPr>
          <w:rFonts w:cstheme="majorHAnsi"/>
        </w:rPr>
        <w:t xml:space="preserve">diversionary wars are tangible objects of criticism that totally run counter to his strategy. </w:t>
      </w:r>
    </w:p>
    <w:p w14:paraId="1E368713" w14:textId="77777777" w:rsidR="005514F3" w:rsidRPr="002650B5" w:rsidRDefault="005514F3" w:rsidP="005514F3">
      <w:pPr>
        <w:rPr>
          <w:rFonts w:cstheme="majorHAnsi"/>
          <w:sz w:val="14"/>
        </w:rPr>
      </w:pPr>
      <w:proofErr w:type="spellStart"/>
      <w:r w:rsidRPr="002650B5">
        <w:rPr>
          <w:rStyle w:val="Style13ptBold"/>
          <w:rFonts w:cstheme="majorHAnsi"/>
        </w:rPr>
        <w:t>Bershidsky</w:t>
      </w:r>
      <w:proofErr w:type="spellEnd"/>
      <w:r w:rsidRPr="002650B5">
        <w:rPr>
          <w:rStyle w:val="Style13ptBold"/>
          <w:rFonts w:cstheme="majorHAnsi"/>
        </w:rPr>
        <w:t xml:space="preserve"> 17</w:t>
      </w:r>
      <w:r w:rsidRPr="002650B5">
        <w:rPr>
          <w:rFonts w:cstheme="majorHAnsi"/>
          <w:sz w:val="14"/>
        </w:rPr>
        <w:t xml:space="preserve"> (Leonid, Bloomberg View columnist. He was the founding editor of the Russian business daily </w:t>
      </w:r>
      <w:proofErr w:type="spellStart"/>
      <w:r w:rsidRPr="002650B5">
        <w:rPr>
          <w:rFonts w:cstheme="majorHAnsi"/>
          <w:sz w:val="14"/>
        </w:rPr>
        <w:t>Vedomosti</w:t>
      </w:r>
      <w:proofErr w:type="spellEnd"/>
      <w:r w:rsidRPr="002650B5">
        <w:rPr>
          <w:rFonts w:cstheme="majorHAnsi"/>
          <w:sz w:val="14"/>
        </w:rPr>
        <w:t xml:space="preserve"> and founded the opinion website Slon.ru. “Trump's Forever War of Diversion”, https://www.bloomberg.com/view/articles/2017-01-25/trump-s-forever-war-of-diversion)</w:t>
      </w:r>
    </w:p>
    <w:p w14:paraId="2CE8A863" w14:textId="77777777" w:rsidR="005514F3" w:rsidRPr="002650B5" w:rsidRDefault="005514F3" w:rsidP="005514F3">
      <w:pPr>
        <w:rPr>
          <w:rFonts w:cstheme="majorHAnsi"/>
          <w:sz w:val="14"/>
        </w:rPr>
      </w:pPr>
      <w:r w:rsidRPr="002650B5">
        <w:rPr>
          <w:rStyle w:val="Emphasis"/>
          <w:rFonts w:cstheme="majorHAnsi"/>
          <w:highlight w:val="yellow"/>
        </w:rPr>
        <w:t>Trump doesn't need to start wars</w:t>
      </w:r>
      <w:r w:rsidRPr="002650B5">
        <w:rPr>
          <w:rFonts w:cstheme="majorHAnsi"/>
          <w:sz w:val="14"/>
          <w:highlight w:val="yellow"/>
        </w:rPr>
        <w:t xml:space="preserve">: </w:t>
      </w:r>
      <w:r w:rsidRPr="002650B5">
        <w:rPr>
          <w:rStyle w:val="StyleUnderline"/>
          <w:rFonts w:cstheme="majorHAnsi"/>
          <w:highlight w:val="yellow"/>
        </w:rPr>
        <w:t>He and his team know how emotional</w:t>
      </w:r>
      <w:r w:rsidRPr="002650B5">
        <w:rPr>
          <w:rStyle w:val="StyleUnderline"/>
          <w:rFonts w:cstheme="majorHAnsi"/>
        </w:rPr>
        <w:t xml:space="preserve"> many </w:t>
      </w:r>
      <w:r w:rsidRPr="002650B5">
        <w:rPr>
          <w:rStyle w:val="StyleUnderline"/>
          <w:rFonts w:cstheme="majorHAnsi"/>
          <w:highlight w:val="yellow"/>
        </w:rPr>
        <w:t>Americans are about him</w:t>
      </w:r>
      <w:r w:rsidRPr="002650B5">
        <w:rPr>
          <w:rFonts w:cstheme="majorHAnsi"/>
          <w:sz w:val="14"/>
          <w:highlight w:val="yellow"/>
        </w:rPr>
        <w:t xml:space="preserve">. </w:t>
      </w:r>
      <w:r w:rsidRPr="002650B5">
        <w:rPr>
          <w:rStyle w:val="StyleUnderline"/>
          <w:rFonts w:cstheme="majorHAnsi"/>
          <w:highlight w:val="yellow"/>
        </w:rPr>
        <w:t>He can choose what he wants to be hated for</w:t>
      </w:r>
      <w:r w:rsidRPr="002650B5">
        <w:rPr>
          <w:rFonts w:cstheme="majorHAnsi"/>
          <w:sz w:val="14"/>
        </w:rPr>
        <w:t xml:space="preserve"> -- </w:t>
      </w:r>
      <w:r w:rsidRPr="002650B5">
        <w:rPr>
          <w:rStyle w:val="StyleUnderline"/>
          <w:rFonts w:cstheme="majorHAnsi"/>
          <w:highlight w:val="yellow"/>
        </w:rPr>
        <w:t>preferably</w:t>
      </w:r>
      <w:r w:rsidRPr="002650B5">
        <w:rPr>
          <w:rStyle w:val="StyleUnderline"/>
          <w:rFonts w:cstheme="majorHAnsi"/>
        </w:rPr>
        <w:t xml:space="preserve"> for </w:t>
      </w:r>
      <w:r w:rsidRPr="002650B5">
        <w:rPr>
          <w:rStyle w:val="StyleUnderline"/>
          <w:rFonts w:cstheme="majorHAnsi"/>
          <w:highlight w:val="yellow"/>
        </w:rPr>
        <w:t xml:space="preserve">something </w:t>
      </w:r>
      <w:r w:rsidRPr="002650B5">
        <w:rPr>
          <w:rStyle w:val="Emphasis"/>
          <w:rFonts w:cstheme="majorHAnsi"/>
          <w:highlight w:val="yellow"/>
        </w:rPr>
        <w:t>silly and</w:t>
      </w:r>
      <w:r w:rsidRPr="002650B5">
        <w:rPr>
          <w:rStyle w:val="Emphasis"/>
          <w:rFonts w:cstheme="majorHAnsi"/>
        </w:rPr>
        <w:t xml:space="preserve"> </w:t>
      </w:r>
      <w:r w:rsidRPr="002650B5">
        <w:rPr>
          <w:rStyle w:val="Emphasis"/>
          <w:rFonts w:cstheme="majorHAnsi"/>
          <w:highlight w:val="yellow"/>
        </w:rPr>
        <w:t>unrelated to</w:t>
      </w:r>
      <w:r w:rsidRPr="002650B5">
        <w:rPr>
          <w:rStyle w:val="Emphasis"/>
          <w:rFonts w:cstheme="majorHAnsi"/>
        </w:rPr>
        <w:t xml:space="preserve"> his actual </w:t>
      </w:r>
      <w:r w:rsidRPr="002650B5">
        <w:rPr>
          <w:rStyle w:val="Emphasis"/>
          <w:rFonts w:cstheme="majorHAnsi"/>
          <w:highlight w:val="yellow"/>
        </w:rPr>
        <w:t>priorities</w:t>
      </w:r>
      <w:r w:rsidRPr="002650B5">
        <w:rPr>
          <w:rFonts w:cstheme="majorHAnsi"/>
          <w:sz w:val="14"/>
        </w:rPr>
        <w:t xml:space="preserve"> </w:t>
      </w:r>
      <w:proofErr w:type="gramStart"/>
      <w:r w:rsidRPr="002650B5">
        <w:rPr>
          <w:rFonts w:cstheme="majorHAnsi"/>
          <w:sz w:val="14"/>
        </w:rPr>
        <w:t>at the moment</w:t>
      </w:r>
      <w:proofErr w:type="gramEnd"/>
      <w:r w:rsidRPr="002650B5">
        <w:rPr>
          <w:rFonts w:cstheme="majorHAnsi"/>
          <w:sz w:val="14"/>
        </w:rPr>
        <w:t xml:space="preserve">. </w:t>
      </w:r>
      <w:r w:rsidRPr="002650B5">
        <w:rPr>
          <w:rStyle w:val="StyleUnderline"/>
          <w:rFonts w:cstheme="majorHAnsi"/>
        </w:rPr>
        <w:t>He used this to his advantage during the campaign</w:t>
      </w:r>
      <w:r w:rsidRPr="002650B5">
        <w:rPr>
          <w:rFonts w:cstheme="majorHAnsi"/>
          <w:sz w:val="14"/>
        </w:rPr>
        <w:t xml:space="preserve">: His alleged sexual misconduct took up so much media time and public attention than issues like his business history, his tax returns and his proposals. As the inauguration attendance argument played, Trump has been busy. Apart from starting the Obamacare rollback and withdrawing from the TPP, he has frozen a reduction of mortgage insurance premiums, allowed the Keystone Pipeline to go ahead and prepared to sign an executive order to begin construction of a border wall. </w:t>
      </w:r>
      <w:proofErr w:type="gramStart"/>
      <w:r w:rsidRPr="002650B5">
        <w:rPr>
          <w:rStyle w:val="StyleUnderline"/>
          <w:rFonts w:cstheme="majorHAnsi"/>
        </w:rPr>
        <w:t>Well aware</w:t>
      </w:r>
      <w:proofErr w:type="gramEnd"/>
      <w:r w:rsidRPr="002650B5">
        <w:rPr>
          <w:rStyle w:val="StyleUnderline"/>
          <w:rFonts w:cstheme="majorHAnsi"/>
        </w:rPr>
        <w:t xml:space="preserve"> that some</w:t>
      </w:r>
      <w:r w:rsidRPr="002650B5">
        <w:rPr>
          <w:rFonts w:cstheme="majorHAnsi"/>
          <w:sz w:val="14"/>
        </w:rPr>
        <w:t xml:space="preserve"> of these </w:t>
      </w:r>
      <w:r w:rsidRPr="002650B5">
        <w:rPr>
          <w:rStyle w:val="StyleUnderline"/>
          <w:rFonts w:cstheme="majorHAnsi"/>
        </w:rPr>
        <w:t xml:space="preserve">important actions might cause indignation and targeted protest, </w:t>
      </w:r>
      <w:r w:rsidRPr="002650B5">
        <w:rPr>
          <w:rStyle w:val="StyleUnderline"/>
          <w:rFonts w:cstheme="majorHAnsi"/>
          <w:highlight w:val="yellow"/>
        </w:rPr>
        <w:t>Trump</w:t>
      </w:r>
      <w:r w:rsidRPr="002650B5">
        <w:rPr>
          <w:rStyle w:val="StyleUnderline"/>
          <w:rFonts w:cstheme="majorHAnsi"/>
        </w:rPr>
        <w:t xml:space="preserve"> has </w:t>
      </w:r>
      <w:r w:rsidRPr="002650B5">
        <w:rPr>
          <w:rStyle w:val="StyleUnderline"/>
          <w:rFonts w:cstheme="majorHAnsi"/>
          <w:highlight w:val="yellow"/>
        </w:rPr>
        <w:t>tossed out</w:t>
      </w:r>
      <w:r w:rsidRPr="002650B5">
        <w:rPr>
          <w:rStyle w:val="StyleUnderline"/>
          <w:rFonts w:cstheme="majorHAnsi"/>
        </w:rPr>
        <w:t xml:space="preserve"> another </w:t>
      </w:r>
      <w:r w:rsidRPr="002650B5">
        <w:rPr>
          <w:rStyle w:val="Emphasis"/>
          <w:rFonts w:cstheme="majorHAnsi"/>
          <w:highlight w:val="yellow"/>
        </w:rPr>
        <w:t>meaningless football</w:t>
      </w:r>
      <w:r w:rsidRPr="002650B5">
        <w:rPr>
          <w:rStyle w:val="StyleUnderline"/>
          <w:rFonts w:cstheme="majorHAnsi"/>
          <w:highlight w:val="yellow"/>
        </w:rPr>
        <w:t xml:space="preserve"> for the media</w:t>
      </w:r>
      <w:r w:rsidRPr="002650B5">
        <w:rPr>
          <w:rFonts w:cstheme="majorHAnsi"/>
          <w:sz w:val="14"/>
        </w:rPr>
        <w:t xml:space="preserve"> </w:t>
      </w:r>
      <w:r w:rsidRPr="002650B5">
        <w:rPr>
          <w:rStyle w:val="StyleUnderline"/>
          <w:rFonts w:cstheme="majorHAnsi"/>
        </w:rPr>
        <w:t xml:space="preserve">and the public </w:t>
      </w:r>
      <w:r w:rsidRPr="002650B5">
        <w:rPr>
          <w:rStyle w:val="StyleUnderline"/>
          <w:rFonts w:cstheme="majorHAnsi"/>
          <w:highlight w:val="yellow"/>
        </w:rPr>
        <w:t>to fixate o</w:t>
      </w:r>
      <w:r w:rsidRPr="002650B5">
        <w:rPr>
          <w:rStyle w:val="StyleUnderline"/>
          <w:rFonts w:cstheme="majorHAnsi"/>
        </w:rPr>
        <w:t>n</w:t>
      </w:r>
      <w:r w:rsidRPr="002650B5">
        <w:rPr>
          <w:rFonts w:cstheme="majorHAnsi"/>
          <w:sz w:val="14"/>
        </w:rPr>
        <w:t xml:space="preserve">. "I will be asking for a major investigation into </w:t>
      </w:r>
      <w:r w:rsidRPr="002650B5">
        <w:rPr>
          <w:rStyle w:val="Emphasis"/>
          <w:rFonts w:cstheme="majorHAnsi"/>
        </w:rPr>
        <w:t>VOTER FRAUD</w:t>
      </w:r>
      <w:r w:rsidRPr="002650B5">
        <w:rPr>
          <w:rFonts w:cstheme="majorHAnsi"/>
          <w:sz w:val="14"/>
        </w:rPr>
        <w:t xml:space="preserve">,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w:t>
      </w:r>
      <w:r w:rsidRPr="002650B5">
        <w:rPr>
          <w:rStyle w:val="StyleUnderline"/>
          <w:rFonts w:cstheme="majorHAnsi"/>
        </w:rPr>
        <w:t xml:space="preserve">Just as it was unimportant how many people attended the inauguration, it doesn't matter at all at this point whether undocumented immigrants </w:t>
      </w:r>
      <w:proofErr w:type="gramStart"/>
      <w:r w:rsidRPr="002650B5">
        <w:rPr>
          <w:rStyle w:val="StyleUnderline"/>
          <w:rFonts w:cstheme="majorHAnsi"/>
        </w:rPr>
        <w:t>actually voted</w:t>
      </w:r>
      <w:proofErr w:type="gramEnd"/>
      <w:r w:rsidRPr="002650B5">
        <w:rPr>
          <w:rFonts w:cstheme="majorHAnsi"/>
          <w:sz w:val="14"/>
        </w:rPr>
        <w:t xml:space="preserve">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w:t>
      </w:r>
      <w:proofErr w:type="gramStart"/>
      <w:r w:rsidRPr="002650B5">
        <w:rPr>
          <w:rFonts w:cstheme="majorHAnsi"/>
          <w:sz w:val="14"/>
        </w:rPr>
        <w:t>actually did</w:t>
      </w:r>
      <w:proofErr w:type="gramEnd"/>
      <w:r w:rsidRPr="002650B5">
        <w:rPr>
          <w:rFonts w:cstheme="majorHAnsi"/>
          <w:sz w:val="14"/>
        </w:rPr>
        <w:t xml:space="preserve"> anything damaging to women's rights. Trump's and his team's communications look awkward, inept, gallingly primitive. It's time to wise up: </w:t>
      </w:r>
      <w:r w:rsidRPr="002650B5">
        <w:rPr>
          <w:rStyle w:val="StyleUnderline"/>
          <w:rFonts w:cstheme="majorHAnsi"/>
          <w:highlight w:val="yellow"/>
        </w:rPr>
        <w:t>These people</w:t>
      </w:r>
      <w:r w:rsidRPr="002650B5">
        <w:rPr>
          <w:rStyle w:val="StyleUnderline"/>
          <w:rFonts w:cstheme="majorHAnsi"/>
        </w:rPr>
        <w:t xml:space="preserve"> know what they're doing. They </w:t>
      </w:r>
      <w:r w:rsidRPr="002650B5">
        <w:rPr>
          <w:rStyle w:val="StyleUnderline"/>
          <w:rFonts w:cstheme="majorHAnsi"/>
          <w:highlight w:val="yellow"/>
        </w:rPr>
        <w:t>want their</w:t>
      </w:r>
      <w:r w:rsidRPr="002650B5">
        <w:rPr>
          <w:rStyle w:val="StyleUnderline"/>
          <w:rFonts w:cstheme="majorHAnsi"/>
        </w:rPr>
        <w:t xml:space="preserve"> political </w:t>
      </w:r>
      <w:r w:rsidRPr="002650B5">
        <w:rPr>
          <w:rStyle w:val="StyleUnderline"/>
          <w:rFonts w:cstheme="majorHAnsi"/>
          <w:highlight w:val="yellow"/>
        </w:rPr>
        <w:t>opponents to</w:t>
      </w:r>
      <w:r w:rsidRPr="002650B5">
        <w:rPr>
          <w:rStyle w:val="StyleUnderline"/>
          <w:rFonts w:cstheme="majorHAnsi"/>
        </w:rPr>
        <w:t xml:space="preserve"> be confused</w:t>
      </w:r>
      <w:r w:rsidRPr="002650B5">
        <w:rPr>
          <w:rFonts w:cstheme="majorHAnsi"/>
          <w:sz w:val="14"/>
        </w:rPr>
        <w:t xml:space="preserve">, </w:t>
      </w:r>
      <w:r w:rsidRPr="002650B5">
        <w:rPr>
          <w:rStyle w:val="Emphasis"/>
          <w:rFonts w:cstheme="majorHAnsi"/>
        </w:rPr>
        <w:t xml:space="preserve">to </w:t>
      </w:r>
      <w:r w:rsidRPr="002650B5">
        <w:rPr>
          <w:rStyle w:val="Emphasis"/>
          <w:rFonts w:cstheme="majorHAnsi"/>
          <w:highlight w:val="yellow"/>
        </w:rPr>
        <w:t>flail at windmills</w:t>
      </w:r>
      <w:r w:rsidRPr="002650B5">
        <w:rPr>
          <w:rFonts w:cstheme="majorHAnsi"/>
          <w:sz w:val="14"/>
        </w:rPr>
        <w:t xml:space="preserve">, </w:t>
      </w:r>
      <w:r w:rsidRPr="002650B5">
        <w:rPr>
          <w:rStyle w:val="StyleUnderline"/>
          <w:rFonts w:cstheme="majorHAnsi"/>
        </w:rPr>
        <w:t xml:space="preserve">to </w:t>
      </w:r>
      <w:r w:rsidRPr="002650B5">
        <w:rPr>
          <w:rStyle w:val="StyleUnderline"/>
          <w:rFonts w:cstheme="majorHAnsi"/>
          <w:highlight w:val="yellow"/>
        </w:rPr>
        <w:t xml:space="preserve">expend emotions on </w:t>
      </w:r>
      <w:r w:rsidRPr="002650B5">
        <w:rPr>
          <w:rStyle w:val="Emphasis"/>
          <w:rFonts w:cstheme="majorHAnsi"/>
          <w:highlight w:val="yellow"/>
        </w:rPr>
        <w:t>meaningless scandals</w:t>
      </w:r>
      <w:r w:rsidRPr="002650B5">
        <w:rPr>
          <w:rStyle w:val="StyleUnderline"/>
          <w:rFonts w:cstheme="majorHAnsi"/>
          <w:highlight w:val="yellow"/>
        </w:rPr>
        <w:t xml:space="preserve"> to distract them</w:t>
      </w:r>
      <w:r w:rsidRPr="002650B5">
        <w:rPr>
          <w:rStyle w:val="StyleUnderline"/>
          <w:rFonts w:cstheme="majorHAnsi"/>
        </w:rPr>
        <w:t xml:space="preserve"> from any targeted, coordinated action against specific threats</w:t>
      </w:r>
      <w:r w:rsidRPr="002650B5">
        <w:rPr>
          <w:rFonts w:cstheme="majorHAnsi"/>
          <w:sz w:val="14"/>
        </w:rPr>
        <w:t>. There are going to be many of these: Trump appears intent on keeping his promises. Calm concentration is needed to counteract dangerous policies.</w:t>
      </w:r>
    </w:p>
    <w:p w14:paraId="7490B88D" w14:textId="77777777" w:rsidR="005514F3" w:rsidRPr="002650B5" w:rsidRDefault="005514F3" w:rsidP="005514F3">
      <w:pPr>
        <w:rPr>
          <w:rFonts w:cstheme="majorHAnsi"/>
        </w:rPr>
      </w:pPr>
    </w:p>
    <w:p w14:paraId="6F04EA36" w14:textId="0837A629" w:rsidR="005514F3" w:rsidRPr="002650B5" w:rsidRDefault="005514F3" w:rsidP="005514F3">
      <w:pPr>
        <w:pStyle w:val="Heading4"/>
        <w:rPr>
          <w:rFonts w:cstheme="majorHAnsi"/>
        </w:rPr>
      </w:pPr>
      <w:r w:rsidRPr="002650B5">
        <w:rPr>
          <w:rFonts w:cstheme="majorHAnsi"/>
        </w:rPr>
        <w:t>4) Diversionary war would be a targeted humanitarian intervention against some pushover country</w:t>
      </w:r>
      <w:r w:rsidR="00FC57CE">
        <w:rPr>
          <w:rFonts w:cstheme="majorHAnsi"/>
        </w:rPr>
        <w:t>---</w:t>
      </w:r>
      <w:r w:rsidRPr="002650B5">
        <w:rPr>
          <w:rFonts w:cstheme="majorHAnsi"/>
        </w:rPr>
        <w:t xml:space="preserve">no impact to that </w:t>
      </w:r>
    </w:p>
    <w:p w14:paraId="2A9A1686" w14:textId="77777777" w:rsidR="005514F3" w:rsidRPr="002650B5" w:rsidRDefault="005514F3" w:rsidP="005514F3">
      <w:pPr>
        <w:rPr>
          <w:rFonts w:cstheme="majorHAnsi"/>
          <w:sz w:val="14"/>
        </w:rPr>
      </w:pPr>
      <w:r w:rsidRPr="002650B5">
        <w:rPr>
          <w:rStyle w:val="Style13ptBold"/>
          <w:rFonts w:cstheme="majorHAnsi"/>
        </w:rPr>
        <w:t>Kinney 17</w:t>
      </w:r>
      <w:r w:rsidRPr="002650B5">
        <w:rPr>
          <w:rFonts w:cstheme="majorHAnsi"/>
          <w:sz w:val="14"/>
        </w:rPr>
        <w:t xml:space="preserve"> (7/27, Brandon, intern at FPRI, is a graduate student at Villanova University completing his Masters in history, “In Search of a Trump Doctrine”, https://www.fpri.org/article/2017/07/search-trump-doctrine/)</w:t>
      </w:r>
    </w:p>
    <w:p w14:paraId="745EE4B9" w14:textId="1EECCB93" w:rsidR="005514F3" w:rsidRPr="002650B5" w:rsidRDefault="005514F3" w:rsidP="005514F3">
      <w:pPr>
        <w:rPr>
          <w:rFonts w:cstheme="majorHAnsi"/>
          <w:sz w:val="14"/>
        </w:rPr>
      </w:pPr>
      <w:r w:rsidRPr="002650B5">
        <w:rPr>
          <w:rStyle w:val="StyleUnderline"/>
          <w:rFonts w:cstheme="majorHAnsi"/>
          <w:highlight w:val="yellow"/>
        </w:rPr>
        <w:t>There may</w:t>
      </w:r>
      <w:r w:rsidRPr="002650B5">
        <w:rPr>
          <w:rStyle w:val="StyleUnderline"/>
          <w:rFonts w:cstheme="majorHAnsi"/>
        </w:rPr>
        <w:t xml:space="preserve"> also </w:t>
      </w:r>
      <w:r w:rsidRPr="002650B5">
        <w:rPr>
          <w:rStyle w:val="StyleUnderline"/>
          <w:rFonts w:cstheme="majorHAnsi"/>
          <w:highlight w:val="yellow"/>
        </w:rPr>
        <w:t>be</w:t>
      </w:r>
      <w:r w:rsidRPr="002650B5">
        <w:rPr>
          <w:rStyle w:val="StyleUnderline"/>
          <w:rFonts w:cstheme="majorHAnsi"/>
        </w:rPr>
        <w:t xml:space="preserve"> a </w:t>
      </w:r>
      <w:r w:rsidRPr="002650B5">
        <w:rPr>
          <w:rStyle w:val="StyleUnderline"/>
          <w:rFonts w:cstheme="majorHAnsi"/>
          <w:highlight w:val="yellow"/>
        </w:rPr>
        <w:t xml:space="preserve">fear of the president </w:t>
      </w:r>
      <w:proofErr w:type="gramStart"/>
      <w:r w:rsidRPr="002650B5">
        <w:rPr>
          <w:rStyle w:val="StyleUnderline"/>
          <w:rFonts w:cstheme="majorHAnsi"/>
          <w:highlight w:val="yellow"/>
        </w:rPr>
        <w:t>entering</w:t>
      </w:r>
      <w:r w:rsidRPr="002650B5">
        <w:rPr>
          <w:rStyle w:val="StyleUnderline"/>
          <w:rFonts w:cstheme="majorHAnsi"/>
        </w:rPr>
        <w:t xml:space="preserve"> into</w:t>
      </w:r>
      <w:proofErr w:type="gramEnd"/>
      <w:r w:rsidRPr="002650B5">
        <w:rPr>
          <w:rStyle w:val="StyleUnderline"/>
          <w:rFonts w:cstheme="majorHAnsi"/>
        </w:rPr>
        <w:t xml:space="preserve"> a </w:t>
      </w:r>
      <w:r w:rsidRPr="002650B5">
        <w:rPr>
          <w:rStyle w:val="StyleUnderline"/>
          <w:rFonts w:cstheme="majorHAnsi"/>
          <w:highlight w:val="yellow"/>
        </w:rPr>
        <w:t>diversionary war</w:t>
      </w:r>
      <w:r w:rsidR="00FC57CE">
        <w:rPr>
          <w:rFonts w:cstheme="majorHAnsi"/>
          <w:sz w:val="14"/>
        </w:rPr>
        <w:t>---</w:t>
      </w:r>
      <w:r w:rsidRPr="002650B5">
        <w:rPr>
          <w:rFonts w:cstheme="majorHAnsi"/>
          <w:sz w:val="14"/>
        </w:rPr>
        <w:t xml:space="preserve">a war for the purpose of </w:t>
      </w:r>
      <w:r w:rsidRPr="002650B5">
        <w:rPr>
          <w:rStyle w:val="StyleUnderline"/>
          <w:rFonts w:cstheme="majorHAnsi"/>
        </w:rPr>
        <w:t>distracting the public</w:t>
      </w:r>
      <w:r w:rsidRPr="002650B5">
        <w:rPr>
          <w:rFonts w:cstheme="majorHAnsi"/>
          <w:sz w:val="14"/>
        </w:rPr>
        <w:t xml:space="preserve">, whether to combat his low approval ratings, dominate the news cycle, or challenge any investigation he perceives as threatening to his presidency. Without a clear doctrine to adhere to, </w:t>
      </w:r>
      <w:r w:rsidRPr="002650B5">
        <w:rPr>
          <w:rStyle w:val="StyleUnderline"/>
          <w:rFonts w:cstheme="majorHAnsi"/>
          <w:highlight w:val="yellow"/>
        </w:rPr>
        <w:t>the president has some flexibility</w:t>
      </w:r>
      <w:r w:rsidRPr="002650B5">
        <w:rPr>
          <w:rStyle w:val="StyleUnderline"/>
          <w:rFonts w:cstheme="majorHAnsi"/>
        </w:rPr>
        <w:t xml:space="preserve"> in </w:t>
      </w:r>
      <w:proofErr w:type="gramStart"/>
      <w:r w:rsidRPr="002650B5">
        <w:rPr>
          <w:rStyle w:val="StyleUnderline"/>
          <w:rFonts w:cstheme="majorHAnsi"/>
        </w:rPr>
        <w:t>entering into</w:t>
      </w:r>
      <w:proofErr w:type="gramEnd"/>
      <w:r w:rsidRPr="002650B5">
        <w:rPr>
          <w:rStyle w:val="StyleUnderline"/>
          <w:rFonts w:cstheme="majorHAnsi"/>
        </w:rPr>
        <w:t xml:space="preserve"> such a war</w:t>
      </w:r>
      <w:r w:rsidRPr="002650B5">
        <w:rPr>
          <w:rFonts w:cstheme="majorHAnsi"/>
          <w:sz w:val="14"/>
        </w:rPr>
        <w:t xml:space="preserve"> not unlike President Clinton’s strikes in Afghanistan in 1998 while under the cloud of an investigation. </w:t>
      </w:r>
      <w:proofErr w:type="gramStart"/>
      <w:r w:rsidRPr="002650B5">
        <w:rPr>
          <w:rStyle w:val="Emphasis"/>
          <w:rFonts w:cstheme="majorHAnsi"/>
          <w:highlight w:val="yellow"/>
        </w:rPr>
        <w:t>By definition</w:t>
      </w:r>
      <w:r w:rsidRPr="002650B5">
        <w:rPr>
          <w:rFonts w:cstheme="majorHAnsi"/>
          <w:sz w:val="14"/>
        </w:rPr>
        <w:t xml:space="preserve">, </w:t>
      </w:r>
      <w:r w:rsidRPr="002650B5">
        <w:rPr>
          <w:rStyle w:val="StyleUnderline"/>
          <w:rFonts w:cstheme="majorHAnsi"/>
        </w:rPr>
        <w:t>a</w:t>
      </w:r>
      <w:proofErr w:type="gramEnd"/>
      <w:r w:rsidRPr="002650B5">
        <w:rPr>
          <w:rStyle w:val="StyleUnderline"/>
          <w:rFonts w:cstheme="majorHAnsi"/>
        </w:rPr>
        <w:t xml:space="preserve"> </w:t>
      </w:r>
      <w:r w:rsidRPr="002650B5">
        <w:rPr>
          <w:rStyle w:val="StyleUnderline"/>
          <w:rFonts w:cstheme="majorHAnsi"/>
          <w:highlight w:val="yellow"/>
        </w:rPr>
        <w:t xml:space="preserve">diversionary war would require a </w:t>
      </w:r>
      <w:r w:rsidRPr="002650B5">
        <w:rPr>
          <w:rStyle w:val="Emphasis"/>
          <w:rFonts w:cstheme="majorHAnsi"/>
          <w:highlight w:val="yellow"/>
        </w:rPr>
        <w:t>highly symbolic target</w:t>
      </w:r>
      <w:r w:rsidRPr="002650B5">
        <w:rPr>
          <w:rFonts w:cstheme="majorHAnsi"/>
          <w:sz w:val="14"/>
          <w:highlight w:val="yellow"/>
        </w:rPr>
        <w:t xml:space="preserve"> </w:t>
      </w:r>
      <w:r w:rsidRPr="002650B5">
        <w:rPr>
          <w:rStyle w:val="Emphasis"/>
          <w:rFonts w:cstheme="majorHAnsi"/>
          <w:highlight w:val="yellow"/>
        </w:rPr>
        <w:t>unlikely to put up much of a fight</w:t>
      </w:r>
      <w:r w:rsidRPr="002650B5">
        <w:rPr>
          <w:rFonts w:cstheme="majorHAnsi"/>
          <w:sz w:val="14"/>
          <w:highlight w:val="yellow"/>
        </w:rPr>
        <w:t xml:space="preserve">. </w:t>
      </w:r>
      <w:r w:rsidRPr="002650B5">
        <w:rPr>
          <w:rStyle w:val="StyleUnderline"/>
          <w:rFonts w:cstheme="majorHAnsi"/>
          <w:highlight w:val="yellow"/>
        </w:rPr>
        <w:t xml:space="preserve">Doing so would provide action at a </w:t>
      </w:r>
      <w:r w:rsidRPr="002650B5">
        <w:rPr>
          <w:rStyle w:val="Emphasis"/>
          <w:rFonts w:cstheme="majorHAnsi"/>
          <w:highlight w:val="yellow"/>
        </w:rPr>
        <w:t>low risk</w:t>
      </w:r>
      <w:r w:rsidRPr="002650B5">
        <w:rPr>
          <w:rFonts w:cstheme="majorHAnsi"/>
          <w:sz w:val="14"/>
        </w:rPr>
        <w:t xml:space="preserve">, </w:t>
      </w:r>
      <w:r w:rsidRPr="002650B5">
        <w:rPr>
          <w:rStyle w:val="StyleUnderline"/>
          <w:rFonts w:cstheme="majorHAnsi"/>
        </w:rPr>
        <w:t xml:space="preserve">perhaps </w:t>
      </w:r>
      <w:r w:rsidRPr="002650B5">
        <w:rPr>
          <w:rStyle w:val="StyleUnderline"/>
          <w:rFonts w:cstheme="majorHAnsi"/>
          <w:highlight w:val="yellow"/>
        </w:rPr>
        <w:t xml:space="preserve">to serve </w:t>
      </w:r>
      <w:r w:rsidRPr="002650B5">
        <w:rPr>
          <w:rStyle w:val="StyleUnderline"/>
          <w:rFonts w:cstheme="majorHAnsi"/>
        </w:rPr>
        <w:t xml:space="preserve">some merit such as </w:t>
      </w:r>
      <w:r w:rsidRPr="002650B5">
        <w:rPr>
          <w:rStyle w:val="StyleUnderline"/>
          <w:rFonts w:cstheme="majorHAnsi"/>
          <w:highlight w:val="yellow"/>
        </w:rPr>
        <w:t xml:space="preserve">a </w:t>
      </w:r>
      <w:r w:rsidRPr="002650B5">
        <w:rPr>
          <w:rStyle w:val="Emphasis"/>
          <w:rFonts w:cstheme="majorHAnsi"/>
          <w:highlight w:val="yellow"/>
        </w:rPr>
        <w:t>humanitarian</w:t>
      </w:r>
      <w:r w:rsidRPr="002650B5">
        <w:rPr>
          <w:rStyle w:val="Emphasis"/>
          <w:rFonts w:cstheme="majorHAnsi"/>
        </w:rPr>
        <w:t xml:space="preserve"> </w:t>
      </w:r>
      <w:r w:rsidRPr="002650B5">
        <w:rPr>
          <w:rStyle w:val="Emphasis"/>
          <w:rFonts w:cstheme="majorHAnsi"/>
          <w:highlight w:val="yellow"/>
        </w:rPr>
        <w:t>cause</w:t>
      </w:r>
      <w:r w:rsidRPr="002650B5">
        <w:rPr>
          <w:rFonts w:cstheme="majorHAnsi"/>
          <w:sz w:val="14"/>
        </w:rPr>
        <w:t>. The hope for presidents who launch such a war would be to unify the American home front and galvanize the public behind him. It would be a huge gamble, however, and if the president were desperate enough to consider a diversionary war, it would axiomatically mean he had little domestic support.</w:t>
      </w:r>
    </w:p>
    <w:p w14:paraId="7779896F" w14:textId="77777777" w:rsidR="005514F3" w:rsidRPr="002650B5" w:rsidRDefault="005514F3" w:rsidP="005514F3">
      <w:pPr>
        <w:rPr>
          <w:rFonts w:cstheme="majorHAnsi"/>
        </w:rPr>
      </w:pPr>
    </w:p>
    <w:p w14:paraId="0C9A6DD3" w14:textId="77777777" w:rsidR="005514F3" w:rsidRPr="002650B5" w:rsidRDefault="005514F3" w:rsidP="005514F3">
      <w:pPr>
        <w:pStyle w:val="Heading4"/>
        <w:rPr>
          <w:rFonts w:cstheme="majorHAnsi"/>
        </w:rPr>
      </w:pPr>
      <w:r w:rsidRPr="002650B5">
        <w:rPr>
          <w:rFonts w:cstheme="majorHAnsi"/>
        </w:rPr>
        <w:t>5) It’s fine to attack North Korea</w:t>
      </w:r>
    </w:p>
    <w:p w14:paraId="1B73ECEE" w14:textId="77777777" w:rsidR="005514F3" w:rsidRPr="002650B5" w:rsidRDefault="005514F3" w:rsidP="005514F3">
      <w:pPr>
        <w:rPr>
          <w:rFonts w:cstheme="majorHAnsi"/>
          <w:sz w:val="14"/>
        </w:rPr>
      </w:pPr>
      <w:proofErr w:type="spellStart"/>
      <w:r w:rsidRPr="002650B5">
        <w:rPr>
          <w:rStyle w:val="Style13ptBold"/>
          <w:rFonts w:cstheme="majorHAnsi"/>
        </w:rPr>
        <w:t>Luttwak</w:t>
      </w:r>
      <w:proofErr w:type="spellEnd"/>
      <w:r w:rsidRPr="002650B5">
        <w:rPr>
          <w:rStyle w:val="Style13ptBold"/>
          <w:rFonts w:cstheme="majorHAnsi"/>
        </w:rPr>
        <w:t xml:space="preserve"> 1/8</w:t>
      </w:r>
      <w:r w:rsidRPr="002650B5">
        <w:rPr>
          <w:rFonts w:cstheme="majorHAnsi"/>
          <w:sz w:val="14"/>
        </w:rPr>
        <w:t xml:space="preserve"> (2018, Edward, senior associate at the Center for Strategic and International Studies and the author of Strategy: The Logic of War and Peace. “It’s Time to Bomb North Korea”, http://foreignpolicy.com/2018/01/08/its-time-to-bomb-north-korea/)</w:t>
      </w:r>
    </w:p>
    <w:p w14:paraId="49551F8E" w14:textId="77777777" w:rsidR="005514F3" w:rsidRPr="002650B5" w:rsidRDefault="005514F3" w:rsidP="005514F3">
      <w:pPr>
        <w:rPr>
          <w:rFonts w:cstheme="majorHAnsi"/>
          <w:sz w:val="14"/>
        </w:rPr>
      </w:pPr>
      <w:r w:rsidRPr="002650B5">
        <w:rPr>
          <w:rStyle w:val="StyleUnderline"/>
          <w:rFonts w:cstheme="majorHAnsi"/>
        </w:rPr>
        <w:t>One mistaken reason to avoid attacking North Korea is the fear of direct retaliation</w:t>
      </w:r>
      <w:r w:rsidRPr="002650B5">
        <w:rPr>
          <w:rFonts w:cstheme="majorHAnsi"/>
          <w:sz w:val="14"/>
        </w:rPr>
        <w:t xml:space="preserve">. </w:t>
      </w:r>
      <w:r w:rsidRPr="002650B5">
        <w:rPr>
          <w:rStyle w:val="StyleUnderline"/>
          <w:rFonts w:cstheme="majorHAnsi"/>
        </w:rPr>
        <w:t>The</w:t>
      </w:r>
      <w:r w:rsidRPr="002650B5">
        <w:rPr>
          <w:rFonts w:cstheme="majorHAnsi"/>
          <w:sz w:val="14"/>
        </w:rPr>
        <w:t xml:space="preserve"> U.S. </w:t>
      </w:r>
      <w:r w:rsidRPr="002650B5">
        <w:rPr>
          <w:rStyle w:val="StyleUnderline"/>
          <w:rFonts w:cstheme="majorHAnsi"/>
          <w:highlight w:val="yellow"/>
        </w:rPr>
        <w:t>intelligence</w:t>
      </w:r>
      <w:r w:rsidRPr="002650B5">
        <w:rPr>
          <w:rStyle w:val="StyleUnderline"/>
          <w:rFonts w:cstheme="majorHAnsi"/>
        </w:rPr>
        <w:t xml:space="preserve"> community has reportedly </w:t>
      </w:r>
      <w:r w:rsidRPr="002650B5">
        <w:rPr>
          <w:rStyle w:val="StyleUnderline"/>
          <w:rFonts w:cstheme="majorHAnsi"/>
          <w:highlight w:val="yellow"/>
        </w:rPr>
        <w:t>claimed</w:t>
      </w:r>
      <w:r w:rsidRPr="002650B5">
        <w:rPr>
          <w:rFonts w:cstheme="majorHAnsi"/>
          <w:sz w:val="14"/>
        </w:rPr>
        <w:t xml:space="preserve"> that </w:t>
      </w:r>
      <w:r w:rsidRPr="002650B5">
        <w:rPr>
          <w:rStyle w:val="StyleUnderline"/>
          <w:rFonts w:cstheme="majorHAnsi"/>
          <w:highlight w:val="yellow"/>
        </w:rPr>
        <w:t>North Korea already has ballistic missiles</w:t>
      </w:r>
      <w:r w:rsidRPr="002650B5">
        <w:rPr>
          <w:rFonts w:cstheme="majorHAnsi"/>
          <w:sz w:val="14"/>
        </w:rPr>
        <w:t xml:space="preserve"> with nuclear warheads </w:t>
      </w:r>
      <w:r w:rsidRPr="002650B5">
        <w:rPr>
          <w:rStyle w:val="StyleUnderline"/>
          <w:rFonts w:cstheme="majorHAnsi"/>
          <w:highlight w:val="yellow"/>
        </w:rPr>
        <w:t>that</w:t>
      </w:r>
      <w:r w:rsidRPr="002650B5">
        <w:rPr>
          <w:rStyle w:val="StyleUnderline"/>
          <w:rFonts w:cstheme="majorHAnsi"/>
        </w:rPr>
        <w:t xml:space="preserve"> can </w:t>
      </w:r>
      <w:r w:rsidRPr="002650B5">
        <w:rPr>
          <w:rStyle w:val="StyleUnderline"/>
          <w:rFonts w:cstheme="majorHAnsi"/>
          <w:highlight w:val="yellow"/>
        </w:rPr>
        <w:t>reach</w:t>
      </w:r>
      <w:r w:rsidRPr="002650B5">
        <w:rPr>
          <w:rFonts w:cstheme="majorHAnsi"/>
          <w:sz w:val="14"/>
        </w:rPr>
        <w:t xml:space="preserve"> as far as </w:t>
      </w:r>
      <w:r w:rsidRPr="002650B5">
        <w:rPr>
          <w:rStyle w:val="StyleUnderline"/>
          <w:rFonts w:cstheme="majorHAnsi"/>
          <w:highlight w:val="yellow"/>
        </w:rPr>
        <w:t>the</w:t>
      </w:r>
      <w:r w:rsidRPr="002650B5">
        <w:rPr>
          <w:rStyle w:val="StyleUnderline"/>
          <w:rFonts w:cstheme="majorHAnsi"/>
        </w:rPr>
        <w:t xml:space="preserve"> </w:t>
      </w:r>
      <w:r w:rsidRPr="002650B5">
        <w:rPr>
          <w:rStyle w:val="StyleUnderline"/>
          <w:rFonts w:cstheme="majorHAnsi"/>
          <w:highlight w:val="yellow"/>
        </w:rPr>
        <w:t>U</w:t>
      </w:r>
      <w:r w:rsidRPr="002650B5">
        <w:rPr>
          <w:rStyle w:val="StyleUnderline"/>
          <w:rFonts w:cstheme="majorHAnsi"/>
        </w:rPr>
        <w:t xml:space="preserve">nited </w:t>
      </w:r>
      <w:r w:rsidRPr="002650B5">
        <w:rPr>
          <w:rStyle w:val="StyleUnderline"/>
          <w:rFonts w:cstheme="majorHAnsi"/>
          <w:highlight w:val="yellow"/>
        </w:rPr>
        <w:t>S</w:t>
      </w:r>
      <w:r w:rsidRPr="002650B5">
        <w:rPr>
          <w:rStyle w:val="StyleUnderline"/>
          <w:rFonts w:cstheme="majorHAnsi"/>
        </w:rPr>
        <w:t>tates</w:t>
      </w:r>
      <w:r w:rsidRPr="002650B5">
        <w:rPr>
          <w:rFonts w:cstheme="majorHAnsi"/>
          <w:sz w:val="14"/>
        </w:rPr>
        <w:t xml:space="preserve">. But </w:t>
      </w:r>
      <w:r w:rsidRPr="002650B5">
        <w:rPr>
          <w:rStyle w:val="Emphasis"/>
          <w:rFonts w:cstheme="majorHAnsi"/>
          <w:highlight w:val="yellow"/>
        </w:rPr>
        <w:t>this is</w:t>
      </w:r>
      <w:r w:rsidRPr="002650B5">
        <w:rPr>
          <w:rStyle w:val="Emphasis"/>
          <w:rFonts w:cstheme="majorHAnsi"/>
        </w:rPr>
        <w:t xml:space="preserve"> almost certainly an </w:t>
      </w:r>
      <w:r w:rsidRPr="002650B5">
        <w:rPr>
          <w:rStyle w:val="Emphasis"/>
          <w:rFonts w:cstheme="majorHAnsi"/>
          <w:highlight w:val="yellow"/>
        </w:rPr>
        <w:t>exaggeration</w:t>
      </w:r>
      <w:r w:rsidRPr="002650B5">
        <w:rPr>
          <w:rFonts w:cstheme="majorHAnsi"/>
          <w:sz w:val="14"/>
        </w:rPr>
        <w:t xml:space="preserve">, or rather an anticipation of a future that could still be averted by prompt action. The first North Korean nuclear device that could potentially be miniaturized into a warhead for a long-range ballistic missile was tested on September 3, 2017, while its first full-scale ICBM was only tested on November 28, 2017. </w:t>
      </w:r>
      <w:r w:rsidRPr="002650B5">
        <w:rPr>
          <w:rStyle w:val="StyleUnderline"/>
          <w:rFonts w:cstheme="majorHAnsi"/>
          <w:highlight w:val="yellow"/>
        </w:rPr>
        <w:t>If</w:t>
      </w:r>
      <w:r w:rsidRPr="002650B5">
        <w:rPr>
          <w:rStyle w:val="StyleUnderline"/>
          <w:rFonts w:cstheme="majorHAnsi"/>
        </w:rPr>
        <w:t xml:space="preserve"> the </w:t>
      </w:r>
      <w:r w:rsidRPr="002650B5">
        <w:rPr>
          <w:rStyle w:val="StyleUnderline"/>
          <w:rFonts w:cstheme="majorHAnsi"/>
          <w:highlight w:val="yellow"/>
        </w:rPr>
        <w:t>North Koreans</w:t>
      </w:r>
      <w:r w:rsidRPr="002650B5">
        <w:rPr>
          <w:rStyle w:val="StyleUnderline"/>
          <w:rFonts w:cstheme="majorHAnsi"/>
        </w:rPr>
        <w:t xml:space="preserve"> have managed to </w:t>
      </w:r>
      <w:r w:rsidRPr="002650B5">
        <w:rPr>
          <w:rStyle w:val="StyleUnderline"/>
          <w:rFonts w:cstheme="majorHAnsi"/>
          <w:highlight w:val="yellow"/>
        </w:rPr>
        <w:t>complete</w:t>
      </w:r>
      <w:r w:rsidRPr="002650B5">
        <w:rPr>
          <w:rStyle w:val="StyleUnderline"/>
          <w:rFonts w:cstheme="majorHAnsi"/>
        </w:rPr>
        <w:t xml:space="preserve"> the </w:t>
      </w:r>
      <w:r w:rsidRPr="002650B5">
        <w:rPr>
          <w:rStyle w:val="StyleUnderline"/>
          <w:rFonts w:cstheme="majorHAnsi"/>
          <w:highlight w:val="yellow"/>
        </w:rPr>
        <w:t>full-scale</w:t>
      </w:r>
      <w:r w:rsidRPr="002650B5">
        <w:rPr>
          <w:rStyle w:val="StyleUnderline"/>
          <w:rFonts w:cstheme="majorHAnsi"/>
        </w:rPr>
        <w:t xml:space="preserve"> engineering </w:t>
      </w:r>
      <w:r w:rsidRPr="002650B5">
        <w:rPr>
          <w:rStyle w:val="StyleUnderline"/>
          <w:rFonts w:cstheme="majorHAnsi"/>
          <w:highlight w:val="yellow"/>
        </w:rPr>
        <w:t>development</w:t>
      </w:r>
      <w:r w:rsidRPr="002650B5">
        <w:rPr>
          <w:rFonts w:cstheme="majorHAnsi"/>
          <w:sz w:val="14"/>
        </w:rPr>
        <w:t xml:space="preserve"> and initial production </w:t>
      </w:r>
      <w:r w:rsidRPr="002650B5">
        <w:rPr>
          <w:rStyle w:val="StyleUnderline"/>
          <w:rFonts w:cstheme="majorHAnsi"/>
          <w:highlight w:val="yellow"/>
        </w:rPr>
        <w:t>of operational ballistic missiles</w:t>
      </w:r>
      <w:r w:rsidRPr="002650B5">
        <w:rPr>
          <w:rFonts w:cstheme="majorHAnsi"/>
          <w:sz w:val="14"/>
        </w:rPr>
        <w:t xml:space="preserve"> with nuclear warheads in the short time since then — and </w:t>
      </w:r>
      <w:r w:rsidRPr="002650B5">
        <w:rPr>
          <w:rStyle w:val="StyleUnderline"/>
          <w:rFonts w:cstheme="majorHAnsi"/>
          <w:highlight w:val="yellow"/>
        </w:rPr>
        <w:t xml:space="preserve">on their </w:t>
      </w:r>
      <w:r w:rsidRPr="002650B5">
        <w:rPr>
          <w:rStyle w:val="Emphasis"/>
          <w:rFonts w:cstheme="majorHAnsi"/>
          <w:highlight w:val="yellow"/>
        </w:rPr>
        <w:t>tiny</w:t>
      </w:r>
      <w:r w:rsidRPr="002650B5">
        <w:rPr>
          <w:rStyle w:val="Emphasis"/>
          <w:rFonts w:cstheme="majorHAnsi"/>
        </w:rPr>
        <w:t xml:space="preserve"> total </w:t>
      </w:r>
      <w:r w:rsidRPr="002650B5">
        <w:rPr>
          <w:rStyle w:val="Emphasis"/>
          <w:rFonts w:cstheme="majorHAnsi"/>
          <w:highlight w:val="yellow"/>
        </w:rPr>
        <w:t>budget</w:t>
      </w:r>
      <w:r w:rsidRPr="002650B5">
        <w:rPr>
          <w:rFonts w:cstheme="majorHAnsi"/>
          <w:sz w:val="14"/>
        </w:rPr>
        <w:t xml:space="preserve"> — then </w:t>
      </w:r>
      <w:r w:rsidRPr="002650B5">
        <w:rPr>
          <w:rStyle w:val="StyleUnderline"/>
          <w:rFonts w:cstheme="majorHAnsi"/>
          <w:highlight w:val="yellow"/>
        </w:rPr>
        <w:t>their mastery of science</w:t>
      </w:r>
      <w:r w:rsidRPr="002650B5">
        <w:rPr>
          <w:rStyle w:val="StyleUnderline"/>
          <w:rFonts w:cstheme="majorHAnsi"/>
        </w:rPr>
        <w:t xml:space="preserve"> and engineering </w:t>
      </w:r>
      <w:r w:rsidRPr="002650B5">
        <w:rPr>
          <w:rStyle w:val="StyleUnderline"/>
          <w:rFonts w:cstheme="majorHAnsi"/>
          <w:highlight w:val="yellow"/>
        </w:rPr>
        <w:t xml:space="preserve">would be </w:t>
      </w:r>
      <w:r w:rsidRPr="002650B5">
        <w:rPr>
          <w:rStyle w:val="Emphasis"/>
          <w:rFonts w:cstheme="majorHAnsi"/>
          <w:highlight w:val="yellow"/>
        </w:rPr>
        <w:t>entirely unprecedented</w:t>
      </w:r>
      <w:r w:rsidRPr="002650B5">
        <w:rPr>
          <w:rFonts w:cstheme="majorHAnsi"/>
          <w:sz w:val="14"/>
        </w:rPr>
        <w:t xml:space="preserve"> and utterly phenomenal. It is altogether more likely that they have yet to match warheads and missiles into an operational weapon. </w:t>
      </w:r>
      <w:r w:rsidRPr="002650B5">
        <w:rPr>
          <w:rStyle w:val="StyleUnderline"/>
          <w:rFonts w:cstheme="majorHAnsi"/>
        </w:rPr>
        <w:t>It’s true that North Korea could retaliate</w:t>
      </w:r>
      <w:r w:rsidRPr="002650B5">
        <w:rPr>
          <w:rFonts w:cstheme="majorHAnsi"/>
          <w:sz w:val="14"/>
        </w:rPr>
        <w:t xml:space="preserve"> for any attack by using its conventional rocket artillery </w:t>
      </w:r>
      <w:r w:rsidRPr="002650B5">
        <w:rPr>
          <w:rStyle w:val="StyleUnderline"/>
          <w:rFonts w:cstheme="majorHAnsi"/>
        </w:rPr>
        <w:t>against</w:t>
      </w:r>
      <w:r w:rsidRPr="002650B5">
        <w:rPr>
          <w:rFonts w:cstheme="majorHAnsi"/>
          <w:sz w:val="14"/>
        </w:rPr>
        <w:t xml:space="preserve"> the </w:t>
      </w:r>
      <w:r w:rsidRPr="002650B5">
        <w:rPr>
          <w:rStyle w:val="StyleUnderline"/>
          <w:rFonts w:cstheme="majorHAnsi"/>
        </w:rPr>
        <w:t>South Korea</w:t>
      </w:r>
      <w:r w:rsidRPr="002650B5">
        <w:rPr>
          <w:rFonts w:cstheme="majorHAnsi"/>
          <w:sz w:val="14"/>
        </w:rPr>
        <w:t xml:space="preserve">n capital of Seoul and its surroundings, where almost 20 million inhabitants live within 35 miles of the armistice line. U.S. military officers have cited the fear of a “sea of fire” to justify inaction. But this vulnerability should not paralyze U.S. policy for one simple reason: It is very largely self-inflicted. When then-U.S. President Jimmy Carter decided to withdraw all U.S. Army troops from South Korea 40 years ago (ultimately a division was left behind), the defense advisors brought in to help — including myself — urged the Korean government to move its ministries and bureaucrats well away from the country’s northern border and to give strong relocation incentives to private companies. </w:t>
      </w:r>
      <w:r w:rsidRPr="002650B5">
        <w:rPr>
          <w:rStyle w:val="StyleUnderline"/>
          <w:rFonts w:cstheme="majorHAnsi"/>
        </w:rPr>
        <w:t>South Korea was also told to mandate proper shelters</w:t>
      </w:r>
      <w:r w:rsidRPr="002650B5">
        <w:rPr>
          <w:rFonts w:cstheme="majorHAnsi"/>
          <w:sz w:val="14"/>
        </w:rPr>
        <w:t xml:space="preserve">, as in Zurich for example, </w:t>
      </w:r>
      <w:r w:rsidRPr="002650B5">
        <w:rPr>
          <w:rStyle w:val="StyleUnderline"/>
          <w:rFonts w:cstheme="majorHAnsi"/>
        </w:rPr>
        <w:t>where every new building must have its own</w:t>
      </w:r>
      <w:r w:rsidRPr="002650B5">
        <w:rPr>
          <w:rFonts w:cstheme="majorHAnsi"/>
          <w:sz w:val="14"/>
        </w:rPr>
        <w:t xml:space="preserve"> (under bombardment, casualties increase dramatically if people leave their homes to seek </w:t>
      </w:r>
      <w:r w:rsidRPr="002650B5">
        <w:rPr>
          <w:rStyle w:val="StyleUnderline"/>
          <w:rFonts w:cstheme="majorHAnsi"/>
        </w:rPr>
        <w:t>shelter</w:t>
      </w:r>
      <w:r w:rsidRPr="002650B5">
        <w:rPr>
          <w:rFonts w:cstheme="majorHAnsi"/>
          <w:sz w:val="14"/>
        </w:rPr>
        <w:t xml:space="preserve">). In recent years, moreover, </w:t>
      </w:r>
      <w:r w:rsidRPr="002650B5">
        <w:rPr>
          <w:rStyle w:val="StyleUnderline"/>
          <w:rFonts w:cstheme="majorHAnsi"/>
          <w:highlight w:val="yellow"/>
        </w:rPr>
        <w:t xml:space="preserve">South Korea has </w:t>
      </w:r>
      <w:r w:rsidRPr="002650B5">
        <w:rPr>
          <w:rStyle w:val="StyleUnderline"/>
          <w:rFonts w:cstheme="majorHAnsi"/>
        </w:rPr>
        <w:t xml:space="preserve">had </w:t>
      </w:r>
      <w:r w:rsidRPr="002650B5">
        <w:rPr>
          <w:rStyle w:val="StyleUnderline"/>
          <w:rFonts w:cstheme="majorHAnsi"/>
          <w:highlight w:val="yellow"/>
        </w:rPr>
        <w:t>the option of importing</w:t>
      </w:r>
      <w:r w:rsidRPr="002650B5">
        <w:rPr>
          <w:rFonts w:cstheme="majorHAnsi"/>
          <w:sz w:val="14"/>
        </w:rPr>
        <w:t xml:space="preserve">, at moderate cost, </w:t>
      </w:r>
      <w:r w:rsidRPr="002650B5">
        <w:rPr>
          <w:rStyle w:val="Emphasis"/>
          <w:rFonts w:cstheme="majorHAnsi"/>
          <w:highlight w:val="yellow"/>
        </w:rPr>
        <w:t>Iron Dome batteries</w:t>
      </w:r>
      <w:r w:rsidRPr="002650B5">
        <w:rPr>
          <w:rFonts w:cstheme="majorHAnsi"/>
          <w:sz w:val="14"/>
        </w:rPr>
        <w:t xml:space="preserve">, which are produced by both Israel and the United States, </w:t>
      </w:r>
      <w:r w:rsidRPr="002650B5">
        <w:rPr>
          <w:rStyle w:val="StyleUnderline"/>
          <w:rFonts w:cstheme="majorHAnsi"/>
          <w:highlight w:val="yellow"/>
        </w:rPr>
        <w:t>that</w:t>
      </w:r>
      <w:r w:rsidRPr="002650B5">
        <w:rPr>
          <w:rStyle w:val="StyleUnderline"/>
          <w:rFonts w:cstheme="majorHAnsi"/>
        </w:rPr>
        <w:t xml:space="preserve"> would be capable of </w:t>
      </w:r>
      <w:r w:rsidRPr="002650B5">
        <w:rPr>
          <w:rStyle w:val="StyleUnderline"/>
          <w:rFonts w:cstheme="majorHAnsi"/>
          <w:highlight w:val="yellow"/>
        </w:rPr>
        <w:t>intercept</w:t>
      </w:r>
      <w:r w:rsidRPr="002650B5">
        <w:rPr>
          <w:rStyle w:val="StyleUnderline"/>
          <w:rFonts w:cstheme="majorHAnsi"/>
        </w:rPr>
        <w:t xml:space="preserve">ing </w:t>
      </w:r>
      <w:r w:rsidRPr="002650B5">
        <w:rPr>
          <w:rStyle w:val="Emphasis"/>
          <w:rFonts w:cstheme="majorHAnsi"/>
          <w:highlight w:val="yellow"/>
        </w:rPr>
        <w:t>95 percent</w:t>
      </w:r>
      <w:r w:rsidRPr="002650B5">
        <w:rPr>
          <w:rStyle w:val="StyleUnderline"/>
          <w:rFonts w:cstheme="majorHAnsi"/>
          <w:highlight w:val="yellow"/>
        </w:rPr>
        <w:t xml:space="preserve"> of </w:t>
      </w:r>
      <w:r w:rsidRPr="002650B5">
        <w:rPr>
          <w:rStyle w:val="StyleUnderline"/>
          <w:rFonts w:cstheme="majorHAnsi"/>
        </w:rPr>
        <w:t xml:space="preserve">North Korean </w:t>
      </w:r>
      <w:r w:rsidRPr="002650B5">
        <w:rPr>
          <w:rStyle w:val="StyleUnderline"/>
          <w:rFonts w:cstheme="majorHAnsi"/>
          <w:highlight w:val="yellow"/>
        </w:rPr>
        <w:t>rockets</w:t>
      </w:r>
      <w:r w:rsidRPr="002650B5">
        <w:rPr>
          <w:rFonts w:cstheme="majorHAnsi"/>
          <w:sz w:val="14"/>
        </w:rPr>
        <w:t xml:space="preserve"> headed to inhabited structures. But over these past four decades, South Korean governments have done practically nothing along these lines. The 3,257 officially listed “shelters” in the Seoul area are nothing more than underground shopping malls, subway stations, and hotel parking lots without any stocks of food or water, medical kits or gas masks. As for importing Iron Dome batteries, the South Koreans have preferred to spend their money on developing a fighter-bomber aimed at Japan. Even now, </w:t>
      </w:r>
      <w:r w:rsidRPr="002650B5">
        <w:rPr>
          <w:rStyle w:val="StyleUnderline"/>
          <w:rFonts w:cstheme="majorHAnsi"/>
          <w:highlight w:val="yellow"/>
        </w:rPr>
        <w:t>casualties</w:t>
      </w:r>
      <w:r w:rsidRPr="002650B5">
        <w:rPr>
          <w:rStyle w:val="StyleUnderline"/>
          <w:rFonts w:cstheme="majorHAnsi"/>
        </w:rPr>
        <w:t xml:space="preserve"> </w:t>
      </w:r>
      <w:r w:rsidRPr="002650B5">
        <w:rPr>
          <w:rStyle w:val="StyleUnderline"/>
          <w:rFonts w:cstheme="majorHAnsi"/>
          <w:highlight w:val="yellow"/>
        </w:rPr>
        <w:t>could</w:t>
      </w:r>
      <w:r w:rsidRPr="002650B5">
        <w:rPr>
          <w:rStyle w:val="StyleUnderline"/>
          <w:rFonts w:cstheme="majorHAnsi"/>
        </w:rPr>
        <w:t xml:space="preserve"> still </w:t>
      </w:r>
      <w:r w:rsidRPr="002650B5">
        <w:rPr>
          <w:rStyle w:val="StyleUnderline"/>
          <w:rFonts w:cstheme="majorHAnsi"/>
          <w:highlight w:val="yellow"/>
        </w:rPr>
        <w:t xml:space="preserve">be </w:t>
      </w:r>
      <w:r w:rsidRPr="002650B5">
        <w:rPr>
          <w:rStyle w:val="Emphasis"/>
          <w:rFonts w:cstheme="majorHAnsi"/>
          <w:highlight w:val="yellow"/>
        </w:rPr>
        <w:t>drastically reduced</w:t>
      </w:r>
      <w:r w:rsidRPr="002650B5">
        <w:rPr>
          <w:rStyle w:val="StyleUnderline"/>
          <w:rFonts w:cstheme="majorHAnsi"/>
        </w:rPr>
        <w:t xml:space="preserve"> by a crash resilience program</w:t>
      </w:r>
      <w:r w:rsidRPr="002650B5">
        <w:rPr>
          <w:rFonts w:cstheme="majorHAnsi"/>
          <w:sz w:val="14"/>
        </w:rPr>
        <w:t xml:space="preserve">. This should </w:t>
      </w:r>
      <w:r w:rsidRPr="002650B5">
        <w:rPr>
          <w:rFonts w:cstheme="majorHAnsi"/>
          <w:sz w:val="14"/>
        </w:rPr>
        <w:lastRenderedPageBreak/>
        <w:t xml:space="preserve">involve clearing out and hardening with jacks, props, and steel beams the basements of buildings of all sizes; promptly stocking necessities in the 3,257 official shelters and sign-posting them more visibly; and, of course, evacuating as many as possible beforehand (most of the 20 million or so at risk would be quite safe even just 20 miles further to the south). The United States, for its part, should consider adding vigorous counterbattery attacks to any airstrike on North Korea. Nonetheless, given South Korea’s deliberate inaction over many years, any damage ultimately done to Seoul cannot be allowed to paralyze the United States in the face of immense danger to its own national interests, and to those of its other allies elsewhere in the world. North Korea is already unique in selling its ballistic missiles, to Iran most notably; it’s not difficult to imagine it selling nuclear weapons, too. Another frequently cited reason for the United States to abstain from an attack — that it would be very difficult to pull off — is even less convincing. The claim is that destroying North Korean nuclear facilities would require many thousands of bombing sorties. But </w:t>
      </w:r>
      <w:r w:rsidRPr="002650B5">
        <w:rPr>
          <w:rStyle w:val="StyleUnderline"/>
          <w:rFonts w:cstheme="majorHAnsi"/>
          <w:highlight w:val="yellow"/>
        </w:rPr>
        <w:t xml:space="preserve">all North Korean </w:t>
      </w:r>
      <w:r w:rsidRPr="002650B5">
        <w:rPr>
          <w:rStyle w:val="StyleUnderline"/>
          <w:rFonts w:cstheme="majorHAnsi"/>
        </w:rPr>
        <w:t xml:space="preserve">nuclear </w:t>
      </w:r>
      <w:r w:rsidRPr="002650B5">
        <w:rPr>
          <w:rStyle w:val="StyleUnderline"/>
          <w:rFonts w:cstheme="majorHAnsi"/>
          <w:highlight w:val="yellow"/>
        </w:rPr>
        <w:t>facilities</w:t>
      </w:r>
      <w:r w:rsidRPr="002650B5">
        <w:rPr>
          <w:rFonts w:cstheme="majorHAnsi"/>
          <w:sz w:val="14"/>
        </w:rPr>
        <w:t xml:space="preserve"> — the known, the probable, and the possible — </w:t>
      </w:r>
      <w:r w:rsidRPr="002650B5">
        <w:rPr>
          <w:rStyle w:val="StyleUnderline"/>
          <w:rFonts w:cstheme="majorHAnsi"/>
        </w:rPr>
        <w:t xml:space="preserve">almost certainly </w:t>
      </w:r>
      <w:r w:rsidRPr="002650B5">
        <w:rPr>
          <w:rStyle w:val="StyleUnderline"/>
          <w:rFonts w:cstheme="majorHAnsi"/>
          <w:highlight w:val="yellow"/>
        </w:rPr>
        <w:t>add up to less than three dozen installations</w:t>
      </w:r>
      <w:r w:rsidRPr="002650B5">
        <w:rPr>
          <w:rStyle w:val="StyleUnderline"/>
          <w:rFonts w:cstheme="majorHAnsi"/>
        </w:rPr>
        <w:t>, most of them quite small</w:t>
      </w:r>
      <w:r w:rsidRPr="002650B5">
        <w:rPr>
          <w:rFonts w:cstheme="majorHAnsi"/>
          <w:sz w:val="14"/>
        </w:rPr>
        <w:t xml:space="preserve">. </w:t>
      </w:r>
      <w:r w:rsidRPr="002650B5">
        <w:rPr>
          <w:rStyle w:val="StyleUnderline"/>
          <w:rFonts w:cstheme="majorHAnsi"/>
          <w:highlight w:val="yellow"/>
        </w:rPr>
        <w:t>Under no</w:t>
      </w:r>
      <w:r w:rsidRPr="002650B5">
        <w:rPr>
          <w:rStyle w:val="StyleUnderline"/>
          <w:rFonts w:cstheme="majorHAnsi"/>
        </w:rPr>
        <w:t xml:space="preserve"> reasonable military </w:t>
      </w:r>
      <w:r w:rsidRPr="002650B5">
        <w:rPr>
          <w:rStyle w:val="StyleUnderline"/>
          <w:rFonts w:cstheme="majorHAnsi"/>
          <w:highlight w:val="yellow"/>
        </w:rPr>
        <w:t xml:space="preserve">plan would destroying those </w:t>
      </w:r>
      <w:r w:rsidRPr="002650B5">
        <w:rPr>
          <w:rStyle w:val="StyleUnderline"/>
          <w:rFonts w:cstheme="majorHAnsi"/>
        </w:rPr>
        <w:t xml:space="preserve">facilities </w:t>
      </w:r>
      <w:r w:rsidRPr="002650B5">
        <w:rPr>
          <w:rStyle w:val="StyleUnderline"/>
          <w:rFonts w:cstheme="majorHAnsi"/>
          <w:highlight w:val="yellow"/>
        </w:rPr>
        <w:t>demand thousands of airstrikes</w:t>
      </w:r>
      <w:r w:rsidRPr="002650B5">
        <w:rPr>
          <w:rFonts w:cstheme="majorHAnsi"/>
          <w:sz w:val="14"/>
        </w:rPr>
        <w:t xml:space="preserve">. Unfortunately, this would not be the first time that U.S. military planning proved unreasonable. The United States Air Force habitually rejects one-time strikes, insisting instead on the total “Suppression of Enemy Air Defenses.” This is a peculiar conceit whereby every single air-defense radar, surface-to-air missile, airstrip, and combat aircraft </w:t>
      </w:r>
      <w:proofErr w:type="gramStart"/>
      <w:r w:rsidRPr="002650B5">
        <w:rPr>
          <w:rFonts w:cstheme="majorHAnsi"/>
          <w:sz w:val="14"/>
        </w:rPr>
        <w:t>in a given</w:t>
      </w:r>
      <w:proofErr w:type="gramEnd"/>
      <w:r w:rsidRPr="002650B5">
        <w:rPr>
          <w:rFonts w:cstheme="majorHAnsi"/>
          <w:sz w:val="14"/>
        </w:rPr>
        <w:t xml:space="preserve"> country must be bombed to destruction to safeguard U.S. pilots from any danger, instead of just bombing the targets that actually matter. Given that North Korea’s radars, missiles, and aircraft are badly outdated, with their antique electronics long since </w:t>
      </w:r>
      <w:proofErr w:type="spellStart"/>
      <w:r w:rsidRPr="002650B5">
        <w:rPr>
          <w:rFonts w:cstheme="majorHAnsi"/>
          <w:sz w:val="14"/>
        </w:rPr>
        <w:t>countermeasured</w:t>
      </w:r>
      <w:proofErr w:type="spellEnd"/>
      <w:r w:rsidRPr="002650B5">
        <w:rPr>
          <w:rFonts w:cstheme="majorHAnsi"/>
          <w:sz w:val="14"/>
        </w:rPr>
        <w:t xml:space="preserve">, the Air Force’s requirements are nothing but an excuse for inaction. </w:t>
      </w:r>
      <w:r w:rsidRPr="002650B5">
        <w:rPr>
          <w:rStyle w:val="StyleUnderline"/>
          <w:rFonts w:cstheme="majorHAnsi"/>
        </w:rPr>
        <w:t xml:space="preserve">Yes, a more limited air attack might miss a wheelbarrow or two, but </w:t>
      </w:r>
      <w:r w:rsidRPr="002650B5">
        <w:rPr>
          <w:rStyle w:val="Emphasis"/>
          <w:rFonts w:cstheme="majorHAnsi"/>
          <w:highlight w:val="yellow"/>
        </w:rPr>
        <w:t xml:space="preserve">North Korea has no </w:t>
      </w:r>
      <w:r w:rsidRPr="002650B5">
        <w:rPr>
          <w:rStyle w:val="Emphasis"/>
          <w:rFonts w:cstheme="majorHAnsi"/>
        </w:rPr>
        <w:t xml:space="preserve">nuclear-warhead </w:t>
      </w:r>
      <w:r w:rsidRPr="002650B5">
        <w:rPr>
          <w:rStyle w:val="Emphasis"/>
          <w:rFonts w:cstheme="majorHAnsi"/>
          <w:highlight w:val="yellow"/>
        </w:rPr>
        <w:t xml:space="preserve">mobile </w:t>
      </w:r>
      <w:r w:rsidRPr="002650B5">
        <w:rPr>
          <w:rStyle w:val="Emphasis"/>
          <w:rFonts w:cstheme="majorHAnsi"/>
        </w:rPr>
        <w:t xml:space="preserve">missile </w:t>
      </w:r>
      <w:r w:rsidRPr="002650B5">
        <w:rPr>
          <w:rStyle w:val="Emphasis"/>
          <w:rFonts w:cstheme="majorHAnsi"/>
          <w:highlight w:val="yellow"/>
        </w:rPr>
        <w:t>launchers to miss</w:t>
      </w:r>
      <w:r w:rsidRPr="002650B5">
        <w:rPr>
          <w:rFonts w:cstheme="majorHAnsi"/>
          <w:sz w:val="14"/>
        </w:rPr>
        <w:t xml:space="preserve"> — not yet. </w:t>
      </w:r>
      <w:r w:rsidRPr="002650B5">
        <w:rPr>
          <w:rStyle w:val="StyleUnderline"/>
          <w:rFonts w:cstheme="majorHAnsi"/>
        </w:rPr>
        <w:t>Perhaps the only good reason to hesitate before ordering an attack on North Korea is China</w:t>
      </w:r>
      <w:r w:rsidRPr="002650B5">
        <w:rPr>
          <w:rFonts w:cstheme="majorHAnsi"/>
          <w:sz w:val="14"/>
        </w:rPr>
        <w:t xml:space="preserve">. But that’s not because Beijing would intervene against the United States. The notion that China is North Korea’s all-around protector is badly out of date. Yes, the Chinese do not want to see North Korea disappear with U.S. troops moving up to the Yalu River and China’s border. </w:t>
      </w:r>
      <w:r w:rsidRPr="002650B5">
        <w:rPr>
          <w:rStyle w:val="StyleUnderline"/>
          <w:rFonts w:cstheme="majorHAnsi"/>
        </w:rPr>
        <w:t>But</w:t>
      </w:r>
      <w:r w:rsidRPr="002650B5">
        <w:rPr>
          <w:rFonts w:cstheme="majorHAnsi"/>
          <w:sz w:val="14"/>
        </w:rPr>
        <w:t xml:space="preserve"> President </w:t>
      </w:r>
      <w:r w:rsidRPr="002650B5">
        <w:rPr>
          <w:rStyle w:val="StyleUnderline"/>
          <w:rFonts w:cstheme="majorHAnsi"/>
        </w:rPr>
        <w:t xml:space="preserve">Xi </w:t>
      </w:r>
      <w:r w:rsidRPr="002650B5">
        <w:rPr>
          <w:rStyle w:val="StyleUnderline"/>
          <w:rFonts w:cstheme="majorHAnsi"/>
          <w:highlight w:val="yellow"/>
        </w:rPr>
        <w:t xml:space="preserve">Jinping’s support for maximum </w:t>
      </w:r>
      <w:r w:rsidRPr="002650B5">
        <w:rPr>
          <w:rStyle w:val="StyleUnderline"/>
          <w:rFonts w:cstheme="majorHAnsi"/>
        </w:rPr>
        <w:t xml:space="preserve">economic </w:t>
      </w:r>
      <w:r w:rsidRPr="002650B5">
        <w:rPr>
          <w:rStyle w:val="StyleUnderline"/>
          <w:rFonts w:cstheme="majorHAnsi"/>
          <w:highlight w:val="yellow"/>
        </w:rPr>
        <w:t>sanctions</w:t>
      </w:r>
      <w:r w:rsidRPr="002650B5">
        <w:rPr>
          <w:rFonts w:cstheme="majorHAnsi"/>
          <w:sz w:val="14"/>
        </w:rPr>
        <w:t xml:space="preserve">, including a de facto blockade of oil imports — a classic act of war — </w:t>
      </w:r>
      <w:r w:rsidRPr="002650B5">
        <w:rPr>
          <w:rStyle w:val="StyleUnderline"/>
          <w:rFonts w:cstheme="majorHAnsi"/>
          <w:highlight w:val="yellow"/>
        </w:rPr>
        <w:t xml:space="preserve">amounts to a </w:t>
      </w:r>
      <w:r w:rsidRPr="002650B5">
        <w:rPr>
          <w:rStyle w:val="Emphasis"/>
          <w:rFonts w:cstheme="majorHAnsi"/>
          <w:highlight w:val="yellow"/>
        </w:rPr>
        <w:t>change of sides</w:t>
      </w:r>
      <w:r w:rsidRPr="002650B5">
        <w:rPr>
          <w:rFonts w:cstheme="majorHAnsi"/>
          <w:sz w:val="14"/>
        </w:rPr>
        <w:t xml:space="preserve"> </w:t>
      </w:r>
      <w:r w:rsidRPr="002650B5">
        <w:rPr>
          <w:rStyle w:val="StyleUnderline"/>
          <w:rFonts w:cstheme="majorHAnsi"/>
        </w:rPr>
        <w:t>when it comes to North Korean nuclear weapons</w:t>
      </w:r>
      <w:r w:rsidRPr="002650B5">
        <w:rPr>
          <w:rFonts w:cstheme="majorHAnsi"/>
          <w:sz w:val="14"/>
        </w:rPr>
        <w:t xml:space="preserve">. </w:t>
      </w:r>
      <w:r w:rsidRPr="002650B5">
        <w:rPr>
          <w:rStyle w:val="StyleUnderline"/>
          <w:rFonts w:cstheme="majorHAnsi"/>
          <w:highlight w:val="yellow"/>
        </w:rPr>
        <w:t>Anybody who believes China would act on North Korea’s behalf</w:t>
      </w:r>
      <w:r w:rsidRPr="002650B5">
        <w:rPr>
          <w:rStyle w:val="StyleUnderline"/>
          <w:rFonts w:cstheme="majorHAnsi"/>
        </w:rPr>
        <w:t xml:space="preserve"> in the event of an American attack against its nuclear installations </w:t>
      </w:r>
      <w:r w:rsidRPr="002650B5">
        <w:rPr>
          <w:rStyle w:val="StyleUnderline"/>
          <w:rFonts w:cstheme="majorHAnsi"/>
          <w:highlight w:val="yellow"/>
        </w:rPr>
        <w:t>has not been paying attention</w:t>
      </w:r>
      <w:r w:rsidRPr="002650B5">
        <w:rPr>
          <w:rFonts w:cstheme="majorHAnsi"/>
          <w:sz w:val="14"/>
        </w:rPr>
        <w:t>.</w:t>
      </w:r>
    </w:p>
    <w:p w14:paraId="61A87428" w14:textId="77777777" w:rsidR="005514F3" w:rsidRDefault="005514F3" w:rsidP="002D6677"/>
    <w:p w14:paraId="167D201D" w14:textId="3866F647" w:rsidR="005514F3" w:rsidRPr="002650B5" w:rsidRDefault="005514F3" w:rsidP="005514F3">
      <w:pPr>
        <w:pStyle w:val="Heading3"/>
        <w:rPr>
          <w:rFonts w:cstheme="majorHAnsi"/>
        </w:rPr>
      </w:pPr>
      <w:r w:rsidRPr="002650B5">
        <w:rPr>
          <w:rFonts w:cstheme="majorHAnsi"/>
        </w:rPr>
        <w:t>AT</w:t>
      </w:r>
      <w:r w:rsidR="00551F09">
        <w:rPr>
          <w:rFonts w:cstheme="majorHAnsi"/>
        </w:rPr>
        <w:t>:</w:t>
      </w:r>
      <w:r w:rsidRPr="002650B5">
        <w:rPr>
          <w:rFonts w:cstheme="majorHAnsi"/>
        </w:rPr>
        <w:t xml:space="preserve"> Impeachment Hurts Democracy</w:t>
      </w:r>
    </w:p>
    <w:p w14:paraId="5945BC7E" w14:textId="77777777" w:rsidR="005514F3" w:rsidRPr="002650B5" w:rsidRDefault="005514F3" w:rsidP="005514F3">
      <w:pPr>
        <w:pStyle w:val="Heading4"/>
        <w:rPr>
          <w:rFonts w:cstheme="majorHAnsi"/>
        </w:rPr>
      </w:pPr>
      <w:r>
        <w:rPr>
          <w:rFonts w:cstheme="majorHAnsi"/>
        </w:rPr>
        <w:t>It’s constitutional and designed for scenarios like Trump</w:t>
      </w:r>
    </w:p>
    <w:p w14:paraId="635D244F" w14:textId="77777777" w:rsidR="005514F3" w:rsidRPr="002650B5" w:rsidRDefault="005514F3" w:rsidP="005514F3">
      <w:pPr>
        <w:rPr>
          <w:rStyle w:val="Style13ptBold"/>
          <w:rFonts w:cstheme="majorHAnsi"/>
        </w:rPr>
      </w:pPr>
      <w:r w:rsidRPr="002650B5">
        <w:rPr>
          <w:rStyle w:val="Style13ptBold"/>
          <w:rFonts w:cstheme="majorHAnsi"/>
        </w:rPr>
        <w:t xml:space="preserve">Healy 17 </w:t>
      </w:r>
      <w:r w:rsidRPr="002650B5">
        <w:rPr>
          <w:rFonts w:cstheme="majorHAnsi"/>
          <w:sz w:val="18"/>
        </w:rPr>
        <w:t xml:space="preserve">(10/2, Gene Healy, vice president at the Cato Institute. He is the author of False Idol: Barack Obama and the Continuing Cult of the Presidency and The Cult of the Presidency: America’s Dangerous Devotion to Executive Power; and is editor of Go Directly to Jail: The Criminalization of Almost Everything. “WHO’S AFRAID OF IMPEACHING TRUMP? EVERYONE, IT SEEMS” </w:t>
      </w:r>
      <w:hyperlink r:id="rId46" w:history="1">
        <w:r w:rsidRPr="002650B5">
          <w:rPr>
            <w:rStyle w:val="Hyperlink"/>
            <w:rFonts w:cstheme="majorHAnsi"/>
            <w:sz w:val="18"/>
          </w:rPr>
          <w:t>http://www.newsweek.com/whos-afraid-impeaching-trump-everyone-it-seems-675594</w:t>
        </w:r>
      </w:hyperlink>
      <w:r w:rsidRPr="002650B5">
        <w:rPr>
          <w:rFonts w:cstheme="majorHAnsi"/>
          <w:sz w:val="18"/>
        </w:rPr>
        <w:t xml:space="preserve"> )</w:t>
      </w:r>
    </w:p>
    <w:p w14:paraId="0746D22E" w14:textId="77777777" w:rsidR="005514F3" w:rsidRPr="002650B5" w:rsidRDefault="005514F3" w:rsidP="005514F3">
      <w:pPr>
        <w:rPr>
          <w:rStyle w:val="StyleUnderline"/>
          <w:rFonts w:cstheme="majorHAnsi"/>
          <w:highlight w:val="yellow"/>
        </w:rPr>
      </w:pPr>
      <w:r w:rsidRPr="002650B5">
        <w:rPr>
          <w:rFonts w:cstheme="majorHAnsi"/>
          <w:sz w:val="12"/>
        </w:rPr>
        <w:t xml:space="preserve">Contemporary </w:t>
      </w:r>
      <w:r w:rsidRPr="002650B5">
        <w:rPr>
          <w:rStyle w:val="StyleUnderline"/>
          <w:rFonts w:cstheme="majorHAnsi"/>
          <w:highlight w:val="yellow"/>
        </w:rPr>
        <w:t>impeachment-phobia</w:t>
      </w:r>
      <w:r w:rsidRPr="002650B5">
        <w:rPr>
          <w:rFonts w:cstheme="majorHAnsi"/>
          <w:sz w:val="12"/>
        </w:rPr>
        <w:t xml:space="preserve"> seems to </w:t>
      </w:r>
      <w:r w:rsidRPr="002650B5">
        <w:rPr>
          <w:rStyle w:val="StyleUnderline"/>
          <w:rFonts w:cstheme="majorHAnsi"/>
          <w:highlight w:val="yellow"/>
        </w:rPr>
        <w:t>rest on two</w:t>
      </w:r>
      <w:r w:rsidRPr="002650B5">
        <w:rPr>
          <w:rFonts w:cstheme="majorHAnsi"/>
          <w:sz w:val="12"/>
        </w:rPr>
        <w:t xml:space="preserve"> related </w:t>
      </w:r>
      <w:r w:rsidRPr="002650B5">
        <w:rPr>
          <w:rStyle w:val="StyleUnderline"/>
          <w:rFonts w:cstheme="majorHAnsi"/>
          <w:highlight w:val="yellow"/>
        </w:rPr>
        <w:t>notions. The first is</w:t>
      </w:r>
      <w:r w:rsidRPr="002650B5">
        <w:rPr>
          <w:rFonts w:cstheme="majorHAnsi"/>
          <w:sz w:val="12"/>
        </w:rPr>
        <w:t xml:space="preserve"> one Cohen gropes for: </w:t>
      </w:r>
      <w:r w:rsidRPr="002650B5">
        <w:rPr>
          <w:rStyle w:val="StyleUnderline"/>
          <w:rFonts w:cstheme="majorHAnsi"/>
          <w:highlight w:val="yellow"/>
        </w:rPr>
        <w:t>that there’s somethin</w:t>
      </w:r>
      <w:r w:rsidRPr="002650B5">
        <w:rPr>
          <w:rStyle w:val="StyleUnderline"/>
          <w:rFonts w:cstheme="majorHAnsi"/>
        </w:rPr>
        <w:t xml:space="preserve">g democratically illegitimate—even </w:t>
      </w:r>
      <w:r w:rsidRPr="002650B5">
        <w:rPr>
          <w:rStyle w:val="StyleUnderline"/>
          <w:rFonts w:cstheme="majorHAnsi"/>
          <w:highlight w:val="yellow"/>
        </w:rPr>
        <w:t>coup-like—about removing</w:t>
      </w:r>
      <w:r w:rsidRPr="002650B5">
        <w:rPr>
          <w:rFonts w:cstheme="majorHAnsi"/>
          <w:sz w:val="12"/>
        </w:rPr>
        <w:t xml:space="preserve"> a duly elected chief </w:t>
      </w:r>
      <w:r w:rsidRPr="002650B5">
        <w:rPr>
          <w:rStyle w:val="StyleUnderline"/>
          <w:rFonts w:cstheme="majorHAnsi"/>
          <w:highlight w:val="yellow"/>
        </w:rPr>
        <w:t>executive</w:t>
      </w:r>
      <w:r w:rsidRPr="002650B5">
        <w:rPr>
          <w:rStyle w:val="StyleUnderline"/>
          <w:rFonts w:cstheme="majorHAnsi"/>
        </w:rPr>
        <w:t xml:space="preserve"> before his term is up. </w:t>
      </w:r>
      <w:r w:rsidRPr="002650B5">
        <w:rPr>
          <w:rStyle w:val="StyleUnderline"/>
          <w:rFonts w:cstheme="majorHAnsi"/>
          <w:highlight w:val="yellow"/>
        </w:rPr>
        <w:t>The second reflects a fear that removal is uniquely destabilizing. Neither</w:t>
      </w:r>
      <w:r w:rsidRPr="002650B5">
        <w:rPr>
          <w:rStyle w:val="StyleUnderline"/>
          <w:rFonts w:cstheme="majorHAnsi"/>
        </w:rPr>
        <w:t xml:space="preserve"> idea </w:t>
      </w:r>
      <w:r w:rsidRPr="002650B5">
        <w:rPr>
          <w:rStyle w:val="StyleUnderline"/>
          <w:rFonts w:cstheme="majorHAnsi"/>
          <w:highlight w:val="yellow"/>
        </w:rPr>
        <w:t>is</w:t>
      </w:r>
      <w:r w:rsidRPr="002650B5">
        <w:rPr>
          <w:rStyle w:val="StyleUnderline"/>
          <w:rFonts w:cstheme="majorHAnsi"/>
        </w:rPr>
        <w:t xml:space="preserve"> particularly </w:t>
      </w:r>
      <w:r w:rsidRPr="002650B5">
        <w:rPr>
          <w:rStyle w:val="StyleUnderline"/>
          <w:rFonts w:cstheme="majorHAnsi"/>
          <w:highlight w:val="yellow"/>
        </w:rPr>
        <w:t>persuasive</w:t>
      </w:r>
      <w:r w:rsidRPr="002650B5">
        <w:rPr>
          <w:rFonts w:cstheme="majorHAnsi"/>
          <w:sz w:val="12"/>
          <w:highlight w:val="yellow"/>
        </w:rPr>
        <w:t>.</w:t>
      </w:r>
      <w:r w:rsidRPr="002650B5">
        <w:rPr>
          <w:rFonts w:cstheme="majorHAnsi"/>
          <w:sz w:val="12"/>
        </w:rPr>
        <w:t xml:space="preserve"> There’s no denying that impeachment is in tension with pure democracy. Like other features of our system—judicial review, for example—it’s counter-majoritarian. In fact, the Framers, with their healthy fear of demagogues , made it possible not only to eject, but disqualify them from any future </w:t>
      </w:r>
      <w:hyperlink r:id="rId47" w:tgtFrame="_blank" w:history="1">
        <w:r w:rsidRPr="002650B5">
          <w:rPr>
            <w:rStyle w:val="Hyperlink"/>
            <w:rFonts w:cstheme="majorHAnsi"/>
            <w:sz w:val="12"/>
          </w:rPr>
          <w:t>“Office of honor, Trust or Profit under the United States,”</w:t>
        </w:r>
      </w:hyperlink>
      <w:r w:rsidRPr="002650B5">
        <w:rPr>
          <w:rFonts w:cstheme="majorHAnsi"/>
          <w:sz w:val="12"/>
        </w:rPr>
        <w:t xml:space="preserve"> permanently barring the election of figures popular enough to win, but too dangerous to be trusted with power. But </w:t>
      </w:r>
      <w:r w:rsidRPr="002650B5">
        <w:rPr>
          <w:rStyle w:val="Emphasis"/>
          <w:rFonts w:cstheme="majorHAnsi"/>
          <w:highlight w:val="yellow"/>
        </w:rPr>
        <w:t xml:space="preserve">impeachment isn’t a </w:t>
      </w:r>
      <w:hyperlink r:id="rId48" w:tgtFrame="_blank" w:history="1">
        <w:r w:rsidRPr="002650B5">
          <w:rPr>
            <w:rStyle w:val="Emphasis"/>
            <w:rFonts w:cstheme="majorHAnsi"/>
            <w:highlight w:val="yellow"/>
          </w:rPr>
          <w:t>“coup”</w:t>
        </w:r>
      </w:hyperlink>
      <w:r w:rsidRPr="002650B5">
        <w:rPr>
          <w:rStyle w:val="Emphasis"/>
          <w:rFonts w:cstheme="majorHAnsi"/>
          <w:highlight w:val="yellow"/>
        </w:rPr>
        <w:t xml:space="preserve"> </w:t>
      </w:r>
      <w:r w:rsidRPr="002650B5">
        <w:rPr>
          <w:rFonts w:cstheme="majorHAnsi"/>
          <w:sz w:val="12"/>
          <w:highlight w:val="yellow"/>
        </w:rPr>
        <w:t xml:space="preserve">: </w:t>
      </w:r>
      <w:r w:rsidRPr="002650B5">
        <w:rPr>
          <w:rStyle w:val="StyleUnderline"/>
          <w:rFonts w:cstheme="majorHAnsi"/>
          <w:highlight w:val="yellow"/>
        </w:rPr>
        <w:t xml:space="preserve">It’s a lawful, “indispensable” method for </w:t>
      </w:r>
      <w:hyperlink r:id="rId49" w:anchor="lf1314-05_label_694" w:tgtFrame="_blank" w:history="1">
        <w:r w:rsidRPr="002650B5">
          <w:rPr>
            <w:rStyle w:val="StyleUnderline"/>
            <w:rFonts w:cstheme="majorHAnsi"/>
            <w:highlight w:val="yellow"/>
          </w:rPr>
          <w:t>“displacing an unfit magistrate”</w:t>
        </w:r>
      </w:hyperlink>
      <w:r w:rsidRPr="002650B5">
        <w:rPr>
          <w:rStyle w:val="StyleUnderline"/>
          <w:rFonts w:cstheme="majorHAnsi"/>
        </w:rPr>
        <w:t xml:space="preserve"> when necessary. And </w:t>
      </w:r>
      <w:r w:rsidRPr="002650B5">
        <w:rPr>
          <w:rStyle w:val="StyleUnderline"/>
          <w:rFonts w:cstheme="majorHAnsi"/>
          <w:highlight w:val="yellow"/>
        </w:rPr>
        <w:t xml:space="preserve">it doesn’t </w:t>
      </w:r>
      <w:hyperlink r:id="rId50" w:tgtFrame="_blank" w:history="1">
        <w:r w:rsidRPr="002650B5">
          <w:rPr>
            <w:rStyle w:val="StyleUnderline"/>
            <w:rFonts w:cstheme="majorHAnsi"/>
            <w:highlight w:val="yellow"/>
          </w:rPr>
          <w:t>“reverse an election.”</w:t>
        </w:r>
      </w:hyperlink>
      <w:r w:rsidRPr="002650B5">
        <w:rPr>
          <w:rFonts w:cstheme="majorHAnsi"/>
          <w:sz w:val="12"/>
        </w:rPr>
        <w:t xml:space="preserve"> The </w:t>
      </w:r>
      <w:hyperlink r:id="rId51" w:anchor="Background" w:tgtFrame="_blank" w:history="1">
        <w:r w:rsidRPr="002650B5">
          <w:rPr>
            <w:rStyle w:val="Hyperlink"/>
            <w:rFonts w:cstheme="majorHAnsi"/>
            <w:sz w:val="12"/>
          </w:rPr>
          <w:t>12th</w:t>
        </w:r>
      </w:hyperlink>
      <w:r w:rsidRPr="002650B5">
        <w:rPr>
          <w:rFonts w:cstheme="majorHAnsi"/>
          <w:sz w:val="12"/>
        </w:rPr>
        <w:t xml:space="preserve">and </w:t>
      </w:r>
      <w:hyperlink r:id="rId52" w:anchor="Vacancies" w:tgtFrame="_blank" w:history="1">
        <w:r w:rsidRPr="002650B5">
          <w:rPr>
            <w:rStyle w:val="Hyperlink"/>
            <w:rFonts w:cstheme="majorHAnsi"/>
            <w:sz w:val="12"/>
          </w:rPr>
          <w:t>25th</w:t>
        </w:r>
      </w:hyperlink>
      <w:r w:rsidRPr="002650B5">
        <w:rPr>
          <w:rFonts w:cstheme="majorHAnsi"/>
          <w:sz w:val="12"/>
        </w:rPr>
        <w:t xml:space="preserve"> Amendments have all but ensured that any president who’s removed will be replaced by a member of his own party and usually his own ticket. </w:t>
      </w:r>
      <w:r w:rsidRPr="002650B5">
        <w:rPr>
          <w:rStyle w:val="StyleUnderline"/>
          <w:rFonts w:cstheme="majorHAnsi"/>
        </w:rPr>
        <w:t xml:space="preserve">In the as-yet unlikely event of Donald Trump’s impeachment and removal, </w:t>
      </w:r>
      <w:r w:rsidRPr="002650B5">
        <w:rPr>
          <w:rStyle w:val="StyleUnderline"/>
          <w:rFonts w:cstheme="majorHAnsi"/>
          <w:highlight w:val="yellow"/>
        </w:rPr>
        <w:t>he’d be replaced by his</w:t>
      </w:r>
      <w:r w:rsidRPr="002650B5">
        <w:rPr>
          <w:rStyle w:val="StyleUnderline"/>
          <w:rFonts w:cstheme="majorHAnsi"/>
        </w:rPr>
        <w:t xml:space="preserve"> hand-picked, lawfully elected running mate, Mike </w:t>
      </w:r>
      <w:r w:rsidRPr="002650B5">
        <w:rPr>
          <w:rStyle w:val="StyleUnderline"/>
          <w:rFonts w:cstheme="majorHAnsi"/>
          <w:highlight w:val="yellow"/>
        </w:rPr>
        <w:t xml:space="preserve">Pence. </w:t>
      </w:r>
      <w:r w:rsidRPr="002650B5">
        <w:rPr>
          <w:rStyle w:val="StyleUnderline"/>
          <w:rFonts w:cstheme="majorHAnsi"/>
        </w:rPr>
        <w:t xml:space="preserve">Some “coup.” </w:t>
      </w:r>
      <w:r w:rsidRPr="002650B5">
        <w:rPr>
          <w:rStyle w:val="StyleUnderline"/>
          <w:rFonts w:cstheme="majorHAnsi"/>
          <w:highlight w:val="yellow"/>
        </w:rPr>
        <w:t>Nor is there</w:t>
      </w:r>
      <w:r w:rsidRPr="002650B5">
        <w:rPr>
          <w:rStyle w:val="StyleUnderline"/>
          <w:rFonts w:cstheme="majorHAnsi"/>
        </w:rPr>
        <w:t xml:space="preserve"> much evidence for the fear that impeachment attempts court “</w:t>
      </w:r>
      <w:r w:rsidRPr="002650B5">
        <w:rPr>
          <w:rStyle w:val="StyleUnderline"/>
          <w:rFonts w:cstheme="majorHAnsi"/>
          <w:highlight w:val="yellow"/>
        </w:rPr>
        <w:t>constitutional crisis</w:t>
      </w:r>
      <w:r w:rsidRPr="002650B5">
        <w:rPr>
          <w:rStyle w:val="StyleUnderline"/>
          <w:rFonts w:cstheme="majorHAnsi"/>
        </w:rPr>
        <w:t>” and threaten to upend or “shatter” our constitutional structure. In his testimony opposing the Clinton impeachment, Lawrence Tribe described the remedy as “truly the political equivalent of capital punishment</w:t>
      </w:r>
      <w:r w:rsidRPr="002650B5">
        <w:rPr>
          <w:rFonts w:cstheme="majorHAnsi"/>
          <w:sz w:val="12"/>
        </w:rPr>
        <w:t xml:space="preserve">,” “empowering the Congress essentially </w:t>
      </w:r>
      <w:hyperlink r:id="rId53" w:tgtFrame="_blank" w:history="1">
        <w:r w:rsidRPr="002650B5">
          <w:rPr>
            <w:rStyle w:val="Hyperlink"/>
            <w:rFonts w:cstheme="majorHAnsi"/>
            <w:sz w:val="12"/>
          </w:rPr>
          <w:t>to decapitate the executive branch in a single stroke</w:t>
        </w:r>
      </w:hyperlink>
      <w:r w:rsidRPr="002650B5">
        <w:rPr>
          <w:rFonts w:cstheme="majorHAnsi"/>
          <w:sz w:val="12"/>
        </w:rPr>
        <w:t xml:space="preserve">.” Cass Sunstein warned that, given the presidency’s growth in power and importance, “the great risk of the impeachment mechanism is that it is </w:t>
      </w:r>
      <w:hyperlink r:id="rId54" w:tgtFrame="_blank" w:history="1">
        <w:r w:rsidRPr="002650B5">
          <w:rPr>
            <w:rStyle w:val="Hyperlink"/>
            <w:rFonts w:cstheme="majorHAnsi"/>
            <w:sz w:val="12"/>
          </w:rPr>
          <w:t>destabilizing in a way that threatens to punish the Nation</w:t>
        </w:r>
      </w:hyperlink>
      <w:r w:rsidRPr="002650B5">
        <w:rPr>
          <w:rFonts w:cstheme="majorHAnsi"/>
          <w:sz w:val="12"/>
        </w:rPr>
        <w:t xml:space="preserve"> as much as, or perhaps far more than, the President himself. Since the purpose of impeachment is not to punish officials but to protect the Nation, this is a cruel irony.” Of the two, Sunstein has remained </w:t>
      </w:r>
      <w:hyperlink r:id="rId55" w:tgtFrame="_blank" w:history="1">
        <w:r w:rsidRPr="002650B5">
          <w:rPr>
            <w:rStyle w:val="Hyperlink"/>
            <w:rFonts w:cstheme="majorHAnsi"/>
            <w:sz w:val="12"/>
          </w:rPr>
          <w:t>admirably consistent</w:t>
        </w:r>
      </w:hyperlink>
      <w:r w:rsidRPr="002650B5">
        <w:rPr>
          <w:rFonts w:cstheme="majorHAnsi"/>
          <w:sz w:val="12"/>
        </w:rPr>
        <w:t xml:space="preserve"> and cautious into the Trump years; </w:t>
      </w:r>
      <w:r w:rsidRPr="002650B5">
        <w:rPr>
          <w:rStyle w:val="Emphasis"/>
          <w:rFonts w:cstheme="majorHAnsi"/>
        </w:rPr>
        <w:t xml:space="preserve">Tribe is now ready to </w:t>
      </w:r>
      <w:hyperlink r:id="rId56" w:tgtFrame="_blank" w:history="1">
        <w:r w:rsidRPr="002650B5">
          <w:rPr>
            <w:rStyle w:val="Emphasis"/>
            <w:rFonts w:cstheme="majorHAnsi"/>
          </w:rPr>
          <w:t>man the guillotine himself</w:t>
        </w:r>
      </w:hyperlink>
      <w:r w:rsidRPr="002650B5">
        <w:rPr>
          <w:rStyle w:val="Emphasis"/>
          <w:rFonts w:cstheme="majorHAnsi"/>
        </w:rPr>
        <w:t>.</w:t>
      </w:r>
      <w:r w:rsidRPr="002650B5">
        <w:rPr>
          <w:rFonts w:cstheme="majorHAnsi"/>
          <w:sz w:val="12"/>
        </w:rPr>
        <w:t xml:space="preserve"> But </w:t>
      </w:r>
      <w:r w:rsidRPr="002650B5">
        <w:rPr>
          <w:rStyle w:val="Emphasis"/>
          <w:rFonts w:cstheme="majorHAnsi"/>
        </w:rPr>
        <w:t xml:space="preserve">our all-too-rare experience with presidential impeachment suggests their fears were overblown. </w:t>
      </w:r>
      <w:r w:rsidRPr="002650B5">
        <w:rPr>
          <w:rStyle w:val="StyleUnderline"/>
          <w:rFonts w:cstheme="majorHAnsi"/>
          <w:highlight w:val="yellow"/>
        </w:rPr>
        <w:t>The post-Watergate “crisis of confidence</w:t>
      </w:r>
      <w:r w:rsidRPr="002650B5">
        <w:rPr>
          <w:rStyle w:val="StyleUnderline"/>
          <w:rFonts w:cstheme="majorHAnsi"/>
        </w:rPr>
        <w:t xml:space="preserve">” in our institutions </w:t>
      </w:r>
      <w:r w:rsidRPr="002650B5">
        <w:rPr>
          <w:rStyle w:val="StyleUnderline"/>
          <w:rFonts w:cstheme="majorHAnsi"/>
          <w:highlight w:val="yellow"/>
        </w:rPr>
        <w:t xml:space="preserve">was </w:t>
      </w:r>
      <w:proofErr w:type="gramStart"/>
      <w:r w:rsidRPr="002650B5">
        <w:rPr>
          <w:rStyle w:val="StyleUnderline"/>
          <w:rFonts w:cstheme="majorHAnsi"/>
          <w:highlight w:val="yellow"/>
        </w:rPr>
        <w:t>actually good</w:t>
      </w:r>
      <w:proofErr w:type="gramEnd"/>
      <w:r w:rsidRPr="002650B5">
        <w:rPr>
          <w:rStyle w:val="StyleUnderline"/>
          <w:rFonts w:cstheme="majorHAnsi"/>
        </w:rPr>
        <w:t xml:space="preserve"> for us</w:t>
      </w:r>
      <w:r w:rsidRPr="002650B5">
        <w:rPr>
          <w:rStyle w:val="StyleUnderline"/>
          <w:rFonts w:cstheme="majorHAnsi"/>
          <w:highlight w:val="yellow"/>
        </w:rPr>
        <w:t xml:space="preserve">: it led to new checks and scrutiny on executive abuse.  Weakening the presidency only “punish[es] the Nation” if you’re convinced eight decades of executive branch </w:t>
      </w:r>
      <w:proofErr w:type="spellStart"/>
      <w:r w:rsidRPr="002650B5">
        <w:rPr>
          <w:rStyle w:val="StyleUnderline"/>
          <w:rFonts w:cstheme="majorHAnsi"/>
          <w:highlight w:val="yellow"/>
        </w:rPr>
        <w:t>metastasization</w:t>
      </w:r>
      <w:proofErr w:type="spellEnd"/>
      <w:r w:rsidRPr="002650B5">
        <w:rPr>
          <w:rStyle w:val="StyleUnderline"/>
          <w:rFonts w:cstheme="majorHAnsi"/>
          <w:highlight w:val="yellow"/>
        </w:rPr>
        <w:t xml:space="preserve"> hasn’t gone far enough</w:t>
      </w:r>
      <w:r w:rsidRPr="002650B5">
        <w:rPr>
          <w:rStyle w:val="StyleUnderline"/>
          <w:rFonts w:cstheme="majorHAnsi"/>
        </w:rPr>
        <w:t xml:space="preserve">. </w:t>
      </w:r>
      <w:r w:rsidRPr="002650B5">
        <w:rPr>
          <w:rFonts w:cstheme="majorHAnsi"/>
          <w:sz w:val="12"/>
        </w:rPr>
        <w:t xml:space="preserve">Besides, </w:t>
      </w:r>
      <w:r w:rsidRPr="002650B5">
        <w:rPr>
          <w:rStyle w:val="StyleUnderline"/>
          <w:rFonts w:cstheme="majorHAnsi"/>
        </w:rPr>
        <w:t>the attempt to oust Clinton didn’t weaken the presidency in any way you’d notice</w:t>
      </w:r>
      <w:r w:rsidRPr="002650B5">
        <w:rPr>
          <w:rFonts w:cstheme="majorHAnsi"/>
          <w:sz w:val="12"/>
        </w:rPr>
        <w:t xml:space="preserve"> (more’s the pity). The </w:t>
      </w:r>
      <w:r w:rsidRPr="002650B5">
        <w:rPr>
          <w:rStyle w:val="StyleUnderline"/>
          <w:rFonts w:cstheme="majorHAnsi"/>
        </w:rPr>
        <w:t xml:space="preserve">principal effect it seems to have had on executive power was forging a consensus to let the independent counsel statute lapse. Nor was the episode particularly destabilizing; late-90s prosperity rolled on, and the markets barely noticed it was happening. </w:t>
      </w:r>
      <w:r w:rsidRPr="002650B5">
        <w:rPr>
          <w:rFonts w:cstheme="majorHAnsi"/>
          <w:sz w:val="12"/>
        </w:rPr>
        <w:t xml:space="preserve">A better argument for not impeaching any misbehaving president too eagerly is that we may only get one bite at the apple. As the legal scholar Michael Gerhardt warns: “if not done properly the first time, </w:t>
      </w:r>
      <w:hyperlink r:id="rId57" w:tgtFrame="_blank" w:history="1">
        <w:r w:rsidRPr="002650B5">
          <w:rPr>
            <w:rStyle w:val="Hyperlink"/>
            <w:rFonts w:cstheme="majorHAnsi"/>
            <w:sz w:val="12"/>
          </w:rPr>
          <w:t>you might not get a second chance.</w:t>
        </w:r>
      </w:hyperlink>
      <w:r w:rsidRPr="002650B5">
        <w:rPr>
          <w:rFonts w:cstheme="majorHAnsi"/>
          <w:sz w:val="12"/>
        </w:rPr>
        <w:t xml:space="preserve"> ” The constitutional structure makes it that difficult: “The framers set the bar appropriately high,” Cohen writes, “a majority of the House, two-thirds of the Senate—so high, in fact, that it has never happened.” But is “never” (or once, if you count Nixon) in 230 years the correct rate of presidential removals? If not, you might be forgiven for wondering if they set the </w:t>
      </w:r>
      <w:proofErr w:type="spellStart"/>
      <w:r w:rsidRPr="002650B5">
        <w:rPr>
          <w:rFonts w:cstheme="majorHAnsi"/>
          <w:sz w:val="12"/>
        </w:rPr>
        <w:t>bartoo</w:t>
      </w:r>
      <w:proofErr w:type="spellEnd"/>
      <w:r w:rsidRPr="002650B5">
        <w:rPr>
          <w:rFonts w:cstheme="majorHAnsi"/>
          <w:sz w:val="12"/>
        </w:rPr>
        <w:t xml:space="preserve"> high. In any case, when we conjure up specters of wounded democracy and constitutional collapse, we make it harder than it needs to be. </w:t>
      </w:r>
      <w:r w:rsidRPr="002650B5">
        <w:rPr>
          <w:rStyle w:val="StyleUnderline"/>
          <w:rFonts w:cstheme="majorHAnsi"/>
        </w:rPr>
        <w:t xml:space="preserve">And </w:t>
      </w:r>
      <w:r w:rsidRPr="002650B5">
        <w:rPr>
          <w:rStyle w:val="StyleUnderline"/>
          <w:rFonts w:cstheme="majorHAnsi"/>
          <w:highlight w:val="yellow"/>
        </w:rPr>
        <w:t>there’s a cost to never</w:t>
      </w:r>
      <w:r w:rsidRPr="002650B5">
        <w:rPr>
          <w:rStyle w:val="StyleUnderline"/>
          <w:rFonts w:cstheme="majorHAnsi"/>
        </w:rPr>
        <w:t xml:space="preserve">, or almost never, </w:t>
      </w:r>
      <w:r w:rsidRPr="002650B5">
        <w:rPr>
          <w:rStyle w:val="StyleUnderline"/>
          <w:rFonts w:cstheme="majorHAnsi"/>
          <w:highlight w:val="yellow"/>
        </w:rPr>
        <w:t>invoking the remedy.</w:t>
      </w:r>
      <w:r w:rsidRPr="002650B5">
        <w:rPr>
          <w:rFonts w:cstheme="majorHAnsi"/>
          <w:sz w:val="12"/>
        </w:rPr>
        <w:t xml:space="preserve"> Princeton’s Keith Whittington </w:t>
      </w:r>
      <w:hyperlink r:id="rId58" w:tgtFrame="_blank" w:history="1">
        <w:r w:rsidRPr="002650B5">
          <w:rPr>
            <w:rStyle w:val="Hyperlink"/>
            <w:rFonts w:cstheme="majorHAnsi"/>
            <w:sz w:val="12"/>
          </w:rPr>
          <w:t>writes that</w:t>
        </w:r>
      </w:hyperlink>
      <w:r w:rsidRPr="002650B5">
        <w:rPr>
          <w:rFonts w:cstheme="majorHAnsi"/>
          <w:sz w:val="12"/>
        </w:rPr>
        <w:t xml:space="preserve"> “</w:t>
      </w:r>
      <w:r w:rsidRPr="002650B5">
        <w:rPr>
          <w:rStyle w:val="StyleUnderline"/>
          <w:rFonts w:cstheme="majorHAnsi"/>
          <w:highlight w:val="yellow"/>
        </w:rPr>
        <w:t>If Congress tolerates</w:t>
      </w:r>
      <w:r w:rsidRPr="002650B5">
        <w:rPr>
          <w:rStyle w:val="StyleUnderline"/>
          <w:rFonts w:cstheme="majorHAnsi"/>
        </w:rPr>
        <w:t xml:space="preserve"> officers who commit </w:t>
      </w:r>
      <w:r w:rsidRPr="002650B5">
        <w:rPr>
          <w:rStyle w:val="StyleUnderline"/>
          <w:rFonts w:cstheme="majorHAnsi"/>
          <w:highlight w:val="yellow"/>
        </w:rPr>
        <w:t>high crimes and misdemeanors, it sends a signal to other officers that those crimes are not beyond the pale.” Tolerate bad behavior, you’ll get more of it</w:t>
      </w:r>
      <w:r w:rsidRPr="002650B5">
        <w:rPr>
          <w:rStyle w:val="StyleUnderline"/>
          <w:rFonts w:cstheme="majorHAnsi"/>
        </w:rPr>
        <w:t>. Right now, that seems at least as worthy a concern as the fear that we’ll resort to impeachment too frequently.</w:t>
      </w:r>
    </w:p>
    <w:p w14:paraId="42F9DC44" w14:textId="77777777" w:rsidR="005514F3" w:rsidRDefault="005514F3" w:rsidP="002D6677"/>
    <w:p w14:paraId="06840754" w14:textId="48A53721" w:rsidR="005514F3" w:rsidRDefault="00FC70D2" w:rsidP="00FC70D2">
      <w:pPr>
        <w:pStyle w:val="Heading1"/>
      </w:pPr>
      <w:r>
        <w:lastRenderedPageBreak/>
        <w:t>Warming</w:t>
      </w:r>
    </w:p>
    <w:p w14:paraId="0540B6B9" w14:textId="25191A0F" w:rsidR="00C72137" w:rsidRPr="00C72137" w:rsidRDefault="00C72137" w:rsidP="00C72137">
      <w:pPr>
        <w:pStyle w:val="Heading2"/>
      </w:pPr>
      <w:r>
        <w:t>Internal Link</w:t>
      </w:r>
    </w:p>
    <w:p w14:paraId="6571FDEB" w14:textId="77777777" w:rsidR="00FC70D2" w:rsidRDefault="00FC70D2" w:rsidP="00FC70D2">
      <w:pPr>
        <w:pStyle w:val="Heading3"/>
      </w:pPr>
      <w:r>
        <w:t>Wave Spill-Down IL---2NC</w:t>
      </w:r>
    </w:p>
    <w:p w14:paraId="61270526" w14:textId="77777777" w:rsidR="00FC70D2" w:rsidRDefault="00FC70D2" w:rsidP="00FC70D2">
      <w:pPr>
        <w:pStyle w:val="Heading4"/>
      </w:pPr>
      <w:r>
        <w:t xml:space="preserve">Democratic wave drives </w:t>
      </w:r>
      <w:r>
        <w:rPr>
          <w:u w:val="single"/>
        </w:rPr>
        <w:t>down-ballot</w:t>
      </w:r>
      <w:r>
        <w:t xml:space="preserve"> victories for Democrats in </w:t>
      </w:r>
      <w:r>
        <w:rPr>
          <w:u w:val="single"/>
        </w:rPr>
        <w:t>state level</w:t>
      </w:r>
      <w:r>
        <w:t xml:space="preserve"> legislative and gubernatorial races---a </w:t>
      </w:r>
      <w:r>
        <w:rPr>
          <w:u w:val="single"/>
        </w:rPr>
        <w:t>referendum on Trump</w:t>
      </w:r>
      <w:r>
        <w:t xml:space="preserve"> drives Democratic enthusiasm across the board which means they can </w:t>
      </w:r>
      <w:r>
        <w:rPr>
          <w:u w:val="single"/>
        </w:rPr>
        <w:t>take back</w:t>
      </w:r>
      <w:r>
        <w:t xml:space="preserve"> statehouses and governors’ mansions---that’s Becker. </w:t>
      </w:r>
    </w:p>
    <w:p w14:paraId="30FD6869" w14:textId="77777777" w:rsidR="00FC70D2" w:rsidRDefault="00FC70D2" w:rsidP="00FC70D2"/>
    <w:p w14:paraId="049B4350" w14:textId="1A7F8A53" w:rsidR="00FC70D2" w:rsidRDefault="00FC70D2" w:rsidP="00FC70D2">
      <w:pPr>
        <w:pStyle w:val="Heading4"/>
      </w:pPr>
      <w:r>
        <w:t xml:space="preserve">Our argument </w:t>
      </w:r>
      <w:r>
        <w:rPr>
          <w:u w:val="single"/>
        </w:rPr>
        <w:t>is not</w:t>
      </w:r>
      <w:r>
        <w:t xml:space="preserve"> that Trump or </w:t>
      </w:r>
      <w:r w:rsidR="00135DEF">
        <w:t xml:space="preserve">immigration </w:t>
      </w:r>
      <w:r>
        <w:t xml:space="preserve">matter to the </w:t>
      </w:r>
      <w:r>
        <w:rPr>
          <w:u w:val="single"/>
        </w:rPr>
        <w:t>substance</w:t>
      </w:r>
      <w:r>
        <w:t xml:space="preserve"> of those state-level races---they’re </w:t>
      </w:r>
      <w:r>
        <w:rPr>
          <w:u w:val="single"/>
        </w:rPr>
        <w:t>purely</w:t>
      </w:r>
      <w:r>
        <w:t xml:space="preserve"> a function of voters casting </w:t>
      </w:r>
      <w:r>
        <w:rPr>
          <w:u w:val="single"/>
        </w:rPr>
        <w:t>straight-ticket</w:t>
      </w:r>
      <w:r>
        <w:t xml:space="preserve"> ballots for Democrats because they’re angry at the GOP, and a function of </w:t>
      </w:r>
      <w:r>
        <w:rPr>
          <w:u w:val="single"/>
        </w:rPr>
        <w:t>Dem turnout</w:t>
      </w:r>
      <w:r>
        <w:t xml:space="preserve"> benefitting down-ballot races. </w:t>
      </w:r>
    </w:p>
    <w:p w14:paraId="53720C42" w14:textId="77777777" w:rsidR="00FC70D2" w:rsidRDefault="00FC70D2" w:rsidP="00FC70D2"/>
    <w:p w14:paraId="594D22A8" w14:textId="77777777" w:rsidR="00FC70D2" w:rsidRDefault="00FC70D2" w:rsidP="00FC70D2">
      <w:pPr>
        <w:pStyle w:val="Heading4"/>
      </w:pPr>
      <w:r>
        <w:t xml:space="preserve">The national mood and Trump’s approval </w:t>
      </w:r>
      <w:r>
        <w:rPr>
          <w:u w:val="single"/>
        </w:rPr>
        <w:t>determine</w:t>
      </w:r>
      <w:r>
        <w:t xml:space="preserve"> state legislative elections---most voters </w:t>
      </w:r>
      <w:r>
        <w:rPr>
          <w:u w:val="single"/>
        </w:rPr>
        <w:t>can’t name</w:t>
      </w:r>
      <w:r>
        <w:t xml:space="preserve"> their state legislators and vote a straight ticket based on their feelings about </w:t>
      </w:r>
      <w:r w:rsidRPr="00366788">
        <w:rPr>
          <w:u w:val="single"/>
        </w:rPr>
        <w:t>national</w:t>
      </w:r>
      <w:r>
        <w:t xml:space="preserve"> parties </w:t>
      </w:r>
    </w:p>
    <w:p w14:paraId="7F376955" w14:textId="77777777" w:rsidR="00FC70D2" w:rsidRDefault="00FC70D2" w:rsidP="00FC70D2">
      <w:r>
        <w:t xml:space="preserve">Graham </w:t>
      </w:r>
      <w:proofErr w:type="spellStart"/>
      <w:r w:rsidRPr="00394556">
        <w:rPr>
          <w:rStyle w:val="Style13ptBold"/>
        </w:rPr>
        <w:t>Vyse</w:t>
      </w:r>
      <w:proofErr w:type="spellEnd"/>
      <w:r w:rsidRPr="00394556">
        <w:rPr>
          <w:rStyle w:val="Style13ptBold"/>
        </w:rPr>
        <w:t xml:space="preserve"> 17</w:t>
      </w:r>
      <w:r>
        <w:t xml:space="preserve">, staff writer at The New Republic, 11/15/17, “What Virginia Taught Democrats About Winning Back the States,” </w:t>
      </w:r>
      <w:hyperlink r:id="rId59" w:history="1">
        <w:r w:rsidRPr="009D2235">
          <w:rPr>
            <w:rStyle w:val="Hyperlink"/>
          </w:rPr>
          <w:t>https://newrepublic.com/article/145820/virginia-taught-democrats-winning-back-states</w:t>
        </w:r>
      </w:hyperlink>
    </w:p>
    <w:p w14:paraId="0BD0EE13" w14:textId="77777777" w:rsidR="00FC70D2" w:rsidRPr="00394556" w:rsidRDefault="00FC70D2" w:rsidP="00FC70D2">
      <w:pPr>
        <w:rPr>
          <w:sz w:val="14"/>
        </w:rPr>
      </w:pPr>
      <w:r w:rsidRPr="00394556">
        <w:rPr>
          <w:sz w:val="14"/>
        </w:rPr>
        <w:t xml:space="preserve">These victories didn’t come in a vacuum. Washington state Democrats won a key state Senate race to capture control of the entire legislature, and the party picked up </w:t>
      </w:r>
      <w:proofErr w:type="gramStart"/>
      <w:r w:rsidRPr="00394556">
        <w:rPr>
          <w:sz w:val="14"/>
        </w:rPr>
        <w:t>a number of</w:t>
      </w:r>
      <w:proofErr w:type="gramEnd"/>
      <w:r w:rsidRPr="00394556">
        <w:rPr>
          <w:sz w:val="14"/>
        </w:rPr>
        <w:t xml:space="preserve"> seats across the country earlier this year. Now, </w:t>
      </w:r>
      <w:r w:rsidRPr="0086157D">
        <w:rPr>
          <w:rStyle w:val="StyleUnderline"/>
          <w:highlight w:val="yellow"/>
        </w:rPr>
        <w:t>Dem</w:t>
      </w:r>
      <w:r w:rsidRPr="00394556">
        <w:rPr>
          <w:rStyle w:val="StyleUnderline"/>
        </w:rPr>
        <w:t>ocrat</w:t>
      </w:r>
      <w:r w:rsidRPr="0086157D">
        <w:rPr>
          <w:rStyle w:val="StyleUnderline"/>
          <w:highlight w:val="yellow"/>
        </w:rPr>
        <w:t>s are looking to</w:t>
      </w:r>
      <w:r w:rsidRPr="00394556">
        <w:rPr>
          <w:rStyle w:val="StyleUnderline"/>
        </w:rPr>
        <w:t xml:space="preserve"> next year’s </w:t>
      </w:r>
      <w:r w:rsidRPr="0086157D">
        <w:rPr>
          <w:rStyle w:val="Emphasis"/>
          <w:highlight w:val="yellow"/>
        </w:rPr>
        <w:t>midterm</w:t>
      </w:r>
      <w:r w:rsidRPr="005414F7">
        <w:rPr>
          <w:rStyle w:val="Emphasis"/>
        </w:rPr>
        <w:t xml:space="preserve"> election</w:t>
      </w:r>
      <w:r w:rsidRPr="0086157D">
        <w:rPr>
          <w:rStyle w:val="Emphasis"/>
          <w:highlight w:val="yellow"/>
        </w:rPr>
        <w:t>s</w:t>
      </w:r>
      <w:r w:rsidRPr="0086157D">
        <w:rPr>
          <w:rStyle w:val="StyleUnderline"/>
          <w:highlight w:val="yellow"/>
        </w:rPr>
        <w:t>, when state</w:t>
      </w:r>
      <w:r w:rsidRPr="00394556">
        <w:rPr>
          <w:rStyle w:val="StyleUnderline"/>
        </w:rPr>
        <w:t xml:space="preserve"> legislative races </w:t>
      </w:r>
      <w:r w:rsidRPr="0086157D">
        <w:rPr>
          <w:rStyle w:val="StyleUnderline"/>
          <w:highlight w:val="yellow"/>
        </w:rPr>
        <w:t xml:space="preserve">and congressional elections </w:t>
      </w:r>
      <w:r w:rsidRPr="0086157D">
        <w:rPr>
          <w:rStyle w:val="Emphasis"/>
          <w:highlight w:val="yellow"/>
        </w:rPr>
        <w:t>coincide</w:t>
      </w:r>
      <w:r w:rsidRPr="00394556">
        <w:rPr>
          <w:sz w:val="14"/>
        </w:rPr>
        <w:t xml:space="preserve">. After neglecting the states under President Barack Obama, </w:t>
      </w:r>
      <w:r w:rsidRPr="00394556">
        <w:rPr>
          <w:rStyle w:val="StyleUnderline"/>
        </w:rPr>
        <w:t>the party controls just 31 of</w:t>
      </w:r>
      <w:r w:rsidRPr="00394556">
        <w:rPr>
          <w:sz w:val="14"/>
        </w:rPr>
        <w:t xml:space="preserve"> the nation’s </w:t>
      </w:r>
      <w:r w:rsidRPr="00394556">
        <w:rPr>
          <w:rStyle w:val="StyleUnderline"/>
        </w:rPr>
        <w:t>99 legislative bodies</w:t>
      </w:r>
      <w:r w:rsidRPr="00394556">
        <w:rPr>
          <w:sz w:val="14"/>
        </w:rPr>
        <w:t xml:space="preserve">, according to the National Conference of State Legislatures. “But faced with a historically low level of control of state legislatures, and with congressional redistricting in 2020 at stake, </w:t>
      </w:r>
      <w:r w:rsidRPr="00394556">
        <w:rPr>
          <w:rStyle w:val="StyleUnderline"/>
        </w:rPr>
        <w:t>the party’s leaders</w:t>
      </w:r>
      <w:r w:rsidRPr="00394556">
        <w:rPr>
          <w:sz w:val="14"/>
        </w:rPr>
        <w:t xml:space="preserve">, well-heeled contributors, and strategists </w:t>
      </w:r>
      <w:r w:rsidRPr="00394556">
        <w:rPr>
          <w:rStyle w:val="StyleUnderline"/>
        </w:rPr>
        <w:t>are vowing</w:t>
      </w:r>
      <w:r w:rsidRPr="00394556">
        <w:rPr>
          <w:sz w:val="14"/>
        </w:rPr>
        <w:t xml:space="preserve"> to mount </w:t>
      </w:r>
      <w:r w:rsidRPr="00394556">
        <w:rPr>
          <w:rStyle w:val="StyleUnderline"/>
        </w:rPr>
        <w:t xml:space="preserve">a </w:t>
      </w:r>
      <w:r w:rsidRPr="00394556">
        <w:rPr>
          <w:rStyle w:val="Emphasis"/>
        </w:rPr>
        <w:t>never-before-seen effort</w:t>
      </w:r>
      <w:r w:rsidRPr="00394556">
        <w:rPr>
          <w:rStyle w:val="StyleUnderline"/>
        </w:rPr>
        <w:t xml:space="preserve"> to win these state-level battles</w:t>
      </w:r>
      <w:r w:rsidRPr="00394556">
        <w:rPr>
          <w:sz w:val="14"/>
        </w:rPr>
        <w:t xml:space="preserve">,” Roll Call reported in January. </w:t>
      </w:r>
    </w:p>
    <w:p w14:paraId="6949FCAE" w14:textId="77777777" w:rsidR="00FC70D2" w:rsidRPr="00394556" w:rsidRDefault="00FC70D2" w:rsidP="00FC70D2">
      <w:pPr>
        <w:rPr>
          <w:sz w:val="14"/>
        </w:rPr>
      </w:pPr>
      <w:r w:rsidRPr="00394556">
        <w:rPr>
          <w:sz w:val="14"/>
        </w:rPr>
        <w:t xml:space="preserve">While Virginia has given Democrats hope for 2018, replicating its success across the country will require the party to overcome the following challenges—none of which is insurmountable. </w:t>
      </w:r>
    </w:p>
    <w:p w14:paraId="566F9EBD" w14:textId="77777777" w:rsidR="00FC70D2" w:rsidRPr="00394556" w:rsidRDefault="00FC70D2" w:rsidP="00FC70D2">
      <w:pPr>
        <w:rPr>
          <w:sz w:val="14"/>
        </w:rPr>
      </w:pPr>
      <w:r w:rsidRPr="00394556">
        <w:rPr>
          <w:sz w:val="14"/>
        </w:rPr>
        <w:t>Jessica Post, the executive director of the Democratic Legislative Campaign Committee, argued in an interview last month that “</w:t>
      </w:r>
      <w:r w:rsidRPr="00394556">
        <w:rPr>
          <w:rStyle w:val="StyleUnderline"/>
        </w:rPr>
        <w:t>the first wall of resistance against Trump is in the states</w:t>
      </w:r>
      <w:r w:rsidRPr="00394556">
        <w:rPr>
          <w:sz w:val="14"/>
        </w:rPr>
        <w:t xml:space="preserve">.” Acknowledging Democratic ineptitude in state politics through the Obama years, Post told Soledad O’Brien, “We thought that if we invested in the presidency, if we spent more money on paid communications, all of that would simply trickle down and legislative candidates would get elected. The reality is </w:t>
      </w:r>
      <w:proofErr w:type="gramStart"/>
      <w:r w:rsidRPr="00394556">
        <w:rPr>
          <w:sz w:val="14"/>
        </w:rPr>
        <w:t>all of these</w:t>
      </w:r>
      <w:proofErr w:type="gramEnd"/>
      <w:r w:rsidRPr="00394556">
        <w:rPr>
          <w:sz w:val="14"/>
        </w:rPr>
        <w:t xml:space="preserve"> candidates need to run their own campaigns with shoe leather, smart digital engagement, and better funding to get their own messages out. They can’t just run under the banner of the national presidential campaign, which I think was a longtime assumption.” </w:t>
      </w:r>
    </w:p>
    <w:p w14:paraId="13299859" w14:textId="77777777" w:rsidR="00FC70D2" w:rsidRPr="00394556" w:rsidRDefault="00FC70D2" w:rsidP="00FC70D2">
      <w:pPr>
        <w:rPr>
          <w:sz w:val="14"/>
        </w:rPr>
      </w:pPr>
      <w:r w:rsidRPr="00394556">
        <w:rPr>
          <w:sz w:val="14"/>
        </w:rPr>
        <w:t xml:space="preserve">Post’s group </w:t>
      </w:r>
      <w:proofErr w:type="gramStart"/>
      <w:r w:rsidRPr="00394556">
        <w:rPr>
          <w:sz w:val="14"/>
        </w:rPr>
        <w:t>made an effort</w:t>
      </w:r>
      <w:proofErr w:type="gramEnd"/>
      <w:r w:rsidRPr="00394556">
        <w:rPr>
          <w:sz w:val="14"/>
        </w:rPr>
        <w:t xml:space="preserve"> this year to up its game. According to Yahoo News, “The DLCC has raised a record $10 million since President Trump was elected—a more than 450 percent increase from 2016. It says it has knocked on more than a million doors to turn out voters for the Virginia House of Delegates contests, more than doubling last year’s efforts in the state.” Yet as the saying goes, victory has a hundred fathers, and institutional Democratic groups in Virginia received help from a host of outside players. The list includes Run for Something, MoveOn, Future Now, </w:t>
      </w:r>
      <w:proofErr w:type="spellStart"/>
      <w:r w:rsidRPr="00394556">
        <w:rPr>
          <w:sz w:val="14"/>
        </w:rPr>
        <w:t>Flippable</w:t>
      </w:r>
      <w:proofErr w:type="spellEnd"/>
      <w:r w:rsidRPr="00394556">
        <w:rPr>
          <w:sz w:val="14"/>
        </w:rPr>
        <w:t xml:space="preserve">, Forward Majority, Indivisible, the Progressive Change Campaign Committee (PCCC), the Working Families Party, Our Revolution, Let America Vote, and Sister District. </w:t>
      </w:r>
    </w:p>
    <w:p w14:paraId="3DC64016" w14:textId="77777777" w:rsidR="00FC70D2" w:rsidRPr="00394556" w:rsidRDefault="00FC70D2" w:rsidP="00FC70D2">
      <w:pPr>
        <w:rPr>
          <w:sz w:val="14"/>
        </w:rPr>
      </w:pPr>
      <w:r w:rsidRPr="00394556">
        <w:rPr>
          <w:sz w:val="14"/>
        </w:rPr>
        <w:t xml:space="preserve">Several groups say they made a difference in second-tier races where the party didn’t invest as much money—a model that can be scaled nationwide. “Where the party had a set amount of resources and was focused on a set </w:t>
      </w:r>
      <w:proofErr w:type="gramStart"/>
      <w:r w:rsidRPr="00394556">
        <w:rPr>
          <w:sz w:val="14"/>
        </w:rPr>
        <w:t>amount</w:t>
      </w:r>
      <w:proofErr w:type="gramEnd"/>
      <w:r w:rsidRPr="00394556">
        <w:rPr>
          <w:sz w:val="14"/>
        </w:rPr>
        <w:t xml:space="preserve"> of districts, it was definitely an integral part of our strategy to come in with the resources we had and the strategy we had to focus on another slew of districts,” said Forward Majority spokesman Ben Wexler-Waite. “The races we played in, despite the fact that they were in a </w:t>
      </w:r>
      <w:proofErr w:type="gramStart"/>
      <w:r w:rsidRPr="00394556">
        <w:rPr>
          <w:sz w:val="14"/>
        </w:rPr>
        <w:t>more blue</w:t>
      </w:r>
      <w:proofErr w:type="gramEnd"/>
      <w:r w:rsidRPr="00394556">
        <w:rPr>
          <w:sz w:val="14"/>
        </w:rPr>
        <w:t xml:space="preserve"> state, were seen as particularly unwinnable.” Forward Majority backed candidates like democratic socialist Lee Carter, who ousted the House majority whip, and experimented with text messaging—an alternative to robocalls that, as Bernie Sanders’s presidential campaign showed, can be effective in making an authentic connection with voters. “It enables you to really engage in a back and forth with the voter in a manageable way,” Fiddler said. “I think there’s a lot of potential there.” </w:t>
      </w:r>
    </w:p>
    <w:p w14:paraId="799556D8" w14:textId="77777777" w:rsidR="00FC70D2" w:rsidRPr="00394556" w:rsidRDefault="00FC70D2" w:rsidP="00FC70D2">
      <w:pPr>
        <w:rPr>
          <w:sz w:val="14"/>
        </w:rPr>
      </w:pPr>
      <w:r w:rsidRPr="00394556">
        <w:rPr>
          <w:sz w:val="14"/>
        </w:rPr>
        <w:t xml:space="preserve">Post drew a few specific lessons from the Virginia results. The Democrats’ wins in Loudoun County show the party should target similar suburbs across the country, such as Chester County, Pennsylvania. They should see electoral as well as civic value in diversity after historic wins for transgender and Latina candidates, and they should appreciate the “reverse coattails” effect that quality state legislative campaigns can have. “In districts with highly competitive Delegate races in Virginia, Democratic </w:t>
      </w:r>
      <w:proofErr w:type="spellStart"/>
      <w:r w:rsidRPr="00394556">
        <w:rPr>
          <w:sz w:val="14"/>
        </w:rPr>
        <w:t>vote</w:t>
      </w:r>
      <w:proofErr w:type="spellEnd"/>
      <w:r w:rsidRPr="00394556">
        <w:rPr>
          <w:sz w:val="14"/>
        </w:rPr>
        <w:t xml:space="preserve"> turnout increased by 40 percent,” Run for Something co-founder Ross Morales </w:t>
      </w:r>
      <w:proofErr w:type="spellStart"/>
      <w:r w:rsidRPr="00394556">
        <w:rPr>
          <w:sz w:val="14"/>
        </w:rPr>
        <w:t>Rocketto</w:t>
      </w:r>
      <w:proofErr w:type="spellEnd"/>
      <w:r w:rsidRPr="00394556">
        <w:rPr>
          <w:sz w:val="14"/>
        </w:rPr>
        <w:t xml:space="preserve"> wrote at </w:t>
      </w:r>
      <w:proofErr w:type="spellStart"/>
      <w:r w:rsidRPr="00394556">
        <w:rPr>
          <w:sz w:val="14"/>
        </w:rPr>
        <w:t>HuffPost</w:t>
      </w:r>
      <w:proofErr w:type="spellEnd"/>
      <w:r w:rsidRPr="00394556">
        <w:rPr>
          <w:sz w:val="14"/>
        </w:rPr>
        <w:t xml:space="preserve"> on Tuesday. “Essentially, it means that the folks running for state and local offices were responsible for increasing turnout for statewide candidates like Governor, Lieutenant Governor, and Attorney General.”</w:t>
      </w:r>
    </w:p>
    <w:p w14:paraId="713187EA" w14:textId="77777777" w:rsidR="00FC70D2" w:rsidRPr="00394556" w:rsidRDefault="00FC70D2" w:rsidP="00FC70D2">
      <w:pPr>
        <w:rPr>
          <w:sz w:val="14"/>
        </w:rPr>
      </w:pPr>
      <w:r w:rsidRPr="00394556">
        <w:rPr>
          <w:rStyle w:val="StyleUnderline"/>
        </w:rPr>
        <w:t xml:space="preserve">The </w:t>
      </w:r>
      <w:r w:rsidRPr="00394556">
        <w:rPr>
          <w:rStyle w:val="Emphasis"/>
        </w:rPr>
        <w:t>most important takeaway</w:t>
      </w:r>
      <w:r w:rsidRPr="00394556">
        <w:rPr>
          <w:sz w:val="14"/>
        </w:rPr>
        <w:t xml:space="preserve"> from last week, though, was the most obvious. “Honestly, it may sound a little flippant, but one of the most important things is to just have Democrats on the ballot,” said Steven Rogers, a Saint Louis University political scientist writing a book about state legislative elections. Rogers notes that </w:t>
      </w:r>
      <w:r w:rsidRPr="0086157D">
        <w:rPr>
          <w:rStyle w:val="StyleUnderline"/>
          <w:highlight w:val="yellow"/>
        </w:rPr>
        <w:t xml:space="preserve">attitudes about national politics </w:t>
      </w:r>
      <w:r w:rsidRPr="0086157D">
        <w:rPr>
          <w:rStyle w:val="Emphasis"/>
          <w:highlight w:val="yellow"/>
        </w:rPr>
        <w:t>shape state-level races significantly</w:t>
      </w:r>
      <w:r w:rsidRPr="0086157D">
        <w:rPr>
          <w:rStyle w:val="StyleUnderline"/>
          <w:highlight w:val="yellow"/>
        </w:rPr>
        <w:t>, making</w:t>
      </w:r>
      <w:r w:rsidRPr="00394556">
        <w:rPr>
          <w:rStyle w:val="StyleUnderline"/>
        </w:rPr>
        <w:t xml:space="preserve"> the </w:t>
      </w:r>
      <w:r w:rsidRPr="0086157D">
        <w:rPr>
          <w:rStyle w:val="StyleUnderline"/>
          <w:highlight w:val="yellow"/>
        </w:rPr>
        <w:t xml:space="preserve">anti-Trump mood a </w:t>
      </w:r>
      <w:r w:rsidRPr="0086157D">
        <w:rPr>
          <w:rStyle w:val="Emphasis"/>
          <w:highlight w:val="yellow"/>
        </w:rPr>
        <w:t>key contributor to Dem</w:t>
      </w:r>
      <w:r w:rsidRPr="00394556">
        <w:rPr>
          <w:rStyle w:val="Emphasis"/>
        </w:rPr>
        <w:t xml:space="preserve">ocratic </w:t>
      </w:r>
      <w:r w:rsidRPr="0086157D">
        <w:rPr>
          <w:rStyle w:val="Emphasis"/>
          <w:highlight w:val="yellow"/>
        </w:rPr>
        <w:t>success</w:t>
      </w:r>
      <w:r w:rsidRPr="00394556">
        <w:rPr>
          <w:rStyle w:val="StyleUnderline"/>
        </w:rPr>
        <w:t xml:space="preserve">. “If you asked me </w:t>
      </w:r>
      <w:r w:rsidRPr="0086157D">
        <w:rPr>
          <w:rStyle w:val="StyleUnderline"/>
          <w:highlight w:val="yellow"/>
        </w:rPr>
        <w:t>to predict how a voter was going to vote</w:t>
      </w:r>
      <w:r w:rsidRPr="00394556">
        <w:rPr>
          <w:rStyle w:val="StyleUnderline"/>
        </w:rPr>
        <w:t xml:space="preserve">, I would </w:t>
      </w:r>
      <w:r w:rsidRPr="0086157D">
        <w:rPr>
          <w:rStyle w:val="StyleUnderline"/>
          <w:highlight w:val="yellow"/>
        </w:rPr>
        <w:t>ask</w:t>
      </w:r>
      <w:r w:rsidRPr="00394556">
        <w:rPr>
          <w:sz w:val="14"/>
        </w:rPr>
        <w:t xml:space="preserve"> the voter’s </w:t>
      </w:r>
      <w:r w:rsidRPr="00394556">
        <w:rPr>
          <w:sz w:val="14"/>
        </w:rPr>
        <w:lastRenderedPageBreak/>
        <w:t xml:space="preserve">party ID and </w:t>
      </w:r>
      <w:r w:rsidRPr="0086157D">
        <w:rPr>
          <w:rStyle w:val="Emphasis"/>
          <w:highlight w:val="yellow"/>
        </w:rPr>
        <w:t>what they think of the president</w:t>
      </w:r>
      <w:r w:rsidRPr="00394556">
        <w:rPr>
          <w:sz w:val="14"/>
        </w:rPr>
        <w:t xml:space="preserve">,” he said. </w:t>
      </w:r>
      <w:r w:rsidRPr="0086157D">
        <w:rPr>
          <w:rStyle w:val="StyleUnderline"/>
          <w:highlight w:val="yellow"/>
        </w:rPr>
        <w:t xml:space="preserve">Most voters </w:t>
      </w:r>
      <w:r w:rsidRPr="0086157D">
        <w:rPr>
          <w:rStyle w:val="Emphasis"/>
          <w:highlight w:val="yellow"/>
        </w:rPr>
        <w:t>couldn’t name</w:t>
      </w:r>
      <w:r w:rsidRPr="0086157D">
        <w:rPr>
          <w:rStyle w:val="StyleUnderline"/>
          <w:highlight w:val="yellow"/>
        </w:rPr>
        <w:t xml:space="preserve"> their state legislators</w:t>
      </w:r>
      <w:r w:rsidRPr="00394556">
        <w:rPr>
          <w:rStyle w:val="StyleUnderline"/>
        </w:rPr>
        <w:t xml:space="preserve">, and </w:t>
      </w:r>
      <w:r w:rsidRPr="0086157D">
        <w:rPr>
          <w:rStyle w:val="StyleUnderline"/>
          <w:highlight w:val="yellow"/>
        </w:rPr>
        <w:t>they know less about them than</w:t>
      </w:r>
      <w:r w:rsidRPr="00394556">
        <w:rPr>
          <w:rStyle w:val="StyleUnderline"/>
        </w:rPr>
        <w:t xml:space="preserve"> their members of </w:t>
      </w:r>
      <w:r w:rsidRPr="0086157D">
        <w:rPr>
          <w:rStyle w:val="StyleUnderline"/>
          <w:highlight w:val="yellow"/>
        </w:rPr>
        <w:t>Congress</w:t>
      </w:r>
      <w:r w:rsidRPr="00394556">
        <w:rPr>
          <w:sz w:val="14"/>
        </w:rPr>
        <w:t>.</w:t>
      </w:r>
    </w:p>
    <w:p w14:paraId="14380822" w14:textId="77777777" w:rsidR="00FC70D2" w:rsidRDefault="00FC70D2" w:rsidP="00FC70D2"/>
    <w:p w14:paraId="449CB806" w14:textId="77777777" w:rsidR="00FC70D2" w:rsidRDefault="00FC70D2" w:rsidP="00FC70D2">
      <w:pPr>
        <w:pStyle w:val="Heading4"/>
      </w:pPr>
      <w:r>
        <w:t xml:space="preserve">Exploiting the </w:t>
      </w:r>
      <w:r w:rsidRPr="007A6941">
        <w:rPr>
          <w:u w:val="single"/>
        </w:rPr>
        <w:t>national mood</w:t>
      </w:r>
      <w:r>
        <w:t xml:space="preserve"> is key to Dem chances in state and governor elections---there’s potential for a </w:t>
      </w:r>
      <w:r>
        <w:rPr>
          <w:u w:val="single"/>
        </w:rPr>
        <w:t>huge swing</w:t>
      </w:r>
      <w:r>
        <w:t xml:space="preserve"> by unseating GOP incumbents </w:t>
      </w:r>
    </w:p>
    <w:p w14:paraId="4B4C9672" w14:textId="77777777" w:rsidR="00FC70D2" w:rsidRPr="00CD10E9" w:rsidRDefault="00FC70D2" w:rsidP="00FC70D2">
      <w:r>
        <w:t xml:space="preserve">Paul </w:t>
      </w:r>
      <w:proofErr w:type="spellStart"/>
      <w:r w:rsidRPr="00CD10E9">
        <w:rPr>
          <w:rStyle w:val="Style13ptBold"/>
        </w:rPr>
        <w:t>Grossinger</w:t>
      </w:r>
      <w:proofErr w:type="spellEnd"/>
      <w:r w:rsidRPr="00CD10E9">
        <w:rPr>
          <w:rStyle w:val="Style13ptBold"/>
        </w:rPr>
        <w:t xml:space="preserve"> 17</w:t>
      </w:r>
      <w:r>
        <w:t xml:space="preserve">, early-stage investor, leader in the affinity investing space, founder of </w:t>
      </w:r>
      <w:proofErr w:type="spellStart"/>
      <w:r>
        <w:t>Gaingels</w:t>
      </w:r>
      <w:proofErr w:type="spellEnd"/>
      <w:r>
        <w:t>, which invests in LGBT startup founders, Blue Jay Syndicate, and A-Level Capital, 5/16/17, “The Most Important Thing Democrats Can Do Is Target Governors In 2018,” https://www.huffingtonpost.com/entry/the-most-important-thing-democrats-can-do-is-target_us_591afd3ce4b03e1c81b008ca</w:t>
      </w:r>
    </w:p>
    <w:p w14:paraId="54346C34" w14:textId="77777777" w:rsidR="00FC70D2" w:rsidRPr="00BA4BA3" w:rsidRDefault="00FC70D2" w:rsidP="00FC70D2">
      <w:pPr>
        <w:rPr>
          <w:sz w:val="16"/>
        </w:rPr>
      </w:pPr>
      <w:r w:rsidRPr="00813CD0">
        <w:rPr>
          <w:rStyle w:val="StyleUnderline"/>
          <w:highlight w:val="yellow"/>
        </w:rPr>
        <w:t>Thirty-six states are electing a</w:t>
      </w:r>
      <w:r w:rsidRPr="00BA4BA3">
        <w:rPr>
          <w:sz w:val="16"/>
        </w:rPr>
        <w:t xml:space="preserve"> new </w:t>
      </w:r>
      <w:r w:rsidRPr="00813CD0">
        <w:rPr>
          <w:rStyle w:val="StyleUnderline"/>
          <w:highlight w:val="yellow"/>
        </w:rPr>
        <w:t>governor</w:t>
      </w:r>
      <w:r w:rsidRPr="00BA4BA3">
        <w:rPr>
          <w:sz w:val="16"/>
        </w:rPr>
        <w:t xml:space="preserve"> in 2018. Yes, 72% of U.S. states are holding a race for governor. If you want to make an impact, donate to them.</w:t>
      </w:r>
    </w:p>
    <w:p w14:paraId="7A27EA18" w14:textId="77777777" w:rsidR="00FC70D2" w:rsidRPr="00BA4BA3" w:rsidRDefault="00FC70D2" w:rsidP="00FC70D2">
      <w:pPr>
        <w:rPr>
          <w:sz w:val="16"/>
        </w:rPr>
      </w:pPr>
      <w:r w:rsidRPr="00BA4BA3">
        <w:rPr>
          <w:sz w:val="16"/>
        </w:rPr>
        <w:t xml:space="preserve">Of those 36 states, </w:t>
      </w:r>
      <w:r w:rsidRPr="00BA4BA3">
        <w:rPr>
          <w:rStyle w:val="StyleUnderline"/>
        </w:rPr>
        <w:t xml:space="preserve">only </w:t>
      </w:r>
      <w:r w:rsidRPr="00813CD0">
        <w:rPr>
          <w:rStyle w:val="StyleUnderline"/>
          <w:highlight w:val="yellow"/>
        </w:rPr>
        <w:t>eight are currently</w:t>
      </w:r>
      <w:r w:rsidRPr="00BA4BA3">
        <w:rPr>
          <w:sz w:val="16"/>
        </w:rPr>
        <w:t xml:space="preserve"> held by </w:t>
      </w:r>
      <w:r w:rsidRPr="00813CD0">
        <w:rPr>
          <w:rStyle w:val="StyleUnderline"/>
          <w:highlight w:val="yellow"/>
        </w:rPr>
        <w:t>Dem</w:t>
      </w:r>
      <w:r w:rsidRPr="00BA4BA3">
        <w:rPr>
          <w:rStyle w:val="StyleUnderline"/>
        </w:rPr>
        <w:t>ocrat</w:t>
      </w:r>
      <w:r w:rsidRPr="00813CD0">
        <w:rPr>
          <w:rStyle w:val="StyleUnderline"/>
          <w:highlight w:val="yellow"/>
        </w:rPr>
        <w:t>s</w:t>
      </w:r>
      <w:r w:rsidRPr="00BA4BA3">
        <w:rPr>
          <w:sz w:val="16"/>
        </w:rPr>
        <w:t xml:space="preserve">: California, Oregon, Colorado, Minnesota, New York, Pennsylvania, Connecticut, and Rhode Island. All except Pennsylvania voted for Democrats in 2016 and, despite PA governor Tom Wolfe’s unpopularity, </w:t>
      </w:r>
      <w:r w:rsidRPr="00BA4BA3">
        <w:rPr>
          <w:rStyle w:val="StyleUnderline"/>
        </w:rPr>
        <w:t xml:space="preserve">the </w:t>
      </w:r>
      <w:r w:rsidRPr="00813CD0">
        <w:rPr>
          <w:rStyle w:val="Emphasis"/>
          <w:highlight w:val="yellow"/>
        </w:rPr>
        <w:t>broad unpopularity of the GOP</w:t>
      </w:r>
      <w:r w:rsidRPr="00BA4BA3">
        <w:rPr>
          <w:rStyle w:val="StyleUnderline"/>
        </w:rPr>
        <w:t xml:space="preserve"> in the current political climate</w:t>
      </w:r>
      <w:r w:rsidRPr="00BA4BA3">
        <w:rPr>
          <w:sz w:val="16"/>
        </w:rPr>
        <w:t xml:space="preserve"> and Pennsylvania’s historic taste for blue governors </w:t>
      </w:r>
      <w:r w:rsidRPr="00813CD0">
        <w:rPr>
          <w:rStyle w:val="StyleUnderline"/>
          <w:highlight w:val="yellow"/>
        </w:rPr>
        <w:t>makes it unlikely Dem</w:t>
      </w:r>
      <w:r w:rsidRPr="00BA4BA3">
        <w:rPr>
          <w:rStyle w:val="StyleUnderline"/>
        </w:rPr>
        <w:t>ocrat</w:t>
      </w:r>
      <w:r w:rsidRPr="00813CD0">
        <w:rPr>
          <w:rStyle w:val="StyleUnderline"/>
          <w:highlight w:val="yellow"/>
        </w:rPr>
        <w:t>s will lose any</w:t>
      </w:r>
      <w:r w:rsidRPr="00BA4BA3">
        <w:rPr>
          <w:sz w:val="16"/>
        </w:rPr>
        <w:t xml:space="preserve"> of these states.</w:t>
      </w:r>
    </w:p>
    <w:p w14:paraId="684C8770" w14:textId="77777777" w:rsidR="00FC70D2" w:rsidRPr="00BA4BA3" w:rsidRDefault="00FC70D2" w:rsidP="00FC70D2">
      <w:pPr>
        <w:rPr>
          <w:sz w:val="16"/>
        </w:rPr>
      </w:pPr>
      <w:r w:rsidRPr="00BA4BA3">
        <w:rPr>
          <w:sz w:val="16"/>
        </w:rPr>
        <w:t xml:space="preserve">By contrast, </w:t>
      </w:r>
      <w:r w:rsidRPr="00BA4BA3">
        <w:rPr>
          <w:rStyle w:val="StyleUnderline"/>
        </w:rPr>
        <w:t xml:space="preserve">Republicans </w:t>
      </w:r>
      <w:proofErr w:type="gramStart"/>
      <w:r w:rsidRPr="00BA4BA3">
        <w:rPr>
          <w:rStyle w:val="StyleUnderline"/>
        </w:rPr>
        <w:t>have to</w:t>
      </w:r>
      <w:proofErr w:type="gramEnd"/>
      <w:r w:rsidRPr="00BA4BA3">
        <w:rPr>
          <w:rStyle w:val="StyleUnderline"/>
        </w:rPr>
        <w:t xml:space="preserve"> contest </w:t>
      </w:r>
      <w:r w:rsidRPr="00BA4BA3">
        <w:rPr>
          <w:rStyle w:val="Emphasis"/>
        </w:rPr>
        <w:t>29 states</w:t>
      </w:r>
      <w:r w:rsidRPr="00BA4BA3">
        <w:rPr>
          <w:sz w:val="16"/>
        </w:rPr>
        <w:t xml:space="preserve"> ― almost all that they currently control.</w:t>
      </w:r>
    </w:p>
    <w:p w14:paraId="5AF4C31B" w14:textId="77777777" w:rsidR="00FC70D2" w:rsidRPr="00BA4BA3" w:rsidRDefault="00FC70D2" w:rsidP="00FC70D2">
      <w:pPr>
        <w:rPr>
          <w:sz w:val="16"/>
        </w:rPr>
      </w:pPr>
      <w:r w:rsidRPr="00BA4BA3">
        <w:rPr>
          <w:sz w:val="16"/>
        </w:rPr>
        <w:t>Of those states, Nevada, Arizona, Michigan, Ohio, Florida, and Maine are all swing states that have term limited or retiring Republicans, which makes them excellent targets for the Democrats to take over. New Jersey, which has the current most unpopular governor in the country, Republican Chris Christie, has a good chance to elect a Democrat in its election this year.</w:t>
      </w:r>
    </w:p>
    <w:p w14:paraId="7AEDC077" w14:textId="77777777" w:rsidR="00FC70D2" w:rsidRPr="00BA4BA3" w:rsidRDefault="00FC70D2" w:rsidP="00FC70D2">
      <w:pPr>
        <w:rPr>
          <w:sz w:val="16"/>
        </w:rPr>
      </w:pPr>
      <w:r w:rsidRPr="00BA4BA3">
        <w:rPr>
          <w:sz w:val="16"/>
        </w:rPr>
        <w:t xml:space="preserve">Indeed, if </w:t>
      </w:r>
      <w:r w:rsidRPr="00813CD0">
        <w:rPr>
          <w:rStyle w:val="StyleUnderline"/>
          <w:highlight w:val="yellow"/>
        </w:rPr>
        <w:t>Dem</w:t>
      </w:r>
      <w:r w:rsidRPr="00BA4BA3">
        <w:rPr>
          <w:rStyle w:val="StyleUnderline"/>
        </w:rPr>
        <w:t>ocrat</w:t>
      </w:r>
      <w:r w:rsidRPr="00813CD0">
        <w:rPr>
          <w:rStyle w:val="StyleUnderline"/>
          <w:highlight w:val="yellow"/>
        </w:rPr>
        <w:t>s can take</w:t>
      </w:r>
      <w:r w:rsidRPr="00BA4BA3">
        <w:rPr>
          <w:rStyle w:val="StyleUnderline"/>
        </w:rPr>
        <w:t xml:space="preserve"> control of those </w:t>
      </w:r>
      <w:r w:rsidRPr="00813CD0">
        <w:rPr>
          <w:rStyle w:val="StyleUnderline"/>
          <w:highlight w:val="yellow"/>
        </w:rPr>
        <w:t xml:space="preserve">swing states, and </w:t>
      </w:r>
      <w:r w:rsidRPr="00813CD0">
        <w:rPr>
          <w:rStyle w:val="Emphasis"/>
          <w:highlight w:val="yellow"/>
        </w:rPr>
        <w:t>use</w:t>
      </w:r>
      <w:r w:rsidRPr="00BA4BA3">
        <w:rPr>
          <w:rStyle w:val="Emphasis"/>
        </w:rPr>
        <w:t xml:space="preserve"> the </w:t>
      </w:r>
      <w:r w:rsidRPr="00813CD0">
        <w:rPr>
          <w:rStyle w:val="Emphasis"/>
          <w:highlight w:val="yellow"/>
        </w:rPr>
        <w:t>GOP unpopularity</w:t>
      </w:r>
      <w:r w:rsidRPr="00813CD0">
        <w:rPr>
          <w:rStyle w:val="StyleUnderline"/>
          <w:highlight w:val="yellow"/>
        </w:rPr>
        <w:t xml:space="preserve"> to pair</w:t>
      </w:r>
      <w:r w:rsidRPr="00BA4BA3">
        <w:rPr>
          <w:rStyle w:val="StyleUnderline"/>
        </w:rPr>
        <w:t xml:space="preserve"> it </w:t>
      </w:r>
      <w:r w:rsidRPr="00813CD0">
        <w:rPr>
          <w:rStyle w:val="StyleUnderline"/>
          <w:highlight w:val="yellow"/>
        </w:rPr>
        <w:t xml:space="preserve">with gains </w:t>
      </w:r>
      <w:r w:rsidRPr="00813CD0">
        <w:rPr>
          <w:rStyle w:val="Emphasis"/>
          <w:highlight w:val="yellow"/>
        </w:rPr>
        <w:t>in the state legislature</w:t>
      </w:r>
      <w:r w:rsidRPr="00BA4BA3">
        <w:rPr>
          <w:sz w:val="16"/>
        </w:rPr>
        <w:t xml:space="preserve"> and at the local level, they may well be able to roll back many of the voter-restriction laws that the GOP put in place before 2016 (and will undoubtedly put in place between now and 2018) before the 2020 elections.</w:t>
      </w:r>
    </w:p>
    <w:p w14:paraId="0DFD9762" w14:textId="77777777" w:rsidR="00FC70D2" w:rsidRPr="00BA4BA3" w:rsidRDefault="00FC70D2" w:rsidP="00FC70D2">
      <w:pPr>
        <w:rPr>
          <w:sz w:val="16"/>
        </w:rPr>
      </w:pPr>
      <w:r w:rsidRPr="00BA4BA3">
        <w:rPr>
          <w:sz w:val="16"/>
        </w:rPr>
        <w:t xml:space="preserve">In addition: there are four very </w:t>
      </w:r>
      <w:r w:rsidRPr="00813CD0">
        <w:rPr>
          <w:rStyle w:val="StyleUnderline"/>
          <w:highlight w:val="yellow"/>
        </w:rPr>
        <w:t>moderate Republican governors</w:t>
      </w:r>
      <w:r w:rsidRPr="00BA4BA3">
        <w:rPr>
          <w:sz w:val="16"/>
        </w:rPr>
        <w:t xml:space="preserve"> in blue states – </w:t>
      </w:r>
      <w:proofErr w:type="spellStart"/>
      <w:r w:rsidRPr="00BA4BA3">
        <w:rPr>
          <w:sz w:val="16"/>
        </w:rPr>
        <w:t>Massachussetts</w:t>
      </w:r>
      <w:proofErr w:type="spellEnd"/>
      <w:r w:rsidRPr="00BA4BA3">
        <w:rPr>
          <w:sz w:val="16"/>
        </w:rPr>
        <w:t xml:space="preserve">, Vermont, Maryland, and New Hampshire – who </w:t>
      </w:r>
      <w:r w:rsidRPr="00813CD0">
        <w:rPr>
          <w:rStyle w:val="StyleUnderline"/>
          <w:highlight w:val="yellow"/>
        </w:rPr>
        <w:t>have spent</w:t>
      </w:r>
      <w:r w:rsidRPr="00BA4BA3">
        <w:rPr>
          <w:rStyle w:val="StyleUnderline"/>
        </w:rPr>
        <w:t xml:space="preserve"> a lot of </w:t>
      </w:r>
      <w:r w:rsidRPr="00813CD0">
        <w:rPr>
          <w:rStyle w:val="StyleUnderline"/>
          <w:highlight w:val="yellow"/>
        </w:rPr>
        <w:t xml:space="preserve">time bucking the </w:t>
      </w:r>
      <w:r w:rsidRPr="00813CD0">
        <w:rPr>
          <w:rStyle w:val="Emphasis"/>
          <w:highlight w:val="yellow"/>
        </w:rPr>
        <w:t>national GOP</w:t>
      </w:r>
      <w:r w:rsidRPr="00BA4BA3">
        <w:rPr>
          <w:sz w:val="16"/>
        </w:rPr>
        <w:t xml:space="preserve"> lately and are currently popular in their states. If </w:t>
      </w:r>
      <w:r w:rsidRPr="00813CD0">
        <w:rPr>
          <w:rStyle w:val="StyleUnderline"/>
          <w:highlight w:val="yellow"/>
        </w:rPr>
        <w:t>Dem</w:t>
      </w:r>
      <w:r w:rsidRPr="00BA4BA3">
        <w:rPr>
          <w:rStyle w:val="StyleUnderline"/>
        </w:rPr>
        <w:t>ocrat</w:t>
      </w:r>
      <w:r w:rsidRPr="00813CD0">
        <w:rPr>
          <w:rStyle w:val="StyleUnderline"/>
          <w:highlight w:val="yellow"/>
        </w:rPr>
        <w:t>s</w:t>
      </w:r>
      <w:r w:rsidRPr="00BA4BA3">
        <w:rPr>
          <w:sz w:val="16"/>
        </w:rPr>
        <w:t xml:space="preserve"> do well in the states above, they </w:t>
      </w:r>
      <w:r w:rsidRPr="00813CD0">
        <w:rPr>
          <w:rStyle w:val="StyleUnderline"/>
          <w:highlight w:val="yellow"/>
        </w:rPr>
        <w:t>could</w:t>
      </w:r>
      <w:r w:rsidRPr="00BA4BA3">
        <w:rPr>
          <w:sz w:val="16"/>
        </w:rPr>
        <w:t xml:space="preserve"> also either </w:t>
      </w:r>
      <w:r w:rsidRPr="00813CD0">
        <w:rPr>
          <w:rStyle w:val="Emphasis"/>
          <w:highlight w:val="yellow"/>
        </w:rPr>
        <w:t>capitalize on</w:t>
      </w:r>
      <w:r w:rsidRPr="00BA4BA3">
        <w:rPr>
          <w:rStyle w:val="Emphasis"/>
        </w:rPr>
        <w:t xml:space="preserve"> the </w:t>
      </w:r>
      <w:r w:rsidRPr="00813CD0">
        <w:rPr>
          <w:rStyle w:val="Emphasis"/>
          <w:highlight w:val="yellow"/>
        </w:rPr>
        <w:t>general GOP unpopularity</w:t>
      </w:r>
      <w:r w:rsidRPr="00813CD0">
        <w:rPr>
          <w:rStyle w:val="StyleUnderline"/>
          <w:highlight w:val="yellow"/>
        </w:rPr>
        <w:t xml:space="preserve"> to win these states</w:t>
      </w:r>
      <w:r w:rsidRPr="00BA4BA3">
        <w:rPr>
          <w:rStyle w:val="StyleUnderline"/>
        </w:rPr>
        <w:t xml:space="preserve"> as well</w:t>
      </w:r>
      <w:r w:rsidRPr="00BA4BA3">
        <w:rPr>
          <w:sz w:val="16"/>
        </w:rPr>
        <w:t>, essentially swamping the governors’ own personal appeal, or, if they still win but in an otherwise dismal national GOP performance, these governors’ actions could move them closer to being political independence. Indeed, we have already seen this start to happen with each of them in turn.</w:t>
      </w:r>
    </w:p>
    <w:p w14:paraId="54A551B5" w14:textId="77777777" w:rsidR="00FC70D2" w:rsidRPr="00BA4BA3" w:rsidRDefault="00FC70D2" w:rsidP="00FC70D2">
      <w:pPr>
        <w:rPr>
          <w:sz w:val="16"/>
        </w:rPr>
      </w:pPr>
      <w:r w:rsidRPr="00BA4BA3">
        <w:rPr>
          <w:sz w:val="16"/>
        </w:rPr>
        <w:t xml:space="preserve">There are also three Republican governors up for re-election in blue states who are unpopular - Bruce </w:t>
      </w:r>
      <w:proofErr w:type="spellStart"/>
      <w:r w:rsidRPr="00BA4BA3">
        <w:rPr>
          <w:sz w:val="16"/>
        </w:rPr>
        <w:t>Rauner</w:t>
      </w:r>
      <w:proofErr w:type="spellEnd"/>
      <w:r w:rsidRPr="00BA4BA3">
        <w:rPr>
          <w:sz w:val="16"/>
        </w:rPr>
        <w:t xml:space="preserve"> in Illinois, Scott Walker in Wisconsin, and Susan Martinez in New Mexico, which makes them prime candidates to fall in 2018. Wisconsin, especially, would be a major prize for Democrats. </w:t>
      </w:r>
    </w:p>
    <w:p w14:paraId="653C750D" w14:textId="77777777" w:rsidR="00FC70D2" w:rsidRPr="00BA4BA3" w:rsidRDefault="00FC70D2" w:rsidP="00FC70D2">
      <w:pPr>
        <w:rPr>
          <w:sz w:val="16"/>
        </w:rPr>
      </w:pPr>
      <w:r w:rsidRPr="00BA4BA3">
        <w:rPr>
          <w:sz w:val="16"/>
        </w:rPr>
        <w:t>Of the remaining states, Republican governor Sam Brownback is term-limited in Kansas but he ranks as the second most unpopular governor and Democrats just ran 20+ points ahead of their 2016 results in a special election. Interestingly, as with much of the mid-South, Democrats running on progressive-populist platforms have a long history of winning governorships in the state, so that could be a surprise outlet for Democrats to exploit. Similarly, popular Nathan Deal of Georgia is term-limited and, with that states’ historic liking of Democratic governors and the demographic changes that have started turning it purple, it could be a toss-up state in the right national environment.</w:t>
      </w:r>
    </w:p>
    <w:p w14:paraId="5B636DEE" w14:textId="77777777" w:rsidR="00FC70D2" w:rsidRPr="00BA4BA3" w:rsidRDefault="00FC70D2" w:rsidP="00FC70D2">
      <w:pPr>
        <w:rPr>
          <w:sz w:val="16"/>
        </w:rPr>
      </w:pPr>
      <w:r w:rsidRPr="00BA4BA3">
        <w:rPr>
          <w:sz w:val="16"/>
        </w:rPr>
        <w:t xml:space="preserve">So, all in all, </w:t>
      </w:r>
      <w:r w:rsidRPr="00813CD0">
        <w:rPr>
          <w:rStyle w:val="StyleUnderline"/>
          <w:highlight w:val="yellow"/>
        </w:rPr>
        <w:t>Dem</w:t>
      </w:r>
      <w:r w:rsidRPr="00BA4BA3">
        <w:rPr>
          <w:rStyle w:val="StyleUnderline"/>
        </w:rPr>
        <w:t>ocrat</w:t>
      </w:r>
      <w:r w:rsidRPr="00813CD0">
        <w:rPr>
          <w:rStyle w:val="StyleUnderline"/>
          <w:highlight w:val="yellow"/>
        </w:rPr>
        <w:t xml:space="preserve">s, if they </w:t>
      </w:r>
      <w:r w:rsidRPr="00813CD0">
        <w:rPr>
          <w:rStyle w:val="Emphasis"/>
          <w:highlight w:val="yellow"/>
        </w:rPr>
        <w:t>exploit the national environment</w:t>
      </w:r>
      <w:r w:rsidRPr="00813CD0">
        <w:rPr>
          <w:rStyle w:val="StyleUnderline"/>
          <w:highlight w:val="yellow"/>
        </w:rPr>
        <w:t xml:space="preserve"> and</w:t>
      </w:r>
      <w:r w:rsidRPr="00BA4BA3">
        <w:rPr>
          <w:sz w:val="16"/>
        </w:rPr>
        <w:t xml:space="preserve"> both Donald </w:t>
      </w:r>
      <w:r w:rsidRPr="00813CD0">
        <w:rPr>
          <w:rStyle w:val="Emphasis"/>
          <w:highlight w:val="yellow"/>
        </w:rPr>
        <w:t>Trump and the national GOP</w:t>
      </w:r>
      <w:r w:rsidRPr="00813CD0">
        <w:rPr>
          <w:sz w:val="16"/>
          <w:highlight w:val="yellow"/>
        </w:rPr>
        <w:t xml:space="preserve"> </w:t>
      </w:r>
      <w:r w:rsidRPr="00813CD0">
        <w:rPr>
          <w:rStyle w:val="StyleUnderline"/>
          <w:highlight w:val="yellow"/>
        </w:rPr>
        <w:t>remain</w:t>
      </w:r>
      <w:r w:rsidRPr="00BA4BA3">
        <w:rPr>
          <w:sz w:val="16"/>
        </w:rPr>
        <w:t xml:space="preserve"> at </w:t>
      </w:r>
      <w:r w:rsidRPr="00813CD0">
        <w:rPr>
          <w:rStyle w:val="StyleUnderline"/>
          <w:highlight w:val="yellow"/>
        </w:rPr>
        <w:t>sub-40%</w:t>
      </w:r>
      <w:r w:rsidRPr="00BA4BA3">
        <w:rPr>
          <w:rStyle w:val="StyleUnderline"/>
        </w:rPr>
        <w:t xml:space="preserve"> approval</w:t>
      </w:r>
      <w:r w:rsidRPr="00BA4BA3">
        <w:rPr>
          <w:sz w:val="16"/>
        </w:rPr>
        <w:t xml:space="preserve"> ratings, </w:t>
      </w:r>
      <w:r w:rsidRPr="00813CD0">
        <w:rPr>
          <w:rStyle w:val="StyleUnderline"/>
          <w:highlight w:val="yellow"/>
        </w:rPr>
        <w:t>could</w:t>
      </w:r>
      <w:r w:rsidRPr="00BA4BA3">
        <w:rPr>
          <w:sz w:val="16"/>
        </w:rPr>
        <w:t xml:space="preserve"> stand to </w:t>
      </w:r>
      <w:r w:rsidRPr="00813CD0">
        <w:rPr>
          <w:rStyle w:val="StyleUnderline"/>
          <w:highlight w:val="yellow"/>
        </w:rPr>
        <w:t>gain</w:t>
      </w:r>
      <w:r w:rsidRPr="00BA4BA3">
        <w:rPr>
          <w:sz w:val="16"/>
        </w:rPr>
        <w:t xml:space="preserve"> as many as </w:t>
      </w:r>
      <w:r w:rsidRPr="00813CD0">
        <w:rPr>
          <w:rStyle w:val="StyleUnderline"/>
          <w:highlight w:val="yellow"/>
        </w:rPr>
        <w:t>ten or more GOP</w:t>
      </w:r>
      <w:r w:rsidRPr="00BA4BA3">
        <w:rPr>
          <w:rStyle w:val="StyleUnderline"/>
        </w:rPr>
        <w:t xml:space="preserve"> controlled </w:t>
      </w:r>
      <w:r w:rsidRPr="00813CD0">
        <w:rPr>
          <w:rStyle w:val="StyleUnderline"/>
          <w:highlight w:val="yellow"/>
        </w:rPr>
        <w:t>governorships</w:t>
      </w:r>
      <w:r w:rsidRPr="00BA4BA3">
        <w:rPr>
          <w:sz w:val="16"/>
        </w:rPr>
        <w:t xml:space="preserve"> in 2018. If they do that, </w:t>
      </w:r>
      <w:r w:rsidRPr="00813CD0">
        <w:rPr>
          <w:rStyle w:val="StyleUnderline"/>
          <w:highlight w:val="yellow"/>
        </w:rPr>
        <w:t xml:space="preserve">it will do </w:t>
      </w:r>
      <w:r w:rsidRPr="00813CD0">
        <w:rPr>
          <w:rStyle w:val="Emphasis"/>
          <w:highlight w:val="yellow"/>
        </w:rPr>
        <w:t>more than anything else</w:t>
      </w:r>
      <w:r w:rsidRPr="00BA4BA3">
        <w:rPr>
          <w:sz w:val="16"/>
        </w:rPr>
        <w:t xml:space="preserve"> on offer </w:t>
      </w:r>
      <w:r w:rsidRPr="00813CD0">
        <w:rPr>
          <w:rStyle w:val="StyleUnderline"/>
          <w:highlight w:val="yellow"/>
        </w:rPr>
        <w:t>to shift</w:t>
      </w:r>
      <w:r w:rsidRPr="00BA4BA3">
        <w:rPr>
          <w:rStyle w:val="StyleUnderline"/>
        </w:rPr>
        <w:t xml:space="preserve"> the balance of power in </w:t>
      </w:r>
      <w:r w:rsidRPr="00813CD0">
        <w:rPr>
          <w:rStyle w:val="StyleUnderline"/>
          <w:highlight w:val="yellow"/>
        </w:rPr>
        <w:t>our politics</w:t>
      </w:r>
      <w:r w:rsidRPr="00BA4BA3">
        <w:rPr>
          <w:sz w:val="16"/>
        </w:rPr>
        <w:t>.</w:t>
      </w:r>
    </w:p>
    <w:p w14:paraId="107D271E" w14:textId="77777777" w:rsidR="00FC70D2" w:rsidRDefault="00FC70D2" w:rsidP="00FC70D2"/>
    <w:p w14:paraId="2C5273B4" w14:textId="77777777" w:rsidR="00FC70D2" w:rsidRPr="00DD2898" w:rsidRDefault="00FC70D2" w:rsidP="00FC70D2">
      <w:pPr>
        <w:pStyle w:val="Heading4"/>
      </w:pPr>
      <w:r>
        <w:t>The broader Democratic wave determines control of state legislatures---</w:t>
      </w:r>
      <w:r>
        <w:rPr>
          <w:u w:val="single"/>
        </w:rPr>
        <w:t>tons</w:t>
      </w:r>
      <w:r>
        <w:t xml:space="preserve"> of GOP-controlled chambers are vulnerable </w:t>
      </w:r>
    </w:p>
    <w:p w14:paraId="722D9701" w14:textId="7267BBDA" w:rsidR="00FC70D2" w:rsidRDefault="00FC70D2" w:rsidP="00FC70D2">
      <w:r>
        <w:t xml:space="preserve">Charlie </w:t>
      </w:r>
      <w:r w:rsidRPr="00F36656">
        <w:rPr>
          <w:rStyle w:val="Style13ptBold"/>
        </w:rPr>
        <w:t xml:space="preserve">Cook </w:t>
      </w:r>
      <w:r w:rsidR="0019467A">
        <w:rPr>
          <w:rStyle w:val="Style13ptBold"/>
        </w:rPr>
        <w:t>18</w:t>
      </w:r>
      <w:r>
        <w:t xml:space="preserve">, editor and publisher of the Cook Political Report, 3/16/18, “What’s at Stake in State Legislative Races,” </w:t>
      </w:r>
      <w:hyperlink r:id="rId60" w:history="1">
        <w:r w:rsidRPr="009D2235">
          <w:rPr>
            <w:rStyle w:val="Hyperlink"/>
          </w:rPr>
          <w:t>https://www.cookpolitical.com/analysis/national/national-politics/whats-stake-state-legislative-races</w:t>
        </w:r>
      </w:hyperlink>
    </w:p>
    <w:p w14:paraId="5A0700AA" w14:textId="77777777" w:rsidR="00FC70D2" w:rsidRPr="00F36656" w:rsidRDefault="00FC70D2" w:rsidP="00FC70D2">
      <w:pPr>
        <w:rPr>
          <w:sz w:val="16"/>
        </w:rPr>
      </w:pPr>
      <w:r w:rsidRPr="00F36656">
        <w:rPr>
          <w:rStyle w:val="StyleUnderline"/>
        </w:rPr>
        <w:t>It’s</w:t>
      </w:r>
      <w:r w:rsidRPr="00F36656">
        <w:rPr>
          <w:sz w:val="16"/>
        </w:rPr>
        <w:t xml:space="preserve"> hard to overstate the importance of the American presidential elections, but very </w:t>
      </w:r>
      <w:r w:rsidRPr="00F36656">
        <w:rPr>
          <w:rStyle w:val="StyleUnderline"/>
        </w:rPr>
        <w:t>easy to underappreciate the significance of midterm elections</w:t>
      </w:r>
      <w:r w:rsidRPr="00F36656">
        <w:rPr>
          <w:sz w:val="16"/>
        </w:rPr>
        <w:t>, particularly this year’s.</w:t>
      </w:r>
    </w:p>
    <w:p w14:paraId="59B16AF9" w14:textId="77777777" w:rsidR="00FC70D2" w:rsidRPr="00F36656" w:rsidRDefault="00FC70D2" w:rsidP="00FC70D2">
      <w:pPr>
        <w:rPr>
          <w:sz w:val="16"/>
        </w:rPr>
      </w:pPr>
      <w:r w:rsidRPr="00F36656">
        <w:rPr>
          <w:sz w:val="16"/>
        </w:rPr>
        <w:t xml:space="preserve">While every midterm election has the same parameters—contests for every seat in the House, a third of the Senate, three-quarters of governorships, and just over four-fifths of state legislative seats—from top to bottom, </w:t>
      </w:r>
      <w:r w:rsidRPr="00F36656">
        <w:rPr>
          <w:rStyle w:val="StyleUnderline"/>
        </w:rPr>
        <w:t xml:space="preserve">this one is of </w:t>
      </w:r>
      <w:r w:rsidRPr="00F36656">
        <w:rPr>
          <w:rStyle w:val="Emphasis"/>
        </w:rPr>
        <w:t>outsized importance</w:t>
      </w:r>
      <w:r w:rsidRPr="00F36656">
        <w:rPr>
          <w:sz w:val="16"/>
        </w:rPr>
        <w:t>.</w:t>
      </w:r>
    </w:p>
    <w:p w14:paraId="0661BDE8" w14:textId="77777777" w:rsidR="00FC70D2" w:rsidRPr="00F36656" w:rsidRDefault="00FC70D2" w:rsidP="00FC70D2">
      <w:pPr>
        <w:rPr>
          <w:sz w:val="16"/>
        </w:rPr>
      </w:pPr>
      <w:r w:rsidRPr="00F36656">
        <w:rPr>
          <w:sz w:val="16"/>
        </w:rPr>
        <w:t xml:space="preserve">In Washington, most eyes are on the Republican majority in the House teetering on the edge, while the precariousness of the 51-49 advantage in the Senate is clear. But </w:t>
      </w:r>
      <w:r w:rsidRPr="00F36656">
        <w:rPr>
          <w:rStyle w:val="StyleUnderline"/>
        </w:rPr>
        <w:t>amid Washington’s inability</w:t>
      </w:r>
      <w:r w:rsidRPr="00F36656">
        <w:rPr>
          <w:sz w:val="16"/>
        </w:rPr>
        <w:t xml:space="preserve"> and/or unwillingness to address so many important problems, </w:t>
      </w:r>
      <w:r w:rsidRPr="00F853FC">
        <w:rPr>
          <w:rStyle w:val="Emphasis"/>
          <w:highlight w:val="yellow"/>
        </w:rPr>
        <w:t>power has shifted to the state capitols</w:t>
      </w:r>
      <w:r w:rsidRPr="00F36656">
        <w:rPr>
          <w:rStyle w:val="StyleUnderline"/>
        </w:rPr>
        <w:t>. Following huge GOP gains in governorships in the</w:t>
      </w:r>
      <w:r w:rsidRPr="00F36656">
        <w:rPr>
          <w:sz w:val="16"/>
        </w:rPr>
        <w:t xml:space="preserve"> two </w:t>
      </w:r>
      <w:r w:rsidRPr="00F36656">
        <w:rPr>
          <w:rStyle w:val="StyleUnderline"/>
        </w:rPr>
        <w:t>Obama midterm elections</w:t>
      </w:r>
      <w:r w:rsidRPr="00F36656">
        <w:rPr>
          <w:sz w:val="16"/>
        </w:rPr>
        <w:t xml:space="preserve"> of 2010 and 2014, </w:t>
      </w:r>
      <w:r w:rsidRPr="00F853FC">
        <w:rPr>
          <w:rStyle w:val="StyleUnderline"/>
          <w:highlight w:val="yellow"/>
        </w:rPr>
        <w:t>Republicans</w:t>
      </w:r>
      <w:r w:rsidRPr="00F36656">
        <w:rPr>
          <w:sz w:val="16"/>
        </w:rPr>
        <w:t xml:space="preserve"> now </w:t>
      </w:r>
      <w:r w:rsidRPr="00F853FC">
        <w:rPr>
          <w:rStyle w:val="StyleUnderline"/>
          <w:highlight w:val="yellow"/>
        </w:rPr>
        <w:t>hold 33 governorships</w:t>
      </w:r>
      <w:r w:rsidRPr="00F36656">
        <w:rPr>
          <w:sz w:val="16"/>
        </w:rPr>
        <w:t xml:space="preserve"> to just 16 for Democrats, with one (Alaska) in independent hands. </w:t>
      </w:r>
      <w:r w:rsidRPr="00F36656">
        <w:rPr>
          <w:rStyle w:val="StyleUnderline"/>
        </w:rPr>
        <w:t xml:space="preserve">Republicans have </w:t>
      </w:r>
      <w:r w:rsidRPr="00F853FC">
        <w:rPr>
          <w:rStyle w:val="Emphasis"/>
          <w:highlight w:val="yellow"/>
        </w:rPr>
        <w:t>26</w:t>
      </w:r>
      <w:r w:rsidRPr="00F36656">
        <w:rPr>
          <w:rStyle w:val="Emphasis"/>
        </w:rPr>
        <w:t xml:space="preserve"> governorships </w:t>
      </w:r>
      <w:r w:rsidRPr="00F853FC">
        <w:rPr>
          <w:rStyle w:val="Emphasis"/>
          <w:highlight w:val="yellow"/>
        </w:rPr>
        <w:t>up this year</w:t>
      </w:r>
      <w:r w:rsidRPr="00F36656">
        <w:rPr>
          <w:rStyle w:val="StyleUnderline"/>
        </w:rPr>
        <w:t xml:space="preserve"> to just nine for Democrats</w:t>
      </w:r>
      <w:r w:rsidRPr="00F36656">
        <w:rPr>
          <w:sz w:val="16"/>
        </w:rPr>
        <w:t xml:space="preserve">, plus Alaska. Given that open seats are usually harder for a party to retain, the fact that Republicans have 12 open governorships to Democrats’ four means </w:t>
      </w:r>
      <w:r w:rsidRPr="00F36656">
        <w:rPr>
          <w:rStyle w:val="StyleUnderline"/>
        </w:rPr>
        <w:t xml:space="preserve">the </w:t>
      </w:r>
      <w:r w:rsidRPr="00F853FC">
        <w:rPr>
          <w:rStyle w:val="StyleUnderline"/>
          <w:highlight w:val="yellow"/>
        </w:rPr>
        <w:t xml:space="preserve">GOP’s </w:t>
      </w:r>
      <w:r w:rsidRPr="00F853FC">
        <w:rPr>
          <w:rStyle w:val="Emphasis"/>
          <w:highlight w:val="yellow"/>
        </w:rPr>
        <w:t>exposure to</w:t>
      </w:r>
      <w:r w:rsidRPr="00F36656">
        <w:rPr>
          <w:rStyle w:val="Emphasis"/>
        </w:rPr>
        <w:t xml:space="preserve"> possible </w:t>
      </w:r>
      <w:r w:rsidRPr="00F853FC">
        <w:rPr>
          <w:rStyle w:val="Emphasis"/>
          <w:highlight w:val="yellow"/>
        </w:rPr>
        <w:t>losses</w:t>
      </w:r>
      <w:r w:rsidRPr="00F853FC">
        <w:rPr>
          <w:rStyle w:val="StyleUnderline"/>
          <w:highlight w:val="yellow"/>
        </w:rPr>
        <w:t xml:space="preserve"> is great</w:t>
      </w:r>
      <w:r w:rsidRPr="00F36656">
        <w:rPr>
          <w:sz w:val="16"/>
        </w:rPr>
        <w:t>.</w:t>
      </w:r>
    </w:p>
    <w:p w14:paraId="6EBF32E3" w14:textId="77777777" w:rsidR="00FC70D2" w:rsidRPr="00F36656" w:rsidRDefault="00FC70D2" w:rsidP="00FC70D2">
      <w:pPr>
        <w:rPr>
          <w:sz w:val="16"/>
        </w:rPr>
      </w:pPr>
      <w:r w:rsidRPr="00F36656">
        <w:rPr>
          <w:sz w:val="16"/>
        </w:rPr>
        <w:t xml:space="preserve">Further down-ballot, the National Conference of State Legislatures’ Tim </w:t>
      </w:r>
      <w:proofErr w:type="spellStart"/>
      <w:r w:rsidRPr="00F36656">
        <w:rPr>
          <w:sz w:val="16"/>
        </w:rPr>
        <w:t>Storey</w:t>
      </w:r>
      <w:proofErr w:type="spellEnd"/>
      <w:r w:rsidRPr="00F36656">
        <w:rPr>
          <w:sz w:val="16"/>
        </w:rPr>
        <w:t xml:space="preserve"> points out that 6,066[</w:t>
      </w:r>
      <w:r w:rsidRPr="00F853FC">
        <w:rPr>
          <w:rStyle w:val="StyleUnderline"/>
          <w:highlight w:val="yellow"/>
        </w:rPr>
        <w:t>six thousand] state</w:t>
      </w:r>
      <w:r w:rsidRPr="00F36656">
        <w:rPr>
          <w:rStyle w:val="StyleUnderline"/>
        </w:rPr>
        <w:t xml:space="preserve"> legislative </w:t>
      </w:r>
      <w:r w:rsidRPr="00F853FC">
        <w:rPr>
          <w:rStyle w:val="StyleUnderline"/>
          <w:highlight w:val="yellow"/>
        </w:rPr>
        <w:t>seats are up</w:t>
      </w:r>
      <w:r w:rsidRPr="00F36656">
        <w:rPr>
          <w:rStyle w:val="StyleUnderline"/>
        </w:rPr>
        <w:t xml:space="preserve"> for regular elections this year—</w:t>
      </w:r>
      <w:r w:rsidRPr="00F853FC">
        <w:rPr>
          <w:rStyle w:val="Emphasis"/>
          <w:highlight w:val="yellow"/>
        </w:rPr>
        <w:t>82 percent of all</w:t>
      </w:r>
      <w:r w:rsidRPr="00F36656">
        <w:rPr>
          <w:rStyle w:val="Emphasis"/>
        </w:rPr>
        <w:t xml:space="preserve"> seats</w:t>
      </w:r>
      <w:r w:rsidRPr="00F36656">
        <w:rPr>
          <w:sz w:val="16"/>
        </w:rPr>
        <w:t xml:space="preserve">—with 46 states having scheduled legislative elections, </w:t>
      </w:r>
      <w:r w:rsidRPr="00F36656">
        <w:rPr>
          <w:rStyle w:val="StyleUnderline"/>
        </w:rPr>
        <w:t xml:space="preserve">and </w:t>
      </w:r>
      <w:r w:rsidRPr="00F853FC">
        <w:rPr>
          <w:rStyle w:val="StyleUnderline"/>
          <w:highlight w:val="yellow"/>
        </w:rPr>
        <w:t>87 out of 99</w:t>
      </w:r>
      <w:r w:rsidRPr="00F36656">
        <w:rPr>
          <w:rStyle w:val="StyleUnderline"/>
        </w:rPr>
        <w:t xml:space="preserve"> state legislative </w:t>
      </w:r>
      <w:r w:rsidRPr="00F853FC">
        <w:rPr>
          <w:rStyle w:val="StyleUnderline"/>
          <w:highlight w:val="yellow"/>
        </w:rPr>
        <w:t>chambers</w:t>
      </w:r>
      <w:r w:rsidRPr="00F36656">
        <w:rPr>
          <w:sz w:val="16"/>
        </w:rPr>
        <w:t xml:space="preserve">. </w:t>
      </w:r>
      <w:proofErr w:type="spellStart"/>
      <w:r w:rsidRPr="00F36656">
        <w:rPr>
          <w:sz w:val="16"/>
        </w:rPr>
        <w:t>Storey</w:t>
      </w:r>
      <w:proofErr w:type="spellEnd"/>
      <w:r w:rsidRPr="00F36656">
        <w:rPr>
          <w:sz w:val="16"/>
        </w:rPr>
        <w:t xml:space="preserve"> observes that, with Democrats having lost ground in three out of the last four election cycles, they </w:t>
      </w:r>
      <w:r w:rsidRPr="00F36656">
        <w:rPr>
          <w:sz w:val="16"/>
        </w:rPr>
        <w:lastRenderedPageBreak/>
        <w:t xml:space="preserve">are at rock bottom. Currently, </w:t>
      </w:r>
      <w:r w:rsidRPr="00F853FC">
        <w:rPr>
          <w:rStyle w:val="StyleUnderline"/>
          <w:highlight w:val="yellow"/>
        </w:rPr>
        <w:t>Republicans control both</w:t>
      </w:r>
      <w:r w:rsidRPr="00F36656">
        <w:rPr>
          <w:sz w:val="16"/>
        </w:rPr>
        <w:t xml:space="preserve"> the state House and Senate </w:t>
      </w:r>
      <w:r w:rsidRPr="00F36656">
        <w:rPr>
          <w:rStyle w:val="StyleUnderline"/>
        </w:rPr>
        <w:t xml:space="preserve">chambers </w:t>
      </w:r>
      <w:r w:rsidRPr="00F853FC">
        <w:rPr>
          <w:rStyle w:val="StyleUnderline"/>
          <w:highlight w:val="yellow"/>
        </w:rPr>
        <w:t>in 25 states</w:t>
      </w:r>
      <w:r w:rsidRPr="00F36656">
        <w:rPr>
          <w:sz w:val="16"/>
        </w:rPr>
        <w:t xml:space="preserve"> compared to just seven states with both chambers under Democratic rule, while </w:t>
      </w:r>
      <w:r w:rsidRPr="00F36656">
        <w:rPr>
          <w:rStyle w:val="StyleUnderline"/>
        </w:rPr>
        <w:t>17 more are split</w:t>
      </w:r>
      <w:r w:rsidRPr="00F36656">
        <w:rPr>
          <w:sz w:val="16"/>
        </w:rPr>
        <w:t>. (Nebraska has a nonpartisan, unicameral Senate.)</w:t>
      </w:r>
    </w:p>
    <w:p w14:paraId="381024DA" w14:textId="77777777" w:rsidR="00FC70D2" w:rsidRPr="00F36656" w:rsidRDefault="00FC70D2" w:rsidP="00FC70D2">
      <w:pPr>
        <w:rPr>
          <w:sz w:val="16"/>
        </w:rPr>
      </w:pPr>
      <w:r w:rsidRPr="00F853FC">
        <w:rPr>
          <w:rStyle w:val="StyleUnderline"/>
          <w:highlight w:val="yellow"/>
        </w:rPr>
        <w:t>Given</w:t>
      </w:r>
      <w:r w:rsidRPr="00F36656">
        <w:rPr>
          <w:sz w:val="16"/>
        </w:rPr>
        <w:t xml:space="preserve"> those numbers and </w:t>
      </w:r>
      <w:r w:rsidRPr="00F853FC">
        <w:rPr>
          <w:rStyle w:val="StyleUnderline"/>
          <w:highlight w:val="yellow"/>
        </w:rPr>
        <w:t xml:space="preserve">the </w:t>
      </w:r>
      <w:r w:rsidRPr="00F853FC">
        <w:rPr>
          <w:rStyle w:val="Emphasis"/>
          <w:highlight w:val="yellow"/>
        </w:rPr>
        <w:t>challenging political environment</w:t>
      </w:r>
      <w:r w:rsidRPr="00F853FC">
        <w:rPr>
          <w:rStyle w:val="StyleUnderline"/>
          <w:highlight w:val="yellow"/>
        </w:rPr>
        <w:t xml:space="preserve"> for Republicans</w:t>
      </w:r>
      <w:r w:rsidRPr="00F36656">
        <w:rPr>
          <w:rStyle w:val="StyleUnderline"/>
        </w:rPr>
        <w:t xml:space="preserve"> this year, </w:t>
      </w:r>
      <w:r w:rsidRPr="00F853FC">
        <w:rPr>
          <w:rStyle w:val="StyleUnderline"/>
          <w:highlight w:val="yellow"/>
        </w:rPr>
        <w:t>the party has</w:t>
      </w:r>
      <w:r w:rsidRPr="00F36656">
        <w:rPr>
          <w:rStyle w:val="StyleUnderline"/>
        </w:rPr>
        <w:t xml:space="preserve"> only </w:t>
      </w:r>
      <w:r w:rsidRPr="00F853FC">
        <w:rPr>
          <w:rStyle w:val="StyleUnderline"/>
          <w:highlight w:val="yellow"/>
        </w:rPr>
        <w:t>one direction to go in</w:t>
      </w:r>
      <w:r w:rsidRPr="00F36656">
        <w:rPr>
          <w:rStyle w:val="StyleUnderline"/>
        </w:rPr>
        <w:t xml:space="preserve"> terms of </w:t>
      </w:r>
      <w:r w:rsidRPr="00F853FC">
        <w:rPr>
          <w:rStyle w:val="StyleUnderline"/>
          <w:highlight w:val="yellow"/>
        </w:rPr>
        <w:t>state</w:t>
      </w:r>
      <w:r w:rsidRPr="00F36656">
        <w:rPr>
          <w:rStyle w:val="StyleUnderline"/>
        </w:rPr>
        <w:t xml:space="preserve"> legislative </w:t>
      </w:r>
      <w:r w:rsidRPr="00F853FC">
        <w:rPr>
          <w:rStyle w:val="StyleUnderline"/>
          <w:highlight w:val="yellow"/>
        </w:rPr>
        <w:t>seats—</w:t>
      </w:r>
      <w:r w:rsidRPr="00F853FC">
        <w:rPr>
          <w:rStyle w:val="Emphasis"/>
          <w:highlight w:val="yellow"/>
        </w:rPr>
        <w:t>down</w:t>
      </w:r>
      <w:r w:rsidRPr="00F36656">
        <w:rPr>
          <w:rStyle w:val="StyleUnderline"/>
        </w:rPr>
        <w:t xml:space="preserve">, potentially </w:t>
      </w:r>
      <w:r w:rsidRPr="00F853FC">
        <w:rPr>
          <w:rStyle w:val="StyleUnderline"/>
          <w:highlight w:val="yellow"/>
        </w:rPr>
        <w:t>losing</w:t>
      </w:r>
      <w:r w:rsidRPr="00F36656">
        <w:rPr>
          <w:rStyle w:val="StyleUnderline"/>
        </w:rPr>
        <w:t xml:space="preserve"> their majorities in </w:t>
      </w:r>
      <w:r w:rsidRPr="00F853FC">
        <w:rPr>
          <w:rStyle w:val="Emphasis"/>
          <w:highlight w:val="yellow"/>
        </w:rPr>
        <w:t>12 to 14</w:t>
      </w:r>
      <w:r w:rsidRPr="00F36656">
        <w:rPr>
          <w:rStyle w:val="Emphasis"/>
        </w:rPr>
        <w:t xml:space="preserve"> state legislative </w:t>
      </w:r>
      <w:r w:rsidRPr="00F853FC">
        <w:rPr>
          <w:rStyle w:val="Emphasis"/>
          <w:highlight w:val="yellow"/>
        </w:rPr>
        <w:t>chambers</w:t>
      </w:r>
      <w:r w:rsidRPr="00F36656">
        <w:rPr>
          <w:sz w:val="16"/>
        </w:rPr>
        <w:t>. Since the 2016 election, 40 previously Republican state legislative seats have already been captured by Democrats, compared to just four seats that have switched from Democrats to the GOP, a possible foreshadowing of November.</w:t>
      </w:r>
    </w:p>
    <w:p w14:paraId="5E6298BC" w14:textId="77777777" w:rsidR="00FC70D2" w:rsidRPr="00F36656" w:rsidRDefault="00FC70D2" w:rsidP="00FC70D2">
      <w:pPr>
        <w:rPr>
          <w:sz w:val="16"/>
        </w:rPr>
      </w:pPr>
      <w:proofErr w:type="spellStart"/>
      <w:r w:rsidRPr="00F36656">
        <w:rPr>
          <w:sz w:val="16"/>
        </w:rPr>
        <w:t>Storey</w:t>
      </w:r>
      <w:proofErr w:type="spellEnd"/>
      <w:r w:rsidRPr="00F36656">
        <w:rPr>
          <w:sz w:val="16"/>
        </w:rPr>
        <w:t xml:space="preserve"> also points out that </w:t>
      </w:r>
      <w:r w:rsidRPr="00F36656">
        <w:rPr>
          <w:rStyle w:val="StyleUnderline"/>
        </w:rPr>
        <w:t xml:space="preserve">the </w:t>
      </w:r>
      <w:r w:rsidRPr="00F853FC">
        <w:rPr>
          <w:rStyle w:val="StyleUnderline"/>
          <w:highlight w:val="yellow"/>
        </w:rPr>
        <w:t>party holding the White House</w:t>
      </w:r>
      <w:r w:rsidRPr="00F36656">
        <w:rPr>
          <w:sz w:val="16"/>
        </w:rPr>
        <w:t xml:space="preserve"> has lost state legislative seats in 27 out of the last 29 midterm elections, and the </w:t>
      </w:r>
      <w:r w:rsidRPr="00F853FC">
        <w:rPr>
          <w:rStyle w:val="StyleUnderline"/>
          <w:highlight w:val="yellow"/>
        </w:rPr>
        <w:t xml:space="preserve">losses averaged </w:t>
      </w:r>
      <w:r w:rsidRPr="00F853FC">
        <w:rPr>
          <w:rStyle w:val="Emphasis"/>
          <w:highlight w:val="yellow"/>
        </w:rPr>
        <w:t>375</w:t>
      </w:r>
      <w:r w:rsidRPr="00F36656">
        <w:rPr>
          <w:rStyle w:val="Emphasis"/>
        </w:rPr>
        <w:t xml:space="preserve"> seats </w:t>
      </w:r>
      <w:r w:rsidRPr="00F853FC">
        <w:rPr>
          <w:rStyle w:val="Emphasis"/>
          <w:highlight w:val="yellow"/>
        </w:rPr>
        <w:t>nationwide</w:t>
      </w:r>
      <w:r w:rsidRPr="00F36656">
        <w:rPr>
          <w:sz w:val="16"/>
        </w:rPr>
        <w:t xml:space="preserve">. In 2006, President George W. Bush’s second midterm, Democrats gained 10 legislative chambers (two of those had been tied before) while the GOP flipped just two. In 2010, 23 chambers shifted from Democrat to Republican and another switched from Democratic-held to tied; no chambers flipped the other direction from Republican to Democrat. </w:t>
      </w:r>
      <w:r w:rsidRPr="00F36656">
        <w:rPr>
          <w:rStyle w:val="StyleUnderline"/>
        </w:rPr>
        <w:t>In 2014</w:t>
      </w:r>
      <w:r w:rsidRPr="00F36656">
        <w:rPr>
          <w:sz w:val="16"/>
        </w:rPr>
        <w:t xml:space="preserve">, Obama’s second midterm, </w:t>
      </w:r>
      <w:r w:rsidRPr="00F36656">
        <w:rPr>
          <w:rStyle w:val="StyleUnderline"/>
        </w:rPr>
        <w:t>11 chambers switched from Democrat to Republican; none went in the opposite direction</w:t>
      </w:r>
      <w:r w:rsidRPr="00F36656">
        <w:rPr>
          <w:sz w:val="16"/>
        </w:rPr>
        <w:t>.</w:t>
      </w:r>
    </w:p>
    <w:p w14:paraId="078A4076" w14:textId="77777777" w:rsidR="00FC70D2" w:rsidRPr="00F36656" w:rsidRDefault="00FC70D2" w:rsidP="00FC70D2">
      <w:pPr>
        <w:rPr>
          <w:sz w:val="16"/>
        </w:rPr>
      </w:pPr>
      <w:r w:rsidRPr="00F36656">
        <w:rPr>
          <w:sz w:val="16"/>
        </w:rPr>
        <w:t xml:space="preserve">Among </w:t>
      </w:r>
      <w:r w:rsidRPr="00F36656">
        <w:rPr>
          <w:rStyle w:val="StyleUnderline"/>
        </w:rPr>
        <w:t>Republican-held</w:t>
      </w:r>
      <w:r w:rsidRPr="00F36656">
        <w:rPr>
          <w:sz w:val="16"/>
        </w:rPr>
        <w:t xml:space="preserve"> state legislative chambers this year, the state </w:t>
      </w:r>
      <w:r w:rsidRPr="00F36656">
        <w:rPr>
          <w:rStyle w:val="StyleUnderline"/>
        </w:rPr>
        <w:t>Senates in Arizona, Colorado, Maine, and Wisconsin are</w:t>
      </w:r>
      <w:r w:rsidRPr="00F36656">
        <w:rPr>
          <w:sz w:val="16"/>
        </w:rPr>
        <w:t xml:space="preserve"> considered </w:t>
      </w:r>
      <w:r w:rsidRPr="00F36656">
        <w:rPr>
          <w:rStyle w:val="StyleUnderline"/>
        </w:rPr>
        <w:t>toss-ups</w:t>
      </w:r>
      <w:r w:rsidRPr="00F36656">
        <w:rPr>
          <w:sz w:val="16"/>
        </w:rPr>
        <w:t xml:space="preserve"> while the </w:t>
      </w:r>
      <w:r w:rsidRPr="00F36656">
        <w:rPr>
          <w:rStyle w:val="StyleUnderline"/>
        </w:rPr>
        <w:t>Connecticut</w:t>
      </w:r>
      <w:r w:rsidRPr="00F36656">
        <w:rPr>
          <w:sz w:val="16"/>
        </w:rPr>
        <w:t xml:space="preserve"> Senate, currently tied, </w:t>
      </w:r>
      <w:r w:rsidRPr="00F36656">
        <w:rPr>
          <w:rStyle w:val="StyleUnderline"/>
        </w:rPr>
        <w:t>is expected to go Democratic</w:t>
      </w:r>
      <w:r w:rsidRPr="00F36656">
        <w:rPr>
          <w:sz w:val="16"/>
        </w:rPr>
        <w:t xml:space="preserve"> in November. The </w:t>
      </w:r>
      <w:r w:rsidRPr="00F36656">
        <w:rPr>
          <w:rStyle w:val="StyleUnderline"/>
        </w:rPr>
        <w:t>Arizona House and New Hampshire Senate are battlegrounds</w:t>
      </w:r>
      <w:r w:rsidRPr="00F36656">
        <w:rPr>
          <w:sz w:val="16"/>
        </w:rPr>
        <w:t>, but the GOP is given the edge at this point to retain control. Democrats have majorities that are at least theoretically endangered in the Maine House as well as the state Senates in Nevada and Washington state. In two interesting twists, the New York state Senate technically has a Democratic majority but is controlled by a GOP-led coalition, while the Alaskan House has a Republican majority but has a Democratic-led coalition in control.</w:t>
      </w:r>
    </w:p>
    <w:p w14:paraId="5DD7B260" w14:textId="77777777" w:rsidR="00FC70D2" w:rsidRPr="00F36656" w:rsidRDefault="00FC70D2" w:rsidP="00FC70D2">
      <w:pPr>
        <w:rPr>
          <w:sz w:val="16"/>
        </w:rPr>
      </w:pPr>
      <w:proofErr w:type="spellStart"/>
      <w:r w:rsidRPr="00F36656">
        <w:rPr>
          <w:sz w:val="16"/>
        </w:rPr>
        <w:t>Storey</w:t>
      </w:r>
      <w:proofErr w:type="spellEnd"/>
      <w:r w:rsidRPr="00F36656">
        <w:rPr>
          <w:sz w:val="16"/>
        </w:rPr>
        <w:t xml:space="preserve"> notes that the list of highly vulnerable Republican-controlled chambers seems shorter than one might expect, given midterm-election patterns. </w:t>
      </w:r>
      <w:r w:rsidRPr="00F36656">
        <w:rPr>
          <w:rStyle w:val="StyleUnderline"/>
        </w:rPr>
        <w:t xml:space="preserve">Polling, and the number of seats captured by Democrats since November 2016, show a </w:t>
      </w:r>
      <w:r w:rsidRPr="00F36656">
        <w:rPr>
          <w:rStyle w:val="Emphasis"/>
        </w:rPr>
        <w:t>difficult environment for Republicans</w:t>
      </w:r>
      <w:r w:rsidRPr="00F36656">
        <w:rPr>
          <w:rStyle w:val="StyleUnderline"/>
        </w:rPr>
        <w:t xml:space="preserve">. But Democrats start off in a </w:t>
      </w:r>
      <w:r w:rsidRPr="00F36656">
        <w:rPr>
          <w:rStyle w:val="Emphasis"/>
        </w:rPr>
        <w:t>deep hole</w:t>
      </w:r>
      <w:r w:rsidRPr="00F36656">
        <w:rPr>
          <w:sz w:val="16"/>
        </w:rPr>
        <w:t xml:space="preserve">, in part </w:t>
      </w:r>
      <w:r w:rsidRPr="00F36656">
        <w:rPr>
          <w:rStyle w:val="StyleUnderline"/>
        </w:rPr>
        <w:t>because of Republican maps drawn in the 2011 redistricting</w:t>
      </w:r>
      <w:r w:rsidRPr="00F36656">
        <w:rPr>
          <w:sz w:val="16"/>
        </w:rPr>
        <w:t xml:space="preserve">, as well as population sorting—with Democratic voters naturally concentrated in urban areas and GOP voters more efficiently allocated around the country and within most states. </w:t>
      </w:r>
      <w:r w:rsidRPr="00F853FC">
        <w:rPr>
          <w:rStyle w:val="Emphasis"/>
          <w:sz w:val="24"/>
          <w:highlight w:val="yellow"/>
        </w:rPr>
        <w:t>Should the blue</w:t>
      </w:r>
      <w:r w:rsidRPr="00F36656">
        <w:rPr>
          <w:rStyle w:val="Emphasis"/>
          <w:sz w:val="24"/>
        </w:rPr>
        <w:t xml:space="preserve"> tidal </w:t>
      </w:r>
      <w:r w:rsidRPr="00F853FC">
        <w:rPr>
          <w:rStyle w:val="Emphasis"/>
          <w:sz w:val="24"/>
          <w:highlight w:val="yellow"/>
        </w:rPr>
        <w:t>wave be as big</w:t>
      </w:r>
      <w:r w:rsidRPr="00F853FC">
        <w:rPr>
          <w:rStyle w:val="StyleUnderline"/>
          <w:highlight w:val="yellow"/>
        </w:rPr>
        <w:t xml:space="preserve"> as</w:t>
      </w:r>
      <w:r w:rsidRPr="00F36656">
        <w:rPr>
          <w:rStyle w:val="StyleUnderline"/>
        </w:rPr>
        <w:t xml:space="preserve"> Democrats pray and </w:t>
      </w:r>
      <w:r w:rsidRPr="00F853FC">
        <w:rPr>
          <w:rStyle w:val="StyleUnderline"/>
          <w:highlight w:val="yellow"/>
        </w:rPr>
        <w:t>Republicans fear, we could see GOP</w:t>
      </w:r>
      <w:r w:rsidRPr="00F36656">
        <w:rPr>
          <w:rStyle w:val="StyleUnderline"/>
        </w:rPr>
        <w:t xml:space="preserve">-controlled state House </w:t>
      </w:r>
      <w:r w:rsidRPr="00F853FC">
        <w:rPr>
          <w:rStyle w:val="StyleUnderline"/>
          <w:highlight w:val="yellow"/>
        </w:rPr>
        <w:t>chambers in Iowa, Michigan, Minnesota, Montana, North Carolina</w:t>
      </w:r>
      <w:r w:rsidRPr="00F36656">
        <w:rPr>
          <w:rStyle w:val="StyleUnderline"/>
        </w:rPr>
        <w:t xml:space="preserve">, and </w:t>
      </w:r>
      <w:r w:rsidRPr="00F853FC">
        <w:rPr>
          <w:rStyle w:val="StyleUnderline"/>
          <w:highlight w:val="yellow"/>
        </w:rPr>
        <w:t>Pennsylvania endangered as well as</w:t>
      </w:r>
      <w:r w:rsidRPr="00F36656">
        <w:rPr>
          <w:rStyle w:val="StyleUnderline"/>
        </w:rPr>
        <w:t xml:space="preserve"> state </w:t>
      </w:r>
      <w:r w:rsidRPr="00F853FC">
        <w:rPr>
          <w:rStyle w:val="StyleUnderline"/>
          <w:highlight w:val="yellow"/>
        </w:rPr>
        <w:t>Senates in Florida, Michigan</w:t>
      </w:r>
      <w:r w:rsidRPr="00F36656">
        <w:rPr>
          <w:rStyle w:val="StyleUnderline"/>
        </w:rPr>
        <w:t xml:space="preserve">, and </w:t>
      </w:r>
      <w:r w:rsidRPr="00F853FC">
        <w:rPr>
          <w:rStyle w:val="StyleUnderline"/>
          <w:highlight w:val="yellow"/>
        </w:rPr>
        <w:t>North Carolina</w:t>
      </w:r>
      <w:r w:rsidRPr="00F36656">
        <w:rPr>
          <w:sz w:val="16"/>
        </w:rPr>
        <w:t>. (Redistricting litigation in North Carolina and Wisconsin could change some district boundaries between now and November.)</w:t>
      </w:r>
    </w:p>
    <w:p w14:paraId="36E2FFF7" w14:textId="77777777" w:rsidR="00FC70D2" w:rsidRPr="00F36656" w:rsidRDefault="00FC70D2" w:rsidP="00FC70D2">
      <w:pPr>
        <w:rPr>
          <w:sz w:val="16"/>
        </w:rPr>
      </w:pPr>
      <w:r w:rsidRPr="00F36656">
        <w:rPr>
          <w:sz w:val="16"/>
        </w:rPr>
        <w:t xml:space="preserve">Whether one is focused on state-level policy or on who will draw the 2021 congressional and state legislative boundaries, </w:t>
      </w:r>
      <w:r w:rsidRPr="00F36656">
        <w:rPr>
          <w:rStyle w:val="StyleUnderline"/>
        </w:rPr>
        <w:t xml:space="preserve">these below-the-radar state legislative elections are </w:t>
      </w:r>
      <w:r w:rsidRPr="00F36656">
        <w:rPr>
          <w:rStyle w:val="Emphasis"/>
        </w:rPr>
        <w:t>hugely important</w:t>
      </w:r>
      <w:r w:rsidRPr="00F36656">
        <w:rPr>
          <w:sz w:val="16"/>
        </w:rPr>
        <w:t>. If Democrats have as big an election as they could, we will see how enthusiastic they are about redistricting reforms next year.</w:t>
      </w:r>
    </w:p>
    <w:p w14:paraId="3D828092" w14:textId="77777777" w:rsidR="00FC70D2" w:rsidRDefault="00FC70D2" w:rsidP="002D6677"/>
    <w:p w14:paraId="528B32B6" w14:textId="77777777" w:rsidR="00FC70D2" w:rsidRDefault="00FC70D2" w:rsidP="00FC70D2">
      <w:pPr>
        <w:pStyle w:val="Heading4"/>
      </w:pPr>
      <w:r>
        <w:t xml:space="preserve">Dem wave </w:t>
      </w:r>
      <w:r w:rsidRPr="008D7810">
        <w:rPr>
          <w:u w:val="single"/>
        </w:rPr>
        <w:t>spills down</w:t>
      </w:r>
      <w:r>
        <w:t xml:space="preserve"> to state legislative races---2010’s GOP wave proves </w:t>
      </w:r>
    </w:p>
    <w:p w14:paraId="41254982" w14:textId="77777777" w:rsidR="00FC70D2" w:rsidRDefault="00FC70D2" w:rsidP="00FC70D2">
      <w:r>
        <w:t xml:space="preserve">Will </w:t>
      </w:r>
      <w:proofErr w:type="spellStart"/>
      <w:r w:rsidRPr="005346AA">
        <w:rPr>
          <w:rStyle w:val="Style13ptBold"/>
        </w:rPr>
        <w:t>Drabold</w:t>
      </w:r>
      <w:proofErr w:type="spellEnd"/>
      <w:r w:rsidRPr="005346AA">
        <w:rPr>
          <w:rStyle w:val="Style13ptBold"/>
        </w:rPr>
        <w:t xml:space="preserve"> 17</w:t>
      </w:r>
      <w:r>
        <w:t>, policy writer at Mic, 12/21/17, “Polling and history point to a historic Democratic wave coming in the 2018 midterm elections,” https://mic.com/articles/187006/polling-and-history-point-to-a-historic-democratic-wave-coming-in-the-2018-midterm-elections#.5UuykGF0U</w:t>
      </w:r>
    </w:p>
    <w:p w14:paraId="4E81CE73" w14:textId="77777777" w:rsidR="00FC70D2" w:rsidRPr="00782B68" w:rsidRDefault="00FC70D2" w:rsidP="00FC70D2">
      <w:pPr>
        <w:rPr>
          <w:sz w:val="16"/>
        </w:rPr>
      </w:pPr>
      <w:r w:rsidRPr="00782B68">
        <w:rPr>
          <w:sz w:val="16"/>
        </w:rPr>
        <w:t xml:space="preserve">There are still more than 10 months until the midterm elections. With that caveat: </w:t>
      </w:r>
      <w:r w:rsidRPr="00F36656">
        <w:rPr>
          <w:rStyle w:val="StyleUnderline"/>
          <w:highlight w:val="yellow"/>
        </w:rPr>
        <w:t>Dem</w:t>
      </w:r>
      <w:r w:rsidRPr="00782B68">
        <w:rPr>
          <w:rStyle w:val="StyleUnderline"/>
        </w:rPr>
        <w:t>ocrat</w:t>
      </w:r>
      <w:r w:rsidRPr="00F36656">
        <w:rPr>
          <w:rStyle w:val="StyleUnderline"/>
          <w:highlight w:val="yellow"/>
        </w:rPr>
        <w:t>s are positioned to make gains in the House</w:t>
      </w:r>
      <w:r w:rsidRPr="00782B68">
        <w:rPr>
          <w:rStyle w:val="StyleUnderline"/>
        </w:rPr>
        <w:t>, defend</w:t>
      </w:r>
      <w:r w:rsidRPr="00782B68">
        <w:rPr>
          <w:sz w:val="16"/>
        </w:rPr>
        <w:t xml:space="preserve"> several competitive </w:t>
      </w:r>
      <w:r w:rsidRPr="00782B68">
        <w:rPr>
          <w:rStyle w:val="StyleUnderline"/>
        </w:rPr>
        <w:t xml:space="preserve">Senate seats </w:t>
      </w:r>
      <w:r w:rsidRPr="00F36656">
        <w:rPr>
          <w:rStyle w:val="StyleUnderline"/>
          <w:highlight w:val="yellow"/>
        </w:rPr>
        <w:t xml:space="preserve">and </w:t>
      </w:r>
      <w:r w:rsidRPr="00F36656">
        <w:rPr>
          <w:rStyle w:val="Emphasis"/>
          <w:highlight w:val="yellow"/>
        </w:rPr>
        <w:t>win state level races nationwide</w:t>
      </w:r>
      <w:r w:rsidRPr="00782B68">
        <w:rPr>
          <w:sz w:val="16"/>
        </w:rPr>
        <w:t xml:space="preserve">. </w:t>
      </w:r>
    </w:p>
    <w:p w14:paraId="64DA03E4" w14:textId="77777777" w:rsidR="00FC70D2" w:rsidRPr="00782B68" w:rsidRDefault="00FC70D2" w:rsidP="00FC70D2">
      <w:pPr>
        <w:rPr>
          <w:sz w:val="16"/>
        </w:rPr>
      </w:pPr>
      <w:r w:rsidRPr="00782B68">
        <w:rPr>
          <w:sz w:val="16"/>
        </w:rPr>
        <w:t xml:space="preserve">When Republicans celebrated passage of their tax plan on Wednesday, Sen. Mitch McConnell (R-Ky.) said, “This has been an extraordinary year of accomplishment for the Trump administration.” The tax plan capped of a year of championing deregulation, </w:t>
      </w:r>
      <w:r w:rsidRPr="00F36656">
        <w:rPr>
          <w:rStyle w:val="Emphasis"/>
          <w:highlight w:val="yellow"/>
        </w:rPr>
        <w:t>attacking the A</w:t>
      </w:r>
      <w:r w:rsidRPr="00782B68">
        <w:rPr>
          <w:sz w:val="16"/>
        </w:rPr>
        <w:t xml:space="preserve">ffordable </w:t>
      </w:r>
      <w:r w:rsidRPr="00F36656">
        <w:rPr>
          <w:rStyle w:val="Emphasis"/>
          <w:highlight w:val="yellow"/>
        </w:rPr>
        <w:t>C</w:t>
      </w:r>
      <w:r w:rsidRPr="00782B68">
        <w:rPr>
          <w:sz w:val="16"/>
        </w:rPr>
        <w:t xml:space="preserve">are </w:t>
      </w:r>
      <w:r w:rsidRPr="00F36656">
        <w:rPr>
          <w:rStyle w:val="Emphasis"/>
          <w:highlight w:val="yellow"/>
        </w:rPr>
        <w:t>A</w:t>
      </w:r>
      <w:r w:rsidRPr="00782B68">
        <w:rPr>
          <w:sz w:val="16"/>
        </w:rPr>
        <w:t xml:space="preserve">ct, appointing conservative judges, restricting immigration to the U.S. and taking a harder line with global partners. </w:t>
      </w:r>
    </w:p>
    <w:p w14:paraId="1AD4342C" w14:textId="77777777" w:rsidR="00FC70D2" w:rsidRPr="00782B68" w:rsidRDefault="00FC70D2" w:rsidP="00FC70D2">
      <w:pPr>
        <w:rPr>
          <w:sz w:val="16"/>
        </w:rPr>
      </w:pPr>
      <w:r w:rsidRPr="00782B68">
        <w:rPr>
          <w:sz w:val="16"/>
        </w:rPr>
        <w:t xml:space="preserve">That legacy has </w:t>
      </w:r>
      <w:r w:rsidRPr="00F36656">
        <w:rPr>
          <w:rStyle w:val="StyleUnderline"/>
          <w:highlight w:val="yellow"/>
        </w:rPr>
        <w:t>earned Trump and Republicans historically low</w:t>
      </w:r>
      <w:r w:rsidRPr="00782B68">
        <w:rPr>
          <w:rStyle w:val="StyleUnderline"/>
        </w:rPr>
        <w:t xml:space="preserve"> polling </w:t>
      </w:r>
      <w:r w:rsidRPr="00F36656">
        <w:rPr>
          <w:rStyle w:val="StyleUnderline"/>
          <w:highlight w:val="yellow"/>
        </w:rPr>
        <w:t>numbers</w:t>
      </w:r>
      <w:r w:rsidRPr="00782B68">
        <w:rPr>
          <w:sz w:val="16"/>
        </w:rPr>
        <w:t xml:space="preserve"> heading into 2018. </w:t>
      </w:r>
    </w:p>
    <w:p w14:paraId="59E23681" w14:textId="77777777" w:rsidR="00FC70D2" w:rsidRPr="00782B68" w:rsidRDefault="00FC70D2" w:rsidP="00FC70D2">
      <w:pPr>
        <w:rPr>
          <w:sz w:val="16"/>
        </w:rPr>
      </w:pPr>
      <w:r w:rsidRPr="00782B68">
        <w:rPr>
          <w:sz w:val="16"/>
        </w:rPr>
        <w:t xml:space="preserve">In the first midterm election for all but two presidents going back to 1946, the president’s party has lost U.S. House seats. Up until President Barack Obama, presidents with an approval rating above 50% at the time of the election lost an average of 14 House seats. Presidents with an approval rating below 50% lost an average of 36 House seats. </w:t>
      </w:r>
    </w:p>
    <w:p w14:paraId="5651C762" w14:textId="77777777" w:rsidR="00FC70D2" w:rsidRPr="00782B68" w:rsidRDefault="00FC70D2" w:rsidP="00FC70D2">
      <w:pPr>
        <w:rPr>
          <w:sz w:val="16"/>
        </w:rPr>
      </w:pPr>
      <w:r w:rsidRPr="00F36656">
        <w:rPr>
          <w:rStyle w:val="StyleUnderline"/>
          <w:highlight w:val="yellow"/>
        </w:rPr>
        <w:t>Obama’s approval</w:t>
      </w:r>
      <w:r w:rsidRPr="00782B68">
        <w:rPr>
          <w:rStyle w:val="StyleUnderline"/>
        </w:rPr>
        <w:t xml:space="preserve"> rating </w:t>
      </w:r>
      <w:r w:rsidRPr="00F36656">
        <w:rPr>
          <w:rStyle w:val="StyleUnderline"/>
          <w:highlight w:val="yellow"/>
        </w:rPr>
        <w:t>was</w:t>
      </w:r>
      <w:r w:rsidRPr="00782B68">
        <w:rPr>
          <w:sz w:val="16"/>
        </w:rPr>
        <w:t xml:space="preserve"> around </w:t>
      </w:r>
      <w:r w:rsidRPr="00F36656">
        <w:rPr>
          <w:rStyle w:val="StyleUnderline"/>
          <w:highlight w:val="yellow"/>
        </w:rPr>
        <w:t>43</w:t>
      </w:r>
      <w:r w:rsidRPr="00782B68">
        <w:rPr>
          <w:rStyle w:val="StyleUnderline"/>
        </w:rPr>
        <w:t xml:space="preserve">% </w:t>
      </w:r>
      <w:r w:rsidRPr="00F36656">
        <w:rPr>
          <w:rStyle w:val="StyleUnderline"/>
          <w:highlight w:val="yellow"/>
        </w:rPr>
        <w:t>in 2010 when</w:t>
      </w:r>
      <w:r w:rsidRPr="00782B68">
        <w:rPr>
          <w:sz w:val="16"/>
        </w:rPr>
        <w:t xml:space="preserve"> Republicans gained 63 House seats, the largest change in a midterm election since 1938. And </w:t>
      </w:r>
      <w:r w:rsidRPr="00F36656">
        <w:rPr>
          <w:rStyle w:val="StyleUnderline"/>
          <w:highlight w:val="yellow"/>
        </w:rPr>
        <w:t xml:space="preserve">Republicans won </w:t>
      </w:r>
      <w:r w:rsidRPr="00F36656">
        <w:rPr>
          <w:rStyle w:val="Emphasis"/>
          <w:highlight w:val="yellow"/>
        </w:rPr>
        <w:t>721 state legislative seats</w:t>
      </w:r>
      <w:r w:rsidRPr="00782B68">
        <w:rPr>
          <w:sz w:val="16"/>
        </w:rPr>
        <w:t xml:space="preserve"> in the 2010 election cycle.</w:t>
      </w:r>
    </w:p>
    <w:p w14:paraId="1A5AD03F" w14:textId="77777777" w:rsidR="00FC70D2" w:rsidRPr="00782B68" w:rsidRDefault="00FC70D2" w:rsidP="00FC70D2">
      <w:pPr>
        <w:rPr>
          <w:sz w:val="16"/>
        </w:rPr>
      </w:pPr>
      <w:r w:rsidRPr="00F36656">
        <w:rPr>
          <w:rStyle w:val="StyleUnderline"/>
          <w:highlight w:val="yellow"/>
        </w:rPr>
        <w:t>Compare</w:t>
      </w:r>
      <w:r w:rsidRPr="00782B68">
        <w:rPr>
          <w:rStyle w:val="StyleUnderline"/>
        </w:rPr>
        <w:t xml:space="preserve"> the </w:t>
      </w:r>
      <w:r w:rsidRPr="00F36656">
        <w:rPr>
          <w:rStyle w:val="StyleUnderline"/>
          <w:highlight w:val="yellow"/>
        </w:rPr>
        <w:t>2010</w:t>
      </w:r>
      <w:r w:rsidRPr="00782B68">
        <w:rPr>
          <w:rStyle w:val="StyleUnderline"/>
        </w:rPr>
        <w:t xml:space="preserve"> wave </w:t>
      </w:r>
      <w:r w:rsidRPr="00F36656">
        <w:rPr>
          <w:rStyle w:val="StyleUnderline"/>
          <w:highlight w:val="yellow"/>
        </w:rPr>
        <w:t>to</w:t>
      </w:r>
      <w:r w:rsidRPr="00782B68">
        <w:rPr>
          <w:sz w:val="16"/>
        </w:rPr>
        <w:t xml:space="preserve"> the polling we see </w:t>
      </w:r>
      <w:r w:rsidRPr="00F36656">
        <w:rPr>
          <w:rStyle w:val="StyleUnderline"/>
          <w:highlight w:val="yellow"/>
        </w:rPr>
        <w:t>today</w:t>
      </w:r>
      <w:r w:rsidRPr="00782B68">
        <w:rPr>
          <w:sz w:val="16"/>
        </w:rPr>
        <w:t xml:space="preserve">. Six surveys from this month show </w:t>
      </w:r>
      <w:r w:rsidRPr="00F36656">
        <w:rPr>
          <w:rStyle w:val="StyleUnderline"/>
          <w:highlight w:val="yellow"/>
        </w:rPr>
        <w:t>voters prefer a Dem</w:t>
      </w:r>
      <w:r w:rsidRPr="00782B68">
        <w:rPr>
          <w:rStyle w:val="StyleUnderline"/>
        </w:rPr>
        <w:t xml:space="preserve">ocrat over Republican </w:t>
      </w:r>
      <w:r w:rsidRPr="00F36656">
        <w:rPr>
          <w:rStyle w:val="StyleUnderline"/>
          <w:highlight w:val="yellow"/>
        </w:rPr>
        <w:t>congress by double digits</w:t>
      </w:r>
      <w:r w:rsidRPr="00782B68">
        <w:rPr>
          <w:sz w:val="16"/>
        </w:rPr>
        <w:t>. In a new CNN poll, 56% of voters say they favor a Democrat in their district to 38% who favor a Republican. That 18-point gap is the largest CNN has seen in 20 years.</w:t>
      </w:r>
    </w:p>
    <w:p w14:paraId="2BE49CB9" w14:textId="77777777" w:rsidR="00FC70D2" w:rsidRDefault="00FC70D2" w:rsidP="00FC70D2"/>
    <w:p w14:paraId="7C5D1E73" w14:textId="77777777" w:rsidR="00FC70D2" w:rsidRDefault="00FC70D2" w:rsidP="00FC70D2">
      <w:pPr>
        <w:pStyle w:val="Heading3"/>
      </w:pPr>
      <w:r>
        <w:t>Midterms Key to State Policy Direction---2NC</w:t>
      </w:r>
    </w:p>
    <w:p w14:paraId="1B66194A" w14:textId="77777777" w:rsidR="00FC70D2" w:rsidRPr="00B47249" w:rsidRDefault="00FC70D2" w:rsidP="00FC70D2">
      <w:pPr>
        <w:pStyle w:val="Heading4"/>
      </w:pPr>
      <w:r>
        <w:t xml:space="preserve">Dem victories at the state level are key to reverse GOP dominance </w:t>
      </w:r>
      <w:r>
        <w:rPr>
          <w:u w:val="single"/>
        </w:rPr>
        <w:t>nationwide</w:t>
      </w:r>
      <w:r>
        <w:t xml:space="preserve">---that enables a </w:t>
      </w:r>
      <w:r>
        <w:rPr>
          <w:u w:val="single"/>
        </w:rPr>
        <w:t>flood</w:t>
      </w:r>
      <w:r>
        <w:t xml:space="preserve"> of liberal state legislation </w:t>
      </w:r>
    </w:p>
    <w:p w14:paraId="36E4FAEF" w14:textId="77777777" w:rsidR="00FC70D2" w:rsidRDefault="00FC70D2" w:rsidP="00FC70D2">
      <w:r>
        <w:t xml:space="preserve">Andrew </w:t>
      </w:r>
      <w:r w:rsidRPr="00CD10E9">
        <w:rPr>
          <w:rStyle w:val="Style13ptBold"/>
        </w:rPr>
        <w:t>Prokop 18</w:t>
      </w:r>
      <w:r>
        <w:t>, Senior Politics Reporter at Vox, 1/2/18, “5 ways the 2018 midterms could change American politics,” https://www.vox.com/policy-and-politics/2018/1/2/16795804/elections-2018-midterms-consequences</w:t>
      </w:r>
    </w:p>
    <w:p w14:paraId="097B6E81" w14:textId="77777777" w:rsidR="00FC70D2" w:rsidRPr="00CD10E9" w:rsidRDefault="00FC70D2" w:rsidP="00FC70D2">
      <w:pPr>
        <w:rPr>
          <w:sz w:val="16"/>
        </w:rPr>
      </w:pPr>
      <w:r w:rsidRPr="00CD10E9">
        <w:rPr>
          <w:sz w:val="16"/>
        </w:rPr>
        <w:lastRenderedPageBreak/>
        <w:t xml:space="preserve">The </w:t>
      </w:r>
      <w:r w:rsidRPr="00CD10E9">
        <w:rPr>
          <w:rStyle w:val="StyleUnderline"/>
        </w:rPr>
        <w:t xml:space="preserve">results of </w:t>
      </w:r>
      <w:r w:rsidRPr="00B47249">
        <w:rPr>
          <w:rStyle w:val="StyleUnderline"/>
          <w:highlight w:val="yellow"/>
        </w:rPr>
        <w:t>this</w:t>
      </w:r>
      <w:r w:rsidRPr="00CD10E9">
        <w:rPr>
          <w:rStyle w:val="StyleUnderline"/>
        </w:rPr>
        <w:t xml:space="preserve"> year’s </w:t>
      </w:r>
      <w:r w:rsidRPr="00B47249">
        <w:rPr>
          <w:rStyle w:val="StyleUnderline"/>
          <w:highlight w:val="yellow"/>
        </w:rPr>
        <w:t>midterm</w:t>
      </w:r>
      <w:r w:rsidRPr="00CD10E9">
        <w:rPr>
          <w:rStyle w:val="StyleUnderline"/>
        </w:rPr>
        <w:t xml:space="preserve"> elections </w:t>
      </w:r>
      <w:r w:rsidRPr="00B47249">
        <w:rPr>
          <w:rStyle w:val="StyleUnderline"/>
          <w:highlight w:val="yellow"/>
        </w:rPr>
        <w:t xml:space="preserve">will be </w:t>
      </w:r>
      <w:r w:rsidRPr="00B47249">
        <w:rPr>
          <w:rStyle w:val="Emphasis"/>
          <w:highlight w:val="yellow"/>
        </w:rPr>
        <w:t>enormously important</w:t>
      </w:r>
      <w:r w:rsidRPr="00CD10E9">
        <w:rPr>
          <w:sz w:val="16"/>
        </w:rPr>
        <w:t xml:space="preserve"> — </w:t>
      </w:r>
      <w:r w:rsidRPr="00CD10E9">
        <w:rPr>
          <w:rStyle w:val="StyleUnderline"/>
        </w:rPr>
        <w:t>not just in shaping</w:t>
      </w:r>
      <w:r w:rsidRPr="00CD10E9">
        <w:rPr>
          <w:sz w:val="16"/>
        </w:rPr>
        <w:t xml:space="preserve"> the future of Donald </w:t>
      </w:r>
      <w:r w:rsidRPr="00CD10E9">
        <w:rPr>
          <w:rStyle w:val="StyleUnderline"/>
        </w:rPr>
        <w:t>Trump’s presidency, but</w:t>
      </w:r>
      <w:r w:rsidRPr="00CD10E9">
        <w:rPr>
          <w:sz w:val="16"/>
        </w:rPr>
        <w:t xml:space="preserve"> in </w:t>
      </w:r>
      <w:r w:rsidRPr="00B47249">
        <w:rPr>
          <w:rStyle w:val="StyleUnderline"/>
          <w:highlight w:val="yellow"/>
        </w:rPr>
        <w:t>shaping</w:t>
      </w:r>
      <w:r w:rsidRPr="00B47249">
        <w:rPr>
          <w:sz w:val="16"/>
          <w:highlight w:val="yellow"/>
        </w:rPr>
        <w:t xml:space="preserve"> </w:t>
      </w:r>
      <w:r w:rsidRPr="00B47249">
        <w:rPr>
          <w:rStyle w:val="StyleUnderline"/>
          <w:highlight w:val="yellow"/>
        </w:rPr>
        <w:t>the</w:t>
      </w:r>
      <w:r w:rsidRPr="00CD10E9">
        <w:rPr>
          <w:rStyle w:val="StyleUnderline"/>
        </w:rPr>
        <w:t xml:space="preserve"> American </w:t>
      </w:r>
      <w:r w:rsidRPr="00B47249">
        <w:rPr>
          <w:rStyle w:val="StyleUnderline"/>
          <w:highlight w:val="yellow"/>
        </w:rPr>
        <w:t>political landscape for</w:t>
      </w:r>
      <w:r w:rsidRPr="00CD10E9">
        <w:rPr>
          <w:sz w:val="16"/>
        </w:rPr>
        <w:t xml:space="preserve"> a great many </w:t>
      </w:r>
      <w:r w:rsidRPr="00B47249">
        <w:rPr>
          <w:rStyle w:val="StyleUnderline"/>
          <w:highlight w:val="yellow"/>
        </w:rPr>
        <w:t>years</w:t>
      </w:r>
      <w:r w:rsidRPr="00CD10E9">
        <w:rPr>
          <w:sz w:val="16"/>
        </w:rPr>
        <w:t xml:space="preserve"> to come.</w:t>
      </w:r>
    </w:p>
    <w:p w14:paraId="5F4B0FDF" w14:textId="77777777" w:rsidR="00FC70D2" w:rsidRPr="00CD10E9" w:rsidRDefault="00FC70D2" w:rsidP="00FC70D2">
      <w:pPr>
        <w:rPr>
          <w:sz w:val="16"/>
        </w:rPr>
      </w:pPr>
      <w:r w:rsidRPr="00CD10E9">
        <w:rPr>
          <w:sz w:val="16"/>
        </w:rPr>
        <w:t>A sprawling series of contests for a plethora of offices in different states will be on the ballot in November. There’s the whole House of Representatives, a third of the Senate, 36 governorships, and many state legislature seats. That’s so many races that only the most obsessive political observers could possible keep track of them all.</w:t>
      </w:r>
    </w:p>
    <w:p w14:paraId="5DACC303" w14:textId="77777777" w:rsidR="00FC70D2" w:rsidRPr="00CD10E9" w:rsidRDefault="00FC70D2" w:rsidP="00FC70D2">
      <w:pPr>
        <w:rPr>
          <w:sz w:val="16"/>
        </w:rPr>
      </w:pPr>
      <w:r w:rsidRPr="00CD10E9">
        <w:rPr>
          <w:sz w:val="16"/>
        </w:rPr>
        <w:t>Naturally, there will be a whole lot of horse race coverage this year, over whether Democrats or Republicans are expected to do well or poorly. That’s all well and good.</w:t>
      </w:r>
    </w:p>
    <w:p w14:paraId="47C24499" w14:textId="77777777" w:rsidR="00FC70D2" w:rsidRPr="00CD10E9" w:rsidRDefault="00FC70D2" w:rsidP="00FC70D2">
      <w:pPr>
        <w:rPr>
          <w:sz w:val="16"/>
        </w:rPr>
      </w:pPr>
      <w:r w:rsidRPr="00CD10E9">
        <w:rPr>
          <w:sz w:val="16"/>
        </w:rPr>
        <w:t>But to understand why the question of who wins is so important — really, to understand why the midterms matter so much — it’s worth taking a step back and looking at the big picture of what’s at stake.</w:t>
      </w:r>
    </w:p>
    <w:p w14:paraId="02CE7AC0" w14:textId="77777777" w:rsidR="00FC70D2" w:rsidRPr="00CD10E9" w:rsidRDefault="00FC70D2" w:rsidP="00FC70D2">
      <w:pPr>
        <w:rPr>
          <w:sz w:val="16"/>
        </w:rPr>
      </w:pPr>
      <w:r w:rsidRPr="00B47249">
        <w:rPr>
          <w:rStyle w:val="Emphasis"/>
          <w:highlight w:val="yellow"/>
        </w:rPr>
        <w:t>Depending on how well Dem</w:t>
      </w:r>
      <w:r w:rsidRPr="00CD10E9">
        <w:rPr>
          <w:rStyle w:val="Emphasis"/>
        </w:rPr>
        <w:t>ocrat</w:t>
      </w:r>
      <w:r w:rsidRPr="00B47249">
        <w:rPr>
          <w:rStyle w:val="Emphasis"/>
          <w:highlight w:val="yellow"/>
        </w:rPr>
        <w:t>s do</w:t>
      </w:r>
      <w:r w:rsidRPr="00B47249">
        <w:rPr>
          <w:rStyle w:val="StyleUnderline"/>
          <w:highlight w:val="yellow"/>
        </w:rPr>
        <w:t>, the party could</w:t>
      </w:r>
      <w:r w:rsidRPr="00CD10E9">
        <w:rPr>
          <w:sz w:val="16"/>
        </w:rPr>
        <w:t xml:space="preserve"> kill the Republican legislative agenda in Congress, gain new powers to investigate the Trump administration, get the ability to block Trump’s nominees from being confirmed, </w:t>
      </w:r>
      <w:r w:rsidRPr="00B47249">
        <w:rPr>
          <w:rStyle w:val="StyleUnderline"/>
          <w:highlight w:val="yellow"/>
        </w:rPr>
        <w:t xml:space="preserve">pass new liberal </w:t>
      </w:r>
      <w:r w:rsidRPr="00B47249">
        <w:rPr>
          <w:rStyle w:val="Emphasis"/>
          <w:highlight w:val="yellow"/>
        </w:rPr>
        <w:t>state laws</w:t>
      </w:r>
      <w:r w:rsidRPr="00B47249">
        <w:rPr>
          <w:rStyle w:val="StyleUnderline"/>
          <w:highlight w:val="yellow"/>
        </w:rPr>
        <w:t xml:space="preserve"> in many parts of the country</w:t>
      </w:r>
      <w:r w:rsidRPr="00CD10E9">
        <w:rPr>
          <w:sz w:val="16"/>
        </w:rPr>
        <w:t>, and win many offices with power over the 2021 redistricting process.</w:t>
      </w:r>
    </w:p>
    <w:p w14:paraId="4647D112" w14:textId="77777777" w:rsidR="00FC70D2" w:rsidRPr="00CD10E9" w:rsidRDefault="00FC70D2" w:rsidP="00FC70D2">
      <w:pPr>
        <w:rPr>
          <w:sz w:val="16"/>
        </w:rPr>
      </w:pPr>
      <w:r w:rsidRPr="00CD10E9">
        <w:rPr>
          <w:sz w:val="16"/>
        </w:rPr>
        <w:t xml:space="preserve">But </w:t>
      </w:r>
      <w:r w:rsidRPr="00B47249">
        <w:rPr>
          <w:rStyle w:val="StyleUnderline"/>
          <w:highlight w:val="yellow"/>
        </w:rPr>
        <w:t>if Dem</w:t>
      </w:r>
      <w:r w:rsidRPr="00CD10E9">
        <w:rPr>
          <w:rStyle w:val="StyleUnderline"/>
        </w:rPr>
        <w:t>ocrat</w:t>
      </w:r>
      <w:r w:rsidRPr="00B47249">
        <w:rPr>
          <w:rStyle w:val="StyleUnderline"/>
          <w:highlight w:val="yellow"/>
        </w:rPr>
        <w:t>s do poorly, they could feel</w:t>
      </w:r>
      <w:r w:rsidRPr="00CD10E9">
        <w:rPr>
          <w:rStyle w:val="StyleUnderline"/>
        </w:rPr>
        <w:t xml:space="preserve"> the </w:t>
      </w:r>
      <w:r w:rsidRPr="00B47249">
        <w:rPr>
          <w:rStyle w:val="StyleUnderline"/>
          <w:highlight w:val="yellow"/>
        </w:rPr>
        <w:t>consequences</w:t>
      </w:r>
      <w:r w:rsidRPr="00CD10E9">
        <w:rPr>
          <w:sz w:val="16"/>
        </w:rPr>
        <w:t xml:space="preserve"> of their failure </w:t>
      </w:r>
      <w:r w:rsidRPr="00B47249">
        <w:rPr>
          <w:rStyle w:val="Emphasis"/>
          <w:highlight w:val="yellow"/>
        </w:rPr>
        <w:t>for a generation</w:t>
      </w:r>
      <w:r w:rsidRPr="00CD10E9">
        <w:rPr>
          <w:sz w:val="16"/>
        </w:rPr>
        <w:t>.</w:t>
      </w:r>
    </w:p>
    <w:p w14:paraId="4C2C77A8" w14:textId="77777777" w:rsidR="00FC70D2" w:rsidRPr="00CD10E9" w:rsidRDefault="00FC70D2" w:rsidP="00FC70D2">
      <w:pPr>
        <w:rPr>
          <w:sz w:val="16"/>
        </w:rPr>
      </w:pPr>
      <w:r w:rsidRPr="00CD10E9">
        <w:rPr>
          <w:sz w:val="16"/>
        </w:rPr>
        <w:t>That is to say: If Republicans hold Congress, they could revive their legislative agenda and have another shot at passing sweeping new laws. Accordingly, Democrats wouldn’t be able to issue subpoenas or block Trump nominees — potentially giving the GOP an opportunity to tip the Supreme Court further in their favor.</w:t>
      </w:r>
    </w:p>
    <w:p w14:paraId="60F749E3" w14:textId="77777777" w:rsidR="00FC70D2" w:rsidRPr="00CD10E9" w:rsidRDefault="00FC70D2" w:rsidP="00FC70D2">
      <w:pPr>
        <w:rPr>
          <w:sz w:val="16"/>
        </w:rPr>
      </w:pPr>
      <w:r w:rsidRPr="00CD10E9">
        <w:rPr>
          <w:sz w:val="16"/>
        </w:rPr>
        <w:t xml:space="preserve">And </w:t>
      </w:r>
      <w:r w:rsidRPr="00CD10E9">
        <w:rPr>
          <w:rStyle w:val="StyleUnderline"/>
        </w:rPr>
        <w:t>if Republicans romp in state elections, they’ll</w:t>
      </w:r>
      <w:r w:rsidRPr="00CD10E9">
        <w:rPr>
          <w:sz w:val="16"/>
        </w:rPr>
        <w:t xml:space="preserve"> be very well positioned to </w:t>
      </w:r>
      <w:r w:rsidRPr="00CD10E9">
        <w:rPr>
          <w:rStyle w:val="StyleUnderline"/>
        </w:rPr>
        <w:t>cement</w:t>
      </w:r>
      <w:r w:rsidRPr="00CD10E9">
        <w:rPr>
          <w:sz w:val="16"/>
        </w:rPr>
        <w:t xml:space="preserve"> many </w:t>
      </w:r>
      <w:r w:rsidRPr="00CD10E9">
        <w:rPr>
          <w:rStyle w:val="StyleUnderline"/>
        </w:rPr>
        <w:t>gerrymandered district maps for</w:t>
      </w:r>
      <w:r w:rsidRPr="00CD10E9">
        <w:rPr>
          <w:sz w:val="16"/>
        </w:rPr>
        <w:t xml:space="preserve"> their party for yet </w:t>
      </w:r>
      <w:r w:rsidRPr="00CD10E9">
        <w:rPr>
          <w:rStyle w:val="Emphasis"/>
        </w:rPr>
        <w:t>another decade</w:t>
      </w:r>
      <w:r w:rsidRPr="00CD10E9">
        <w:rPr>
          <w:sz w:val="16"/>
        </w:rPr>
        <w:t xml:space="preserve"> — all the way through 2030.</w:t>
      </w:r>
    </w:p>
    <w:p w14:paraId="09DA6BD9" w14:textId="77777777" w:rsidR="00FC70D2" w:rsidRPr="00CD10E9" w:rsidRDefault="00FC70D2" w:rsidP="00FC70D2">
      <w:pPr>
        <w:rPr>
          <w:sz w:val="10"/>
          <w:szCs w:val="10"/>
        </w:rPr>
      </w:pPr>
      <w:proofErr w:type="gramStart"/>
      <w:r w:rsidRPr="00CD10E9">
        <w:rPr>
          <w:sz w:val="10"/>
          <w:szCs w:val="10"/>
        </w:rPr>
        <w:t>So</w:t>
      </w:r>
      <w:proofErr w:type="gramEnd"/>
      <w:r w:rsidRPr="00CD10E9">
        <w:rPr>
          <w:sz w:val="10"/>
          <w:szCs w:val="10"/>
        </w:rPr>
        <w:t xml:space="preserve"> the midterms matter, quite a lot. Here are the main reasons why.</w:t>
      </w:r>
    </w:p>
    <w:p w14:paraId="1B682A44" w14:textId="77777777" w:rsidR="00FC70D2" w:rsidRPr="00CD10E9" w:rsidRDefault="00FC70D2" w:rsidP="00FC70D2">
      <w:pPr>
        <w:rPr>
          <w:sz w:val="10"/>
          <w:szCs w:val="10"/>
        </w:rPr>
      </w:pPr>
      <w:r w:rsidRPr="00CD10E9">
        <w:rPr>
          <w:sz w:val="10"/>
          <w:szCs w:val="10"/>
        </w:rPr>
        <w:t>1) The Republican legislative agenda would be dead if either house of Congress flips</w:t>
      </w:r>
    </w:p>
    <w:p w14:paraId="062A42A8" w14:textId="77777777" w:rsidR="00FC70D2" w:rsidRPr="00CD10E9" w:rsidRDefault="00FC70D2" w:rsidP="00FC70D2">
      <w:pPr>
        <w:rPr>
          <w:sz w:val="10"/>
          <w:szCs w:val="10"/>
        </w:rPr>
      </w:pPr>
      <w:r w:rsidRPr="00CD10E9">
        <w:rPr>
          <w:sz w:val="10"/>
          <w:szCs w:val="10"/>
        </w:rPr>
        <w:t>First off, if Republicans lose control of either the House of Representatives or the Senate in 2018, they’ll lose their ability to send new bills to President Donald Trump’s desk with their party’s votes alone.</w:t>
      </w:r>
    </w:p>
    <w:p w14:paraId="1E4BD33E" w14:textId="77777777" w:rsidR="00FC70D2" w:rsidRPr="00CD10E9" w:rsidRDefault="00FC70D2" w:rsidP="00FC70D2">
      <w:pPr>
        <w:rPr>
          <w:sz w:val="10"/>
          <w:szCs w:val="10"/>
        </w:rPr>
      </w:pPr>
      <w:r w:rsidRPr="00CD10E9">
        <w:rPr>
          <w:sz w:val="10"/>
          <w:szCs w:val="10"/>
        </w:rPr>
        <w:t>That means, basically, that the conservative legislative agenda would be dead.</w:t>
      </w:r>
    </w:p>
    <w:p w14:paraId="5DF3AB71" w14:textId="77777777" w:rsidR="00FC70D2" w:rsidRPr="00CD10E9" w:rsidRDefault="00FC70D2" w:rsidP="00FC70D2">
      <w:pPr>
        <w:rPr>
          <w:sz w:val="10"/>
          <w:szCs w:val="10"/>
        </w:rPr>
      </w:pPr>
      <w:r w:rsidRPr="00CD10E9">
        <w:rPr>
          <w:sz w:val="10"/>
          <w:szCs w:val="10"/>
        </w:rPr>
        <w:t xml:space="preserve">Practically, the Senate filibuster rule already means 60 votes are required to advance most bills. And since the GOP only controlled 52 Senate seats, the party was far away from that threshold. </w:t>
      </w:r>
      <w:proofErr w:type="gramStart"/>
      <w:r w:rsidRPr="00CD10E9">
        <w:rPr>
          <w:sz w:val="10"/>
          <w:szCs w:val="10"/>
        </w:rPr>
        <w:t>So</w:t>
      </w:r>
      <w:proofErr w:type="gramEnd"/>
      <w:r w:rsidRPr="00CD10E9">
        <w:rPr>
          <w:sz w:val="10"/>
          <w:szCs w:val="10"/>
        </w:rPr>
        <w:t xml:space="preserve"> for the vast majority of votes on legislation (say, on funding the government), some Democratic support is already necessary.</w:t>
      </w:r>
    </w:p>
    <w:p w14:paraId="6804F78C" w14:textId="77777777" w:rsidR="00FC70D2" w:rsidRPr="00CD10E9" w:rsidRDefault="00FC70D2" w:rsidP="00FC70D2">
      <w:pPr>
        <w:rPr>
          <w:sz w:val="10"/>
          <w:szCs w:val="10"/>
        </w:rPr>
      </w:pPr>
      <w:r w:rsidRPr="00CD10E9">
        <w:rPr>
          <w:sz w:val="10"/>
          <w:szCs w:val="10"/>
        </w:rPr>
        <w:t>But in a limited number of instances each year, Congress can use the special budget reconciliation process, which requires only a simple majority vote, to pass a new law. And Republicans aggressively used this process to try to enact their top two agenda items this year on a party-line basis — Obamacare repeal (which ended in failure) and their tax bill (which succeeded).</w:t>
      </w:r>
    </w:p>
    <w:p w14:paraId="2199AC79" w14:textId="77777777" w:rsidR="00FC70D2" w:rsidRPr="00CD10E9" w:rsidRDefault="00FC70D2" w:rsidP="00FC70D2">
      <w:pPr>
        <w:rPr>
          <w:sz w:val="10"/>
          <w:szCs w:val="10"/>
        </w:rPr>
      </w:pPr>
      <w:proofErr w:type="gramStart"/>
      <w:r w:rsidRPr="00CD10E9">
        <w:rPr>
          <w:sz w:val="10"/>
          <w:szCs w:val="10"/>
        </w:rPr>
        <w:t>So</w:t>
      </w:r>
      <w:proofErr w:type="gramEnd"/>
      <w:r w:rsidRPr="00CD10E9">
        <w:rPr>
          <w:sz w:val="10"/>
          <w:szCs w:val="10"/>
        </w:rPr>
        <w:t xml:space="preserve"> if the GOP holds on to both chambers of Congress in 2018, the party could very well make another attempt at repealing Obamacare through reconciliation. (They were only one vote short of passing something through the Senate last time.) Some conservatives have discussed trying to tackle cuts to welfare, food stamps, Medicare, or Social Security with reconciliation as well. And more tax cuts are always a possibility with a Republican Congress — George W. Bush and Republicans used reconciliation to pass tax cuts through Congress in both 2001 and 2003.</w:t>
      </w:r>
    </w:p>
    <w:p w14:paraId="1F7A660A" w14:textId="77777777" w:rsidR="00FC70D2" w:rsidRPr="00CD10E9" w:rsidRDefault="00FC70D2" w:rsidP="00FC70D2">
      <w:pPr>
        <w:rPr>
          <w:sz w:val="10"/>
          <w:szCs w:val="10"/>
        </w:rPr>
      </w:pPr>
      <w:r w:rsidRPr="00CD10E9">
        <w:rPr>
          <w:sz w:val="10"/>
          <w:szCs w:val="10"/>
        </w:rPr>
        <w:t>Conversely, a Democratic takeover of either the House or the Senate would kill all those ambitions. The practical consequences would probably be: no Obamacare repeal; no major cuts to Medicare, Social Security, food stamps, or welfare; and no more big tax cuts for corporations and the wealthy.</w:t>
      </w:r>
    </w:p>
    <w:p w14:paraId="35A95D6F" w14:textId="77777777" w:rsidR="00FC70D2" w:rsidRPr="00CD10E9" w:rsidRDefault="00FC70D2" w:rsidP="00FC70D2">
      <w:pPr>
        <w:rPr>
          <w:sz w:val="10"/>
          <w:szCs w:val="10"/>
        </w:rPr>
      </w:pPr>
      <w:r w:rsidRPr="00CD10E9">
        <w:rPr>
          <w:sz w:val="10"/>
          <w:szCs w:val="10"/>
        </w:rPr>
        <w:t>Instead, we’d likely get gridlock. Even if Democrats won both chambers, they wouldn’t be able to enact their own new partisan priorities, so long as President Trump remains in office and can wield his veto pen.</w:t>
      </w:r>
    </w:p>
    <w:p w14:paraId="3D722FF6" w14:textId="77777777" w:rsidR="00FC70D2" w:rsidRPr="00CD10E9" w:rsidRDefault="00FC70D2" w:rsidP="00FC70D2">
      <w:pPr>
        <w:rPr>
          <w:sz w:val="10"/>
          <w:szCs w:val="10"/>
        </w:rPr>
      </w:pPr>
      <w:proofErr w:type="gramStart"/>
      <w:r w:rsidRPr="00CD10E9">
        <w:rPr>
          <w:sz w:val="10"/>
          <w:szCs w:val="10"/>
        </w:rPr>
        <w:t>So</w:t>
      </w:r>
      <w:proofErr w:type="gramEnd"/>
      <w:r w:rsidRPr="00CD10E9">
        <w:rPr>
          <w:sz w:val="10"/>
          <w:szCs w:val="10"/>
        </w:rPr>
        <w:t xml:space="preserve"> the real stake on this front are: Do conservatives get more chances to enact their dream laws in 2019 and 2020 — laws that could have consequences for decades to come — or do they get stopped in their tracks?</w:t>
      </w:r>
    </w:p>
    <w:p w14:paraId="60A6B287" w14:textId="77777777" w:rsidR="00FC70D2" w:rsidRPr="00CD10E9" w:rsidRDefault="00FC70D2" w:rsidP="00FC70D2">
      <w:pPr>
        <w:rPr>
          <w:sz w:val="10"/>
          <w:szCs w:val="10"/>
        </w:rPr>
      </w:pPr>
      <w:r w:rsidRPr="00CD10E9">
        <w:rPr>
          <w:sz w:val="10"/>
          <w:szCs w:val="10"/>
        </w:rPr>
        <w:t>2) Many more investigations into Trump’s administration would ensue if either house of Congress flips</w:t>
      </w:r>
    </w:p>
    <w:p w14:paraId="761BCDCA" w14:textId="77777777" w:rsidR="00FC70D2" w:rsidRPr="00CD10E9" w:rsidRDefault="00FC70D2" w:rsidP="00FC70D2">
      <w:pPr>
        <w:rPr>
          <w:sz w:val="10"/>
          <w:szCs w:val="10"/>
        </w:rPr>
      </w:pPr>
      <w:r w:rsidRPr="00CD10E9">
        <w:rPr>
          <w:sz w:val="10"/>
          <w:szCs w:val="10"/>
        </w:rPr>
        <w:t>Winning control of the House or Senate wouldn’t just give Democrats veto power over new bills. It would also give them subpoena power — which would let them investigate the Trump administration far more aggressively.</w:t>
      </w:r>
    </w:p>
    <w:p w14:paraId="23B2BC0A" w14:textId="77777777" w:rsidR="00FC70D2" w:rsidRPr="00CD10E9" w:rsidRDefault="00FC70D2" w:rsidP="00FC70D2">
      <w:pPr>
        <w:rPr>
          <w:sz w:val="10"/>
          <w:szCs w:val="10"/>
        </w:rPr>
      </w:pPr>
      <w:r w:rsidRPr="00CD10E9">
        <w:rPr>
          <w:sz w:val="10"/>
          <w:szCs w:val="10"/>
        </w:rPr>
        <w:t>House and Senate committees can send subpoenas for documents and can compel witnesses to come in and testify. However, those committees are controlled by the majority party.</w:t>
      </w:r>
    </w:p>
    <w:p w14:paraId="1AE496A3" w14:textId="77777777" w:rsidR="00FC70D2" w:rsidRPr="00CD10E9" w:rsidRDefault="00FC70D2" w:rsidP="00FC70D2">
      <w:pPr>
        <w:rPr>
          <w:sz w:val="10"/>
          <w:szCs w:val="10"/>
        </w:rPr>
      </w:pPr>
      <w:r w:rsidRPr="00CD10E9">
        <w:rPr>
          <w:sz w:val="10"/>
          <w:szCs w:val="10"/>
        </w:rPr>
        <w:t xml:space="preserve">So right </w:t>
      </w:r>
      <w:proofErr w:type="gramStart"/>
      <w:r w:rsidRPr="00CD10E9">
        <w:rPr>
          <w:sz w:val="10"/>
          <w:szCs w:val="10"/>
        </w:rPr>
        <w:t>now</w:t>
      </w:r>
      <w:proofErr w:type="gramEnd"/>
      <w:r w:rsidRPr="00CD10E9">
        <w:rPr>
          <w:sz w:val="10"/>
          <w:szCs w:val="10"/>
        </w:rPr>
        <w:t xml:space="preserve"> congressional Republicans are deciding whom to subpoena, and on which topics. (They sometimes grant Democratic requests, but it’s up to them to decide whether to do so.) And in general, the GOP is not all that motivated to dig too deeply into matters that could embarrass Trump or his administration.</w:t>
      </w:r>
    </w:p>
    <w:p w14:paraId="4E73BE3C" w14:textId="77777777" w:rsidR="00FC70D2" w:rsidRPr="00CD10E9" w:rsidRDefault="00FC70D2" w:rsidP="00FC70D2">
      <w:pPr>
        <w:rPr>
          <w:sz w:val="10"/>
          <w:szCs w:val="10"/>
        </w:rPr>
      </w:pPr>
      <w:r w:rsidRPr="00CD10E9">
        <w:rPr>
          <w:sz w:val="10"/>
          <w:szCs w:val="10"/>
        </w:rPr>
        <w:t>But Democrats very much would be. If the party regained subpoena power, key members of Congress would likely investigate much more than Russia. They could take on Trump’s businesses (such as questions over influence peddling at the Trump Hotel and Mar-a-Lago), the sexual assault allegations against Trump, and all sorts of controversial policy choices or potential scandals in the administration.</w:t>
      </w:r>
    </w:p>
    <w:p w14:paraId="4955E787" w14:textId="77777777" w:rsidR="00FC70D2" w:rsidRPr="00CD10E9" w:rsidRDefault="00FC70D2" w:rsidP="00FC70D2">
      <w:pPr>
        <w:rPr>
          <w:sz w:val="10"/>
          <w:szCs w:val="10"/>
        </w:rPr>
      </w:pPr>
      <w:r w:rsidRPr="00CD10E9">
        <w:rPr>
          <w:sz w:val="10"/>
          <w:szCs w:val="10"/>
        </w:rPr>
        <w:t>And while there are already active investigations into the Trump campaign’s connections with Russia — both from special counsel Robert Mueller and from several congressional committees — if the committees were led instead by Democrats, they’d surely be far more aggressive in their inquiries on the topic.</w:t>
      </w:r>
    </w:p>
    <w:p w14:paraId="7F9FF6D0" w14:textId="77777777" w:rsidR="00FC70D2" w:rsidRPr="00CD10E9" w:rsidRDefault="00FC70D2" w:rsidP="00FC70D2">
      <w:pPr>
        <w:rPr>
          <w:sz w:val="10"/>
          <w:szCs w:val="10"/>
        </w:rPr>
      </w:pPr>
      <w:r w:rsidRPr="00CD10E9">
        <w:rPr>
          <w:sz w:val="10"/>
          <w:szCs w:val="10"/>
        </w:rPr>
        <w:t>Though congressional investigations sometimes do unearth crimes, they can also be enormously politically impactful even if they don’t. For instance, the House GOP’s aggressive, years-long investigations of the Obama administration’s handling of the 2012 Benghazi attacks didn’t find any wrongdoing on that front. But it did bring to light the topic of Hillary Clinton’s email use as secretary of state, which proved enormously damaging to her presidential campaign.</w:t>
      </w:r>
    </w:p>
    <w:p w14:paraId="36CC826C" w14:textId="77777777" w:rsidR="00FC70D2" w:rsidRPr="00CD10E9" w:rsidRDefault="00FC70D2" w:rsidP="00FC70D2">
      <w:pPr>
        <w:rPr>
          <w:sz w:val="10"/>
          <w:szCs w:val="10"/>
        </w:rPr>
      </w:pPr>
      <w:r w:rsidRPr="00CD10E9">
        <w:rPr>
          <w:sz w:val="10"/>
          <w:szCs w:val="10"/>
        </w:rPr>
        <w:t xml:space="preserve">As to whether these investigations might lead to Trump’s impeachment, of course no one can say now. But the impeachment process starts in the House, so it’s certainly more likely to kick off if that chamber is controlled by the president’s enemies. (Still, it takes a two-thirds vote in the Senate to </w:t>
      </w:r>
      <w:proofErr w:type="gramStart"/>
      <w:r w:rsidRPr="00CD10E9">
        <w:rPr>
          <w:sz w:val="10"/>
          <w:szCs w:val="10"/>
        </w:rPr>
        <w:t>actually remove</w:t>
      </w:r>
      <w:proofErr w:type="gramEnd"/>
      <w:r w:rsidRPr="00CD10E9">
        <w:rPr>
          <w:sz w:val="10"/>
          <w:szCs w:val="10"/>
        </w:rPr>
        <w:t xml:space="preserve"> a president from office, so some Republicans would have to go along here too — meaning it would only happen if there were some genuinely remarkable revelations.)</w:t>
      </w:r>
    </w:p>
    <w:p w14:paraId="5EB4429F" w14:textId="77777777" w:rsidR="00FC70D2" w:rsidRPr="00CD10E9" w:rsidRDefault="00FC70D2" w:rsidP="00FC70D2">
      <w:pPr>
        <w:rPr>
          <w:sz w:val="10"/>
          <w:szCs w:val="10"/>
        </w:rPr>
      </w:pPr>
      <w:r w:rsidRPr="00CD10E9">
        <w:rPr>
          <w:sz w:val="10"/>
          <w:szCs w:val="10"/>
        </w:rPr>
        <w:t>3) Trump would be enormously constrained on judges and other nominees if the Senate flips</w:t>
      </w:r>
    </w:p>
    <w:p w14:paraId="446CC25A" w14:textId="77777777" w:rsidR="00FC70D2" w:rsidRPr="00CD10E9" w:rsidRDefault="00FC70D2" w:rsidP="00FC70D2">
      <w:pPr>
        <w:rPr>
          <w:sz w:val="10"/>
          <w:szCs w:val="10"/>
        </w:rPr>
      </w:pPr>
      <w:r w:rsidRPr="00CD10E9">
        <w:rPr>
          <w:sz w:val="10"/>
          <w:szCs w:val="10"/>
        </w:rPr>
        <w:t>The battle for control of the Senate will have another enormous consequence: If Democrats retake the chamber, they’d get veto power over Trump’s nominees.</w:t>
      </w:r>
    </w:p>
    <w:p w14:paraId="1B68C273" w14:textId="77777777" w:rsidR="00FC70D2" w:rsidRPr="00CD10E9" w:rsidRDefault="00FC70D2" w:rsidP="00FC70D2">
      <w:pPr>
        <w:rPr>
          <w:sz w:val="10"/>
          <w:szCs w:val="10"/>
        </w:rPr>
      </w:pPr>
      <w:r w:rsidRPr="00CD10E9">
        <w:rPr>
          <w:sz w:val="10"/>
          <w:szCs w:val="10"/>
        </w:rPr>
        <w:t>Unlike most legislation, Senate rules now let Trump get any nominee through the chamber with a simple majority — meaning he’s gotten a plethora of nominees confirmed without any Democratic support.</w:t>
      </w:r>
    </w:p>
    <w:p w14:paraId="1CF881C2" w14:textId="77777777" w:rsidR="00FC70D2" w:rsidRPr="00CD10E9" w:rsidRDefault="00FC70D2" w:rsidP="00FC70D2">
      <w:pPr>
        <w:rPr>
          <w:sz w:val="10"/>
          <w:szCs w:val="10"/>
        </w:rPr>
      </w:pPr>
      <w:r w:rsidRPr="00CD10E9">
        <w:rPr>
          <w:sz w:val="10"/>
          <w:szCs w:val="10"/>
        </w:rPr>
        <w:t>But under a Democrat-controlled Senate, that would no longer be possible. The much more consequential result would be that Chuck Schumer would decide on the calendar for considering and confirming nominees — which would let him bury many of Trump’s picks indefinitely.</w:t>
      </w:r>
    </w:p>
    <w:p w14:paraId="0496AA00" w14:textId="77777777" w:rsidR="00FC70D2" w:rsidRPr="00CD10E9" w:rsidRDefault="00FC70D2" w:rsidP="00FC70D2">
      <w:pPr>
        <w:rPr>
          <w:sz w:val="10"/>
          <w:szCs w:val="10"/>
        </w:rPr>
      </w:pPr>
      <w:r w:rsidRPr="00CD10E9">
        <w:rPr>
          <w:sz w:val="10"/>
          <w:szCs w:val="10"/>
        </w:rPr>
        <w:t>This would be most important of all for the narrowly divided Supreme Court. Democrats have long feared that a vacancy in a liberal or swing seat could arise while Republicans controlled the presidency and Senate, because their nominee could serve for life and reshape American jurisprudence for decades.</w:t>
      </w:r>
    </w:p>
    <w:p w14:paraId="23047028" w14:textId="77777777" w:rsidR="00FC70D2" w:rsidRPr="00CD10E9" w:rsidRDefault="00FC70D2" w:rsidP="00FC70D2">
      <w:pPr>
        <w:rPr>
          <w:sz w:val="10"/>
          <w:szCs w:val="10"/>
        </w:rPr>
      </w:pPr>
      <w:r w:rsidRPr="00CD10E9">
        <w:rPr>
          <w:sz w:val="10"/>
          <w:szCs w:val="10"/>
        </w:rPr>
        <w:t>But if Democrats retook the Senate, they could and likely would simply refuse to consider any Trump nominee for the seat — as Republicans did for Obama’s nominee Merrick Garland in 2016. Lifetime appointments to lower federal courts, something the Senate has been moving quickly on under Trump and McConnell, would also surely slow to a crawl.</w:t>
      </w:r>
    </w:p>
    <w:p w14:paraId="7C4F842C" w14:textId="77777777" w:rsidR="00FC70D2" w:rsidRPr="00CD10E9" w:rsidRDefault="00FC70D2" w:rsidP="00FC70D2">
      <w:pPr>
        <w:rPr>
          <w:sz w:val="10"/>
          <w:szCs w:val="10"/>
        </w:rPr>
      </w:pPr>
      <w:r w:rsidRPr="00CD10E9">
        <w:rPr>
          <w:sz w:val="10"/>
          <w:szCs w:val="10"/>
        </w:rPr>
        <w:t>Finally, Trump appointments to Cabinet positions and other executive branch positions would also have to win Democrats’ approval if the party controlled the Senate. This would mean not only that Democrats could block nominees they consider extreme or unqualified, but also that they could prevent Trump from appointing sycophants to key federal law enforcement posts.</w:t>
      </w:r>
    </w:p>
    <w:p w14:paraId="118E7D6E" w14:textId="77777777" w:rsidR="00FC70D2" w:rsidRPr="00CD10E9" w:rsidRDefault="00FC70D2" w:rsidP="00FC70D2">
      <w:pPr>
        <w:rPr>
          <w:sz w:val="16"/>
        </w:rPr>
      </w:pPr>
      <w:r w:rsidRPr="00CD10E9">
        <w:rPr>
          <w:sz w:val="16"/>
        </w:rPr>
        <w:t xml:space="preserve">4) </w:t>
      </w:r>
      <w:r w:rsidRPr="00B47249">
        <w:rPr>
          <w:rStyle w:val="Emphasis"/>
          <w:highlight w:val="yellow"/>
        </w:rPr>
        <w:t>State elections</w:t>
      </w:r>
      <w:r w:rsidRPr="00B47249">
        <w:rPr>
          <w:rStyle w:val="StyleUnderline"/>
          <w:highlight w:val="yellow"/>
        </w:rPr>
        <w:t xml:space="preserve"> could lead to</w:t>
      </w:r>
      <w:r w:rsidRPr="00CD10E9">
        <w:rPr>
          <w:rStyle w:val="StyleUnderline"/>
        </w:rPr>
        <w:t xml:space="preserve"> new </w:t>
      </w:r>
      <w:r w:rsidRPr="00B47249">
        <w:rPr>
          <w:rStyle w:val="StyleUnderline"/>
          <w:highlight w:val="yellow"/>
        </w:rPr>
        <w:t>Dem</w:t>
      </w:r>
      <w:r w:rsidRPr="00CD10E9">
        <w:rPr>
          <w:rStyle w:val="StyleUnderline"/>
        </w:rPr>
        <w:t xml:space="preserve">ocratic </w:t>
      </w:r>
      <w:r w:rsidRPr="00B47249">
        <w:rPr>
          <w:rStyle w:val="StyleUnderline"/>
          <w:highlight w:val="yellow"/>
        </w:rPr>
        <w:t>majorities, and</w:t>
      </w:r>
      <w:r w:rsidRPr="00CD10E9">
        <w:rPr>
          <w:rStyle w:val="StyleUnderline"/>
        </w:rPr>
        <w:t xml:space="preserve"> new </w:t>
      </w:r>
      <w:r w:rsidRPr="00B47249">
        <w:rPr>
          <w:rStyle w:val="StyleUnderline"/>
          <w:highlight w:val="yellow"/>
        </w:rPr>
        <w:t>liberal legislation</w:t>
      </w:r>
    </w:p>
    <w:p w14:paraId="226E98BD" w14:textId="77777777" w:rsidR="00FC70D2" w:rsidRPr="00CD10E9" w:rsidRDefault="00FC70D2" w:rsidP="00FC70D2">
      <w:pPr>
        <w:rPr>
          <w:sz w:val="16"/>
        </w:rPr>
      </w:pPr>
      <w:r w:rsidRPr="00CD10E9">
        <w:rPr>
          <w:sz w:val="16"/>
        </w:rPr>
        <w:t>The Democratic Party’s performance in state elections over the past eight years has been positively dismal. As of mid-</w:t>
      </w:r>
      <w:proofErr w:type="gramStart"/>
      <w:r w:rsidRPr="00CD10E9">
        <w:rPr>
          <w:sz w:val="16"/>
        </w:rPr>
        <w:t>January</w:t>
      </w:r>
      <w:proofErr w:type="gramEnd"/>
      <w:r w:rsidRPr="00CD10E9">
        <w:rPr>
          <w:sz w:val="16"/>
        </w:rPr>
        <w:t xml:space="preserve"> of this year, </w:t>
      </w:r>
      <w:r w:rsidRPr="00B47249">
        <w:rPr>
          <w:rStyle w:val="StyleUnderline"/>
          <w:highlight w:val="yellow"/>
        </w:rPr>
        <w:t>Republican</w:t>
      </w:r>
      <w:r w:rsidRPr="00CD10E9">
        <w:rPr>
          <w:rStyle w:val="StyleUnderline"/>
        </w:rPr>
        <w:t>s</w:t>
      </w:r>
      <w:r w:rsidRPr="00CD10E9">
        <w:rPr>
          <w:sz w:val="16"/>
        </w:rPr>
        <w:t xml:space="preserve"> will </w:t>
      </w:r>
      <w:r w:rsidRPr="00CD10E9">
        <w:rPr>
          <w:rStyle w:val="StyleUnderline"/>
        </w:rPr>
        <w:t>control 33</w:t>
      </w:r>
      <w:r w:rsidRPr="00CD10E9">
        <w:rPr>
          <w:sz w:val="16"/>
        </w:rPr>
        <w:t xml:space="preserve"> out of 50 </w:t>
      </w:r>
      <w:r w:rsidRPr="00CD10E9">
        <w:rPr>
          <w:rStyle w:val="StyleUnderline"/>
        </w:rPr>
        <w:t>governorships and</w:t>
      </w:r>
      <w:r w:rsidRPr="00CD10E9">
        <w:rPr>
          <w:sz w:val="16"/>
        </w:rPr>
        <w:t xml:space="preserve"> at least </w:t>
      </w:r>
      <w:r w:rsidRPr="00CD10E9">
        <w:rPr>
          <w:rStyle w:val="StyleUnderline"/>
        </w:rPr>
        <w:t>66</w:t>
      </w:r>
      <w:r w:rsidRPr="00CD10E9">
        <w:rPr>
          <w:sz w:val="16"/>
        </w:rPr>
        <w:t xml:space="preserve"> out </w:t>
      </w:r>
      <w:r w:rsidRPr="00CD10E9">
        <w:rPr>
          <w:rStyle w:val="StyleUnderline"/>
        </w:rPr>
        <w:t>of 99 state legislature chambers</w:t>
      </w:r>
      <w:r w:rsidRPr="00CD10E9">
        <w:rPr>
          <w:sz w:val="16"/>
        </w:rPr>
        <w:t>. The GOP even has veto-proof supermajorities in 17 state legislatures.</w:t>
      </w:r>
    </w:p>
    <w:p w14:paraId="07E651D9" w14:textId="77777777" w:rsidR="00FC70D2" w:rsidRPr="00CD10E9" w:rsidRDefault="00FC70D2" w:rsidP="00FC70D2">
      <w:pPr>
        <w:rPr>
          <w:sz w:val="16"/>
        </w:rPr>
      </w:pPr>
      <w:r w:rsidRPr="00CD10E9">
        <w:rPr>
          <w:rStyle w:val="StyleUnderline"/>
        </w:rPr>
        <w:t>This</w:t>
      </w:r>
      <w:r w:rsidRPr="00CD10E9">
        <w:rPr>
          <w:sz w:val="16"/>
        </w:rPr>
        <w:t xml:space="preserve"> </w:t>
      </w:r>
      <w:r w:rsidRPr="00B47249">
        <w:rPr>
          <w:rStyle w:val="StyleUnderline"/>
          <w:highlight w:val="yellow"/>
        </w:rPr>
        <w:t>dominance stems</w:t>
      </w:r>
      <w:r w:rsidRPr="00CD10E9">
        <w:rPr>
          <w:sz w:val="16"/>
        </w:rPr>
        <w:t xml:space="preserve"> mostly </w:t>
      </w:r>
      <w:r w:rsidRPr="00B47249">
        <w:rPr>
          <w:rStyle w:val="StyleUnderline"/>
          <w:highlight w:val="yellow"/>
        </w:rPr>
        <w:t>from</w:t>
      </w:r>
      <w:r w:rsidRPr="00CD10E9">
        <w:rPr>
          <w:rStyle w:val="StyleUnderline"/>
        </w:rPr>
        <w:t xml:space="preserve"> </w:t>
      </w:r>
      <w:r w:rsidRPr="00CD10E9">
        <w:rPr>
          <w:rStyle w:val="Emphasis"/>
        </w:rPr>
        <w:t xml:space="preserve">Republican </w:t>
      </w:r>
      <w:r w:rsidRPr="00B47249">
        <w:rPr>
          <w:rStyle w:val="Emphasis"/>
          <w:highlight w:val="yellow"/>
        </w:rPr>
        <w:t>landslides in</w:t>
      </w:r>
      <w:r w:rsidRPr="00CD10E9">
        <w:rPr>
          <w:sz w:val="16"/>
        </w:rPr>
        <w:t xml:space="preserve"> the </w:t>
      </w:r>
      <w:r w:rsidRPr="00B47249">
        <w:rPr>
          <w:rStyle w:val="Emphasis"/>
          <w:highlight w:val="yellow"/>
        </w:rPr>
        <w:t>2010 and</w:t>
      </w:r>
      <w:r w:rsidRPr="00CD10E9">
        <w:rPr>
          <w:rStyle w:val="Emphasis"/>
        </w:rPr>
        <w:t xml:space="preserve"> 20</w:t>
      </w:r>
      <w:r w:rsidRPr="00B47249">
        <w:rPr>
          <w:rStyle w:val="Emphasis"/>
          <w:highlight w:val="yellow"/>
        </w:rPr>
        <w:t>14</w:t>
      </w:r>
      <w:r w:rsidRPr="00CD10E9">
        <w:rPr>
          <w:sz w:val="16"/>
        </w:rPr>
        <w:t xml:space="preserve"> midterm elections, which allowed the party to advance sweeping conservative legislation in many states across the country (and to draw district lines to help protect their majorities — more on that below).</w:t>
      </w:r>
    </w:p>
    <w:p w14:paraId="29DE9460" w14:textId="77777777" w:rsidR="00FC70D2" w:rsidRPr="00CD10E9" w:rsidRDefault="00FC70D2" w:rsidP="00FC70D2">
      <w:pPr>
        <w:rPr>
          <w:sz w:val="16"/>
        </w:rPr>
      </w:pPr>
      <w:r w:rsidRPr="00CD10E9">
        <w:rPr>
          <w:sz w:val="16"/>
        </w:rPr>
        <w:t xml:space="preserve">But now </w:t>
      </w:r>
      <w:r w:rsidRPr="00B47249">
        <w:rPr>
          <w:rStyle w:val="StyleUnderline"/>
          <w:highlight w:val="yellow"/>
        </w:rPr>
        <w:t>a whole lot of</w:t>
      </w:r>
      <w:r w:rsidRPr="00CD10E9">
        <w:rPr>
          <w:rStyle w:val="StyleUnderline"/>
        </w:rPr>
        <w:t xml:space="preserve"> those</w:t>
      </w:r>
      <w:r w:rsidRPr="00CD10E9">
        <w:rPr>
          <w:sz w:val="16"/>
        </w:rPr>
        <w:t xml:space="preserve"> </w:t>
      </w:r>
      <w:r w:rsidRPr="00B47249">
        <w:rPr>
          <w:rStyle w:val="StyleUnderline"/>
          <w:highlight w:val="yellow"/>
        </w:rPr>
        <w:t>governorships and</w:t>
      </w:r>
      <w:r w:rsidRPr="00B47249">
        <w:rPr>
          <w:rStyle w:val="StyleUnderline"/>
        </w:rPr>
        <w:t xml:space="preserve"> state legislature</w:t>
      </w:r>
      <w:r w:rsidRPr="00CD10E9">
        <w:rPr>
          <w:sz w:val="16"/>
        </w:rPr>
        <w:t xml:space="preserve"> </w:t>
      </w:r>
      <w:r w:rsidRPr="00B47249">
        <w:rPr>
          <w:rStyle w:val="StyleUnderline"/>
          <w:highlight w:val="yellow"/>
        </w:rPr>
        <w:t>seats will be up for grabs</w:t>
      </w:r>
      <w:r w:rsidRPr="00CD10E9">
        <w:rPr>
          <w:rStyle w:val="StyleUnderline"/>
        </w:rPr>
        <w:t xml:space="preserve"> again</w:t>
      </w:r>
      <w:r w:rsidRPr="00CD10E9">
        <w:rPr>
          <w:sz w:val="16"/>
        </w:rPr>
        <w:t xml:space="preserve"> — </w:t>
      </w:r>
      <w:r w:rsidRPr="00B47249">
        <w:rPr>
          <w:rStyle w:val="StyleUnderline"/>
          <w:highlight w:val="yellow"/>
        </w:rPr>
        <w:t>giving Dem</w:t>
      </w:r>
      <w:r w:rsidRPr="00CD10E9">
        <w:rPr>
          <w:rStyle w:val="StyleUnderline"/>
        </w:rPr>
        <w:t>ocrat</w:t>
      </w:r>
      <w:r w:rsidRPr="00B47249">
        <w:rPr>
          <w:rStyle w:val="StyleUnderline"/>
          <w:highlight w:val="yellow"/>
        </w:rPr>
        <w:t xml:space="preserve">s the chance to make </w:t>
      </w:r>
      <w:r w:rsidRPr="00B47249">
        <w:rPr>
          <w:rStyle w:val="Emphasis"/>
          <w:highlight w:val="yellow"/>
        </w:rPr>
        <w:t>similar gains</w:t>
      </w:r>
      <w:r w:rsidRPr="00CD10E9">
        <w:rPr>
          <w:sz w:val="16"/>
        </w:rPr>
        <w:t>, or at least to make substantial improvement from where they are now.</w:t>
      </w:r>
    </w:p>
    <w:p w14:paraId="5AEEF699" w14:textId="77777777" w:rsidR="00FC70D2" w:rsidRPr="00CD10E9" w:rsidRDefault="00FC70D2" w:rsidP="00FC70D2">
      <w:pPr>
        <w:rPr>
          <w:sz w:val="16"/>
        </w:rPr>
      </w:pPr>
      <w:r w:rsidRPr="00CD10E9">
        <w:rPr>
          <w:sz w:val="16"/>
        </w:rPr>
        <w:t>Thirty-six governors’ races will be on the ballot this year (26 of those are currently in Republican hands).</w:t>
      </w:r>
    </w:p>
    <w:p w14:paraId="1C772F9D" w14:textId="77777777" w:rsidR="00FC70D2" w:rsidRPr="00CD10E9" w:rsidRDefault="00FC70D2" w:rsidP="00FC70D2">
      <w:pPr>
        <w:rPr>
          <w:sz w:val="16"/>
        </w:rPr>
      </w:pPr>
      <w:r w:rsidRPr="00CD10E9">
        <w:rPr>
          <w:sz w:val="16"/>
        </w:rPr>
        <w:t>At least half of state Senate seats will be on the ballot in 42 states this year. (The entire state Senate will be on the ballot in 15 of those states.)</w:t>
      </w:r>
    </w:p>
    <w:p w14:paraId="236A6052" w14:textId="77777777" w:rsidR="00FC70D2" w:rsidRPr="00CD10E9" w:rsidRDefault="00FC70D2" w:rsidP="00FC70D2">
      <w:pPr>
        <w:rPr>
          <w:sz w:val="16"/>
        </w:rPr>
      </w:pPr>
      <w:r w:rsidRPr="00CD10E9">
        <w:rPr>
          <w:sz w:val="16"/>
        </w:rPr>
        <w:t>Every state House seat will be on the ballot in all but a handful of states this year.</w:t>
      </w:r>
    </w:p>
    <w:p w14:paraId="42FDEBCD" w14:textId="77777777" w:rsidR="00FC70D2" w:rsidRPr="00CD10E9" w:rsidRDefault="00FC70D2" w:rsidP="00FC70D2">
      <w:pPr>
        <w:rPr>
          <w:sz w:val="16"/>
        </w:rPr>
      </w:pPr>
      <w:r w:rsidRPr="00CD10E9">
        <w:rPr>
          <w:sz w:val="16"/>
        </w:rPr>
        <w:t>Thirty state attorney general offices will be on the ballot as well. (Another five state AGs will be chosen by the winners of either the governor or state legislature races this year.)</w:t>
      </w:r>
    </w:p>
    <w:p w14:paraId="224BF24A" w14:textId="77777777" w:rsidR="00FC70D2" w:rsidRPr="00CD10E9" w:rsidRDefault="00FC70D2" w:rsidP="00FC70D2">
      <w:pPr>
        <w:rPr>
          <w:sz w:val="16"/>
        </w:rPr>
      </w:pPr>
      <w:r w:rsidRPr="00B47249">
        <w:rPr>
          <w:rStyle w:val="StyleUnderline"/>
          <w:highlight w:val="yellow"/>
        </w:rPr>
        <w:t>The more</w:t>
      </w:r>
      <w:r w:rsidRPr="00CD10E9">
        <w:rPr>
          <w:rStyle w:val="StyleUnderline"/>
        </w:rPr>
        <w:t xml:space="preserve"> governorships and state legislatures</w:t>
      </w:r>
      <w:r w:rsidRPr="00CD10E9">
        <w:rPr>
          <w:sz w:val="16"/>
        </w:rPr>
        <w:t xml:space="preserve"> the </w:t>
      </w:r>
      <w:r w:rsidRPr="00B47249">
        <w:rPr>
          <w:rStyle w:val="StyleUnderline"/>
          <w:highlight w:val="yellow"/>
        </w:rPr>
        <w:t>Dem</w:t>
      </w:r>
      <w:r w:rsidRPr="00CD10E9">
        <w:rPr>
          <w:rStyle w:val="StyleUnderline"/>
        </w:rPr>
        <w:t>ocrat</w:t>
      </w:r>
      <w:r w:rsidRPr="00B47249">
        <w:rPr>
          <w:rStyle w:val="StyleUnderline"/>
          <w:highlight w:val="yellow"/>
        </w:rPr>
        <w:t>s</w:t>
      </w:r>
      <w:r w:rsidRPr="00CD10E9">
        <w:rPr>
          <w:sz w:val="16"/>
        </w:rPr>
        <w:t xml:space="preserve"> manage to </w:t>
      </w:r>
      <w:r w:rsidRPr="00B47249">
        <w:rPr>
          <w:rStyle w:val="StyleUnderline"/>
          <w:highlight w:val="yellow"/>
        </w:rPr>
        <w:t>win, the more</w:t>
      </w:r>
      <w:r w:rsidRPr="00CD10E9">
        <w:rPr>
          <w:rStyle w:val="StyleUnderline"/>
        </w:rPr>
        <w:t xml:space="preserve"> opportunities there will be for </w:t>
      </w:r>
      <w:r w:rsidRPr="00B47249">
        <w:rPr>
          <w:rStyle w:val="Emphasis"/>
          <w:highlight w:val="yellow"/>
        </w:rPr>
        <w:t>new liberal legislation</w:t>
      </w:r>
      <w:r w:rsidRPr="00CD10E9">
        <w:rPr>
          <w:rStyle w:val="Emphasis"/>
        </w:rPr>
        <w:t xml:space="preserve"> across the country</w:t>
      </w:r>
      <w:r w:rsidRPr="00CD10E9">
        <w:rPr>
          <w:sz w:val="16"/>
        </w:rPr>
        <w:t>. And if Democrats pick up many state attorney general offices, they’ll have many more people looking to file lawsuits against the Trump administration for policies they find legally dubious or controversial.</w:t>
      </w:r>
    </w:p>
    <w:p w14:paraId="616E70F8" w14:textId="77777777" w:rsidR="00FC70D2" w:rsidRDefault="00FC70D2" w:rsidP="00FC70D2"/>
    <w:p w14:paraId="64F0B31B" w14:textId="77777777" w:rsidR="00FC70D2" w:rsidRPr="00366788" w:rsidRDefault="00FC70D2" w:rsidP="00FC70D2">
      <w:pPr>
        <w:pStyle w:val="Heading3"/>
      </w:pPr>
      <w:r>
        <w:lastRenderedPageBreak/>
        <w:t xml:space="preserve">States Key to Warming---2NC </w:t>
      </w:r>
    </w:p>
    <w:p w14:paraId="01140AEC" w14:textId="77777777" w:rsidR="00FC70D2" w:rsidRDefault="00FC70D2" w:rsidP="00FC70D2">
      <w:pPr>
        <w:pStyle w:val="Heading4"/>
      </w:pPr>
      <w:r>
        <w:t xml:space="preserve">State legislative and governor races </w:t>
      </w:r>
      <w:r>
        <w:rPr>
          <w:u w:val="single"/>
        </w:rPr>
        <w:t>determine</w:t>
      </w:r>
      <w:r>
        <w:t xml:space="preserve"> whether enough states can set up </w:t>
      </w:r>
      <w:r>
        <w:rPr>
          <w:u w:val="single"/>
        </w:rPr>
        <w:t>climate policy</w:t>
      </w:r>
      <w:r>
        <w:t xml:space="preserve"> that complies with the Paris treaty---</w:t>
      </w:r>
      <w:r>
        <w:rPr>
          <w:u w:val="single"/>
        </w:rPr>
        <w:t>broad</w:t>
      </w:r>
      <w:r>
        <w:t xml:space="preserve"> state compliance sends a </w:t>
      </w:r>
      <w:r>
        <w:rPr>
          <w:u w:val="single"/>
        </w:rPr>
        <w:t>sufficient</w:t>
      </w:r>
      <w:r>
        <w:t xml:space="preserve"> global signal to keep momentum going for </w:t>
      </w:r>
      <w:r>
        <w:rPr>
          <w:u w:val="single"/>
        </w:rPr>
        <w:t>overall</w:t>
      </w:r>
      <w:r>
        <w:t xml:space="preserve"> Paris success---prevents </w:t>
      </w:r>
      <w:r>
        <w:rPr>
          <w:u w:val="single"/>
        </w:rPr>
        <w:t>extinction</w:t>
      </w:r>
      <w:r>
        <w:t xml:space="preserve"> from warming---that’s Becker and </w:t>
      </w:r>
      <w:proofErr w:type="spellStart"/>
      <w:r>
        <w:t>McGibbon</w:t>
      </w:r>
      <w:proofErr w:type="spellEnd"/>
      <w:r>
        <w:t xml:space="preserve">. </w:t>
      </w:r>
    </w:p>
    <w:p w14:paraId="78F3B9BA" w14:textId="77777777" w:rsidR="00FC70D2" w:rsidRDefault="00FC70D2" w:rsidP="00FC70D2"/>
    <w:p w14:paraId="3929050A" w14:textId="77777777" w:rsidR="00FC70D2" w:rsidRDefault="00FC70D2" w:rsidP="00FC70D2">
      <w:pPr>
        <w:pStyle w:val="Heading4"/>
      </w:pPr>
      <w:r>
        <w:t xml:space="preserve">States can </w:t>
      </w:r>
      <w:r w:rsidRPr="000851DA">
        <w:rPr>
          <w:u w:val="single"/>
        </w:rPr>
        <w:t>successfully</w:t>
      </w:r>
      <w:r>
        <w:t xml:space="preserve"> maintain </w:t>
      </w:r>
      <w:r w:rsidRPr="000851DA">
        <w:rPr>
          <w:u w:val="single"/>
        </w:rPr>
        <w:t>global momentum</w:t>
      </w:r>
      <w:r>
        <w:t xml:space="preserve"> to comply with Paris, but </w:t>
      </w:r>
      <w:r w:rsidRPr="007A0A25">
        <w:rPr>
          <w:u w:val="single"/>
        </w:rPr>
        <w:t>additional</w:t>
      </w:r>
      <w:r>
        <w:t xml:space="preserve"> action’s key</w:t>
      </w:r>
    </w:p>
    <w:p w14:paraId="75B3285F" w14:textId="77777777" w:rsidR="00FC70D2" w:rsidRPr="00BB4C98" w:rsidRDefault="00FC70D2" w:rsidP="00FC70D2">
      <w:r>
        <w:t xml:space="preserve">Elizabeth </w:t>
      </w:r>
      <w:proofErr w:type="spellStart"/>
      <w:r w:rsidRPr="00BB4C98">
        <w:rPr>
          <w:rStyle w:val="Style13ptBold"/>
        </w:rPr>
        <w:t>Shogren</w:t>
      </w:r>
      <w:proofErr w:type="spellEnd"/>
      <w:r w:rsidRPr="00BB4C98">
        <w:rPr>
          <w:rStyle w:val="Style13ptBold"/>
        </w:rPr>
        <w:t xml:space="preserve"> 17</w:t>
      </w:r>
      <w:r>
        <w:t>, Washington correspondent for High Country News, worked for nine years as the environment correspondent for National Public Radio, 10/9/17, “As Trump Retreats, States Are Joining Forces on Climate Action,” https://e360.yale.edu/features/as-trump-retreats-states-are-stepping-up-on-climate-action</w:t>
      </w:r>
    </w:p>
    <w:p w14:paraId="7520B93F" w14:textId="77777777" w:rsidR="00FC70D2" w:rsidRPr="00581BC1" w:rsidRDefault="00FC70D2" w:rsidP="00FC70D2">
      <w:pPr>
        <w:rPr>
          <w:sz w:val="14"/>
        </w:rPr>
      </w:pPr>
      <w:r w:rsidRPr="00581BC1">
        <w:rPr>
          <w:sz w:val="14"/>
        </w:rPr>
        <w:t xml:space="preserve">Just </w:t>
      </w:r>
      <w:r w:rsidRPr="00BB4C98">
        <w:rPr>
          <w:rStyle w:val="StyleUnderline"/>
        </w:rPr>
        <w:t>hours after</w:t>
      </w:r>
      <w:r w:rsidRPr="00581BC1">
        <w:rPr>
          <w:sz w:val="14"/>
        </w:rPr>
        <w:t xml:space="preserve"> President </w:t>
      </w:r>
      <w:r w:rsidRPr="00BB4C98">
        <w:rPr>
          <w:rStyle w:val="StyleUnderline"/>
        </w:rPr>
        <w:t>Trump’s</w:t>
      </w:r>
      <w:r w:rsidRPr="00581BC1">
        <w:rPr>
          <w:sz w:val="14"/>
        </w:rPr>
        <w:t xml:space="preserve"> Rose Garden speech in June announcing </w:t>
      </w:r>
      <w:r w:rsidRPr="00BB4C98">
        <w:rPr>
          <w:rStyle w:val="StyleUnderline"/>
        </w:rPr>
        <w:t>plans to withdraw from</w:t>
      </w:r>
      <w:r w:rsidRPr="00581BC1">
        <w:rPr>
          <w:sz w:val="14"/>
        </w:rPr>
        <w:t xml:space="preserve"> the 2015 </w:t>
      </w:r>
      <w:r w:rsidRPr="00BB4C98">
        <w:rPr>
          <w:rStyle w:val="StyleUnderline"/>
        </w:rPr>
        <w:t>Paris</w:t>
      </w:r>
      <w:r w:rsidRPr="00581BC1">
        <w:rPr>
          <w:sz w:val="14"/>
        </w:rPr>
        <w:t xml:space="preserve"> climate agreement, the governors of </w:t>
      </w:r>
      <w:r w:rsidRPr="00BB4C98">
        <w:rPr>
          <w:rStyle w:val="Emphasis"/>
        </w:rPr>
        <w:t xml:space="preserve">three </w:t>
      </w:r>
      <w:r w:rsidRPr="00581BC1">
        <w:rPr>
          <w:rStyle w:val="Emphasis"/>
          <w:highlight w:val="yellow"/>
        </w:rPr>
        <w:t>states</w:t>
      </w:r>
      <w:r w:rsidRPr="00581BC1">
        <w:rPr>
          <w:sz w:val="14"/>
        </w:rPr>
        <w:t xml:space="preserve"> — California, Washington, and New York — announced their remedy. They </w:t>
      </w:r>
      <w:r w:rsidRPr="00581BC1">
        <w:rPr>
          <w:rStyle w:val="StyleUnderline"/>
          <w:highlight w:val="yellow"/>
        </w:rPr>
        <w:t>formed the</w:t>
      </w:r>
      <w:r w:rsidRPr="00BB4C98">
        <w:rPr>
          <w:rStyle w:val="StyleUnderline"/>
        </w:rPr>
        <w:t xml:space="preserve"> </w:t>
      </w:r>
      <w:r w:rsidRPr="00BB4C98">
        <w:rPr>
          <w:rStyle w:val="Emphasis"/>
        </w:rPr>
        <w:t xml:space="preserve">U.S. </w:t>
      </w:r>
      <w:r w:rsidRPr="00581BC1">
        <w:rPr>
          <w:rStyle w:val="Emphasis"/>
          <w:highlight w:val="yellow"/>
        </w:rPr>
        <w:t>Climate Alliance</w:t>
      </w:r>
      <w:r w:rsidRPr="00BB4C98">
        <w:rPr>
          <w:rStyle w:val="StyleUnderline"/>
        </w:rPr>
        <w:t>, and called on other states to join them</w:t>
      </w:r>
      <w:r w:rsidRPr="00581BC1">
        <w:rPr>
          <w:sz w:val="14"/>
        </w:rPr>
        <w:t xml:space="preserve"> in continuing to push ahead on fighting climate change.  </w:t>
      </w:r>
    </w:p>
    <w:p w14:paraId="036FA618" w14:textId="77777777" w:rsidR="00FC70D2" w:rsidRPr="00581BC1" w:rsidRDefault="00FC70D2" w:rsidP="00FC70D2">
      <w:pPr>
        <w:rPr>
          <w:sz w:val="14"/>
        </w:rPr>
      </w:pPr>
      <w:r w:rsidRPr="00581BC1">
        <w:rPr>
          <w:sz w:val="14"/>
        </w:rPr>
        <w:t xml:space="preserve">“It only took two nanoseconds,” Washington Governor Jay Inslee said in an interview with Yale Environment 360. “We heard the president wanted to run up the white flag of surrender. </w:t>
      </w:r>
      <w:r w:rsidRPr="00BB4C98">
        <w:rPr>
          <w:rStyle w:val="StyleUnderline"/>
        </w:rPr>
        <w:t xml:space="preserve">We wanted </w:t>
      </w:r>
      <w:r w:rsidRPr="00581BC1">
        <w:rPr>
          <w:rStyle w:val="StyleUnderline"/>
          <w:highlight w:val="yellow"/>
        </w:rPr>
        <w:t xml:space="preserve">to send a </w:t>
      </w:r>
      <w:r w:rsidRPr="00581BC1">
        <w:rPr>
          <w:rStyle w:val="Emphasis"/>
          <w:highlight w:val="yellow"/>
        </w:rPr>
        <w:t>strong message to the world</w:t>
      </w:r>
      <w:r w:rsidRPr="00BB4C98">
        <w:rPr>
          <w:rStyle w:val="StyleUnderline"/>
        </w:rPr>
        <w:t>: We’re not going to surrender</w:t>
      </w:r>
      <w:r w:rsidRPr="00581BC1">
        <w:rPr>
          <w:sz w:val="14"/>
        </w:rPr>
        <w:t xml:space="preserve">.”  </w:t>
      </w:r>
    </w:p>
    <w:p w14:paraId="6D43921A" w14:textId="77777777" w:rsidR="00FC70D2" w:rsidRPr="00581BC1" w:rsidRDefault="00FC70D2" w:rsidP="00FC70D2">
      <w:pPr>
        <w:rPr>
          <w:sz w:val="14"/>
        </w:rPr>
      </w:pPr>
      <w:r w:rsidRPr="00581BC1">
        <w:rPr>
          <w:sz w:val="14"/>
        </w:rPr>
        <w:t xml:space="preserve">The Trump administration was already </w:t>
      </w:r>
      <w:proofErr w:type="gramStart"/>
      <w:r w:rsidRPr="00581BC1">
        <w:rPr>
          <w:sz w:val="14"/>
        </w:rPr>
        <w:t>in the midst of</w:t>
      </w:r>
      <w:proofErr w:type="gramEnd"/>
      <w:r w:rsidRPr="00581BC1">
        <w:rPr>
          <w:sz w:val="14"/>
        </w:rPr>
        <w:t xml:space="preserve"> an aggressive effort to roll back nearly every climate change initiative of President Barack Obama, including the Clean Power Plan, designed to reduce emissions from the nation’s electricity sector 32 percent below 2005 levels by 2030. In Virginia, Governor Terry McAuliffe responded by ordering state officials to draft a rule to create a cap-and-trade program for carbon pollution from the state’s power sector. “Virginia cannot and will not stand idly by while the federal government abdicates its role,” he said.  </w:t>
      </w:r>
    </w:p>
    <w:p w14:paraId="5448CFCD" w14:textId="77777777" w:rsidR="00FC70D2" w:rsidRPr="00581BC1" w:rsidRDefault="00FC70D2" w:rsidP="00FC70D2">
      <w:pPr>
        <w:rPr>
          <w:sz w:val="14"/>
        </w:rPr>
      </w:pPr>
      <w:r w:rsidRPr="00BB4C98">
        <w:rPr>
          <w:rStyle w:val="StyleUnderline"/>
        </w:rPr>
        <w:t>In the void created by Trump, states are stepping up to become bigger players in the climate battle</w:t>
      </w:r>
      <w:r w:rsidRPr="00581BC1">
        <w:rPr>
          <w:sz w:val="14"/>
        </w:rPr>
        <w:t xml:space="preserve">, both </w:t>
      </w:r>
      <w:r w:rsidRPr="00BB4C98">
        <w:rPr>
          <w:rStyle w:val="StyleUnderline"/>
        </w:rPr>
        <w:t xml:space="preserve">individually and by joining together. </w:t>
      </w:r>
      <w:r w:rsidRPr="00581BC1">
        <w:rPr>
          <w:rStyle w:val="StyleUnderline"/>
          <w:highlight w:val="yellow"/>
        </w:rPr>
        <w:t>The</w:t>
      </w:r>
      <w:r w:rsidRPr="00BB4C98">
        <w:rPr>
          <w:rStyle w:val="StyleUnderline"/>
        </w:rPr>
        <w:t xml:space="preserve"> U.S. Climate </w:t>
      </w:r>
      <w:r w:rsidRPr="00581BC1">
        <w:rPr>
          <w:rStyle w:val="StyleUnderline"/>
          <w:highlight w:val="yellow"/>
        </w:rPr>
        <w:t>Alliance</w:t>
      </w:r>
      <w:r w:rsidRPr="00581BC1">
        <w:rPr>
          <w:sz w:val="14"/>
        </w:rPr>
        <w:t xml:space="preserve">, which has grown to include 14 states and Puerto Rico, </w:t>
      </w:r>
      <w:r w:rsidRPr="00581BC1">
        <w:rPr>
          <w:rStyle w:val="StyleUnderline"/>
          <w:highlight w:val="yellow"/>
        </w:rPr>
        <w:t>plans</w:t>
      </w:r>
      <w:r w:rsidRPr="00BB4C98">
        <w:rPr>
          <w:rStyle w:val="StyleUnderline"/>
        </w:rPr>
        <w:t xml:space="preserve"> to collaborate on</w:t>
      </w:r>
      <w:r w:rsidRPr="00581BC1">
        <w:rPr>
          <w:sz w:val="14"/>
        </w:rPr>
        <w:t xml:space="preserve"> a broad range of greenhouse gas-cutting initiatives, such as creating </w:t>
      </w:r>
      <w:r w:rsidRPr="00581BC1">
        <w:rPr>
          <w:rStyle w:val="StyleUnderline"/>
          <w:highlight w:val="yellow"/>
        </w:rPr>
        <w:t xml:space="preserve">new mechanisms for </w:t>
      </w:r>
      <w:r w:rsidRPr="00581BC1">
        <w:rPr>
          <w:rStyle w:val="Emphasis"/>
          <w:highlight w:val="yellow"/>
        </w:rPr>
        <w:t>financing clean-energy</w:t>
      </w:r>
      <w:r w:rsidRPr="00581BC1">
        <w:rPr>
          <w:sz w:val="14"/>
        </w:rPr>
        <w:t xml:space="preserve"> projects, </w:t>
      </w:r>
      <w:r w:rsidRPr="00581BC1">
        <w:rPr>
          <w:rStyle w:val="StyleUnderline"/>
          <w:highlight w:val="yellow"/>
        </w:rPr>
        <w:t>updating</w:t>
      </w:r>
      <w:r w:rsidRPr="00BB4C98">
        <w:rPr>
          <w:rStyle w:val="StyleUnderline"/>
        </w:rPr>
        <w:t xml:space="preserve"> </w:t>
      </w:r>
      <w:r w:rsidRPr="00BB4C98">
        <w:rPr>
          <w:rStyle w:val="Emphasis"/>
        </w:rPr>
        <w:t xml:space="preserve">electric </w:t>
      </w:r>
      <w:r w:rsidRPr="00581BC1">
        <w:rPr>
          <w:rStyle w:val="Emphasis"/>
          <w:highlight w:val="yellow"/>
        </w:rPr>
        <w:t>grids</w:t>
      </w:r>
      <w:r w:rsidRPr="00BB4C98">
        <w:rPr>
          <w:rStyle w:val="StyleUnderline"/>
        </w:rPr>
        <w:t xml:space="preserve"> to better accommodate wind and solar power, improving construction standards to reduce electricity use</w:t>
      </w:r>
      <w:r w:rsidRPr="00581BC1">
        <w:rPr>
          <w:sz w:val="14"/>
        </w:rPr>
        <w:t xml:space="preserve"> by buildings, </w:t>
      </w:r>
      <w:r w:rsidRPr="00BB4C98">
        <w:rPr>
          <w:rStyle w:val="StyleUnderline"/>
        </w:rPr>
        <w:t xml:space="preserve">and </w:t>
      </w:r>
      <w:r w:rsidRPr="00581BC1">
        <w:rPr>
          <w:rStyle w:val="StyleUnderline"/>
          <w:highlight w:val="yellow"/>
        </w:rPr>
        <w:t>hastening</w:t>
      </w:r>
      <w:r w:rsidRPr="00BB4C98">
        <w:rPr>
          <w:rStyle w:val="StyleUnderline"/>
        </w:rPr>
        <w:t xml:space="preserve"> the </w:t>
      </w:r>
      <w:r w:rsidRPr="00581BC1">
        <w:rPr>
          <w:rStyle w:val="StyleUnderline"/>
          <w:highlight w:val="yellow"/>
        </w:rPr>
        <w:t xml:space="preserve">transition to </w:t>
      </w:r>
      <w:r w:rsidRPr="00581BC1">
        <w:rPr>
          <w:rStyle w:val="Emphasis"/>
          <w:highlight w:val="yellow"/>
        </w:rPr>
        <w:t>e</w:t>
      </w:r>
      <w:r w:rsidRPr="00BB4C98">
        <w:rPr>
          <w:rStyle w:val="Emphasis"/>
        </w:rPr>
        <w:t xml:space="preserve">lectric </w:t>
      </w:r>
      <w:r w:rsidRPr="00581BC1">
        <w:rPr>
          <w:rStyle w:val="Emphasis"/>
          <w:highlight w:val="yellow"/>
        </w:rPr>
        <w:t>v</w:t>
      </w:r>
      <w:r w:rsidRPr="00BB4C98">
        <w:rPr>
          <w:rStyle w:val="Emphasis"/>
        </w:rPr>
        <w:t>ehicle</w:t>
      </w:r>
      <w:r w:rsidRPr="00581BC1">
        <w:rPr>
          <w:rStyle w:val="Emphasis"/>
          <w:highlight w:val="yellow"/>
        </w:rPr>
        <w:t>s</w:t>
      </w:r>
      <w:r w:rsidRPr="00581BC1">
        <w:rPr>
          <w:sz w:val="14"/>
        </w:rPr>
        <w:t>. The alliance states also plan to boost communities’ resilience to the more damaging natural disasters that are a consequence of climate change, including mapping the risks posed by sea level rise, storm surge, and extreme precipitation.</w:t>
      </w:r>
    </w:p>
    <w:p w14:paraId="0858DC18" w14:textId="77777777" w:rsidR="00FC70D2" w:rsidRPr="00581BC1" w:rsidRDefault="00FC70D2" w:rsidP="00FC70D2">
      <w:pPr>
        <w:rPr>
          <w:sz w:val="14"/>
        </w:rPr>
      </w:pPr>
      <w:r w:rsidRPr="00BB4C98">
        <w:rPr>
          <w:rStyle w:val="StyleUnderline"/>
        </w:rPr>
        <w:t xml:space="preserve">These efforts will </w:t>
      </w:r>
      <w:r w:rsidRPr="00BB4C98">
        <w:rPr>
          <w:rStyle w:val="Emphasis"/>
        </w:rPr>
        <w:t>add to momentum already underway</w:t>
      </w:r>
      <w:r w:rsidRPr="00581BC1">
        <w:rPr>
          <w:sz w:val="14"/>
        </w:rPr>
        <w:t xml:space="preserve"> in alliance states, such as California’s recent extension of its economy-wide cap-and-trade program and a proposal by nine Eastern states to continue their Regional Greenhouse Gas Initiative (RGGI) until 2030. RGGI states have cut electricity-related greenhouse gas emissions nearly in half since 2009, and under the proposal, they would further reduce greenhouse gas emissions from electricity 30 percent below 2020 levels by 2030.  </w:t>
      </w:r>
    </w:p>
    <w:p w14:paraId="5400386B" w14:textId="77777777" w:rsidR="00FC70D2" w:rsidRPr="00581BC1" w:rsidRDefault="00FC70D2" w:rsidP="00FC70D2">
      <w:pPr>
        <w:rPr>
          <w:sz w:val="14"/>
        </w:rPr>
      </w:pPr>
      <w:r w:rsidRPr="00BB4C98">
        <w:rPr>
          <w:rStyle w:val="StyleUnderline"/>
        </w:rPr>
        <w:t>Without federal leadership</w:t>
      </w:r>
      <w:r w:rsidRPr="00581BC1">
        <w:rPr>
          <w:sz w:val="14"/>
        </w:rPr>
        <w:t xml:space="preserve">, such </w:t>
      </w:r>
      <w:r w:rsidRPr="00581BC1">
        <w:rPr>
          <w:rStyle w:val="StyleUnderline"/>
          <w:highlight w:val="yellow"/>
        </w:rPr>
        <w:t>state</w:t>
      </w:r>
      <w:r w:rsidRPr="00BB4C98">
        <w:rPr>
          <w:rStyle w:val="StyleUnderline"/>
        </w:rPr>
        <w:t xml:space="preserve">-level </w:t>
      </w:r>
      <w:r w:rsidRPr="00581BC1">
        <w:rPr>
          <w:rStyle w:val="StyleUnderline"/>
          <w:highlight w:val="yellow"/>
        </w:rPr>
        <w:t>initiatives have become</w:t>
      </w:r>
      <w:r w:rsidRPr="00BB4C98">
        <w:rPr>
          <w:rStyle w:val="StyleUnderline"/>
        </w:rPr>
        <w:t xml:space="preserve"> much more </w:t>
      </w:r>
      <w:r w:rsidRPr="00581BC1">
        <w:rPr>
          <w:rStyle w:val="StyleUnderline"/>
          <w:highlight w:val="yellow"/>
        </w:rPr>
        <w:t>important</w:t>
      </w:r>
      <w:r w:rsidRPr="00581BC1">
        <w:rPr>
          <w:sz w:val="14"/>
        </w:rPr>
        <w:t xml:space="preserve">, both </w:t>
      </w:r>
      <w:r w:rsidRPr="00581BC1">
        <w:rPr>
          <w:rStyle w:val="StyleUnderline"/>
          <w:highlight w:val="yellow"/>
        </w:rPr>
        <w:t xml:space="preserve">for </w:t>
      </w:r>
      <w:r w:rsidRPr="00581BC1">
        <w:rPr>
          <w:rStyle w:val="Emphasis"/>
          <w:highlight w:val="yellow"/>
        </w:rPr>
        <w:t>constraining</w:t>
      </w:r>
      <w:r w:rsidRPr="00BB4C98">
        <w:rPr>
          <w:rStyle w:val="Emphasis"/>
        </w:rPr>
        <w:t xml:space="preserve"> carbon </w:t>
      </w:r>
      <w:r w:rsidRPr="00581BC1">
        <w:rPr>
          <w:rStyle w:val="Emphasis"/>
          <w:highlight w:val="yellow"/>
        </w:rPr>
        <w:t>emissions</w:t>
      </w:r>
      <w:r w:rsidRPr="00581BC1">
        <w:rPr>
          <w:rStyle w:val="StyleUnderline"/>
          <w:highlight w:val="yellow"/>
        </w:rPr>
        <w:t xml:space="preserve"> and</w:t>
      </w:r>
      <w:r w:rsidRPr="00BB4C98">
        <w:rPr>
          <w:rStyle w:val="StyleUnderline"/>
        </w:rPr>
        <w:t xml:space="preserve"> for </w:t>
      </w:r>
      <w:r w:rsidRPr="00581BC1">
        <w:rPr>
          <w:rStyle w:val="Emphasis"/>
          <w:highlight w:val="yellow"/>
        </w:rPr>
        <w:t>discouraging</w:t>
      </w:r>
      <w:r w:rsidRPr="00BB4C98">
        <w:rPr>
          <w:rStyle w:val="Emphasis"/>
        </w:rPr>
        <w:t xml:space="preserve"> other </w:t>
      </w:r>
      <w:r w:rsidRPr="00581BC1">
        <w:rPr>
          <w:rStyle w:val="Emphasis"/>
          <w:highlight w:val="yellow"/>
        </w:rPr>
        <w:t>countries from following Trump</w:t>
      </w:r>
      <w:r w:rsidRPr="00BB4C98">
        <w:rPr>
          <w:rStyle w:val="Emphasis"/>
        </w:rPr>
        <w:t>’s lead</w:t>
      </w:r>
      <w:r w:rsidRPr="00BB4C98">
        <w:rPr>
          <w:rStyle w:val="StyleUnderline"/>
        </w:rPr>
        <w:t>. “The way</w:t>
      </w:r>
      <w:r w:rsidRPr="00581BC1">
        <w:rPr>
          <w:sz w:val="14"/>
        </w:rPr>
        <w:t xml:space="preserve"> I think </w:t>
      </w:r>
      <w:r w:rsidRPr="00581BC1">
        <w:rPr>
          <w:rStyle w:val="StyleUnderline"/>
          <w:highlight w:val="yellow"/>
        </w:rPr>
        <w:t xml:space="preserve">they’re </w:t>
      </w:r>
      <w:r w:rsidRPr="00581BC1">
        <w:rPr>
          <w:rStyle w:val="Emphasis"/>
          <w:highlight w:val="yellow"/>
        </w:rPr>
        <w:t>most significant</w:t>
      </w:r>
      <w:r w:rsidRPr="00BB4C98">
        <w:rPr>
          <w:rStyle w:val="StyleUnderline"/>
        </w:rPr>
        <w:t xml:space="preserve"> is </w:t>
      </w:r>
      <w:r w:rsidRPr="00581BC1">
        <w:rPr>
          <w:rStyle w:val="StyleUnderline"/>
          <w:highlight w:val="yellow"/>
        </w:rPr>
        <w:t xml:space="preserve">as a </w:t>
      </w:r>
      <w:r w:rsidRPr="00581BC1">
        <w:rPr>
          <w:rStyle w:val="Emphasis"/>
          <w:highlight w:val="yellow"/>
        </w:rPr>
        <w:t>signal to</w:t>
      </w:r>
      <w:r w:rsidRPr="00BB4C98">
        <w:rPr>
          <w:rStyle w:val="Emphasis"/>
        </w:rPr>
        <w:t xml:space="preserve"> the rest of </w:t>
      </w:r>
      <w:r w:rsidRPr="00581BC1">
        <w:rPr>
          <w:rStyle w:val="Emphasis"/>
          <w:highlight w:val="yellow"/>
        </w:rPr>
        <w:t>the world</w:t>
      </w:r>
      <w:r w:rsidRPr="00BB4C98">
        <w:rPr>
          <w:rStyle w:val="StyleUnderline"/>
        </w:rPr>
        <w:t>,” says</w:t>
      </w:r>
      <w:r w:rsidRPr="00581BC1">
        <w:rPr>
          <w:sz w:val="14"/>
        </w:rPr>
        <w:t xml:space="preserve"> Robert </w:t>
      </w:r>
      <w:proofErr w:type="spellStart"/>
      <w:r w:rsidRPr="00BB4C98">
        <w:rPr>
          <w:rStyle w:val="StyleUnderline"/>
        </w:rPr>
        <w:t>Stavins</w:t>
      </w:r>
      <w:proofErr w:type="spellEnd"/>
      <w:r w:rsidRPr="00BB4C98">
        <w:rPr>
          <w:rStyle w:val="StyleUnderline"/>
        </w:rPr>
        <w:t>, a Harvard University professor of environmental economics</w:t>
      </w:r>
      <w:r w:rsidRPr="00581BC1">
        <w:rPr>
          <w:sz w:val="14"/>
        </w:rPr>
        <w:t xml:space="preserve">. </w:t>
      </w:r>
      <w:r w:rsidRPr="00BB4C98">
        <w:rPr>
          <w:rStyle w:val="StyleUnderline"/>
        </w:rPr>
        <w:t>“</w:t>
      </w:r>
      <w:r w:rsidRPr="00581BC1">
        <w:rPr>
          <w:rStyle w:val="StyleUnderline"/>
          <w:highlight w:val="yellow"/>
        </w:rPr>
        <w:t xml:space="preserve">What would be </w:t>
      </w:r>
      <w:r w:rsidRPr="00581BC1">
        <w:rPr>
          <w:rStyle w:val="Emphasis"/>
          <w:highlight w:val="yellow"/>
        </w:rPr>
        <w:t>disastrous</w:t>
      </w:r>
      <w:r w:rsidRPr="00581BC1">
        <w:rPr>
          <w:rStyle w:val="StyleUnderline"/>
          <w:highlight w:val="yellow"/>
        </w:rPr>
        <w:t xml:space="preserve"> is if China, India</w:t>
      </w:r>
      <w:r w:rsidRPr="00BB4C98">
        <w:rPr>
          <w:rStyle w:val="StyleUnderline"/>
        </w:rPr>
        <w:t xml:space="preserve">, and </w:t>
      </w:r>
      <w:r w:rsidRPr="00581BC1">
        <w:rPr>
          <w:rStyle w:val="StyleUnderline"/>
          <w:highlight w:val="yellow"/>
        </w:rPr>
        <w:t>Brazil</w:t>
      </w:r>
      <w:r w:rsidRPr="00BB4C98">
        <w:rPr>
          <w:rStyle w:val="StyleUnderline"/>
        </w:rPr>
        <w:t xml:space="preserve"> … decide to be less ambitious, rescind, or </w:t>
      </w:r>
      <w:r w:rsidRPr="00581BC1">
        <w:rPr>
          <w:rStyle w:val="StyleUnderline"/>
          <w:highlight w:val="yellow"/>
        </w:rPr>
        <w:t>drop out</w:t>
      </w:r>
      <w:r w:rsidRPr="00581BC1">
        <w:rPr>
          <w:sz w:val="14"/>
        </w:rPr>
        <w:t xml:space="preserve">.”  </w:t>
      </w:r>
    </w:p>
    <w:p w14:paraId="27814773" w14:textId="77777777" w:rsidR="00FC70D2" w:rsidRPr="00581BC1" w:rsidRDefault="00FC70D2" w:rsidP="00FC70D2">
      <w:pPr>
        <w:rPr>
          <w:sz w:val="14"/>
        </w:rPr>
      </w:pPr>
      <w:proofErr w:type="spellStart"/>
      <w:r w:rsidRPr="00581BC1">
        <w:rPr>
          <w:sz w:val="14"/>
        </w:rPr>
        <w:t>Stavins</w:t>
      </w:r>
      <w:proofErr w:type="spellEnd"/>
      <w:r w:rsidRPr="00581BC1">
        <w:rPr>
          <w:sz w:val="14"/>
        </w:rPr>
        <w:t xml:space="preserve"> was in Shanghai last month working with Chinese officials and academics to develop a cap-and-trade program, which China hopes to launch by year’s end. </w:t>
      </w:r>
      <w:r w:rsidRPr="00BB4C98">
        <w:rPr>
          <w:rStyle w:val="StyleUnderline"/>
        </w:rPr>
        <w:t>China is keenly aware of California’s leadership</w:t>
      </w:r>
      <w:r w:rsidRPr="00581BC1">
        <w:rPr>
          <w:sz w:val="14"/>
        </w:rPr>
        <w:t xml:space="preserve"> and the RGGI collaboration. According to </w:t>
      </w:r>
      <w:proofErr w:type="spellStart"/>
      <w:r w:rsidRPr="00581BC1">
        <w:rPr>
          <w:sz w:val="14"/>
        </w:rPr>
        <w:t>Stavins</w:t>
      </w:r>
      <w:proofErr w:type="spellEnd"/>
      <w:r w:rsidRPr="00581BC1">
        <w:rPr>
          <w:sz w:val="14"/>
        </w:rPr>
        <w:t xml:space="preserve">, </w:t>
      </w:r>
      <w:r w:rsidRPr="00BB4C98">
        <w:rPr>
          <w:rStyle w:val="StyleUnderline"/>
        </w:rPr>
        <w:t xml:space="preserve">the alliance and individual state actions are helping the rest of the world </w:t>
      </w:r>
      <w:r w:rsidRPr="00BB4C98">
        <w:rPr>
          <w:rStyle w:val="Emphasis"/>
        </w:rPr>
        <w:t>see the U.S. as a place where action on climate change continues</w:t>
      </w:r>
      <w:r w:rsidRPr="00BB4C98">
        <w:rPr>
          <w:rStyle w:val="StyleUnderline"/>
        </w:rPr>
        <w:t>, despite</w:t>
      </w:r>
      <w:r w:rsidRPr="00581BC1">
        <w:rPr>
          <w:sz w:val="14"/>
        </w:rPr>
        <w:t xml:space="preserve"> the actions — or inaction — of the </w:t>
      </w:r>
      <w:r w:rsidRPr="00BB4C98">
        <w:rPr>
          <w:rStyle w:val="StyleUnderline"/>
        </w:rPr>
        <w:t>Trump</w:t>
      </w:r>
      <w:r w:rsidRPr="00581BC1">
        <w:rPr>
          <w:sz w:val="14"/>
        </w:rPr>
        <w:t xml:space="preserve"> administration.  </w:t>
      </w:r>
    </w:p>
    <w:p w14:paraId="259ED3CE" w14:textId="77777777" w:rsidR="00FC70D2" w:rsidRPr="00581BC1" w:rsidRDefault="00FC70D2" w:rsidP="00FC70D2">
      <w:pPr>
        <w:rPr>
          <w:sz w:val="14"/>
        </w:rPr>
      </w:pPr>
      <w:r w:rsidRPr="00581BC1">
        <w:rPr>
          <w:sz w:val="14"/>
        </w:rPr>
        <w:t xml:space="preserve">“That strikes me as very important at this stage,” he says.  </w:t>
      </w:r>
    </w:p>
    <w:p w14:paraId="5930552F" w14:textId="77777777" w:rsidR="00FC70D2" w:rsidRPr="00581BC1" w:rsidRDefault="00FC70D2" w:rsidP="00FC70D2">
      <w:pPr>
        <w:rPr>
          <w:sz w:val="14"/>
        </w:rPr>
      </w:pPr>
      <w:r w:rsidRPr="00581BC1">
        <w:rPr>
          <w:rStyle w:val="StyleUnderline"/>
          <w:highlight w:val="yellow"/>
        </w:rPr>
        <w:t>Most</w:t>
      </w:r>
      <w:r w:rsidRPr="00BB4C98">
        <w:rPr>
          <w:rStyle w:val="StyleUnderline"/>
        </w:rPr>
        <w:t xml:space="preserve"> of the </w:t>
      </w:r>
      <w:r w:rsidRPr="00581BC1">
        <w:rPr>
          <w:rStyle w:val="StyleUnderline"/>
          <w:highlight w:val="yellow"/>
        </w:rPr>
        <w:t>states in the alliance</w:t>
      </w:r>
      <w:r w:rsidRPr="00581BC1">
        <w:rPr>
          <w:sz w:val="14"/>
        </w:rPr>
        <w:t xml:space="preserve"> — California, Colorado, Connecticut, Delaware, Hawaii, Minnesota, New York, North Carolina, Oregon, Rhode Island, Virginia, and Washington — </w:t>
      </w:r>
      <w:r w:rsidRPr="00581BC1">
        <w:rPr>
          <w:rStyle w:val="Emphasis"/>
          <w:highlight w:val="yellow"/>
        </w:rPr>
        <w:t>have Dem</w:t>
      </w:r>
      <w:r w:rsidRPr="00BB4C98">
        <w:rPr>
          <w:rStyle w:val="Emphasis"/>
        </w:rPr>
        <w:t xml:space="preserve">ocratic </w:t>
      </w:r>
      <w:r w:rsidRPr="00581BC1">
        <w:rPr>
          <w:rStyle w:val="Emphasis"/>
          <w:highlight w:val="yellow"/>
        </w:rPr>
        <w:t>governors</w:t>
      </w:r>
      <w:r w:rsidRPr="00581BC1">
        <w:rPr>
          <w:sz w:val="14"/>
        </w:rPr>
        <w:t xml:space="preserve">. The exceptions are Vermont and Massachusetts, whose governors are Republicans. The group had its major debut last month when world leaders gathered in New York City for the annual United Nations General Assembly session. Inslee and California Governor Jerry Brown joined New York Governor Andrew Cuomo, the alliance’s three co-chairs, for a series of meetings with leaders from around the world.  </w:t>
      </w:r>
    </w:p>
    <w:p w14:paraId="2E40D3A0" w14:textId="77777777" w:rsidR="00FC70D2" w:rsidRPr="00581BC1" w:rsidRDefault="00FC70D2" w:rsidP="00FC70D2">
      <w:pPr>
        <w:rPr>
          <w:sz w:val="14"/>
        </w:rPr>
      </w:pPr>
      <w:r w:rsidRPr="00581BC1">
        <w:rPr>
          <w:sz w:val="14"/>
        </w:rPr>
        <w:t xml:space="preserve">The governors released a report showing that their states collectively reduced greenhouse gas emissions by 15 percent between 2005 and 2015 and are on track to continue cutting and achieve a 24 to 29 percent reduction below 2005 levels by 2025. The governors emphasized that they have the authority to set stringent policies to reduce emissions and that they’re succeeding without sacrificing economic growth.  </w:t>
      </w:r>
    </w:p>
    <w:p w14:paraId="08037C04" w14:textId="77777777" w:rsidR="00FC70D2" w:rsidRPr="00581BC1" w:rsidRDefault="00FC70D2" w:rsidP="00FC70D2">
      <w:pPr>
        <w:rPr>
          <w:sz w:val="14"/>
        </w:rPr>
      </w:pPr>
      <w:r w:rsidRPr="00581BC1">
        <w:rPr>
          <w:sz w:val="14"/>
        </w:rPr>
        <w:t xml:space="preserve">“This is about controlling our own destiny,” Inslee said. “There is nothing Donald Trump can do to stop us in our states from advancing these policies.” For instance, Inslee used his executive powers to set a mandatory cap on carbon pollution from large emitters in his state, such as oil refineries and power plants.    </w:t>
      </w:r>
    </w:p>
    <w:p w14:paraId="08B96598" w14:textId="77777777" w:rsidR="00FC70D2" w:rsidRPr="00581BC1" w:rsidRDefault="00FC70D2" w:rsidP="00FC70D2">
      <w:pPr>
        <w:rPr>
          <w:sz w:val="14"/>
        </w:rPr>
      </w:pPr>
      <w:r w:rsidRPr="00581BC1">
        <w:rPr>
          <w:sz w:val="14"/>
        </w:rPr>
        <w:t xml:space="preserve">Inslee says his meetings with leaders from around the world persuaded him that they remain committed to the Paris treaty. “The world is moving forward,” Inslee said in the interview. “They’re not swallowing Donald Trump’s bunk.”  </w:t>
      </w:r>
    </w:p>
    <w:p w14:paraId="4B7B3E47" w14:textId="77777777" w:rsidR="00FC70D2" w:rsidRPr="00581BC1" w:rsidRDefault="00FC70D2" w:rsidP="00FC70D2">
      <w:pPr>
        <w:rPr>
          <w:sz w:val="14"/>
        </w:rPr>
      </w:pPr>
      <w:r w:rsidRPr="00581BC1">
        <w:rPr>
          <w:sz w:val="14"/>
        </w:rPr>
        <w:t xml:space="preserve">The alliance has yet to unveil details of their joint initiatives, but the </w:t>
      </w:r>
      <w:proofErr w:type="spellStart"/>
      <w:r w:rsidRPr="00581BC1">
        <w:rPr>
          <w:sz w:val="14"/>
        </w:rPr>
        <w:t>governors</w:t>
      </w:r>
      <w:proofErr w:type="spellEnd"/>
      <w:r w:rsidRPr="00581BC1">
        <w:rPr>
          <w:sz w:val="14"/>
        </w:rPr>
        <w:t xml:space="preserve"> plan to do so at the major international climate change conference next month in Bonn, according to Chris Davis, Inslee’s senior policy advisor for climate and energy. </w:t>
      </w:r>
      <w:r w:rsidRPr="00BB4C98">
        <w:rPr>
          <w:rStyle w:val="StyleUnderline"/>
        </w:rPr>
        <w:t xml:space="preserve">The alliance </w:t>
      </w:r>
      <w:r w:rsidRPr="00581BC1">
        <w:rPr>
          <w:rStyle w:val="StyleUnderline"/>
          <w:highlight w:val="yellow"/>
        </w:rPr>
        <w:t>states</w:t>
      </w:r>
      <w:r w:rsidRPr="00BB4C98">
        <w:rPr>
          <w:rStyle w:val="StyleUnderline"/>
        </w:rPr>
        <w:t xml:space="preserve"> understand</w:t>
      </w:r>
      <w:r w:rsidRPr="00581BC1">
        <w:rPr>
          <w:sz w:val="14"/>
        </w:rPr>
        <w:t xml:space="preserve"> </w:t>
      </w:r>
      <w:r w:rsidRPr="00581BC1">
        <w:rPr>
          <w:rStyle w:val="Emphasis"/>
          <w:highlight w:val="yellow"/>
        </w:rPr>
        <w:t>they will have to show tangible progress</w:t>
      </w:r>
      <w:r w:rsidRPr="00581BC1">
        <w:rPr>
          <w:rStyle w:val="StyleUnderline"/>
          <w:highlight w:val="yellow"/>
        </w:rPr>
        <w:t xml:space="preserve"> if they want</w:t>
      </w:r>
      <w:r w:rsidRPr="00581BC1">
        <w:rPr>
          <w:rStyle w:val="StyleUnderline"/>
        </w:rPr>
        <w:t xml:space="preserve"> their calls</w:t>
      </w:r>
      <w:r w:rsidRPr="00BB4C98">
        <w:rPr>
          <w:rStyle w:val="StyleUnderline"/>
        </w:rPr>
        <w:t xml:space="preserve"> for climate action </w:t>
      </w:r>
      <w:r w:rsidRPr="00581BC1">
        <w:rPr>
          <w:rStyle w:val="StyleUnderline"/>
          <w:highlight w:val="yellow"/>
        </w:rPr>
        <w:t xml:space="preserve">to </w:t>
      </w:r>
      <w:r w:rsidRPr="00581BC1">
        <w:rPr>
          <w:rStyle w:val="Emphasis"/>
          <w:sz w:val="24"/>
          <w:highlight w:val="yellow"/>
        </w:rPr>
        <w:t>continue to resonate</w:t>
      </w:r>
      <w:r w:rsidRPr="00BB4C98">
        <w:rPr>
          <w:rStyle w:val="StyleUnderline"/>
        </w:rPr>
        <w:t xml:space="preserve"> in the U.S. and </w:t>
      </w:r>
      <w:r w:rsidRPr="00581BC1">
        <w:rPr>
          <w:rStyle w:val="StyleUnderline"/>
          <w:highlight w:val="yellow"/>
        </w:rPr>
        <w:t>abroad</w:t>
      </w:r>
      <w:r w:rsidRPr="00581BC1">
        <w:rPr>
          <w:sz w:val="14"/>
        </w:rPr>
        <w:t>.  “</w:t>
      </w:r>
      <w:r w:rsidRPr="00BB4C98">
        <w:rPr>
          <w:rStyle w:val="StyleUnderline"/>
        </w:rPr>
        <w:t xml:space="preserve">Over time, </w:t>
      </w:r>
      <w:r w:rsidRPr="00581BC1">
        <w:rPr>
          <w:rStyle w:val="StyleUnderline"/>
          <w:highlight w:val="yellow"/>
        </w:rPr>
        <w:t>if the</w:t>
      </w:r>
      <w:r w:rsidRPr="00BB4C98">
        <w:rPr>
          <w:rStyle w:val="StyleUnderline"/>
        </w:rPr>
        <w:t xml:space="preserve"> Climate </w:t>
      </w:r>
      <w:r w:rsidRPr="00581BC1">
        <w:rPr>
          <w:rStyle w:val="StyleUnderline"/>
          <w:highlight w:val="yellow"/>
        </w:rPr>
        <w:t>Alliance could not robustly show</w:t>
      </w:r>
      <w:r w:rsidRPr="00BB4C98">
        <w:rPr>
          <w:rStyle w:val="StyleUnderline"/>
        </w:rPr>
        <w:t xml:space="preserve"> that </w:t>
      </w:r>
      <w:r w:rsidRPr="00581BC1">
        <w:rPr>
          <w:rStyle w:val="StyleUnderline"/>
          <w:highlight w:val="yellow"/>
        </w:rPr>
        <w:t>we</w:t>
      </w:r>
      <w:r w:rsidRPr="00BB4C98">
        <w:rPr>
          <w:rStyle w:val="StyleUnderline"/>
        </w:rPr>
        <w:t xml:space="preserve"> collectively </w:t>
      </w:r>
      <w:r w:rsidRPr="00581BC1">
        <w:rPr>
          <w:rStyle w:val="StyleUnderline"/>
          <w:highlight w:val="yellow"/>
        </w:rPr>
        <w:t>are</w:t>
      </w:r>
      <w:r w:rsidRPr="00BB4C98">
        <w:rPr>
          <w:rStyle w:val="StyleUnderline"/>
        </w:rPr>
        <w:t xml:space="preserve"> climate </w:t>
      </w:r>
      <w:r w:rsidRPr="00581BC1">
        <w:rPr>
          <w:rStyle w:val="StyleUnderline"/>
          <w:highlight w:val="yellow"/>
        </w:rPr>
        <w:t>leaders</w:t>
      </w:r>
      <w:r w:rsidRPr="00BB4C98">
        <w:rPr>
          <w:rStyle w:val="StyleUnderline"/>
        </w:rPr>
        <w:t xml:space="preserve">, then all the </w:t>
      </w:r>
      <w:r w:rsidRPr="00581BC1">
        <w:rPr>
          <w:rStyle w:val="StyleUnderline"/>
          <w:highlight w:val="yellow"/>
        </w:rPr>
        <w:t>messaging</w:t>
      </w:r>
      <w:r w:rsidRPr="00BB4C98">
        <w:rPr>
          <w:rStyle w:val="StyleUnderline"/>
        </w:rPr>
        <w:t xml:space="preserve"> in the world </w:t>
      </w:r>
      <w:r w:rsidRPr="00581BC1">
        <w:rPr>
          <w:rStyle w:val="StyleUnderline"/>
          <w:highlight w:val="yellow"/>
        </w:rPr>
        <w:t xml:space="preserve">would accomplish </w:t>
      </w:r>
      <w:r w:rsidRPr="00581BC1">
        <w:rPr>
          <w:rStyle w:val="Emphasis"/>
          <w:highlight w:val="yellow"/>
        </w:rPr>
        <w:t>nothing</w:t>
      </w:r>
      <w:r w:rsidRPr="00581BC1">
        <w:rPr>
          <w:sz w:val="14"/>
        </w:rPr>
        <w:t xml:space="preserve">,” says Reed Schuler, another senior policy advisor to Inslee.  </w:t>
      </w:r>
    </w:p>
    <w:p w14:paraId="5210FD43" w14:textId="77777777" w:rsidR="00FC70D2" w:rsidRPr="00581BC1" w:rsidRDefault="00FC70D2" w:rsidP="00FC70D2">
      <w:pPr>
        <w:rPr>
          <w:sz w:val="14"/>
        </w:rPr>
      </w:pPr>
      <w:r w:rsidRPr="00581BC1">
        <w:rPr>
          <w:sz w:val="14"/>
        </w:rPr>
        <w:t xml:space="preserve">Schuler’s resume reflects how the center of climate action has shifted to the states. Under Obama, Schuler worked for Secretary of State John Kerry and served on the U.S. negotiating team for the Paris agreement. He helped negotiate a bilateral emissions-reduction agreement with China, as well as voluntary emissions limits and financial transparency aspects of the Paris accord.  </w:t>
      </w:r>
    </w:p>
    <w:p w14:paraId="70D0DA83" w14:textId="77777777" w:rsidR="00FC70D2" w:rsidRPr="00581BC1" w:rsidRDefault="00FC70D2" w:rsidP="00FC70D2">
      <w:pPr>
        <w:rPr>
          <w:sz w:val="14"/>
        </w:rPr>
      </w:pPr>
      <w:r w:rsidRPr="00581BC1">
        <w:rPr>
          <w:sz w:val="14"/>
        </w:rPr>
        <w:lastRenderedPageBreak/>
        <w:t xml:space="preserve">“It’s a critical time for Washington (state) and the country,” he said. “We are working hard with other states and other countries to keep the momentum up.” Trump’s decision to take the U.S. out of Paris lit a “bonfire under the governors,” says Schuler. </w:t>
      </w:r>
    </w:p>
    <w:p w14:paraId="175BD85E" w14:textId="77777777" w:rsidR="00FC70D2" w:rsidRPr="00581BC1" w:rsidRDefault="00FC70D2" w:rsidP="00FC70D2">
      <w:pPr>
        <w:rPr>
          <w:sz w:val="14"/>
        </w:rPr>
      </w:pPr>
      <w:r w:rsidRPr="00581BC1">
        <w:rPr>
          <w:sz w:val="14"/>
        </w:rPr>
        <w:t xml:space="preserve">California, which has long been a leader in policies to address climate change, has committed to generating 50 percent of its electricity from renewable sources and cut greenhouse gas emissions 40 percent below 1990 levels by 2030. In July, the state legislature extended its cap-and-trade program for reducing greenhouse gases through 2030, a major victory for Governor Brown.    </w:t>
      </w:r>
    </w:p>
    <w:p w14:paraId="39883C88" w14:textId="77777777" w:rsidR="00FC70D2" w:rsidRPr="00581BC1" w:rsidRDefault="00FC70D2" w:rsidP="00FC70D2">
      <w:pPr>
        <w:rPr>
          <w:sz w:val="14"/>
        </w:rPr>
      </w:pPr>
      <w:r w:rsidRPr="00581BC1">
        <w:rPr>
          <w:sz w:val="14"/>
        </w:rPr>
        <w:t xml:space="preserve">The nation’s financial capital, New York state, has created the NY Green Bank, which has funded $1.4 billion in clean energy projects, such as small-scale wind turbine installations for New York businesses and residents and a solar array at a former landfill in the town of </w:t>
      </w:r>
      <w:proofErr w:type="spellStart"/>
      <w:r w:rsidRPr="00581BC1">
        <w:rPr>
          <w:sz w:val="14"/>
        </w:rPr>
        <w:t>Esopus</w:t>
      </w:r>
      <w:proofErr w:type="spellEnd"/>
      <w:r w:rsidRPr="00581BC1">
        <w:rPr>
          <w:sz w:val="14"/>
        </w:rPr>
        <w:t>, New York. “It’s hard often to finance clean energy…  and that’s where the green bank can step in,” says Governor Cuomo. “We’re going to go national with it, so our Green Bank can work with all states on clean energy projects.”</w:t>
      </w:r>
    </w:p>
    <w:p w14:paraId="3A86F197" w14:textId="77777777" w:rsidR="00FC70D2" w:rsidRPr="00581BC1" w:rsidRDefault="00FC70D2" w:rsidP="00FC70D2">
      <w:pPr>
        <w:rPr>
          <w:sz w:val="14"/>
        </w:rPr>
      </w:pPr>
      <w:r w:rsidRPr="00581BC1">
        <w:rPr>
          <w:sz w:val="14"/>
        </w:rPr>
        <w:t xml:space="preserve">The states’ climate efforts vary significantly. Some states have enacted mandatory measures to cut pollution, including Washington, California, and the nine Eastern states involved in RGGI (Connecticut, Delaware, Maine, Maryland, Massachusetts, New Hampshire, New York, Rhode Island, and Vermont.) Oregon is phasing out coal in its electricity pool and by 2030, will no longer import electricity generated by coal.    </w:t>
      </w:r>
    </w:p>
    <w:p w14:paraId="65EF12EF" w14:textId="77777777" w:rsidR="00FC70D2" w:rsidRPr="00581BC1" w:rsidRDefault="00FC70D2" w:rsidP="00FC70D2">
      <w:pPr>
        <w:rPr>
          <w:sz w:val="14"/>
        </w:rPr>
      </w:pPr>
      <w:r w:rsidRPr="00581BC1">
        <w:rPr>
          <w:sz w:val="14"/>
        </w:rPr>
        <w:t xml:space="preserve">Other states, like Colorado — the only Rocky Mountain state in the alliance — have opted for a hybrid of mandatory and voluntary approaches. In 2014, Colorado was the first state to require the oil and gas industry to cut emissions of methane, a potent greenhouse gas. When announcing plans to join the alliance in July, Governor John Hickenlooper signed an executive order declaring that the state would reduce greenhouse gas emissions 26 percent below 2005 levels by 2025, but he primarily outlined voluntary efforts. His initiatives include helping electric utilities install more renewable energy projects. Colorado also is working with other Western states to plot out key corridors for building electric vehicle recharging stations.  </w:t>
      </w:r>
    </w:p>
    <w:p w14:paraId="1FB635F0" w14:textId="77777777" w:rsidR="00FC70D2" w:rsidRPr="00581BC1" w:rsidRDefault="00FC70D2" w:rsidP="00FC70D2">
      <w:pPr>
        <w:rPr>
          <w:sz w:val="14"/>
        </w:rPr>
      </w:pPr>
      <w:r w:rsidRPr="00581BC1">
        <w:rPr>
          <w:sz w:val="14"/>
        </w:rPr>
        <w:t xml:space="preserve">Harvard’s </w:t>
      </w:r>
      <w:proofErr w:type="spellStart"/>
      <w:r w:rsidRPr="00581BC1">
        <w:rPr>
          <w:sz w:val="14"/>
        </w:rPr>
        <w:t>Stavins</w:t>
      </w:r>
      <w:proofErr w:type="spellEnd"/>
      <w:r w:rsidRPr="00581BC1">
        <w:rPr>
          <w:sz w:val="14"/>
        </w:rPr>
        <w:t xml:space="preserve"> is skeptical of such voluntary efforts. “I would take that much less seriously,” he said. “Maybe it’s real, maybe it’s not.”  </w:t>
      </w:r>
    </w:p>
    <w:p w14:paraId="2C400D3C" w14:textId="77777777" w:rsidR="00FC70D2" w:rsidRPr="00581BC1" w:rsidRDefault="00FC70D2" w:rsidP="00FC70D2">
      <w:pPr>
        <w:rPr>
          <w:sz w:val="14"/>
        </w:rPr>
      </w:pPr>
      <w:r w:rsidRPr="00581BC1">
        <w:rPr>
          <w:sz w:val="14"/>
        </w:rPr>
        <w:t xml:space="preserve">But Vicki Arroyo, director of the Georgetown Climate Center at Georgetown University Law School, says even voluntary goals like Colorado’s make a difference. “Having the governor make those statements emboldens staff to really roll up their sleeves and get to work on it,” said Arroyo, who has been working with states on climate issues for years. </w:t>
      </w:r>
    </w:p>
    <w:p w14:paraId="3048707E" w14:textId="77777777" w:rsidR="00FC70D2" w:rsidRPr="00581BC1" w:rsidRDefault="00FC70D2" w:rsidP="00FC70D2">
      <w:pPr>
        <w:rPr>
          <w:sz w:val="14"/>
        </w:rPr>
      </w:pPr>
      <w:r w:rsidRPr="00581BC1">
        <w:rPr>
          <w:sz w:val="14"/>
        </w:rPr>
        <w:t xml:space="preserve">Even some states unlikely to join the alliance are making significant strides. Texas and Iowa are the nation’s first- and second-largest producers of wind energy and biodiesel. Last year, more than a third of the electricity generated in Iowa was from wind, up from 8 percent in 2008. Illinois, which has a Republican governor, passed a major energy bill in December, fixing its broken renewable power mandate and further subsidizing its nuclear plants to keep them in operation.      </w:t>
      </w:r>
    </w:p>
    <w:p w14:paraId="6610665E" w14:textId="77777777" w:rsidR="00FC70D2" w:rsidRPr="00581BC1" w:rsidRDefault="00FC70D2" w:rsidP="00FC70D2">
      <w:pPr>
        <w:rPr>
          <w:sz w:val="14"/>
        </w:rPr>
      </w:pPr>
      <w:r w:rsidRPr="00581BC1">
        <w:rPr>
          <w:sz w:val="14"/>
        </w:rPr>
        <w:t xml:space="preserve">It’s also significant that states like North Carolina, which previously have not been leaders in climate action, have joined the alliance, even if they haven’t yet fleshed out plans to cut emissions. Arroyo said: “I’m impressed by how serious they are about trying to reach those goals. It obviously takes time to put actual policies in place to tell you exactly how they’re going to get there.”  </w:t>
      </w:r>
    </w:p>
    <w:p w14:paraId="1E3400C3" w14:textId="77777777" w:rsidR="00FC70D2" w:rsidRPr="00581BC1" w:rsidRDefault="00FC70D2" w:rsidP="00FC70D2">
      <w:pPr>
        <w:rPr>
          <w:sz w:val="14"/>
        </w:rPr>
      </w:pPr>
      <w:r w:rsidRPr="00581BC1">
        <w:rPr>
          <w:sz w:val="14"/>
        </w:rPr>
        <w:t>However, that is not a full substitute for federal action because states cannot force other states to clean up. “There are a lot of other states taking significant action — I’m heartened by it,” Arroyo added. “But it’s not the same as having a president who believes in climate change and wants to be a leader. It’s only a coalition of the willing that’s taking these actions.”</w:t>
      </w:r>
    </w:p>
    <w:p w14:paraId="4C0DFFCC" w14:textId="77777777" w:rsidR="00FC70D2" w:rsidRPr="00581BC1" w:rsidRDefault="00FC70D2" w:rsidP="00FC70D2">
      <w:pPr>
        <w:rPr>
          <w:sz w:val="14"/>
        </w:rPr>
      </w:pPr>
      <w:r w:rsidRPr="00581BC1">
        <w:rPr>
          <w:sz w:val="14"/>
        </w:rPr>
        <w:t xml:space="preserve">Even with a committed White House, the U.S. would have had difficulty meeting its target under the Paris agreement to reduce greenhouse gas emissions 26 to 28 percent by 2025. Although the U.S. Climate Alliance states are determined to achieve or exceed that target, those efforts are not likely to make up for the impact of Trump’s fossil fuel-friendly policies or the many states that are not participating in the alliance but are among the biggest emitters per-capita of greenhouse gases. One analysis has estimated that Trump’s efforts to cancel Obama’s climate policies would lead to a reduction in U.S. emissions of 15 percent to 19 percent by 2025, significantly less than under Obama’s initiatives.    </w:t>
      </w:r>
    </w:p>
    <w:p w14:paraId="501B0F79" w14:textId="77777777" w:rsidR="00FC70D2" w:rsidRPr="00581BC1" w:rsidRDefault="00FC70D2" w:rsidP="00FC70D2">
      <w:pPr>
        <w:rPr>
          <w:sz w:val="14"/>
          <w:szCs w:val="14"/>
        </w:rPr>
      </w:pPr>
      <w:r w:rsidRPr="00581BC1">
        <w:rPr>
          <w:sz w:val="14"/>
        </w:rPr>
        <w:t>“</w:t>
      </w:r>
      <w:r w:rsidRPr="00581BC1">
        <w:rPr>
          <w:rStyle w:val="Emphasis"/>
          <w:highlight w:val="yellow"/>
        </w:rPr>
        <w:t>Mo</w:t>
      </w:r>
      <w:r w:rsidRPr="000851DA">
        <w:rPr>
          <w:rStyle w:val="Emphasis"/>
          <w:highlight w:val="yellow"/>
        </w:rPr>
        <w:t xml:space="preserve">re action in alliance </w:t>
      </w:r>
      <w:r w:rsidRPr="00581BC1">
        <w:rPr>
          <w:rStyle w:val="Emphasis"/>
          <w:highlight w:val="yellow"/>
        </w:rPr>
        <w:t>states would</w:t>
      </w:r>
      <w:r w:rsidRPr="00581BC1">
        <w:rPr>
          <w:rStyle w:val="Emphasis"/>
        </w:rPr>
        <w:t xml:space="preserve"> certainly </w:t>
      </w:r>
      <w:r w:rsidRPr="00581BC1">
        <w:rPr>
          <w:rStyle w:val="Emphasis"/>
          <w:highlight w:val="yellow"/>
        </w:rPr>
        <w:t>help</w:t>
      </w:r>
      <w:r w:rsidRPr="00581BC1">
        <w:rPr>
          <w:sz w:val="14"/>
        </w:rPr>
        <w:t>,” said John Larsen, a director at Rhodium Group, an economic research firm that conducted that analysis. “</w:t>
      </w:r>
      <w:r w:rsidRPr="00581BC1">
        <w:rPr>
          <w:rStyle w:val="StyleUnderline"/>
        </w:rPr>
        <w:t>There is plenty of time left for these states to do things that can drive down emissions in states</w:t>
      </w:r>
      <w:r w:rsidRPr="00581BC1">
        <w:rPr>
          <w:sz w:val="14"/>
          <w:szCs w:val="14"/>
        </w:rPr>
        <w:t xml:space="preserve">.” For instance, some alliance states could increase mandates for renewable energy and electric vehicles. Such initiatives could reduce emissions for the whole U.S., but it would take a huge effort for the alliance states to pick up the slack for the entire country, Larsen said. </w:t>
      </w:r>
    </w:p>
    <w:p w14:paraId="392D710B" w14:textId="77777777" w:rsidR="00FC70D2" w:rsidRDefault="00FC70D2" w:rsidP="00FC70D2"/>
    <w:p w14:paraId="1F5695E7" w14:textId="77777777" w:rsidR="00FC70D2" w:rsidRDefault="00FC70D2" w:rsidP="00FC70D2">
      <w:pPr>
        <w:pStyle w:val="Heading4"/>
      </w:pPr>
      <w:r>
        <w:t xml:space="preserve">State elections in 2018 are key to state climate leadership </w:t>
      </w:r>
    </w:p>
    <w:p w14:paraId="57C18FC4" w14:textId="77777777" w:rsidR="00FC70D2" w:rsidRDefault="00FC70D2" w:rsidP="00FC70D2">
      <w:r>
        <w:t xml:space="preserve">Rebecca </w:t>
      </w:r>
      <w:r w:rsidRPr="005346AA">
        <w:rPr>
          <w:rStyle w:val="Style13ptBold"/>
        </w:rPr>
        <w:t>Otto 17</w:t>
      </w:r>
      <w:r>
        <w:t>, state auditor of Minnesota, past president of the National State Auditors Association, 9/27/17, “States Can Lead the Way on Climate Change,” https://blogs.scientificamerican.com/observations/states-can-lead-the-way-on-climate-change/</w:t>
      </w:r>
    </w:p>
    <w:p w14:paraId="37B52BAB" w14:textId="77777777" w:rsidR="00FC70D2" w:rsidRPr="005346AA" w:rsidRDefault="00FC70D2" w:rsidP="00FC70D2">
      <w:pPr>
        <w:rPr>
          <w:sz w:val="16"/>
        </w:rPr>
      </w:pPr>
      <w:r w:rsidRPr="005346AA">
        <w:rPr>
          <w:sz w:val="16"/>
        </w:rPr>
        <w:t xml:space="preserve">Today the conflict between the unfettered greed of unregulated capitalism and the right of the people to regulate industry with self-governance has reached extreme proportions. </w:t>
      </w:r>
      <w:r w:rsidRPr="005346AA">
        <w:rPr>
          <w:rStyle w:val="StyleUnderline"/>
        </w:rPr>
        <w:t>Corporations now</w:t>
      </w:r>
      <w:r w:rsidRPr="005346AA">
        <w:rPr>
          <w:sz w:val="16"/>
        </w:rPr>
        <w:t xml:space="preserve"> have more power than many nations and </w:t>
      </w:r>
      <w:r w:rsidRPr="005346AA">
        <w:rPr>
          <w:rStyle w:val="StyleUnderline"/>
        </w:rPr>
        <w:t>feel justified</w:t>
      </w:r>
      <w:r w:rsidRPr="005346AA">
        <w:rPr>
          <w:sz w:val="16"/>
        </w:rPr>
        <w:t xml:space="preserve"> in </w:t>
      </w:r>
      <w:r w:rsidRPr="005346AA">
        <w:rPr>
          <w:rStyle w:val="StyleUnderline"/>
        </w:rPr>
        <w:t>manipulating democracy to improve their bottom lines instead of the common good</w:t>
      </w:r>
      <w:r w:rsidRPr="005346AA">
        <w:rPr>
          <w:sz w:val="16"/>
        </w:rPr>
        <w:t>.</w:t>
      </w:r>
    </w:p>
    <w:p w14:paraId="3C591451" w14:textId="77777777" w:rsidR="00FC70D2" w:rsidRPr="005346AA" w:rsidRDefault="00FC70D2" w:rsidP="00FC70D2">
      <w:pPr>
        <w:rPr>
          <w:sz w:val="16"/>
        </w:rPr>
      </w:pPr>
      <w:r w:rsidRPr="005346AA">
        <w:rPr>
          <w:rStyle w:val="StyleUnderline"/>
        </w:rPr>
        <w:t>Nowhere is this</w:t>
      </w:r>
      <w:r w:rsidRPr="005346AA">
        <w:rPr>
          <w:sz w:val="16"/>
        </w:rPr>
        <w:t xml:space="preserve"> problem </w:t>
      </w:r>
      <w:r w:rsidRPr="005346AA">
        <w:rPr>
          <w:rStyle w:val="StyleUnderline"/>
        </w:rPr>
        <w:t>more pronounced than in the U.S. energy industry</w:t>
      </w:r>
      <w:r w:rsidRPr="005346AA">
        <w:rPr>
          <w:sz w:val="16"/>
        </w:rPr>
        <w:t xml:space="preserve">. Fossil fuel interests spend more than $900 million annually selling the fantasy their products do not cause climate change. The industry is one of several that have perfected </w:t>
      </w:r>
      <w:r w:rsidRPr="005346AA">
        <w:rPr>
          <w:rStyle w:val="StyleUnderline"/>
        </w:rPr>
        <w:t>a combination of public relations and electoral spending</w:t>
      </w:r>
      <w:r w:rsidRPr="005346AA">
        <w:rPr>
          <w:sz w:val="16"/>
        </w:rPr>
        <w:t xml:space="preserve"> that </w:t>
      </w:r>
      <w:r w:rsidRPr="005346AA">
        <w:rPr>
          <w:rStyle w:val="StyleUnderline"/>
        </w:rPr>
        <w:t>has placed Congress in a stranglehold of dysfunction</w:t>
      </w:r>
      <w:r w:rsidRPr="005346AA">
        <w:rPr>
          <w:sz w:val="16"/>
        </w:rPr>
        <w:t>.</w:t>
      </w:r>
    </w:p>
    <w:p w14:paraId="406D2F0F" w14:textId="77777777" w:rsidR="00FC70D2" w:rsidRPr="005346AA" w:rsidRDefault="00FC70D2" w:rsidP="00FC70D2">
      <w:pPr>
        <w:rPr>
          <w:sz w:val="16"/>
        </w:rPr>
      </w:pPr>
      <w:proofErr w:type="gramStart"/>
      <w:r w:rsidRPr="005346AA">
        <w:rPr>
          <w:sz w:val="16"/>
        </w:rPr>
        <w:t>Of course</w:t>
      </w:r>
      <w:proofErr w:type="gramEnd"/>
      <w:r w:rsidRPr="005346AA">
        <w:rPr>
          <w:sz w:val="16"/>
        </w:rPr>
        <w:t xml:space="preserve"> the problem doesn’t stop there. </w:t>
      </w:r>
      <w:r w:rsidRPr="00B753C1">
        <w:rPr>
          <w:rStyle w:val="StyleUnderline"/>
          <w:highlight w:val="yellow"/>
        </w:rPr>
        <w:t>We have a president who believes</w:t>
      </w:r>
      <w:r w:rsidRPr="005346AA">
        <w:rPr>
          <w:sz w:val="16"/>
        </w:rPr>
        <w:t xml:space="preserve"> the fake news he sees on social media—for example, that </w:t>
      </w:r>
      <w:r w:rsidRPr="00B753C1">
        <w:rPr>
          <w:rStyle w:val="StyleUnderline"/>
          <w:highlight w:val="yellow"/>
        </w:rPr>
        <w:t>climate change is a hoax</w:t>
      </w:r>
      <w:r w:rsidRPr="005346AA">
        <w:rPr>
          <w:rStyle w:val="StyleUnderline"/>
        </w:rPr>
        <w:t xml:space="preserve"> invented by the Chinese</w:t>
      </w:r>
      <w:r w:rsidRPr="005346AA">
        <w:rPr>
          <w:sz w:val="16"/>
        </w:rPr>
        <w:t>—and who is conducting what many consider to be a war on science. Pres. Donald Trump has populated his administration with leaders who have agendas diametrically opposed to the agencies they lead. U.S. Environmental Protection Agency chief Scott Pruitt is a climate change denier who objects to environmental regulations. Energy Secretary Rick Perry is also a climate denier. Secretary of State Rex Tillerson, who as Exxon CEO is alleged to have misled investors about climate change, has deprioritized it at the State Department. U.S. Food and Drug Agency chief scientist Sam Clovis, also a denier, has no graduate training in science.</w:t>
      </w:r>
    </w:p>
    <w:p w14:paraId="37B31ECD" w14:textId="77777777" w:rsidR="00FC70D2" w:rsidRPr="005346AA" w:rsidRDefault="00FC70D2" w:rsidP="00FC70D2">
      <w:pPr>
        <w:rPr>
          <w:sz w:val="16"/>
        </w:rPr>
      </w:pPr>
      <w:r w:rsidRPr="00B753C1">
        <w:rPr>
          <w:rStyle w:val="StyleUnderline"/>
          <w:highlight w:val="yellow"/>
        </w:rPr>
        <w:t>This vacuum of</w:t>
      </w:r>
      <w:r w:rsidRPr="005346AA">
        <w:rPr>
          <w:sz w:val="16"/>
        </w:rPr>
        <w:t xml:space="preserve"> reality-based </w:t>
      </w:r>
      <w:r w:rsidRPr="00B753C1">
        <w:rPr>
          <w:rStyle w:val="StyleUnderline"/>
          <w:highlight w:val="yellow"/>
        </w:rPr>
        <w:t>leadership</w:t>
      </w:r>
      <w:r w:rsidRPr="005346AA">
        <w:rPr>
          <w:rStyle w:val="StyleUnderline"/>
        </w:rPr>
        <w:t xml:space="preserve"> in Washington </w:t>
      </w:r>
      <w:r w:rsidRPr="00B753C1">
        <w:rPr>
          <w:rStyle w:val="StyleUnderline"/>
          <w:highlight w:val="yellow"/>
        </w:rPr>
        <w:t>presents</w:t>
      </w:r>
      <w:r w:rsidRPr="005346AA">
        <w:rPr>
          <w:rStyle w:val="StyleUnderline"/>
        </w:rPr>
        <w:t xml:space="preserve"> an </w:t>
      </w:r>
      <w:r w:rsidRPr="00B753C1">
        <w:rPr>
          <w:rStyle w:val="StyleUnderline"/>
          <w:highlight w:val="yellow"/>
        </w:rPr>
        <w:t xml:space="preserve">opportunity for </w:t>
      </w:r>
      <w:r w:rsidRPr="00B753C1">
        <w:rPr>
          <w:rStyle w:val="Emphasis"/>
          <w:highlight w:val="yellow"/>
        </w:rPr>
        <w:t>leaders at the state level</w:t>
      </w:r>
      <w:r w:rsidRPr="005346AA">
        <w:rPr>
          <w:sz w:val="16"/>
        </w:rPr>
        <w:t>. I am running for governor of Minnesota, and in my travels around the state I have heard voters express great frustration with the paralysis and dysfunction in D.C. They want our leaders to start solving problems again. Climate change is one of those problems, underemployment is another.</w:t>
      </w:r>
    </w:p>
    <w:p w14:paraId="6DB17BD5" w14:textId="77777777" w:rsidR="00FC70D2" w:rsidRPr="005346AA" w:rsidRDefault="00FC70D2" w:rsidP="00FC70D2">
      <w:pPr>
        <w:rPr>
          <w:sz w:val="16"/>
        </w:rPr>
      </w:pPr>
      <w:r w:rsidRPr="005346AA">
        <w:rPr>
          <w:sz w:val="16"/>
        </w:rPr>
        <w:t xml:space="preserve">I recently released </w:t>
      </w:r>
      <w:r w:rsidRPr="00B753C1">
        <w:rPr>
          <w:rStyle w:val="StyleUnderline"/>
          <w:highlight w:val="yellow"/>
        </w:rPr>
        <w:t>the Minnesota</w:t>
      </w:r>
      <w:r w:rsidRPr="005346AA">
        <w:rPr>
          <w:rStyle w:val="StyleUnderline"/>
        </w:rPr>
        <w:t xml:space="preserve">-Powered </w:t>
      </w:r>
      <w:r w:rsidRPr="00B753C1">
        <w:rPr>
          <w:rStyle w:val="StyleUnderline"/>
          <w:highlight w:val="yellow"/>
        </w:rPr>
        <w:t>Clean Energy Plan</w:t>
      </w:r>
      <w:r w:rsidRPr="005346AA">
        <w:rPr>
          <w:sz w:val="16"/>
        </w:rPr>
        <w:t xml:space="preserve">. It </w:t>
      </w:r>
      <w:r w:rsidRPr="00B753C1">
        <w:rPr>
          <w:rStyle w:val="StyleUnderline"/>
          <w:highlight w:val="yellow"/>
        </w:rPr>
        <w:t>offers one</w:t>
      </w:r>
      <w:r w:rsidRPr="005346AA">
        <w:rPr>
          <w:sz w:val="16"/>
        </w:rPr>
        <w:t xml:space="preserve"> possible </w:t>
      </w:r>
      <w:r w:rsidRPr="00B753C1">
        <w:rPr>
          <w:rStyle w:val="Emphasis"/>
          <w:highlight w:val="yellow"/>
        </w:rPr>
        <w:t>model</w:t>
      </w:r>
      <w:r w:rsidRPr="00B753C1">
        <w:rPr>
          <w:rStyle w:val="StyleUnderline"/>
          <w:highlight w:val="yellow"/>
        </w:rPr>
        <w:t xml:space="preserve"> for states to tackle</w:t>
      </w:r>
      <w:r w:rsidRPr="005346AA">
        <w:rPr>
          <w:sz w:val="16"/>
        </w:rPr>
        <w:t xml:space="preserve"> both </w:t>
      </w:r>
      <w:r w:rsidRPr="005346AA">
        <w:rPr>
          <w:rStyle w:val="StyleUnderline"/>
        </w:rPr>
        <w:t xml:space="preserve">underemployment and </w:t>
      </w:r>
      <w:r w:rsidRPr="00B753C1">
        <w:rPr>
          <w:rStyle w:val="StyleUnderline"/>
          <w:highlight w:val="yellow"/>
        </w:rPr>
        <w:t>climate</w:t>
      </w:r>
      <w:r w:rsidRPr="005346AA">
        <w:rPr>
          <w:rStyle w:val="StyleUnderline"/>
        </w:rPr>
        <w:t xml:space="preserve"> change</w:t>
      </w:r>
      <w:r w:rsidRPr="005346AA">
        <w:rPr>
          <w:sz w:val="16"/>
        </w:rPr>
        <w:t xml:space="preserve"> as an economic development opportunity, creating between 70,000 and 235,000 jobs that pay 42 percent above average and cannot be outsourced.</w:t>
      </w:r>
    </w:p>
    <w:p w14:paraId="4CE880A8" w14:textId="77777777" w:rsidR="00FC70D2" w:rsidRPr="005346AA" w:rsidRDefault="00FC70D2" w:rsidP="00FC70D2">
      <w:pPr>
        <w:rPr>
          <w:sz w:val="16"/>
        </w:rPr>
      </w:pPr>
      <w:r w:rsidRPr="005346AA">
        <w:rPr>
          <w:sz w:val="16"/>
        </w:rPr>
        <w:t xml:space="preserve">The plan achieves this </w:t>
      </w:r>
      <w:r w:rsidRPr="005346AA">
        <w:rPr>
          <w:rStyle w:val="StyleUnderline"/>
        </w:rPr>
        <w:t xml:space="preserve">by </w:t>
      </w:r>
      <w:r w:rsidRPr="00B753C1">
        <w:rPr>
          <w:rStyle w:val="StyleUnderline"/>
          <w:highlight w:val="yellow"/>
        </w:rPr>
        <w:t>placing a price on fossil fuel</w:t>
      </w:r>
      <w:r w:rsidRPr="005346AA">
        <w:rPr>
          <w:rStyle w:val="StyleUnderline"/>
        </w:rPr>
        <w:t xml:space="preserve"> companies of </w:t>
      </w:r>
      <w:r w:rsidRPr="00B753C1">
        <w:rPr>
          <w:rStyle w:val="StyleUnderline"/>
          <w:highlight w:val="yellow"/>
        </w:rPr>
        <w:t>$40 per</w:t>
      </w:r>
      <w:r w:rsidRPr="005346AA">
        <w:rPr>
          <w:rStyle w:val="StyleUnderline"/>
        </w:rPr>
        <w:t xml:space="preserve"> metric </w:t>
      </w:r>
      <w:r w:rsidRPr="00B753C1">
        <w:rPr>
          <w:rStyle w:val="StyleUnderline"/>
          <w:highlight w:val="yellow"/>
        </w:rPr>
        <w:t>ton of CO2</w:t>
      </w:r>
      <w:r w:rsidRPr="005346AA">
        <w:rPr>
          <w:sz w:val="16"/>
        </w:rPr>
        <w:t xml:space="preserve"> at the point the fuel enters the state’s economy. Three quarters of the revenue generated is paid to Minnesota residents in the form of quarterly clean-energy cash dividends totaling about $600 annually. The other quarter of the revenue is paid to residents as refundable clean energy tax credits covering 30 percent of the cost of new and used electric cars, solar systems, heat pumps and energy-efficiency improvements.</w:t>
      </w:r>
    </w:p>
    <w:p w14:paraId="0E9C84A0" w14:textId="77777777" w:rsidR="00FC70D2" w:rsidRPr="005346AA" w:rsidRDefault="00FC70D2" w:rsidP="00FC70D2">
      <w:pPr>
        <w:rPr>
          <w:sz w:val="16"/>
        </w:rPr>
      </w:pPr>
      <w:r w:rsidRPr="005346AA">
        <w:rPr>
          <w:sz w:val="16"/>
        </w:rPr>
        <w:t xml:space="preserve">The tax credits are stackable with federal tax credits, so many purchases can be financed with close to no money down and would realize immediate savings. </w:t>
      </w:r>
      <w:r w:rsidRPr="005346AA">
        <w:rPr>
          <w:rStyle w:val="StyleUnderline"/>
        </w:rPr>
        <w:t>This initiative will create jobs statewide because the need for clean energy upgrades is statewide</w:t>
      </w:r>
      <w:r w:rsidRPr="005346AA">
        <w:rPr>
          <w:sz w:val="16"/>
        </w:rPr>
        <w:t xml:space="preserve">. This </w:t>
      </w:r>
      <w:r w:rsidRPr="005346AA">
        <w:rPr>
          <w:sz w:val="16"/>
        </w:rPr>
        <w:lastRenderedPageBreak/>
        <w:t>influx of higher-paying jobs will tighten up the labor market, driving up wages. The price of renewables will decrease along with family living expenses while improving health outcomes.</w:t>
      </w:r>
    </w:p>
    <w:p w14:paraId="2598AE91" w14:textId="77777777" w:rsidR="00FC70D2" w:rsidRPr="005346AA" w:rsidRDefault="00FC70D2" w:rsidP="00FC70D2">
      <w:pPr>
        <w:rPr>
          <w:sz w:val="16"/>
        </w:rPr>
      </w:pPr>
      <w:r w:rsidRPr="005346AA">
        <w:rPr>
          <w:sz w:val="16"/>
        </w:rPr>
        <w:t>The Minnesota Plan does what voters long for. It solves real-world problems without raising taxes; it is revenue neutral. By providing the mechanism to empower people to take charge of their own energy, it allows the free market to adapt and assist with the transformation.</w:t>
      </w:r>
    </w:p>
    <w:p w14:paraId="6D6DAC3E" w14:textId="77777777" w:rsidR="00FC70D2" w:rsidRPr="005346AA" w:rsidRDefault="00FC70D2" w:rsidP="00FC70D2">
      <w:pPr>
        <w:rPr>
          <w:sz w:val="16"/>
        </w:rPr>
      </w:pPr>
      <w:r w:rsidRPr="005346AA">
        <w:rPr>
          <w:sz w:val="16"/>
        </w:rPr>
        <w:t>Carbon pricing is not a new concept. It is supported by organizations ranging from the Citizens’ Climate Lobby to the conservative Climate Leadership Council. Forty countries and 24 cities, states and provinces already price carbon. Finland, which is about the size of Minnesota, was the first country to enact a carbon price in 1990. The U.K.’s carbon price has been credited for the steep drop in carbon emissions there, to levels not seen since 1894.</w:t>
      </w:r>
    </w:p>
    <w:p w14:paraId="2375AFE0" w14:textId="77777777" w:rsidR="00FC70D2" w:rsidRPr="005346AA" w:rsidRDefault="00FC70D2" w:rsidP="00FC70D2">
      <w:pPr>
        <w:rPr>
          <w:sz w:val="16"/>
        </w:rPr>
      </w:pPr>
      <w:r w:rsidRPr="005346AA">
        <w:rPr>
          <w:sz w:val="16"/>
        </w:rPr>
        <w:t xml:space="preserve">We can do the same thing in the U.S. </w:t>
      </w:r>
      <w:r w:rsidRPr="005346AA">
        <w:rPr>
          <w:rStyle w:val="StyleUnderline"/>
        </w:rPr>
        <w:t xml:space="preserve">If other state leaders adopt similar proposals, </w:t>
      </w:r>
      <w:r w:rsidRPr="00B753C1">
        <w:rPr>
          <w:rStyle w:val="StyleUnderline"/>
          <w:highlight w:val="yellow"/>
        </w:rPr>
        <w:t xml:space="preserve">the </w:t>
      </w:r>
      <w:r w:rsidRPr="00B753C1">
        <w:rPr>
          <w:rStyle w:val="Emphasis"/>
          <w:highlight w:val="yellow"/>
        </w:rPr>
        <w:t>2018 midterm elections</w:t>
      </w:r>
      <w:r w:rsidRPr="00B753C1">
        <w:rPr>
          <w:rStyle w:val="StyleUnderline"/>
          <w:sz w:val="16"/>
          <w:highlight w:val="yellow"/>
        </w:rPr>
        <w:t xml:space="preserve"> </w:t>
      </w:r>
      <w:r w:rsidRPr="00B753C1">
        <w:rPr>
          <w:rStyle w:val="StyleUnderline"/>
          <w:highlight w:val="yellow"/>
        </w:rPr>
        <w:t xml:space="preserve">could become a </w:t>
      </w:r>
      <w:r w:rsidRPr="00B753C1">
        <w:rPr>
          <w:rStyle w:val="Emphasis"/>
          <w:highlight w:val="yellow"/>
        </w:rPr>
        <w:t>watershed moment</w:t>
      </w:r>
      <w:r w:rsidRPr="00B753C1">
        <w:rPr>
          <w:rStyle w:val="StyleUnderline"/>
          <w:highlight w:val="yellow"/>
        </w:rPr>
        <w:t xml:space="preserve"> when America seizes on a</w:t>
      </w:r>
      <w:r w:rsidRPr="005346AA">
        <w:rPr>
          <w:rStyle w:val="StyleUnderline"/>
        </w:rPr>
        <w:t xml:space="preserve"> </w:t>
      </w:r>
      <w:r w:rsidRPr="005346AA">
        <w:rPr>
          <w:rStyle w:val="Emphasis"/>
        </w:rPr>
        <w:t xml:space="preserve">new </w:t>
      </w:r>
      <w:r w:rsidRPr="00B753C1">
        <w:rPr>
          <w:rStyle w:val="Emphasis"/>
          <w:highlight w:val="yellow"/>
        </w:rPr>
        <w:t>state-level approach to</w:t>
      </w:r>
      <w:r w:rsidRPr="005346AA">
        <w:rPr>
          <w:rStyle w:val="Emphasis"/>
        </w:rPr>
        <w:t xml:space="preserve"> tackling </w:t>
      </w:r>
      <w:r w:rsidRPr="00B753C1">
        <w:rPr>
          <w:rStyle w:val="Emphasis"/>
          <w:highlight w:val="yellow"/>
        </w:rPr>
        <w:t>climate change</w:t>
      </w:r>
      <w:r w:rsidRPr="005346AA">
        <w:rPr>
          <w:sz w:val="16"/>
        </w:rPr>
        <w:t xml:space="preserve"> and finally begins to steer the Titanic away from the iceberg. It’s long overdue, and the very least that we can do for our children.</w:t>
      </w:r>
    </w:p>
    <w:p w14:paraId="74E8E6D5" w14:textId="77777777" w:rsidR="00FC70D2" w:rsidRDefault="00FC70D2" w:rsidP="00FC70D2"/>
    <w:p w14:paraId="25EC7E01" w14:textId="77777777" w:rsidR="00FC70D2" w:rsidRDefault="00FC70D2" w:rsidP="00FC70D2">
      <w:pPr>
        <w:pStyle w:val="Heading4"/>
      </w:pPr>
      <w:r>
        <w:t xml:space="preserve">2018 </w:t>
      </w:r>
      <w:r>
        <w:rPr>
          <w:u w:val="single"/>
        </w:rPr>
        <w:t>gubernatorial</w:t>
      </w:r>
      <w:r>
        <w:t xml:space="preserve"> races determine the trajectory of state-level climate policy </w:t>
      </w:r>
    </w:p>
    <w:p w14:paraId="7CAAB351" w14:textId="77777777" w:rsidR="00FC70D2" w:rsidRDefault="00FC70D2" w:rsidP="00FC70D2">
      <w:r>
        <w:t xml:space="preserve">Emily </w:t>
      </w:r>
      <w:r w:rsidRPr="00EB7ABA">
        <w:rPr>
          <w:rStyle w:val="Style13ptBold"/>
        </w:rPr>
        <w:t>Atkin 18</w:t>
      </w:r>
      <w:r>
        <w:t>, staff writer at The New Republic, 2/1/18, “The Democrats’ Massive, Foolish Omission,” https://newrepublic.com/article/146817/democrats-massive-foolish-omission</w:t>
      </w:r>
    </w:p>
    <w:p w14:paraId="3BAE2B27" w14:textId="0ACF67DE" w:rsidR="00FC70D2" w:rsidRDefault="00FC70D2" w:rsidP="00FC70D2">
      <w:pPr>
        <w:rPr>
          <w:sz w:val="16"/>
        </w:rPr>
      </w:pPr>
      <w:r w:rsidRPr="005346AA">
        <w:rPr>
          <w:sz w:val="16"/>
        </w:rPr>
        <w:t xml:space="preserve">Ignoring climate change is not only a missed political opportunity, but a missed policy opportunity. </w:t>
      </w:r>
      <w:r w:rsidRPr="00D04212">
        <w:rPr>
          <w:rStyle w:val="StyleUnderline"/>
          <w:highlight w:val="yellow"/>
        </w:rPr>
        <w:t>Climate</w:t>
      </w:r>
      <w:r w:rsidRPr="005346AA">
        <w:rPr>
          <w:rStyle w:val="StyleUnderline"/>
        </w:rPr>
        <w:t xml:space="preserve"> change </w:t>
      </w:r>
      <w:r w:rsidRPr="00D04212">
        <w:rPr>
          <w:rStyle w:val="StyleUnderline"/>
          <w:highlight w:val="yellow"/>
        </w:rPr>
        <w:t>policy</w:t>
      </w:r>
      <w:r w:rsidRPr="005346AA">
        <w:rPr>
          <w:sz w:val="16"/>
        </w:rPr>
        <w:t xml:space="preserve"> now </w:t>
      </w:r>
      <w:r w:rsidRPr="00D04212">
        <w:rPr>
          <w:rStyle w:val="StyleUnderline"/>
          <w:highlight w:val="yellow"/>
        </w:rPr>
        <w:t>happens</w:t>
      </w:r>
      <w:r w:rsidRPr="005346AA">
        <w:rPr>
          <w:sz w:val="16"/>
        </w:rPr>
        <w:t xml:space="preserve"> almost </w:t>
      </w:r>
      <w:r w:rsidRPr="00D04212">
        <w:rPr>
          <w:rStyle w:val="Emphasis"/>
          <w:highlight w:val="yellow"/>
        </w:rPr>
        <w:t>exclusively on the state level</w:t>
      </w:r>
      <w:r w:rsidRPr="005346AA">
        <w:rPr>
          <w:rStyle w:val="StyleUnderline"/>
        </w:rPr>
        <w:t xml:space="preserve">, and </w:t>
      </w:r>
      <w:r w:rsidRPr="00D04212">
        <w:rPr>
          <w:rStyle w:val="StyleUnderline"/>
          <w:highlight w:val="yellow"/>
        </w:rPr>
        <w:t xml:space="preserve">there are </w:t>
      </w:r>
      <w:r w:rsidRPr="00D04212">
        <w:rPr>
          <w:rStyle w:val="Emphasis"/>
          <w:highlight w:val="yellow"/>
        </w:rPr>
        <w:t>39 states</w:t>
      </w:r>
      <w:r w:rsidRPr="00D04212">
        <w:rPr>
          <w:rStyle w:val="StyleUnderline"/>
          <w:highlight w:val="yellow"/>
        </w:rPr>
        <w:t xml:space="preserve"> with gubernatorial elections</w:t>
      </w:r>
      <w:r w:rsidRPr="005346AA">
        <w:rPr>
          <w:rStyle w:val="StyleUnderline"/>
        </w:rPr>
        <w:t xml:space="preserve"> in 2018. That’s 39 </w:t>
      </w:r>
      <w:r w:rsidRPr="00C32970">
        <w:rPr>
          <w:rStyle w:val="StyleUnderline"/>
          <w:highlight w:val="yellow"/>
        </w:rPr>
        <w:t xml:space="preserve">opportunities to elect </w:t>
      </w:r>
      <w:r w:rsidRPr="00C32970">
        <w:rPr>
          <w:rStyle w:val="Emphasis"/>
          <w:highlight w:val="yellow"/>
        </w:rPr>
        <w:t>climate-friendly executives</w:t>
      </w:r>
      <w:r w:rsidRPr="00C32970">
        <w:rPr>
          <w:rStyle w:val="StyleUnderline"/>
          <w:highlight w:val="yellow"/>
        </w:rPr>
        <w:t xml:space="preserve"> who can</w:t>
      </w:r>
      <w:r w:rsidRPr="005346AA">
        <w:rPr>
          <w:rStyle w:val="StyleUnderline"/>
        </w:rPr>
        <w:t xml:space="preserve">, with the stroke of a pen, </w:t>
      </w:r>
      <w:r w:rsidRPr="00C32970">
        <w:rPr>
          <w:rStyle w:val="StyleUnderline"/>
          <w:highlight w:val="yellow"/>
        </w:rPr>
        <w:t>transform a state’s</w:t>
      </w:r>
      <w:r w:rsidRPr="005346AA">
        <w:rPr>
          <w:rStyle w:val="StyleUnderline"/>
        </w:rPr>
        <w:t xml:space="preserve"> greenhouse gas </w:t>
      </w:r>
      <w:r w:rsidRPr="00C32970">
        <w:rPr>
          <w:rStyle w:val="StyleUnderline"/>
          <w:highlight w:val="yellow"/>
        </w:rPr>
        <w:t>emissions trajectory</w:t>
      </w:r>
      <w:r w:rsidRPr="005346AA">
        <w:rPr>
          <w:sz w:val="16"/>
        </w:rPr>
        <w:t xml:space="preserve">. In fact, that’s exactly what happened </w:t>
      </w:r>
      <w:r w:rsidRPr="00C32970">
        <w:rPr>
          <w:rStyle w:val="StyleUnderline"/>
          <w:highlight w:val="yellow"/>
        </w:rPr>
        <w:t>this week</w:t>
      </w:r>
      <w:r w:rsidRPr="005346AA">
        <w:rPr>
          <w:sz w:val="16"/>
        </w:rPr>
        <w:t xml:space="preserve">, when </w:t>
      </w:r>
      <w:r w:rsidRPr="00C32970">
        <w:rPr>
          <w:rStyle w:val="StyleUnderline"/>
        </w:rPr>
        <w:t>newly elected New</w:t>
      </w:r>
      <w:r w:rsidRPr="005346AA">
        <w:rPr>
          <w:rStyle w:val="StyleUnderline"/>
        </w:rPr>
        <w:t xml:space="preserve"> Jersey Governor</w:t>
      </w:r>
      <w:r w:rsidRPr="005346AA">
        <w:rPr>
          <w:sz w:val="16"/>
        </w:rPr>
        <w:t xml:space="preserve"> Phil </w:t>
      </w:r>
      <w:r w:rsidRPr="00C32970">
        <w:rPr>
          <w:rStyle w:val="StyleUnderline"/>
          <w:highlight w:val="yellow"/>
        </w:rPr>
        <w:t xml:space="preserve">Murphy signed an </w:t>
      </w:r>
      <w:r w:rsidRPr="00C32970">
        <w:rPr>
          <w:rStyle w:val="Emphasis"/>
          <w:highlight w:val="yellow"/>
        </w:rPr>
        <w:t>ex</w:t>
      </w:r>
      <w:r w:rsidRPr="005346AA">
        <w:rPr>
          <w:rStyle w:val="StyleUnderline"/>
        </w:rPr>
        <w:t xml:space="preserve">ecutive </w:t>
      </w:r>
      <w:r w:rsidRPr="00C32970">
        <w:rPr>
          <w:rStyle w:val="Emphasis"/>
          <w:highlight w:val="yellow"/>
        </w:rPr>
        <w:t>o</w:t>
      </w:r>
      <w:r w:rsidRPr="005346AA">
        <w:rPr>
          <w:rStyle w:val="StyleUnderline"/>
        </w:rPr>
        <w:t xml:space="preserve">rder </w:t>
      </w:r>
      <w:r w:rsidRPr="00C32970">
        <w:rPr>
          <w:rStyle w:val="StyleUnderline"/>
          <w:highlight w:val="yellow"/>
        </w:rPr>
        <w:t>mandating</w:t>
      </w:r>
      <w:r w:rsidRPr="005346AA">
        <w:rPr>
          <w:sz w:val="16"/>
        </w:rPr>
        <w:t xml:space="preserve"> that </w:t>
      </w:r>
      <w:r w:rsidRPr="00C32970">
        <w:rPr>
          <w:rStyle w:val="StyleUnderline"/>
          <w:highlight w:val="yellow"/>
        </w:rPr>
        <w:t xml:space="preserve">the state </w:t>
      </w:r>
      <w:proofErr w:type="gramStart"/>
      <w:r w:rsidRPr="00C32970">
        <w:rPr>
          <w:rStyle w:val="StyleUnderline"/>
          <w:highlight w:val="yellow"/>
        </w:rPr>
        <w:t>reenter</w:t>
      </w:r>
      <w:proofErr w:type="gramEnd"/>
      <w:r w:rsidRPr="005346AA">
        <w:rPr>
          <w:sz w:val="16"/>
        </w:rPr>
        <w:t xml:space="preserve"> the </w:t>
      </w:r>
      <w:r w:rsidRPr="00C32970">
        <w:rPr>
          <w:rStyle w:val="Emphasis"/>
          <w:highlight w:val="yellow"/>
        </w:rPr>
        <w:t>R</w:t>
      </w:r>
      <w:r w:rsidRPr="005346AA">
        <w:rPr>
          <w:sz w:val="16"/>
        </w:rPr>
        <w:t xml:space="preserve">egional </w:t>
      </w:r>
      <w:r w:rsidRPr="00C32970">
        <w:rPr>
          <w:rStyle w:val="Emphasis"/>
          <w:highlight w:val="yellow"/>
        </w:rPr>
        <w:t>G</w:t>
      </w:r>
      <w:r w:rsidRPr="005346AA">
        <w:rPr>
          <w:sz w:val="16"/>
        </w:rPr>
        <w:t xml:space="preserve">reenhouse </w:t>
      </w:r>
      <w:r w:rsidRPr="00C32970">
        <w:rPr>
          <w:rStyle w:val="Emphasis"/>
          <w:highlight w:val="yellow"/>
        </w:rPr>
        <w:t>G</w:t>
      </w:r>
      <w:r w:rsidRPr="005346AA">
        <w:rPr>
          <w:sz w:val="16"/>
        </w:rPr>
        <w:t xml:space="preserve">as </w:t>
      </w:r>
      <w:r w:rsidRPr="00C32970">
        <w:rPr>
          <w:rStyle w:val="Emphasis"/>
          <w:highlight w:val="yellow"/>
        </w:rPr>
        <w:t>I</w:t>
      </w:r>
      <w:r w:rsidRPr="005346AA">
        <w:rPr>
          <w:sz w:val="16"/>
        </w:rPr>
        <w:t>nitiative, a cap-and-trade system. Murphy campaigned on climate-friendly policies, and one week after being sworn in, he put the state on a path toward leadership in the climate fight.</w:t>
      </w:r>
    </w:p>
    <w:p w14:paraId="51D078ED" w14:textId="77777777" w:rsidR="002D6677" w:rsidRPr="005346AA" w:rsidRDefault="002D6677" w:rsidP="002D6677"/>
    <w:p w14:paraId="3E1E8743" w14:textId="329E47CA" w:rsidR="00FC70D2" w:rsidRDefault="0075765E" w:rsidP="0075765E">
      <w:pPr>
        <w:pStyle w:val="Heading3"/>
      </w:pPr>
      <w:r>
        <w:t xml:space="preserve">   AT: US Not Key</w:t>
      </w:r>
    </w:p>
    <w:p w14:paraId="3E5B77A2" w14:textId="77777777" w:rsidR="0075765E" w:rsidRPr="008449B0" w:rsidRDefault="0075765E" w:rsidP="0075765E">
      <w:pPr>
        <w:pStyle w:val="Heading4"/>
        <w:rPr>
          <w:u w:val="single"/>
        </w:rPr>
      </w:pPr>
      <w:r w:rsidRPr="008449B0">
        <w:t xml:space="preserve">Other countries are acting </w:t>
      </w:r>
      <w:r>
        <w:t xml:space="preserve">on climate now </w:t>
      </w:r>
      <w:r w:rsidRPr="008449B0">
        <w:t xml:space="preserve">but failure to </w:t>
      </w:r>
      <w:r w:rsidRPr="008449B0">
        <w:rPr>
          <w:u w:val="single"/>
        </w:rPr>
        <w:t>reduce U.S. emissions</w:t>
      </w:r>
      <w:r w:rsidRPr="008449B0">
        <w:t xml:space="preserve"> derails global targets that </w:t>
      </w:r>
      <w:r w:rsidRPr="008449B0">
        <w:rPr>
          <w:u w:val="single"/>
        </w:rPr>
        <w:t xml:space="preserve">solve </w:t>
      </w:r>
      <w:r w:rsidRPr="008449B0">
        <w:t xml:space="preserve">dangerous levels of warming </w:t>
      </w:r>
    </w:p>
    <w:p w14:paraId="560947E9" w14:textId="77777777" w:rsidR="0075765E" w:rsidRPr="008449B0" w:rsidRDefault="0075765E" w:rsidP="0075765E">
      <w:r w:rsidRPr="008449B0">
        <w:t xml:space="preserve">Stefan </w:t>
      </w:r>
      <w:proofErr w:type="spellStart"/>
      <w:r w:rsidRPr="00A33942">
        <w:rPr>
          <w:rStyle w:val="Style13ptBold"/>
        </w:rPr>
        <w:t>Rahmstorf</w:t>
      </w:r>
      <w:proofErr w:type="spellEnd"/>
      <w:r w:rsidRPr="00A33942">
        <w:rPr>
          <w:rStyle w:val="Style13ptBold"/>
        </w:rPr>
        <w:t xml:space="preserve"> 17</w:t>
      </w:r>
      <w:r w:rsidRPr="008449B0">
        <w:t>, Professor of Ocean Physics at Potsdam University, Head of Earth System Analysis at the Potsdam Institute for Climate Impact Research, 6/2/2017, “The world needs the US in fight against climate change”, http://thehill.com/blogs/pundits-blog/energy-environment/336066-the-world-needs-the-us-in-fight-against-climate-change</w:t>
      </w:r>
    </w:p>
    <w:p w14:paraId="3D18891D" w14:textId="77777777" w:rsidR="0075765E" w:rsidRPr="008449B0" w:rsidRDefault="0075765E" w:rsidP="0075765E">
      <w:pPr>
        <w:rPr>
          <w:sz w:val="16"/>
        </w:rPr>
      </w:pPr>
      <w:r w:rsidRPr="008449B0">
        <w:rPr>
          <w:rStyle w:val="StyleUnderline"/>
        </w:rPr>
        <w:t xml:space="preserve">The incontrovertible physics of the greenhouse effect means that </w:t>
      </w:r>
      <w:r w:rsidRPr="008449B0">
        <w:rPr>
          <w:rStyle w:val="StyleUnderline"/>
          <w:highlight w:val="yellow"/>
        </w:rPr>
        <w:t>global temperatures are rising</w:t>
      </w:r>
      <w:r w:rsidRPr="008449B0">
        <w:rPr>
          <w:rStyle w:val="StyleUnderline"/>
        </w:rPr>
        <w:t xml:space="preserve">. They have risen </w:t>
      </w:r>
      <w:r w:rsidRPr="002106B7">
        <w:rPr>
          <w:rStyle w:val="StyleUnderline"/>
        </w:rPr>
        <w:t xml:space="preserve">exactly as </w:t>
      </w:r>
      <w:r w:rsidRPr="00A33942">
        <w:rPr>
          <w:rStyle w:val="StyleUnderline"/>
        </w:rPr>
        <w:t xml:space="preserve">was predicted in the 1970s, by 1 degree Celsius above pre-industrial temperatures until now. </w:t>
      </w:r>
      <w:r w:rsidRPr="00A33942">
        <w:rPr>
          <w:rStyle w:val="Emphasis"/>
        </w:rPr>
        <w:t>Incontrovertible physics</w:t>
      </w:r>
      <w:r w:rsidRPr="00A33942">
        <w:rPr>
          <w:sz w:val="16"/>
        </w:rPr>
        <w:t xml:space="preserve"> also </w:t>
      </w:r>
      <w:r w:rsidRPr="00A33942">
        <w:rPr>
          <w:rStyle w:val="StyleUnderline"/>
        </w:rPr>
        <w:t>means that warming causes sea-levels to rise</w:t>
      </w:r>
      <w:r w:rsidRPr="00A33942">
        <w:rPr>
          <w:sz w:val="16"/>
        </w:rPr>
        <w:t xml:space="preserve">. They are rising faster now than they have for several millennia, and </w:t>
      </w:r>
      <w:r w:rsidRPr="00A33942">
        <w:rPr>
          <w:rStyle w:val="StyleUnderline"/>
        </w:rPr>
        <w:t>the rise has accelerated threefold during the 20th century. Global warming also brings us more extreme weather events, like</w:t>
      </w:r>
      <w:r w:rsidRPr="00A33942">
        <w:rPr>
          <w:sz w:val="16"/>
        </w:rPr>
        <w:t xml:space="preserve"> crippling </w:t>
      </w:r>
      <w:r w:rsidRPr="00A33942">
        <w:rPr>
          <w:rStyle w:val="StyleUnderline"/>
        </w:rPr>
        <w:t>heat waves and droughts already affecting millions</w:t>
      </w:r>
      <w:r w:rsidRPr="008449B0">
        <w:rPr>
          <w:rStyle w:val="StyleUnderline"/>
        </w:rPr>
        <w:t xml:space="preserve"> of </w:t>
      </w:r>
      <w:proofErr w:type="gramStart"/>
      <w:r w:rsidRPr="008449B0">
        <w:rPr>
          <w:rStyle w:val="StyleUnderline"/>
        </w:rPr>
        <w:t>people.</w:t>
      </w:r>
      <w:r w:rsidRPr="008449B0">
        <w:rPr>
          <w:sz w:val="12"/>
        </w:rPr>
        <w:t>¶</w:t>
      </w:r>
      <w:proofErr w:type="gramEnd"/>
      <w:r w:rsidRPr="008449B0">
        <w:rPr>
          <w:sz w:val="16"/>
        </w:rPr>
        <w:t xml:space="preserve"> </w:t>
      </w:r>
      <w:r w:rsidRPr="008449B0">
        <w:rPr>
          <w:rStyle w:val="StyleUnderline"/>
        </w:rPr>
        <w:t>The world must work together to stop global warming.</w:t>
      </w:r>
      <w:r w:rsidRPr="008449B0">
        <w:rPr>
          <w:sz w:val="16"/>
        </w:rPr>
        <w:t xml:space="preserve"> </w:t>
      </w:r>
      <w:r w:rsidRPr="008449B0">
        <w:rPr>
          <w:rStyle w:val="Emphasis"/>
          <w:highlight w:val="yellow"/>
        </w:rPr>
        <w:t>It is a threat to all of us</w:t>
      </w:r>
      <w:r w:rsidRPr="008449B0">
        <w:rPr>
          <w:sz w:val="16"/>
        </w:rPr>
        <w:t xml:space="preserve">, to our children and to our children’s children. </w:t>
      </w:r>
      <w:r w:rsidRPr="008449B0">
        <w:rPr>
          <w:rStyle w:val="StyleUnderline"/>
        </w:rPr>
        <w:t xml:space="preserve">It cannot be reversed, only stopped in </w:t>
      </w:r>
      <w:proofErr w:type="gramStart"/>
      <w:r w:rsidRPr="008449B0">
        <w:rPr>
          <w:rStyle w:val="StyleUnderline"/>
        </w:rPr>
        <w:t>time.</w:t>
      </w:r>
      <w:r w:rsidRPr="008449B0">
        <w:rPr>
          <w:sz w:val="12"/>
        </w:rPr>
        <w:t>¶</w:t>
      </w:r>
      <w:proofErr w:type="gramEnd"/>
      <w:r w:rsidRPr="008449B0">
        <w:rPr>
          <w:sz w:val="16"/>
        </w:rPr>
        <w:t xml:space="preserve"> The Paris accord is not perfect, but it is the best we could hope for. The deal’s main fault is that, due to decades of dithering, it came so late. It aspires to limit global warming to 1.5 degrees Celsius, but that is practically unachievable by now. Some critical tipping points may have already been </w:t>
      </w:r>
      <w:proofErr w:type="gramStart"/>
      <w:r w:rsidRPr="008449B0">
        <w:rPr>
          <w:sz w:val="16"/>
        </w:rPr>
        <w:t>triggered.</w:t>
      </w:r>
      <w:r w:rsidRPr="008449B0">
        <w:rPr>
          <w:sz w:val="12"/>
        </w:rPr>
        <w:t>¶</w:t>
      </w:r>
      <w:proofErr w:type="gramEnd"/>
      <w:r w:rsidRPr="008449B0">
        <w:rPr>
          <w:sz w:val="16"/>
        </w:rPr>
        <w:t xml:space="preserve"> The West Antarctic Ice Sheet looks doomed, a fatal instability that will lead to its irreversible decay and raise global sea levels by three meters. Coral reefs are already dying on a massive scale due to heat stress. </w:t>
      </w:r>
      <w:r w:rsidRPr="008449B0">
        <w:rPr>
          <w:rStyle w:val="StyleUnderline"/>
        </w:rPr>
        <w:t xml:space="preserve">Even </w:t>
      </w:r>
      <w:r w:rsidRPr="008449B0">
        <w:rPr>
          <w:rStyle w:val="StyleUnderline"/>
          <w:highlight w:val="yellow"/>
        </w:rPr>
        <w:t>holding</w:t>
      </w:r>
      <w:r w:rsidRPr="008449B0">
        <w:rPr>
          <w:rStyle w:val="StyleUnderline"/>
        </w:rPr>
        <w:t xml:space="preserve"> global </w:t>
      </w:r>
      <w:r w:rsidRPr="008449B0">
        <w:rPr>
          <w:rStyle w:val="StyleUnderline"/>
          <w:highlight w:val="yellow"/>
        </w:rPr>
        <w:t>temperatures</w:t>
      </w:r>
      <w:r w:rsidRPr="008449B0">
        <w:rPr>
          <w:rStyle w:val="StyleUnderline"/>
        </w:rPr>
        <w:t xml:space="preserve"> well </w:t>
      </w:r>
      <w:r w:rsidRPr="008449B0">
        <w:rPr>
          <w:rStyle w:val="StyleUnderline"/>
          <w:highlight w:val="yellow"/>
        </w:rPr>
        <w:t>below 2 degrees</w:t>
      </w:r>
      <w:r w:rsidRPr="008449B0">
        <w:rPr>
          <w:rStyle w:val="StyleUnderline"/>
        </w:rPr>
        <w:t xml:space="preserve"> Celsius, which </w:t>
      </w:r>
      <w:r w:rsidRPr="00A33942">
        <w:rPr>
          <w:rStyle w:val="StyleUnderline"/>
        </w:rPr>
        <w:t xml:space="preserve">should </w:t>
      </w:r>
      <w:r w:rsidRPr="008449B0">
        <w:rPr>
          <w:rStyle w:val="StyleUnderline"/>
          <w:highlight w:val="yellow"/>
        </w:rPr>
        <w:t>help to prevent</w:t>
      </w:r>
      <w:r w:rsidRPr="008449B0">
        <w:rPr>
          <w:rStyle w:val="StyleUnderline"/>
        </w:rPr>
        <w:t xml:space="preserve"> even </w:t>
      </w:r>
      <w:r w:rsidRPr="008449B0">
        <w:rPr>
          <w:rStyle w:val="StyleUnderline"/>
          <w:highlight w:val="yellow"/>
        </w:rPr>
        <w:t>worse tipping points</w:t>
      </w:r>
      <w:r w:rsidRPr="008449B0">
        <w:rPr>
          <w:rStyle w:val="StyleUnderline"/>
        </w:rPr>
        <w:t xml:space="preserve"> from happening, will require global emissions to fall to zero by 2040 or 2050 at the </w:t>
      </w:r>
      <w:proofErr w:type="gramStart"/>
      <w:r w:rsidRPr="008449B0">
        <w:rPr>
          <w:rStyle w:val="StyleUnderline"/>
        </w:rPr>
        <w:t>latest</w:t>
      </w:r>
      <w:r w:rsidRPr="008449B0">
        <w:rPr>
          <w:sz w:val="16"/>
        </w:rPr>
        <w:t>.</w:t>
      </w:r>
      <w:r w:rsidRPr="008449B0">
        <w:rPr>
          <w:sz w:val="12"/>
        </w:rPr>
        <w:t>¶</w:t>
      </w:r>
      <w:proofErr w:type="gramEnd"/>
      <w:r w:rsidRPr="008449B0">
        <w:rPr>
          <w:sz w:val="16"/>
        </w:rPr>
        <w:t xml:space="preserve"> That is why fighting climate change is a race against the clock now. That is why with any delay, even by a few years, the last chance to halt global warming within manageable bounds is slipping through our </w:t>
      </w:r>
      <w:proofErr w:type="gramStart"/>
      <w:r w:rsidRPr="008449B0">
        <w:rPr>
          <w:sz w:val="16"/>
        </w:rPr>
        <w:t>fingers.</w:t>
      </w:r>
      <w:r w:rsidRPr="008449B0">
        <w:rPr>
          <w:sz w:val="12"/>
        </w:rPr>
        <w:t>¶</w:t>
      </w:r>
      <w:proofErr w:type="gramEnd"/>
      <w:r w:rsidRPr="008449B0">
        <w:rPr>
          <w:sz w:val="16"/>
        </w:rPr>
        <w:t xml:space="preserve"> President Trump appears unaware of basic scientific knowledge, preferring to believe a false propaganda narrative from a group of fossil-fuel fans among his advisers. He even reportedly fell for a well-known fake Time magazine cover — supposedly from the 1970s but in </w:t>
      </w:r>
      <w:proofErr w:type="gramStart"/>
      <w:r w:rsidRPr="008449B0">
        <w:rPr>
          <w:sz w:val="16"/>
        </w:rPr>
        <w:t>reality</w:t>
      </w:r>
      <w:proofErr w:type="gramEnd"/>
      <w:r w:rsidRPr="008449B0">
        <w:rPr>
          <w:sz w:val="16"/>
        </w:rPr>
        <w:t xml:space="preserve"> a modern Photoshop job — warning of an Ice Age. It’s a favorite myth promoted by climate deniers that most climate scientists predicted an Ice Age in the 1970s.</w:t>
      </w:r>
      <w:r w:rsidRPr="008449B0">
        <w:rPr>
          <w:sz w:val="12"/>
        </w:rPr>
        <w:t>¶</w:t>
      </w:r>
      <w:r w:rsidRPr="008449B0">
        <w:rPr>
          <w:sz w:val="16"/>
        </w:rPr>
        <w:t xml:space="preserve"> And Trump has clearly fallen for the false “Climategate” narrative, referring to “those horrible emails that were sent between the scientists” in a New York Times interview. This kind of doubt over climate science is a “product with an industry behind it.” Someone with a lot of money is trying to fool you with this — and, by the way, with bizarre economic studies that paint a grim picture of the economic consequences of the Paris accord. The organizations that make up the U.S. climate change counter-movement have an annual income of over $900 </w:t>
      </w:r>
      <w:proofErr w:type="gramStart"/>
      <w:r w:rsidRPr="008449B0">
        <w:rPr>
          <w:sz w:val="16"/>
        </w:rPr>
        <w:t>million.</w:t>
      </w:r>
      <w:r w:rsidRPr="008449B0">
        <w:rPr>
          <w:sz w:val="12"/>
        </w:rPr>
        <w:t>¶</w:t>
      </w:r>
      <w:proofErr w:type="gramEnd"/>
      <w:r w:rsidRPr="008449B0">
        <w:rPr>
          <w:sz w:val="16"/>
        </w:rPr>
        <w:t xml:space="preserve"> </w:t>
      </w:r>
      <w:r w:rsidRPr="008449B0">
        <w:rPr>
          <w:rStyle w:val="StyleUnderline"/>
        </w:rPr>
        <w:t xml:space="preserve">In the scientific community, </w:t>
      </w:r>
      <w:r w:rsidRPr="008449B0">
        <w:rPr>
          <w:rStyle w:val="StyleUnderline"/>
          <w:highlight w:val="yellow"/>
        </w:rPr>
        <w:t xml:space="preserve">there has </w:t>
      </w:r>
      <w:r w:rsidRPr="008449B0">
        <w:rPr>
          <w:rStyle w:val="StyleUnderline"/>
        </w:rPr>
        <w:t xml:space="preserve">long </w:t>
      </w:r>
      <w:r w:rsidRPr="008449B0">
        <w:rPr>
          <w:rStyle w:val="StyleUnderline"/>
          <w:highlight w:val="yellow"/>
        </w:rPr>
        <w:t xml:space="preserve">been </w:t>
      </w:r>
      <w:r w:rsidRPr="008449B0">
        <w:rPr>
          <w:rStyle w:val="Emphasis"/>
          <w:highlight w:val="yellow"/>
        </w:rPr>
        <w:t>an overwhelming consensus</w:t>
      </w:r>
      <w:r w:rsidRPr="008449B0">
        <w:rPr>
          <w:rStyle w:val="StyleUnderline"/>
          <w:highlight w:val="yellow"/>
        </w:rPr>
        <w:t xml:space="preserve"> about the</w:t>
      </w:r>
      <w:r w:rsidRPr="008449B0">
        <w:rPr>
          <w:rStyle w:val="StyleUnderline"/>
        </w:rPr>
        <w:t xml:space="preserve"> basic </w:t>
      </w:r>
      <w:r w:rsidRPr="002106B7">
        <w:rPr>
          <w:rStyle w:val="StyleUnderline"/>
        </w:rPr>
        <w:t>facts of human-caused</w:t>
      </w:r>
      <w:r w:rsidRPr="008449B0">
        <w:rPr>
          <w:rStyle w:val="StyleUnderline"/>
        </w:rPr>
        <w:t xml:space="preserve"> global </w:t>
      </w:r>
      <w:r w:rsidRPr="008449B0">
        <w:rPr>
          <w:rStyle w:val="StyleUnderline"/>
          <w:highlight w:val="yellow"/>
        </w:rPr>
        <w:t>warming</w:t>
      </w:r>
      <w:r w:rsidRPr="008449B0">
        <w:rPr>
          <w:sz w:val="16"/>
        </w:rPr>
        <w:t xml:space="preserve">. Apart from the studies that demonstrate this, I can vouch for this fact from my personal experience of working in climate science for the past thirty </w:t>
      </w:r>
      <w:proofErr w:type="gramStart"/>
      <w:r w:rsidRPr="008449B0">
        <w:rPr>
          <w:sz w:val="16"/>
        </w:rPr>
        <w:t>years.</w:t>
      </w:r>
      <w:r w:rsidRPr="008449B0">
        <w:rPr>
          <w:sz w:val="12"/>
        </w:rPr>
        <w:t>¶</w:t>
      </w:r>
      <w:proofErr w:type="gramEnd"/>
      <w:r w:rsidRPr="008449B0">
        <w:rPr>
          <w:sz w:val="16"/>
        </w:rPr>
        <w:t xml:space="preserve"> </w:t>
      </w:r>
      <w:r w:rsidRPr="008449B0">
        <w:rPr>
          <w:rStyle w:val="StyleUnderline"/>
          <w:highlight w:val="yellow"/>
        </w:rPr>
        <w:t xml:space="preserve">The </w:t>
      </w:r>
      <w:r w:rsidRPr="008449B0">
        <w:rPr>
          <w:rStyle w:val="Emphasis"/>
          <w:highlight w:val="yellow"/>
        </w:rPr>
        <w:t>U</w:t>
      </w:r>
      <w:r w:rsidRPr="008449B0">
        <w:rPr>
          <w:rStyle w:val="StyleUnderline"/>
        </w:rPr>
        <w:t xml:space="preserve">nited </w:t>
      </w:r>
      <w:r w:rsidRPr="008449B0">
        <w:rPr>
          <w:rStyle w:val="Emphasis"/>
          <w:highlight w:val="yellow"/>
        </w:rPr>
        <w:t>S</w:t>
      </w:r>
      <w:r w:rsidRPr="008449B0">
        <w:rPr>
          <w:rStyle w:val="StyleUnderline"/>
        </w:rPr>
        <w:t xml:space="preserve">tates </w:t>
      </w:r>
      <w:r w:rsidRPr="008449B0">
        <w:rPr>
          <w:rStyle w:val="StyleUnderline"/>
          <w:highlight w:val="yellow"/>
        </w:rPr>
        <w:t>is</w:t>
      </w:r>
      <w:r w:rsidRPr="008449B0">
        <w:rPr>
          <w:rStyle w:val="StyleUnderline"/>
        </w:rPr>
        <w:t xml:space="preserve"> currently </w:t>
      </w:r>
      <w:r w:rsidRPr="008449B0">
        <w:rPr>
          <w:rStyle w:val="StyleUnderline"/>
          <w:highlight w:val="yellow"/>
        </w:rPr>
        <w:t>the second-largest emitter</w:t>
      </w:r>
      <w:r w:rsidRPr="008449B0">
        <w:rPr>
          <w:rStyle w:val="StyleUnderline"/>
        </w:rPr>
        <w:t xml:space="preserve"> of greenhouse gases after China</w:t>
      </w:r>
      <w:r w:rsidRPr="008449B0">
        <w:rPr>
          <w:sz w:val="16"/>
        </w:rPr>
        <w:t xml:space="preserve">; </w:t>
      </w:r>
      <w:r w:rsidRPr="008449B0">
        <w:rPr>
          <w:rStyle w:val="StyleUnderline"/>
        </w:rPr>
        <w:t>in terms of the accumulated historical emissions it is the largest</w:t>
      </w:r>
      <w:r w:rsidRPr="008449B0">
        <w:rPr>
          <w:sz w:val="16"/>
        </w:rPr>
        <w:t xml:space="preserve">. And, of course, </w:t>
      </w:r>
      <w:r w:rsidRPr="008449B0">
        <w:rPr>
          <w:rStyle w:val="StyleUnderline"/>
        </w:rPr>
        <w:t>U.S. emissions per person are about twice as large as those of China or of Europe.</w:t>
      </w:r>
      <w:r w:rsidRPr="008449B0">
        <w:rPr>
          <w:sz w:val="16"/>
        </w:rPr>
        <w:t xml:space="preserve"> </w:t>
      </w:r>
      <w:r w:rsidRPr="00A33942">
        <w:rPr>
          <w:rStyle w:val="StyleUnderline"/>
        </w:rPr>
        <w:t xml:space="preserve">That means that </w:t>
      </w:r>
      <w:r w:rsidRPr="008449B0">
        <w:rPr>
          <w:rStyle w:val="StyleUnderline"/>
          <w:highlight w:val="yellow"/>
        </w:rPr>
        <w:t xml:space="preserve">the U.S. has a </w:t>
      </w:r>
      <w:r w:rsidRPr="008449B0">
        <w:rPr>
          <w:rStyle w:val="Emphasis"/>
          <w:highlight w:val="yellow"/>
        </w:rPr>
        <w:t>large responsibility</w:t>
      </w:r>
      <w:r w:rsidRPr="008449B0">
        <w:rPr>
          <w:rStyle w:val="StyleUnderline"/>
          <w:highlight w:val="yellow"/>
        </w:rPr>
        <w:t xml:space="preserve"> for</w:t>
      </w:r>
      <w:r w:rsidRPr="008449B0">
        <w:rPr>
          <w:rStyle w:val="StyleUnderline"/>
        </w:rPr>
        <w:t xml:space="preserve"> the </w:t>
      </w:r>
      <w:r w:rsidRPr="00A33942">
        <w:rPr>
          <w:rStyle w:val="StyleUnderline"/>
        </w:rPr>
        <w:t xml:space="preserve">worldwide </w:t>
      </w:r>
      <w:r w:rsidRPr="008449B0">
        <w:rPr>
          <w:rStyle w:val="StyleUnderline"/>
          <w:highlight w:val="yellow"/>
        </w:rPr>
        <w:t>consequences</w:t>
      </w:r>
      <w:r w:rsidRPr="008449B0">
        <w:rPr>
          <w:rStyle w:val="StyleUnderline"/>
        </w:rPr>
        <w:t xml:space="preserve"> of these emissions</w:t>
      </w:r>
      <w:r w:rsidRPr="008449B0">
        <w:rPr>
          <w:sz w:val="16"/>
        </w:rPr>
        <w:t xml:space="preserve"> that it cannot just walk away </w:t>
      </w:r>
      <w:proofErr w:type="gramStart"/>
      <w:r w:rsidRPr="008449B0">
        <w:rPr>
          <w:sz w:val="16"/>
        </w:rPr>
        <w:t>from.</w:t>
      </w:r>
      <w:r w:rsidRPr="008449B0">
        <w:rPr>
          <w:sz w:val="12"/>
        </w:rPr>
        <w:t>¶</w:t>
      </w:r>
      <w:proofErr w:type="gramEnd"/>
      <w:r w:rsidRPr="008449B0">
        <w:rPr>
          <w:sz w:val="16"/>
        </w:rPr>
        <w:t xml:space="preserve"> Leaving the Paris Agreement and </w:t>
      </w:r>
      <w:r w:rsidRPr="008449B0">
        <w:rPr>
          <w:rStyle w:val="StyleUnderline"/>
          <w:highlight w:val="yellow"/>
        </w:rPr>
        <w:lastRenderedPageBreak/>
        <w:t>withdrawing from</w:t>
      </w:r>
      <w:r w:rsidRPr="008449B0">
        <w:rPr>
          <w:rStyle w:val="StyleUnderline"/>
        </w:rPr>
        <w:t xml:space="preserve"> its </w:t>
      </w:r>
      <w:r w:rsidRPr="008449B0">
        <w:rPr>
          <w:rStyle w:val="StyleUnderline"/>
          <w:highlight w:val="yellow"/>
        </w:rPr>
        <w:t>emissions reduction</w:t>
      </w:r>
      <w:r w:rsidRPr="008449B0">
        <w:rPr>
          <w:rStyle w:val="StyleUnderline"/>
        </w:rPr>
        <w:t xml:space="preserve"> commitment</w:t>
      </w:r>
      <w:r w:rsidRPr="008449B0">
        <w:rPr>
          <w:sz w:val="16"/>
        </w:rPr>
        <w:t xml:space="preserve"> is a reckless and irresponsible act. The Trump administration </w:t>
      </w:r>
      <w:r w:rsidRPr="008449B0">
        <w:rPr>
          <w:rStyle w:val="StyleUnderline"/>
          <w:highlight w:val="yellow"/>
        </w:rPr>
        <w:t>will</w:t>
      </w:r>
      <w:r w:rsidRPr="008449B0">
        <w:rPr>
          <w:rStyle w:val="StyleUnderline"/>
        </w:rPr>
        <w:t xml:space="preserve"> not be able to </w:t>
      </w:r>
      <w:r w:rsidRPr="008449B0">
        <w:rPr>
          <w:rStyle w:val="StyleUnderline"/>
          <w:highlight w:val="yellow"/>
        </w:rPr>
        <w:t>derail the global effort</w:t>
      </w:r>
      <w:r w:rsidRPr="008449B0">
        <w:rPr>
          <w:rStyle w:val="StyleUnderline"/>
        </w:rPr>
        <w:t xml:space="preserve"> to halt global warming</w:t>
      </w:r>
      <w:r w:rsidRPr="008449B0">
        <w:rPr>
          <w:sz w:val="16"/>
        </w:rPr>
        <w:t xml:space="preserve">, since </w:t>
      </w:r>
      <w:r w:rsidRPr="00E57C42">
        <w:rPr>
          <w:rStyle w:val="StyleUnderline"/>
        </w:rPr>
        <w:t xml:space="preserve">almost </w:t>
      </w:r>
      <w:r w:rsidRPr="008449B0">
        <w:rPr>
          <w:rStyle w:val="StyleUnderline"/>
          <w:highlight w:val="yellow"/>
        </w:rPr>
        <w:t>every country</w:t>
      </w:r>
      <w:r w:rsidRPr="008449B0">
        <w:rPr>
          <w:rStyle w:val="StyleUnderline"/>
        </w:rPr>
        <w:t xml:space="preserve"> on the planet by </w:t>
      </w:r>
      <w:r w:rsidRPr="00E57C42">
        <w:rPr>
          <w:rStyle w:val="StyleUnderline"/>
        </w:rPr>
        <w:t xml:space="preserve">now </w:t>
      </w:r>
      <w:r w:rsidRPr="008449B0">
        <w:rPr>
          <w:rStyle w:val="StyleUnderline"/>
          <w:highlight w:val="yellow"/>
        </w:rPr>
        <w:t>understands</w:t>
      </w:r>
      <w:r w:rsidRPr="008449B0">
        <w:rPr>
          <w:sz w:val="16"/>
        </w:rPr>
        <w:t xml:space="preserve"> — at least partly — </w:t>
      </w:r>
      <w:r w:rsidRPr="008449B0">
        <w:rPr>
          <w:rStyle w:val="StyleUnderline"/>
          <w:highlight w:val="yellow"/>
        </w:rPr>
        <w:t>how serious</w:t>
      </w:r>
      <w:r w:rsidRPr="008449B0">
        <w:rPr>
          <w:rStyle w:val="StyleUnderline"/>
        </w:rPr>
        <w:t xml:space="preserve"> the threat of further global </w:t>
      </w:r>
      <w:r w:rsidRPr="008449B0">
        <w:rPr>
          <w:rStyle w:val="StyleUnderline"/>
          <w:highlight w:val="yellow"/>
        </w:rPr>
        <w:t xml:space="preserve">warming </w:t>
      </w:r>
      <w:proofErr w:type="gramStart"/>
      <w:r w:rsidRPr="008449B0">
        <w:rPr>
          <w:rStyle w:val="StyleUnderline"/>
          <w:highlight w:val="yellow"/>
        </w:rPr>
        <w:t>is</w:t>
      </w:r>
      <w:r w:rsidRPr="008449B0">
        <w:rPr>
          <w:rStyle w:val="StyleUnderline"/>
        </w:rPr>
        <w:t>.</w:t>
      </w:r>
      <w:r w:rsidRPr="008449B0">
        <w:rPr>
          <w:rStyle w:val="StyleUnderline"/>
          <w:sz w:val="12"/>
        </w:rPr>
        <w:t>¶</w:t>
      </w:r>
      <w:proofErr w:type="gramEnd"/>
      <w:r w:rsidRPr="008449B0">
        <w:rPr>
          <w:sz w:val="16"/>
        </w:rPr>
        <w:t xml:space="preserve"> </w:t>
      </w:r>
      <w:r w:rsidRPr="008449B0">
        <w:rPr>
          <w:rStyle w:val="StyleUnderline"/>
          <w:highlight w:val="yellow"/>
        </w:rPr>
        <w:t>But</w:t>
      </w:r>
      <w:r w:rsidRPr="008449B0">
        <w:rPr>
          <w:rStyle w:val="StyleUnderline"/>
        </w:rPr>
        <w:t xml:space="preserve"> the U.S. can delay progress enough to push</w:t>
      </w:r>
      <w:r w:rsidRPr="008449B0">
        <w:rPr>
          <w:sz w:val="16"/>
        </w:rPr>
        <w:t xml:space="preserve"> the Paris </w:t>
      </w:r>
      <w:r w:rsidRPr="008449B0">
        <w:rPr>
          <w:rStyle w:val="StyleUnderline"/>
        </w:rPr>
        <w:t xml:space="preserve">goals out of reach. </w:t>
      </w:r>
      <w:r w:rsidRPr="008449B0">
        <w:rPr>
          <w:rStyle w:val="StyleUnderline"/>
          <w:highlight w:val="yellow"/>
        </w:rPr>
        <w:t>If the U.S. does not reduce</w:t>
      </w:r>
      <w:r w:rsidRPr="002106B7">
        <w:rPr>
          <w:rStyle w:val="StyleUnderline"/>
        </w:rPr>
        <w:t xml:space="preserve"> its </w:t>
      </w:r>
      <w:r w:rsidRPr="008449B0">
        <w:rPr>
          <w:rStyle w:val="StyleUnderline"/>
          <w:highlight w:val="yellow"/>
        </w:rPr>
        <w:t>emissions</w:t>
      </w:r>
      <w:r w:rsidRPr="008449B0">
        <w:rPr>
          <w:rStyle w:val="StyleUnderline"/>
        </w:rPr>
        <w:t xml:space="preserve"> in the coming years </w:t>
      </w:r>
      <w:r w:rsidRPr="002106B7">
        <w:rPr>
          <w:rStyle w:val="StyleUnderline"/>
        </w:rPr>
        <w:t xml:space="preserve">along </w:t>
      </w:r>
      <w:r w:rsidRPr="00A33942">
        <w:rPr>
          <w:rStyle w:val="StyleUnderline"/>
        </w:rPr>
        <w:t>with the rest of the world,</w:t>
      </w:r>
      <w:r w:rsidRPr="00A33942">
        <w:rPr>
          <w:sz w:val="16"/>
        </w:rPr>
        <w:t xml:space="preserve"> </w:t>
      </w:r>
      <w:r w:rsidRPr="008449B0">
        <w:rPr>
          <w:rStyle w:val="StyleUnderline"/>
          <w:highlight w:val="yellow"/>
        </w:rPr>
        <w:t>we will</w:t>
      </w:r>
      <w:r w:rsidRPr="008449B0">
        <w:rPr>
          <w:rStyle w:val="StyleUnderline"/>
        </w:rPr>
        <w:t xml:space="preserve"> altogether </w:t>
      </w:r>
      <w:r w:rsidRPr="008449B0">
        <w:rPr>
          <w:rStyle w:val="StyleUnderline"/>
          <w:highlight w:val="yellow"/>
        </w:rPr>
        <w:t>fail in keeping</w:t>
      </w:r>
      <w:r w:rsidRPr="008449B0">
        <w:rPr>
          <w:rStyle w:val="StyleUnderline"/>
        </w:rPr>
        <w:t xml:space="preserve"> global </w:t>
      </w:r>
      <w:r w:rsidRPr="008449B0">
        <w:rPr>
          <w:rStyle w:val="StyleUnderline"/>
          <w:highlight w:val="yellow"/>
        </w:rPr>
        <w:t xml:space="preserve">warming below a </w:t>
      </w:r>
      <w:r w:rsidRPr="008449B0">
        <w:rPr>
          <w:rStyle w:val="Emphasis"/>
          <w:highlight w:val="yellow"/>
        </w:rPr>
        <w:t>highly dangerous level</w:t>
      </w:r>
      <w:r w:rsidRPr="008449B0">
        <w:rPr>
          <w:sz w:val="16"/>
        </w:rPr>
        <w:t>.</w:t>
      </w:r>
    </w:p>
    <w:p w14:paraId="68DF4982" w14:textId="77777777" w:rsidR="0075765E" w:rsidRDefault="0075765E" w:rsidP="00FC70D2"/>
    <w:p w14:paraId="1017677F" w14:textId="2E472B9B" w:rsidR="00FC70D2" w:rsidRDefault="00FC70D2" w:rsidP="00FC70D2">
      <w:pPr>
        <w:pStyle w:val="Heading2"/>
      </w:pPr>
      <w:r>
        <w:t>Warming Impact</w:t>
      </w:r>
    </w:p>
    <w:p w14:paraId="7B60A967" w14:textId="2AAE7DEC" w:rsidR="00FC70D2" w:rsidRDefault="00FC70D2" w:rsidP="00FC70D2">
      <w:pPr>
        <w:pStyle w:val="Heading3"/>
      </w:pPr>
      <w:r>
        <w:t>Extinction---2NC</w:t>
      </w:r>
    </w:p>
    <w:p w14:paraId="0321A227" w14:textId="613648D6" w:rsidR="00FC70D2" w:rsidRDefault="00276A29" w:rsidP="00F1229E">
      <w:pPr>
        <w:pStyle w:val="Heading4"/>
      </w:pPr>
      <w:r>
        <w:t>Warming causes extinction</w:t>
      </w:r>
      <w:r w:rsidR="000859AC">
        <w:t xml:space="preserve">---the drastic effects are likely and verified by credible projections---the last time climate changed this rapidly </w:t>
      </w:r>
      <w:r w:rsidR="00F1229E">
        <w:t>over 90% of species died---that’s Schultz</w:t>
      </w:r>
    </w:p>
    <w:p w14:paraId="7A952B68" w14:textId="47AF23AD" w:rsidR="00F1229E" w:rsidRDefault="00F1229E" w:rsidP="00F1229E"/>
    <w:p w14:paraId="54D7BF12" w14:textId="62236CCC" w:rsidR="00135DEF" w:rsidRDefault="00D37EC7" w:rsidP="00135DEF">
      <w:pPr>
        <w:pStyle w:val="Heading4"/>
      </w:pPr>
      <w:r>
        <w:t xml:space="preserve">Seal level rise, ocean dead zones and acidification, </w:t>
      </w:r>
      <w:r w:rsidR="00244848">
        <w:t>resource wars, starvation, and methane release all culminate in extinction</w:t>
      </w:r>
    </w:p>
    <w:p w14:paraId="73CA0148" w14:textId="77777777" w:rsidR="00135DEF" w:rsidRDefault="00135DEF" w:rsidP="00135DEF">
      <w:r>
        <w:t xml:space="preserve">Zach </w:t>
      </w:r>
      <w:r w:rsidRPr="00A60570">
        <w:rPr>
          <w:rStyle w:val="Style13ptBold"/>
        </w:rPr>
        <w:t>Ruiter 17</w:t>
      </w:r>
      <w:r>
        <w:t xml:space="preserve">, environmental reporter for Now Toronto and </w:t>
      </w:r>
      <w:proofErr w:type="spellStart"/>
      <w:r>
        <w:t>Torontoist</w:t>
      </w:r>
      <w:proofErr w:type="spellEnd"/>
      <w:r>
        <w:t>, citing 15, 364 scientists from 184 countries in ‘World Scientists’ Warning to Humanity: A Second Notice’, 11-22-17, “Are we headed for near-term human extinction?” https://nowtoronto.com/news/are-we-headed-for-near-term-human-extinction/</w:t>
      </w:r>
    </w:p>
    <w:p w14:paraId="27A02F01" w14:textId="77777777" w:rsidR="00135DEF" w:rsidRPr="004C3E35" w:rsidRDefault="00135DEF" w:rsidP="00135DEF">
      <w:pPr>
        <w:rPr>
          <w:sz w:val="16"/>
        </w:rPr>
      </w:pPr>
      <w:r w:rsidRPr="00A60570">
        <w:rPr>
          <w:rStyle w:val="StyleUnderline"/>
        </w:rPr>
        <w:t xml:space="preserve">A “warning to humanity” raising the </w:t>
      </w:r>
      <w:proofErr w:type="spellStart"/>
      <w:r w:rsidRPr="00A60570">
        <w:rPr>
          <w:rStyle w:val="StyleUnderline"/>
        </w:rPr>
        <w:t>spectre</w:t>
      </w:r>
      <w:proofErr w:type="spellEnd"/>
      <w:r w:rsidRPr="00A60570">
        <w:rPr>
          <w:rStyle w:val="StyleUnderline"/>
        </w:rPr>
        <w:t xml:space="preserve"> “of</w:t>
      </w:r>
      <w:r w:rsidRPr="004C3E35">
        <w:rPr>
          <w:sz w:val="16"/>
        </w:rPr>
        <w:t xml:space="preserve"> potentially </w:t>
      </w:r>
      <w:r w:rsidRPr="004C3E35">
        <w:rPr>
          <w:rStyle w:val="Emphasis"/>
          <w:highlight w:val="yellow"/>
        </w:rPr>
        <w:t>catastrophic climate change</w:t>
      </w:r>
      <w:r w:rsidRPr="004C3E35">
        <w:rPr>
          <w:sz w:val="16"/>
        </w:rPr>
        <w:t xml:space="preserve">... </w:t>
      </w:r>
      <w:r w:rsidRPr="00A60570">
        <w:rPr>
          <w:rStyle w:val="StyleUnderline"/>
        </w:rPr>
        <w:t>from burning fossil fuels, deforestation and agricultural production</w:t>
      </w:r>
      <w:r w:rsidRPr="004C3E35">
        <w:rPr>
          <w:sz w:val="16"/>
        </w:rPr>
        <w:t xml:space="preserve"> – particularly from farming ruminants for meat consumption,” was published in the journal </w:t>
      </w:r>
      <w:proofErr w:type="spellStart"/>
      <w:r w:rsidRPr="004C3E35">
        <w:rPr>
          <w:sz w:val="16"/>
        </w:rPr>
        <w:t>BioScience</w:t>
      </w:r>
      <w:proofErr w:type="spellEnd"/>
      <w:r w:rsidRPr="004C3E35">
        <w:rPr>
          <w:sz w:val="16"/>
        </w:rPr>
        <w:t xml:space="preserve"> last week. </w:t>
      </w:r>
    </w:p>
    <w:p w14:paraId="4737F8FA" w14:textId="77777777" w:rsidR="00135DEF" w:rsidRPr="004C3E35" w:rsidRDefault="00135DEF" w:rsidP="00135DEF">
      <w:pPr>
        <w:rPr>
          <w:sz w:val="16"/>
        </w:rPr>
      </w:pPr>
      <w:r w:rsidRPr="00A60570">
        <w:rPr>
          <w:rStyle w:val="StyleUnderline"/>
        </w:rPr>
        <w:t>More than 15,000</w:t>
      </w:r>
      <w:r w:rsidRPr="004C3E35">
        <w:rPr>
          <w:sz w:val="16"/>
        </w:rPr>
        <w:t xml:space="preserve"> scientists from 184 countries </w:t>
      </w:r>
      <w:r w:rsidRPr="00A60570">
        <w:rPr>
          <w:rStyle w:val="StyleUnderline"/>
        </w:rPr>
        <w:t>endorsed the caution</w:t>
      </w:r>
      <w:r w:rsidRPr="004C3E35">
        <w:rPr>
          <w:sz w:val="16"/>
        </w:rPr>
        <w:t xml:space="preserve">, which comes on the 25th anniversary of a letter released by the Union of Concerned Scientists in 1992, </w:t>
      </w:r>
      <w:r w:rsidRPr="00A60570">
        <w:rPr>
          <w:rStyle w:val="StyleUnderline"/>
        </w:rPr>
        <w:t>advising that “a great change in our stewardship of the earth and the life on it is required</w:t>
      </w:r>
      <w:r w:rsidRPr="004C3E35">
        <w:rPr>
          <w:sz w:val="16"/>
        </w:rPr>
        <w:t>, if vast human misery is to be avoided.”</w:t>
      </w:r>
    </w:p>
    <w:p w14:paraId="495770D4" w14:textId="77777777" w:rsidR="00135DEF" w:rsidRPr="004C3E35" w:rsidRDefault="00135DEF" w:rsidP="00135DEF">
      <w:pPr>
        <w:rPr>
          <w:sz w:val="16"/>
        </w:rPr>
      </w:pPr>
      <w:r w:rsidRPr="004C3E35">
        <w:rPr>
          <w:sz w:val="16"/>
        </w:rPr>
        <w:t xml:space="preserve">A quarter century on, what gets lost in the dichotomy between climate change believers and deniers is that inaction and avoidance in our daily lives are forms of denial, too. </w:t>
      </w:r>
    </w:p>
    <w:p w14:paraId="3A903EF8" w14:textId="77777777" w:rsidR="00135DEF" w:rsidRPr="004C3E35" w:rsidRDefault="00135DEF" w:rsidP="00135DEF">
      <w:pPr>
        <w:rPr>
          <w:sz w:val="16"/>
        </w:rPr>
      </w:pPr>
      <w:r w:rsidRPr="004C3E35">
        <w:rPr>
          <w:sz w:val="16"/>
        </w:rPr>
        <w:t xml:space="preserve">And what </w:t>
      </w:r>
      <w:r w:rsidRPr="00A60570">
        <w:rPr>
          <w:rStyle w:val="StyleUnderline"/>
        </w:rPr>
        <w:t>most of us are collectively denying</w:t>
      </w:r>
      <w:r w:rsidRPr="004C3E35">
        <w:rPr>
          <w:sz w:val="16"/>
        </w:rPr>
        <w:t xml:space="preserve"> is the </w:t>
      </w:r>
      <w:r w:rsidRPr="00A60570">
        <w:rPr>
          <w:rStyle w:val="Emphasis"/>
        </w:rPr>
        <w:t>mounting evidence</w:t>
      </w:r>
      <w:r w:rsidRPr="004C3E35">
        <w:rPr>
          <w:sz w:val="16"/>
        </w:rPr>
        <w:t xml:space="preserve"> </w:t>
      </w:r>
      <w:r w:rsidRPr="00A60570">
        <w:rPr>
          <w:rStyle w:val="StyleUnderline"/>
        </w:rPr>
        <w:t xml:space="preserve">that </w:t>
      </w:r>
      <w:r w:rsidRPr="004C3E35">
        <w:rPr>
          <w:rStyle w:val="StyleUnderline"/>
          <w:highlight w:val="yellow"/>
        </w:rPr>
        <w:t>points to</w:t>
      </w:r>
      <w:r w:rsidRPr="004C3E35">
        <w:rPr>
          <w:sz w:val="16"/>
        </w:rPr>
        <w:t xml:space="preserve"> a worst-case scenario unfolding of </w:t>
      </w:r>
      <w:r w:rsidRPr="00A60570">
        <w:rPr>
          <w:rStyle w:val="Emphasis"/>
        </w:rPr>
        <w:t xml:space="preserve">near-term </w:t>
      </w:r>
      <w:r w:rsidRPr="004C3E35">
        <w:rPr>
          <w:rStyle w:val="Emphasis"/>
          <w:highlight w:val="yellow"/>
        </w:rPr>
        <w:t>human extinction</w:t>
      </w:r>
      <w:r w:rsidRPr="00A60570">
        <w:rPr>
          <w:rStyle w:val="Emphasis"/>
        </w:rPr>
        <w:t>.</w:t>
      </w:r>
      <w:r w:rsidRPr="004C3E35">
        <w:rPr>
          <w:sz w:val="16"/>
        </w:rPr>
        <w:t xml:space="preserve"> </w:t>
      </w:r>
    </w:p>
    <w:p w14:paraId="4ACC94A6" w14:textId="77777777" w:rsidR="00135DEF" w:rsidRPr="004C3E35" w:rsidRDefault="00135DEF" w:rsidP="00135DEF">
      <w:pPr>
        <w:rPr>
          <w:sz w:val="16"/>
        </w:rPr>
      </w:pPr>
      <w:r w:rsidRPr="004C3E35">
        <w:rPr>
          <w:sz w:val="16"/>
        </w:rPr>
        <w:t xml:space="preserve">Exponential climate change </w:t>
      </w:r>
    </w:p>
    <w:p w14:paraId="256F7501" w14:textId="77777777" w:rsidR="00135DEF" w:rsidRPr="004C3E35" w:rsidRDefault="00135DEF" w:rsidP="00135DEF">
      <w:pPr>
        <w:rPr>
          <w:sz w:val="16"/>
        </w:rPr>
      </w:pPr>
      <w:r w:rsidRPr="00A60570">
        <w:rPr>
          <w:rStyle w:val="StyleUnderline"/>
        </w:rPr>
        <w:t xml:space="preserve">In 2015, </w:t>
      </w:r>
      <w:r w:rsidRPr="004C3E35">
        <w:rPr>
          <w:rStyle w:val="StyleUnderline"/>
          <w:highlight w:val="yellow"/>
        </w:rPr>
        <w:t>195 countries signed</w:t>
      </w:r>
      <w:r w:rsidRPr="00A60570">
        <w:rPr>
          <w:rStyle w:val="StyleUnderline"/>
        </w:rPr>
        <w:t xml:space="preserve"> the </w:t>
      </w:r>
      <w:r w:rsidRPr="004C3E35">
        <w:rPr>
          <w:rStyle w:val="StyleUnderline"/>
          <w:highlight w:val="yellow"/>
        </w:rPr>
        <w:t>Paris</w:t>
      </w:r>
      <w:r w:rsidRPr="00A60570">
        <w:rPr>
          <w:rStyle w:val="StyleUnderline"/>
        </w:rPr>
        <w:t xml:space="preserve"> Climate Agreement</w:t>
      </w:r>
      <w:r w:rsidRPr="004C3E35">
        <w:rPr>
          <w:sz w:val="16"/>
        </w:rPr>
        <w:t xml:space="preserve"> to limit the rise in global temperature to below 2 degrees Celsius to avoid dangerous climate change. </w:t>
      </w:r>
      <w:r w:rsidRPr="00A60570">
        <w:rPr>
          <w:rStyle w:val="StyleUnderline"/>
        </w:rPr>
        <w:t xml:space="preserve">But </w:t>
      </w:r>
      <w:r w:rsidRPr="004C3E35">
        <w:rPr>
          <w:rStyle w:val="StyleUnderline"/>
          <w:highlight w:val="yellow"/>
        </w:rPr>
        <w:t>none</w:t>
      </w:r>
      <w:r w:rsidRPr="00A60570">
        <w:rPr>
          <w:rStyle w:val="StyleUnderline"/>
        </w:rPr>
        <w:t xml:space="preserve"> of the major industrialized countries that signed</w:t>
      </w:r>
      <w:r w:rsidRPr="004C3E35">
        <w:rPr>
          <w:sz w:val="16"/>
        </w:rPr>
        <w:t xml:space="preserve"> the agreement </w:t>
      </w:r>
      <w:r w:rsidRPr="004C3E35">
        <w:rPr>
          <w:rStyle w:val="StyleUnderline"/>
          <w:highlight w:val="yellow"/>
        </w:rPr>
        <w:t>are</w:t>
      </w:r>
      <w:r w:rsidRPr="004C3E35">
        <w:rPr>
          <w:sz w:val="16"/>
        </w:rPr>
        <w:t xml:space="preserve"> currently </w:t>
      </w:r>
      <w:r w:rsidRPr="004C3E35">
        <w:rPr>
          <w:rStyle w:val="StyleUnderline"/>
          <w:highlight w:val="yellow"/>
        </w:rPr>
        <w:t>on track</w:t>
      </w:r>
      <w:r w:rsidRPr="00A60570">
        <w:rPr>
          <w:rStyle w:val="StyleUnderline"/>
        </w:rPr>
        <w:t xml:space="preserve"> to meet the non-binding targets</w:t>
      </w:r>
      <w:r w:rsidRPr="004C3E35">
        <w:rPr>
          <w:sz w:val="16"/>
        </w:rPr>
        <w:t xml:space="preserve">. The Trump administration has indicated the United States will withdraw from the agreement entirely. </w:t>
      </w:r>
    </w:p>
    <w:p w14:paraId="3FE872E4" w14:textId="77777777" w:rsidR="00135DEF" w:rsidRPr="004C3E35" w:rsidRDefault="00135DEF" w:rsidP="00135DEF">
      <w:pPr>
        <w:rPr>
          <w:sz w:val="16"/>
        </w:rPr>
      </w:pPr>
      <w:r w:rsidRPr="004C3E35">
        <w:rPr>
          <w:sz w:val="16"/>
        </w:rPr>
        <w:t xml:space="preserve">In July, a study in the peer-reviewed journal, Proceedings </w:t>
      </w:r>
      <w:proofErr w:type="gramStart"/>
      <w:r w:rsidRPr="004C3E35">
        <w:rPr>
          <w:sz w:val="16"/>
        </w:rPr>
        <w:t>Of</w:t>
      </w:r>
      <w:proofErr w:type="gramEnd"/>
      <w:r w:rsidRPr="004C3E35">
        <w:rPr>
          <w:sz w:val="16"/>
        </w:rPr>
        <w:t xml:space="preserve"> The National Academy Of Sciences Of The United States Of America, claimed “</w:t>
      </w:r>
      <w:r w:rsidRPr="00A60570">
        <w:rPr>
          <w:rStyle w:val="StyleUnderline"/>
        </w:rPr>
        <w:t xml:space="preserve">biological annihilation via </w:t>
      </w:r>
      <w:r w:rsidRPr="004C3E35">
        <w:rPr>
          <w:rStyle w:val="StyleUnderline"/>
          <w:highlight w:val="yellow"/>
        </w:rPr>
        <w:t>the ongoing</w:t>
      </w:r>
      <w:r w:rsidRPr="00A60570">
        <w:rPr>
          <w:rStyle w:val="StyleUnderline"/>
        </w:rPr>
        <w:t xml:space="preserve"> </w:t>
      </w:r>
      <w:r w:rsidRPr="00A60570">
        <w:rPr>
          <w:rStyle w:val="Emphasis"/>
        </w:rPr>
        <w:t xml:space="preserve">sixth </w:t>
      </w:r>
      <w:r w:rsidRPr="004C3E35">
        <w:rPr>
          <w:rStyle w:val="Emphasis"/>
          <w:highlight w:val="yellow"/>
        </w:rPr>
        <w:t>mass extinction</w:t>
      </w:r>
      <w:r w:rsidRPr="00A60570">
        <w:rPr>
          <w:rStyle w:val="StyleUnderline"/>
        </w:rPr>
        <w:t>”</w:t>
      </w:r>
      <w:r w:rsidRPr="004C3E35">
        <w:rPr>
          <w:sz w:val="16"/>
        </w:rPr>
        <w:t xml:space="preserve"> is underway. And that “</w:t>
      </w:r>
      <w:r w:rsidRPr="00A60570">
        <w:rPr>
          <w:rStyle w:val="StyleUnderline"/>
        </w:rPr>
        <w:t xml:space="preserve">all </w:t>
      </w:r>
      <w:r w:rsidRPr="000115B3">
        <w:rPr>
          <w:rStyle w:val="StyleUnderline"/>
          <w:highlight w:val="yellow"/>
        </w:rPr>
        <w:t>signs point to</w:t>
      </w:r>
      <w:r w:rsidRPr="00A60570">
        <w:rPr>
          <w:rStyle w:val="StyleUnderline"/>
        </w:rPr>
        <w:t xml:space="preserve"> ever more powerful </w:t>
      </w:r>
      <w:r w:rsidRPr="004C3E35">
        <w:rPr>
          <w:rStyle w:val="StyleUnderline"/>
        </w:rPr>
        <w:t xml:space="preserve">assaults on biodiversity in the next two decades, painting </w:t>
      </w:r>
      <w:r w:rsidRPr="004C3E35">
        <w:rPr>
          <w:rStyle w:val="StyleUnderline"/>
          <w:highlight w:val="yellow"/>
        </w:rPr>
        <w:t>a dismal</w:t>
      </w:r>
      <w:r w:rsidRPr="004C3E35">
        <w:rPr>
          <w:rStyle w:val="StyleUnderline"/>
        </w:rPr>
        <w:t xml:space="preserve"> picture of the </w:t>
      </w:r>
      <w:r w:rsidRPr="004C3E35">
        <w:rPr>
          <w:rStyle w:val="StyleUnderline"/>
          <w:highlight w:val="yellow"/>
        </w:rPr>
        <w:t>future</w:t>
      </w:r>
      <w:r w:rsidRPr="00A60570">
        <w:rPr>
          <w:rStyle w:val="StyleUnderline"/>
        </w:rPr>
        <w:t xml:space="preserve"> of life, </w:t>
      </w:r>
      <w:r w:rsidRPr="004C3E35">
        <w:rPr>
          <w:rStyle w:val="StyleUnderline"/>
          <w:highlight w:val="yellow"/>
        </w:rPr>
        <w:t>including human life</w:t>
      </w:r>
      <w:r w:rsidRPr="004C3E35">
        <w:rPr>
          <w:sz w:val="16"/>
        </w:rPr>
        <w:t>,” the study states.</w:t>
      </w:r>
    </w:p>
    <w:p w14:paraId="538C7243" w14:textId="77777777" w:rsidR="00135DEF" w:rsidRPr="004C3E35" w:rsidRDefault="00135DEF" w:rsidP="00135DEF">
      <w:pPr>
        <w:rPr>
          <w:sz w:val="16"/>
        </w:rPr>
      </w:pPr>
      <w:r w:rsidRPr="004C3E35">
        <w:rPr>
          <w:sz w:val="16"/>
        </w:rPr>
        <w:t xml:space="preserve">According to scientists, </w:t>
      </w:r>
      <w:proofErr w:type="gramStart"/>
      <w:r w:rsidRPr="00A60570">
        <w:rPr>
          <w:rStyle w:val="StyleUnderline"/>
        </w:rPr>
        <w:t>the majority of</w:t>
      </w:r>
      <w:proofErr w:type="gramEnd"/>
      <w:r w:rsidRPr="00A60570">
        <w:rPr>
          <w:rStyle w:val="StyleUnderline"/>
        </w:rPr>
        <w:t xml:space="preserve"> previous mass extinctions in the geologic record were characterized by abrupt warming between 6 to 7 degrees Celsius</w:t>
      </w:r>
      <w:r w:rsidRPr="004C3E35">
        <w:rPr>
          <w:sz w:val="16"/>
        </w:rPr>
        <w:t xml:space="preserve">. </w:t>
      </w:r>
      <w:r w:rsidRPr="00A60570">
        <w:rPr>
          <w:rStyle w:val="StyleUnderline"/>
        </w:rPr>
        <w:t>As recently as 2009,</w:t>
      </w:r>
      <w:r w:rsidRPr="004C3E35">
        <w:rPr>
          <w:sz w:val="16"/>
        </w:rPr>
        <w:t xml:space="preserve"> British government </w:t>
      </w:r>
      <w:r w:rsidRPr="00A60570">
        <w:rPr>
          <w:rStyle w:val="StyleUnderline"/>
        </w:rPr>
        <w:t xml:space="preserve">scientists warned of a possible catastrophic </w:t>
      </w:r>
      <w:r w:rsidRPr="00A60570">
        <w:rPr>
          <w:rStyle w:val="Emphasis"/>
        </w:rPr>
        <w:t>4</w:t>
      </w:r>
      <w:r w:rsidRPr="004C3E35">
        <w:rPr>
          <w:sz w:val="16"/>
        </w:rPr>
        <w:t xml:space="preserve"> </w:t>
      </w:r>
      <w:r w:rsidRPr="00A60570">
        <w:rPr>
          <w:rStyle w:val="StyleUnderline"/>
        </w:rPr>
        <w:t>degrees Celsius global temperature increase by 2060</w:t>
      </w:r>
      <w:r w:rsidRPr="004C3E35">
        <w:rPr>
          <w:sz w:val="16"/>
        </w:rPr>
        <w:t xml:space="preserve">. </w:t>
      </w:r>
    </w:p>
    <w:p w14:paraId="4E086196" w14:textId="77777777" w:rsidR="00135DEF" w:rsidRPr="004C3E35" w:rsidRDefault="00135DEF" w:rsidP="00135DEF">
      <w:pPr>
        <w:rPr>
          <w:sz w:val="16"/>
        </w:rPr>
      </w:pPr>
      <w:r w:rsidRPr="004C3E35">
        <w:rPr>
          <w:sz w:val="16"/>
        </w:rPr>
        <w:t>As Howard Lee wrote in the Guardian in August, “</w:t>
      </w:r>
      <w:r w:rsidRPr="00A60570">
        <w:rPr>
          <w:rStyle w:val="StyleUnderline"/>
        </w:rPr>
        <w:t xml:space="preserve">Geologically fast </w:t>
      </w:r>
      <w:r w:rsidRPr="004C3E35">
        <w:rPr>
          <w:rStyle w:val="StyleUnderline"/>
          <w:highlight w:val="yellow"/>
        </w:rPr>
        <w:t>build-up of</w:t>
      </w:r>
      <w:r w:rsidRPr="00A60570">
        <w:rPr>
          <w:rStyle w:val="StyleUnderline"/>
        </w:rPr>
        <w:t xml:space="preserve"> </w:t>
      </w:r>
      <w:r w:rsidRPr="004C3E35">
        <w:rPr>
          <w:rStyle w:val="Emphasis"/>
          <w:highlight w:val="yellow"/>
        </w:rPr>
        <w:t>g</w:t>
      </w:r>
      <w:r w:rsidRPr="00A60570">
        <w:rPr>
          <w:rStyle w:val="StyleUnderline"/>
        </w:rPr>
        <w:t>reen</w:t>
      </w:r>
      <w:r w:rsidRPr="004C3E35">
        <w:rPr>
          <w:rStyle w:val="Emphasis"/>
          <w:highlight w:val="yellow"/>
        </w:rPr>
        <w:t>h</w:t>
      </w:r>
      <w:r w:rsidRPr="00A60570">
        <w:rPr>
          <w:rStyle w:val="StyleUnderline"/>
        </w:rPr>
        <w:t xml:space="preserve">ouse </w:t>
      </w:r>
      <w:r w:rsidRPr="004C3E35">
        <w:rPr>
          <w:rStyle w:val="Emphasis"/>
          <w:highlight w:val="yellow"/>
        </w:rPr>
        <w:t>g</w:t>
      </w:r>
      <w:r w:rsidRPr="00A60570">
        <w:rPr>
          <w:rStyle w:val="StyleUnderline"/>
        </w:rPr>
        <w:t>a</w:t>
      </w:r>
      <w:r w:rsidRPr="004C3E35">
        <w:rPr>
          <w:rStyle w:val="Emphasis"/>
          <w:highlight w:val="yellow"/>
        </w:rPr>
        <w:t>s</w:t>
      </w:r>
      <w:r w:rsidRPr="00A60570">
        <w:rPr>
          <w:rStyle w:val="StyleUnderline"/>
        </w:rPr>
        <w:t xml:space="preserve"> </w:t>
      </w:r>
      <w:r w:rsidRPr="004C3E35">
        <w:rPr>
          <w:rStyle w:val="StyleUnderline"/>
          <w:highlight w:val="yellow"/>
        </w:rPr>
        <w:t xml:space="preserve">linked to </w:t>
      </w:r>
      <w:r w:rsidRPr="004C3E35">
        <w:rPr>
          <w:rStyle w:val="Emphasis"/>
          <w:highlight w:val="yellow"/>
        </w:rPr>
        <w:t>warming</w:t>
      </w:r>
      <w:r w:rsidRPr="004C3E35">
        <w:rPr>
          <w:rStyle w:val="StyleUnderline"/>
          <w:highlight w:val="yellow"/>
        </w:rPr>
        <w:t xml:space="preserve">, </w:t>
      </w:r>
      <w:r w:rsidRPr="004C3E35">
        <w:rPr>
          <w:rStyle w:val="Emphasis"/>
          <w:highlight w:val="yellow"/>
        </w:rPr>
        <w:t>rising sea-levels</w:t>
      </w:r>
      <w:r w:rsidRPr="004C3E35">
        <w:rPr>
          <w:sz w:val="16"/>
        </w:rPr>
        <w:t xml:space="preserve">, </w:t>
      </w:r>
      <w:r w:rsidRPr="00A60570">
        <w:rPr>
          <w:rStyle w:val="StyleUnderline"/>
        </w:rPr>
        <w:t xml:space="preserve">widespread oxygen-starved </w:t>
      </w:r>
      <w:r w:rsidRPr="00A60570">
        <w:rPr>
          <w:rStyle w:val="Emphasis"/>
        </w:rPr>
        <w:t xml:space="preserve">ocean </w:t>
      </w:r>
      <w:r w:rsidRPr="004C3E35">
        <w:rPr>
          <w:rStyle w:val="Emphasis"/>
          <w:highlight w:val="yellow"/>
        </w:rPr>
        <w:t>dead zones</w:t>
      </w:r>
      <w:r w:rsidRPr="004C3E35">
        <w:rPr>
          <w:sz w:val="16"/>
        </w:rPr>
        <w:t xml:space="preserve"> </w:t>
      </w:r>
      <w:r w:rsidRPr="004C3E35">
        <w:rPr>
          <w:rStyle w:val="StyleUnderline"/>
          <w:highlight w:val="yellow"/>
        </w:rPr>
        <w:t xml:space="preserve">and </w:t>
      </w:r>
      <w:r w:rsidRPr="004C3E35">
        <w:rPr>
          <w:rStyle w:val="Emphasis"/>
          <w:highlight w:val="yellow"/>
        </w:rPr>
        <w:t>ocean acidification</w:t>
      </w:r>
      <w:r w:rsidRPr="004C3E35">
        <w:rPr>
          <w:sz w:val="16"/>
        </w:rPr>
        <w:t xml:space="preserve"> </w:t>
      </w:r>
      <w:r w:rsidRPr="004C3E35">
        <w:rPr>
          <w:rStyle w:val="StyleUnderline"/>
          <w:highlight w:val="yellow"/>
        </w:rPr>
        <w:t>are</w:t>
      </w:r>
      <w:r w:rsidRPr="00A60570">
        <w:rPr>
          <w:rStyle w:val="StyleUnderline"/>
        </w:rPr>
        <w:t xml:space="preserve"> fairly consistent across the mass extinction events, and those same symptoms are happening today as </w:t>
      </w:r>
      <w:r w:rsidRPr="004C3E35">
        <w:rPr>
          <w:rStyle w:val="StyleUnderline"/>
          <w:highlight w:val="yellow"/>
        </w:rPr>
        <w:t xml:space="preserve">a result of </w:t>
      </w:r>
      <w:r w:rsidRPr="004C3E35">
        <w:rPr>
          <w:rStyle w:val="Emphasis"/>
          <w:highlight w:val="yellow"/>
        </w:rPr>
        <w:t>human-driven climate change</w:t>
      </w:r>
      <w:r w:rsidRPr="00A60570">
        <w:rPr>
          <w:rStyle w:val="StyleUnderline"/>
        </w:rPr>
        <w:t>.”</w:t>
      </w:r>
    </w:p>
    <w:p w14:paraId="32948AE3" w14:textId="77777777" w:rsidR="00135DEF" w:rsidRPr="004C3E35" w:rsidRDefault="00135DEF" w:rsidP="00135DEF">
      <w:pPr>
        <w:rPr>
          <w:sz w:val="16"/>
        </w:rPr>
      </w:pPr>
      <w:r w:rsidRPr="004C3E35">
        <w:rPr>
          <w:rStyle w:val="StyleUnderline"/>
          <w:highlight w:val="yellow"/>
        </w:rPr>
        <w:t>Runaway</w:t>
      </w:r>
      <w:r w:rsidRPr="004C3E35">
        <w:rPr>
          <w:rStyle w:val="StyleUnderline"/>
        </w:rPr>
        <w:t xml:space="preserve"> climate change is non-linear. </w:t>
      </w:r>
      <w:r w:rsidRPr="004C3E35">
        <w:rPr>
          <w:rStyle w:val="StyleUnderline"/>
          <w:highlight w:val="yellow"/>
        </w:rPr>
        <w:t>Shifts can be</w:t>
      </w:r>
      <w:r w:rsidRPr="004C3E35">
        <w:rPr>
          <w:rStyle w:val="StyleUnderline"/>
        </w:rPr>
        <w:t xml:space="preserve"> exponential, </w:t>
      </w:r>
      <w:r w:rsidRPr="004C3E35">
        <w:rPr>
          <w:rStyle w:val="StyleUnderline"/>
          <w:highlight w:val="yellow"/>
        </w:rPr>
        <w:t>abrupt</w:t>
      </w:r>
      <w:r w:rsidRPr="004C3E35">
        <w:rPr>
          <w:rStyle w:val="StyleUnderline"/>
        </w:rPr>
        <w:t xml:space="preserve"> and massive</w:t>
      </w:r>
      <w:r w:rsidRPr="00A60570">
        <w:rPr>
          <w:rStyle w:val="StyleUnderline"/>
        </w:rPr>
        <w:t xml:space="preserve"> due to climate change “feedbacks,” which can amplify and diminish the effects of climate change.</w:t>
      </w:r>
      <w:r w:rsidRPr="004C3E35">
        <w:rPr>
          <w:sz w:val="16"/>
        </w:rPr>
        <w:t xml:space="preserve"> Here are five you need to know about:</w:t>
      </w:r>
    </w:p>
    <w:p w14:paraId="07A106AD" w14:textId="77777777" w:rsidR="00135DEF" w:rsidRPr="004C3E35" w:rsidRDefault="00135DEF" w:rsidP="00135DEF">
      <w:pPr>
        <w:rPr>
          <w:sz w:val="16"/>
        </w:rPr>
      </w:pPr>
      <w:r w:rsidRPr="004C3E35">
        <w:rPr>
          <w:sz w:val="16"/>
        </w:rPr>
        <w:t xml:space="preserve">1. Climate lag </w:t>
      </w:r>
    </w:p>
    <w:p w14:paraId="4789D704" w14:textId="77777777" w:rsidR="00135DEF" w:rsidRPr="004C3E35" w:rsidRDefault="00135DEF" w:rsidP="00135DEF">
      <w:pPr>
        <w:rPr>
          <w:sz w:val="16"/>
        </w:rPr>
      </w:pPr>
      <w:r w:rsidRPr="004C3E35">
        <w:rPr>
          <w:rStyle w:val="StyleUnderline"/>
          <w:highlight w:val="yellow"/>
        </w:rPr>
        <w:t>Temp</w:t>
      </w:r>
      <w:r w:rsidRPr="00A60570">
        <w:rPr>
          <w:rStyle w:val="StyleUnderline"/>
        </w:rPr>
        <w:t xml:space="preserve">erature </w:t>
      </w:r>
      <w:r w:rsidRPr="004C3E35">
        <w:rPr>
          <w:rStyle w:val="StyleUnderline"/>
          <w:highlight w:val="yellow"/>
        </w:rPr>
        <w:t>increases lag</w:t>
      </w:r>
      <w:r w:rsidRPr="00A60570">
        <w:rPr>
          <w:rStyle w:val="StyleUnderline"/>
        </w:rPr>
        <w:t xml:space="preserve"> by about a decade</w:t>
      </w:r>
      <w:r w:rsidRPr="004C3E35">
        <w:rPr>
          <w:sz w:val="16"/>
        </w:rPr>
        <w:t>, according to NASA’s Earth Observatory. “Just as a speeding car can take some time to stop after the driver hits the brakes, the earth’s climate systems may take a while to reflect the change in its energy balance.”</w:t>
      </w:r>
    </w:p>
    <w:p w14:paraId="0E0A88D3" w14:textId="77777777" w:rsidR="00135DEF" w:rsidRPr="004C3E35" w:rsidRDefault="00135DEF" w:rsidP="00135DEF">
      <w:pPr>
        <w:rPr>
          <w:sz w:val="16"/>
        </w:rPr>
      </w:pPr>
      <w:r w:rsidRPr="004C3E35">
        <w:rPr>
          <w:sz w:val="16"/>
        </w:rPr>
        <w:t>According to a NASA-led study released in July 2016, “</w:t>
      </w:r>
      <w:r w:rsidRPr="00A60570">
        <w:rPr>
          <w:rStyle w:val="StyleUnderline"/>
        </w:rPr>
        <w:t>Almost one-fifth of the global warming</w:t>
      </w:r>
      <w:r w:rsidRPr="004C3E35">
        <w:rPr>
          <w:sz w:val="16"/>
        </w:rPr>
        <w:t xml:space="preserve"> that has occurred in the past 150 years </w:t>
      </w:r>
      <w:r w:rsidRPr="00A60570">
        <w:rPr>
          <w:rStyle w:val="StyleUnderline"/>
        </w:rPr>
        <w:t>has been missed by historical records due to quirks in how temperatures were recorded</w:t>
      </w:r>
      <w:r w:rsidRPr="004C3E35">
        <w:rPr>
          <w:sz w:val="16"/>
        </w:rPr>
        <w:t xml:space="preserve">.” </w:t>
      </w:r>
    </w:p>
    <w:p w14:paraId="452FCE5C" w14:textId="77777777" w:rsidR="00135DEF" w:rsidRPr="004C3E35" w:rsidRDefault="00135DEF" w:rsidP="00135DEF">
      <w:pPr>
        <w:rPr>
          <w:sz w:val="16"/>
        </w:rPr>
      </w:pPr>
      <w:r w:rsidRPr="004C3E35">
        <w:rPr>
          <w:rStyle w:val="StyleUnderline"/>
          <w:highlight w:val="yellow"/>
        </w:rPr>
        <w:t>Adding</w:t>
      </w:r>
      <w:r w:rsidRPr="004C3E35">
        <w:rPr>
          <w:sz w:val="16"/>
        </w:rPr>
        <w:t xml:space="preserve"> the </w:t>
      </w:r>
      <w:r w:rsidRPr="00A60570">
        <w:rPr>
          <w:rStyle w:val="StyleUnderline"/>
        </w:rPr>
        <w:t xml:space="preserve">climate </w:t>
      </w:r>
      <w:r w:rsidRPr="004C3E35">
        <w:rPr>
          <w:rStyle w:val="StyleUnderline"/>
          <w:highlight w:val="yellow"/>
        </w:rPr>
        <w:t>lag to</w:t>
      </w:r>
      <w:r w:rsidRPr="00A60570">
        <w:rPr>
          <w:rStyle w:val="StyleUnderline"/>
        </w:rPr>
        <w:t xml:space="preserve"> the </w:t>
      </w:r>
      <w:r w:rsidRPr="004C3E35">
        <w:rPr>
          <w:rStyle w:val="StyleUnderline"/>
          <w:highlight w:val="yellow"/>
        </w:rPr>
        <w:t>current</w:t>
      </w:r>
      <w:r w:rsidRPr="004C3E35">
        <w:rPr>
          <w:sz w:val="16"/>
        </w:rPr>
        <w:t xml:space="preserve"> level of </w:t>
      </w:r>
      <w:r w:rsidRPr="00A60570">
        <w:rPr>
          <w:rStyle w:val="StyleUnderline"/>
        </w:rPr>
        <w:t xml:space="preserve">global </w:t>
      </w:r>
      <w:r w:rsidRPr="004C3E35">
        <w:rPr>
          <w:rStyle w:val="StyleUnderline"/>
          <w:highlight w:val="yellow"/>
        </w:rPr>
        <w:t>temp</w:t>
      </w:r>
      <w:r w:rsidRPr="000115B3">
        <w:rPr>
          <w:rStyle w:val="StyleUnderline"/>
        </w:rPr>
        <w:t>erature</w:t>
      </w:r>
      <w:r w:rsidRPr="004C3E35">
        <w:rPr>
          <w:rStyle w:val="StyleUnderline"/>
          <w:highlight w:val="yellow"/>
        </w:rPr>
        <w:t xml:space="preserve"> increase would take us past</w:t>
      </w:r>
      <w:r w:rsidRPr="004C3E35">
        <w:rPr>
          <w:sz w:val="16"/>
        </w:rPr>
        <w:t xml:space="preserve"> the </w:t>
      </w:r>
      <w:r w:rsidRPr="004C3E35">
        <w:rPr>
          <w:rStyle w:val="StyleUnderline"/>
          <w:highlight w:val="yellow"/>
        </w:rPr>
        <w:t>2</w:t>
      </w:r>
      <w:r w:rsidRPr="00A60570">
        <w:rPr>
          <w:rStyle w:val="StyleUnderline"/>
        </w:rPr>
        <w:t>-degree</w:t>
      </w:r>
      <w:r w:rsidRPr="004C3E35">
        <w:rPr>
          <w:sz w:val="16"/>
        </w:rPr>
        <w:t xml:space="preserve"> Paris Agreement climate target </w:t>
      </w:r>
      <w:r w:rsidRPr="00A60570">
        <w:rPr>
          <w:rStyle w:val="StyleUnderline"/>
        </w:rPr>
        <w:t>with</w:t>
      </w:r>
      <w:r w:rsidRPr="004C3E35">
        <w:rPr>
          <w:rStyle w:val="StyleUnderline"/>
          <w:highlight w:val="yellow"/>
        </w:rPr>
        <w:t>in a decade</w:t>
      </w:r>
      <w:r w:rsidRPr="004C3E35">
        <w:rPr>
          <w:sz w:val="16"/>
        </w:rPr>
        <w:t xml:space="preserve">. </w:t>
      </w:r>
    </w:p>
    <w:p w14:paraId="560C72BE" w14:textId="77777777" w:rsidR="00135DEF" w:rsidRPr="004C3E35" w:rsidRDefault="00135DEF" w:rsidP="00135DEF">
      <w:pPr>
        <w:rPr>
          <w:sz w:val="16"/>
        </w:rPr>
      </w:pPr>
      <w:r w:rsidRPr="004C3E35">
        <w:rPr>
          <w:sz w:val="16"/>
        </w:rPr>
        <w:lastRenderedPageBreak/>
        <w:t>2. Ice-free Arctic</w:t>
      </w:r>
    </w:p>
    <w:p w14:paraId="369ABC44" w14:textId="77777777" w:rsidR="00135DEF" w:rsidRPr="004C3E35" w:rsidRDefault="00135DEF" w:rsidP="00135DEF">
      <w:pPr>
        <w:rPr>
          <w:sz w:val="16"/>
        </w:rPr>
      </w:pPr>
      <w:r w:rsidRPr="004C3E35">
        <w:rPr>
          <w:sz w:val="16"/>
        </w:rPr>
        <w:t xml:space="preserve">Dr. Peter </w:t>
      </w:r>
      <w:proofErr w:type="spellStart"/>
      <w:r w:rsidRPr="004C3E35">
        <w:rPr>
          <w:sz w:val="16"/>
        </w:rPr>
        <w:t>Wadhams</w:t>
      </w:r>
      <w:proofErr w:type="spellEnd"/>
      <w:r w:rsidRPr="004C3E35">
        <w:rPr>
          <w:sz w:val="16"/>
        </w:rPr>
        <w:t xml:space="preserve"> of the Polar Ocean Physics Group at Cambridge University told The Independent more than a year ago that </w:t>
      </w:r>
      <w:r w:rsidRPr="00A60570">
        <w:rPr>
          <w:rStyle w:val="StyleUnderline"/>
        </w:rPr>
        <w:t>the central part of the Arctic and the North Pole could be ice-free within one to two years</w:t>
      </w:r>
      <w:r w:rsidRPr="004C3E35">
        <w:rPr>
          <w:sz w:val="16"/>
        </w:rPr>
        <w:t>.</w:t>
      </w:r>
    </w:p>
    <w:p w14:paraId="69353CFD" w14:textId="77777777" w:rsidR="00135DEF" w:rsidRPr="004C3E35" w:rsidRDefault="00135DEF" w:rsidP="00135DEF">
      <w:pPr>
        <w:rPr>
          <w:sz w:val="16"/>
        </w:rPr>
      </w:pPr>
      <w:r w:rsidRPr="009865F7">
        <w:rPr>
          <w:rStyle w:val="StyleUnderline"/>
          <w:highlight w:val="yellow"/>
        </w:rPr>
        <w:t>Not only will melting</w:t>
      </w:r>
      <w:r w:rsidRPr="00A60570">
        <w:rPr>
          <w:rStyle w:val="StyleUnderline"/>
        </w:rPr>
        <w:t xml:space="preserve"> Arctic sea </w:t>
      </w:r>
      <w:r w:rsidRPr="009865F7">
        <w:rPr>
          <w:rStyle w:val="StyleUnderline"/>
          <w:highlight w:val="yellow"/>
        </w:rPr>
        <w:t xml:space="preserve">ice </w:t>
      </w:r>
      <w:r w:rsidRPr="009865F7">
        <w:rPr>
          <w:rStyle w:val="Emphasis"/>
          <w:highlight w:val="yellow"/>
        </w:rPr>
        <w:t>raise</w:t>
      </w:r>
      <w:r w:rsidRPr="009865F7">
        <w:rPr>
          <w:rStyle w:val="Emphasis"/>
        </w:rPr>
        <w:t xml:space="preserve"> global </w:t>
      </w:r>
      <w:r w:rsidRPr="009865F7">
        <w:rPr>
          <w:rStyle w:val="Emphasis"/>
          <w:highlight w:val="yellow"/>
        </w:rPr>
        <w:t>sea levels</w:t>
      </w:r>
      <w:r w:rsidRPr="009865F7">
        <w:rPr>
          <w:sz w:val="16"/>
          <w:highlight w:val="yellow"/>
        </w:rPr>
        <w:t xml:space="preserve">, </w:t>
      </w:r>
      <w:r w:rsidRPr="009865F7">
        <w:rPr>
          <w:rStyle w:val="StyleUnderline"/>
          <w:highlight w:val="yellow"/>
        </w:rPr>
        <w:t xml:space="preserve">it will </w:t>
      </w:r>
      <w:r w:rsidRPr="009865F7">
        <w:rPr>
          <w:rStyle w:val="StyleUnderline"/>
        </w:rPr>
        <w:t xml:space="preserve">also </w:t>
      </w:r>
      <w:r w:rsidRPr="004C3E35">
        <w:rPr>
          <w:rStyle w:val="StyleUnderline"/>
          <w:highlight w:val="yellow"/>
        </w:rPr>
        <w:t>allow</w:t>
      </w:r>
      <w:r w:rsidRPr="00A60570">
        <w:rPr>
          <w:rStyle w:val="StyleUnderline"/>
        </w:rPr>
        <w:t xml:space="preserve"> the </w:t>
      </w:r>
      <w:r w:rsidRPr="004C3E35">
        <w:rPr>
          <w:rStyle w:val="StyleUnderline"/>
          <w:highlight w:val="yellow"/>
        </w:rPr>
        <w:t>earth to absorb more heat</w:t>
      </w:r>
      <w:r w:rsidRPr="00A60570">
        <w:rPr>
          <w:rStyle w:val="StyleUnderline"/>
        </w:rPr>
        <w:t xml:space="preserve"> from the sun because ice reflects the sun’s rays</w:t>
      </w:r>
      <w:r w:rsidRPr="004C3E35">
        <w:rPr>
          <w:sz w:val="16"/>
        </w:rPr>
        <w:t xml:space="preserve"> while blue open water absorbs it.</w:t>
      </w:r>
    </w:p>
    <w:p w14:paraId="3A71B045" w14:textId="77777777" w:rsidR="00135DEF" w:rsidRPr="004C3E35" w:rsidRDefault="00135DEF" w:rsidP="00135DEF">
      <w:pPr>
        <w:rPr>
          <w:sz w:val="16"/>
        </w:rPr>
      </w:pPr>
      <w:r w:rsidRPr="004C3E35">
        <w:rPr>
          <w:sz w:val="16"/>
        </w:rPr>
        <w:t xml:space="preserve">One study in the Proceedings </w:t>
      </w:r>
      <w:proofErr w:type="gramStart"/>
      <w:r w:rsidRPr="004C3E35">
        <w:rPr>
          <w:sz w:val="16"/>
        </w:rPr>
        <w:t>Of</w:t>
      </w:r>
      <w:proofErr w:type="gramEnd"/>
      <w:r w:rsidRPr="004C3E35">
        <w:rPr>
          <w:sz w:val="16"/>
        </w:rPr>
        <w:t xml:space="preserve"> The National Academy Of Sciences Of The United States Of America estimates the </w:t>
      </w:r>
      <w:r w:rsidRPr="009865F7">
        <w:rPr>
          <w:rStyle w:val="StyleUnderline"/>
          <w:highlight w:val="yellow"/>
        </w:rPr>
        <w:t>extra heat</w:t>
      </w:r>
      <w:r w:rsidRPr="009865F7">
        <w:rPr>
          <w:rStyle w:val="StyleUnderline"/>
        </w:rPr>
        <w:t xml:space="preserve"> absorbed by the dark</w:t>
      </w:r>
      <w:r w:rsidRPr="00A60570">
        <w:rPr>
          <w:rStyle w:val="StyleUnderline"/>
        </w:rPr>
        <w:t xml:space="preserve"> waters of the Arctic in summer </w:t>
      </w:r>
      <w:r w:rsidRPr="009865F7">
        <w:rPr>
          <w:rStyle w:val="StyleUnderline"/>
        </w:rPr>
        <w:t xml:space="preserve">would add </w:t>
      </w:r>
      <w:r w:rsidRPr="004C3E35">
        <w:rPr>
          <w:rStyle w:val="StyleUnderline"/>
          <w:highlight w:val="yellow"/>
        </w:rPr>
        <w:t>the equivalent of another 25 per cent</w:t>
      </w:r>
      <w:r w:rsidRPr="00A60570">
        <w:rPr>
          <w:rStyle w:val="StyleUnderline"/>
        </w:rPr>
        <w:t xml:space="preserve"> to </w:t>
      </w:r>
      <w:r w:rsidRPr="00A60570">
        <w:rPr>
          <w:rStyle w:val="Emphasis"/>
        </w:rPr>
        <w:t>g</w:t>
      </w:r>
      <w:r w:rsidRPr="00A60570">
        <w:rPr>
          <w:rStyle w:val="StyleUnderline"/>
        </w:rPr>
        <w:t xml:space="preserve">lobal </w:t>
      </w:r>
      <w:r w:rsidRPr="00A60570">
        <w:rPr>
          <w:rStyle w:val="Emphasis"/>
        </w:rPr>
        <w:t>g</w:t>
      </w:r>
      <w:r w:rsidRPr="00A60570">
        <w:rPr>
          <w:rStyle w:val="StyleUnderline"/>
        </w:rPr>
        <w:t>reen</w:t>
      </w:r>
      <w:r w:rsidRPr="00A60570">
        <w:rPr>
          <w:rStyle w:val="Emphasis"/>
        </w:rPr>
        <w:t>h</w:t>
      </w:r>
      <w:r w:rsidRPr="00A60570">
        <w:rPr>
          <w:rStyle w:val="StyleUnderline"/>
        </w:rPr>
        <w:t xml:space="preserve">ouse </w:t>
      </w:r>
      <w:r w:rsidRPr="00A60570">
        <w:rPr>
          <w:rStyle w:val="Emphasis"/>
        </w:rPr>
        <w:t>g</w:t>
      </w:r>
      <w:r w:rsidRPr="00A60570">
        <w:rPr>
          <w:rStyle w:val="StyleUnderline"/>
        </w:rPr>
        <w:t>a</w:t>
      </w:r>
      <w:r w:rsidRPr="00A60570">
        <w:rPr>
          <w:rStyle w:val="Emphasis"/>
        </w:rPr>
        <w:t>s</w:t>
      </w:r>
      <w:r w:rsidRPr="00A60570">
        <w:rPr>
          <w:rStyle w:val="StyleUnderline"/>
        </w:rPr>
        <w:t xml:space="preserve"> </w:t>
      </w:r>
      <w:r w:rsidRPr="004C3E35">
        <w:rPr>
          <w:rStyle w:val="StyleUnderline"/>
          <w:highlight w:val="yellow"/>
        </w:rPr>
        <w:t>emission</w:t>
      </w:r>
      <w:r w:rsidRPr="000115B3">
        <w:rPr>
          <w:rStyle w:val="StyleUnderline"/>
          <w:highlight w:val="yellow"/>
        </w:rPr>
        <w:t>s</w:t>
      </w:r>
      <w:r w:rsidRPr="004C3E35">
        <w:rPr>
          <w:sz w:val="16"/>
        </w:rPr>
        <w:t xml:space="preserve">. </w:t>
      </w:r>
    </w:p>
    <w:p w14:paraId="3684124C" w14:textId="77777777" w:rsidR="00135DEF" w:rsidRPr="004C3E35" w:rsidRDefault="00135DEF" w:rsidP="00135DEF">
      <w:pPr>
        <w:rPr>
          <w:sz w:val="16"/>
        </w:rPr>
      </w:pPr>
      <w:r w:rsidRPr="004C3E35">
        <w:rPr>
          <w:sz w:val="16"/>
        </w:rPr>
        <w:t>3. The 50 gigaton methane “burp”</w:t>
      </w:r>
    </w:p>
    <w:p w14:paraId="03BEAF2D" w14:textId="77777777" w:rsidR="00135DEF" w:rsidRPr="004C3E35" w:rsidRDefault="00135DEF" w:rsidP="00135DEF">
      <w:pPr>
        <w:rPr>
          <w:sz w:val="16"/>
        </w:rPr>
      </w:pPr>
      <w:r w:rsidRPr="004C3E35">
        <w:rPr>
          <w:sz w:val="16"/>
        </w:rPr>
        <w:t xml:space="preserve">Dr. Natalia </w:t>
      </w:r>
      <w:proofErr w:type="spellStart"/>
      <w:r w:rsidRPr="004C3E35">
        <w:rPr>
          <w:sz w:val="16"/>
        </w:rPr>
        <w:t>Shakhova</w:t>
      </w:r>
      <w:proofErr w:type="spellEnd"/>
      <w:r w:rsidRPr="004C3E35">
        <w:rPr>
          <w:sz w:val="16"/>
        </w:rPr>
        <w:t xml:space="preserve">, of </w:t>
      </w:r>
      <w:r w:rsidRPr="00A60570">
        <w:rPr>
          <w:rStyle w:val="StyleUnderline"/>
        </w:rPr>
        <w:t>the</w:t>
      </w:r>
      <w:r w:rsidRPr="004C3E35">
        <w:rPr>
          <w:sz w:val="16"/>
        </w:rPr>
        <w:t xml:space="preserve"> University of Alaska Fairbanks’ </w:t>
      </w:r>
      <w:r w:rsidRPr="00A60570">
        <w:rPr>
          <w:rStyle w:val="StyleUnderline"/>
        </w:rPr>
        <w:t xml:space="preserve">International Arctic Research Center has warned that </w:t>
      </w:r>
      <w:r w:rsidRPr="004C3E35">
        <w:rPr>
          <w:rStyle w:val="StyleUnderline"/>
          <w:highlight w:val="yellow"/>
        </w:rPr>
        <w:t>a</w:t>
      </w:r>
      <w:r w:rsidRPr="00A60570">
        <w:rPr>
          <w:rStyle w:val="StyleUnderline"/>
        </w:rPr>
        <w:t xml:space="preserve"> 50-gigaton </w:t>
      </w:r>
      <w:r w:rsidRPr="004C3E35">
        <w:rPr>
          <w:rStyle w:val="StyleUnderline"/>
          <w:highlight w:val="yellow"/>
        </w:rPr>
        <w:t>burp</w:t>
      </w:r>
      <w:r w:rsidRPr="00A60570">
        <w:rPr>
          <w:rStyle w:val="StyleUnderline"/>
        </w:rPr>
        <w:t>,</w:t>
      </w:r>
      <w:r w:rsidRPr="004C3E35">
        <w:rPr>
          <w:sz w:val="16"/>
        </w:rPr>
        <w:t xml:space="preserve"> or “pulse,” </w:t>
      </w:r>
      <w:r w:rsidRPr="004C3E35">
        <w:rPr>
          <w:rStyle w:val="StyleUnderline"/>
          <w:highlight w:val="yellow"/>
        </w:rPr>
        <w:t>of methane</w:t>
      </w:r>
      <w:r w:rsidRPr="00A60570">
        <w:rPr>
          <w:rStyle w:val="StyleUnderline"/>
        </w:rPr>
        <w:t xml:space="preserve"> from thawing Arctic permafrost</w:t>
      </w:r>
      <w:r w:rsidRPr="004C3E35">
        <w:rPr>
          <w:sz w:val="16"/>
        </w:rPr>
        <w:t xml:space="preserve"> beneath the East Siberian Arctic Shelf </w:t>
      </w:r>
      <w:r w:rsidRPr="004C3E35">
        <w:rPr>
          <w:rStyle w:val="StyleUnderline"/>
          <w:highlight w:val="yellow"/>
        </w:rPr>
        <w:t>is “highly possible</w:t>
      </w:r>
      <w:r w:rsidRPr="00A60570">
        <w:rPr>
          <w:rStyle w:val="StyleUnderline"/>
        </w:rPr>
        <w:t xml:space="preserve"> at any time.”</w:t>
      </w:r>
      <w:r w:rsidRPr="004C3E35">
        <w:rPr>
          <w:sz w:val="16"/>
        </w:rPr>
        <w:t xml:space="preserve"> </w:t>
      </w:r>
    </w:p>
    <w:p w14:paraId="4553025A" w14:textId="77777777" w:rsidR="00135DEF" w:rsidRPr="004C3E35" w:rsidRDefault="00135DEF" w:rsidP="00135DEF">
      <w:pPr>
        <w:rPr>
          <w:sz w:val="16"/>
        </w:rPr>
      </w:pPr>
      <w:r w:rsidRPr="00A60570">
        <w:rPr>
          <w:rStyle w:val="StyleUnderline"/>
        </w:rPr>
        <w:t>Methane is</w:t>
      </w:r>
      <w:r w:rsidRPr="004C3E35">
        <w:rPr>
          <w:sz w:val="16"/>
        </w:rPr>
        <w:t xml:space="preserve"> a greenhouse gas </w:t>
      </w:r>
      <w:r w:rsidRPr="00A60570">
        <w:rPr>
          <w:rStyle w:val="StyleUnderline"/>
        </w:rPr>
        <w:t>much more potent than carbon dioxide.</w:t>
      </w:r>
      <w:r w:rsidRPr="004C3E35">
        <w:rPr>
          <w:sz w:val="16"/>
        </w:rPr>
        <w:t xml:space="preserve"> </w:t>
      </w:r>
      <w:r w:rsidRPr="00A60570">
        <w:rPr>
          <w:rStyle w:val="StyleUnderline"/>
        </w:rPr>
        <w:t xml:space="preserve">A 50 gigaton burp would be </w:t>
      </w:r>
      <w:r w:rsidRPr="004C3E35">
        <w:rPr>
          <w:rStyle w:val="StyleUnderline"/>
          <w:highlight w:val="yellow"/>
        </w:rPr>
        <w:t>the equivalent of</w:t>
      </w:r>
      <w:r w:rsidRPr="004C3E35">
        <w:rPr>
          <w:sz w:val="16"/>
        </w:rPr>
        <w:t xml:space="preserve"> roughly </w:t>
      </w:r>
      <w:r w:rsidRPr="004C3E35">
        <w:rPr>
          <w:rStyle w:val="StyleUnderline"/>
          <w:highlight w:val="yellow"/>
        </w:rPr>
        <w:t>two-thirds of the total carbon dioxide released</w:t>
      </w:r>
      <w:r w:rsidRPr="004C3E35">
        <w:rPr>
          <w:sz w:val="16"/>
        </w:rPr>
        <w:t xml:space="preserve"> since the beginning of the industrial era. </w:t>
      </w:r>
    </w:p>
    <w:p w14:paraId="1C8E0898" w14:textId="77777777" w:rsidR="00135DEF" w:rsidRPr="004C3E35" w:rsidRDefault="00135DEF" w:rsidP="00135DEF">
      <w:pPr>
        <w:rPr>
          <w:sz w:val="16"/>
        </w:rPr>
      </w:pPr>
      <w:r w:rsidRPr="004C3E35">
        <w:rPr>
          <w:sz w:val="16"/>
        </w:rPr>
        <w:t>4. Accelerated ocean acidification</w:t>
      </w:r>
    </w:p>
    <w:p w14:paraId="0FEC7727" w14:textId="77777777" w:rsidR="00135DEF" w:rsidRPr="004C3E35" w:rsidRDefault="00135DEF" w:rsidP="00135DEF">
      <w:pPr>
        <w:rPr>
          <w:sz w:val="16"/>
        </w:rPr>
      </w:pPr>
      <w:r w:rsidRPr="00A60570">
        <w:rPr>
          <w:rStyle w:val="StyleUnderline"/>
        </w:rPr>
        <w:t>The world’s oceans are carbon sinks that sequester a third of the carbon dioxide released</w:t>
      </w:r>
      <w:r w:rsidRPr="004C3E35">
        <w:rPr>
          <w:sz w:val="16"/>
        </w:rPr>
        <w:t xml:space="preserve"> into the atmosphere. The carbon dioxide emitted in addition to that which is produced naturally has changed the chemistry of seawater. The </w:t>
      </w:r>
      <w:r w:rsidRPr="004C3E35">
        <w:rPr>
          <w:rStyle w:val="StyleUnderline"/>
          <w:highlight w:val="yellow"/>
        </w:rPr>
        <w:t>carbon</w:t>
      </w:r>
      <w:r w:rsidRPr="00A60570">
        <w:rPr>
          <w:rStyle w:val="StyleUnderline"/>
        </w:rPr>
        <w:t xml:space="preserve"> in the oceans converts into carbonic acid, which lowers pH levels and </w:t>
      </w:r>
      <w:r w:rsidRPr="004C3E35">
        <w:rPr>
          <w:rStyle w:val="StyleUnderline"/>
          <w:highlight w:val="yellow"/>
        </w:rPr>
        <w:t>makes</w:t>
      </w:r>
      <w:r w:rsidRPr="00A60570">
        <w:rPr>
          <w:rStyle w:val="StyleUnderline"/>
        </w:rPr>
        <w:t xml:space="preserve"> the </w:t>
      </w:r>
      <w:r w:rsidRPr="004C3E35">
        <w:rPr>
          <w:rStyle w:val="StyleUnderline"/>
          <w:highlight w:val="yellow"/>
        </w:rPr>
        <w:t>water acidic</w:t>
      </w:r>
      <w:r w:rsidRPr="00A60570">
        <w:rPr>
          <w:rStyle w:val="StyleUnderline"/>
        </w:rPr>
        <w:t>.</w:t>
      </w:r>
    </w:p>
    <w:p w14:paraId="7DA3D507" w14:textId="77777777" w:rsidR="00135DEF" w:rsidRPr="004C3E35" w:rsidRDefault="00135DEF" w:rsidP="00135DEF">
      <w:pPr>
        <w:rPr>
          <w:sz w:val="16"/>
        </w:rPr>
      </w:pPr>
      <w:r w:rsidRPr="00A60570">
        <w:rPr>
          <w:rStyle w:val="StyleUnderline"/>
        </w:rPr>
        <w:t>As of 2010</w:t>
      </w:r>
      <w:r w:rsidRPr="004C3E35">
        <w:rPr>
          <w:sz w:val="16"/>
        </w:rPr>
        <w:t xml:space="preserve">, the global </w:t>
      </w:r>
      <w:r w:rsidRPr="002E50C6">
        <w:rPr>
          <w:rStyle w:val="StyleUnderline"/>
          <w:highlight w:val="yellow"/>
        </w:rPr>
        <w:t>population of phytoplankton</w:t>
      </w:r>
      <w:r w:rsidRPr="004C3E35">
        <w:rPr>
          <w:sz w:val="16"/>
        </w:rPr>
        <w:t xml:space="preserve">, the microscopic organisms that form the basis of the ocean’s food web, </w:t>
      </w:r>
      <w:r w:rsidRPr="002E50C6">
        <w:rPr>
          <w:rStyle w:val="StyleUnderline"/>
          <w:highlight w:val="yellow"/>
        </w:rPr>
        <w:t>has fallen</w:t>
      </w:r>
      <w:r w:rsidRPr="00A60570">
        <w:rPr>
          <w:rStyle w:val="StyleUnderline"/>
        </w:rPr>
        <w:t xml:space="preserve"> by about 40 per cent since 1950. </w:t>
      </w:r>
      <w:r w:rsidRPr="000115B3">
        <w:rPr>
          <w:rStyle w:val="StyleUnderline"/>
          <w:highlight w:val="yellow"/>
        </w:rPr>
        <w:t>Phytoplankton</w:t>
      </w:r>
      <w:r w:rsidRPr="00A60570">
        <w:rPr>
          <w:rStyle w:val="StyleUnderline"/>
        </w:rPr>
        <w:t xml:space="preserve"> also </w:t>
      </w:r>
      <w:r w:rsidRPr="004C3E35">
        <w:rPr>
          <w:rStyle w:val="StyleUnderline"/>
          <w:highlight w:val="yellow"/>
        </w:rPr>
        <w:t>absorb carbon dioxide and produce</w:t>
      </w:r>
      <w:r w:rsidRPr="00A60570">
        <w:rPr>
          <w:rStyle w:val="StyleUnderline"/>
        </w:rPr>
        <w:t xml:space="preserve"> </w:t>
      </w:r>
      <w:r w:rsidRPr="004C3E35">
        <w:rPr>
          <w:rStyle w:val="Emphasis"/>
          <w:highlight w:val="yellow"/>
        </w:rPr>
        <w:t>half of the world’s oxygen</w:t>
      </w:r>
      <w:r w:rsidRPr="004C3E35">
        <w:rPr>
          <w:rStyle w:val="Emphasis"/>
        </w:rPr>
        <w:t xml:space="preserve"> output</w:t>
      </w:r>
      <w:r w:rsidRPr="004C3E35">
        <w:rPr>
          <w:sz w:val="16"/>
        </w:rPr>
        <w:t xml:space="preserve">. </w:t>
      </w:r>
    </w:p>
    <w:p w14:paraId="113060C9" w14:textId="77777777" w:rsidR="00135DEF" w:rsidRPr="004C3E35" w:rsidRDefault="00135DEF" w:rsidP="00135DEF">
      <w:pPr>
        <w:rPr>
          <w:sz w:val="16"/>
        </w:rPr>
      </w:pPr>
      <w:r w:rsidRPr="004C3E35">
        <w:rPr>
          <w:sz w:val="16"/>
        </w:rPr>
        <w:t xml:space="preserve">The </w:t>
      </w:r>
      <w:r w:rsidRPr="004C3E35">
        <w:rPr>
          <w:rStyle w:val="StyleUnderline"/>
        </w:rPr>
        <w:t>accelerating loss of ocean biodiversity and continued overfishing may result in a collapse of all species of wild seafood by 2048</w:t>
      </w:r>
      <w:r w:rsidRPr="004C3E35">
        <w:rPr>
          <w:sz w:val="16"/>
        </w:rPr>
        <w:t>, according to a 2006 study published in the journal Science.</w:t>
      </w:r>
    </w:p>
    <w:p w14:paraId="07FDC096" w14:textId="77777777" w:rsidR="00135DEF" w:rsidRPr="004C3E35" w:rsidRDefault="00135DEF" w:rsidP="00135DEF">
      <w:pPr>
        <w:rPr>
          <w:sz w:val="16"/>
        </w:rPr>
      </w:pPr>
      <w:r w:rsidRPr="004C3E35">
        <w:rPr>
          <w:sz w:val="16"/>
        </w:rPr>
        <w:t>5. From global warming to global dimming</w:t>
      </w:r>
    </w:p>
    <w:p w14:paraId="2CD1EB7F" w14:textId="77777777" w:rsidR="00135DEF" w:rsidRPr="004C3E35" w:rsidRDefault="00135DEF" w:rsidP="00135DEF">
      <w:pPr>
        <w:rPr>
          <w:sz w:val="16"/>
        </w:rPr>
      </w:pPr>
      <w:r w:rsidRPr="004C3E35">
        <w:rPr>
          <w:sz w:val="16"/>
        </w:rPr>
        <w:t xml:space="preserve">The Canadian government recently announced plans to phase out coal-fired electricity generation by 2030. But at the same time as warming the planet, </w:t>
      </w:r>
      <w:r w:rsidRPr="004C3E35">
        <w:rPr>
          <w:rStyle w:val="StyleUnderline"/>
          <w:highlight w:val="yellow"/>
        </w:rPr>
        <w:t>pollution from</w:t>
      </w:r>
      <w:r w:rsidRPr="004C3E35">
        <w:rPr>
          <w:rStyle w:val="StyleUnderline"/>
        </w:rPr>
        <w:t xml:space="preserve"> coal power plants, airplanes and other sources of industrial soot, </w:t>
      </w:r>
      <w:r w:rsidRPr="004C3E35">
        <w:rPr>
          <w:rStyle w:val="StyleUnderline"/>
          <w:highlight w:val="yellow"/>
        </w:rPr>
        <w:t>aerosols</w:t>
      </w:r>
      <w:r w:rsidRPr="004C3E35">
        <w:rPr>
          <w:rStyle w:val="StyleUnderline"/>
        </w:rPr>
        <w:t xml:space="preserve"> and sulfates </w:t>
      </w:r>
      <w:r w:rsidRPr="004C3E35">
        <w:rPr>
          <w:rStyle w:val="StyleUnderline"/>
          <w:highlight w:val="yellow"/>
        </w:rPr>
        <w:t>are artificially cooling the planet</w:t>
      </w:r>
      <w:r w:rsidRPr="004C3E35">
        <w:rPr>
          <w:sz w:val="16"/>
        </w:rPr>
        <w:t xml:space="preserve"> by filling the atmosphere with reflective particles, a process </w:t>
      </w:r>
      <w:r w:rsidRPr="004C3E35">
        <w:rPr>
          <w:rStyle w:val="StyleUnderline"/>
        </w:rPr>
        <w:t>known as global dimming</w:t>
      </w:r>
      <w:r w:rsidRPr="004C3E35">
        <w:rPr>
          <w:sz w:val="16"/>
        </w:rPr>
        <w:t xml:space="preserve">. </w:t>
      </w:r>
    </w:p>
    <w:p w14:paraId="0C443909" w14:textId="77777777" w:rsidR="00135DEF" w:rsidRPr="004C3E35" w:rsidRDefault="00135DEF" w:rsidP="00135DEF">
      <w:pPr>
        <w:rPr>
          <w:sz w:val="16"/>
        </w:rPr>
      </w:pPr>
      <w:r w:rsidRPr="004C3E35">
        <w:rPr>
          <w:sz w:val="16"/>
        </w:rPr>
        <w:t xml:space="preserve">Airplanes, for example, release condensation trails (or contrails) that form cloud cover that reflects the sun. </w:t>
      </w:r>
      <w:r w:rsidRPr="004C3E35">
        <w:rPr>
          <w:rStyle w:val="StyleUnderline"/>
        </w:rPr>
        <w:t xml:space="preserve">The effects of global dimming are best evidenced by a </w:t>
      </w:r>
      <w:proofErr w:type="gramStart"/>
      <w:r w:rsidRPr="004C3E35">
        <w:rPr>
          <w:rStyle w:val="StyleUnderline"/>
        </w:rPr>
        <w:t>2 degree</w:t>
      </w:r>
      <w:proofErr w:type="gramEnd"/>
      <w:r w:rsidRPr="004C3E35">
        <w:rPr>
          <w:rStyle w:val="StyleUnderline"/>
        </w:rPr>
        <w:t xml:space="preserve"> Celsius temperature increase in North America after all commercial flights were grounded for three days following</w:t>
      </w:r>
      <w:r w:rsidRPr="004C3E35">
        <w:rPr>
          <w:sz w:val="16"/>
        </w:rPr>
        <w:t xml:space="preserve"> the attacks of </w:t>
      </w:r>
      <w:r w:rsidRPr="004C3E35">
        <w:rPr>
          <w:rStyle w:val="StyleUnderline"/>
        </w:rPr>
        <w:t>9/11</w:t>
      </w:r>
      <w:r w:rsidRPr="004C3E35">
        <w:rPr>
          <w:sz w:val="16"/>
        </w:rPr>
        <w:t>.</w:t>
      </w:r>
    </w:p>
    <w:p w14:paraId="304CD634" w14:textId="77777777" w:rsidR="00135DEF" w:rsidRPr="004C3E35" w:rsidRDefault="00135DEF" w:rsidP="00135DEF">
      <w:pPr>
        <w:rPr>
          <w:sz w:val="16"/>
        </w:rPr>
      </w:pPr>
      <w:r w:rsidRPr="004C3E35">
        <w:rPr>
          <w:sz w:val="16"/>
        </w:rPr>
        <w:t>The take-away</w:t>
      </w:r>
    </w:p>
    <w:p w14:paraId="0EC24AC2" w14:textId="77777777" w:rsidR="00135DEF" w:rsidRPr="004C3E35" w:rsidRDefault="00135DEF" w:rsidP="00135DEF">
      <w:pPr>
        <w:rPr>
          <w:sz w:val="16"/>
        </w:rPr>
      </w:pPr>
      <w:r w:rsidRPr="004C3E35">
        <w:rPr>
          <w:rStyle w:val="StyleUnderline"/>
        </w:rPr>
        <w:t xml:space="preserve">Out of control climate change means </w:t>
      </w:r>
      <w:r w:rsidRPr="004C3E35">
        <w:rPr>
          <w:rStyle w:val="StyleUnderline"/>
          <w:highlight w:val="yellow"/>
        </w:rPr>
        <w:t xml:space="preserve">feedback mechanisms may accelerate </w:t>
      </w:r>
      <w:r w:rsidRPr="004C3E35">
        <w:rPr>
          <w:rStyle w:val="Emphasis"/>
          <w:highlight w:val="yellow"/>
        </w:rPr>
        <w:t>beyond</w:t>
      </w:r>
      <w:r w:rsidRPr="004C3E35">
        <w:rPr>
          <w:rStyle w:val="Emphasis"/>
        </w:rPr>
        <w:t xml:space="preserve"> any capacity of </w:t>
      </w:r>
      <w:r w:rsidRPr="004C3E35">
        <w:rPr>
          <w:rStyle w:val="Emphasis"/>
          <w:highlight w:val="yellow"/>
        </w:rPr>
        <w:t>human control</w:t>
      </w:r>
      <w:r w:rsidRPr="004C3E35">
        <w:rPr>
          <w:rStyle w:val="StyleUnderline"/>
        </w:rPr>
        <w:t>.</w:t>
      </w:r>
      <w:r w:rsidRPr="004C3E35">
        <w:rPr>
          <w:sz w:val="16"/>
        </w:rPr>
        <w:t xml:space="preserve"> </w:t>
      </w:r>
      <w:r w:rsidRPr="004C3E35">
        <w:rPr>
          <w:rStyle w:val="StyleUnderline"/>
        </w:rPr>
        <w:t xml:space="preserve">The occurrences discussed in this article are five of some 60 known weather-related </w:t>
      </w:r>
      <w:proofErr w:type="gramStart"/>
      <w:r w:rsidRPr="004C3E35">
        <w:rPr>
          <w:rStyle w:val="StyleUnderline"/>
        </w:rPr>
        <w:t>phenomenon</w:t>
      </w:r>
      <w:proofErr w:type="gramEnd"/>
      <w:r w:rsidRPr="004C3E35">
        <w:rPr>
          <w:rStyle w:val="StyleUnderline"/>
        </w:rPr>
        <w:t xml:space="preserve">, </w:t>
      </w:r>
      <w:r w:rsidRPr="004C3E35">
        <w:rPr>
          <w:rStyle w:val="StyleUnderline"/>
          <w:highlight w:val="yellow"/>
        </w:rPr>
        <w:t>which can lead to</w:t>
      </w:r>
      <w:r w:rsidRPr="004C3E35">
        <w:rPr>
          <w:sz w:val="16"/>
        </w:rPr>
        <w:t xml:space="preserve"> what climate scientist James Hansen has termed the “</w:t>
      </w:r>
      <w:r w:rsidRPr="004C3E35">
        <w:rPr>
          <w:rStyle w:val="Emphasis"/>
          <w:highlight w:val="yellow"/>
        </w:rPr>
        <w:t>Venus Syndrome</w:t>
      </w:r>
      <w:r w:rsidRPr="004C3E35">
        <w:rPr>
          <w:sz w:val="16"/>
        </w:rPr>
        <w:t xml:space="preserve">,” </w:t>
      </w:r>
      <w:r w:rsidRPr="004C3E35">
        <w:rPr>
          <w:rStyle w:val="StyleUnderline"/>
          <w:highlight w:val="yellow"/>
        </w:rPr>
        <w:t>where oceans</w:t>
      </w:r>
      <w:r w:rsidRPr="004C3E35">
        <w:rPr>
          <w:rStyle w:val="StyleUnderline"/>
        </w:rPr>
        <w:t xml:space="preserve"> would </w:t>
      </w:r>
      <w:r w:rsidRPr="004C3E35">
        <w:rPr>
          <w:rStyle w:val="StyleUnderline"/>
          <w:highlight w:val="yellow"/>
        </w:rPr>
        <w:t>boil and</w:t>
      </w:r>
      <w:r w:rsidRPr="004C3E35">
        <w:rPr>
          <w:rStyle w:val="StyleUnderline"/>
        </w:rPr>
        <w:t xml:space="preserve"> the surface temperature of </w:t>
      </w:r>
      <w:r w:rsidRPr="004C3E35">
        <w:rPr>
          <w:rStyle w:val="StyleUnderline"/>
          <w:highlight w:val="yellow"/>
        </w:rPr>
        <w:t>earth could reach 462 degrees Celsius</w:t>
      </w:r>
      <w:r w:rsidRPr="004C3E35">
        <w:rPr>
          <w:rStyle w:val="StyleUnderline"/>
        </w:rPr>
        <w:t>.</w:t>
      </w:r>
      <w:r w:rsidRPr="004C3E35">
        <w:rPr>
          <w:sz w:val="16"/>
        </w:rPr>
        <w:t xml:space="preserve"> Along the way </w:t>
      </w:r>
      <w:r w:rsidRPr="004C3E35">
        <w:rPr>
          <w:rStyle w:val="StyleUnderline"/>
          <w:highlight w:val="yellow"/>
        </w:rPr>
        <w:t>humans could expect</w:t>
      </w:r>
      <w:r w:rsidRPr="004C3E35">
        <w:rPr>
          <w:rStyle w:val="StyleUnderline"/>
        </w:rPr>
        <w:t xml:space="preserve"> to die in </w:t>
      </w:r>
      <w:r w:rsidRPr="004C3E35">
        <w:rPr>
          <w:rStyle w:val="Emphasis"/>
          <w:highlight w:val="yellow"/>
        </w:rPr>
        <w:t>resource wars</w:t>
      </w:r>
      <w:r w:rsidRPr="004C3E35">
        <w:rPr>
          <w:rStyle w:val="StyleUnderline"/>
          <w:highlight w:val="yellow"/>
        </w:rPr>
        <w:t>,</w:t>
      </w:r>
      <w:r w:rsidRPr="004C3E35">
        <w:rPr>
          <w:sz w:val="16"/>
          <w:highlight w:val="yellow"/>
        </w:rPr>
        <w:t xml:space="preserve"> </w:t>
      </w:r>
      <w:r w:rsidRPr="004C3E35">
        <w:rPr>
          <w:rStyle w:val="Emphasis"/>
          <w:highlight w:val="yellow"/>
        </w:rPr>
        <w:t>starvation</w:t>
      </w:r>
      <w:r w:rsidRPr="004C3E35">
        <w:rPr>
          <w:sz w:val="16"/>
        </w:rPr>
        <w:t xml:space="preserve"> </w:t>
      </w:r>
      <w:r w:rsidRPr="000115B3">
        <w:rPr>
          <w:rStyle w:val="StyleUnderline"/>
        </w:rPr>
        <w:t>due to food systems collapse</w:t>
      </w:r>
      <w:r w:rsidRPr="004C3E35">
        <w:rPr>
          <w:sz w:val="16"/>
        </w:rPr>
        <w:t xml:space="preserve"> </w:t>
      </w:r>
      <w:r w:rsidRPr="000115B3">
        <w:rPr>
          <w:rStyle w:val="StyleUnderline"/>
          <w:highlight w:val="yellow"/>
        </w:rPr>
        <w:t xml:space="preserve">or </w:t>
      </w:r>
      <w:r w:rsidRPr="000115B3">
        <w:rPr>
          <w:rStyle w:val="Emphasis"/>
          <w:highlight w:val="yellow"/>
        </w:rPr>
        <w:t xml:space="preserve">lethal </w:t>
      </w:r>
      <w:r w:rsidRPr="004C3E35">
        <w:rPr>
          <w:rStyle w:val="Emphasis"/>
          <w:highlight w:val="yellow"/>
        </w:rPr>
        <w:t xml:space="preserve">heat </w:t>
      </w:r>
      <w:r w:rsidRPr="000115B3">
        <w:rPr>
          <w:rStyle w:val="Emphasis"/>
        </w:rPr>
        <w:t>exposure</w:t>
      </w:r>
      <w:r w:rsidRPr="004C3E35">
        <w:rPr>
          <w:sz w:val="16"/>
        </w:rPr>
        <w:t xml:space="preserve">. </w:t>
      </w:r>
    </w:p>
    <w:p w14:paraId="4EBA9AFD" w14:textId="77777777" w:rsidR="00135DEF" w:rsidRPr="004C3E35" w:rsidRDefault="00135DEF" w:rsidP="00135DEF">
      <w:pPr>
        <w:rPr>
          <w:sz w:val="16"/>
        </w:rPr>
      </w:pPr>
      <w:r w:rsidRPr="004C3E35">
        <w:rPr>
          <w:rStyle w:val="StyleUnderline"/>
        </w:rPr>
        <w:t>Given all that remains unknown and what is at stake</w:t>
      </w:r>
      <w:r w:rsidRPr="004C3E35">
        <w:rPr>
          <w:sz w:val="16"/>
        </w:rPr>
        <w:t xml:space="preserve"> with climate change, </w:t>
      </w:r>
      <w:r w:rsidRPr="004C3E35">
        <w:rPr>
          <w:rStyle w:val="StyleUnderline"/>
        </w:rPr>
        <w:t xml:space="preserve">is it irresponsible to rule out the possibility of </w:t>
      </w:r>
      <w:r w:rsidRPr="004C3E35">
        <w:rPr>
          <w:rStyle w:val="Emphasis"/>
        </w:rPr>
        <w:t>human extinction</w:t>
      </w:r>
      <w:r w:rsidRPr="004C3E35">
        <w:rPr>
          <w:sz w:val="16"/>
        </w:rPr>
        <w:t xml:space="preserve"> in the coming decades or sooner?  </w:t>
      </w:r>
    </w:p>
    <w:p w14:paraId="24F87718" w14:textId="77777777" w:rsidR="00F1229E" w:rsidRPr="00F1229E" w:rsidRDefault="00F1229E" w:rsidP="002D6677"/>
    <w:p w14:paraId="5E4A6720" w14:textId="77777777" w:rsidR="00FC70D2" w:rsidRDefault="00FC70D2" w:rsidP="00FC70D2">
      <w:pPr>
        <w:pStyle w:val="Heading3"/>
      </w:pPr>
      <w:r>
        <w:t>Warming Impact Calc---2NC</w:t>
      </w:r>
    </w:p>
    <w:p w14:paraId="67632B23" w14:textId="77777777" w:rsidR="00FC70D2" w:rsidRPr="0061528D" w:rsidRDefault="00FC70D2" w:rsidP="00FC70D2">
      <w:pPr>
        <w:pStyle w:val="Heading4"/>
      </w:pPr>
      <w:r>
        <w:t xml:space="preserve">Maintaining momentum for Paris under Trump </w:t>
      </w:r>
      <w:r>
        <w:rPr>
          <w:u w:val="single"/>
        </w:rPr>
        <w:t>outweighs all other impacts</w:t>
      </w:r>
      <w:r>
        <w:t xml:space="preserve">---it’s </w:t>
      </w:r>
      <w:r>
        <w:rPr>
          <w:u w:val="single"/>
        </w:rPr>
        <w:t>irreversible</w:t>
      </w:r>
      <w:r>
        <w:t xml:space="preserve"> and </w:t>
      </w:r>
      <w:r>
        <w:rPr>
          <w:u w:val="single"/>
        </w:rPr>
        <w:t>makes the planet uninhabitable</w:t>
      </w:r>
      <w:r>
        <w:t xml:space="preserve"> if momentum slips in the short-term---</w:t>
      </w:r>
      <w:r>
        <w:rPr>
          <w:u w:val="single"/>
        </w:rPr>
        <w:t>their</w:t>
      </w:r>
      <w:r>
        <w:t xml:space="preserve"> impacts are </w:t>
      </w:r>
      <w:r>
        <w:rPr>
          <w:u w:val="single"/>
        </w:rPr>
        <w:t>easily</w:t>
      </w:r>
      <w:r>
        <w:t xml:space="preserve"> recoverable </w:t>
      </w:r>
    </w:p>
    <w:p w14:paraId="627AC8DC" w14:textId="77777777" w:rsidR="00FC70D2" w:rsidRDefault="00FC70D2" w:rsidP="00FC70D2">
      <w:r>
        <w:t xml:space="preserve">Paul R. </w:t>
      </w:r>
      <w:r w:rsidRPr="00D46DEB">
        <w:rPr>
          <w:rStyle w:val="Style13ptBold"/>
        </w:rPr>
        <w:t>Pillar 16</w:t>
      </w:r>
      <w:r>
        <w:t>, Nonresident Senior Fellow at the Center for Security Studies at Georgetown University and Nonresident Senior Fellow in Foreign Policy at the Brookings Institution, 11/25/16, “Climate Change and the Priority of the Irreversible,” http://nationalinterest.org/blog/paul-pillar/climate-change-the-priority-the-irreversible-18510?page=show</w:t>
      </w:r>
    </w:p>
    <w:p w14:paraId="1B789663" w14:textId="77777777" w:rsidR="00FC70D2" w:rsidRPr="0061528D" w:rsidRDefault="00FC70D2" w:rsidP="00FC70D2">
      <w:pPr>
        <w:rPr>
          <w:sz w:val="16"/>
        </w:rPr>
      </w:pPr>
      <w:r w:rsidRPr="0061528D">
        <w:rPr>
          <w:sz w:val="16"/>
        </w:rPr>
        <w:t xml:space="preserve">Here is a suggestion, for those who really want to make a positive contribution to the common interest, on </w:t>
      </w:r>
      <w:r w:rsidRPr="00D46DEB">
        <w:rPr>
          <w:rStyle w:val="StyleUnderline"/>
        </w:rPr>
        <w:t xml:space="preserve">how </w:t>
      </w:r>
      <w:r w:rsidRPr="0061528D">
        <w:rPr>
          <w:rStyle w:val="StyleUnderline"/>
          <w:highlight w:val="yellow"/>
        </w:rPr>
        <w:t xml:space="preserve">to </w:t>
      </w:r>
      <w:r w:rsidRPr="0061528D">
        <w:rPr>
          <w:rStyle w:val="Emphasis"/>
          <w:highlight w:val="yellow"/>
        </w:rPr>
        <w:t>prioritize issues</w:t>
      </w:r>
      <w:r w:rsidRPr="0061528D">
        <w:rPr>
          <w:rStyle w:val="StyleUnderline"/>
          <w:highlight w:val="yellow"/>
        </w:rPr>
        <w:t xml:space="preserve"> on</w:t>
      </w:r>
      <w:r w:rsidRPr="00B23A4D">
        <w:rPr>
          <w:rStyle w:val="StyleUnderline"/>
        </w:rPr>
        <w:t xml:space="preserve"> </w:t>
      </w:r>
      <w:r w:rsidRPr="0061528D">
        <w:rPr>
          <w:rStyle w:val="StyleUnderline"/>
          <w:highlight w:val="yellow"/>
        </w:rPr>
        <w:t>which there is</w:t>
      </w:r>
      <w:r w:rsidRPr="0061528D">
        <w:rPr>
          <w:sz w:val="16"/>
        </w:rPr>
        <w:t xml:space="preserve"> well-founded worry about the </w:t>
      </w:r>
      <w:r w:rsidRPr="0061528D">
        <w:rPr>
          <w:rStyle w:val="StyleUnderline"/>
          <w:highlight w:val="yellow"/>
        </w:rPr>
        <w:t>damage</w:t>
      </w:r>
      <w:r w:rsidRPr="0061528D">
        <w:rPr>
          <w:sz w:val="16"/>
        </w:rPr>
        <w:t xml:space="preserve"> that the </w:t>
      </w:r>
      <w:r w:rsidRPr="0061528D">
        <w:rPr>
          <w:rStyle w:val="StyleUnderline"/>
          <w:highlight w:val="yellow"/>
        </w:rPr>
        <w:t>Trump</w:t>
      </w:r>
      <w:r w:rsidRPr="0061528D">
        <w:rPr>
          <w:sz w:val="16"/>
        </w:rPr>
        <w:t xml:space="preserve"> administration </w:t>
      </w:r>
      <w:r w:rsidRPr="0061528D">
        <w:rPr>
          <w:rStyle w:val="StyleUnderline"/>
          <w:highlight w:val="yellow"/>
        </w:rPr>
        <w:t>may cause</w:t>
      </w:r>
      <w:r w:rsidRPr="0061528D">
        <w:rPr>
          <w:sz w:val="16"/>
        </w:rPr>
        <w:t xml:space="preserve">.  Besides thinking very carefully, from a broad frame of reference, about what is intrinsically most important, </w:t>
      </w:r>
      <w:r w:rsidRPr="0061528D">
        <w:rPr>
          <w:rStyle w:val="StyleUnderline"/>
          <w:highlight w:val="yellow"/>
        </w:rPr>
        <w:t>think</w:t>
      </w:r>
      <w:r w:rsidRPr="00B23A4D">
        <w:rPr>
          <w:rStyle w:val="StyleUnderline"/>
        </w:rPr>
        <w:t xml:space="preserve"> about </w:t>
      </w:r>
      <w:r w:rsidRPr="0061528D">
        <w:rPr>
          <w:rStyle w:val="StyleUnderline"/>
          <w:highlight w:val="yellow"/>
        </w:rPr>
        <w:t>where</w:t>
      </w:r>
      <w:r w:rsidRPr="00B23A4D">
        <w:rPr>
          <w:rStyle w:val="StyleUnderline"/>
        </w:rPr>
        <w:t xml:space="preserve"> that </w:t>
      </w:r>
      <w:r w:rsidRPr="0061528D">
        <w:rPr>
          <w:rStyle w:val="StyleUnderline"/>
          <w:highlight w:val="yellow"/>
        </w:rPr>
        <w:t xml:space="preserve">damage is </w:t>
      </w:r>
      <w:r w:rsidRPr="0061528D">
        <w:rPr>
          <w:rStyle w:val="Emphasis"/>
          <w:highlight w:val="yellow"/>
        </w:rPr>
        <w:t>most likely</w:t>
      </w:r>
      <w:r w:rsidRPr="00B23A4D">
        <w:rPr>
          <w:rStyle w:val="Emphasis"/>
        </w:rPr>
        <w:t xml:space="preserve"> to be </w:t>
      </w:r>
      <w:r w:rsidRPr="0061528D">
        <w:rPr>
          <w:rStyle w:val="Emphasis"/>
          <w:highlight w:val="yellow"/>
        </w:rPr>
        <w:t>irreversible</w:t>
      </w:r>
      <w:r w:rsidRPr="0061528D">
        <w:rPr>
          <w:sz w:val="16"/>
        </w:rPr>
        <w:t>, or at least where it cannot be reversed without much more difficulty and uncertainty than other types of damage can be.</w:t>
      </w:r>
    </w:p>
    <w:p w14:paraId="7C2E0E1B" w14:textId="77777777" w:rsidR="00FC70D2" w:rsidRPr="0061528D" w:rsidRDefault="00FC70D2" w:rsidP="00FC70D2">
      <w:pPr>
        <w:rPr>
          <w:sz w:val="16"/>
        </w:rPr>
      </w:pPr>
      <w:r w:rsidRPr="0061528D">
        <w:rPr>
          <w:rStyle w:val="StyleUnderline"/>
          <w:highlight w:val="yellow"/>
        </w:rPr>
        <w:t>Many issues</w:t>
      </w:r>
      <w:r w:rsidRPr="0061528D">
        <w:rPr>
          <w:sz w:val="16"/>
        </w:rPr>
        <w:t xml:space="preserve">, although they are important and although bad policy on them can inflict much pain, </w:t>
      </w:r>
      <w:r w:rsidRPr="0061528D">
        <w:rPr>
          <w:rStyle w:val="StyleUnderline"/>
          <w:highlight w:val="yellow"/>
        </w:rPr>
        <w:t xml:space="preserve">are </w:t>
      </w:r>
      <w:r w:rsidRPr="0061528D">
        <w:rPr>
          <w:rStyle w:val="Emphasis"/>
          <w:highlight w:val="yellow"/>
        </w:rPr>
        <w:t>quite reversible</w:t>
      </w:r>
      <w:r w:rsidRPr="00B23A4D">
        <w:rPr>
          <w:rStyle w:val="StyleUnderline"/>
        </w:rPr>
        <w:t xml:space="preserve">.  This is true of many topics </w:t>
      </w:r>
      <w:r w:rsidRPr="0061528D">
        <w:rPr>
          <w:rStyle w:val="StyleUnderline"/>
          <w:highlight w:val="yellow"/>
        </w:rPr>
        <w:t>in</w:t>
      </w:r>
      <w:r w:rsidRPr="00B23A4D">
        <w:rPr>
          <w:rStyle w:val="StyleUnderline"/>
        </w:rPr>
        <w:t xml:space="preserve"> </w:t>
      </w:r>
      <w:r w:rsidRPr="00B23A4D">
        <w:rPr>
          <w:rStyle w:val="Emphasis"/>
        </w:rPr>
        <w:t xml:space="preserve">fiscal and </w:t>
      </w:r>
      <w:r w:rsidRPr="0061528D">
        <w:rPr>
          <w:rStyle w:val="Emphasis"/>
          <w:highlight w:val="yellow"/>
        </w:rPr>
        <w:t>economic policy</w:t>
      </w:r>
      <w:r w:rsidRPr="0061528D">
        <w:rPr>
          <w:rStyle w:val="StyleUnderline"/>
          <w:highlight w:val="yellow"/>
        </w:rPr>
        <w:t>.  Even if</w:t>
      </w:r>
      <w:r w:rsidRPr="0061528D">
        <w:rPr>
          <w:sz w:val="16"/>
        </w:rPr>
        <w:t xml:space="preserve">, for example, </w:t>
      </w:r>
      <w:r w:rsidRPr="00B23A4D">
        <w:rPr>
          <w:rStyle w:val="StyleUnderline"/>
        </w:rPr>
        <w:t xml:space="preserve">financial </w:t>
      </w:r>
      <w:r w:rsidRPr="0061528D">
        <w:rPr>
          <w:rStyle w:val="StyleUnderline"/>
          <w:highlight w:val="yellow"/>
        </w:rPr>
        <w:t>deregulation hastens</w:t>
      </w:r>
      <w:r w:rsidRPr="00B23A4D">
        <w:rPr>
          <w:rStyle w:val="StyleUnderline"/>
        </w:rPr>
        <w:t xml:space="preserve"> the coming of another </w:t>
      </w:r>
      <w:r w:rsidRPr="00B23A4D">
        <w:rPr>
          <w:rStyle w:val="StyleUnderline"/>
        </w:rPr>
        <w:lastRenderedPageBreak/>
        <w:t xml:space="preserve">financial crisis and </w:t>
      </w:r>
      <w:r w:rsidRPr="0061528D">
        <w:rPr>
          <w:rStyle w:val="StyleUnderline"/>
          <w:highlight w:val="yellow"/>
        </w:rPr>
        <w:t>another</w:t>
      </w:r>
      <w:r w:rsidRPr="00B23A4D">
        <w:rPr>
          <w:rStyle w:val="StyleUnderline"/>
        </w:rPr>
        <w:t xml:space="preserve"> Great </w:t>
      </w:r>
      <w:r w:rsidRPr="0061528D">
        <w:rPr>
          <w:rStyle w:val="StyleUnderline"/>
          <w:highlight w:val="yellow"/>
        </w:rPr>
        <w:t>Recession</w:t>
      </w:r>
      <w:r w:rsidRPr="00B23A4D">
        <w:rPr>
          <w:rStyle w:val="StyleUnderline"/>
        </w:rPr>
        <w:t>, this will cause a lot of economic pain</w:t>
      </w:r>
      <w:r w:rsidRPr="0061528D">
        <w:rPr>
          <w:sz w:val="16"/>
        </w:rPr>
        <w:t xml:space="preserve"> to the people </w:t>
      </w:r>
      <w:r w:rsidRPr="00B23A4D">
        <w:rPr>
          <w:rStyle w:val="Emphasis"/>
        </w:rPr>
        <w:t xml:space="preserve">but </w:t>
      </w:r>
      <w:r w:rsidRPr="0061528D">
        <w:rPr>
          <w:rStyle w:val="Emphasis"/>
          <w:highlight w:val="yellow"/>
        </w:rPr>
        <w:t>the nation will recover</w:t>
      </w:r>
      <w:r w:rsidRPr="0061528D">
        <w:rPr>
          <w:sz w:val="16"/>
        </w:rPr>
        <w:t xml:space="preserve">, as it recovered from the first Great Recession.  </w:t>
      </w:r>
      <w:r w:rsidRPr="0061528D">
        <w:rPr>
          <w:rStyle w:val="StyleUnderline"/>
        </w:rPr>
        <w:t>With many domestic policies,</w:t>
      </w:r>
      <w:r w:rsidRPr="0061528D">
        <w:rPr>
          <w:sz w:val="16"/>
        </w:rPr>
        <w:t xml:space="preserve"> generally more so than with foreign policy, </w:t>
      </w:r>
      <w:r w:rsidRPr="0061528D">
        <w:rPr>
          <w:rStyle w:val="StyleUnderline"/>
          <w:highlight w:val="yellow"/>
        </w:rPr>
        <w:t>the self-corrective mechanism</w:t>
      </w:r>
      <w:r w:rsidRPr="00B23A4D">
        <w:rPr>
          <w:rStyle w:val="StyleUnderline"/>
        </w:rPr>
        <w:t xml:space="preserve"> of</w:t>
      </w:r>
      <w:r w:rsidRPr="0061528D">
        <w:rPr>
          <w:sz w:val="16"/>
        </w:rPr>
        <w:t xml:space="preserve"> disenchanted </w:t>
      </w:r>
      <w:r w:rsidRPr="00B23A4D">
        <w:rPr>
          <w:rStyle w:val="StyleUnderline"/>
        </w:rPr>
        <w:t xml:space="preserve">voters deciding to cast their votes in a different direction </w:t>
      </w:r>
      <w:r w:rsidRPr="0061528D">
        <w:rPr>
          <w:rStyle w:val="StyleUnderline"/>
          <w:highlight w:val="yellow"/>
        </w:rPr>
        <w:t>comes into play</w:t>
      </w:r>
      <w:r w:rsidRPr="0061528D">
        <w:rPr>
          <w:sz w:val="16"/>
        </w:rPr>
        <w:t>.  This likely will be the case with many who supported Trump this year coming to see that his policies provide no improvement to the economic situations that underlay their discontent.</w:t>
      </w:r>
    </w:p>
    <w:p w14:paraId="0DE02037" w14:textId="77777777" w:rsidR="00FC70D2" w:rsidRPr="0061528D" w:rsidRDefault="00FC70D2" w:rsidP="00FC70D2">
      <w:pPr>
        <w:rPr>
          <w:sz w:val="16"/>
        </w:rPr>
      </w:pPr>
      <w:r w:rsidRPr="0061528D">
        <w:rPr>
          <w:sz w:val="16"/>
        </w:rPr>
        <w:t>Higher in priority are matters involving the integrity and validity of the democratic process through which all other policies are made.  Here the element of irreversibility, or of difficulty in reversing, involves an entrenched ruling minority using techniques to stay entrenched, well after it has lost whatever majority it once may have had.  This topic includes voter suppression laws, in which a party in power impedes the exercise of the right to vote in ways that disproportionately disadvantage supporters of the other party.  It also includes gerrymandering of legislative and Congressional districts, which is why a recent decision by a federal district court involving a case in Wisconsin, which has confronted this problem directly, is so important.  It is reasonable to view such techniques as potentially a step toward authoritarianism.  Most of the action on this topic, however, is to be found in the state legislatures and the courts, and is not necessarily a product of a president’s policies.</w:t>
      </w:r>
    </w:p>
    <w:p w14:paraId="6A40A1F0" w14:textId="77777777" w:rsidR="00FC70D2" w:rsidRPr="0061528D" w:rsidRDefault="00FC70D2" w:rsidP="00FC70D2">
      <w:pPr>
        <w:rPr>
          <w:sz w:val="16"/>
        </w:rPr>
      </w:pPr>
      <w:r w:rsidRPr="0061528D">
        <w:rPr>
          <w:rStyle w:val="StyleUnderline"/>
          <w:highlight w:val="yellow"/>
        </w:rPr>
        <w:t xml:space="preserve">The </w:t>
      </w:r>
      <w:r w:rsidRPr="0061528D">
        <w:rPr>
          <w:rStyle w:val="Emphasis"/>
          <w:highlight w:val="yellow"/>
        </w:rPr>
        <w:t>highest priority</w:t>
      </w:r>
      <w:r w:rsidRPr="0061528D">
        <w:rPr>
          <w:rStyle w:val="StyleUnderline"/>
          <w:highlight w:val="yellow"/>
        </w:rPr>
        <w:t>, given</w:t>
      </w:r>
      <w:r w:rsidRPr="0061528D">
        <w:rPr>
          <w:sz w:val="16"/>
        </w:rPr>
        <w:t xml:space="preserve"> the criterion of </w:t>
      </w:r>
      <w:r w:rsidRPr="0061528D">
        <w:rPr>
          <w:rStyle w:val="StyleUnderline"/>
          <w:highlight w:val="yellow"/>
        </w:rPr>
        <w:t>irreversibility</w:t>
      </w:r>
      <w:r w:rsidRPr="0061528D">
        <w:rPr>
          <w:rStyle w:val="StyleUnderline"/>
        </w:rPr>
        <w:t xml:space="preserve"> of presidentially-inflicted harm, </w:t>
      </w:r>
      <w:r w:rsidRPr="0061528D">
        <w:rPr>
          <w:rStyle w:val="StyleUnderline"/>
          <w:highlight w:val="yellow"/>
        </w:rPr>
        <w:t>should go to</w:t>
      </w:r>
      <w:r w:rsidRPr="0061528D">
        <w:rPr>
          <w:sz w:val="16"/>
        </w:rPr>
        <w:t xml:space="preserve"> the issue of climate change and the need to arrest global </w:t>
      </w:r>
      <w:r w:rsidRPr="0061528D">
        <w:rPr>
          <w:rStyle w:val="Emphasis"/>
          <w:highlight w:val="yellow"/>
        </w:rPr>
        <w:t>warming</w:t>
      </w:r>
      <w:r w:rsidRPr="0061528D">
        <w:rPr>
          <w:sz w:val="16"/>
        </w:rPr>
        <w:t xml:space="preserve">.  The intrinsic importance of the subject ought to be beyond question: using a broad frame of reference, </w:t>
      </w:r>
      <w:r w:rsidRPr="0061528D">
        <w:rPr>
          <w:rStyle w:val="StyleUnderline"/>
        </w:rPr>
        <w:t xml:space="preserve">it would be hard to think of </w:t>
      </w:r>
      <w:r w:rsidRPr="0061528D">
        <w:rPr>
          <w:rStyle w:val="Emphasis"/>
        </w:rPr>
        <w:t>anything more vital for</w:t>
      </w:r>
      <w:r w:rsidRPr="0061528D">
        <w:rPr>
          <w:sz w:val="16"/>
        </w:rPr>
        <w:t xml:space="preserve"> us </w:t>
      </w:r>
      <w:r w:rsidRPr="0061528D">
        <w:rPr>
          <w:rStyle w:val="Emphasis"/>
        </w:rPr>
        <w:t xml:space="preserve">humans than </w:t>
      </w:r>
      <w:r w:rsidRPr="0061528D">
        <w:rPr>
          <w:rStyle w:val="Emphasis"/>
          <w:highlight w:val="yellow"/>
        </w:rPr>
        <w:t>keeping the planet habitable</w:t>
      </w:r>
      <w:r w:rsidRPr="0061528D">
        <w:rPr>
          <w:sz w:val="16"/>
        </w:rPr>
        <w:t xml:space="preserve"> for humans.  The difficulty in reversing any damage from presidential policies has two elements, one of which involves international politics and the fragility of international cooperation.  With the </w:t>
      </w:r>
      <w:r w:rsidRPr="0061528D">
        <w:rPr>
          <w:rStyle w:val="StyleUnderline"/>
          <w:highlight w:val="yellow"/>
        </w:rPr>
        <w:t>Paris</w:t>
      </w:r>
      <w:r w:rsidRPr="0061528D">
        <w:rPr>
          <w:sz w:val="16"/>
        </w:rPr>
        <w:t xml:space="preserve"> climate accord and understandings reached between the United States and China, </w:t>
      </w:r>
      <w:r w:rsidRPr="0061528D">
        <w:rPr>
          <w:rStyle w:val="StyleUnderline"/>
        </w:rPr>
        <w:t xml:space="preserve">the last few years </w:t>
      </w:r>
      <w:r w:rsidRPr="0061528D">
        <w:rPr>
          <w:rStyle w:val="StyleUnderline"/>
          <w:highlight w:val="yellow"/>
        </w:rPr>
        <w:t>have seen</w:t>
      </w:r>
      <w:r w:rsidRPr="0061528D">
        <w:rPr>
          <w:rStyle w:val="StyleUnderline"/>
        </w:rPr>
        <w:t xml:space="preserve"> a </w:t>
      </w:r>
      <w:r w:rsidRPr="0061528D">
        <w:rPr>
          <w:rStyle w:val="StyleUnderline"/>
          <w:highlight w:val="yellow"/>
        </w:rPr>
        <w:t>welcome momentum</w:t>
      </w:r>
      <w:r w:rsidRPr="0061528D">
        <w:rPr>
          <w:rStyle w:val="StyleUnderline"/>
        </w:rPr>
        <w:t xml:space="preserve"> in the right direction.  </w:t>
      </w:r>
      <w:r w:rsidRPr="0061528D">
        <w:rPr>
          <w:rStyle w:val="StyleUnderline"/>
          <w:highlight w:val="yellow"/>
        </w:rPr>
        <w:t xml:space="preserve">If the </w:t>
      </w:r>
      <w:r w:rsidRPr="0061528D">
        <w:rPr>
          <w:rStyle w:val="Emphasis"/>
          <w:highlight w:val="yellow"/>
        </w:rPr>
        <w:t>U</w:t>
      </w:r>
      <w:r w:rsidRPr="0061528D">
        <w:rPr>
          <w:sz w:val="16"/>
        </w:rPr>
        <w:t xml:space="preserve">nited </w:t>
      </w:r>
      <w:r w:rsidRPr="0061528D">
        <w:rPr>
          <w:rStyle w:val="Emphasis"/>
          <w:highlight w:val="yellow"/>
        </w:rPr>
        <w:t>S</w:t>
      </w:r>
      <w:r w:rsidRPr="0061528D">
        <w:rPr>
          <w:sz w:val="16"/>
        </w:rPr>
        <w:t xml:space="preserve">tates, one of the two largest greenhouse gas emitters, </w:t>
      </w:r>
      <w:r w:rsidRPr="0061528D">
        <w:rPr>
          <w:rStyle w:val="StyleUnderline"/>
        </w:rPr>
        <w:t xml:space="preserve">were to </w:t>
      </w:r>
      <w:r w:rsidRPr="0061528D">
        <w:rPr>
          <w:rStyle w:val="StyleUnderline"/>
          <w:highlight w:val="yellow"/>
        </w:rPr>
        <w:t>lurch away</w:t>
      </w:r>
      <w:r w:rsidRPr="0061528D">
        <w:rPr>
          <w:rStyle w:val="StyleUnderline"/>
        </w:rPr>
        <w:t xml:space="preserve"> from the international consensus </w:t>
      </w:r>
      <w:r w:rsidRPr="0061528D">
        <w:rPr>
          <w:rStyle w:val="StyleUnderline"/>
          <w:highlight w:val="yellow"/>
        </w:rPr>
        <w:t>in the next four years</w:t>
      </w:r>
      <w:r w:rsidRPr="0061528D">
        <w:rPr>
          <w:sz w:val="16"/>
        </w:rPr>
        <w:t xml:space="preserve">, the </w:t>
      </w:r>
      <w:r w:rsidRPr="0061528D">
        <w:rPr>
          <w:rStyle w:val="Emphasis"/>
          <w:highlight w:val="yellow"/>
        </w:rPr>
        <w:t>momentum would be hard to recover</w:t>
      </w:r>
      <w:r w:rsidRPr="0061528D">
        <w:rPr>
          <w:sz w:val="16"/>
        </w:rPr>
        <w:t>.</w:t>
      </w:r>
    </w:p>
    <w:p w14:paraId="4C916AB9" w14:textId="77777777" w:rsidR="00FC70D2" w:rsidRPr="0061528D" w:rsidRDefault="00FC70D2" w:rsidP="00FC70D2">
      <w:pPr>
        <w:rPr>
          <w:sz w:val="16"/>
        </w:rPr>
      </w:pPr>
      <w:r w:rsidRPr="0061528D">
        <w:rPr>
          <w:sz w:val="16"/>
        </w:rPr>
        <w:t xml:space="preserve">Even more genuinely irreversible are some of the geophysical processes involved.  One of the most disturbing aspects of global </w:t>
      </w:r>
      <w:r w:rsidRPr="0061528D">
        <w:rPr>
          <w:rStyle w:val="StyleUnderline"/>
        </w:rPr>
        <w:t>warming</w:t>
      </w:r>
      <w:r w:rsidRPr="0061528D">
        <w:rPr>
          <w:sz w:val="16"/>
        </w:rPr>
        <w:t xml:space="preserve"> is that it </w:t>
      </w:r>
      <w:r w:rsidRPr="0061528D">
        <w:rPr>
          <w:rStyle w:val="StyleUnderline"/>
        </w:rPr>
        <w:t xml:space="preserve">involves self-reinforcing </w:t>
      </w:r>
      <w:r w:rsidRPr="0061528D">
        <w:rPr>
          <w:rStyle w:val="StyleUnderline"/>
          <w:highlight w:val="yellow"/>
        </w:rPr>
        <w:t>feedback loops</w:t>
      </w:r>
      <w:r w:rsidRPr="0061528D">
        <w:rPr>
          <w:rStyle w:val="StyleUnderline"/>
        </w:rPr>
        <w:t xml:space="preserve"> that would </w:t>
      </w:r>
      <w:r w:rsidRPr="0061528D">
        <w:rPr>
          <w:rStyle w:val="StyleUnderline"/>
          <w:highlight w:val="yellow"/>
        </w:rPr>
        <w:t>make it</w:t>
      </w:r>
      <w:r w:rsidRPr="0061528D">
        <w:rPr>
          <w:rStyle w:val="StyleUnderline"/>
        </w:rPr>
        <w:t xml:space="preserve"> extremely hard if not </w:t>
      </w:r>
      <w:r w:rsidRPr="0061528D">
        <w:rPr>
          <w:rStyle w:val="Emphasis"/>
          <w:highlight w:val="yellow"/>
        </w:rPr>
        <w:t>impossible to reverse</w:t>
      </w:r>
      <w:r w:rsidRPr="0061528D">
        <w:rPr>
          <w:rStyle w:val="Emphasis"/>
        </w:rPr>
        <w:t xml:space="preserve"> the </w:t>
      </w:r>
      <w:r w:rsidRPr="0061528D">
        <w:rPr>
          <w:rStyle w:val="Emphasis"/>
          <w:highlight w:val="yellow"/>
        </w:rPr>
        <w:t>warming</w:t>
      </w:r>
      <w:r w:rsidRPr="0061528D">
        <w:rPr>
          <w:rStyle w:val="Emphasis"/>
        </w:rPr>
        <w:t xml:space="preserve"> trend</w:t>
      </w:r>
      <w:r w:rsidRPr="0061528D">
        <w:rPr>
          <w:sz w:val="16"/>
        </w:rPr>
        <w:t>—at least on any time scale that has meaning as far as the history of the human species is concerned—</w:t>
      </w:r>
      <w:r w:rsidRPr="0061528D">
        <w:rPr>
          <w:rStyle w:val="StyleUnderline"/>
          <w:highlight w:val="yellow"/>
        </w:rPr>
        <w:t>once the trend passes</w:t>
      </w:r>
      <w:r w:rsidRPr="0061528D">
        <w:rPr>
          <w:sz w:val="16"/>
        </w:rPr>
        <w:t xml:space="preserve"> certain </w:t>
      </w:r>
      <w:r w:rsidRPr="0061528D">
        <w:rPr>
          <w:rStyle w:val="StyleUnderline"/>
          <w:highlight w:val="yellow"/>
        </w:rPr>
        <w:t>tipping points</w:t>
      </w:r>
      <w:r w:rsidRPr="0061528D">
        <w:rPr>
          <w:sz w:val="16"/>
        </w:rPr>
        <w:t xml:space="preserve">.  This means </w:t>
      </w:r>
      <w:r w:rsidRPr="0061528D">
        <w:rPr>
          <w:rStyle w:val="StyleUnderline"/>
          <w:highlight w:val="yellow"/>
        </w:rPr>
        <w:t>even a human race universally committed several years</w:t>
      </w:r>
      <w:r w:rsidRPr="0061528D">
        <w:rPr>
          <w:sz w:val="16"/>
        </w:rPr>
        <w:t xml:space="preserve"> or decades </w:t>
      </w:r>
      <w:r w:rsidRPr="0061528D">
        <w:rPr>
          <w:rStyle w:val="StyleUnderline"/>
          <w:highlight w:val="yellow"/>
        </w:rPr>
        <w:t>from now</w:t>
      </w:r>
      <w:r w:rsidRPr="0061528D">
        <w:rPr>
          <w:rStyle w:val="StyleUnderline"/>
        </w:rPr>
        <w:t xml:space="preserve"> to saving the planet </w:t>
      </w:r>
      <w:r w:rsidRPr="0061528D">
        <w:rPr>
          <w:rStyle w:val="StyleUnderline"/>
          <w:highlight w:val="yellow"/>
        </w:rPr>
        <w:t xml:space="preserve">would be </w:t>
      </w:r>
      <w:r w:rsidRPr="0061528D">
        <w:rPr>
          <w:rStyle w:val="Emphasis"/>
          <w:highlight w:val="yellow"/>
        </w:rPr>
        <w:t>unable to</w:t>
      </w:r>
      <w:r w:rsidRPr="0061528D">
        <w:rPr>
          <w:rStyle w:val="Emphasis"/>
        </w:rPr>
        <w:t xml:space="preserve"> accomplish</w:t>
      </w:r>
      <w:r w:rsidRPr="0061528D">
        <w:rPr>
          <w:sz w:val="16"/>
        </w:rPr>
        <w:t xml:space="preserve"> some things toward </w:t>
      </w:r>
      <w:r w:rsidRPr="0061528D">
        <w:rPr>
          <w:rStyle w:val="Emphasis"/>
        </w:rPr>
        <w:t>that end</w:t>
      </w:r>
      <w:r w:rsidRPr="0061528D">
        <w:rPr>
          <w:sz w:val="16"/>
        </w:rPr>
        <w:t xml:space="preserve"> that humans of today could accomplish.  In short, the next several years matter a lot, and if they are not used well, irreversibility becomes more of a problem.</w:t>
      </w:r>
    </w:p>
    <w:p w14:paraId="3B4BC930" w14:textId="5011D879" w:rsidR="00FC70D2" w:rsidRDefault="00FC70D2" w:rsidP="002D6677"/>
    <w:p w14:paraId="57AA7A50" w14:textId="364C66CE" w:rsidR="004E4C17" w:rsidRDefault="004E4C17" w:rsidP="004E4C17">
      <w:pPr>
        <w:pStyle w:val="Heading3"/>
      </w:pPr>
      <w:r>
        <w:t>Turns Economy---2NC</w:t>
      </w:r>
    </w:p>
    <w:p w14:paraId="1852872A" w14:textId="77777777" w:rsidR="004E4C17" w:rsidRDefault="004E4C17" w:rsidP="004E4C17">
      <w:pPr>
        <w:pStyle w:val="Heading4"/>
      </w:pPr>
      <w:r>
        <w:t xml:space="preserve">Warming turns the economy---will costs trillions </w:t>
      </w:r>
    </w:p>
    <w:p w14:paraId="31180E3B" w14:textId="77777777" w:rsidR="004E4C17" w:rsidRDefault="004E4C17" w:rsidP="004E4C17">
      <w:r>
        <w:t xml:space="preserve">Alexander C. </w:t>
      </w:r>
      <w:r w:rsidRPr="007C1894">
        <w:rPr>
          <w:rStyle w:val="Style13ptBold"/>
        </w:rPr>
        <w:t>Kaufman 18</w:t>
      </w:r>
      <w:r>
        <w:t xml:space="preserve">, climate and environment reporter at the Huffington Post, citing Thomas </w:t>
      </w:r>
      <w:proofErr w:type="spellStart"/>
      <w:r>
        <w:t>Stoerk</w:t>
      </w:r>
      <w:proofErr w:type="spellEnd"/>
      <w:r>
        <w:t xml:space="preserve">, Economist at the Environmental Defense Fund, PhD in Economics from </w:t>
      </w:r>
      <w:proofErr w:type="spellStart"/>
      <w:r>
        <w:t>Universitat</w:t>
      </w:r>
      <w:proofErr w:type="spellEnd"/>
      <w:r>
        <w:t xml:space="preserve"> </w:t>
      </w:r>
      <w:proofErr w:type="spellStart"/>
      <w:r>
        <w:t>Pompeu</w:t>
      </w:r>
      <w:proofErr w:type="spellEnd"/>
      <w:r>
        <w:t xml:space="preserve"> </w:t>
      </w:r>
      <w:proofErr w:type="spellStart"/>
      <w:r>
        <w:t>Fabra</w:t>
      </w:r>
      <w:proofErr w:type="spellEnd"/>
      <w:r>
        <w:t xml:space="preserve">, 6-4-18, “The World Is Dangerously Lowballing </w:t>
      </w:r>
      <w:proofErr w:type="gramStart"/>
      <w:r>
        <w:t>The</w:t>
      </w:r>
      <w:proofErr w:type="gramEnd"/>
      <w:r>
        <w:t xml:space="preserve"> Economic Cost Of Climate Change, Study Finds,” https://www.huffingtonpost.com/entry/climate-change-cost_us_5b11bc9de4b010565aac04fa</w:t>
      </w:r>
    </w:p>
    <w:p w14:paraId="02E6BB37" w14:textId="77777777" w:rsidR="004E4C17" w:rsidRPr="00863EB4" w:rsidRDefault="004E4C17" w:rsidP="004E4C17">
      <w:pPr>
        <w:rPr>
          <w:sz w:val="16"/>
        </w:rPr>
      </w:pPr>
      <w:r w:rsidRPr="00920292">
        <w:rPr>
          <w:rStyle w:val="StyleUnderline"/>
        </w:rPr>
        <w:t>Leading</w:t>
      </w:r>
      <w:r w:rsidRPr="00863EB4">
        <w:rPr>
          <w:sz w:val="16"/>
        </w:rPr>
        <w:t xml:space="preserve"> global </w:t>
      </w:r>
      <w:r w:rsidRPr="00A76978">
        <w:rPr>
          <w:rStyle w:val="StyleUnderline"/>
          <w:highlight w:val="yellow"/>
        </w:rPr>
        <w:t>forecasts</w:t>
      </w:r>
      <w:r w:rsidRPr="00920292">
        <w:rPr>
          <w:rStyle w:val="StyleUnderline"/>
        </w:rPr>
        <w:t xml:space="preserve"> widely </w:t>
      </w:r>
      <w:r w:rsidRPr="00A76978">
        <w:rPr>
          <w:rStyle w:val="StyleUnderline"/>
          <w:highlight w:val="yellow"/>
        </w:rPr>
        <w:t>underestimate</w:t>
      </w:r>
      <w:r w:rsidRPr="00920292">
        <w:rPr>
          <w:rStyle w:val="StyleUnderline"/>
        </w:rPr>
        <w:t xml:space="preserve"> the future </w:t>
      </w:r>
      <w:r w:rsidRPr="00A76978">
        <w:rPr>
          <w:rStyle w:val="StyleUnderline"/>
          <w:highlight w:val="yellow"/>
        </w:rPr>
        <w:t>costs of climate change</w:t>
      </w:r>
      <w:r w:rsidRPr="00863EB4">
        <w:rPr>
          <w:sz w:val="16"/>
        </w:rPr>
        <w:t>, a new paper warns.</w:t>
      </w:r>
    </w:p>
    <w:p w14:paraId="68A8CEEC" w14:textId="77777777" w:rsidR="004E4C17" w:rsidRPr="00863EB4" w:rsidRDefault="004E4C17" w:rsidP="004E4C17">
      <w:pPr>
        <w:rPr>
          <w:sz w:val="16"/>
        </w:rPr>
      </w:pPr>
      <w:r w:rsidRPr="00863EB4">
        <w:rPr>
          <w:sz w:val="16"/>
        </w:rPr>
        <w:t xml:space="preserve">The findings, to be released Monday in the Review of Environmental Economics and Policy, say </w:t>
      </w:r>
      <w:r w:rsidRPr="00920292">
        <w:rPr>
          <w:rStyle w:val="StyleUnderline"/>
        </w:rPr>
        <w:t xml:space="preserve">projections used by </w:t>
      </w:r>
      <w:r w:rsidRPr="00A76978">
        <w:rPr>
          <w:rStyle w:val="StyleUnderline"/>
          <w:highlight w:val="yellow"/>
        </w:rPr>
        <w:t>the</w:t>
      </w:r>
      <w:r w:rsidRPr="00920292">
        <w:rPr>
          <w:rStyle w:val="StyleUnderline"/>
        </w:rPr>
        <w:t xml:space="preserve"> United Nations</w:t>
      </w:r>
      <w:r w:rsidRPr="00863EB4">
        <w:rPr>
          <w:sz w:val="16"/>
        </w:rPr>
        <w:t xml:space="preserve"> </w:t>
      </w:r>
      <w:r w:rsidRPr="00A76978">
        <w:rPr>
          <w:rStyle w:val="Emphasis"/>
          <w:highlight w:val="yellow"/>
        </w:rPr>
        <w:t>I</w:t>
      </w:r>
      <w:r w:rsidRPr="00920292">
        <w:rPr>
          <w:rStyle w:val="StyleUnderline"/>
        </w:rPr>
        <w:t xml:space="preserve">ntergovernmental </w:t>
      </w:r>
      <w:r w:rsidRPr="00A76978">
        <w:rPr>
          <w:rStyle w:val="Emphasis"/>
          <w:highlight w:val="yellow"/>
        </w:rPr>
        <w:t>P</w:t>
      </w:r>
      <w:r w:rsidRPr="00920292">
        <w:rPr>
          <w:rStyle w:val="StyleUnderline"/>
        </w:rPr>
        <w:t>anel</w:t>
      </w:r>
      <w:r w:rsidRPr="00863EB4">
        <w:rPr>
          <w:sz w:val="16"/>
        </w:rPr>
        <w:t xml:space="preserve"> </w:t>
      </w:r>
      <w:r w:rsidRPr="00920292">
        <w:rPr>
          <w:rStyle w:val="StyleUnderline"/>
        </w:rPr>
        <w:t>on</w:t>
      </w:r>
      <w:r w:rsidRPr="00863EB4">
        <w:rPr>
          <w:sz w:val="16"/>
        </w:rPr>
        <w:t xml:space="preserve"> </w:t>
      </w:r>
      <w:r w:rsidRPr="00A76978">
        <w:rPr>
          <w:rStyle w:val="Emphasis"/>
          <w:highlight w:val="yellow"/>
        </w:rPr>
        <w:t>C</w:t>
      </w:r>
      <w:r w:rsidRPr="00920292">
        <w:rPr>
          <w:rStyle w:val="StyleUnderline"/>
        </w:rPr>
        <w:t xml:space="preserve">limate </w:t>
      </w:r>
      <w:r w:rsidRPr="00A76978">
        <w:rPr>
          <w:rStyle w:val="Emphasis"/>
          <w:highlight w:val="yellow"/>
        </w:rPr>
        <w:t>C</w:t>
      </w:r>
      <w:r w:rsidRPr="00920292">
        <w:rPr>
          <w:rStyle w:val="StyleUnderline"/>
        </w:rPr>
        <w:t xml:space="preserve">hange rely on outdated models and </w:t>
      </w:r>
      <w:r w:rsidRPr="00A76978">
        <w:rPr>
          <w:rStyle w:val="StyleUnderline"/>
          <w:highlight w:val="yellow"/>
        </w:rPr>
        <w:t>fail to account for “</w:t>
      </w:r>
      <w:r w:rsidRPr="00A76978">
        <w:rPr>
          <w:rStyle w:val="Emphasis"/>
          <w:highlight w:val="yellow"/>
        </w:rPr>
        <w:t>tipping points</w:t>
      </w:r>
      <w:r w:rsidRPr="00920292">
        <w:rPr>
          <w:rStyle w:val="StyleUnderline"/>
        </w:rPr>
        <w:t>”</w:t>
      </w:r>
      <w:r w:rsidRPr="00863EB4">
        <w:rPr>
          <w:sz w:val="16"/>
        </w:rPr>
        <w:t xml:space="preserve"> ― </w:t>
      </w:r>
      <w:r w:rsidRPr="00920292">
        <w:rPr>
          <w:rStyle w:val="StyleUnderline"/>
        </w:rPr>
        <w:t xml:space="preserve">key moments when global warming rapidly speeds up and becomes </w:t>
      </w:r>
      <w:r w:rsidRPr="00920292">
        <w:rPr>
          <w:rStyle w:val="Emphasis"/>
        </w:rPr>
        <w:t>irreversible</w:t>
      </w:r>
      <w:r w:rsidRPr="00863EB4">
        <w:rPr>
          <w:sz w:val="16"/>
        </w:rPr>
        <w:t>.</w:t>
      </w:r>
    </w:p>
    <w:p w14:paraId="2F171871" w14:textId="77777777" w:rsidR="004E4C17" w:rsidRPr="00863EB4" w:rsidRDefault="004E4C17" w:rsidP="004E4C17">
      <w:pPr>
        <w:rPr>
          <w:sz w:val="16"/>
        </w:rPr>
      </w:pPr>
      <w:r w:rsidRPr="00863EB4">
        <w:rPr>
          <w:sz w:val="16"/>
        </w:rPr>
        <w:t xml:space="preserve">The IPCC, established in 1988, is the leading international body for assessing climate change, and took on an expanded role after every country on Earth signed the Paris Agreement, the first global pact to cut greenhouse gas emissions. </w:t>
      </w:r>
      <w:r w:rsidRPr="00920292">
        <w:rPr>
          <w:rStyle w:val="StyleUnderline"/>
        </w:rPr>
        <w:t>By relying on inaccurate economic models, the organization is misleading policymakers around the world about the risks of climate change</w:t>
      </w:r>
      <w:r w:rsidRPr="00863EB4">
        <w:rPr>
          <w:sz w:val="16"/>
        </w:rPr>
        <w:t xml:space="preserve">, according to the researchers at the Environmental Defense Fund, Harvard University and the London School of Economics who co-authored the paper. </w:t>
      </w:r>
    </w:p>
    <w:p w14:paraId="24117654" w14:textId="77777777" w:rsidR="004E4C17" w:rsidRPr="00863EB4" w:rsidRDefault="004E4C17" w:rsidP="004E4C17">
      <w:pPr>
        <w:rPr>
          <w:sz w:val="16"/>
        </w:rPr>
      </w:pPr>
      <w:r w:rsidRPr="00920292">
        <w:rPr>
          <w:rStyle w:val="StyleUnderline"/>
        </w:rPr>
        <w:t>Current estimates for how much climate change will cost take different forms</w:t>
      </w:r>
      <w:r w:rsidRPr="00863EB4">
        <w:rPr>
          <w:sz w:val="16"/>
        </w:rPr>
        <w:t xml:space="preserve">. One recent study looked at projected damage by U.S. county, finding that some counties in low-lying Florida, for example, would see costs of up to 30 percent of their gross domestic product. Other </w:t>
      </w:r>
      <w:r w:rsidRPr="00A76978">
        <w:rPr>
          <w:rStyle w:val="StyleUnderline"/>
          <w:highlight w:val="yellow"/>
        </w:rPr>
        <w:t>projections</w:t>
      </w:r>
      <w:r w:rsidRPr="00D64F23">
        <w:rPr>
          <w:rStyle w:val="StyleUnderline"/>
        </w:rPr>
        <w:t xml:space="preserve"> are</w:t>
      </w:r>
      <w:r w:rsidRPr="00863EB4">
        <w:rPr>
          <w:sz w:val="16"/>
        </w:rPr>
        <w:t xml:space="preserve"> </w:t>
      </w:r>
      <w:proofErr w:type="gramStart"/>
      <w:r w:rsidRPr="00863EB4">
        <w:rPr>
          <w:sz w:val="16"/>
        </w:rPr>
        <w:t xml:space="preserve">more </w:t>
      </w:r>
      <w:r w:rsidRPr="00D64F23">
        <w:rPr>
          <w:rStyle w:val="StyleUnderline"/>
        </w:rPr>
        <w:t>broad</w:t>
      </w:r>
      <w:proofErr w:type="gramEnd"/>
      <w:r w:rsidRPr="00D64F23">
        <w:rPr>
          <w:rStyle w:val="StyleUnderline"/>
        </w:rPr>
        <w:t xml:space="preserve">, </w:t>
      </w:r>
      <w:r w:rsidRPr="00A76978">
        <w:rPr>
          <w:rStyle w:val="StyleUnderline"/>
          <w:highlight w:val="yellow"/>
        </w:rPr>
        <w:t>put</w:t>
      </w:r>
      <w:r w:rsidRPr="00D64F23">
        <w:rPr>
          <w:rStyle w:val="StyleUnderline"/>
        </w:rPr>
        <w:t xml:space="preserve">ting </w:t>
      </w:r>
      <w:r w:rsidRPr="00A76978">
        <w:rPr>
          <w:rStyle w:val="StyleUnderline"/>
          <w:highlight w:val="yellow"/>
        </w:rPr>
        <w:t>the</w:t>
      </w:r>
      <w:r w:rsidRPr="00D64F23">
        <w:rPr>
          <w:rStyle w:val="StyleUnderline"/>
        </w:rPr>
        <w:t xml:space="preserve"> worldwide </w:t>
      </w:r>
      <w:r w:rsidRPr="00A76978">
        <w:rPr>
          <w:rStyle w:val="StyleUnderline"/>
          <w:highlight w:val="yellow"/>
        </w:rPr>
        <w:t xml:space="preserve">figure at </w:t>
      </w:r>
      <w:r w:rsidRPr="00A76978">
        <w:rPr>
          <w:rStyle w:val="Emphasis"/>
          <w:highlight w:val="yellow"/>
        </w:rPr>
        <w:t>$535 trillion by</w:t>
      </w:r>
      <w:r w:rsidRPr="00D64F23">
        <w:rPr>
          <w:rStyle w:val="Emphasis"/>
        </w:rPr>
        <w:t xml:space="preserve"> the </w:t>
      </w:r>
      <w:r w:rsidRPr="00A76978">
        <w:rPr>
          <w:rStyle w:val="Emphasis"/>
          <w:highlight w:val="yellow"/>
        </w:rPr>
        <w:t>end of this century</w:t>
      </w:r>
      <w:r w:rsidRPr="00863EB4">
        <w:rPr>
          <w:sz w:val="16"/>
        </w:rPr>
        <w:t xml:space="preserve">. </w:t>
      </w:r>
    </w:p>
    <w:p w14:paraId="4CF52EBC" w14:textId="77777777" w:rsidR="004E4C17" w:rsidRPr="00863EB4" w:rsidRDefault="004E4C17" w:rsidP="004E4C17">
      <w:pPr>
        <w:rPr>
          <w:sz w:val="16"/>
        </w:rPr>
      </w:pPr>
      <w:r w:rsidRPr="00863EB4">
        <w:rPr>
          <w:sz w:val="16"/>
        </w:rPr>
        <w:t xml:space="preserve">“It’s difficult to quantify that,” said study co-author Thomas </w:t>
      </w:r>
      <w:proofErr w:type="spellStart"/>
      <w:r w:rsidRPr="00863EB4">
        <w:rPr>
          <w:sz w:val="16"/>
        </w:rPr>
        <w:t>Stoerk</w:t>
      </w:r>
      <w:proofErr w:type="spellEnd"/>
      <w:r w:rsidRPr="00863EB4">
        <w:rPr>
          <w:sz w:val="16"/>
        </w:rPr>
        <w:t>, an economist at the Environmental Defense Fund, when asked to give his own estimate. “That’s part of the point of the paper. It could be a lot more than the consensus.”</w:t>
      </w:r>
    </w:p>
    <w:p w14:paraId="750EC14E" w14:textId="77777777" w:rsidR="004E4C17" w:rsidRPr="00863EB4" w:rsidRDefault="004E4C17" w:rsidP="004E4C17">
      <w:pPr>
        <w:rPr>
          <w:sz w:val="16"/>
        </w:rPr>
      </w:pPr>
      <w:r w:rsidRPr="00863EB4">
        <w:rPr>
          <w:sz w:val="16"/>
        </w:rPr>
        <w:t>The paper breaks down into three main points:</w:t>
      </w:r>
    </w:p>
    <w:p w14:paraId="521AB376" w14:textId="77777777" w:rsidR="004E4C17" w:rsidRPr="00863EB4" w:rsidRDefault="004E4C17" w:rsidP="004E4C17">
      <w:pPr>
        <w:rPr>
          <w:sz w:val="16"/>
        </w:rPr>
      </w:pPr>
      <w:r w:rsidRPr="00863EB4">
        <w:rPr>
          <w:sz w:val="16"/>
        </w:rPr>
        <w:t xml:space="preserve">• </w:t>
      </w:r>
      <w:r w:rsidRPr="00863EB4">
        <w:rPr>
          <w:rStyle w:val="StyleUnderline"/>
        </w:rPr>
        <w:t>Current projections virtually ignore</w:t>
      </w:r>
      <w:r w:rsidRPr="00863EB4">
        <w:rPr>
          <w:sz w:val="16"/>
        </w:rPr>
        <w:t xml:space="preserve"> a very real possibility: that </w:t>
      </w:r>
      <w:r w:rsidRPr="00863EB4">
        <w:rPr>
          <w:rStyle w:val="StyleUnderline"/>
        </w:rPr>
        <w:t>events such as the melting of the Antarctic ice sheet or the faster-than-expected thawing of Arctic permafrost</w:t>
      </w:r>
      <w:r w:rsidRPr="00863EB4">
        <w:rPr>
          <w:sz w:val="16"/>
        </w:rPr>
        <w:t xml:space="preserve"> will act like kerosene on a bonfire. </w:t>
      </w:r>
      <w:r w:rsidRPr="00863EB4">
        <w:rPr>
          <w:rStyle w:val="StyleUnderline"/>
        </w:rPr>
        <w:t xml:space="preserve">These could </w:t>
      </w:r>
      <w:r w:rsidRPr="00863EB4">
        <w:rPr>
          <w:rStyle w:val="Emphasis"/>
        </w:rPr>
        <w:t>increase the rate of climate change astronomically</w:t>
      </w:r>
      <w:r w:rsidRPr="00863EB4">
        <w:rPr>
          <w:sz w:val="16"/>
        </w:rPr>
        <w:t>.</w:t>
      </w:r>
    </w:p>
    <w:p w14:paraId="6563A5E2" w14:textId="77777777" w:rsidR="004E4C17" w:rsidRPr="00863EB4" w:rsidRDefault="004E4C17" w:rsidP="004E4C17">
      <w:pPr>
        <w:rPr>
          <w:sz w:val="16"/>
        </w:rPr>
      </w:pPr>
      <w:r w:rsidRPr="00863EB4">
        <w:rPr>
          <w:sz w:val="16"/>
        </w:rPr>
        <w:t>• These forecasts are based on an average of all possible climate change scenarios, even though newer models account for the increased likelihood of more warming.</w:t>
      </w:r>
    </w:p>
    <w:p w14:paraId="3ADFBE25" w14:textId="77777777" w:rsidR="004E4C17" w:rsidRPr="00863EB4" w:rsidRDefault="004E4C17" w:rsidP="004E4C17">
      <w:pPr>
        <w:rPr>
          <w:sz w:val="16"/>
        </w:rPr>
      </w:pPr>
      <w:r w:rsidRPr="00863EB4">
        <w:rPr>
          <w:sz w:val="16"/>
        </w:rPr>
        <w:t>• The newer models are still largely abstract, but they also factor in how human uncertainty over climate change can potentially cause even more damage in the future.</w:t>
      </w:r>
    </w:p>
    <w:p w14:paraId="348E72A0" w14:textId="77777777" w:rsidR="004E4C17" w:rsidRPr="00863EB4" w:rsidRDefault="004E4C17" w:rsidP="004E4C17">
      <w:pPr>
        <w:rPr>
          <w:sz w:val="16"/>
        </w:rPr>
      </w:pPr>
      <w:r w:rsidRPr="00863EB4">
        <w:rPr>
          <w:sz w:val="16"/>
        </w:rPr>
        <w:t xml:space="preserve">“We have models that allow us to rank the probabilities,” </w:t>
      </w:r>
      <w:proofErr w:type="spellStart"/>
      <w:r w:rsidRPr="00863EB4">
        <w:rPr>
          <w:sz w:val="16"/>
        </w:rPr>
        <w:t>Stoerk</w:t>
      </w:r>
      <w:proofErr w:type="spellEnd"/>
      <w:r w:rsidRPr="00863EB4">
        <w:rPr>
          <w:sz w:val="16"/>
        </w:rPr>
        <w:t xml:space="preserve"> said. “There are some models out there that quantify how much the uncertainty itself ― not knowing what’s going to happen ― drives economic estimates.”</w:t>
      </w:r>
    </w:p>
    <w:p w14:paraId="57D02E27" w14:textId="77777777" w:rsidR="004E4C17" w:rsidRPr="00863EB4" w:rsidRDefault="004E4C17" w:rsidP="004E4C17">
      <w:pPr>
        <w:rPr>
          <w:sz w:val="16"/>
        </w:rPr>
      </w:pPr>
      <w:r w:rsidRPr="00FF48B5">
        <w:rPr>
          <w:rStyle w:val="StyleUnderline"/>
          <w:highlight w:val="yellow"/>
        </w:rPr>
        <w:lastRenderedPageBreak/>
        <w:t>Models that rely on averages</w:t>
      </w:r>
      <w:r w:rsidRPr="00863EB4">
        <w:rPr>
          <w:rStyle w:val="StyleUnderline"/>
        </w:rPr>
        <w:t xml:space="preserve"> of warming possibilities </w:t>
      </w:r>
      <w:r w:rsidRPr="00FF48B5">
        <w:rPr>
          <w:rStyle w:val="StyleUnderline"/>
          <w:highlight w:val="yellow"/>
        </w:rPr>
        <w:t>fail to factor</w:t>
      </w:r>
      <w:r w:rsidRPr="00863EB4">
        <w:rPr>
          <w:rStyle w:val="StyleUnderline"/>
        </w:rPr>
        <w:t xml:space="preserve"> in </w:t>
      </w:r>
      <w:r w:rsidRPr="00FF48B5">
        <w:rPr>
          <w:rStyle w:val="StyleUnderline"/>
          <w:highlight w:val="yellow"/>
        </w:rPr>
        <w:t>new data that</w:t>
      </w:r>
      <w:r w:rsidRPr="00863EB4">
        <w:rPr>
          <w:rStyle w:val="StyleUnderline"/>
        </w:rPr>
        <w:t xml:space="preserve"> show the continued rise in emissions </w:t>
      </w:r>
      <w:r w:rsidRPr="00FF48B5">
        <w:rPr>
          <w:rStyle w:val="StyleUnderline"/>
          <w:highlight w:val="yellow"/>
        </w:rPr>
        <w:t>makes</w:t>
      </w:r>
      <w:r w:rsidRPr="00863EB4">
        <w:rPr>
          <w:rStyle w:val="StyleUnderline"/>
        </w:rPr>
        <w:t xml:space="preserve"> the </w:t>
      </w:r>
      <w:r w:rsidRPr="00FF48B5">
        <w:rPr>
          <w:rStyle w:val="StyleUnderline"/>
          <w:highlight w:val="yellow"/>
        </w:rPr>
        <w:t>lower-end projections impossible</w:t>
      </w:r>
      <w:r w:rsidRPr="00863EB4">
        <w:rPr>
          <w:sz w:val="16"/>
        </w:rPr>
        <w:t xml:space="preserve">, he said. Newer models, however, account for that reality. </w:t>
      </w:r>
    </w:p>
    <w:p w14:paraId="688779B0" w14:textId="77777777" w:rsidR="004E4C17" w:rsidRPr="00863EB4" w:rsidRDefault="004E4C17" w:rsidP="004E4C17">
      <w:pPr>
        <w:rPr>
          <w:sz w:val="16"/>
        </w:rPr>
      </w:pPr>
      <w:r w:rsidRPr="00863EB4">
        <w:rPr>
          <w:sz w:val="16"/>
        </w:rPr>
        <w:t xml:space="preserve">“All the tools that we argue for already exist,” he added. “The IPCC could really just go out and use them.” </w:t>
      </w:r>
    </w:p>
    <w:p w14:paraId="305447E1" w14:textId="77777777" w:rsidR="004E4C17" w:rsidRPr="00863EB4" w:rsidRDefault="004E4C17" w:rsidP="004E4C17">
      <w:pPr>
        <w:rPr>
          <w:sz w:val="16"/>
        </w:rPr>
      </w:pPr>
      <w:r w:rsidRPr="00863EB4">
        <w:rPr>
          <w:sz w:val="16"/>
        </w:rPr>
        <w:t xml:space="preserve">The findings come as policy attempts to rein in the world’s greenhouse gas output fall flat. Fossil fuel emissions hit an all-time high last year, causing global carbon dioxide pollution to surge for the first time in three years ― dashing hopes that the production of planet-warming pollution peaked. </w:t>
      </w:r>
    </w:p>
    <w:p w14:paraId="2C564EA4" w14:textId="77777777" w:rsidR="004E4C17" w:rsidRPr="00863EB4" w:rsidRDefault="004E4C17" w:rsidP="004E4C17">
      <w:pPr>
        <w:rPr>
          <w:sz w:val="16"/>
        </w:rPr>
      </w:pPr>
      <w:r w:rsidRPr="00863EB4">
        <w:rPr>
          <w:sz w:val="16"/>
        </w:rPr>
        <w:t xml:space="preserve">In fact, </w:t>
      </w:r>
      <w:r w:rsidRPr="00FF48B5">
        <w:rPr>
          <w:rStyle w:val="StyleUnderline"/>
          <w:highlight w:val="yellow"/>
        </w:rPr>
        <w:t>2017</w:t>
      </w:r>
      <w:r w:rsidRPr="00863EB4">
        <w:rPr>
          <w:rStyle w:val="StyleUnderline"/>
        </w:rPr>
        <w:t xml:space="preserve"> was the world’s second-hottest year</w:t>
      </w:r>
      <w:r w:rsidRPr="00863EB4">
        <w:rPr>
          <w:sz w:val="16"/>
        </w:rPr>
        <w:t xml:space="preserve"> on record and the third-warmest in U.S. history. </w:t>
      </w:r>
      <w:r w:rsidRPr="00863EB4">
        <w:rPr>
          <w:rStyle w:val="StyleUnderline"/>
        </w:rPr>
        <w:t xml:space="preserve">Climate-fueled natural </w:t>
      </w:r>
      <w:r w:rsidRPr="00611461">
        <w:rPr>
          <w:rStyle w:val="StyleUnderline"/>
          <w:highlight w:val="yellow"/>
        </w:rPr>
        <w:t>disasters caused $330 billion in losses</w:t>
      </w:r>
      <w:r w:rsidRPr="00863EB4">
        <w:rPr>
          <w:sz w:val="16"/>
        </w:rPr>
        <w:t xml:space="preserve"> from uninsured damages </w:t>
      </w:r>
      <w:r w:rsidRPr="00863EB4">
        <w:rPr>
          <w:rStyle w:val="StyleUnderline"/>
        </w:rPr>
        <w:t>just last year</w:t>
      </w:r>
      <w:r w:rsidRPr="00863EB4">
        <w:rPr>
          <w:sz w:val="16"/>
        </w:rPr>
        <w:t xml:space="preserve">, according to a report from the world’s biggest reinsurer. </w:t>
      </w:r>
    </w:p>
    <w:p w14:paraId="0613C37F" w14:textId="77777777" w:rsidR="004E4C17" w:rsidRPr="00863EB4" w:rsidRDefault="004E4C17" w:rsidP="004E4C17">
      <w:pPr>
        <w:rPr>
          <w:sz w:val="16"/>
        </w:rPr>
      </w:pPr>
      <w:r w:rsidRPr="00863EB4">
        <w:rPr>
          <w:rStyle w:val="StyleUnderline"/>
        </w:rPr>
        <w:t xml:space="preserve">In the </w:t>
      </w:r>
      <w:r w:rsidRPr="00863EB4">
        <w:rPr>
          <w:rStyle w:val="Emphasis"/>
        </w:rPr>
        <w:t>U</w:t>
      </w:r>
      <w:r w:rsidRPr="00863EB4">
        <w:rPr>
          <w:rStyle w:val="StyleUnderline"/>
        </w:rPr>
        <w:t xml:space="preserve">nited </w:t>
      </w:r>
      <w:r w:rsidRPr="00863EB4">
        <w:rPr>
          <w:rStyle w:val="Emphasis"/>
        </w:rPr>
        <w:t>S</w:t>
      </w:r>
      <w:r w:rsidRPr="00863EB4">
        <w:rPr>
          <w:rStyle w:val="StyleUnderline"/>
        </w:rPr>
        <w:t>tates alone, extreme weather</w:t>
      </w:r>
      <w:r w:rsidRPr="00863EB4">
        <w:rPr>
          <w:sz w:val="16"/>
        </w:rPr>
        <w:t xml:space="preserve"> events </w:t>
      </w:r>
      <w:r w:rsidRPr="00863EB4">
        <w:rPr>
          <w:rStyle w:val="StyleUnderline"/>
        </w:rPr>
        <w:t>caused $306.2 billion in damages and killed at least 362 people</w:t>
      </w:r>
      <w:r w:rsidRPr="00863EB4">
        <w:rPr>
          <w:sz w:val="16"/>
        </w:rPr>
        <w:t xml:space="preserve"> outright during the worst wildfire and hurricane seasons in modern history, the National Oceanic and Atmospheric Administration found in January.</w:t>
      </w:r>
    </w:p>
    <w:p w14:paraId="3F3F916A" w14:textId="77777777" w:rsidR="004E4C17" w:rsidRPr="00863EB4" w:rsidRDefault="004E4C17" w:rsidP="004E4C17">
      <w:pPr>
        <w:rPr>
          <w:sz w:val="16"/>
        </w:rPr>
      </w:pPr>
      <w:r w:rsidRPr="00863EB4">
        <w:rPr>
          <w:sz w:val="16"/>
        </w:rPr>
        <w:t xml:space="preserve">In perhaps the most dramatic demonstration of domestic policymakers’ failure to account for climate change-fueled devastation, Harvard researchers found that </w:t>
      </w:r>
      <w:r w:rsidRPr="00863EB4">
        <w:rPr>
          <w:rStyle w:val="StyleUnderline"/>
        </w:rPr>
        <w:t>4,645 people died in Puerto Rico in the aftermath of Hurricane Maria</w:t>
      </w:r>
      <w:r w:rsidRPr="00863EB4">
        <w:rPr>
          <w:sz w:val="16"/>
        </w:rPr>
        <w:t xml:space="preserve"> last year ― </w:t>
      </w:r>
      <w:r w:rsidRPr="00863EB4">
        <w:rPr>
          <w:rStyle w:val="StyleUnderline"/>
        </w:rPr>
        <w:t xml:space="preserve">mostly </w:t>
      </w:r>
      <w:proofErr w:type="gramStart"/>
      <w:r w:rsidRPr="00863EB4">
        <w:rPr>
          <w:rStyle w:val="StyleUnderline"/>
        </w:rPr>
        <w:t>as a result of</w:t>
      </w:r>
      <w:proofErr w:type="gramEnd"/>
      <w:r w:rsidRPr="00863EB4">
        <w:rPr>
          <w:rStyle w:val="StyleUnderline"/>
        </w:rPr>
        <w:t xml:space="preserve"> the failure to provide medication, treatment and electricity</w:t>
      </w:r>
      <w:r w:rsidRPr="00863EB4">
        <w:rPr>
          <w:sz w:val="16"/>
        </w:rPr>
        <w:t xml:space="preserve"> ― more than 70 times the official death toll. </w:t>
      </w:r>
    </w:p>
    <w:p w14:paraId="1AEA58FE" w14:textId="77777777" w:rsidR="002D6677" w:rsidRDefault="002D6677" w:rsidP="002D6677"/>
    <w:p w14:paraId="29B91BD3" w14:textId="3BC1F53F" w:rsidR="00080FA3" w:rsidRDefault="00080FA3" w:rsidP="00080FA3">
      <w:pPr>
        <w:pStyle w:val="Heading3"/>
      </w:pPr>
      <w:r>
        <w:t>Turns Disease---2NC</w:t>
      </w:r>
    </w:p>
    <w:p w14:paraId="611A6B3D" w14:textId="77777777" w:rsidR="00080FA3" w:rsidRDefault="00080FA3" w:rsidP="00080FA3">
      <w:pPr>
        <w:pStyle w:val="Heading4"/>
      </w:pPr>
      <w:r>
        <w:t>Warming turns disease</w:t>
      </w:r>
    </w:p>
    <w:p w14:paraId="4D90EF5B" w14:textId="77777777" w:rsidR="00080FA3" w:rsidRDefault="00080FA3" w:rsidP="00080FA3">
      <w:r>
        <w:t xml:space="preserve">David </w:t>
      </w:r>
      <w:r w:rsidRPr="00EE3DB3">
        <w:rPr>
          <w:rStyle w:val="Style13ptBold"/>
        </w:rPr>
        <w:t>Wallace-Wells 17</w:t>
      </w:r>
      <w:r>
        <w:t>, journalist for New York Magazine, 7-9-17, “The Uninhabitable Earth,” http://nymag.com/daily/intelligencer/2017/07/climate-change-earth-too-hot-for-humans.html</w:t>
      </w:r>
    </w:p>
    <w:p w14:paraId="4C3B5AFD" w14:textId="77777777" w:rsidR="00080FA3" w:rsidRPr="000615AD" w:rsidRDefault="00080FA3" w:rsidP="00080FA3">
      <w:pPr>
        <w:rPr>
          <w:sz w:val="16"/>
        </w:rPr>
      </w:pPr>
      <w:r w:rsidRPr="000615AD">
        <w:rPr>
          <w:sz w:val="16"/>
        </w:rPr>
        <w:t>IV. Climate Plagues</w:t>
      </w:r>
    </w:p>
    <w:p w14:paraId="1C1E6917" w14:textId="77777777" w:rsidR="00080FA3" w:rsidRPr="000615AD" w:rsidRDefault="00080FA3" w:rsidP="00080FA3">
      <w:pPr>
        <w:rPr>
          <w:sz w:val="16"/>
        </w:rPr>
      </w:pPr>
      <w:r w:rsidRPr="000615AD">
        <w:rPr>
          <w:sz w:val="16"/>
        </w:rPr>
        <w:t>What happens when the bubonic ice melts?</w:t>
      </w:r>
    </w:p>
    <w:p w14:paraId="55B24E47" w14:textId="77777777" w:rsidR="00080FA3" w:rsidRPr="000615AD" w:rsidRDefault="00080FA3" w:rsidP="00080FA3">
      <w:pPr>
        <w:rPr>
          <w:sz w:val="16"/>
        </w:rPr>
      </w:pPr>
      <w:r w:rsidRPr="000615AD">
        <w:rPr>
          <w:sz w:val="16"/>
        </w:rPr>
        <w:t xml:space="preserve">Rock, in the right spot, is a record of planetary history, eras </w:t>
      </w:r>
      <w:proofErr w:type="gramStart"/>
      <w:r w:rsidRPr="000615AD">
        <w:rPr>
          <w:sz w:val="16"/>
        </w:rPr>
        <w:t>as long as</w:t>
      </w:r>
      <w:proofErr w:type="gramEnd"/>
      <w:r w:rsidRPr="000615AD">
        <w:rPr>
          <w:sz w:val="16"/>
        </w:rPr>
        <w:t xml:space="preserve"> millions of years flattened by the forces of geological time into strata with amplitudes of just inches, or just an inch, or even less. Ice works that way, too, as a climate ledger, but it is also frozen history, some of which can be reanimated when unfrozen. </w:t>
      </w:r>
      <w:r w:rsidRPr="000615AD">
        <w:rPr>
          <w:rStyle w:val="StyleUnderline"/>
          <w:highlight w:val="yellow"/>
        </w:rPr>
        <w:t>There are</w:t>
      </w:r>
      <w:r w:rsidRPr="00257044">
        <w:rPr>
          <w:rStyle w:val="StyleUnderline"/>
        </w:rPr>
        <w:t xml:space="preserve"> now, </w:t>
      </w:r>
      <w:r w:rsidRPr="000615AD">
        <w:rPr>
          <w:rStyle w:val="StyleUnderline"/>
        </w:rPr>
        <w:t xml:space="preserve">trapped </w:t>
      </w:r>
      <w:r w:rsidRPr="000615AD">
        <w:rPr>
          <w:rStyle w:val="StyleUnderline"/>
          <w:highlight w:val="yellow"/>
        </w:rPr>
        <w:t>in</w:t>
      </w:r>
      <w:r w:rsidRPr="00257044">
        <w:rPr>
          <w:rStyle w:val="StyleUnderline"/>
        </w:rPr>
        <w:t xml:space="preserve"> Arctic </w:t>
      </w:r>
      <w:r w:rsidRPr="000615AD">
        <w:rPr>
          <w:rStyle w:val="StyleUnderline"/>
          <w:highlight w:val="yellow"/>
        </w:rPr>
        <w:t>ice</w:t>
      </w:r>
      <w:r w:rsidRPr="00257044">
        <w:rPr>
          <w:rStyle w:val="StyleUnderline"/>
        </w:rPr>
        <w:t xml:space="preserve">, </w:t>
      </w:r>
      <w:r w:rsidRPr="000615AD">
        <w:rPr>
          <w:rStyle w:val="Emphasis"/>
          <w:highlight w:val="yellow"/>
        </w:rPr>
        <w:t>diseases</w:t>
      </w:r>
      <w:r w:rsidRPr="00257044">
        <w:rPr>
          <w:rStyle w:val="Emphasis"/>
        </w:rPr>
        <w:t xml:space="preserve"> </w:t>
      </w:r>
      <w:r w:rsidRPr="000615AD">
        <w:rPr>
          <w:rStyle w:val="Emphasis"/>
        </w:rPr>
        <w:t>that have</w:t>
      </w:r>
      <w:r w:rsidRPr="00257044">
        <w:rPr>
          <w:rStyle w:val="Emphasis"/>
        </w:rPr>
        <w:t xml:space="preserve"> </w:t>
      </w:r>
      <w:r w:rsidRPr="000615AD">
        <w:rPr>
          <w:rStyle w:val="Emphasis"/>
          <w:highlight w:val="yellow"/>
        </w:rPr>
        <w:t>not circulated</w:t>
      </w:r>
      <w:r w:rsidRPr="00257044">
        <w:rPr>
          <w:rStyle w:val="Emphasis"/>
        </w:rPr>
        <w:t xml:space="preserve"> in the air </w:t>
      </w:r>
      <w:r w:rsidRPr="000615AD">
        <w:rPr>
          <w:rStyle w:val="Emphasis"/>
          <w:highlight w:val="yellow"/>
        </w:rPr>
        <w:t>for millions of years</w:t>
      </w:r>
      <w:r w:rsidRPr="000615AD">
        <w:rPr>
          <w:sz w:val="16"/>
        </w:rPr>
        <w:t xml:space="preserve"> — </w:t>
      </w:r>
      <w:r w:rsidRPr="00257044">
        <w:rPr>
          <w:rStyle w:val="StyleUnderline"/>
        </w:rPr>
        <w:t>in some cases, since before humans were around to encounter them</w:t>
      </w:r>
      <w:r w:rsidRPr="000615AD">
        <w:rPr>
          <w:sz w:val="16"/>
        </w:rPr>
        <w:t xml:space="preserve">. Which means </w:t>
      </w:r>
      <w:r w:rsidRPr="000615AD">
        <w:rPr>
          <w:rStyle w:val="StyleUnderline"/>
          <w:highlight w:val="yellow"/>
        </w:rPr>
        <w:t>our immune systems</w:t>
      </w:r>
      <w:r w:rsidRPr="00257044">
        <w:rPr>
          <w:rStyle w:val="StyleUnderline"/>
        </w:rPr>
        <w:t xml:space="preserve"> would </w:t>
      </w:r>
      <w:r w:rsidRPr="000615AD">
        <w:rPr>
          <w:rStyle w:val="StyleUnderline"/>
          <w:highlight w:val="yellow"/>
        </w:rPr>
        <w:t>have no idea</w:t>
      </w:r>
      <w:r w:rsidRPr="00257044">
        <w:rPr>
          <w:rStyle w:val="StyleUnderline"/>
        </w:rPr>
        <w:t xml:space="preserve"> </w:t>
      </w:r>
      <w:r w:rsidRPr="000615AD">
        <w:rPr>
          <w:rStyle w:val="StyleUnderline"/>
          <w:highlight w:val="yellow"/>
        </w:rPr>
        <w:t>how to fight back</w:t>
      </w:r>
      <w:r w:rsidRPr="00257044">
        <w:rPr>
          <w:rStyle w:val="StyleUnderline"/>
        </w:rPr>
        <w:t xml:space="preserve"> when those prehistoric plagues emerge from the ice</w:t>
      </w:r>
      <w:r w:rsidRPr="000615AD">
        <w:rPr>
          <w:sz w:val="16"/>
        </w:rPr>
        <w:t>.</w:t>
      </w:r>
    </w:p>
    <w:p w14:paraId="3471D91A" w14:textId="77777777" w:rsidR="00080FA3" w:rsidRPr="000615AD" w:rsidRDefault="00080FA3" w:rsidP="00080FA3">
      <w:pPr>
        <w:rPr>
          <w:sz w:val="16"/>
        </w:rPr>
      </w:pPr>
      <w:r w:rsidRPr="000615AD">
        <w:rPr>
          <w:rStyle w:val="StyleUnderline"/>
        </w:rPr>
        <w:t>The Arctic</w:t>
      </w:r>
      <w:r w:rsidRPr="000615AD">
        <w:rPr>
          <w:sz w:val="16"/>
        </w:rPr>
        <w:t xml:space="preserve"> also </w:t>
      </w:r>
      <w:r w:rsidRPr="000615AD">
        <w:rPr>
          <w:rStyle w:val="StyleUnderline"/>
        </w:rPr>
        <w:t>stores terrifying bugs from more recent times</w:t>
      </w:r>
      <w:r w:rsidRPr="000615AD">
        <w:rPr>
          <w:sz w:val="16"/>
        </w:rPr>
        <w:t xml:space="preserve">. </w:t>
      </w:r>
      <w:r w:rsidRPr="000615AD">
        <w:rPr>
          <w:rStyle w:val="StyleUnderline"/>
          <w:highlight w:val="yellow"/>
        </w:rPr>
        <w:t>In Alaska</w:t>
      </w:r>
      <w:r w:rsidRPr="000615AD">
        <w:rPr>
          <w:rStyle w:val="StyleUnderline"/>
        </w:rPr>
        <w:t xml:space="preserve">, already, </w:t>
      </w:r>
      <w:r w:rsidRPr="000615AD">
        <w:rPr>
          <w:rStyle w:val="StyleUnderline"/>
          <w:highlight w:val="yellow"/>
        </w:rPr>
        <w:t>researchers</w:t>
      </w:r>
      <w:r w:rsidRPr="000615AD">
        <w:rPr>
          <w:rStyle w:val="StyleUnderline"/>
        </w:rPr>
        <w:t xml:space="preserve"> have </w:t>
      </w:r>
      <w:r w:rsidRPr="000615AD">
        <w:rPr>
          <w:rStyle w:val="StyleUnderline"/>
          <w:highlight w:val="yellow"/>
        </w:rPr>
        <w:t>discovered</w:t>
      </w:r>
      <w:r w:rsidRPr="000615AD">
        <w:rPr>
          <w:rStyle w:val="StyleUnderline"/>
        </w:rPr>
        <w:t xml:space="preserve"> remnants of </w:t>
      </w:r>
      <w:r w:rsidRPr="000615AD">
        <w:rPr>
          <w:rStyle w:val="StyleUnderline"/>
          <w:highlight w:val="yellow"/>
        </w:rPr>
        <w:t>the 1918 flu</w:t>
      </w:r>
      <w:r w:rsidRPr="000615AD">
        <w:rPr>
          <w:rStyle w:val="StyleUnderline"/>
        </w:rPr>
        <w:t xml:space="preserve"> that infected as many as 500 million and killed as many as 100 million</w:t>
      </w:r>
      <w:r w:rsidRPr="000615AD">
        <w:rPr>
          <w:sz w:val="16"/>
        </w:rPr>
        <w:t xml:space="preserve"> — about 5 percent of the world’s population and almost six times as many as had died in the world war for which the pandemic served as a kind of gruesome capstone. As the BBC reported in May, </w:t>
      </w:r>
      <w:r w:rsidRPr="000615AD">
        <w:rPr>
          <w:rStyle w:val="StyleUnderline"/>
          <w:highlight w:val="yellow"/>
        </w:rPr>
        <w:t>scientists suspect</w:t>
      </w:r>
      <w:r w:rsidRPr="000615AD">
        <w:rPr>
          <w:rStyle w:val="StyleUnderline"/>
        </w:rPr>
        <w:t xml:space="preserve"> </w:t>
      </w:r>
      <w:r w:rsidRPr="000615AD">
        <w:rPr>
          <w:rStyle w:val="StyleUnderline"/>
          <w:highlight w:val="yellow"/>
        </w:rPr>
        <w:t>smallpox and the</w:t>
      </w:r>
      <w:r w:rsidRPr="000615AD">
        <w:rPr>
          <w:rStyle w:val="StyleUnderline"/>
        </w:rPr>
        <w:t xml:space="preserve"> bubonic </w:t>
      </w:r>
      <w:r w:rsidRPr="000615AD">
        <w:rPr>
          <w:rStyle w:val="StyleUnderline"/>
          <w:highlight w:val="yellow"/>
        </w:rPr>
        <w:t>plague</w:t>
      </w:r>
      <w:r w:rsidRPr="000615AD">
        <w:rPr>
          <w:rStyle w:val="StyleUnderline"/>
        </w:rPr>
        <w:t xml:space="preserve"> are trapped in Siberian ice</w:t>
      </w:r>
      <w:r w:rsidRPr="000615AD">
        <w:rPr>
          <w:sz w:val="16"/>
        </w:rPr>
        <w:t>, too — an abridged history of devastating human sickness, left out like egg salad in the Arctic sun.</w:t>
      </w:r>
    </w:p>
    <w:p w14:paraId="0EA29616" w14:textId="77777777" w:rsidR="00080FA3" w:rsidRPr="000615AD" w:rsidRDefault="00080FA3" w:rsidP="00080FA3">
      <w:pPr>
        <w:rPr>
          <w:sz w:val="16"/>
        </w:rPr>
      </w:pPr>
      <w:r w:rsidRPr="000615AD">
        <w:rPr>
          <w:sz w:val="16"/>
        </w:rPr>
        <w:t xml:space="preserve">Experts caution that many of these organisms won’t actually survive the thaw and point to the fastidious lab conditions under which they have already reanimated several of them — the 32,000-year-old “extremophile” bacteria revived in 2005, an 8 million-year-old bug brought back to life in 2007, the 3.5 million–year–old one a Russian scientist self-injected just out of curiosity — to suggest that those are necessary conditions for the return of such ancient plagues. But </w:t>
      </w:r>
      <w:r w:rsidRPr="000615AD">
        <w:rPr>
          <w:rStyle w:val="StyleUnderline"/>
        </w:rPr>
        <w:t>already</w:t>
      </w:r>
      <w:r w:rsidRPr="000615AD">
        <w:rPr>
          <w:sz w:val="16"/>
        </w:rPr>
        <w:t xml:space="preserve"> last year, </w:t>
      </w:r>
      <w:r w:rsidRPr="000615AD">
        <w:rPr>
          <w:rStyle w:val="StyleUnderline"/>
        </w:rPr>
        <w:t>a boy was killed and 20 others infected by anthrax released when retreating permafrost exposed the</w:t>
      </w:r>
      <w:r w:rsidRPr="000615AD">
        <w:rPr>
          <w:sz w:val="16"/>
        </w:rPr>
        <w:t xml:space="preserve"> frozen </w:t>
      </w:r>
      <w:r w:rsidRPr="000615AD">
        <w:rPr>
          <w:rStyle w:val="StyleUnderline"/>
        </w:rPr>
        <w:t xml:space="preserve">carcass of a reindeer killed by the bacteria </w:t>
      </w:r>
      <w:r w:rsidRPr="000615AD">
        <w:rPr>
          <w:sz w:val="16"/>
        </w:rPr>
        <w:t xml:space="preserve">at least </w:t>
      </w:r>
      <w:r w:rsidRPr="000615AD">
        <w:rPr>
          <w:rStyle w:val="StyleUnderline"/>
        </w:rPr>
        <w:t>75 years earlier</w:t>
      </w:r>
      <w:r w:rsidRPr="000615AD">
        <w:rPr>
          <w:sz w:val="16"/>
        </w:rPr>
        <w:t xml:space="preserve">; </w:t>
      </w:r>
      <w:r w:rsidRPr="000615AD">
        <w:rPr>
          <w:rStyle w:val="StyleUnderline"/>
        </w:rPr>
        <w:t>2,000 present-day reindeer were infected</w:t>
      </w:r>
      <w:r w:rsidRPr="000615AD">
        <w:rPr>
          <w:sz w:val="16"/>
        </w:rPr>
        <w:t>, too, carrying and spreading the disease beyond the tundra.</w:t>
      </w:r>
    </w:p>
    <w:p w14:paraId="0E648317" w14:textId="77777777" w:rsidR="00080FA3" w:rsidRPr="000615AD" w:rsidRDefault="00080FA3" w:rsidP="00080FA3">
      <w:pPr>
        <w:rPr>
          <w:sz w:val="16"/>
        </w:rPr>
      </w:pPr>
      <w:r w:rsidRPr="000615AD">
        <w:rPr>
          <w:rStyle w:val="StyleUnderline"/>
        </w:rPr>
        <w:t>What concerns epidemiologists more</w:t>
      </w:r>
      <w:r w:rsidRPr="000615AD">
        <w:rPr>
          <w:sz w:val="16"/>
        </w:rPr>
        <w:t xml:space="preserve"> than ancient diseases </w:t>
      </w:r>
      <w:r w:rsidRPr="000615AD">
        <w:rPr>
          <w:rStyle w:val="StyleUnderline"/>
        </w:rPr>
        <w:t xml:space="preserve">are </w:t>
      </w:r>
      <w:r w:rsidRPr="000615AD">
        <w:rPr>
          <w:rStyle w:val="StyleUnderline"/>
          <w:highlight w:val="yellow"/>
        </w:rPr>
        <w:t>existing scourges relocate</w:t>
      </w:r>
      <w:r w:rsidRPr="000615AD">
        <w:rPr>
          <w:rStyle w:val="StyleUnderline"/>
        </w:rPr>
        <w:t xml:space="preserve">d, rewired, </w:t>
      </w:r>
      <w:r w:rsidRPr="000615AD">
        <w:rPr>
          <w:rStyle w:val="StyleUnderline"/>
          <w:highlight w:val="yellow"/>
        </w:rPr>
        <w:t>or even</w:t>
      </w:r>
      <w:r w:rsidRPr="000615AD">
        <w:rPr>
          <w:rStyle w:val="StyleUnderline"/>
        </w:rPr>
        <w:t xml:space="preserve"> re-</w:t>
      </w:r>
      <w:r w:rsidRPr="000615AD">
        <w:rPr>
          <w:rStyle w:val="StyleUnderline"/>
          <w:highlight w:val="yellow"/>
        </w:rPr>
        <w:t>evolve</w:t>
      </w:r>
      <w:r w:rsidRPr="000615AD">
        <w:rPr>
          <w:rStyle w:val="StyleUnderline"/>
        </w:rPr>
        <w:t xml:space="preserve">d </w:t>
      </w:r>
      <w:r w:rsidRPr="000615AD">
        <w:rPr>
          <w:rStyle w:val="StyleUnderline"/>
          <w:highlight w:val="yellow"/>
        </w:rPr>
        <w:t>by warming</w:t>
      </w:r>
      <w:r w:rsidRPr="000615AD">
        <w:rPr>
          <w:sz w:val="16"/>
        </w:rPr>
        <w:t xml:space="preserve">. The first effect is geographical. Before the early-modern period, when adventuring sailboats accelerated the mixing of peoples and their bugs, human provinciality was a guard against pandemic. Today, </w:t>
      </w:r>
      <w:r w:rsidRPr="000615AD">
        <w:rPr>
          <w:rStyle w:val="StyleUnderline"/>
        </w:rPr>
        <w:t xml:space="preserve">even </w:t>
      </w:r>
      <w:r w:rsidRPr="000615AD">
        <w:rPr>
          <w:rStyle w:val="StyleUnderline"/>
          <w:highlight w:val="yellow"/>
        </w:rPr>
        <w:t>with globalization</w:t>
      </w:r>
      <w:r w:rsidRPr="000615AD">
        <w:rPr>
          <w:rStyle w:val="StyleUnderline"/>
        </w:rPr>
        <w:t xml:space="preserve"> and the enormous intermingling of human populations, our </w:t>
      </w:r>
      <w:r w:rsidRPr="000615AD">
        <w:rPr>
          <w:rStyle w:val="StyleUnderline"/>
          <w:highlight w:val="yellow"/>
        </w:rPr>
        <w:t>ecosystems are mostly stable</w:t>
      </w:r>
      <w:r w:rsidRPr="000615AD">
        <w:rPr>
          <w:rStyle w:val="StyleUnderline"/>
        </w:rPr>
        <w:t xml:space="preserve">, and this functions as another limit, </w:t>
      </w:r>
      <w:r w:rsidRPr="000615AD">
        <w:rPr>
          <w:rStyle w:val="StyleUnderline"/>
          <w:highlight w:val="yellow"/>
        </w:rPr>
        <w:t>but</w:t>
      </w:r>
      <w:r w:rsidRPr="000615AD">
        <w:rPr>
          <w:rStyle w:val="StyleUnderline"/>
        </w:rPr>
        <w:t xml:space="preserve"> </w:t>
      </w:r>
      <w:r w:rsidRPr="000615AD">
        <w:rPr>
          <w:rStyle w:val="Emphasis"/>
        </w:rPr>
        <w:t xml:space="preserve">global </w:t>
      </w:r>
      <w:r w:rsidRPr="000615AD">
        <w:rPr>
          <w:rStyle w:val="Emphasis"/>
          <w:highlight w:val="yellow"/>
        </w:rPr>
        <w:t>warming will</w:t>
      </w:r>
      <w:r w:rsidRPr="000615AD">
        <w:rPr>
          <w:rStyle w:val="Emphasis"/>
        </w:rPr>
        <w:t xml:space="preserve"> scramble those ecosystems and </w:t>
      </w:r>
      <w:r w:rsidRPr="000615AD">
        <w:rPr>
          <w:rStyle w:val="Emphasis"/>
          <w:highlight w:val="yellow"/>
        </w:rPr>
        <w:t>help disease trespass</w:t>
      </w:r>
      <w:r w:rsidRPr="000615AD">
        <w:rPr>
          <w:rStyle w:val="StyleUnderline"/>
        </w:rPr>
        <w:t xml:space="preserve"> those limits</w:t>
      </w:r>
      <w:r w:rsidRPr="000615AD">
        <w:rPr>
          <w:sz w:val="16"/>
        </w:rPr>
        <w:t xml:space="preserve"> as surely as Cortés did. </w:t>
      </w:r>
      <w:r w:rsidRPr="000615AD">
        <w:rPr>
          <w:rStyle w:val="StyleUnderline"/>
        </w:rPr>
        <w:t>You don’t worry</w:t>
      </w:r>
      <w:r w:rsidRPr="000615AD">
        <w:rPr>
          <w:sz w:val="16"/>
        </w:rPr>
        <w:t xml:space="preserve"> much </w:t>
      </w:r>
      <w:r w:rsidRPr="000615AD">
        <w:rPr>
          <w:rStyle w:val="StyleUnderline"/>
        </w:rPr>
        <w:t>about dengue or malaria if you are living in Maine or France. But as the tropics creep northward and mosquitoes migrate with them, you will</w:t>
      </w:r>
      <w:r w:rsidRPr="000615AD">
        <w:rPr>
          <w:sz w:val="16"/>
        </w:rPr>
        <w:t>. You didn’t much worry about Zika a couple of years ago, either.</w:t>
      </w:r>
    </w:p>
    <w:p w14:paraId="4105CC91" w14:textId="77777777" w:rsidR="00080FA3" w:rsidRDefault="00080FA3" w:rsidP="00080FA3">
      <w:r w:rsidRPr="000615AD">
        <w:rPr>
          <w:sz w:val="16"/>
        </w:rPr>
        <w:t xml:space="preserve">As it happens, Zika may also be a good model of the second worrying effect — disease mutation. One reason you hadn’t heard about Zika until recently is that it had been trapped in Uganda; another is that it did not, until recently, appear to cause birth defects. Scientists still don’t entirely understand what happened, or what they missed. But there are things we do know for sure about how climate affects some diseases: </w:t>
      </w:r>
      <w:r w:rsidRPr="000615AD">
        <w:rPr>
          <w:rStyle w:val="StyleUnderline"/>
        </w:rPr>
        <w:t>Malaria</w:t>
      </w:r>
      <w:r w:rsidRPr="000615AD">
        <w:rPr>
          <w:sz w:val="16"/>
        </w:rPr>
        <w:t xml:space="preserve">, for instance, </w:t>
      </w:r>
      <w:r w:rsidRPr="000615AD">
        <w:rPr>
          <w:rStyle w:val="StyleUnderline"/>
        </w:rPr>
        <w:t>thrives in hotter regions</w:t>
      </w:r>
      <w:r w:rsidRPr="000615AD">
        <w:rPr>
          <w:sz w:val="16"/>
        </w:rPr>
        <w:t xml:space="preserve"> not just because the mosquitoes that carry it do, too, but because </w:t>
      </w:r>
      <w:r w:rsidRPr="000615AD">
        <w:rPr>
          <w:rStyle w:val="StyleUnderline"/>
        </w:rPr>
        <w:t>for every degree increase in temperature, the parasite reproduces ten times faster.</w:t>
      </w:r>
      <w:r w:rsidRPr="000615AD">
        <w:rPr>
          <w:sz w:val="16"/>
        </w:rPr>
        <w:t xml:space="preserve"> Which is one reason that the World Bank estimates that </w:t>
      </w:r>
      <w:r w:rsidRPr="000615AD">
        <w:rPr>
          <w:rStyle w:val="StyleUnderline"/>
        </w:rPr>
        <w:t>by 2050, 5.2 billion people will be reckoning with it</w:t>
      </w:r>
      <w:r>
        <w:t>.</w:t>
      </w:r>
    </w:p>
    <w:p w14:paraId="1685ADE5" w14:textId="1E9C5B15" w:rsidR="00080FA3" w:rsidRDefault="00080FA3" w:rsidP="002D6677"/>
    <w:p w14:paraId="6F5F0540" w14:textId="109E8831" w:rsidR="000C1800" w:rsidRDefault="000C1800" w:rsidP="000C1800">
      <w:pPr>
        <w:pStyle w:val="Heading3"/>
      </w:pPr>
      <w:r>
        <w:lastRenderedPageBreak/>
        <w:t>Turns Ag---2NC</w:t>
      </w:r>
    </w:p>
    <w:p w14:paraId="4BCA384C" w14:textId="57969F0C" w:rsidR="000C1800" w:rsidRDefault="007B52D2" w:rsidP="000C1800">
      <w:pPr>
        <w:pStyle w:val="Heading4"/>
      </w:pPr>
      <w:r>
        <w:t xml:space="preserve">Warming turns ag---population growth and massive droughts </w:t>
      </w:r>
    </w:p>
    <w:p w14:paraId="27DE9214" w14:textId="77777777" w:rsidR="000C1800" w:rsidRDefault="000C1800" w:rsidP="000C1800">
      <w:r>
        <w:t xml:space="preserve">David </w:t>
      </w:r>
      <w:r w:rsidRPr="00EE3DB3">
        <w:rPr>
          <w:rStyle w:val="Style13ptBold"/>
        </w:rPr>
        <w:t>Wallace-Wells 17</w:t>
      </w:r>
      <w:r>
        <w:t>, journalist for New York Magazine, 7-9-17, “The Uninhabitable Earth,” http://nymag.com/daily/intelligencer/2017/07/climate-change-earth-too-hot-for-humans.html</w:t>
      </w:r>
    </w:p>
    <w:p w14:paraId="2096D445" w14:textId="77777777" w:rsidR="000C1800" w:rsidRPr="00257044" w:rsidRDefault="000C1800" w:rsidP="000C1800">
      <w:pPr>
        <w:rPr>
          <w:sz w:val="16"/>
        </w:rPr>
      </w:pPr>
      <w:r w:rsidRPr="00257044">
        <w:rPr>
          <w:sz w:val="16"/>
        </w:rPr>
        <w:t>III. The End of Food</w:t>
      </w:r>
    </w:p>
    <w:p w14:paraId="555A2E16" w14:textId="77777777" w:rsidR="000C1800" w:rsidRPr="00257044" w:rsidRDefault="000C1800" w:rsidP="000C1800">
      <w:pPr>
        <w:rPr>
          <w:sz w:val="16"/>
        </w:rPr>
      </w:pPr>
      <w:r w:rsidRPr="00257044">
        <w:rPr>
          <w:sz w:val="16"/>
        </w:rPr>
        <w:t>Praying for cornfields in the tundra.</w:t>
      </w:r>
    </w:p>
    <w:p w14:paraId="7FA6E5B8" w14:textId="77777777" w:rsidR="000C1800" w:rsidRPr="00257044" w:rsidRDefault="000C1800" w:rsidP="000C1800">
      <w:pPr>
        <w:rPr>
          <w:sz w:val="16"/>
        </w:rPr>
      </w:pPr>
      <w:r w:rsidRPr="00257044">
        <w:rPr>
          <w:sz w:val="16"/>
        </w:rPr>
        <w:t xml:space="preserve">Climates differ and plants vary, but the basic rule </w:t>
      </w:r>
      <w:r w:rsidRPr="00EE3DB3">
        <w:rPr>
          <w:rStyle w:val="StyleUnderline"/>
        </w:rPr>
        <w:t>for staple cereal crops</w:t>
      </w:r>
      <w:r w:rsidRPr="00257044">
        <w:rPr>
          <w:sz w:val="16"/>
        </w:rPr>
        <w:t xml:space="preserve"> grown at optimal temperature is that </w:t>
      </w:r>
      <w:r w:rsidRPr="00257044">
        <w:rPr>
          <w:rStyle w:val="Emphasis"/>
        </w:rPr>
        <w:t xml:space="preserve">for </w:t>
      </w:r>
      <w:r w:rsidRPr="00257044">
        <w:rPr>
          <w:rStyle w:val="Emphasis"/>
          <w:highlight w:val="yellow"/>
        </w:rPr>
        <w:t xml:space="preserve">every degree </w:t>
      </w:r>
      <w:r w:rsidRPr="00257044">
        <w:rPr>
          <w:rStyle w:val="Emphasis"/>
        </w:rPr>
        <w:t>of warming</w:t>
      </w:r>
      <w:r w:rsidRPr="00257044">
        <w:rPr>
          <w:rStyle w:val="Emphasis"/>
          <w:highlight w:val="yellow"/>
        </w:rPr>
        <w:t>, yields decline</w:t>
      </w:r>
      <w:r w:rsidRPr="00EE3DB3">
        <w:rPr>
          <w:rStyle w:val="Emphasis"/>
        </w:rPr>
        <w:t xml:space="preserve"> by </w:t>
      </w:r>
      <w:r w:rsidRPr="00257044">
        <w:rPr>
          <w:rStyle w:val="Emphasis"/>
          <w:highlight w:val="yellow"/>
        </w:rPr>
        <w:t>10 percent</w:t>
      </w:r>
      <w:r w:rsidRPr="00257044">
        <w:rPr>
          <w:sz w:val="16"/>
        </w:rPr>
        <w:t xml:space="preserve">. Some estimates run as high as 15 or even 17 percent. Which means that </w:t>
      </w:r>
      <w:r w:rsidRPr="00EE3DB3">
        <w:rPr>
          <w:rStyle w:val="StyleUnderline"/>
        </w:rPr>
        <w:t xml:space="preserve">if the planet is five degrees warmer </w:t>
      </w:r>
      <w:r w:rsidRPr="00257044">
        <w:rPr>
          <w:rStyle w:val="StyleUnderline"/>
        </w:rPr>
        <w:t>at the end of the century, we may have</w:t>
      </w:r>
      <w:r w:rsidRPr="00257044">
        <w:rPr>
          <w:sz w:val="16"/>
        </w:rPr>
        <w:t xml:space="preserve"> as many as </w:t>
      </w:r>
      <w:r w:rsidRPr="00257044">
        <w:rPr>
          <w:rStyle w:val="StyleUnderline"/>
        </w:rPr>
        <w:t xml:space="preserve">50 percent </w:t>
      </w:r>
      <w:r w:rsidRPr="001F21CA">
        <w:rPr>
          <w:rStyle w:val="StyleUnderline"/>
          <w:highlight w:val="yellow"/>
        </w:rPr>
        <w:t>more people</w:t>
      </w:r>
      <w:r w:rsidRPr="00257044">
        <w:rPr>
          <w:rStyle w:val="StyleUnderline"/>
        </w:rPr>
        <w:t xml:space="preserve"> to feed </w:t>
      </w:r>
      <w:r w:rsidRPr="001F21CA">
        <w:rPr>
          <w:rStyle w:val="StyleUnderline"/>
          <w:highlight w:val="yellow"/>
        </w:rPr>
        <w:t>and</w:t>
      </w:r>
      <w:r w:rsidRPr="00257044">
        <w:rPr>
          <w:rStyle w:val="StyleUnderline"/>
        </w:rPr>
        <w:t xml:space="preserve"> 50 percent </w:t>
      </w:r>
      <w:r w:rsidRPr="001F21CA">
        <w:rPr>
          <w:rStyle w:val="StyleUnderline"/>
          <w:highlight w:val="yellow"/>
        </w:rPr>
        <w:t>less grain</w:t>
      </w:r>
      <w:r w:rsidRPr="00257044">
        <w:rPr>
          <w:sz w:val="16"/>
        </w:rPr>
        <w:t xml:space="preserve"> to give them. And </w:t>
      </w:r>
      <w:r w:rsidRPr="00257044">
        <w:rPr>
          <w:rStyle w:val="StyleUnderline"/>
        </w:rPr>
        <w:t>proteins are worse</w:t>
      </w:r>
      <w:r w:rsidRPr="00257044">
        <w:rPr>
          <w:sz w:val="16"/>
        </w:rPr>
        <w:t>: It takes 16 calories of grain to produce just a single calorie of hamburger meat, butchered from a cow that spent its life polluting the climate with methane farts.</w:t>
      </w:r>
    </w:p>
    <w:p w14:paraId="40C7BAFB" w14:textId="77777777" w:rsidR="000C1800" w:rsidRPr="00257044" w:rsidRDefault="000C1800" w:rsidP="000C1800">
      <w:pPr>
        <w:rPr>
          <w:sz w:val="16"/>
        </w:rPr>
      </w:pPr>
      <w:r w:rsidRPr="00257044">
        <w:rPr>
          <w:sz w:val="16"/>
        </w:rPr>
        <w:t xml:space="preserve">Pollyannaish plant physiologists will point out that the cereal-crop math applies only to those regions already at peak growing temperature, and they are right — theoretically, a warmer climate will make it easier to grow corn in Greenland. But as the pathbreaking work by Rosamond Naylor and David Battisti has shown, the tropics are already too hot to efficiently grow grain, and those places where grain is produced today are already at optimal growing temperature — which means </w:t>
      </w:r>
      <w:r w:rsidRPr="00257044">
        <w:rPr>
          <w:rStyle w:val="StyleUnderline"/>
          <w:highlight w:val="yellow"/>
        </w:rPr>
        <w:t>even</w:t>
      </w:r>
      <w:r w:rsidRPr="00257044">
        <w:rPr>
          <w:rStyle w:val="StyleUnderline"/>
        </w:rPr>
        <w:t xml:space="preserve"> a </w:t>
      </w:r>
      <w:r w:rsidRPr="00257044">
        <w:rPr>
          <w:rStyle w:val="StyleUnderline"/>
          <w:highlight w:val="yellow"/>
        </w:rPr>
        <w:t>small warming will push</w:t>
      </w:r>
      <w:r w:rsidRPr="00257044">
        <w:rPr>
          <w:rStyle w:val="StyleUnderline"/>
        </w:rPr>
        <w:t xml:space="preserve"> them </w:t>
      </w:r>
      <w:r w:rsidRPr="00257044">
        <w:rPr>
          <w:rStyle w:val="StyleUnderline"/>
          <w:highlight w:val="yellow"/>
        </w:rPr>
        <w:t xml:space="preserve">down </w:t>
      </w:r>
      <w:r w:rsidRPr="00257044">
        <w:rPr>
          <w:rStyle w:val="StyleUnderline"/>
        </w:rPr>
        <w:t xml:space="preserve">the </w:t>
      </w:r>
      <w:r w:rsidRPr="00257044">
        <w:rPr>
          <w:rStyle w:val="StyleUnderline"/>
          <w:highlight w:val="yellow"/>
        </w:rPr>
        <w:t>slope of declining productivity</w:t>
      </w:r>
      <w:r w:rsidRPr="00257044">
        <w:rPr>
          <w:sz w:val="16"/>
        </w:rPr>
        <w:t xml:space="preserve">. And </w:t>
      </w:r>
      <w:r w:rsidRPr="00257044">
        <w:rPr>
          <w:rStyle w:val="Emphasis"/>
          <w:highlight w:val="yellow"/>
        </w:rPr>
        <w:t xml:space="preserve">you can’t </w:t>
      </w:r>
      <w:r w:rsidRPr="00257044">
        <w:rPr>
          <w:rStyle w:val="Emphasis"/>
        </w:rPr>
        <w:t xml:space="preserve">easily </w:t>
      </w:r>
      <w:r w:rsidRPr="00257044">
        <w:rPr>
          <w:rStyle w:val="Emphasis"/>
          <w:highlight w:val="yellow"/>
        </w:rPr>
        <w:t>move croplands north</w:t>
      </w:r>
      <w:r w:rsidRPr="00257044">
        <w:rPr>
          <w:rStyle w:val="Emphasis"/>
        </w:rPr>
        <w:t xml:space="preserve"> a few hundred miles</w:t>
      </w:r>
      <w:r w:rsidRPr="00257044">
        <w:rPr>
          <w:sz w:val="16"/>
        </w:rPr>
        <w:t xml:space="preserve">, because </w:t>
      </w:r>
      <w:r w:rsidRPr="00257044">
        <w:rPr>
          <w:rStyle w:val="StyleUnderline"/>
        </w:rPr>
        <w:t xml:space="preserve">yields in places like remote </w:t>
      </w:r>
      <w:r w:rsidRPr="00257044">
        <w:rPr>
          <w:rStyle w:val="StyleUnderline"/>
          <w:highlight w:val="yellow"/>
        </w:rPr>
        <w:t>Canada and Russia are limited by</w:t>
      </w:r>
      <w:r w:rsidRPr="00257044">
        <w:rPr>
          <w:rStyle w:val="StyleUnderline"/>
        </w:rPr>
        <w:t xml:space="preserve"> the quality of </w:t>
      </w:r>
      <w:r w:rsidRPr="00257044">
        <w:rPr>
          <w:rStyle w:val="StyleUnderline"/>
          <w:highlight w:val="yellow"/>
        </w:rPr>
        <w:t>soil</w:t>
      </w:r>
      <w:r w:rsidRPr="00257044">
        <w:rPr>
          <w:rStyle w:val="StyleUnderline"/>
        </w:rPr>
        <w:t xml:space="preserve"> there</w:t>
      </w:r>
      <w:r w:rsidRPr="00257044">
        <w:rPr>
          <w:sz w:val="16"/>
        </w:rPr>
        <w:t xml:space="preserve">; </w:t>
      </w:r>
      <w:r w:rsidRPr="00257044">
        <w:rPr>
          <w:rStyle w:val="StyleUnderline"/>
        </w:rPr>
        <w:t>it takes many centuries for the planet to produce optimally fertile dirt</w:t>
      </w:r>
      <w:r w:rsidRPr="00257044">
        <w:rPr>
          <w:sz w:val="16"/>
        </w:rPr>
        <w:t>.</w:t>
      </w:r>
    </w:p>
    <w:p w14:paraId="495D01D4" w14:textId="77777777" w:rsidR="000C1800" w:rsidRPr="00257044" w:rsidRDefault="000C1800" w:rsidP="000C1800">
      <w:pPr>
        <w:rPr>
          <w:sz w:val="16"/>
        </w:rPr>
      </w:pPr>
      <w:r w:rsidRPr="00257044">
        <w:rPr>
          <w:rStyle w:val="StyleUnderline"/>
        </w:rPr>
        <w:t>Drought might be an even bigger problem than heat, with some of the world’s most arable land turning quickly to desert.</w:t>
      </w:r>
      <w:r w:rsidRPr="00257044">
        <w:rPr>
          <w:sz w:val="16"/>
        </w:rPr>
        <w:t xml:space="preserve"> </w:t>
      </w:r>
      <w:r w:rsidRPr="00257044">
        <w:rPr>
          <w:rStyle w:val="Emphasis"/>
        </w:rPr>
        <w:t>Precipitation is notoriously hard to model</w:t>
      </w:r>
      <w:r w:rsidRPr="00257044">
        <w:rPr>
          <w:sz w:val="16"/>
        </w:rPr>
        <w:t xml:space="preserve">, yet </w:t>
      </w:r>
      <w:r w:rsidRPr="00257044">
        <w:rPr>
          <w:rStyle w:val="StyleUnderline"/>
          <w:highlight w:val="yellow"/>
        </w:rPr>
        <w:t>predictions</w:t>
      </w:r>
      <w:r w:rsidRPr="00257044">
        <w:rPr>
          <w:rStyle w:val="StyleUnderline"/>
        </w:rPr>
        <w:t xml:space="preserve"> for later this century </w:t>
      </w:r>
      <w:r w:rsidRPr="00257044">
        <w:rPr>
          <w:rStyle w:val="StyleUnderline"/>
          <w:highlight w:val="yellow"/>
        </w:rPr>
        <w:t>are</w:t>
      </w:r>
      <w:r w:rsidRPr="00257044">
        <w:rPr>
          <w:rStyle w:val="StyleUnderline"/>
        </w:rPr>
        <w:t xml:space="preserve"> basically </w:t>
      </w:r>
      <w:r w:rsidRPr="00257044">
        <w:rPr>
          <w:rStyle w:val="StyleUnderline"/>
          <w:highlight w:val="yellow"/>
        </w:rPr>
        <w:t>unanimous:</w:t>
      </w:r>
      <w:r w:rsidRPr="00257044">
        <w:rPr>
          <w:sz w:val="16"/>
          <w:highlight w:val="yellow"/>
        </w:rPr>
        <w:t xml:space="preserve"> </w:t>
      </w:r>
      <w:r w:rsidRPr="00257044">
        <w:rPr>
          <w:rStyle w:val="Emphasis"/>
          <w:highlight w:val="yellow"/>
        </w:rPr>
        <w:t>unprecedented droughts</w:t>
      </w:r>
      <w:r w:rsidRPr="00257044">
        <w:rPr>
          <w:rStyle w:val="Emphasis"/>
        </w:rPr>
        <w:t xml:space="preserve"> nearly </w:t>
      </w:r>
      <w:r w:rsidRPr="00257044">
        <w:rPr>
          <w:rStyle w:val="Emphasis"/>
          <w:highlight w:val="yellow"/>
        </w:rPr>
        <w:t>everywhere food is</w:t>
      </w:r>
      <w:r w:rsidRPr="00257044">
        <w:rPr>
          <w:rStyle w:val="Emphasis"/>
        </w:rPr>
        <w:t xml:space="preserve"> today </w:t>
      </w:r>
      <w:r w:rsidRPr="00257044">
        <w:rPr>
          <w:rStyle w:val="Emphasis"/>
          <w:highlight w:val="yellow"/>
        </w:rPr>
        <w:t>produced</w:t>
      </w:r>
      <w:r w:rsidRPr="00257044">
        <w:rPr>
          <w:sz w:val="16"/>
        </w:rPr>
        <w:t xml:space="preserve">. By 2080, without dramatic reductions in emissions, southern Europe will be in permanent extreme drought, much worse than the American dust bowl ever was. The same will be true in Iraq and Syria and much of the rest of the Middle East; some of the most densely populated parts of Australia, Africa, and South America; and the breadbasket regions of China. </w:t>
      </w:r>
      <w:r w:rsidRPr="00257044">
        <w:rPr>
          <w:rStyle w:val="StyleUnderline"/>
          <w:highlight w:val="yellow"/>
        </w:rPr>
        <w:t>No</w:t>
      </w:r>
      <w:r w:rsidRPr="00257044">
        <w:rPr>
          <w:rStyle w:val="StyleUnderline"/>
        </w:rPr>
        <w:t xml:space="preserve">ne of these </w:t>
      </w:r>
      <w:r w:rsidRPr="00257044">
        <w:rPr>
          <w:rStyle w:val="StyleUnderline"/>
          <w:highlight w:val="yellow"/>
        </w:rPr>
        <w:t>pla</w:t>
      </w:r>
      <w:r w:rsidRPr="003134B9">
        <w:rPr>
          <w:rStyle w:val="StyleUnderline"/>
          <w:highlight w:val="yellow"/>
        </w:rPr>
        <w:t>ces</w:t>
      </w:r>
      <w:r w:rsidRPr="003134B9">
        <w:rPr>
          <w:sz w:val="16"/>
          <w:highlight w:val="yellow"/>
        </w:rPr>
        <w:t xml:space="preserve">, </w:t>
      </w:r>
      <w:r w:rsidRPr="003134B9">
        <w:rPr>
          <w:rStyle w:val="StyleUnderline"/>
          <w:highlight w:val="yellow"/>
        </w:rPr>
        <w:t>which</w:t>
      </w:r>
      <w:r w:rsidRPr="00257044">
        <w:rPr>
          <w:sz w:val="16"/>
        </w:rPr>
        <w:t xml:space="preserve"> today </w:t>
      </w:r>
      <w:r w:rsidRPr="00257044">
        <w:rPr>
          <w:rStyle w:val="StyleUnderline"/>
          <w:highlight w:val="yellow"/>
        </w:rPr>
        <w:t>supply</w:t>
      </w:r>
      <w:r w:rsidRPr="00257044">
        <w:rPr>
          <w:rStyle w:val="StyleUnderline"/>
        </w:rPr>
        <w:t xml:space="preserve"> much of the world’s </w:t>
      </w:r>
      <w:r w:rsidRPr="00257044">
        <w:rPr>
          <w:rStyle w:val="StyleUnderline"/>
          <w:highlight w:val="yellow"/>
        </w:rPr>
        <w:t xml:space="preserve">food, will be reliable </w:t>
      </w:r>
      <w:r w:rsidRPr="00257044">
        <w:rPr>
          <w:rStyle w:val="StyleUnderline"/>
        </w:rPr>
        <w:t>sources of any</w:t>
      </w:r>
      <w:r w:rsidRPr="00257044">
        <w:rPr>
          <w:sz w:val="16"/>
        </w:rPr>
        <w:t>. As for the original dust bowl: The droughts in the American plains and Southwest would not just be worse than in the 1930s, a 2015 NASA study predicted, but worse than any droughts in a thousand years — and that includes those that struck between 1100 and 1300, which “dried up all the rivers East of the Sierra Nevada mountains” and may have been responsible for the death of the Anasazi civilization.</w:t>
      </w:r>
    </w:p>
    <w:p w14:paraId="101C0945" w14:textId="77777777" w:rsidR="000C1800" w:rsidRDefault="000C1800" w:rsidP="000C1800">
      <w:pPr>
        <w:rPr>
          <w:sz w:val="16"/>
        </w:rPr>
      </w:pPr>
      <w:r w:rsidRPr="00257044">
        <w:rPr>
          <w:sz w:val="16"/>
        </w:rPr>
        <w:t xml:space="preserve">Remember, </w:t>
      </w:r>
      <w:r w:rsidRPr="00257044">
        <w:rPr>
          <w:rStyle w:val="StyleUnderline"/>
        </w:rPr>
        <w:t>we do not live in a world without hunger as it is</w:t>
      </w:r>
      <w:r w:rsidRPr="00257044">
        <w:rPr>
          <w:sz w:val="16"/>
        </w:rPr>
        <w:t xml:space="preserve">. Far from it: Most </w:t>
      </w:r>
      <w:r w:rsidRPr="00257044">
        <w:rPr>
          <w:rStyle w:val="StyleUnderline"/>
        </w:rPr>
        <w:t>estimates</w:t>
      </w:r>
      <w:r w:rsidRPr="00257044">
        <w:rPr>
          <w:sz w:val="16"/>
        </w:rPr>
        <w:t xml:space="preserve"> </w:t>
      </w:r>
      <w:r w:rsidRPr="00257044">
        <w:rPr>
          <w:rStyle w:val="StyleUnderline"/>
        </w:rPr>
        <w:t>put the number of undernourished at 800 million globally.</w:t>
      </w:r>
      <w:r w:rsidRPr="00257044">
        <w:rPr>
          <w:sz w:val="16"/>
        </w:rPr>
        <w:t xml:space="preserve"> In case you haven’t heard, this spring has already brought an unprecedented quadruple famine to Africa and the Middle East; the U.N. has warned that separate starvation events in Somalia, South Sudan, Nigeria, and Yemen could kill 20 million this year alone.</w:t>
      </w:r>
    </w:p>
    <w:p w14:paraId="76C79997" w14:textId="77777777" w:rsidR="00FC70D2" w:rsidRPr="00F01AFF" w:rsidRDefault="00FC70D2" w:rsidP="005514F3"/>
    <w:p w14:paraId="43A1B49D" w14:textId="10199868" w:rsidR="000A35A2" w:rsidRDefault="000A35A2" w:rsidP="000A35A2">
      <w:pPr>
        <w:pStyle w:val="Heading1"/>
      </w:pPr>
      <w:r>
        <w:t>Turn/Solves Case</w:t>
      </w:r>
    </w:p>
    <w:p w14:paraId="40F87E56" w14:textId="7B05A993" w:rsidR="002336D0" w:rsidRDefault="00005335" w:rsidP="00005335">
      <w:pPr>
        <w:pStyle w:val="Heading2"/>
      </w:pPr>
      <w:r>
        <w:t>Solves Case</w:t>
      </w:r>
    </w:p>
    <w:p w14:paraId="3DE3A1F5" w14:textId="2A2C3C31" w:rsidR="002336D0" w:rsidRPr="002336D0" w:rsidRDefault="002336D0" w:rsidP="002336D0">
      <w:pPr>
        <w:pStyle w:val="Heading3"/>
      </w:pPr>
      <w:r>
        <w:t>Solves Case---2NC</w:t>
      </w:r>
    </w:p>
    <w:p w14:paraId="0BB93F2B" w14:textId="77777777" w:rsidR="002336D0" w:rsidRPr="002650B5" w:rsidRDefault="002336D0" w:rsidP="002336D0">
      <w:pPr>
        <w:pStyle w:val="Heading4"/>
        <w:rPr>
          <w:rFonts w:cstheme="majorHAnsi"/>
        </w:rPr>
      </w:pPr>
      <w:r w:rsidRPr="002650B5">
        <w:rPr>
          <w:rFonts w:cstheme="majorHAnsi"/>
        </w:rPr>
        <w:t>Dem House win halts GOP control of the budget reconciliation process</w:t>
      </w:r>
    </w:p>
    <w:p w14:paraId="5CB91582" w14:textId="31A1EB54" w:rsidR="002336D0" w:rsidRPr="002650B5" w:rsidRDefault="002336D0" w:rsidP="002336D0">
      <w:pPr>
        <w:rPr>
          <w:rStyle w:val="Style13ptBold"/>
          <w:rFonts w:cstheme="majorHAnsi"/>
          <w:b w:val="0"/>
          <w:bCs w:val="0"/>
          <w:sz w:val="16"/>
        </w:rPr>
      </w:pPr>
      <w:r w:rsidRPr="002650B5">
        <w:rPr>
          <w:rStyle w:val="Style13ptBold"/>
          <w:rFonts w:cstheme="majorHAnsi"/>
        </w:rPr>
        <w:t>Prokop 18</w:t>
      </w:r>
      <w:r w:rsidR="00FC57CE">
        <w:rPr>
          <w:rFonts w:cstheme="majorHAnsi"/>
        </w:rPr>
        <w:t>---</w:t>
      </w:r>
      <w:r w:rsidRPr="002650B5">
        <w:rPr>
          <w:rFonts w:cstheme="majorHAnsi"/>
        </w:rPr>
        <w:t>Andrew Prokop, Vox (“5 ways the 2018 midterms could change American politics,” January 2</w:t>
      </w:r>
      <w:r w:rsidRPr="002650B5">
        <w:rPr>
          <w:rFonts w:cstheme="majorHAnsi"/>
          <w:vertAlign w:val="superscript"/>
        </w:rPr>
        <w:t>nd</w:t>
      </w:r>
      <w:r w:rsidRPr="002650B5">
        <w:rPr>
          <w:rFonts w:cstheme="majorHAnsi"/>
        </w:rPr>
        <w:t>, https://www.vox.com/policy-and-politics/2018/1/2/16795804/elections-2018-midterms-consequences)</w:t>
      </w:r>
    </w:p>
    <w:p w14:paraId="437B019B" w14:textId="7E0DF5D8" w:rsidR="002336D0" w:rsidRPr="002336D0" w:rsidRDefault="002336D0" w:rsidP="002336D0">
      <w:pPr>
        <w:rPr>
          <w:rFonts w:cstheme="majorHAnsi"/>
          <w:sz w:val="16"/>
        </w:rPr>
      </w:pPr>
      <w:r w:rsidRPr="002336D0">
        <w:rPr>
          <w:rFonts w:cstheme="majorHAnsi"/>
          <w:sz w:val="16"/>
        </w:rPr>
        <w:t xml:space="preserve">First off, </w:t>
      </w:r>
      <w:r w:rsidRPr="002650B5">
        <w:rPr>
          <w:rStyle w:val="StyleUnderline"/>
          <w:rFonts w:cstheme="majorHAnsi"/>
          <w:highlight w:val="yellow"/>
        </w:rPr>
        <w:t xml:space="preserve">if </w:t>
      </w:r>
      <w:r w:rsidRPr="002650B5">
        <w:rPr>
          <w:rStyle w:val="Emphasis"/>
          <w:rFonts w:cstheme="majorHAnsi"/>
          <w:highlight w:val="yellow"/>
        </w:rPr>
        <w:t>Republicans lose</w:t>
      </w:r>
      <w:r w:rsidRPr="002650B5">
        <w:rPr>
          <w:rStyle w:val="Emphasis"/>
          <w:rFonts w:cstheme="majorHAnsi"/>
        </w:rPr>
        <w:t xml:space="preserve"> control</w:t>
      </w:r>
      <w:r w:rsidRPr="002650B5">
        <w:rPr>
          <w:rStyle w:val="StyleUnderline"/>
          <w:rFonts w:cstheme="majorHAnsi"/>
        </w:rPr>
        <w:t xml:space="preserve"> of</w:t>
      </w:r>
      <w:r w:rsidRPr="002336D0">
        <w:rPr>
          <w:rFonts w:cstheme="majorHAnsi"/>
          <w:sz w:val="16"/>
        </w:rPr>
        <w:t xml:space="preserve"> either </w:t>
      </w:r>
      <w:r w:rsidRPr="002650B5">
        <w:rPr>
          <w:rStyle w:val="Emphasis"/>
          <w:rFonts w:cstheme="majorHAnsi"/>
          <w:highlight w:val="yellow"/>
        </w:rPr>
        <w:t>the House</w:t>
      </w:r>
      <w:r w:rsidRPr="002336D0">
        <w:rPr>
          <w:rFonts w:cstheme="majorHAnsi"/>
          <w:sz w:val="16"/>
        </w:rPr>
        <w:t xml:space="preserve"> of Representatives or the Senate in 2018, </w:t>
      </w:r>
      <w:r w:rsidRPr="002650B5">
        <w:rPr>
          <w:rStyle w:val="StyleUnderline"/>
          <w:rFonts w:cstheme="majorHAnsi"/>
          <w:highlight w:val="yellow"/>
        </w:rPr>
        <w:t>they’ll lose their ability to send new bills</w:t>
      </w:r>
      <w:r w:rsidRPr="002650B5">
        <w:rPr>
          <w:rStyle w:val="StyleUnderline"/>
          <w:rFonts w:cstheme="majorHAnsi"/>
        </w:rPr>
        <w:t xml:space="preserve"> to</w:t>
      </w:r>
      <w:r w:rsidRPr="002336D0">
        <w:rPr>
          <w:rFonts w:cstheme="majorHAnsi"/>
          <w:sz w:val="16"/>
        </w:rPr>
        <w:t xml:space="preserve"> President Donald </w:t>
      </w:r>
      <w:r w:rsidRPr="002650B5">
        <w:rPr>
          <w:rStyle w:val="StyleUnderline"/>
          <w:rFonts w:cstheme="majorHAnsi"/>
        </w:rPr>
        <w:t>Trump</w:t>
      </w:r>
      <w:r w:rsidRPr="002336D0">
        <w:rPr>
          <w:rFonts w:cstheme="majorHAnsi"/>
          <w:sz w:val="16"/>
        </w:rPr>
        <w:t xml:space="preserve">’s desk with their party’s votes alone. That means, basically, that </w:t>
      </w:r>
      <w:r w:rsidRPr="002650B5">
        <w:rPr>
          <w:rStyle w:val="Emphasis"/>
          <w:rFonts w:cstheme="majorHAnsi"/>
          <w:highlight w:val="yellow"/>
        </w:rPr>
        <w:t>the conservative legislative agenda would be dead</w:t>
      </w:r>
      <w:r w:rsidRPr="002336D0">
        <w:rPr>
          <w:rFonts w:cstheme="majorHAnsi"/>
          <w:sz w:val="16"/>
        </w:rPr>
        <w:t xml:space="preserve">. Practically, the Senate filibuster rule already means 60 votes are required to advance most bills. And since the GOP only controlled 52 Senate seats, the party was far away from that threshold. </w:t>
      </w:r>
      <w:proofErr w:type="gramStart"/>
      <w:r w:rsidRPr="002336D0">
        <w:rPr>
          <w:rFonts w:cstheme="majorHAnsi"/>
          <w:sz w:val="16"/>
        </w:rPr>
        <w:t>So</w:t>
      </w:r>
      <w:proofErr w:type="gramEnd"/>
      <w:r w:rsidRPr="002336D0">
        <w:rPr>
          <w:rFonts w:cstheme="majorHAnsi"/>
          <w:sz w:val="16"/>
        </w:rPr>
        <w:t xml:space="preserve"> for the vast majority of votes on legislation (say, on funding the government), some Democratic support is already necessary. But in a limited number of instances each year, </w:t>
      </w:r>
      <w:r w:rsidRPr="002650B5">
        <w:rPr>
          <w:rStyle w:val="StyleUnderline"/>
          <w:rFonts w:cstheme="majorHAnsi"/>
          <w:highlight w:val="yellow"/>
        </w:rPr>
        <w:t>Congress can use</w:t>
      </w:r>
      <w:r w:rsidRPr="002650B5">
        <w:rPr>
          <w:rStyle w:val="StyleUnderline"/>
          <w:rFonts w:cstheme="majorHAnsi"/>
        </w:rPr>
        <w:t xml:space="preserve"> the special </w:t>
      </w:r>
      <w:r w:rsidRPr="002650B5">
        <w:rPr>
          <w:rStyle w:val="Emphasis"/>
          <w:rFonts w:cstheme="majorHAnsi"/>
          <w:highlight w:val="yellow"/>
        </w:rPr>
        <w:t>budget reconci</w:t>
      </w:r>
      <w:r w:rsidRPr="002650B5">
        <w:rPr>
          <w:rStyle w:val="Emphasis"/>
          <w:rFonts w:cstheme="majorHAnsi"/>
        </w:rPr>
        <w:t>liation</w:t>
      </w:r>
      <w:r w:rsidRPr="002650B5">
        <w:rPr>
          <w:rStyle w:val="StyleUnderline"/>
          <w:rFonts w:cstheme="majorHAnsi"/>
        </w:rPr>
        <w:t xml:space="preserve"> process</w:t>
      </w:r>
      <w:r w:rsidRPr="002336D0">
        <w:rPr>
          <w:rFonts w:cstheme="majorHAnsi"/>
          <w:sz w:val="16"/>
        </w:rPr>
        <w:t xml:space="preserve">, which requires only a simple majority vote, to pass a new law. And Republicans aggressively used this process to try to enact their top two agenda items this year on a party-line basis — Obamacare repeal (which ended in failure) and their tax bill (which succeeded). </w:t>
      </w:r>
      <w:proofErr w:type="gramStart"/>
      <w:r w:rsidRPr="002336D0">
        <w:rPr>
          <w:rFonts w:cstheme="majorHAnsi"/>
          <w:sz w:val="16"/>
        </w:rPr>
        <w:t>So</w:t>
      </w:r>
      <w:proofErr w:type="gramEnd"/>
      <w:r w:rsidRPr="002336D0">
        <w:rPr>
          <w:rFonts w:cstheme="majorHAnsi"/>
          <w:sz w:val="16"/>
        </w:rPr>
        <w:t xml:space="preserve"> </w:t>
      </w:r>
      <w:r w:rsidRPr="002650B5">
        <w:rPr>
          <w:rStyle w:val="StyleUnderline"/>
          <w:rFonts w:cstheme="majorHAnsi"/>
        </w:rPr>
        <w:t>if the GOP holds on to both chambers of Congress in 2018, the party could very well make another attempt at</w:t>
      </w:r>
      <w:r w:rsidRPr="002336D0">
        <w:rPr>
          <w:rFonts w:cstheme="majorHAnsi"/>
          <w:sz w:val="16"/>
        </w:rPr>
        <w:t xml:space="preserve"> repealing Obamacare through </w:t>
      </w:r>
      <w:r w:rsidRPr="002650B5">
        <w:rPr>
          <w:rStyle w:val="Emphasis"/>
          <w:rFonts w:cstheme="majorHAnsi"/>
        </w:rPr>
        <w:t>reconciliation</w:t>
      </w:r>
      <w:r w:rsidRPr="002336D0">
        <w:rPr>
          <w:rFonts w:cstheme="majorHAnsi"/>
          <w:sz w:val="16"/>
        </w:rPr>
        <w:t xml:space="preserve">. (They were only one vote short of passing something through the Senate </w:t>
      </w:r>
      <w:r w:rsidRPr="002336D0">
        <w:rPr>
          <w:rFonts w:cstheme="majorHAnsi"/>
          <w:sz w:val="16"/>
        </w:rPr>
        <w:lastRenderedPageBreak/>
        <w:t xml:space="preserve">last time.) Some conservatives have discussed trying to tackle cuts to welfare, food stamps, Medicare, or Social Security with reconciliation as well. And more tax cuts are always a possibility with a Republican Congress — George W. Bush and Republicans used reconciliation to pass tax cuts through Congress in both 2001 and 2003. Conversely, a Democratic takeover of either the House or the Senate would kill all those ambitions. The practical consequences would probably be: no Obamacare repeal; no major cuts to Medicare, Social Security, food stamps, or welfare; and no more big tax cuts for corporations and the wealthy. Instead, we’d likely get gridlock. Even if Democrats won both chambers, they wouldn’t be able to enact their own new partisan priorities, so long as President Trump remains in office and can wield his veto pen. </w:t>
      </w:r>
      <w:proofErr w:type="gramStart"/>
      <w:r w:rsidRPr="002336D0">
        <w:rPr>
          <w:rFonts w:cstheme="majorHAnsi"/>
          <w:sz w:val="16"/>
        </w:rPr>
        <w:t>So</w:t>
      </w:r>
      <w:proofErr w:type="gramEnd"/>
      <w:r w:rsidRPr="002336D0">
        <w:rPr>
          <w:rFonts w:cstheme="majorHAnsi"/>
          <w:sz w:val="16"/>
        </w:rPr>
        <w:t xml:space="preserve"> </w:t>
      </w:r>
      <w:r w:rsidRPr="002650B5">
        <w:rPr>
          <w:rStyle w:val="Emphasis"/>
          <w:rFonts w:cstheme="majorHAnsi"/>
          <w:highlight w:val="yellow"/>
        </w:rPr>
        <w:t>the real stake</w:t>
      </w:r>
      <w:r w:rsidRPr="002336D0">
        <w:rPr>
          <w:rFonts w:cstheme="majorHAnsi"/>
          <w:sz w:val="16"/>
        </w:rPr>
        <w:t xml:space="preserve"> on this front </w:t>
      </w:r>
      <w:r w:rsidRPr="002650B5">
        <w:rPr>
          <w:rStyle w:val="StyleUnderline"/>
          <w:rFonts w:cstheme="majorHAnsi"/>
          <w:highlight w:val="yellow"/>
        </w:rPr>
        <w:t>are</w:t>
      </w:r>
      <w:r w:rsidRPr="002336D0">
        <w:rPr>
          <w:rFonts w:cstheme="majorHAnsi"/>
          <w:sz w:val="16"/>
        </w:rPr>
        <w:t xml:space="preserve">: </w:t>
      </w:r>
      <w:r w:rsidRPr="002650B5">
        <w:rPr>
          <w:rStyle w:val="StyleUnderline"/>
          <w:rFonts w:cstheme="majorHAnsi"/>
          <w:highlight w:val="yellow"/>
        </w:rPr>
        <w:t>Do conservatives get</w:t>
      </w:r>
      <w:r w:rsidRPr="002650B5">
        <w:rPr>
          <w:rStyle w:val="StyleUnderline"/>
          <w:rFonts w:cstheme="majorHAnsi"/>
        </w:rPr>
        <w:t xml:space="preserve"> more </w:t>
      </w:r>
      <w:r w:rsidRPr="002650B5">
        <w:rPr>
          <w:rStyle w:val="StyleUnderline"/>
          <w:rFonts w:cstheme="majorHAnsi"/>
          <w:highlight w:val="yellow"/>
        </w:rPr>
        <w:t>chances to enact</w:t>
      </w:r>
      <w:r w:rsidRPr="002650B5">
        <w:rPr>
          <w:rStyle w:val="StyleUnderline"/>
          <w:rFonts w:cstheme="majorHAnsi"/>
        </w:rPr>
        <w:t xml:space="preserve"> their </w:t>
      </w:r>
      <w:r w:rsidRPr="002650B5">
        <w:rPr>
          <w:rStyle w:val="StyleUnderline"/>
          <w:rFonts w:cstheme="majorHAnsi"/>
          <w:highlight w:val="yellow"/>
        </w:rPr>
        <w:t>dream laws</w:t>
      </w:r>
      <w:r w:rsidRPr="002650B5">
        <w:rPr>
          <w:rStyle w:val="StyleUnderline"/>
          <w:rFonts w:cstheme="majorHAnsi"/>
        </w:rPr>
        <w:t xml:space="preserve"> in 2019 and 2020</w:t>
      </w:r>
      <w:r w:rsidRPr="002336D0">
        <w:rPr>
          <w:rFonts w:cstheme="majorHAnsi"/>
          <w:sz w:val="16"/>
        </w:rPr>
        <w:t xml:space="preserve"> — </w:t>
      </w:r>
      <w:r w:rsidRPr="002650B5">
        <w:rPr>
          <w:rStyle w:val="Emphasis"/>
          <w:rFonts w:cstheme="majorHAnsi"/>
        </w:rPr>
        <w:t xml:space="preserve">laws </w:t>
      </w:r>
      <w:r w:rsidRPr="002650B5">
        <w:rPr>
          <w:rStyle w:val="Emphasis"/>
          <w:rFonts w:cstheme="majorHAnsi"/>
          <w:highlight w:val="yellow"/>
        </w:rPr>
        <w:t>that could have consequences for decades</w:t>
      </w:r>
      <w:r w:rsidRPr="002336D0">
        <w:rPr>
          <w:rFonts w:cstheme="majorHAnsi"/>
          <w:sz w:val="16"/>
        </w:rPr>
        <w:t xml:space="preserve"> to come — </w:t>
      </w:r>
      <w:r w:rsidRPr="002650B5">
        <w:rPr>
          <w:rStyle w:val="StyleUnderline"/>
          <w:rFonts w:cstheme="majorHAnsi"/>
        </w:rPr>
        <w:t>or do they get stopped</w:t>
      </w:r>
      <w:r w:rsidRPr="002336D0">
        <w:rPr>
          <w:rFonts w:cstheme="majorHAnsi"/>
          <w:sz w:val="16"/>
        </w:rPr>
        <w:t xml:space="preserve"> in their tracks? </w:t>
      </w:r>
    </w:p>
    <w:p w14:paraId="789D5BB2" w14:textId="77777777" w:rsidR="002336D0" w:rsidRPr="002650B5" w:rsidRDefault="002336D0" w:rsidP="002336D0">
      <w:pPr>
        <w:rPr>
          <w:rFonts w:cstheme="majorHAnsi"/>
        </w:rPr>
      </w:pPr>
    </w:p>
    <w:p w14:paraId="60F967EE" w14:textId="566AD31B" w:rsidR="002336D0" w:rsidRPr="002650B5" w:rsidRDefault="002336D0" w:rsidP="002336D0">
      <w:pPr>
        <w:pStyle w:val="Heading4"/>
        <w:rPr>
          <w:rFonts w:cstheme="majorHAnsi"/>
        </w:rPr>
      </w:pPr>
      <w:r>
        <w:rPr>
          <w:rFonts w:cstheme="majorHAnsi"/>
        </w:rPr>
        <w:t xml:space="preserve">Stops the GOP war on immigrants </w:t>
      </w:r>
    </w:p>
    <w:p w14:paraId="5B150062" w14:textId="0F0F04F6" w:rsidR="002336D0" w:rsidRPr="002650B5" w:rsidRDefault="002336D0" w:rsidP="002336D0">
      <w:pPr>
        <w:rPr>
          <w:rStyle w:val="Style13ptBold"/>
          <w:rFonts w:cstheme="majorHAnsi"/>
        </w:rPr>
      </w:pPr>
      <w:r w:rsidRPr="002650B5">
        <w:rPr>
          <w:rStyle w:val="Style13ptBold"/>
          <w:rFonts w:cstheme="majorHAnsi"/>
        </w:rPr>
        <w:t>Sen 18</w:t>
      </w:r>
      <w:r w:rsidR="00FC57CE">
        <w:rPr>
          <w:rFonts w:cstheme="majorHAnsi"/>
        </w:rPr>
        <w:t>---</w:t>
      </w:r>
      <w:r w:rsidRPr="002650B5">
        <w:rPr>
          <w:rFonts w:cstheme="majorHAnsi"/>
        </w:rPr>
        <w:t xml:space="preserve">Rinku Sen (“How </w:t>
      </w:r>
      <w:r w:rsidRPr="002650B5">
        <w:rPr>
          <w:rStyle w:val="Emphasis"/>
          <w:rFonts w:cstheme="majorHAnsi"/>
          <w:highlight w:val="yellow"/>
        </w:rPr>
        <w:t>the GOP is Using the Budget Process to Destroy Immigration</w:t>
      </w:r>
      <w:r w:rsidRPr="002650B5">
        <w:rPr>
          <w:rFonts w:cstheme="majorHAnsi"/>
        </w:rPr>
        <w:t xml:space="preserve"> as We Know It,” </w:t>
      </w:r>
      <w:r w:rsidRPr="002650B5">
        <w:rPr>
          <w:rFonts w:cstheme="majorHAnsi"/>
          <w:i/>
        </w:rPr>
        <w:t>Color Lines</w:t>
      </w:r>
      <w:r w:rsidRPr="002650B5">
        <w:rPr>
          <w:rFonts w:cstheme="majorHAnsi"/>
        </w:rPr>
        <w:t>, January 23</w:t>
      </w:r>
      <w:r w:rsidRPr="002650B5">
        <w:rPr>
          <w:rFonts w:cstheme="majorHAnsi"/>
          <w:vertAlign w:val="superscript"/>
        </w:rPr>
        <w:t>rd</w:t>
      </w:r>
      <w:r w:rsidRPr="002650B5">
        <w:rPr>
          <w:rFonts w:cstheme="majorHAnsi"/>
        </w:rPr>
        <w:t>, https://www.colorlines.com/articles/how-gop-using-budget-process-destroy-immigration-we-know-it-opinion)</w:t>
      </w:r>
    </w:p>
    <w:p w14:paraId="4FBC9128" w14:textId="77777777" w:rsidR="002336D0" w:rsidRPr="002336D0" w:rsidRDefault="002336D0" w:rsidP="002336D0">
      <w:pPr>
        <w:rPr>
          <w:rFonts w:cstheme="majorHAnsi"/>
          <w:sz w:val="16"/>
        </w:rPr>
      </w:pPr>
      <w:r w:rsidRPr="002336D0">
        <w:rPr>
          <w:rFonts w:cstheme="majorHAnsi"/>
          <w:sz w:val="16"/>
        </w:rPr>
        <w:t xml:space="preserve">The Flawed Budget Process The federal budget process begins with the president presenting a proposal early in the calendar year that </w:t>
      </w:r>
      <w:proofErr w:type="gramStart"/>
      <w:r w:rsidRPr="002336D0">
        <w:rPr>
          <w:rFonts w:cstheme="majorHAnsi"/>
          <w:sz w:val="16"/>
        </w:rPr>
        <w:t>has to</w:t>
      </w:r>
      <w:proofErr w:type="gramEnd"/>
      <w:r w:rsidRPr="002336D0">
        <w:rPr>
          <w:rFonts w:cstheme="majorHAnsi"/>
          <w:sz w:val="16"/>
        </w:rPr>
        <w:t xml:space="preserve"> pass by October 1, the start of the fiscal year. When Congress doesn’t pass a federal budget on time, they </w:t>
      </w:r>
      <w:proofErr w:type="gramStart"/>
      <w:r w:rsidRPr="002336D0">
        <w:rPr>
          <w:rFonts w:cstheme="majorHAnsi"/>
          <w:sz w:val="16"/>
        </w:rPr>
        <w:t>have to</w:t>
      </w:r>
      <w:proofErr w:type="gramEnd"/>
      <w:r w:rsidRPr="002336D0">
        <w:rPr>
          <w:rFonts w:cstheme="majorHAnsi"/>
          <w:sz w:val="16"/>
        </w:rPr>
        <w:t xml:space="preserve"> use temporary funding bills to keep the government running until it’s finished. The CR bill that passed yesterday is the fifth since last September. Without the full support of their own party, Senate Majority Leader Mitch McConnell (R-Ky.) and House Majority Leader Paul Ryan (R-Wis.) could not win their proposed budget without Democratic votes. “This is all about the Republican incompetence to govern combined with a sinister anti-immigrant view of the world and desire to scapegoat immigrants,” Rep. </w:t>
      </w:r>
      <w:proofErr w:type="spellStart"/>
      <w:r w:rsidRPr="002336D0">
        <w:rPr>
          <w:rFonts w:cstheme="majorHAnsi"/>
          <w:sz w:val="16"/>
        </w:rPr>
        <w:t>Pramila</w:t>
      </w:r>
      <w:proofErr w:type="spellEnd"/>
      <w:r w:rsidRPr="002336D0">
        <w:rPr>
          <w:rFonts w:cstheme="majorHAnsi"/>
          <w:sz w:val="16"/>
        </w:rPr>
        <w:t xml:space="preserve"> </w:t>
      </w:r>
      <w:proofErr w:type="spellStart"/>
      <w:r w:rsidRPr="002336D0">
        <w:rPr>
          <w:rFonts w:cstheme="majorHAnsi"/>
          <w:sz w:val="16"/>
        </w:rPr>
        <w:t>Jayapal</w:t>
      </w:r>
      <w:proofErr w:type="spellEnd"/>
      <w:r w:rsidRPr="002336D0">
        <w:rPr>
          <w:rFonts w:cstheme="majorHAnsi"/>
          <w:sz w:val="16"/>
        </w:rPr>
        <w:t xml:space="preserve"> (D-Wash.) told me shortly after the shutdown ended yesterday. “</w:t>
      </w:r>
      <w:proofErr w:type="spellStart"/>
      <w:proofErr w:type="gramStart"/>
      <w:r w:rsidRPr="002336D0">
        <w:rPr>
          <w:rFonts w:cstheme="majorHAnsi"/>
          <w:sz w:val="16"/>
        </w:rPr>
        <w:t>Lets</w:t>
      </w:r>
      <w:proofErr w:type="spellEnd"/>
      <w:proofErr w:type="gramEnd"/>
      <w:r w:rsidRPr="002336D0">
        <w:rPr>
          <w:rFonts w:cstheme="majorHAnsi"/>
          <w:sz w:val="16"/>
        </w:rPr>
        <w:t xml:space="preserve"> be really clear that Republicans shut the government down because you have to get 60 votes in the Senate and they didn’t have it.” </w:t>
      </w:r>
      <w:r w:rsidRPr="002650B5">
        <w:rPr>
          <w:rStyle w:val="StyleUnderline"/>
          <w:rFonts w:cstheme="majorHAnsi"/>
        </w:rPr>
        <w:t>That budget lacked Republican support because there was no way to pay for a proposed increase in defense funding without either raising spending caps or cutting domestic programs like environmental protection, health, pensions of federal retirees and many more</w:t>
      </w:r>
      <w:r w:rsidRPr="002336D0">
        <w:rPr>
          <w:rFonts w:cstheme="majorHAnsi"/>
          <w:sz w:val="16"/>
        </w:rPr>
        <w:t xml:space="preserve">. So, when Democrats like House Minority Leader Nancy Pelosi (D-Ca.) talk about “parity,” they mean that non-defense spending </w:t>
      </w:r>
      <w:proofErr w:type="gramStart"/>
      <w:r w:rsidRPr="002336D0">
        <w:rPr>
          <w:rFonts w:cstheme="majorHAnsi"/>
          <w:sz w:val="16"/>
        </w:rPr>
        <w:t>has to</w:t>
      </w:r>
      <w:proofErr w:type="gramEnd"/>
      <w:r w:rsidRPr="002336D0">
        <w:rPr>
          <w:rFonts w:cstheme="majorHAnsi"/>
          <w:sz w:val="16"/>
        </w:rPr>
        <w:t xml:space="preserve"> go, dollar-for-dollar, as high as defense spending. Or alternatively, that non-defense spending can’t be gutted to cover the defense funding. Pitting CHIP Against DACA Enter the Children’s Health Insurance Program (CHIP) into the debate. CHIP provides healthcare to kids whose family incomes are up to 200 percent above the federal poverty line. CHIP </w:t>
      </w:r>
      <w:proofErr w:type="gramStart"/>
      <w:r w:rsidRPr="002336D0">
        <w:rPr>
          <w:rFonts w:cstheme="majorHAnsi"/>
          <w:sz w:val="16"/>
        </w:rPr>
        <w:t>has to</w:t>
      </w:r>
      <w:proofErr w:type="gramEnd"/>
      <w:r w:rsidRPr="002336D0">
        <w:rPr>
          <w:rFonts w:cstheme="majorHAnsi"/>
          <w:sz w:val="16"/>
        </w:rPr>
        <w:t xml:space="preserve"> be authorized by Congress every few years, and last year was one of those. Congress hadn’t taken care of it, either through a standalone measure or a CR bill, and the program has been surviving with short-term fixes since October. </w:t>
      </w:r>
      <w:r w:rsidRPr="002650B5">
        <w:rPr>
          <w:rStyle w:val="Emphasis"/>
          <w:rFonts w:cstheme="majorHAnsi"/>
          <w:highlight w:val="yellow"/>
        </w:rPr>
        <w:t>The DREAM Act debate goes back to DACA</w:t>
      </w:r>
      <w:r w:rsidRPr="002336D0">
        <w:rPr>
          <w:rFonts w:cstheme="majorHAnsi"/>
          <w:sz w:val="16"/>
        </w:rPr>
        <w:t xml:space="preserve">, the 2014 Obama executive order that gave young undocumented people who had been here most of their lives with no criminal convictions a two-year stay on deportation, which they could renew. That temporary status allowed these young immigrants, often referred to as “Dreamers,” to work, study and live, but did not get them a green card (permanent residency). In nearly four years, some 800,000 young people have benefitted from DACA. Obama did it this way because Congress had refused to pass a federal DREAM Act giving young undocumented people permanent residency, or, indeed, any other immigration reform. When the 45th president rescinded DACA last September, he gave Congress a March 2018 deadline to come up with a permanent way to “protect” Dreamers. He also ordered the Department of Homeland Security (DHS) to stop processing new applicants or renewals. “They are playing with our lives—122 people lose their DACA every day,” Paola Muñoz, the field director for United We Dream, told me yesterday. Immigrant rights activists knew they couldn’t wait and started pushing right away to attach a solution to other bills. (It’s quite common to attach non-budget items to a budget bill, and vice versa.) </w:t>
      </w:r>
      <w:r w:rsidRPr="002650B5">
        <w:rPr>
          <w:rStyle w:val="StyleUnderline"/>
          <w:rFonts w:cstheme="majorHAnsi"/>
          <w:highlight w:val="yellow"/>
        </w:rPr>
        <w:t>That</w:t>
      </w:r>
      <w:r w:rsidRPr="002650B5">
        <w:rPr>
          <w:rStyle w:val="StyleUnderline"/>
          <w:rFonts w:cstheme="majorHAnsi"/>
        </w:rPr>
        <w:t xml:space="preserve">’s what </w:t>
      </w:r>
      <w:r w:rsidRPr="002650B5">
        <w:rPr>
          <w:rStyle w:val="StyleUnderline"/>
          <w:rFonts w:cstheme="majorHAnsi"/>
          <w:highlight w:val="yellow"/>
        </w:rPr>
        <w:t xml:space="preserve">gave the GOP the ability to scapegoat DACA recipients as the hostage-takers of the </w:t>
      </w:r>
      <w:r w:rsidRPr="002650B5">
        <w:rPr>
          <w:rStyle w:val="Emphasis"/>
          <w:rFonts w:cstheme="majorHAnsi"/>
          <w:highlight w:val="yellow"/>
        </w:rPr>
        <w:t>federal budget</w:t>
      </w:r>
      <w:r w:rsidRPr="002336D0">
        <w:rPr>
          <w:rFonts w:cstheme="majorHAnsi"/>
          <w:sz w:val="16"/>
        </w:rPr>
        <w:t xml:space="preserve">, </w:t>
      </w:r>
      <w:r w:rsidRPr="002650B5">
        <w:rPr>
          <w:rStyle w:val="StyleUnderline"/>
          <w:rFonts w:cstheme="majorHAnsi"/>
        </w:rPr>
        <w:t>counting on the idea that most Americans would not consider their plight worth shutting down the government</w:t>
      </w:r>
      <w:r w:rsidRPr="002336D0">
        <w:rPr>
          <w:rFonts w:cstheme="majorHAnsi"/>
          <w:sz w:val="16"/>
        </w:rPr>
        <w:t>. The Human Cost of Even Minor Delays A three-week delay may seem insignificant, but this is the fourth in four months, at a time when the Trump administration is aggressively deporting immigrants who have been here for decades, even a few White ones from Europe. “</w:t>
      </w:r>
      <w:r w:rsidRPr="002650B5">
        <w:rPr>
          <w:rStyle w:val="StyleUnderline"/>
          <w:rFonts w:cstheme="majorHAnsi"/>
        </w:rPr>
        <w:t xml:space="preserve">This is why </w:t>
      </w:r>
      <w:r w:rsidRPr="002650B5">
        <w:rPr>
          <w:rStyle w:val="StyleUnderline"/>
          <w:rFonts w:cstheme="majorHAnsi"/>
          <w:highlight w:val="yellow"/>
        </w:rPr>
        <w:t>we cannot wait</w:t>
      </w:r>
      <w:r w:rsidRPr="002650B5">
        <w:rPr>
          <w:rStyle w:val="StyleUnderline"/>
          <w:rFonts w:cstheme="majorHAnsi"/>
        </w:rPr>
        <w:t xml:space="preserve"> any longer</w:t>
      </w:r>
      <w:r w:rsidRPr="002336D0">
        <w:rPr>
          <w:rFonts w:cstheme="majorHAnsi"/>
          <w:sz w:val="16"/>
        </w:rPr>
        <w:t>,” said Munoz. “</w:t>
      </w:r>
      <w:r w:rsidRPr="002650B5">
        <w:rPr>
          <w:rStyle w:val="StyleUnderline"/>
          <w:rFonts w:cstheme="majorHAnsi"/>
          <w:highlight w:val="yellow"/>
        </w:rPr>
        <w:t xml:space="preserve">We’re going to be in </w:t>
      </w:r>
      <w:r w:rsidRPr="002650B5">
        <w:rPr>
          <w:rStyle w:val="Emphasis"/>
          <w:rFonts w:cstheme="majorHAnsi"/>
          <w:highlight w:val="yellow"/>
        </w:rPr>
        <w:t>Trump’s deportation machine</w:t>
      </w:r>
      <w:r w:rsidRPr="002336D0">
        <w:rPr>
          <w:rFonts w:cstheme="majorHAnsi"/>
          <w:sz w:val="16"/>
        </w:rPr>
        <w:t xml:space="preserve"> and they’re going to come after us.” Munoz is a DACA recipient born in Bolivia whose status expires in 2019. Her younger brother and sister also stand to lose their status, and her partner is still without relief. He didn’t qualify under DACA’s age caps but would have under a new DREAM Act. “Dreamers” and their supporters are furious with Democrats for signing the bill because holding out was really their only leverage with Republicans controlling the House, Senate and White House. </w:t>
      </w:r>
      <w:proofErr w:type="spellStart"/>
      <w:r w:rsidRPr="002336D0">
        <w:rPr>
          <w:rFonts w:cstheme="majorHAnsi"/>
          <w:sz w:val="16"/>
        </w:rPr>
        <w:t>Jayapal</w:t>
      </w:r>
      <w:proofErr w:type="spellEnd"/>
      <w:r w:rsidRPr="002336D0">
        <w:rPr>
          <w:rFonts w:cstheme="majorHAnsi"/>
          <w:sz w:val="16"/>
        </w:rPr>
        <w:t xml:space="preserve"> has no confidence in GOP intentions, “There’s nothing Republicans have said that allow me to trust that they are serious about positive immigration reforms.” In the end, Congress passed the CR bill with a six-year full funding mandate for CHIP, and nothing more than a promise to discuss DACA. Some observers have argued that this outcome gives Democrats new points of leverage by removing CHIP as a bargaining point. But </w:t>
      </w:r>
      <w:proofErr w:type="spellStart"/>
      <w:r w:rsidRPr="002336D0">
        <w:rPr>
          <w:rFonts w:cstheme="majorHAnsi"/>
          <w:sz w:val="16"/>
        </w:rPr>
        <w:t>Jayapal</w:t>
      </w:r>
      <w:proofErr w:type="spellEnd"/>
      <w:r w:rsidRPr="002336D0">
        <w:rPr>
          <w:rFonts w:cstheme="majorHAnsi"/>
          <w:sz w:val="16"/>
        </w:rPr>
        <w:t xml:space="preserve"> points out that, while CHIP has been extended, the GOP refused to fund federally qualified community health centers, where poor kids </w:t>
      </w:r>
      <w:proofErr w:type="gramStart"/>
      <w:r w:rsidRPr="002336D0">
        <w:rPr>
          <w:rFonts w:cstheme="majorHAnsi"/>
          <w:sz w:val="16"/>
        </w:rPr>
        <w:t>actually go</w:t>
      </w:r>
      <w:proofErr w:type="gramEnd"/>
      <w:r w:rsidRPr="002336D0">
        <w:rPr>
          <w:rFonts w:cstheme="majorHAnsi"/>
          <w:sz w:val="16"/>
        </w:rPr>
        <w:t xml:space="preserve"> to the doctor. There’s nothing to keep Republicans from now holding up that money (or something else of value) until the Democrats give way further on immigration. The Real Plan There’s no question that </w:t>
      </w:r>
      <w:r w:rsidRPr="002650B5">
        <w:rPr>
          <w:rStyle w:val="StyleUnderline"/>
          <w:rFonts w:cstheme="majorHAnsi"/>
          <w:highlight w:val="yellow"/>
        </w:rPr>
        <w:t>the GOP’s</w:t>
      </w:r>
      <w:r w:rsidRPr="002650B5">
        <w:rPr>
          <w:rStyle w:val="StyleUnderline"/>
          <w:rFonts w:cstheme="majorHAnsi"/>
        </w:rPr>
        <w:t xml:space="preserve"> immigration </w:t>
      </w:r>
      <w:r w:rsidRPr="002650B5">
        <w:rPr>
          <w:rStyle w:val="StyleUnderline"/>
          <w:rFonts w:cstheme="majorHAnsi"/>
          <w:highlight w:val="yellow"/>
        </w:rPr>
        <w:t>agenda</w:t>
      </w:r>
      <w:r w:rsidRPr="002650B5">
        <w:rPr>
          <w:rStyle w:val="StyleUnderline"/>
          <w:rFonts w:cstheme="majorHAnsi"/>
        </w:rPr>
        <w:t xml:space="preserve"> now </w:t>
      </w:r>
      <w:r w:rsidRPr="002650B5">
        <w:rPr>
          <w:rStyle w:val="StyleUnderline"/>
          <w:rFonts w:cstheme="majorHAnsi"/>
          <w:highlight w:val="yellow"/>
        </w:rPr>
        <w:t xml:space="preserve">is about </w:t>
      </w:r>
      <w:r w:rsidRPr="002650B5">
        <w:rPr>
          <w:rStyle w:val="Emphasis"/>
          <w:rFonts w:cstheme="majorHAnsi"/>
          <w:highlight w:val="yellow"/>
        </w:rPr>
        <w:t>limiting immigration from countries of color</w:t>
      </w:r>
      <w:r w:rsidRPr="002336D0">
        <w:rPr>
          <w:rFonts w:cstheme="majorHAnsi"/>
          <w:sz w:val="16"/>
        </w:rPr>
        <w:t xml:space="preserve"> including those that Trump </w:t>
      </w:r>
      <w:proofErr w:type="gramStart"/>
      <w:r w:rsidRPr="002336D0">
        <w:rPr>
          <w:rFonts w:cstheme="majorHAnsi"/>
          <w:sz w:val="16"/>
        </w:rPr>
        <w:t>called ”shitholes</w:t>
      </w:r>
      <w:proofErr w:type="gramEnd"/>
      <w:r w:rsidRPr="002336D0">
        <w:rPr>
          <w:rFonts w:cstheme="majorHAnsi"/>
          <w:sz w:val="16"/>
        </w:rPr>
        <w:t xml:space="preserve">” in a bipartisan meeting at the White House. Republicans rejected the bipartisan bill that Sens. Lindsay Graham (R-S.C.) and Dick Durbin (D-Ill.) introduced even though it included money for Trump’s Mexican border “wall,” a supposed sticking point. They did this because </w:t>
      </w:r>
      <w:r w:rsidRPr="002650B5">
        <w:rPr>
          <w:rStyle w:val="StyleUnderline"/>
          <w:rFonts w:cstheme="majorHAnsi"/>
          <w:highlight w:val="yellow"/>
        </w:rPr>
        <w:t>their</w:t>
      </w:r>
      <w:r w:rsidRPr="002650B5">
        <w:rPr>
          <w:rStyle w:val="StyleUnderline"/>
          <w:rFonts w:cstheme="majorHAnsi"/>
        </w:rPr>
        <w:t xml:space="preserve"> actual </w:t>
      </w:r>
      <w:r w:rsidRPr="002650B5">
        <w:rPr>
          <w:rStyle w:val="StyleUnderline"/>
          <w:rFonts w:cstheme="majorHAnsi"/>
          <w:highlight w:val="yellow"/>
        </w:rPr>
        <w:t xml:space="preserve">goal is to </w:t>
      </w:r>
      <w:r w:rsidRPr="002650B5">
        <w:rPr>
          <w:rStyle w:val="Emphasis"/>
          <w:rFonts w:cstheme="majorHAnsi"/>
          <w:highlight w:val="yellow"/>
        </w:rPr>
        <w:t>end the entire immigration system</w:t>
      </w:r>
      <w:r w:rsidRPr="002336D0">
        <w:rPr>
          <w:rFonts w:cstheme="majorHAnsi"/>
          <w:sz w:val="16"/>
        </w:rPr>
        <w:t xml:space="preserve"> as we’ve known it for more than half a century. In my second book, “The Accidental American,” I wrote about the immigration debate of 2004 to 2008. There I quoted Mark Krikorian, the head of the conservative Center for Immigration Studies, an organization the Southern Poverty Law Center has classified as a hate group. His position was that the days of “mass” immigration had to end. He claimed that the “old” United States had no welfare state, and didn’t have to pay for the education, health and welfare of immigrants. (Missing was the irony that so many of those benefits, like social security, are the result of organizing by immigrants in the late 19th and early 20th Centuries and their descendants). Krikorian further argued that an information-based economy didn’t need thousands of “peasants” from across the world, and that modern technology keeps immigrants from transferring their loyalty to the United States. Krikorian waxed nostalgic for the days when an immigrant would get on the ship and never see their parents again, and was bothered by immigrants helping the kids they’d left behind with their homework. He advocated cutting immigration permissions down to 250,000 a year—a 75-percent reduction at the time—while setting aside 50,000 asylum slots for “the world’s most desperate </w:t>
      </w:r>
      <w:r w:rsidRPr="002336D0">
        <w:rPr>
          <w:rFonts w:cstheme="majorHAnsi"/>
          <w:sz w:val="16"/>
        </w:rPr>
        <w:lastRenderedPageBreak/>
        <w:t xml:space="preserve">people.” Nearly a decade ago, I quoted Krikorian on those who say they’re only opposed to “illegal” immigration: “The people who say that are trying to make themselves feel better.” </w:t>
      </w:r>
      <w:r w:rsidRPr="002650B5">
        <w:rPr>
          <w:rStyle w:val="StyleUnderline"/>
          <w:rFonts w:cstheme="majorHAnsi"/>
          <w:highlight w:val="yellow"/>
        </w:rPr>
        <w:t xml:space="preserve">This idea that all immigration </w:t>
      </w:r>
      <w:proofErr w:type="gramStart"/>
      <w:r w:rsidRPr="002650B5">
        <w:rPr>
          <w:rStyle w:val="StyleUnderline"/>
          <w:rFonts w:cstheme="majorHAnsi"/>
          <w:highlight w:val="yellow"/>
        </w:rPr>
        <w:t>has to</w:t>
      </w:r>
      <w:proofErr w:type="gramEnd"/>
      <w:r w:rsidRPr="002650B5">
        <w:rPr>
          <w:rStyle w:val="StyleUnderline"/>
          <w:rFonts w:cstheme="majorHAnsi"/>
          <w:highlight w:val="yellow"/>
        </w:rPr>
        <w:t xml:space="preserve"> be</w:t>
      </w:r>
      <w:r w:rsidRPr="002650B5">
        <w:rPr>
          <w:rStyle w:val="StyleUnderline"/>
          <w:rFonts w:cstheme="majorHAnsi"/>
        </w:rPr>
        <w:t xml:space="preserve"> drastically </w:t>
      </w:r>
      <w:r w:rsidRPr="002650B5">
        <w:rPr>
          <w:rStyle w:val="StyleUnderline"/>
          <w:rFonts w:cstheme="majorHAnsi"/>
          <w:highlight w:val="yellow"/>
        </w:rPr>
        <w:t>curtailed has moved</w:t>
      </w:r>
      <w:r w:rsidRPr="002650B5">
        <w:rPr>
          <w:rStyle w:val="StyleUnderline"/>
          <w:rFonts w:cstheme="majorHAnsi"/>
        </w:rPr>
        <w:t xml:space="preserve"> from the fringe </w:t>
      </w:r>
      <w:r w:rsidRPr="002650B5">
        <w:rPr>
          <w:rStyle w:val="StyleUnderline"/>
          <w:rFonts w:cstheme="majorHAnsi"/>
          <w:highlight w:val="yellow"/>
        </w:rPr>
        <w:t xml:space="preserve">to the </w:t>
      </w:r>
      <w:r w:rsidRPr="002650B5">
        <w:rPr>
          <w:rStyle w:val="Emphasis"/>
          <w:rFonts w:cstheme="majorHAnsi"/>
          <w:highlight w:val="yellow"/>
        </w:rPr>
        <w:t>center of the GOP’s agenda</w:t>
      </w:r>
      <w:r w:rsidRPr="002336D0">
        <w:rPr>
          <w:rFonts w:cstheme="majorHAnsi"/>
          <w:sz w:val="16"/>
        </w:rPr>
        <w:t xml:space="preserve">, and the policy goal posts have shifted accordingly. </w:t>
      </w:r>
      <w:r w:rsidRPr="002650B5">
        <w:rPr>
          <w:rStyle w:val="StyleUnderline"/>
          <w:rFonts w:cstheme="majorHAnsi"/>
        </w:rPr>
        <w:t>The most recent sign came</w:t>
      </w:r>
      <w:r w:rsidRPr="002336D0">
        <w:rPr>
          <w:rFonts w:cstheme="majorHAnsi"/>
          <w:sz w:val="16"/>
        </w:rPr>
        <w:t xml:space="preserve"> a few days ago </w:t>
      </w:r>
      <w:r w:rsidRPr="002650B5">
        <w:rPr>
          <w:rStyle w:val="StyleUnderline"/>
          <w:rFonts w:cstheme="majorHAnsi"/>
        </w:rPr>
        <w:t>from</w:t>
      </w:r>
      <w:r w:rsidRPr="002336D0">
        <w:rPr>
          <w:rFonts w:cstheme="majorHAnsi"/>
          <w:sz w:val="16"/>
        </w:rPr>
        <w:t xml:space="preserve"> Rep Mark </w:t>
      </w:r>
      <w:r w:rsidRPr="002650B5">
        <w:rPr>
          <w:rStyle w:val="StyleUnderline"/>
          <w:rFonts w:cstheme="majorHAnsi"/>
        </w:rPr>
        <w:t>Meadows</w:t>
      </w:r>
      <w:r w:rsidRPr="002336D0">
        <w:rPr>
          <w:rFonts w:cstheme="majorHAnsi"/>
          <w:sz w:val="16"/>
        </w:rPr>
        <w:t xml:space="preserve"> (R-N.C.), </w:t>
      </w:r>
      <w:r w:rsidRPr="002650B5">
        <w:rPr>
          <w:rStyle w:val="StyleUnderline"/>
          <w:rFonts w:cstheme="majorHAnsi"/>
        </w:rPr>
        <w:t>who</w:t>
      </w:r>
      <w:r w:rsidRPr="002336D0">
        <w:rPr>
          <w:rFonts w:cstheme="majorHAnsi"/>
          <w:sz w:val="16"/>
        </w:rPr>
        <w:t xml:space="preserve"> chairs the Freedom Caucus. Meadows </w:t>
      </w:r>
      <w:r w:rsidRPr="002650B5">
        <w:rPr>
          <w:rStyle w:val="StyleUnderline"/>
          <w:rFonts w:cstheme="majorHAnsi"/>
        </w:rPr>
        <w:t>hinted at</w:t>
      </w:r>
      <w:r w:rsidRPr="002336D0">
        <w:rPr>
          <w:rFonts w:cstheme="majorHAnsi"/>
          <w:sz w:val="16"/>
        </w:rPr>
        <w:t xml:space="preserve"> some permanent solution for Dreamers in exchange for not just the wall, but also </w:t>
      </w:r>
      <w:r w:rsidRPr="002650B5">
        <w:rPr>
          <w:rStyle w:val="Emphasis"/>
          <w:rFonts w:cstheme="majorHAnsi"/>
        </w:rPr>
        <w:t>ending policies that allow immigrants to bring over close family members, and the diversity visa lottery</w:t>
      </w:r>
      <w:r w:rsidRPr="002336D0">
        <w:rPr>
          <w:rFonts w:cstheme="majorHAnsi"/>
          <w:sz w:val="16"/>
        </w:rPr>
        <w:t xml:space="preserve">. In setting up legal immigration as </w:t>
      </w:r>
      <w:proofErr w:type="gramStart"/>
      <w:r w:rsidRPr="002336D0">
        <w:rPr>
          <w:rFonts w:cstheme="majorHAnsi"/>
          <w:sz w:val="16"/>
        </w:rPr>
        <w:t>some kind of enabler</w:t>
      </w:r>
      <w:proofErr w:type="gramEnd"/>
      <w:r w:rsidRPr="002336D0">
        <w:rPr>
          <w:rFonts w:cstheme="majorHAnsi"/>
          <w:sz w:val="16"/>
        </w:rPr>
        <w:t xml:space="preserve"> of unauthorized movement, Meadows is repeating Krikorian’s exact frame. “This is not a policy discussion anymore, </w:t>
      </w:r>
      <w:r w:rsidRPr="002650B5">
        <w:rPr>
          <w:rStyle w:val="Emphasis"/>
          <w:rFonts w:cstheme="majorHAnsi"/>
          <w:highlight w:val="yellow"/>
        </w:rPr>
        <w:t>it’s really a war on immigrants</w:t>
      </w:r>
      <w:r w:rsidRPr="002336D0">
        <w:rPr>
          <w:rFonts w:cstheme="majorHAnsi"/>
          <w:sz w:val="16"/>
        </w:rPr>
        <w:t xml:space="preserve">,” said </w:t>
      </w:r>
      <w:proofErr w:type="spellStart"/>
      <w:r w:rsidRPr="002336D0">
        <w:rPr>
          <w:rFonts w:cstheme="majorHAnsi"/>
          <w:sz w:val="16"/>
        </w:rPr>
        <w:t>Jayapal</w:t>
      </w:r>
      <w:proofErr w:type="spellEnd"/>
      <w:r w:rsidRPr="002336D0">
        <w:rPr>
          <w:rFonts w:cstheme="majorHAnsi"/>
          <w:sz w:val="16"/>
        </w:rPr>
        <w:t xml:space="preserve">. “They’ve been escalating. They started with, ‘We love the Dreamers,’ then [went] on about border security and the wall… Now </w:t>
      </w:r>
      <w:r w:rsidRPr="002650B5">
        <w:rPr>
          <w:rStyle w:val="StyleUnderline"/>
          <w:rFonts w:cstheme="majorHAnsi"/>
        </w:rPr>
        <w:t>they’ve decided to talk about ‘chain migration,’ their gross mischaracterization of family unification</w:t>
      </w:r>
      <w:r w:rsidRPr="002336D0">
        <w:rPr>
          <w:rFonts w:cstheme="majorHAnsi"/>
          <w:sz w:val="16"/>
        </w:rPr>
        <w:t>.” The Dreamers, of course, have no choice but to carry on, and a lot of their ire is going to be directed at Democrats who caved on the CR bill. Munoz said yesterday, “We will go home, go rest, ground ourselves for one day. Tomorrow we’re going to get up and keep fighting.” She wants the millions of people still in limbo to know this: “Yes, it was a great hit we took today, but don’t give up. This fight keeps going. You’re not alone.”</w:t>
      </w:r>
    </w:p>
    <w:p w14:paraId="19EF7002" w14:textId="0887648B" w:rsidR="002336D0" w:rsidRDefault="002336D0" w:rsidP="00DA3597">
      <w:pPr>
        <w:pStyle w:val="Heading4"/>
        <w:rPr>
          <w:rFonts w:eastAsiaTheme="minorHAnsi" w:cstheme="minorBidi"/>
          <w:b w:val="0"/>
          <w:iCs w:val="0"/>
          <w:sz w:val="22"/>
        </w:rPr>
      </w:pPr>
    </w:p>
    <w:p w14:paraId="10594BE7" w14:textId="77777777" w:rsidR="00484599" w:rsidRDefault="00484599" w:rsidP="00005335"/>
    <w:p w14:paraId="34918B43" w14:textId="77777777" w:rsidR="000A35A2" w:rsidRDefault="000A35A2" w:rsidP="000A35A2">
      <w:pPr>
        <w:pStyle w:val="Heading1"/>
      </w:pPr>
    </w:p>
    <w:p w14:paraId="6C5FED7D" w14:textId="238A127E" w:rsidR="000A35A2" w:rsidRDefault="000A35A2" w:rsidP="000A35A2">
      <w:pPr>
        <w:pStyle w:val="Heading1"/>
      </w:pPr>
      <w:r>
        <w:t>***Aff***</w:t>
      </w:r>
    </w:p>
    <w:p w14:paraId="7D85DA12" w14:textId="5FBEB10B" w:rsidR="000A35A2" w:rsidRDefault="006E1305" w:rsidP="004D11F7">
      <w:pPr>
        <w:pStyle w:val="Heading1"/>
      </w:pPr>
      <w:r>
        <w:t>UQ</w:t>
      </w:r>
    </w:p>
    <w:p w14:paraId="18370057" w14:textId="1A2F89F7" w:rsidR="00B475DE" w:rsidRDefault="00FC57CE" w:rsidP="00FC57CE">
      <w:pPr>
        <w:pStyle w:val="Heading2"/>
      </w:pPr>
      <w:r>
        <w:t>UQ</w:t>
      </w:r>
    </w:p>
    <w:p w14:paraId="3210A44C" w14:textId="1B112663" w:rsidR="00C40E33" w:rsidRPr="00C40E33" w:rsidRDefault="00C40E33" w:rsidP="00C40E33">
      <w:pPr>
        <w:pStyle w:val="Heading3"/>
      </w:pPr>
      <w:r>
        <w:t>2AC---No Blue Wave</w:t>
      </w:r>
    </w:p>
    <w:p w14:paraId="2750363D" w14:textId="77777777" w:rsidR="00472D28" w:rsidRDefault="00472D28" w:rsidP="00472D28">
      <w:pPr>
        <w:pStyle w:val="Heading4"/>
      </w:pPr>
      <w:r>
        <w:t>No blue wave---polls are wrong and Dems will blow it, either way too soon to call</w:t>
      </w:r>
    </w:p>
    <w:p w14:paraId="4B3D7FFA" w14:textId="77777777" w:rsidR="00472D28" w:rsidRDefault="00472D28" w:rsidP="00472D28">
      <w:r>
        <w:t xml:space="preserve">Ben </w:t>
      </w:r>
      <w:r w:rsidRPr="001F464B">
        <w:rPr>
          <w:rStyle w:val="Style13ptBold"/>
        </w:rPr>
        <w:t>Crystal 6/12</w:t>
      </w:r>
      <w:r>
        <w:t>, Contributing Editor and Columnist at Personal Liberty Digest, 6-12-18, “Those midterm blues,” https://personalliberty.com/those-midterm-blues/</w:t>
      </w:r>
    </w:p>
    <w:p w14:paraId="11636E0B" w14:textId="77777777" w:rsidR="00472D28" w:rsidRPr="001F464B" w:rsidRDefault="00472D28" w:rsidP="00472D28">
      <w:pPr>
        <w:rPr>
          <w:sz w:val="16"/>
        </w:rPr>
      </w:pPr>
      <w:r w:rsidRPr="001F464B">
        <w:rPr>
          <w:rStyle w:val="StyleUnderline"/>
        </w:rPr>
        <w:t>The conventional wisdom</w:t>
      </w:r>
      <w:r w:rsidRPr="001F464B">
        <w:rPr>
          <w:sz w:val="16"/>
        </w:rPr>
        <w:t xml:space="preserve"> in American politics </w:t>
      </w:r>
      <w:r w:rsidRPr="001F464B">
        <w:rPr>
          <w:rStyle w:val="StyleUnderline"/>
        </w:rPr>
        <w:t>holds that congressional elections</w:t>
      </w:r>
      <w:r w:rsidRPr="001F464B">
        <w:rPr>
          <w:sz w:val="16"/>
        </w:rPr>
        <w:t xml:space="preserve"> held </w:t>
      </w:r>
      <w:r w:rsidRPr="001F464B">
        <w:rPr>
          <w:rStyle w:val="StyleUnderline"/>
        </w:rPr>
        <w:t>in the middle of presidential terms usually don’t equate to party-time for the party of the president</w:t>
      </w:r>
      <w:r w:rsidRPr="001F464B">
        <w:rPr>
          <w:sz w:val="16"/>
        </w:rPr>
        <w:t>.</w:t>
      </w:r>
    </w:p>
    <w:p w14:paraId="2E8155C4" w14:textId="77777777" w:rsidR="00472D28" w:rsidRPr="001F464B" w:rsidRDefault="00472D28" w:rsidP="00472D28">
      <w:pPr>
        <w:rPr>
          <w:sz w:val="16"/>
        </w:rPr>
      </w:pPr>
      <w:r w:rsidRPr="001F464B">
        <w:rPr>
          <w:sz w:val="16"/>
        </w:rPr>
        <w:t>With only three exceptions since the end of the Civil War, the midterm elections saw the boys and girls across the aisle from the president’s people pick up at least a smattering of seats.</w:t>
      </w:r>
    </w:p>
    <w:p w14:paraId="32C41BC4" w14:textId="77777777" w:rsidR="00472D28" w:rsidRPr="001F464B" w:rsidRDefault="00472D28" w:rsidP="00472D28">
      <w:pPr>
        <w:rPr>
          <w:rStyle w:val="StyleUnderline"/>
        </w:rPr>
      </w:pPr>
      <w:r w:rsidRPr="001F464B">
        <w:rPr>
          <w:rStyle w:val="StyleUnderline"/>
        </w:rPr>
        <w:t>That trend has persisted despite the president’s personal popularity.</w:t>
      </w:r>
    </w:p>
    <w:p w14:paraId="286A06B2" w14:textId="77777777" w:rsidR="00472D28" w:rsidRPr="001F464B" w:rsidRDefault="00472D28" w:rsidP="00472D28">
      <w:pPr>
        <w:rPr>
          <w:sz w:val="16"/>
        </w:rPr>
      </w:pPr>
      <w:r w:rsidRPr="001F464B">
        <w:rPr>
          <w:sz w:val="16"/>
        </w:rPr>
        <w:t>Nanny-state patron saint FDR, whose hold on the Oval Office inspired a constitutional amendment to keep him from crossing the line between executive and emperor, watched his Democrat subordinates cough up a whopping 132 congressional seats in the latter two of the three midterms over which he presided.</w:t>
      </w:r>
    </w:p>
    <w:p w14:paraId="068FA200" w14:textId="77777777" w:rsidR="00472D28" w:rsidRPr="001F464B" w:rsidRDefault="00472D28" w:rsidP="00472D28">
      <w:pPr>
        <w:rPr>
          <w:sz w:val="16"/>
        </w:rPr>
      </w:pPr>
      <w:r w:rsidRPr="001F464B">
        <w:rPr>
          <w:rStyle w:val="StyleUnderline"/>
        </w:rPr>
        <w:t>Even Barack Obama</w:t>
      </w:r>
      <w:r w:rsidRPr="001F464B">
        <w:rPr>
          <w:sz w:val="16"/>
        </w:rPr>
        <w:t xml:space="preserve">, whom we were led to believe was the greatest human since Jesus himself, </w:t>
      </w:r>
      <w:r w:rsidRPr="001F464B">
        <w:rPr>
          <w:rStyle w:val="StyleUnderline"/>
        </w:rPr>
        <w:t>steered his party into an electoral bridge abutment.</w:t>
      </w:r>
      <w:r w:rsidRPr="001F464B">
        <w:rPr>
          <w:sz w:val="16"/>
        </w:rPr>
        <w:t xml:space="preserve"> </w:t>
      </w:r>
      <w:r w:rsidRPr="001F464B">
        <w:rPr>
          <w:rStyle w:val="StyleUnderline"/>
        </w:rPr>
        <w:t>In Obama’s pair of midterms, the Republicans practically threw the Democrats off the roof</w:t>
      </w:r>
      <w:r w:rsidRPr="001F464B">
        <w:rPr>
          <w:sz w:val="16"/>
        </w:rPr>
        <w:t>. They gobbled up 76 House and 15 Senate seats.</w:t>
      </w:r>
    </w:p>
    <w:p w14:paraId="4F468A7A" w14:textId="77777777" w:rsidR="00472D28" w:rsidRPr="001F464B" w:rsidRDefault="00472D28" w:rsidP="00472D28">
      <w:pPr>
        <w:rPr>
          <w:sz w:val="16"/>
        </w:rPr>
      </w:pPr>
      <w:r w:rsidRPr="001F464B">
        <w:rPr>
          <w:sz w:val="16"/>
        </w:rPr>
        <w:t xml:space="preserve">According to a Fox News poll taken late last week, </w:t>
      </w:r>
      <w:r w:rsidRPr="001F464B">
        <w:rPr>
          <w:rStyle w:val="StyleUnderline"/>
        </w:rPr>
        <w:t>President Donald Trump may be staring at the traditional midterm beat down.</w:t>
      </w:r>
      <w:r w:rsidRPr="001F464B">
        <w:rPr>
          <w:sz w:val="16"/>
        </w:rPr>
        <w:t xml:space="preserve"> No doubt enhanced by the endless drumbeat of scandals, whether media-concocted or not, the mood of the electorate suggests the president’s party, while not facing a Waterloo, is at least looking at the business end of a backstreet brawl.</w:t>
      </w:r>
    </w:p>
    <w:p w14:paraId="603B582A" w14:textId="77777777" w:rsidR="00472D28" w:rsidRPr="001F464B" w:rsidRDefault="00472D28" w:rsidP="00472D28">
      <w:pPr>
        <w:rPr>
          <w:sz w:val="16"/>
        </w:rPr>
      </w:pPr>
      <w:r w:rsidRPr="001F464B">
        <w:rPr>
          <w:sz w:val="16"/>
        </w:rPr>
        <w:t xml:space="preserve">But I think </w:t>
      </w:r>
      <w:r w:rsidRPr="001F464B">
        <w:rPr>
          <w:rStyle w:val="StyleUnderline"/>
        </w:rPr>
        <w:t xml:space="preserve">it’s possible </w:t>
      </w:r>
      <w:r w:rsidRPr="004776FC">
        <w:rPr>
          <w:rStyle w:val="StyleUnderline"/>
          <w:highlight w:val="yellow"/>
        </w:rPr>
        <w:t xml:space="preserve">the </w:t>
      </w:r>
      <w:r w:rsidRPr="004776FC">
        <w:rPr>
          <w:rStyle w:val="StyleUnderline"/>
        </w:rPr>
        <w:t xml:space="preserve">first Trump </w:t>
      </w:r>
      <w:r w:rsidRPr="004776FC">
        <w:rPr>
          <w:rStyle w:val="StyleUnderline"/>
          <w:highlight w:val="yellow"/>
        </w:rPr>
        <w:t>midterm might not be</w:t>
      </w:r>
      <w:r w:rsidRPr="001F464B">
        <w:rPr>
          <w:rStyle w:val="StyleUnderline"/>
        </w:rPr>
        <w:t xml:space="preserve"> as </w:t>
      </w:r>
      <w:r w:rsidRPr="004776FC">
        <w:rPr>
          <w:rStyle w:val="StyleUnderline"/>
          <w:highlight w:val="yellow"/>
        </w:rPr>
        <w:t>miserable for the GOP</w:t>
      </w:r>
      <w:r w:rsidRPr="001F464B">
        <w:rPr>
          <w:rStyle w:val="StyleUnderline"/>
        </w:rPr>
        <w:t xml:space="preserve"> as history tends to suggest</w:t>
      </w:r>
      <w:r w:rsidRPr="001F464B">
        <w:rPr>
          <w:sz w:val="16"/>
        </w:rPr>
        <w:t>. I see two factors that the professional prognosticators overlook.</w:t>
      </w:r>
    </w:p>
    <w:p w14:paraId="5FB22809" w14:textId="77777777" w:rsidR="00472D28" w:rsidRPr="001F464B" w:rsidRDefault="00472D28" w:rsidP="00472D28">
      <w:pPr>
        <w:rPr>
          <w:sz w:val="16"/>
        </w:rPr>
      </w:pPr>
      <w:r w:rsidRPr="004776FC">
        <w:rPr>
          <w:rStyle w:val="Emphasis"/>
          <w:highlight w:val="yellow"/>
        </w:rPr>
        <w:t>The polls are wrong</w:t>
      </w:r>
      <w:r w:rsidRPr="001F464B">
        <w:rPr>
          <w:sz w:val="16"/>
        </w:rPr>
        <w:t>.</w:t>
      </w:r>
    </w:p>
    <w:p w14:paraId="50B6C6DF" w14:textId="77777777" w:rsidR="00472D28" w:rsidRPr="001F464B" w:rsidRDefault="00472D28" w:rsidP="00472D28">
      <w:pPr>
        <w:rPr>
          <w:sz w:val="16"/>
        </w:rPr>
      </w:pPr>
      <w:r w:rsidRPr="001F464B">
        <w:rPr>
          <w:rStyle w:val="StyleUnderline"/>
        </w:rPr>
        <w:lastRenderedPageBreak/>
        <w:t xml:space="preserve">Remember, </w:t>
      </w:r>
      <w:r w:rsidRPr="004776FC">
        <w:rPr>
          <w:rStyle w:val="StyleUnderline"/>
          <w:highlight w:val="yellow"/>
        </w:rPr>
        <w:t>the pollsters predicting a “blue wave”</w:t>
      </w:r>
      <w:r w:rsidRPr="001F464B">
        <w:rPr>
          <w:rStyle w:val="StyleUnderline"/>
        </w:rPr>
        <w:t xml:space="preserve"> this fall </w:t>
      </w:r>
      <w:r w:rsidRPr="004776FC">
        <w:rPr>
          <w:rStyle w:val="StyleUnderline"/>
          <w:highlight w:val="yellow"/>
        </w:rPr>
        <w:t>are the same</w:t>
      </w:r>
      <w:r w:rsidRPr="001F464B">
        <w:rPr>
          <w:rStyle w:val="StyleUnderline"/>
        </w:rPr>
        <w:t xml:space="preserve"> guys </w:t>
      </w:r>
      <w:r w:rsidRPr="004776FC">
        <w:rPr>
          <w:rStyle w:val="StyleUnderline"/>
          <w:highlight w:val="yellow"/>
        </w:rPr>
        <w:t>who</w:t>
      </w:r>
      <w:r w:rsidRPr="001F464B">
        <w:rPr>
          <w:sz w:val="16"/>
        </w:rPr>
        <w:t xml:space="preserve">, whether out of bad methodology, pure partisanship or — my choice — a combination of the two, </w:t>
      </w:r>
      <w:r w:rsidRPr="004776FC">
        <w:rPr>
          <w:rStyle w:val="StyleUnderline"/>
          <w:highlight w:val="yellow"/>
        </w:rPr>
        <w:t>were</w:t>
      </w:r>
      <w:r w:rsidRPr="001F464B">
        <w:rPr>
          <w:rStyle w:val="StyleUnderline"/>
        </w:rPr>
        <w:t xml:space="preserve"> busy </w:t>
      </w:r>
      <w:r w:rsidRPr="004776FC">
        <w:rPr>
          <w:rStyle w:val="StyleUnderline"/>
          <w:highlight w:val="yellow"/>
        </w:rPr>
        <w:t xml:space="preserve">polishing the crown for Hillary </w:t>
      </w:r>
      <w:r w:rsidRPr="004776FC">
        <w:rPr>
          <w:rStyle w:val="StyleUnderline"/>
        </w:rPr>
        <w:t>Clinton</w:t>
      </w:r>
      <w:r w:rsidRPr="001F464B">
        <w:rPr>
          <w:sz w:val="16"/>
        </w:rPr>
        <w:t xml:space="preserve">, right up until she broke her proverbial hip. </w:t>
      </w:r>
      <w:r w:rsidRPr="001F464B">
        <w:rPr>
          <w:rStyle w:val="StyleUnderline"/>
        </w:rPr>
        <w:t>They refused to believe their own data and refused to consider the possibility that some people</w:t>
      </w:r>
      <w:r w:rsidRPr="001F464B">
        <w:rPr>
          <w:sz w:val="16"/>
        </w:rPr>
        <w:t xml:space="preserve"> — for whatever reason — </w:t>
      </w:r>
      <w:r w:rsidRPr="001F464B">
        <w:rPr>
          <w:rStyle w:val="StyleUnderline"/>
        </w:rPr>
        <w:t>simply didn’t want to admit they planned to vote for Trump</w:t>
      </w:r>
      <w:r w:rsidRPr="001F464B">
        <w:rPr>
          <w:sz w:val="16"/>
        </w:rPr>
        <w:t xml:space="preserve">. </w:t>
      </w:r>
      <w:r w:rsidRPr="001F464B">
        <w:rPr>
          <w:rStyle w:val="StyleUnderline"/>
        </w:rPr>
        <w:t xml:space="preserve">And let’s not forget that </w:t>
      </w:r>
      <w:r w:rsidRPr="004776FC">
        <w:rPr>
          <w:rStyle w:val="StyleUnderline"/>
          <w:highlight w:val="yellow"/>
        </w:rPr>
        <w:t>Trump has</w:t>
      </w:r>
      <w:r w:rsidRPr="001F464B">
        <w:rPr>
          <w:rStyle w:val="StyleUnderline"/>
        </w:rPr>
        <w:t xml:space="preserve"> literally </w:t>
      </w:r>
      <w:r w:rsidRPr="004776FC">
        <w:rPr>
          <w:rStyle w:val="StyleUnderline"/>
          <w:highlight w:val="yellow"/>
        </w:rPr>
        <w:t>made a career of letting people underestimate him</w:t>
      </w:r>
      <w:r w:rsidRPr="001F464B">
        <w:rPr>
          <w:rStyle w:val="StyleUnderline"/>
        </w:rPr>
        <w:t xml:space="preserve"> and then putting his name in lights on the buildings he drops on their heads</w:t>
      </w:r>
      <w:r w:rsidRPr="001F464B">
        <w:rPr>
          <w:sz w:val="16"/>
        </w:rPr>
        <w:t>.</w:t>
      </w:r>
    </w:p>
    <w:p w14:paraId="0EF83E8B" w14:textId="77777777" w:rsidR="00472D28" w:rsidRPr="001F464B" w:rsidRDefault="00472D28" w:rsidP="00472D28">
      <w:pPr>
        <w:rPr>
          <w:sz w:val="16"/>
        </w:rPr>
      </w:pPr>
      <w:r w:rsidRPr="004776FC">
        <w:rPr>
          <w:rStyle w:val="Emphasis"/>
          <w:highlight w:val="yellow"/>
        </w:rPr>
        <w:t>The</w:t>
      </w:r>
      <w:r w:rsidRPr="001F464B">
        <w:rPr>
          <w:rStyle w:val="Emphasis"/>
        </w:rPr>
        <w:t xml:space="preserve"> </w:t>
      </w:r>
      <w:r w:rsidRPr="004776FC">
        <w:rPr>
          <w:rStyle w:val="Emphasis"/>
          <w:highlight w:val="yellow"/>
        </w:rPr>
        <w:t>Dem</w:t>
      </w:r>
      <w:r w:rsidRPr="001F464B">
        <w:rPr>
          <w:rStyle w:val="Emphasis"/>
        </w:rPr>
        <w:t>ocrat</w:t>
      </w:r>
      <w:r w:rsidRPr="004776FC">
        <w:rPr>
          <w:rStyle w:val="Emphasis"/>
          <w:highlight w:val="yellow"/>
        </w:rPr>
        <w:t>s will blow it</w:t>
      </w:r>
      <w:r w:rsidRPr="001F464B">
        <w:rPr>
          <w:sz w:val="16"/>
        </w:rPr>
        <w:t>.</w:t>
      </w:r>
    </w:p>
    <w:p w14:paraId="648412B1" w14:textId="77777777" w:rsidR="00472D28" w:rsidRPr="001F464B" w:rsidRDefault="00472D28" w:rsidP="00472D28">
      <w:pPr>
        <w:rPr>
          <w:sz w:val="16"/>
        </w:rPr>
      </w:pPr>
      <w:r w:rsidRPr="001F464B">
        <w:rPr>
          <w:sz w:val="16"/>
        </w:rPr>
        <w:t xml:space="preserve">Last week, left wing funnyman Bill Maher told his rabidly partisan audience to root for a recession. </w:t>
      </w:r>
      <w:r w:rsidRPr="001F464B">
        <w:rPr>
          <w:rStyle w:val="StyleUnderline"/>
        </w:rPr>
        <w:t xml:space="preserve">Whatever </w:t>
      </w:r>
      <w:r w:rsidRPr="004776FC">
        <w:rPr>
          <w:rStyle w:val="StyleUnderline"/>
          <w:highlight w:val="yellow"/>
        </w:rPr>
        <w:t>people</w:t>
      </w:r>
      <w:r w:rsidRPr="001F464B">
        <w:rPr>
          <w:rStyle w:val="StyleUnderline"/>
        </w:rPr>
        <w:t xml:space="preserve">’s feelings about Trump at a personal level, they </w:t>
      </w:r>
      <w:r w:rsidRPr="004776FC">
        <w:rPr>
          <w:rStyle w:val="StyleUnderline"/>
          <w:highlight w:val="yellow"/>
        </w:rPr>
        <w:t>are</w:t>
      </w:r>
      <w:r w:rsidRPr="001F464B">
        <w:rPr>
          <w:rStyle w:val="StyleUnderline"/>
        </w:rPr>
        <w:t xml:space="preserve"> very much </w:t>
      </w:r>
      <w:r w:rsidRPr="004776FC">
        <w:rPr>
          <w:rStyle w:val="StyleUnderline"/>
          <w:highlight w:val="yellow"/>
        </w:rPr>
        <w:t xml:space="preserve">enjoying </w:t>
      </w:r>
      <w:r w:rsidRPr="004776FC">
        <w:rPr>
          <w:rStyle w:val="Emphasis"/>
          <w:highlight w:val="yellow"/>
        </w:rPr>
        <w:t>Trump’s economy</w:t>
      </w:r>
      <w:r w:rsidRPr="004776FC">
        <w:rPr>
          <w:sz w:val="16"/>
          <w:highlight w:val="yellow"/>
        </w:rPr>
        <w:t>.</w:t>
      </w:r>
      <w:r w:rsidRPr="001F464B">
        <w:rPr>
          <w:sz w:val="16"/>
        </w:rPr>
        <w:t xml:space="preserve"> </w:t>
      </w:r>
      <w:r w:rsidRPr="004776FC">
        <w:rPr>
          <w:rStyle w:val="StyleUnderline"/>
          <w:highlight w:val="yellow"/>
        </w:rPr>
        <w:t xml:space="preserve">Decades-low unemployment </w:t>
      </w:r>
      <w:r w:rsidRPr="004776FC">
        <w:rPr>
          <w:rStyle w:val="StyleUnderline"/>
        </w:rPr>
        <w:t>in</w:t>
      </w:r>
      <w:r w:rsidRPr="001F464B">
        <w:rPr>
          <w:rStyle w:val="StyleUnderline"/>
        </w:rPr>
        <w:t xml:space="preserve"> concert </w:t>
      </w:r>
      <w:r w:rsidRPr="004776FC">
        <w:rPr>
          <w:rStyle w:val="StyleUnderline"/>
          <w:highlight w:val="yellow"/>
        </w:rPr>
        <w:t>with</w:t>
      </w:r>
      <w:r w:rsidRPr="001F464B">
        <w:rPr>
          <w:rStyle w:val="StyleUnderline"/>
        </w:rPr>
        <w:t xml:space="preserve"> decades-</w:t>
      </w:r>
      <w:r w:rsidRPr="004776FC">
        <w:rPr>
          <w:rStyle w:val="StyleUnderline"/>
          <w:highlight w:val="yellow"/>
        </w:rPr>
        <w:t>high consumer confidence translate to tremendous confidence</w:t>
      </w:r>
      <w:r w:rsidRPr="001F464B">
        <w:rPr>
          <w:rStyle w:val="StyleUnderline"/>
        </w:rPr>
        <w:t xml:space="preserve"> in the economy</w:t>
      </w:r>
      <w:r w:rsidRPr="001F464B">
        <w:rPr>
          <w:sz w:val="16"/>
        </w:rPr>
        <w:t xml:space="preserve">. </w:t>
      </w:r>
      <w:r w:rsidRPr="001F464B">
        <w:rPr>
          <w:rStyle w:val="StyleUnderline"/>
        </w:rPr>
        <w:t>Telling people that forcing them into the unemployment office is preferable to keeping Trump in the Oval Office is a lousy message</w:t>
      </w:r>
      <w:r w:rsidRPr="001F464B">
        <w:rPr>
          <w:sz w:val="16"/>
        </w:rPr>
        <w:t>.</w:t>
      </w:r>
    </w:p>
    <w:p w14:paraId="39CDF2FB" w14:textId="77777777" w:rsidR="00472D28" w:rsidRPr="001F464B" w:rsidRDefault="00472D28" w:rsidP="00472D28">
      <w:pPr>
        <w:rPr>
          <w:sz w:val="16"/>
        </w:rPr>
      </w:pPr>
      <w:r w:rsidRPr="001F464B">
        <w:rPr>
          <w:sz w:val="16"/>
        </w:rPr>
        <w:t xml:space="preserve">Maher’s remarks dovetail nicely with the doom and gloom of his fellow Democrat, House Minority Leader Nancy Pelosi. Last week, Pelosi, who previously derided Trump’s enormously popular tax relief package as “crumbs,” tried to paint a frowny face on America’s current fiscal fun times, “Hip </w:t>
      </w:r>
      <w:proofErr w:type="spellStart"/>
      <w:r w:rsidRPr="001F464B">
        <w:rPr>
          <w:sz w:val="16"/>
        </w:rPr>
        <w:t>hip</w:t>
      </w:r>
      <w:proofErr w:type="spellEnd"/>
      <w:r w:rsidRPr="001F464B">
        <w:rPr>
          <w:sz w:val="16"/>
        </w:rPr>
        <w:t xml:space="preserve"> hooray, unemployment is down. What does that mean to me and my life?” While it’s possible the old girl’s horses aren’t all in the barn anymore, she remains one of — if not the — top </w:t>
      </w:r>
      <w:proofErr w:type="spellStart"/>
      <w:r w:rsidRPr="001F464B">
        <w:rPr>
          <w:sz w:val="16"/>
        </w:rPr>
        <w:t>spokeshole</w:t>
      </w:r>
      <w:proofErr w:type="spellEnd"/>
      <w:r w:rsidRPr="001F464B">
        <w:rPr>
          <w:sz w:val="16"/>
        </w:rPr>
        <w:t xml:space="preserve"> for her party.</w:t>
      </w:r>
    </w:p>
    <w:p w14:paraId="2CEF697E" w14:textId="77777777" w:rsidR="00472D28" w:rsidRPr="001F464B" w:rsidRDefault="00472D28" w:rsidP="00472D28">
      <w:pPr>
        <w:rPr>
          <w:sz w:val="16"/>
        </w:rPr>
      </w:pPr>
      <w:r w:rsidRPr="004776FC">
        <w:rPr>
          <w:rStyle w:val="StyleUnderline"/>
        </w:rPr>
        <w:t>While the Democrat leaders are actively rooting for the economy to nosedive, they’re digging a deeper hole overseas.</w:t>
      </w:r>
      <w:r w:rsidRPr="004776FC">
        <w:rPr>
          <w:sz w:val="16"/>
        </w:rPr>
        <w:t xml:space="preserve"> </w:t>
      </w:r>
      <w:r w:rsidRPr="004776FC">
        <w:rPr>
          <w:rStyle w:val="StyleUnderline"/>
        </w:rPr>
        <w:t>Whatever you might think of Trump’s approach to diplomacy</w:t>
      </w:r>
      <w:r w:rsidRPr="004776FC">
        <w:rPr>
          <w:sz w:val="16"/>
        </w:rPr>
        <w:t>, even if history wants to help you, “</w:t>
      </w:r>
      <w:r w:rsidRPr="004776FC">
        <w:rPr>
          <w:rStyle w:val="StyleUnderline"/>
        </w:rPr>
        <w:t>Everything Still Sucks” doesn’t exactly make for a terrific bumper sticker.</w:t>
      </w:r>
    </w:p>
    <w:p w14:paraId="77AEC63C" w14:textId="77777777" w:rsidR="00472D28" w:rsidRPr="001F464B" w:rsidRDefault="00472D28" w:rsidP="00472D28">
      <w:pPr>
        <w:rPr>
          <w:sz w:val="16"/>
        </w:rPr>
      </w:pPr>
      <w:r w:rsidRPr="001F464B">
        <w:rPr>
          <w:rStyle w:val="StyleUnderline"/>
        </w:rPr>
        <w:t>In today’s political environment, November sits well below the horizon.</w:t>
      </w:r>
      <w:r w:rsidRPr="001F464B">
        <w:rPr>
          <w:sz w:val="16"/>
        </w:rPr>
        <w:t xml:space="preserve"> </w:t>
      </w:r>
      <w:r w:rsidRPr="004776FC">
        <w:rPr>
          <w:rStyle w:val="StyleUnderline"/>
          <w:highlight w:val="yellow"/>
        </w:rPr>
        <w:t>Anything can</w:t>
      </w:r>
      <w:r w:rsidRPr="001F464B">
        <w:rPr>
          <w:rStyle w:val="StyleUnderline"/>
        </w:rPr>
        <w:t xml:space="preserve">, and probably will, </w:t>
      </w:r>
      <w:r w:rsidRPr="004776FC">
        <w:rPr>
          <w:rStyle w:val="StyleUnderline"/>
          <w:highlight w:val="yellow"/>
        </w:rPr>
        <w:t>happen</w:t>
      </w:r>
      <w:r w:rsidRPr="001F464B">
        <w:rPr>
          <w:rStyle w:val="StyleUnderline"/>
        </w:rPr>
        <w:t xml:space="preserve"> between now and Election Day</w:t>
      </w:r>
      <w:r w:rsidRPr="001F464B">
        <w:rPr>
          <w:sz w:val="16"/>
        </w:rPr>
        <w:t xml:space="preserve">. Trump has been president for under 18 months, and </w:t>
      </w:r>
      <w:r w:rsidRPr="00472D28">
        <w:rPr>
          <w:rStyle w:val="StyleUnderline"/>
          <w:highlight w:val="yellow"/>
        </w:rPr>
        <w:t xml:space="preserve">we’ve had </w:t>
      </w:r>
      <w:r w:rsidRPr="00472D28">
        <w:rPr>
          <w:rStyle w:val="StyleUnderline"/>
        </w:rPr>
        <w:t>everything</w:t>
      </w:r>
      <w:r w:rsidRPr="001F464B">
        <w:rPr>
          <w:rStyle w:val="StyleUnderline"/>
        </w:rPr>
        <w:t xml:space="preserve"> from </w:t>
      </w:r>
      <w:r w:rsidRPr="00472D28">
        <w:rPr>
          <w:rStyle w:val="StyleUnderline"/>
          <w:highlight w:val="yellow"/>
        </w:rPr>
        <w:t xml:space="preserve">possible peace with </w:t>
      </w:r>
      <w:r w:rsidRPr="00472D28">
        <w:rPr>
          <w:rStyle w:val="Emphasis"/>
          <w:highlight w:val="yellow"/>
        </w:rPr>
        <w:t>No</w:t>
      </w:r>
      <w:r w:rsidRPr="001F464B">
        <w:rPr>
          <w:rStyle w:val="StyleUnderline"/>
        </w:rPr>
        <w:t xml:space="preserve">rth </w:t>
      </w:r>
      <w:r w:rsidRPr="00472D28">
        <w:rPr>
          <w:rStyle w:val="Emphasis"/>
          <w:highlight w:val="yellow"/>
        </w:rPr>
        <w:t>Ko</w:t>
      </w:r>
      <w:r w:rsidRPr="001F464B">
        <w:rPr>
          <w:rStyle w:val="StyleUnderline"/>
        </w:rPr>
        <w:t xml:space="preserve">rea to </w:t>
      </w:r>
      <w:r w:rsidRPr="00472D28">
        <w:rPr>
          <w:rStyle w:val="StyleUnderline"/>
          <w:highlight w:val="yellow"/>
        </w:rPr>
        <w:t>possible war with Iran</w:t>
      </w:r>
      <w:r w:rsidRPr="001F464B">
        <w:rPr>
          <w:sz w:val="16"/>
        </w:rPr>
        <w:t xml:space="preserve">. Robert </w:t>
      </w:r>
      <w:r w:rsidRPr="004776FC">
        <w:rPr>
          <w:rStyle w:val="StyleUnderline"/>
          <w:highlight w:val="yellow"/>
        </w:rPr>
        <w:t>Mueller’s investigation</w:t>
      </w:r>
      <w:r w:rsidRPr="001F464B">
        <w:rPr>
          <w:rStyle w:val="StyleUnderline"/>
        </w:rPr>
        <w:t xml:space="preserve"> into whatever the hell he’s </w:t>
      </w:r>
      <w:proofErr w:type="gramStart"/>
      <w:r w:rsidRPr="001F464B">
        <w:rPr>
          <w:rStyle w:val="StyleUnderline"/>
        </w:rPr>
        <w:t>actually investigating</w:t>
      </w:r>
      <w:proofErr w:type="gramEnd"/>
      <w:r w:rsidRPr="001F464B">
        <w:rPr>
          <w:rStyle w:val="StyleUnderline"/>
        </w:rPr>
        <w:t xml:space="preserve"> might produce an </w:t>
      </w:r>
      <w:r w:rsidRPr="001F464B">
        <w:rPr>
          <w:rStyle w:val="Emphasis"/>
        </w:rPr>
        <w:t>impeachment</w:t>
      </w:r>
      <w:r w:rsidRPr="001F464B">
        <w:rPr>
          <w:sz w:val="16"/>
        </w:rPr>
        <w:t xml:space="preserve">, but more likely will produce less than Roseanne Barr’s future career prospects. </w:t>
      </w:r>
      <w:r w:rsidRPr="001F464B">
        <w:rPr>
          <w:rStyle w:val="StyleUnderline"/>
        </w:rPr>
        <w:t xml:space="preserve">The cast of </w:t>
      </w:r>
      <w:r w:rsidRPr="004776FC">
        <w:rPr>
          <w:rStyle w:val="StyleUnderline"/>
          <w:highlight w:val="yellow"/>
        </w:rPr>
        <w:t>Trump’s</w:t>
      </w:r>
      <w:r w:rsidRPr="001F464B">
        <w:rPr>
          <w:rStyle w:val="StyleUnderline"/>
        </w:rPr>
        <w:t xml:space="preserve"> presidential reality show even includes a </w:t>
      </w:r>
      <w:r w:rsidRPr="004776FC">
        <w:rPr>
          <w:rStyle w:val="StyleUnderline"/>
          <w:highlight w:val="yellow"/>
        </w:rPr>
        <w:t>porn star</w:t>
      </w:r>
      <w:r w:rsidRPr="001F464B">
        <w:rPr>
          <w:sz w:val="16"/>
        </w:rPr>
        <w:t xml:space="preserve">. </w:t>
      </w:r>
      <w:r w:rsidRPr="004776FC">
        <w:rPr>
          <w:rStyle w:val="StyleUnderline"/>
          <w:highlight w:val="yellow"/>
        </w:rPr>
        <w:t xml:space="preserve">Trump’s tariff </w:t>
      </w:r>
      <w:r w:rsidRPr="00472D28">
        <w:rPr>
          <w:rStyle w:val="StyleUnderline"/>
        </w:rPr>
        <w:t>threats</w:t>
      </w:r>
      <w:r w:rsidRPr="001F464B">
        <w:rPr>
          <w:rStyle w:val="StyleUnderline"/>
        </w:rPr>
        <w:t xml:space="preserve"> might create an economy-crushing trade war, or they could be another example of his savant-like mastery of deal making</w:t>
      </w:r>
      <w:r w:rsidRPr="001F464B">
        <w:rPr>
          <w:sz w:val="16"/>
        </w:rPr>
        <w:t xml:space="preserve">. But </w:t>
      </w:r>
      <w:r w:rsidRPr="004776FC">
        <w:rPr>
          <w:rStyle w:val="Emphasis"/>
          <w:highlight w:val="yellow"/>
        </w:rPr>
        <w:t>rumors of the GOP’s impending demise may be</w:t>
      </w:r>
      <w:r w:rsidRPr="001F464B">
        <w:rPr>
          <w:rStyle w:val="Emphasis"/>
        </w:rPr>
        <w:t xml:space="preserve"> greatly </w:t>
      </w:r>
      <w:r w:rsidRPr="004776FC">
        <w:rPr>
          <w:rStyle w:val="Emphasis"/>
          <w:highlight w:val="yellow"/>
        </w:rPr>
        <w:t>exaggerated</w:t>
      </w:r>
      <w:r w:rsidRPr="001F464B">
        <w:rPr>
          <w:rStyle w:val="Emphasis"/>
        </w:rPr>
        <w:t>.</w:t>
      </w:r>
    </w:p>
    <w:p w14:paraId="269C85F9" w14:textId="77777777" w:rsidR="00005335" w:rsidRDefault="00005335" w:rsidP="00005335"/>
    <w:p w14:paraId="56F51710" w14:textId="55E7545E" w:rsidR="00A44189" w:rsidRDefault="00A44189" w:rsidP="00A44189">
      <w:pPr>
        <w:pStyle w:val="Heading3"/>
      </w:pPr>
      <w:r>
        <w:t xml:space="preserve">   1AR---No Blue Wave</w:t>
      </w:r>
    </w:p>
    <w:p w14:paraId="1382A9F1" w14:textId="77777777" w:rsidR="00A44189" w:rsidRDefault="00A44189" w:rsidP="00A44189"/>
    <w:p w14:paraId="16BE2FF6" w14:textId="77777777" w:rsidR="00A44189" w:rsidRPr="0073164D" w:rsidRDefault="00A44189" w:rsidP="00A44189">
      <w:pPr>
        <w:pStyle w:val="Heading4"/>
      </w:pPr>
      <w:r w:rsidRPr="0073164D">
        <w:t xml:space="preserve">Republicans not </w:t>
      </w:r>
      <w:r>
        <w:t>vulnerable</w:t>
      </w:r>
      <w:r w:rsidRPr="0073164D">
        <w:t>---good policy timing and not many Dem leaning seats</w:t>
      </w:r>
    </w:p>
    <w:p w14:paraId="1942A6B1" w14:textId="77777777" w:rsidR="00A44189" w:rsidRDefault="00A44189" w:rsidP="00A44189">
      <w:r>
        <w:t xml:space="preserve">Sean </w:t>
      </w:r>
      <w:proofErr w:type="spellStart"/>
      <w:r w:rsidRPr="00550B39">
        <w:rPr>
          <w:rStyle w:val="Style13ptBold"/>
        </w:rPr>
        <w:t>Trende</w:t>
      </w:r>
      <w:proofErr w:type="spellEnd"/>
      <w:r w:rsidRPr="00550B39">
        <w:rPr>
          <w:rStyle w:val="Style13ptBold"/>
        </w:rPr>
        <w:t xml:space="preserve"> 6/10</w:t>
      </w:r>
      <w:r>
        <w:t xml:space="preserve">, J.D. from Duke University, Senior Editor for </w:t>
      </w:r>
      <w:proofErr w:type="spellStart"/>
      <w:r>
        <w:t>RealClearPolitics</w:t>
      </w:r>
      <w:proofErr w:type="spellEnd"/>
      <w:r>
        <w:t>, 6-10-18, “The weakening blue wave: Confident talk of a Democratic sweep in November has been greatly exaggerated,” http://www.nydailynews.com/opinion/ny-oped-weakening-blue-wave-20180608-story.html</w:t>
      </w:r>
    </w:p>
    <w:p w14:paraId="2D01A23A" w14:textId="77777777" w:rsidR="00A44189" w:rsidRPr="000A65F6" w:rsidRDefault="00A44189" w:rsidP="00A44189">
      <w:pPr>
        <w:rPr>
          <w:sz w:val="16"/>
        </w:rPr>
      </w:pPr>
      <w:r w:rsidRPr="00D4638D">
        <w:rPr>
          <w:rStyle w:val="StyleUnderline"/>
        </w:rPr>
        <w:t>Economic growth has been brisk</w:t>
      </w:r>
      <w:r w:rsidRPr="000A65F6">
        <w:rPr>
          <w:sz w:val="16"/>
        </w:rPr>
        <w:t xml:space="preserve">, so why are Republicans in any danger of losing the House? The answer likely lies with the President. While a recession almost always leads to, as President George W. Bush memorably put it, “a </w:t>
      </w:r>
      <w:proofErr w:type="spellStart"/>
      <w:r w:rsidRPr="000A65F6">
        <w:rPr>
          <w:sz w:val="16"/>
        </w:rPr>
        <w:t>thumpin</w:t>
      </w:r>
      <w:proofErr w:type="spellEnd"/>
      <w:r w:rsidRPr="000A65F6">
        <w:rPr>
          <w:sz w:val="16"/>
        </w:rPr>
        <w:t>’” in the elections, a strong economy does not necessarily lead to a good outcome. Elections in 1994, 2006 and 2014 stand out for going poorly for the president’s party, notwithstanding solid growth.</w:t>
      </w:r>
    </w:p>
    <w:p w14:paraId="32B96150" w14:textId="77777777" w:rsidR="00A44189" w:rsidRPr="000A65F6" w:rsidRDefault="00A44189" w:rsidP="00A44189">
      <w:pPr>
        <w:rPr>
          <w:sz w:val="16"/>
        </w:rPr>
      </w:pPr>
      <w:r w:rsidRPr="00B10C8F">
        <w:rPr>
          <w:rStyle w:val="StyleUnderline"/>
          <w:highlight w:val="yellow"/>
        </w:rPr>
        <w:t>Unpopular policies</w:t>
      </w:r>
      <w:r w:rsidRPr="00D4638D">
        <w:rPr>
          <w:rStyle w:val="StyleUnderline"/>
        </w:rPr>
        <w:t xml:space="preserve">, scandals and wars gone </w:t>
      </w:r>
      <w:r w:rsidRPr="00B10C8F">
        <w:rPr>
          <w:rStyle w:val="StyleUnderline"/>
          <w:highlight w:val="yellow"/>
        </w:rPr>
        <w:t>badly</w:t>
      </w:r>
      <w:r w:rsidRPr="00D4638D">
        <w:rPr>
          <w:rStyle w:val="StyleUnderline"/>
        </w:rPr>
        <w:t xml:space="preserve"> also </w:t>
      </w:r>
      <w:r w:rsidRPr="00B10C8F">
        <w:rPr>
          <w:rStyle w:val="StyleUnderline"/>
          <w:highlight w:val="yellow"/>
        </w:rPr>
        <w:t>affect outcomes,</w:t>
      </w:r>
      <w:r w:rsidRPr="00D4638D">
        <w:rPr>
          <w:rStyle w:val="StyleUnderline"/>
        </w:rPr>
        <w:t xml:space="preserve"> and these </w:t>
      </w:r>
      <w:r w:rsidRPr="00B10C8F">
        <w:rPr>
          <w:rStyle w:val="StyleUnderline"/>
          <w:highlight w:val="yellow"/>
        </w:rPr>
        <w:t>show up in</w:t>
      </w:r>
      <w:r w:rsidRPr="00D4638D">
        <w:rPr>
          <w:rStyle w:val="StyleUnderline"/>
        </w:rPr>
        <w:t xml:space="preserve"> the President’s job-</w:t>
      </w:r>
      <w:r w:rsidRPr="00B10C8F">
        <w:rPr>
          <w:rStyle w:val="StyleUnderline"/>
          <w:highlight w:val="yellow"/>
        </w:rPr>
        <w:t>approval numbers</w:t>
      </w:r>
      <w:r w:rsidRPr="00D4638D">
        <w:rPr>
          <w:rStyle w:val="StyleUnderline"/>
        </w:rPr>
        <w:t>.</w:t>
      </w:r>
      <w:r w:rsidRPr="000A65F6">
        <w:rPr>
          <w:sz w:val="16"/>
        </w:rPr>
        <w:t xml:space="preserve"> </w:t>
      </w:r>
      <w:r w:rsidRPr="00D4638D">
        <w:rPr>
          <w:rStyle w:val="StyleUnderline"/>
        </w:rPr>
        <w:t>It isn’t surprising that the Democrats’ generic-ballot surge coincided with a collapse in President Trump’s job approval</w:t>
      </w:r>
      <w:r w:rsidRPr="000A65F6">
        <w:rPr>
          <w:sz w:val="16"/>
        </w:rPr>
        <w:t xml:space="preserve">. </w:t>
      </w:r>
      <w:r w:rsidRPr="00D4638D">
        <w:rPr>
          <w:rStyle w:val="StyleUnderline"/>
        </w:rPr>
        <w:t xml:space="preserve">The drop in Trump’s job approval began with the </w:t>
      </w:r>
      <w:r w:rsidRPr="00D4638D">
        <w:rPr>
          <w:rStyle w:val="Emphasis"/>
        </w:rPr>
        <w:t>failed attempt to repeal Obamacare</w:t>
      </w:r>
      <w:r w:rsidRPr="000A65F6">
        <w:rPr>
          <w:sz w:val="16"/>
        </w:rPr>
        <w:t xml:space="preserve"> in March of 2017, </w:t>
      </w:r>
      <w:r w:rsidRPr="00D4638D">
        <w:rPr>
          <w:rStyle w:val="StyleUnderline"/>
        </w:rPr>
        <w:t xml:space="preserve">continued through his dismissal of James </w:t>
      </w:r>
      <w:r w:rsidRPr="00D4638D">
        <w:rPr>
          <w:rStyle w:val="Emphasis"/>
        </w:rPr>
        <w:t>Comey</w:t>
      </w:r>
      <w:r w:rsidRPr="000A65F6">
        <w:rPr>
          <w:sz w:val="16"/>
        </w:rPr>
        <w:t xml:space="preserve"> </w:t>
      </w:r>
      <w:r w:rsidRPr="00D4638D">
        <w:rPr>
          <w:rStyle w:val="StyleUnderline"/>
        </w:rPr>
        <w:t>in May, before hitting an abysmal 37% in</w:t>
      </w:r>
      <w:r w:rsidRPr="000A65F6">
        <w:rPr>
          <w:sz w:val="16"/>
        </w:rPr>
        <w:t xml:space="preserve"> </w:t>
      </w:r>
      <w:r w:rsidRPr="00D4638D">
        <w:rPr>
          <w:rStyle w:val="StyleUnderline"/>
        </w:rPr>
        <w:t>the RCP Average on December 13.</w:t>
      </w:r>
    </w:p>
    <w:p w14:paraId="0CD71687" w14:textId="77777777" w:rsidR="00A44189" w:rsidRPr="000A65F6" w:rsidRDefault="00A44189" w:rsidP="00A44189">
      <w:pPr>
        <w:rPr>
          <w:sz w:val="16"/>
        </w:rPr>
      </w:pPr>
      <w:r w:rsidRPr="00D4638D">
        <w:rPr>
          <w:rStyle w:val="StyleUnderline"/>
        </w:rPr>
        <w:t>His numbers then rallied</w:t>
      </w:r>
      <w:r w:rsidRPr="000A65F6">
        <w:rPr>
          <w:sz w:val="16"/>
        </w:rPr>
        <w:t xml:space="preserve"> to as high as 44.6% </w:t>
      </w:r>
      <w:r w:rsidRPr="00D4638D">
        <w:rPr>
          <w:rStyle w:val="StyleUnderline"/>
        </w:rPr>
        <w:t>at the beginning of June; it is not accidental that this coincides with the tightening of the generic ballot question.</w:t>
      </w:r>
      <w:r w:rsidRPr="000A65F6">
        <w:rPr>
          <w:sz w:val="16"/>
        </w:rPr>
        <w:t xml:space="preserve"> It has since retreated a bit to 42.4%, although again, this may reflect typical “noise” that we see in polls.</w:t>
      </w:r>
    </w:p>
    <w:p w14:paraId="3287F211" w14:textId="77777777" w:rsidR="00A44189" w:rsidRPr="00D4638D" w:rsidRDefault="00A44189" w:rsidP="00A44189">
      <w:pPr>
        <w:rPr>
          <w:rStyle w:val="StyleUnderline"/>
        </w:rPr>
      </w:pPr>
      <w:r w:rsidRPr="00D4638D">
        <w:rPr>
          <w:rStyle w:val="StyleUnderline"/>
        </w:rPr>
        <w:t xml:space="preserve">Speculation abounds as to why this happened, but </w:t>
      </w:r>
      <w:r w:rsidRPr="00B10C8F">
        <w:rPr>
          <w:rStyle w:val="StyleUnderline"/>
          <w:highlight w:val="yellow"/>
        </w:rPr>
        <w:t xml:space="preserve">the passage of </w:t>
      </w:r>
      <w:r w:rsidRPr="00B10C8F">
        <w:rPr>
          <w:rStyle w:val="Emphasis"/>
          <w:highlight w:val="yellow"/>
        </w:rPr>
        <w:t>tax cuts</w:t>
      </w:r>
      <w:r w:rsidRPr="000A65F6">
        <w:rPr>
          <w:sz w:val="16"/>
        </w:rPr>
        <w:t xml:space="preserve">, </w:t>
      </w:r>
      <w:r w:rsidRPr="00D4638D">
        <w:rPr>
          <w:rStyle w:val="StyleUnderline"/>
        </w:rPr>
        <w:t xml:space="preserve">the </w:t>
      </w:r>
      <w:r w:rsidRPr="00B10C8F">
        <w:rPr>
          <w:rStyle w:val="StyleUnderline"/>
          <w:highlight w:val="yellow"/>
        </w:rPr>
        <w:t>diplomacy with</w:t>
      </w:r>
      <w:r w:rsidRPr="00D4638D">
        <w:rPr>
          <w:rStyle w:val="StyleUnderline"/>
        </w:rPr>
        <w:t xml:space="preserve"> </w:t>
      </w:r>
      <w:r w:rsidRPr="00B10C8F">
        <w:rPr>
          <w:rStyle w:val="Emphasis"/>
          <w:highlight w:val="yellow"/>
        </w:rPr>
        <w:t>No</w:t>
      </w:r>
      <w:r w:rsidRPr="00D4638D">
        <w:rPr>
          <w:rStyle w:val="StyleUnderline"/>
        </w:rPr>
        <w:t xml:space="preserve">rth </w:t>
      </w:r>
      <w:r w:rsidRPr="00B10C8F">
        <w:rPr>
          <w:rStyle w:val="Emphasis"/>
          <w:highlight w:val="yellow"/>
        </w:rPr>
        <w:t>Ko</w:t>
      </w:r>
      <w:r w:rsidRPr="00D4638D">
        <w:rPr>
          <w:rStyle w:val="StyleUnderline"/>
        </w:rPr>
        <w:t xml:space="preserve">rea </w:t>
      </w:r>
      <w:r w:rsidRPr="000A65F6">
        <w:rPr>
          <w:sz w:val="16"/>
        </w:rPr>
        <w:t xml:space="preserve">(which could easily go badly) </w:t>
      </w:r>
      <w:r w:rsidRPr="00B10C8F">
        <w:rPr>
          <w:rStyle w:val="StyleUnderline"/>
          <w:highlight w:val="yellow"/>
        </w:rPr>
        <w:t>and</w:t>
      </w:r>
      <w:r w:rsidRPr="00D4638D">
        <w:rPr>
          <w:rStyle w:val="StyleUnderline"/>
        </w:rPr>
        <w:t xml:space="preserve"> potential </w:t>
      </w:r>
      <w:r w:rsidRPr="00B10C8F">
        <w:rPr>
          <w:rStyle w:val="StyleUnderline"/>
          <w:highlight w:val="yellow"/>
        </w:rPr>
        <w:t>fatigue surrounding</w:t>
      </w:r>
      <w:r w:rsidRPr="00D4638D">
        <w:rPr>
          <w:rStyle w:val="StyleUnderline"/>
        </w:rPr>
        <w:t xml:space="preserve"> the </w:t>
      </w:r>
      <w:r w:rsidRPr="00B10C8F">
        <w:rPr>
          <w:rStyle w:val="StyleUnderline"/>
          <w:highlight w:val="yellow"/>
        </w:rPr>
        <w:t>Comey</w:t>
      </w:r>
      <w:r w:rsidRPr="00D4638D">
        <w:rPr>
          <w:rStyle w:val="StyleUnderline"/>
        </w:rPr>
        <w:t xml:space="preserve"> investigation have all been cited.</w:t>
      </w:r>
      <w:r w:rsidRPr="000A65F6">
        <w:rPr>
          <w:sz w:val="16"/>
        </w:rPr>
        <w:t xml:space="preserve"> Regardless, </w:t>
      </w:r>
      <w:r w:rsidRPr="00D4638D">
        <w:rPr>
          <w:rStyle w:val="StyleUnderline"/>
        </w:rPr>
        <w:t xml:space="preserve">it seems good economic news is breaking through, and has </w:t>
      </w:r>
      <w:r w:rsidRPr="00B10C8F">
        <w:rPr>
          <w:rStyle w:val="StyleUnderline"/>
          <w:highlight w:val="yellow"/>
        </w:rPr>
        <w:t>helped the Republican Party</w:t>
      </w:r>
      <w:r w:rsidRPr="00D4638D">
        <w:rPr>
          <w:rStyle w:val="StyleUnderline"/>
        </w:rPr>
        <w:t xml:space="preserve"> as a whole.</w:t>
      </w:r>
    </w:p>
    <w:p w14:paraId="245E326C" w14:textId="77777777" w:rsidR="00A44189" w:rsidRPr="000A65F6" w:rsidRDefault="00A44189" w:rsidP="00A44189">
      <w:pPr>
        <w:rPr>
          <w:sz w:val="16"/>
        </w:rPr>
      </w:pPr>
      <w:r w:rsidRPr="000A65F6">
        <w:rPr>
          <w:sz w:val="16"/>
        </w:rPr>
        <w:t xml:space="preserve">An astute reader may observe that Presidents Bill Clinton and Barack Obama had similar job approval numbers approaching their first midterm elections, and both saw their parties lose over 50 House seats. This leads to </w:t>
      </w:r>
      <w:r w:rsidRPr="00B10C8F">
        <w:rPr>
          <w:rStyle w:val="StyleUnderline"/>
          <w:highlight w:val="yellow"/>
        </w:rPr>
        <w:t>an</w:t>
      </w:r>
      <w:r w:rsidRPr="000A65F6">
        <w:rPr>
          <w:sz w:val="16"/>
        </w:rPr>
        <w:t xml:space="preserve"> additional, </w:t>
      </w:r>
      <w:r w:rsidRPr="00B10C8F">
        <w:rPr>
          <w:rStyle w:val="StyleUnderline"/>
          <w:highlight w:val="yellow"/>
        </w:rPr>
        <w:t>underdiscussed factor: the</w:t>
      </w:r>
      <w:r w:rsidRPr="00D4638D">
        <w:rPr>
          <w:rStyle w:val="StyleUnderline"/>
        </w:rPr>
        <w:t xml:space="preserve"> relative </w:t>
      </w:r>
      <w:r w:rsidRPr="00B10C8F">
        <w:rPr>
          <w:rStyle w:val="Emphasis"/>
          <w:highlight w:val="yellow"/>
        </w:rPr>
        <w:t>dearth of Republicans in</w:t>
      </w:r>
      <w:r w:rsidRPr="00D4638D">
        <w:rPr>
          <w:rStyle w:val="Emphasis"/>
        </w:rPr>
        <w:t xml:space="preserve"> “naturally” </w:t>
      </w:r>
      <w:r w:rsidRPr="00B10C8F">
        <w:rPr>
          <w:rStyle w:val="Emphasis"/>
          <w:highlight w:val="yellow"/>
        </w:rPr>
        <w:t>vulnerable seats</w:t>
      </w:r>
      <w:r w:rsidRPr="000A65F6">
        <w:rPr>
          <w:sz w:val="16"/>
        </w:rPr>
        <w:t>.</w:t>
      </w:r>
    </w:p>
    <w:p w14:paraId="4CC10E35" w14:textId="77777777" w:rsidR="00A44189" w:rsidRPr="000A65F6" w:rsidRDefault="00A44189" w:rsidP="00A44189">
      <w:pPr>
        <w:rPr>
          <w:sz w:val="16"/>
        </w:rPr>
      </w:pPr>
      <w:r w:rsidRPr="000A65F6">
        <w:rPr>
          <w:sz w:val="16"/>
        </w:rPr>
        <w:t>Consider this: In 1994, Democrats held 91 seats that had voted for Bill Clinton by less than his national margin — in other words, seats that should vote Republican in an evenly matched election. These seats offered up the lion’s share of Democrats’ losses. In 2010, Democrats held 69 seats that similarly leaned toward Republicans; again, this is where Republicans gained ground.</w:t>
      </w:r>
    </w:p>
    <w:p w14:paraId="254AF134" w14:textId="77777777" w:rsidR="00A44189" w:rsidRPr="00D4638D" w:rsidRDefault="00A44189" w:rsidP="00A44189">
      <w:pPr>
        <w:rPr>
          <w:rStyle w:val="StyleUnderline"/>
        </w:rPr>
      </w:pPr>
      <w:r w:rsidRPr="000A65F6">
        <w:rPr>
          <w:sz w:val="16"/>
        </w:rPr>
        <w:t xml:space="preserve">Today? </w:t>
      </w:r>
      <w:r w:rsidRPr="00B10C8F">
        <w:rPr>
          <w:rStyle w:val="StyleUnderline"/>
          <w:highlight w:val="yellow"/>
        </w:rPr>
        <w:t>Republicans hold</w:t>
      </w:r>
      <w:r w:rsidRPr="00D4638D">
        <w:rPr>
          <w:rStyle w:val="StyleUnderline"/>
        </w:rPr>
        <w:t xml:space="preserve"> just </w:t>
      </w:r>
      <w:r w:rsidRPr="00B10C8F">
        <w:rPr>
          <w:rStyle w:val="StyleUnderline"/>
          <w:highlight w:val="yellow"/>
        </w:rPr>
        <w:t>nine seats that lean</w:t>
      </w:r>
      <w:r w:rsidRPr="00D4638D">
        <w:rPr>
          <w:rStyle w:val="StyleUnderline"/>
        </w:rPr>
        <w:t xml:space="preserve"> toward </w:t>
      </w:r>
      <w:r w:rsidRPr="00B10C8F">
        <w:rPr>
          <w:rStyle w:val="StyleUnderline"/>
          <w:highlight w:val="yellow"/>
        </w:rPr>
        <w:t>Dem</w:t>
      </w:r>
      <w:r w:rsidRPr="00D4638D">
        <w:rPr>
          <w:rStyle w:val="StyleUnderline"/>
        </w:rPr>
        <w:t>ocrats</w:t>
      </w:r>
      <w:r w:rsidRPr="000A65F6">
        <w:rPr>
          <w:sz w:val="16"/>
        </w:rPr>
        <w:t xml:space="preserve">. In other words, unlike 1994 and 2010, the battle for Congress today is being waged in relatively friendly territory for the President’s party, </w:t>
      </w:r>
      <w:r w:rsidRPr="00D4638D">
        <w:rPr>
          <w:rStyle w:val="StyleUnderline"/>
        </w:rPr>
        <w:t>limiting their downside, relatively speaking.</w:t>
      </w:r>
    </w:p>
    <w:p w14:paraId="47142B96" w14:textId="77777777" w:rsidR="00A44189" w:rsidRPr="000A65F6" w:rsidRDefault="00A44189" w:rsidP="00A44189">
      <w:pPr>
        <w:rPr>
          <w:sz w:val="16"/>
        </w:rPr>
      </w:pPr>
      <w:r w:rsidRPr="000A65F6">
        <w:rPr>
          <w:sz w:val="16"/>
        </w:rPr>
        <w:lastRenderedPageBreak/>
        <w:t xml:space="preserve">There are </w:t>
      </w:r>
      <w:proofErr w:type="gramStart"/>
      <w:r w:rsidRPr="000A65F6">
        <w:rPr>
          <w:sz w:val="16"/>
        </w:rPr>
        <w:t>a number of</w:t>
      </w:r>
      <w:proofErr w:type="gramEnd"/>
      <w:r w:rsidRPr="000A65F6">
        <w:rPr>
          <w:sz w:val="16"/>
        </w:rPr>
        <w:t xml:space="preserve"> other, smaller considerations. </w:t>
      </w:r>
      <w:r w:rsidRPr="00B10C8F">
        <w:rPr>
          <w:rStyle w:val="StyleUnderline"/>
          <w:highlight w:val="yellow"/>
        </w:rPr>
        <w:t>Dem</w:t>
      </w:r>
      <w:r w:rsidRPr="00D4638D">
        <w:rPr>
          <w:rStyle w:val="StyleUnderline"/>
        </w:rPr>
        <w:t xml:space="preserve">ocratic </w:t>
      </w:r>
      <w:r w:rsidRPr="00B10C8F">
        <w:rPr>
          <w:rStyle w:val="StyleUnderline"/>
          <w:highlight w:val="yellow"/>
        </w:rPr>
        <w:t>candidates who are</w:t>
      </w:r>
      <w:r w:rsidRPr="00D4638D">
        <w:rPr>
          <w:rStyle w:val="StyleUnderline"/>
        </w:rPr>
        <w:t xml:space="preserve"> probably a touch </w:t>
      </w:r>
      <w:r w:rsidRPr="00B10C8F">
        <w:rPr>
          <w:rStyle w:val="StyleUnderline"/>
          <w:highlight w:val="yellow"/>
        </w:rPr>
        <w:t xml:space="preserve">too </w:t>
      </w:r>
      <w:r w:rsidRPr="00EB11F8">
        <w:rPr>
          <w:rStyle w:val="StyleUnderline"/>
          <w:highlight w:val="yellow"/>
        </w:rPr>
        <w:t>liberal for</w:t>
      </w:r>
      <w:r w:rsidRPr="00D4638D">
        <w:rPr>
          <w:rStyle w:val="StyleUnderline"/>
        </w:rPr>
        <w:t xml:space="preserve"> places like </w:t>
      </w:r>
      <w:r w:rsidRPr="00EB11F8">
        <w:rPr>
          <w:rStyle w:val="StyleUnderline"/>
          <w:highlight w:val="yellow"/>
        </w:rPr>
        <w:t>Nebraska</w:t>
      </w:r>
      <w:r w:rsidRPr="00D4638D">
        <w:rPr>
          <w:rStyle w:val="StyleUnderline"/>
        </w:rPr>
        <w:t xml:space="preserve">’s 2nd District </w:t>
      </w:r>
      <w:r w:rsidRPr="00EB11F8">
        <w:rPr>
          <w:rStyle w:val="StyleUnderline"/>
          <w:highlight w:val="yellow"/>
        </w:rPr>
        <w:t>and Virginia</w:t>
      </w:r>
      <w:r w:rsidRPr="00D4638D">
        <w:rPr>
          <w:rStyle w:val="StyleUnderline"/>
        </w:rPr>
        <w:t xml:space="preserve">’s 5th District have </w:t>
      </w:r>
      <w:r w:rsidRPr="00EB11F8">
        <w:rPr>
          <w:rStyle w:val="StyleUnderline"/>
          <w:highlight w:val="yellow"/>
        </w:rPr>
        <w:t>emerged</w:t>
      </w:r>
      <w:r w:rsidRPr="000A65F6">
        <w:rPr>
          <w:sz w:val="16"/>
        </w:rPr>
        <w:t xml:space="preserve"> from primaries and conventions. While these candidates aren’t goners” by any stretch, they will likely have a harder time winning in red territory than the party would have hoped.</w:t>
      </w:r>
    </w:p>
    <w:p w14:paraId="6BD8EF35" w14:textId="77777777" w:rsidR="00A44189" w:rsidRPr="000A65F6" w:rsidRDefault="00A44189" w:rsidP="00A44189">
      <w:pPr>
        <w:rPr>
          <w:sz w:val="16"/>
        </w:rPr>
      </w:pPr>
      <w:r w:rsidRPr="000A65F6">
        <w:rPr>
          <w:sz w:val="16"/>
        </w:rPr>
        <w:t xml:space="preserve">By contrast, Democrats were relieved to avoid shutouts in the quirky California primary, where all candidates run on the same ballot and the top two vote-getters advance to the general election regardless of party. But the results were also sort of a mixed bag for Team Blue. </w:t>
      </w:r>
      <w:r w:rsidRPr="00EB11F8">
        <w:rPr>
          <w:rStyle w:val="StyleUnderline"/>
          <w:highlight w:val="yellow"/>
        </w:rPr>
        <w:t>The Golden State</w:t>
      </w:r>
      <w:r w:rsidRPr="00D4638D">
        <w:rPr>
          <w:rStyle w:val="StyleUnderline"/>
        </w:rPr>
        <w:t xml:space="preserve"> is home to multiple vulnerable Republican House seats</w:t>
      </w:r>
      <w:r w:rsidRPr="000A65F6">
        <w:rPr>
          <w:sz w:val="16"/>
        </w:rPr>
        <w:t xml:space="preserve"> — fully one-fifth of the Republican-held seats </w:t>
      </w:r>
      <w:proofErr w:type="spellStart"/>
      <w:r w:rsidRPr="000A65F6">
        <w:rPr>
          <w:sz w:val="16"/>
        </w:rPr>
        <w:t>RealClearPolitics</w:t>
      </w:r>
      <w:proofErr w:type="spellEnd"/>
      <w:r w:rsidRPr="000A65F6">
        <w:rPr>
          <w:sz w:val="16"/>
        </w:rPr>
        <w:t xml:space="preserve"> rates as tossups — </w:t>
      </w:r>
      <w:r w:rsidRPr="00D4638D">
        <w:rPr>
          <w:rStyle w:val="StyleUnderline"/>
        </w:rPr>
        <w:t xml:space="preserve">but </w:t>
      </w:r>
      <w:r w:rsidRPr="00EB11F8">
        <w:rPr>
          <w:rStyle w:val="StyleUnderline"/>
          <w:highlight w:val="yellow"/>
        </w:rPr>
        <w:t>Republicans fared well in</w:t>
      </w:r>
      <w:r w:rsidRPr="00D4638D">
        <w:rPr>
          <w:rStyle w:val="StyleUnderline"/>
        </w:rPr>
        <w:t xml:space="preserve"> these </w:t>
      </w:r>
      <w:r w:rsidRPr="00EB11F8">
        <w:rPr>
          <w:rStyle w:val="StyleUnderline"/>
          <w:highlight w:val="yellow"/>
        </w:rPr>
        <w:t>primaries</w:t>
      </w:r>
      <w:r w:rsidRPr="000A65F6">
        <w:rPr>
          <w:sz w:val="16"/>
        </w:rPr>
        <w:t xml:space="preserve">, which tend to mirror results in the fall. The party appears to very much be in the hunt to hold many of those seats, </w:t>
      </w:r>
      <w:proofErr w:type="gramStart"/>
      <w:r w:rsidRPr="000A65F6">
        <w:rPr>
          <w:sz w:val="16"/>
        </w:rPr>
        <w:t>with the possible exception of</w:t>
      </w:r>
      <w:proofErr w:type="gramEnd"/>
      <w:r w:rsidRPr="000A65F6">
        <w:rPr>
          <w:sz w:val="16"/>
        </w:rPr>
        <w:t xml:space="preserve"> the 49th District.</w:t>
      </w:r>
    </w:p>
    <w:p w14:paraId="7C5DBCA9" w14:textId="77777777" w:rsidR="00A44189" w:rsidRDefault="00A44189" w:rsidP="00005335"/>
    <w:p w14:paraId="331B9BB4" w14:textId="77777777" w:rsidR="00A44189" w:rsidRPr="00181924" w:rsidRDefault="00A44189" w:rsidP="00A44189">
      <w:pPr>
        <w:pStyle w:val="Heading4"/>
        <w:rPr>
          <w:rStyle w:val="Style13ptBold"/>
        </w:rPr>
      </w:pPr>
      <w:r>
        <w:t xml:space="preserve">Blue wave was always hype---generic ballot, strong economy, and weak Dem message prove no wave </w:t>
      </w:r>
    </w:p>
    <w:p w14:paraId="4531090E" w14:textId="77777777" w:rsidR="00A44189" w:rsidRDefault="00A44189" w:rsidP="00A44189">
      <w:r>
        <w:t xml:space="preserve">Donna </w:t>
      </w:r>
      <w:r w:rsidRPr="001E24E6">
        <w:rPr>
          <w:rStyle w:val="Style13ptBold"/>
        </w:rPr>
        <w:t>King 6/7</w:t>
      </w:r>
      <w:r>
        <w:t>, managing editor of North State Journal, 6-7-18, “Six months out from the November midterms, questions surround the promised “Blue Wave”,” https://nsjonline.com/article/2018/06/six-months-out-from-the-november-midterms-questions-surround-the-promised-blue-wave/</w:t>
      </w:r>
    </w:p>
    <w:p w14:paraId="05352E90" w14:textId="77777777" w:rsidR="00A44189" w:rsidRPr="001B18A6" w:rsidRDefault="00A44189" w:rsidP="00A44189">
      <w:pPr>
        <w:rPr>
          <w:sz w:val="16"/>
        </w:rPr>
      </w:pPr>
      <w:r w:rsidRPr="001B18A6">
        <w:rPr>
          <w:sz w:val="16"/>
        </w:rPr>
        <w:t xml:space="preserve">RALEIGH — This week marks six months until the 2018 midterm elections, potentially determining which party will control Congress. </w:t>
      </w:r>
      <w:r w:rsidRPr="00C26C6F">
        <w:rPr>
          <w:rStyle w:val="StyleUnderline"/>
        </w:rPr>
        <w:t>Democrats need to win 23 seats</w:t>
      </w:r>
      <w:r w:rsidRPr="001B18A6">
        <w:rPr>
          <w:sz w:val="16"/>
        </w:rPr>
        <w:t xml:space="preserve"> nationwide in November </w:t>
      </w:r>
      <w:r w:rsidRPr="00C26C6F">
        <w:rPr>
          <w:rStyle w:val="StyleUnderline"/>
        </w:rPr>
        <w:t>to wrest control of the U.S. House of Representatives from Republicans but are defending five seats in the Senate with at least two others considered a toss-up. They are counting on a “Blue Wave” to sweep them into power</w:t>
      </w:r>
      <w:r w:rsidRPr="001B18A6">
        <w:rPr>
          <w:sz w:val="16"/>
        </w:rPr>
        <w:t>, saying that the Resist anti-Trump movement will bring their party to the polls.</w:t>
      </w:r>
    </w:p>
    <w:p w14:paraId="644800EF" w14:textId="77777777" w:rsidR="00A44189" w:rsidRPr="001B18A6" w:rsidRDefault="00A44189" w:rsidP="00A44189">
      <w:pPr>
        <w:rPr>
          <w:sz w:val="16"/>
        </w:rPr>
      </w:pPr>
      <w:r w:rsidRPr="00C26C6F">
        <w:rPr>
          <w:rStyle w:val="StyleUnderline"/>
        </w:rPr>
        <w:t>However</w:t>
      </w:r>
      <w:r w:rsidRPr="001B18A6">
        <w:rPr>
          <w:sz w:val="16"/>
        </w:rPr>
        <w:t xml:space="preserve">, </w:t>
      </w:r>
      <w:r w:rsidRPr="00181924">
        <w:rPr>
          <w:rStyle w:val="Emphasis"/>
          <w:highlight w:val="yellow"/>
        </w:rPr>
        <w:t>record low unemployment</w:t>
      </w:r>
      <w:r w:rsidRPr="001B18A6">
        <w:rPr>
          <w:sz w:val="16"/>
        </w:rPr>
        <w:t xml:space="preserve">, </w:t>
      </w:r>
      <w:r w:rsidRPr="00181924">
        <w:rPr>
          <w:rStyle w:val="Emphasis"/>
          <w:highlight w:val="yellow"/>
        </w:rPr>
        <w:t>No</w:t>
      </w:r>
      <w:r w:rsidRPr="00C26C6F">
        <w:rPr>
          <w:rStyle w:val="StyleUnderline"/>
        </w:rPr>
        <w:t xml:space="preserve">rth </w:t>
      </w:r>
      <w:r w:rsidRPr="00181924">
        <w:rPr>
          <w:rStyle w:val="Emphasis"/>
          <w:highlight w:val="yellow"/>
        </w:rPr>
        <w:t>Ko</w:t>
      </w:r>
      <w:r w:rsidRPr="00C26C6F">
        <w:rPr>
          <w:rStyle w:val="StyleUnderline"/>
        </w:rPr>
        <w:t xml:space="preserve">rea coming to the negotiating table </w:t>
      </w:r>
      <w:r w:rsidRPr="00181924">
        <w:rPr>
          <w:rStyle w:val="StyleUnderline"/>
          <w:highlight w:val="yellow"/>
        </w:rPr>
        <w:t>and end of</w:t>
      </w:r>
      <w:r w:rsidRPr="00C26C6F">
        <w:rPr>
          <w:rStyle w:val="StyleUnderline"/>
        </w:rPr>
        <w:t xml:space="preserve"> the </w:t>
      </w:r>
      <w:r w:rsidRPr="00181924">
        <w:rPr>
          <w:rStyle w:val="StyleUnderline"/>
          <w:highlight w:val="yellow"/>
        </w:rPr>
        <w:t>Obamacare</w:t>
      </w:r>
      <w:r w:rsidRPr="00C26C6F">
        <w:rPr>
          <w:rStyle w:val="StyleUnderline"/>
        </w:rPr>
        <w:t xml:space="preserve"> mandate has some </w:t>
      </w:r>
      <w:r w:rsidRPr="00181924">
        <w:rPr>
          <w:rStyle w:val="StyleUnderline"/>
          <w:highlight w:val="yellow"/>
        </w:rPr>
        <w:t>say</w:t>
      </w:r>
      <w:r w:rsidRPr="00C26C6F">
        <w:rPr>
          <w:rStyle w:val="StyleUnderline"/>
        </w:rPr>
        <w:t xml:space="preserve">ing that </w:t>
      </w:r>
      <w:r w:rsidRPr="00181924">
        <w:rPr>
          <w:rStyle w:val="Emphasis"/>
          <w:highlight w:val="yellow"/>
        </w:rPr>
        <w:t>Blue Wave may not be coming</w:t>
      </w:r>
      <w:r w:rsidRPr="00C26C6F">
        <w:rPr>
          <w:rStyle w:val="StyleUnderline"/>
        </w:rPr>
        <w:t>.</w:t>
      </w:r>
    </w:p>
    <w:p w14:paraId="3958BAA0" w14:textId="77777777" w:rsidR="00A44189" w:rsidRPr="001B18A6" w:rsidRDefault="00A44189" w:rsidP="00A44189">
      <w:pPr>
        <w:rPr>
          <w:sz w:val="16"/>
        </w:rPr>
      </w:pPr>
      <w:r w:rsidRPr="001B18A6">
        <w:rPr>
          <w:sz w:val="16"/>
        </w:rPr>
        <w:t xml:space="preserve">“I think </w:t>
      </w:r>
      <w:r w:rsidRPr="00181924">
        <w:rPr>
          <w:rStyle w:val="StyleUnderline"/>
          <w:highlight w:val="yellow"/>
        </w:rPr>
        <w:t>the</w:t>
      </w:r>
      <w:r w:rsidRPr="00C26C6F">
        <w:rPr>
          <w:rStyle w:val="StyleUnderline"/>
        </w:rPr>
        <w:t xml:space="preserve"> blue </w:t>
      </w:r>
      <w:r w:rsidRPr="00181924">
        <w:rPr>
          <w:rStyle w:val="StyleUnderline"/>
          <w:highlight w:val="yellow"/>
        </w:rPr>
        <w:t>wave was</w:t>
      </w:r>
      <w:r w:rsidRPr="00C26C6F">
        <w:rPr>
          <w:rStyle w:val="StyleUnderline"/>
        </w:rPr>
        <w:t xml:space="preserve"> kind of </w:t>
      </w:r>
      <w:r w:rsidRPr="00181924">
        <w:rPr>
          <w:rStyle w:val="StyleUnderline"/>
          <w:highlight w:val="yellow"/>
        </w:rPr>
        <w:t>a creation of</w:t>
      </w:r>
      <w:r w:rsidRPr="00C26C6F">
        <w:rPr>
          <w:rStyle w:val="StyleUnderline"/>
        </w:rPr>
        <w:t xml:space="preserve"> the Democrats and the mainstream </w:t>
      </w:r>
      <w:r w:rsidRPr="00181924">
        <w:rPr>
          <w:rStyle w:val="StyleUnderline"/>
          <w:highlight w:val="yellow"/>
        </w:rPr>
        <w:t>media</w:t>
      </w:r>
      <w:r w:rsidRPr="001B18A6">
        <w:rPr>
          <w:sz w:val="16"/>
        </w:rPr>
        <w:t xml:space="preserve">,” said Marc </w:t>
      </w:r>
      <w:proofErr w:type="spellStart"/>
      <w:r w:rsidRPr="001B18A6">
        <w:rPr>
          <w:sz w:val="16"/>
        </w:rPr>
        <w:t>Rotterman</w:t>
      </w:r>
      <w:proofErr w:type="spellEnd"/>
      <w:r w:rsidRPr="001B18A6">
        <w:rPr>
          <w:sz w:val="16"/>
        </w:rPr>
        <w:t xml:space="preserve">, political analyst and host of “Front Row with Marc </w:t>
      </w:r>
      <w:proofErr w:type="spellStart"/>
      <w:r w:rsidRPr="001B18A6">
        <w:rPr>
          <w:sz w:val="16"/>
        </w:rPr>
        <w:t>Rotterman</w:t>
      </w:r>
      <w:proofErr w:type="spellEnd"/>
      <w:r w:rsidRPr="001B18A6">
        <w:rPr>
          <w:sz w:val="16"/>
        </w:rPr>
        <w:t>” on UNC-TV. “</w:t>
      </w:r>
      <w:r w:rsidRPr="00181924">
        <w:rPr>
          <w:rStyle w:val="StyleUnderline"/>
          <w:highlight w:val="yellow"/>
        </w:rPr>
        <w:t>It’s</w:t>
      </w:r>
      <w:r w:rsidRPr="00C26C6F">
        <w:rPr>
          <w:rStyle w:val="StyleUnderline"/>
        </w:rPr>
        <w:t xml:space="preserve"> clearly </w:t>
      </w:r>
      <w:r w:rsidRPr="00181924">
        <w:rPr>
          <w:rStyle w:val="Emphasis"/>
          <w:highlight w:val="yellow"/>
        </w:rPr>
        <w:t>dissipated</w:t>
      </w:r>
      <w:r w:rsidRPr="00C26C6F">
        <w:rPr>
          <w:rStyle w:val="StyleUnderline"/>
        </w:rPr>
        <w:t>.</w:t>
      </w:r>
      <w:r w:rsidRPr="001B18A6">
        <w:rPr>
          <w:sz w:val="16"/>
        </w:rPr>
        <w:t xml:space="preserve"> </w:t>
      </w:r>
      <w:r w:rsidRPr="00C26C6F">
        <w:rPr>
          <w:rStyle w:val="StyleUnderline"/>
        </w:rPr>
        <w:t xml:space="preserve">It was based on </w:t>
      </w:r>
      <w:r w:rsidRPr="00181924">
        <w:rPr>
          <w:rStyle w:val="StyleUnderline"/>
          <w:highlight w:val="yellow"/>
        </w:rPr>
        <w:t>the generic ballot</w:t>
      </w:r>
      <w:r w:rsidRPr="00C26C6F">
        <w:rPr>
          <w:rStyle w:val="StyleUnderline"/>
        </w:rPr>
        <w:t xml:space="preserve"> which at the time showed</w:t>
      </w:r>
      <w:r w:rsidRPr="001B18A6">
        <w:rPr>
          <w:sz w:val="16"/>
        </w:rPr>
        <w:t xml:space="preserve"> [Democrats] </w:t>
      </w:r>
      <w:r w:rsidRPr="00C26C6F">
        <w:rPr>
          <w:rStyle w:val="StyleUnderline"/>
        </w:rPr>
        <w:t xml:space="preserve">anywhere from 8 to 15 points up, and </w:t>
      </w:r>
      <w:r w:rsidRPr="00181924">
        <w:rPr>
          <w:rStyle w:val="Emphasis"/>
          <w:highlight w:val="yellow"/>
        </w:rPr>
        <w:t>now</w:t>
      </w:r>
      <w:r w:rsidRPr="00C26C6F">
        <w:rPr>
          <w:rStyle w:val="Emphasis"/>
        </w:rPr>
        <w:t xml:space="preserve"> it’s </w:t>
      </w:r>
      <w:r w:rsidRPr="00181924">
        <w:rPr>
          <w:rStyle w:val="Emphasis"/>
          <w:highlight w:val="yellow"/>
        </w:rPr>
        <w:t>a virtual tie</w:t>
      </w:r>
      <w:r w:rsidRPr="00C26C6F">
        <w:rPr>
          <w:rStyle w:val="Emphasis"/>
        </w:rPr>
        <w:t xml:space="preserve">, </w:t>
      </w:r>
      <w:r w:rsidRPr="00181924">
        <w:rPr>
          <w:rStyle w:val="Emphasis"/>
        </w:rPr>
        <w:t>with</w:t>
      </w:r>
      <w:r w:rsidRPr="00181924">
        <w:rPr>
          <w:rStyle w:val="Emphasis"/>
          <w:highlight w:val="yellow"/>
        </w:rPr>
        <w:t>in the margin of error</w:t>
      </w:r>
      <w:r w:rsidRPr="001B18A6">
        <w:rPr>
          <w:sz w:val="16"/>
        </w:rPr>
        <w:t>.”</w:t>
      </w:r>
    </w:p>
    <w:p w14:paraId="1BFC51E3" w14:textId="77777777" w:rsidR="00A44189" w:rsidRPr="001B18A6" w:rsidRDefault="00A44189" w:rsidP="00A44189">
      <w:pPr>
        <w:rPr>
          <w:sz w:val="16"/>
        </w:rPr>
      </w:pPr>
      <w:r w:rsidRPr="001B18A6">
        <w:rPr>
          <w:sz w:val="16"/>
        </w:rPr>
        <w:t>Tuesday’s primaries in eight states, Mississippi, Alabama, Montana, South Dakota, New Mexico, New Jersey and California, had both parties claiming victory.</w:t>
      </w:r>
    </w:p>
    <w:p w14:paraId="39DE2910" w14:textId="77777777" w:rsidR="00A44189" w:rsidRPr="001B18A6" w:rsidRDefault="00A44189" w:rsidP="00A44189">
      <w:pPr>
        <w:rPr>
          <w:sz w:val="16"/>
        </w:rPr>
      </w:pPr>
      <w:r w:rsidRPr="001B18A6">
        <w:rPr>
          <w:sz w:val="16"/>
        </w:rPr>
        <w:t xml:space="preserve">“As we await final results in multiple districts, </w:t>
      </w:r>
      <w:proofErr w:type="gramStart"/>
      <w:r w:rsidRPr="001B18A6">
        <w:rPr>
          <w:sz w:val="16"/>
        </w:rPr>
        <w:t>it is clear that Democrats</w:t>
      </w:r>
      <w:proofErr w:type="gramEnd"/>
      <w:r w:rsidRPr="001B18A6">
        <w:rPr>
          <w:sz w:val="16"/>
        </w:rPr>
        <w:t xml:space="preserve"> are in a stronger position than ever to take back the House, and winning districts in California will be central to that path,” said Tyler Law, a spokesman for the Democratic Congressional Campaign Committee, in a Wednesday email.</w:t>
      </w:r>
    </w:p>
    <w:p w14:paraId="1ADA1C1D" w14:textId="77777777" w:rsidR="00A44189" w:rsidRPr="001B18A6" w:rsidRDefault="00A44189" w:rsidP="00A44189">
      <w:pPr>
        <w:rPr>
          <w:sz w:val="16"/>
        </w:rPr>
      </w:pPr>
      <w:r w:rsidRPr="001B18A6">
        <w:rPr>
          <w:sz w:val="16"/>
        </w:rPr>
        <w:t xml:space="preserve">But </w:t>
      </w:r>
      <w:r w:rsidRPr="00C61270">
        <w:rPr>
          <w:rStyle w:val="StyleUnderline"/>
        </w:rPr>
        <w:t xml:space="preserve">solid turnout by Republican voters on Tuesday underscored the challenges Democrats will face in trying to win in the conservative areas like suburbs of Los Angeles and Sacramento, as well as in </w:t>
      </w:r>
      <w:r w:rsidRPr="00C61270">
        <w:rPr>
          <w:rStyle w:val="Emphasis"/>
        </w:rPr>
        <w:t>rural areas</w:t>
      </w:r>
      <w:r w:rsidRPr="001B18A6">
        <w:rPr>
          <w:sz w:val="16"/>
        </w:rPr>
        <w:t xml:space="preserve"> </w:t>
      </w:r>
      <w:r w:rsidRPr="00C61270">
        <w:rPr>
          <w:rStyle w:val="StyleUnderline"/>
        </w:rPr>
        <w:t>that supported Trump</w:t>
      </w:r>
      <w:r w:rsidRPr="001B18A6">
        <w:rPr>
          <w:sz w:val="16"/>
        </w:rPr>
        <w:t xml:space="preserve"> in the presidential election two years ago.</w:t>
      </w:r>
    </w:p>
    <w:p w14:paraId="3C753B15" w14:textId="77777777" w:rsidR="00A44189" w:rsidRPr="001B18A6" w:rsidRDefault="00A44189" w:rsidP="00A44189">
      <w:pPr>
        <w:rPr>
          <w:sz w:val="16"/>
        </w:rPr>
      </w:pPr>
      <w:r w:rsidRPr="001B18A6">
        <w:rPr>
          <w:sz w:val="16"/>
        </w:rPr>
        <w:t>“Great night for Republicans!” Trump tweeted on Wednesday. “So much for the big Blue Wave, it may be a big Red Wave. Working hard!”</w:t>
      </w:r>
    </w:p>
    <w:p w14:paraId="78687775" w14:textId="77777777" w:rsidR="00A44189" w:rsidRPr="001B18A6" w:rsidRDefault="00A44189" w:rsidP="00A44189">
      <w:pPr>
        <w:rPr>
          <w:sz w:val="16"/>
        </w:rPr>
      </w:pPr>
      <w:r w:rsidRPr="00C61270">
        <w:rPr>
          <w:rStyle w:val="StyleUnderline"/>
        </w:rPr>
        <w:t>Republicans control the Senate by a two-seat majority, but political analysts see Democrats as having a weaker chance</w:t>
      </w:r>
      <w:r w:rsidRPr="001B18A6">
        <w:rPr>
          <w:sz w:val="16"/>
        </w:rPr>
        <w:t xml:space="preserve"> of turning the balance of power </w:t>
      </w:r>
      <w:r w:rsidRPr="00C61270">
        <w:rPr>
          <w:rStyle w:val="StyleUnderline"/>
        </w:rPr>
        <w:t>there since they must defend a bevy of seats in Republican-leaning rural states</w:t>
      </w:r>
      <w:r w:rsidRPr="001B18A6">
        <w:rPr>
          <w:sz w:val="16"/>
        </w:rPr>
        <w:t xml:space="preserve"> including Indiana, Montana, North Dakota and West Virginia.</w:t>
      </w:r>
    </w:p>
    <w:p w14:paraId="5ABBB3BF" w14:textId="77777777" w:rsidR="00A44189" w:rsidRPr="001B18A6" w:rsidRDefault="00A44189" w:rsidP="00A44189">
      <w:pPr>
        <w:rPr>
          <w:sz w:val="16"/>
        </w:rPr>
      </w:pPr>
      <w:r w:rsidRPr="001B18A6">
        <w:rPr>
          <w:sz w:val="16"/>
        </w:rPr>
        <w:t>FIGHT GOES INTO CALIFORNIA</w:t>
      </w:r>
    </w:p>
    <w:p w14:paraId="6DEB841F" w14:textId="77777777" w:rsidR="00A44189" w:rsidRPr="001B18A6" w:rsidRDefault="00A44189" w:rsidP="00A44189">
      <w:pPr>
        <w:rPr>
          <w:sz w:val="16"/>
        </w:rPr>
      </w:pPr>
      <w:r w:rsidRPr="001B18A6">
        <w:rPr>
          <w:sz w:val="16"/>
        </w:rPr>
        <w:t>Democrats see California and New Jersey as their best shot to take the House. In California, Democrats have targeted 10 of the 14 seats held by Republicans. However, Tuesday’s contests will determine whether Democratic candidates in the swing districts are moderate or progressive.</w:t>
      </w:r>
    </w:p>
    <w:p w14:paraId="7F387C04" w14:textId="77777777" w:rsidR="00A44189" w:rsidRPr="001B18A6" w:rsidRDefault="00A44189" w:rsidP="00A44189">
      <w:pPr>
        <w:rPr>
          <w:sz w:val="16"/>
        </w:rPr>
      </w:pPr>
      <w:r w:rsidRPr="00181924">
        <w:rPr>
          <w:rStyle w:val="StyleUnderline"/>
          <w:highlight w:val="yellow"/>
        </w:rPr>
        <w:t>California saw an unusually large number of Dem</w:t>
      </w:r>
      <w:r w:rsidRPr="00C61270">
        <w:rPr>
          <w:rStyle w:val="StyleUnderline"/>
        </w:rPr>
        <w:t>ocrat</w:t>
      </w:r>
      <w:r w:rsidRPr="00181924">
        <w:rPr>
          <w:rStyle w:val="StyleUnderline"/>
          <w:highlight w:val="yellow"/>
        </w:rPr>
        <w:t>s</w:t>
      </w:r>
      <w:r w:rsidRPr="00C61270">
        <w:rPr>
          <w:rStyle w:val="StyleUnderline"/>
        </w:rPr>
        <w:t xml:space="preserve"> vying for office,</w:t>
      </w:r>
      <w:r w:rsidRPr="001B18A6">
        <w:rPr>
          <w:sz w:val="16"/>
        </w:rPr>
        <w:t xml:space="preserve"> many energized by anger over Trump administration policies restricting immigration and abortion access as well as easing environmental regulations.</w:t>
      </w:r>
    </w:p>
    <w:p w14:paraId="34FA8EE1" w14:textId="77777777" w:rsidR="00A44189" w:rsidRPr="001B18A6" w:rsidRDefault="00A44189" w:rsidP="00A44189">
      <w:pPr>
        <w:rPr>
          <w:sz w:val="16"/>
        </w:rPr>
      </w:pPr>
      <w:r w:rsidRPr="00181924">
        <w:rPr>
          <w:rStyle w:val="StyleUnderline"/>
          <w:highlight w:val="yellow"/>
        </w:rPr>
        <w:t>The large field could</w:t>
      </w:r>
      <w:r w:rsidRPr="00C61270">
        <w:rPr>
          <w:rStyle w:val="StyleUnderline"/>
        </w:rPr>
        <w:t xml:space="preserve"> have </w:t>
      </w:r>
      <w:r w:rsidRPr="00181924">
        <w:rPr>
          <w:rStyle w:val="Emphasis"/>
          <w:highlight w:val="yellow"/>
        </w:rPr>
        <w:t>undercut the party’s chances</w:t>
      </w:r>
      <w:r w:rsidRPr="00C61270">
        <w:rPr>
          <w:rStyle w:val="Emphasis"/>
        </w:rPr>
        <w:t xml:space="preserve"> for success</w:t>
      </w:r>
      <w:r w:rsidRPr="001B18A6">
        <w:rPr>
          <w:sz w:val="16"/>
        </w:rPr>
        <w:t xml:space="preserve"> </w:t>
      </w:r>
      <w:r w:rsidRPr="00C61270">
        <w:rPr>
          <w:rStyle w:val="StyleUnderline"/>
        </w:rPr>
        <w:t xml:space="preserve">since the state’s system for choosing candidates allows the </w:t>
      </w:r>
      <w:proofErr w:type="gramStart"/>
      <w:r w:rsidRPr="00C61270">
        <w:rPr>
          <w:rStyle w:val="StyleUnderline"/>
        </w:rPr>
        <w:t>two top</w:t>
      </w:r>
      <w:proofErr w:type="gramEnd"/>
      <w:r w:rsidRPr="00C61270">
        <w:rPr>
          <w:rStyle w:val="StyleUnderline"/>
        </w:rPr>
        <w:t xml:space="preserve"> vote-getters to advance to the general election regardless of party.</w:t>
      </w:r>
      <w:r w:rsidRPr="001B18A6">
        <w:rPr>
          <w:sz w:val="16"/>
        </w:rPr>
        <w:t xml:space="preserve"> Splitting of the Democratic vote could have led to two Republicans running in the general election.</w:t>
      </w:r>
    </w:p>
    <w:p w14:paraId="0B481719" w14:textId="77777777" w:rsidR="00A44189" w:rsidRPr="001B18A6" w:rsidRDefault="00A44189" w:rsidP="00A44189">
      <w:pPr>
        <w:rPr>
          <w:sz w:val="16"/>
        </w:rPr>
      </w:pPr>
      <w:r w:rsidRPr="001B18A6">
        <w:rPr>
          <w:sz w:val="16"/>
        </w:rPr>
        <w:t>Most other states have rules allowing one candidate from each party into the general election.</w:t>
      </w:r>
    </w:p>
    <w:p w14:paraId="67AAC6E3" w14:textId="77777777" w:rsidR="00A44189" w:rsidRPr="001B18A6" w:rsidRDefault="00A44189" w:rsidP="00A44189">
      <w:pPr>
        <w:rPr>
          <w:sz w:val="16"/>
        </w:rPr>
      </w:pPr>
      <w:r w:rsidRPr="001B18A6">
        <w:rPr>
          <w:sz w:val="16"/>
        </w:rPr>
        <w:t>Democrats had eight candidates on the ballot in the race to unseat Republican Representative Dana Rohrabacher, who has served in Congress since 1989 and was re-elected in 2016 in a southern California district that also chose Democrat Hillary Clinton for president.</w:t>
      </w:r>
    </w:p>
    <w:p w14:paraId="1D9CE422" w14:textId="77777777" w:rsidR="00A44189" w:rsidRPr="001B18A6" w:rsidRDefault="00A44189" w:rsidP="00A44189">
      <w:pPr>
        <w:rPr>
          <w:sz w:val="16"/>
        </w:rPr>
      </w:pPr>
      <w:r w:rsidRPr="001B18A6">
        <w:rPr>
          <w:sz w:val="16"/>
        </w:rPr>
        <w:t xml:space="preserve">Harley </w:t>
      </w:r>
      <w:proofErr w:type="spellStart"/>
      <w:r w:rsidRPr="001B18A6">
        <w:rPr>
          <w:sz w:val="16"/>
        </w:rPr>
        <w:t>Rouda</w:t>
      </w:r>
      <w:proofErr w:type="spellEnd"/>
      <w:r w:rsidRPr="001B18A6">
        <w:rPr>
          <w:sz w:val="16"/>
        </w:rPr>
        <w:t>, a real estate executive and first-time congressional candidate with the support of the Democratic Congressional Campaign Committee, looked poised to challenge Rohrabacher based on state election data.</w:t>
      </w:r>
    </w:p>
    <w:p w14:paraId="26E8B4E2" w14:textId="77777777" w:rsidR="00A44189" w:rsidRPr="001B18A6" w:rsidRDefault="00A44189" w:rsidP="00A44189">
      <w:pPr>
        <w:rPr>
          <w:sz w:val="16"/>
        </w:rPr>
      </w:pPr>
      <w:r w:rsidRPr="001B18A6">
        <w:rPr>
          <w:sz w:val="16"/>
        </w:rPr>
        <w:t xml:space="preserve">Democrat and venture capital executive Josh Harder held a narrow edge in a central </w:t>
      </w:r>
      <w:proofErr w:type="spellStart"/>
      <w:r w:rsidRPr="001B18A6">
        <w:rPr>
          <w:sz w:val="16"/>
        </w:rPr>
        <w:t>Californiadistrict</w:t>
      </w:r>
      <w:proofErr w:type="spellEnd"/>
      <w:r w:rsidRPr="001B18A6">
        <w:rPr>
          <w:sz w:val="16"/>
        </w:rPr>
        <w:t xml:space="preserve"> over Republican Ted </w:t>
      </w:r>
      <w:proofErr w:type="spellStart"/>
      <w:r w:rsidRPr="001B18A6">
        <w:rPr>
          <w:sz w:val="16"/>
        </w:rPr>
        <w:t>Howze</w:t>
      </w:r>
      <w:proofErr w:type="spellEnd"/>
      <w:r w:rsidRPr="001B18A6">
        <w:rPr>
          <w:sz w:val="16"/>
        </w:rPr>
        <w:t xml:space="preserve">, a long-time local government official. Harder or </w:t>
      </w:r>
      <w:proofErr w:type="spellStart"/>
      <w:r w:rsidRPr="001B18A6">
        <w:rPr>
          <w:sz w:val="16"/>
        </w:rPr>
        <w:t>Howze</w:t>
      </w:r>
      <w:proofErr w:type="spellEnd"/>
      <w:r w:rsidRPr="001B18A6">
        <w:rPr>
          <w:sz w:val="16"/>
        </w:rPr>
        <w:t xml:space="preserve"> will challenge four-term incumbent Republican Jeff Denham.</w:t>
      </w:r>
    </w:p>
    <w:p w14:paraId="48701559" w14:textId="77777777" w:rsidR="00A44189" w:rsidRPr="001B18A6" w:rsidRDefault="00A44189" w:rsidP="00A44189">
      <w:pPr>
        <w:rPr>
          <w:sz w:val="16"/>
        </w:rPr>
      </w:pPr>
      <w:r w:rsidRPr="001B18A6">
        <w:rPr>
          <w:sz w:val="16"/>
        </w:rPr>
        <w:t>California Republican gubernatorial candidate John Cox won a chance to face Democrat Gavin Newsom in November. Analysts saw that as a positive for the Republican Party, reasoning that not having a candidate on the ballot for governor could have diminished turnout among party supporters.</w:t>
      </w:r>
    </w:p>
    <w:p w14:paraId="0EEFC99B" w14:textId="77777777" w:rsidR="00A44189" w:rsidRPr="001B18A6" w:rsidRDefault="00A44189" w:rsidP="00A44189">
      <w:pPr>
        <w:rPr>
          <w:sz w:val="16"/>
        </w:rPr>
      </w:pPr>
      <w:r w:rsidRPr="001B18A6">
        <w:rPr>
          <w:sz w:val="16"/>
        </w:rPr>
        <w:t>CALLING IN THE BIG GUNS</w:t>
      </w:r>
    </w:p>
    <w:p w14:paraId="201603B8" w14:textId="77777777" w:rsidR="00A44189" w:rsidRPr="001B18A6" w:rsidRDefault="00A44189" w:rsidP="00A44189">
      <w:pPr>
        <w:rPr>
          <w:sz w:val="16"/>
        </w:rPr>
      </w:pPr>
      <w:r w:rsidRPr="001B18A6">
        <w:rPr>
          <w:sz w:val="16"/>
        </w:rPr>
        <w:t>President Trump campaigned last week for Tennessee Republican Senate candidate Marsha Blackburn, who is trailing despite her endorsement from the seat’s retiring Republican Sen. Bob Corker. The eight-term congressman (she’s reportedly directed that she prefers the term congressman to congresswoman, in the interest of avoiding political correctness) has fought against abortion and for fiscal responsibility.</w:t>
      </w:r>
    </w:p>
    <w:p w14:paraId="07997D78" w14:textId="77777777" w:rsidR="00A44189" w:rsidRPr="001B18A6" w:rsidRDefault="00A44189" w:rsidP="00A44189">
      <w:pPr>
        <w:rPr>
          <w:sz w:val="16"/>
        </w:rPr>
      </w:pPr>
      <w:r w:rsidRPr="001B18A6">
        <w:rPr>
          <w:sz w:val="16"/>
        </w:rPr>
        <w:t xml:space="preserve">Her opponent, Democrat and former Tennessee Gov. Phil </w:t>
      </w:r>
      <w:proofErr w:type="spellStart"/>
      <w:r w:rsidRPr="001B18A6">
        <w:rPr>
          <w:sz w:val="16"/>
        </w:rPr>
        <w:t>Bredesen</w:t>
      </w:r>
      <w:proofErr w:type="spellEnd"/>
      <w:r w:rsidRPr="001B18A6">
        <w:rPr>
          <w:sz w:val="16"/>
        </w:rPr>
        <w:t>, led Blackburn by double digits in April, but that lead has closed to 3 points over the last month.</w:t>
      </w:r>
    </w:p>
    <w:p w14:paraId="266F0CFB" w14:textId="77777777" w:rsidR="00A44189" w:rsidRPr="001B18A6" w:rsidRDefault="00A44189" w:rsidP="00A44189">
      <w:pPr>
        <w:rPr>
          <w:sz w:val="16"/>
        </w:rPr>
      </w:pPr>
      <w:r w:rsidRPr="001B18A6">
        <w:rPr>
          <w:sz w:val="16"/>
        </w:rPr>
        <w:lastRenderedPageBreak/>
        <w:t>Meanwhile, former President Barack Obama is headlining high-dollar fundraisers for the Democratic National Committee. On June 28, a gala dinner at an undisclosed location will bring supporters at a starting ticket price of $2,700 per person. The highest priced ticket goes to those who write checks or raise $100,000, which includes premium seating, a photo reception, host reception, membership in the DNC finance committee and admission to two other “marquee events,” according to an invite.</w:t>
      </w:r>
    </w:p>
    <w:p w14:paraId="0D51CF5B" w14:textId="77777777" w:rsidR="00A44189" w:rsidRPr="001B18A6" w:rsidRDefault="00A44189" w:rsidP="00A44189">
      <w:pPr>
        <w:rPr>
          <w:sz w:val="16"/>
        </w:rPr>
      </w:pPr>
      <w:r w:rsidRPr="001B18A6">
        <w:rPr>
          <w:sz w:val="16"/>
        </w:rPr>
        <w:t>Obama was in Los Angeles for a fundraiser in May for Sen. Claire McCaskill (D-Mo.) at the home of Jeff Shell, with other co-hosts including J.J. Abrams, Jeffrey Katzenberg and Steven Spielberg. He also headlined an event in March at the home of Tampa Bay Buccaneers co-chairman Ed Glazer.</w:t>
      </w:r>
    </w:p>
    <w:p w14:paraId="168C8531" w14:textId="77777777" w:rsidR="00A44189" w:rsidRPr="001B18A6" w:rsidRDefault="00A44189" w:rsidP="00A44189">
      <w:pPr>
        <w:rPr>
          <w:sz w:val="16"/>
        </w:rPr>
      </w:pPr>
      <w:r w:rsidRPr="001B18A6">
        <w:rPr>
          <w:sz w:val="16"/>
        </w:rPr>
        <w:t>And while McCaskill and other Democrats have taken some criticism from their Republican challengers for taking money from the Hollywood elite, GOP senators have not shied away from taking high-profile Hollywood money. Sen. Thom Tillis (R-N.C), Sen. Dean Heller (R-Nev.), and Sen. Cory Gardner (R-Colo.) headlined a May 2 event for the National Republican Senatorial Committee that was hosted by MPAA chairman Charles Rivkin and major studio chiefs.</w:t>
      </w:r>
    </w:p>
    <w:p w14:paraId="27DE65F2" w14:textId="77777777" w:rsidR="00A44189" w:rsidRPr="001B18A6" w:rsidRDefault="00A44189" w:rsidP="00A44189">
      <w:pPr>
        <w:rPr>
          <w:sz w:val="16"/>
        </w:rPr>
      </w:pPr>
      <w:r w:rsidRPr="001B18A6">
        <w:rPr>
          <w:sz w:val="16"/>
        </w:rPr>
        <w:t>“</w:t>
      </w:r>
      <w:r w:rsidRPr="00181924">
        <w:rPr>
          <w:rStyle w:val="StyleUnderline"/>
          <w:highlight w:val="yellow"/>
        </w:rPr>
        <w:t>The Dem</w:t>
      </w:r>
      <w:r w:rsidRPr="001B18A6">
        <w:rPr>
          <w:rStyle w:val="StyleUnderline"/>
        </w:rPr>
        <w:t>ocrat</w:t>
      </w:r>
      <w:r w:rsidRPr="00181924">
        <w:rPr>
          <w:rStyle w:val="StyleUnderline"/>
          <w:highlight w:val="yellow"/>
        </w:rPr>
        <w:t>s</w:t>
      </w:r>
      <w:r w:rsidRPr="001B18A6">
        <w:rPr>
          <w:sz w:val="16"/>
        </w:rPr>
        <w:t xml:space="preserve">, in my view, </w:t>
      </w:r>
      <w:r w:rsidRPr="00181924">
        <w:rPr>
          <w:rStyle w:val="Emphasis"/>
          <w:highlight w:val="yellow"/>
        </w:rPr>
        <w:t>have no message</w:t>
      </w:r>
      <w:r w:rsidRPr="001B18A6">
        <w:rPr>
          <w:sz w:val="16"/>
        </w:rPr>
        <w:t xml:space="preserve"> — </w:t>
      </w:r>
      <w:r w:rsidRPr="00181924">
        <w:rPr>
          <w:rStyle w:val="StyleUnderline"/>
          <w:highlight w:val="yellow"/>
        </w:rPr>
        <w:t>resist is not a message</w:t>
      </w:r>
      <w:r w:rsidRPr="001B18A6">
        <w:rPr>
          <w:sz w:val="16"/>
        </w:rPr>
        <w:t xml:space="preserve">,” said </w:t>
      </w:r>
      <w:proofErr w:type="spellStart"/>
      <w:r w:rsidRPr="001B18A6">
        <w:rPr>
          <w:sz w:val="16"/>
        </w:rPr>
        <w:t>Rotterman</w:t>
      </w:r>
      <w:proofErr w:type="spellEnd"/>
      <w:r w:rsidRPr="001B18A6">
        <w:rPr>
          <w:sz w:val="16"/>
        </w:rPr>
        <w:t>. “</w:t>
      </w:r>
      <w:r w:rsidRPr="001B18A6">
        <w:rPr>
          <w:rStyle w:val="StyleUnderline"/>
        </w:rPr>
        <w:t>Just being against Trump is not a message, and by and large Republicans are falling in behind Trump.”</w:t>
      </w:r>
    </w:p>
    <w:p w14:paraId="19F9B0C9" w14:textId="77777777" w:rsidR="00A44189" w:rsidRPr="001B18A6" w:rsidRDefault="00A44189" w:rsidP="00A44189">
      <w:pPr>
        <w:rPr>
          <w:sz w:val="16"/>
        </w:rPr>
      </w:pPr>
      <w:r w:rsidRPr="00181924">
        <w:rPr>
          <w:rStyle w:val="StyleUnderline"/>
          <w:highlight w:val="yellow"/>
        </w:rPr>
        <w:t>Republicans hope</w:t>
      </w:r>
      <w:r w:rsidRPr="001B18A6">
        <w:rPr>
          <w:rStyle w:val="StyleUnderline"/>
        </w:rPr>
        <w:t xml:space="preserve"> that </w:t>
      </w:r>
      <w:r w:rsidRPr="00181924">
        <w:rPr>
          <w:rStyle w:val="Emphasis"/>
          <w:highlight w:val="yellow"/>
        </w:rPr>
        <w:t>economic milestones</w:t>
      </w:r>
      <w:r w:rsidRPr="001B18A6">
        <w:rPr>
          <w:rStyle w:val="StyleUnderline"/>
        </w:rPr>
        <w:t xml:space="preserve"> and improvement with North Korea </w:t>
      </w:r>
      <w:r w:rsidRPr="00181924">
        <w:rPr>
          <w:rStyle w:val="StyleUnderline"/>
          <w:highlight w:val="yellow"/>
        </w:rPr>
        <w:t>will motivate people</w:t>
      </w:r>
      <w:r w:rsidRPr="001B18A6">
        <w:rPr>
          <w:rStyle w:val="StyleUnderline"/>
        </w:rPr>
        <w:t xml:space="preserve"> to keep the Republican majority,</w:t>
      </w:r>
      <w:r w:rsidRPr="001B18A6">
        <w:rPr>
          <w:sz w:val="16"/>
        </w:rPr>
        <w:t xml:space="preserve"> while Democrats say that anger toward Trump and worry over deportations will motivate the blue base.</w:t>
      </w:r>
    </w:p>
    <w:p w14:paraId="1AFFC785" w14:textId="77777777" w:rsidR="00A44189" w:rsidRPr="001B18A6" w:rsidRDefault="00A44189" w:rsidP="00A44189">
      <w:pPr>
        <w:rPr>
          <w:sz w:val="16"/>
        </w:rPr>
      </w:pPr>
      <w:r w:rsidRPr="001B18A6">
        <w:rPr>
          <w:sz w:val="16"/>
        </w:rPr>
        <w:t>“</w:t>
      </w:r>
      <w:r w:rsidRPr="001B18A6">
        <w:rPr>
          <w:rStyle w:val="StyleUnderline"/>
        </w:rPr>
        <w:t xml:space="preserve">Most </w:t>
      </w:r>
      <w:r w:rsidRPr="00181924">
        <w:rPr>
          <w:rStyle w:val="StyleUnderline"/>
          <w:highlight w:val="yellow"/>
        </w:rPr>
        <w:t>elections come down to</w:t>
      </w:r>
      <w:r w:rsidRPr="001B18A6">
        <w:rPr>
          <w:rStyle w:val="StyleUnderline"/>
        </w:rPr>
        <w:t xml:space="preserve"> how do people feel about </w:t>
      </w:r>
      <w:r w:rsidRPr="00181924">
        <w:rPr>
          <w:rStyle w:val="StyleUnderline"/>
          <w:highlight w:val="yellow"/>
        </w:rPr>
        <w:t>the</w:t>
      </w:r>
      <w:r w:rsidRPr="001B18A6">
        <w:rPr>
          <w:rStyle w:val="StyleUnderline"/>
        </w:rPr>
        <w:t xml:space="preserve">ir </w:t>
      </w:r>
      <w:r w:rsidRPr="00181924">
        <w:rPr>
          <w:rStyle w:val="StyleUnderline"/>
          <w:highlight w:val="yellow"/>
        </w:rPr>
        <w:t>pocketbook</w:t>
      </w:r>
      <w:r w:rsidRPr="001B18A6">
        <w:rPr>
          <w:rStyle w:val="StyleUnderline"/>
        </w:rPr>
        <w:t>,”</w:t>
      </w:r>
      <w:r w:rsidRPr="001B18A6">
        <w:rPr>
          <w:sz w:val="16"/>
        </w:rPr>
        <w:t xml:space="preserve"> said </w:t>
      </w:r>
      <w:proofErr w:type="spellStart"/>
      <w:r w:rsidRPr="001B18A6">
        <w:rPr>
          <w:sz w:val="16"/>
        </w:rPr>
        <w:t>Rotterman</w:t>
      </w:r>
      <w:proofErr w:type="spellEnd"/>
      <w:r w:rsidRPr="001B18A6">
        <w:rPr>
          <w:sz w:val="16"/>
        </w:rPr>
        <w:t>. “</w:t>
      </w:r>
      <w:r w:rsidRPr="001B18A6">
        <w:rPr>
          <w:rStyle w:val="StyleUnderline"/>
        </w:rPr>
        <w:t>How do they feel about their personal situation? If they’re feeling better, that has dramatically changed the equation on any type of blue wave, which I think just isn’t coming together at this point.”</w:t>
      </w:r>
    </w:p>
    <w:p w14:paraId="6195EB24" w14:textId="77777777" w:rsidR="00A44189" w:rsidRDefault="00A44189" w:rsidP="00005335"/>
    <w:p w14:paraId="4F6ABC43" w14:textId="77777777" w:rsidR="00A44189" w:rsidRPr="006C0C03" w:rsidRDefault="00A44189" w:rsidP="00A44189">
      <w:pPr>
        <w:pStyle w:val="Heading4"/>
        <w:rPr>
          <w:rStyle w:val="Style13ptBold"/>
        </w:rPr>
      </w:pPr>
      <w:r>
        <w:t>No blue wave---GOP financials better, turnout historically high, economic growth, and Trump crushing battleground states</w:t>
      </w:r>
    </w:p>
    <w:p w14:paraId="4CC53DAA" w14:textId="77777777" w:rsidR="00A44189" w:rsidRDefault="00A44189" w:rsidP="00A44189">
      <w:r>
        <w:t xml:space="preserve">Christopher </w:t>
      </w:r>
      <w:r w:rsidRPr="00411C68">
        <w:rPr>
          <w:rStyle w:val="Style13ptBold"/>
        </w:rPr>
        <w:t>Buskirk 6/8</w:t>
      </w:r>
      <w:r>
        <w:t>, editor and publisher of the journal American Greatness, contributing writer to for the New York Times, 6-8-18, “If There’s a Red Wave Election in 2018, This Will Be Why,” https://www.nytimes.com/2018/06/08/opinion/sunday/if-theres-a-red-wave-election-in-2018-this-will-be-why.html</w:t>
      </w:r>
    </w:p>
    <w:p w14:paraId="45DB8F1B" w14:textId="77777777" w:rsidR="00A44189" w:rsidRPr="006811DF" w:rsidRDefault="00A44189" w:rsidP="00A44189">
      <w:pPr>
        <w:rPr>
          <w:sz w:val="16"/>
        </w:rPr>
      </w:pPr>
      <w:r w:rsidRPr="006811DF">
        <w:rPr>
          <w:sz w:val="16"/>
        </w:rPr>
        <w:t xml:space="preserve">This year’s class of Republican candidates seems to get that in ways that they didn’t in 2016. As a result, </w:t>
      </w:r>
      <w:r w:rsidRPr="006811DF">
        <w:rPr>
          <w:rStyle w:val="StyleUnderline"/>
          <w:highlight w:val="yellow"/>
        </w:rPr>
        <w:t>the Dem</w:t>
      </w:r>
      <w:r w:rsidRPr="006811DF">
        <w:rPr>
          <w:rStyle w:val="StyleUnderline"/>
        </w:rPr>
        <w:t xml:space="preserve">ocrats’ </w:t>
      </w:r>
      <w:r w:rsidRPr="006811DF">
        <w:rPr>
          <w:rStyle w:val="StyleUnderline"/>
          <w:highlight w:val="yellow"/>
        </w:rPr>
        <w:t>advantage in the generic</w:t>
      </w:r>
      <w:r w:rsidRPr="006811DF">
        <w:rPr>
          <w:rStyle w:val="StyleUnderline"/>
        </w:rPr>
        <w:t xml:space="preserve"> congressional vote </w:t>
      </w:r>
      <w:r w:rsidRPr="006811DF">
        <w:rPr>
          <w:rStyle w:val="StyleUnderline"/>
          <w:highlight w:val="yellow"/>
        </w:rPr>
        <w:t>dropped</w:t>
      </w:r>
      <w:r w:rsidRPr="006811DF">
        <w:rPr>
          <w:rStyle w:val="StyleUnderline"/>
        </w:rPr>
        <w:t xml:space="preserve"> from 13 points in January, according to the Real Clear Politics poll average, to 3.5 points at the end of May. A </w:t>
      </w:r>
      <w:r w:rsidRPr="006811DF">
        <w:rPr>
          <w:rStyle w:val="StyleUnderline"/>
          <w:highlight w:val="yellow"/>
        </w:rPr>
        <w:t>Reuters</w:t>
      </w:r>
      <w:r w:rsidRPr="006811DF">
        <w:rPr>
          <w:rStyle w:val="StyleUnderline"/>
        </w:rPr>
        <w:t xml:space="preserve"> poll</w:t>
      </w:r>
      <w:r w:rsidRPr="006811DF">
        <w:rPr>
          <w:sz w:val="16"/>
        </w:rPr>
        <w:t xml:space="preserve">, which recorded a 14-point Democratic edge in April, </w:t>
      </w:r>
      <w:r w:rsidRPr="006811DF">
        <w:rPr>
          <w:rStyle w:val="StyleUnderline"/>
          <w:highlight w:val="yellow"/>
        </w:rPr>
        <w:t>gave Republicans a 6-point advantage last month</w:t>
      </w:r>
      <w:r w:rsidRPr="006811DF">
        <w:rPr>
          <w:sz w:val="16"/>
        </w:rPr>
        <w:t xml:space="preserve">. </w:t>
      </w:r>
      <w:r w:rsidRPr="006811DF">
        <w:rPr>
          <w:rStyle w:val="StyleUnderline"/>
        </w:rPr>
        <w:t xml:space="preserve">Apparently “resistance” and impeachment aren’t as popular as Democratic megadonors </w:t>
      </w:r>
      <w:r w:rsidRPr="006811DF">
        <w:rPr>
          <w:sz w:val="16"/>
        </w:rPr>
        <w:t xml:space="preserve">like Tom Steyer and their vassals </w:t>
      </w:r>
      <w:r w:rsidRPr="006811DF">
        <w:rPr>
          <w:rStyle w:val="StyleUnderline"/>
        </w:rPr>
        <w:t>would have Democratic candidates believe,</w:t>
      </w:r>
      <w:r w:rsidRPr="006811DF">
        <w:rPr>
          <w:sz w:val="16"/>
        </w:rPr>
        <w:t xml:space="preserve"> although </w:t>
      </w:r>
      <w:proofErr w:type="spellStart"/>
      <w:r w:rsidRPr="006811DF">
        <w:rPr>
          <w:sz w:val="16"/>
        </w:rPr>
        <w:t>RealClearPolitics</w:t>
      </w:r>
      <w:proofErr w:type="spellEnd"/>
      <w:r w:rsidRPr="006811DF">
        <w:rPr>
          <w:sz w:val="16"/>
        </w:rPr>
        <w:t xml:space="preserve"> and Reuters now show Democrats with roughly an eight-point advantage.</w:t>
      </w:r>
    </w:p>
    <w:p w14:paraId="130DCB50" w14:textId="77777777" w:rsidR="00A44189" w:rsidRPr="006811DF" w:rsidRDefault="00A44189" w:rsidP="00A44189">
      <w:pPr>
        <w:rPr>
          <w:rStyle w:val="StyleUnderline"/>
        </w:rPr>
      </w:pPr>
      <w:r w:rsidRPr="006811DF">
        <w:rPr>
          <w:sz w:val="16"/>
        </w:rPr>
        <w:t xml:space="preserve">Ned Ryun, a veteran Republican activist, noted that the polls now closely mirror the polls in May 2014, when Democrats went on to lose 13 House seats. He also notes that while there are nearly 40 Republicans who are not seeking re-election, only six of them represent districts won by Hillary Clinton. </w:t>
      </w:r>
      <w:r w:rsidRPr="006811DF">
        <w:rPr>
          <w:rStyle w:val="Emphasis"/>
          <w:highlight w:val="yellow"/>
        </w:rPr>
        <w:t>Financially, Republicans are in</w:t>
      </w:r>
      <w:r w:rsidRPr="006811DF">
        <w:rPr>
          <w:rStyle w:val="Emphasis"/>
        </w:rPr>
        <w:t xml:space="preserve"> much </w:t>
      </w:r>
      <w:r w:rsidRPr="006811DF">
        <w:rPr>
          <w:rStyle w:val="Emphasis"/>
          <w:highlight w:val="yellow"/>
        </w:rPr>
        <w:t>better shape</w:t>
      </w:r>
      <w:r w:rsidRPr="006811DF">
        <w:rPr>
          <w:rStyle w:val="Emphasis"/>
        </w:rPr>
        <w:t>,</w:t>
      </w:r>
      <w:r w:rsidRPr="006811DF">
        <w:rPr>
          <w:sz w:val="16"/>
        </w:rPr>
        <w:t xml:space="preserve"> </w:t>
      </w:r>
      <w:r w:rsidRPr="006811DF">
        <w:rPr>
          <w:rStyle w:val="StyleUnderline"/>
        </w:rPr>
        <w:t>with the Republican National Committee holding $44 million in cash while the Democratic National Committee is $5 million in debt.</w:t>
      </w:r>
    </w:p>
    <w:p w14:paraId="133D8100" w14:textId="77777777" w:rsidR="00A44189" w:rsidRPr="006811DF" w:rsidRDefault="00A44189" w:rsidP="00A44189">
      <w:pPr>
        <w:rPr>
          <w:sz w:val="16"/>
        </w:rPr>
      </w:pPr>
      <w:r w:rsidRPr="006811DF">
        <w:rPr>
          <w:rStyle w:val="StyleUnderline"/>
        </w:rPr>
        <w:t xml:space="preserve">There are even more cracks in the Democrats’ front line. Longtime Democrats </w:t>
      </w:r>
      <w:r w:rsidRPr="006811DF">
        <w:rPr>
          <w:sz w:val="16"/>
        </w:rPr>
        <w:t xml:space="preserve">like Mark Penn, a former Clinton pollster and confidant, </w:t>
      </w:r>
      <w:r w:rsidRPr="006811DF">
        <w:rPr>
          <w:rStyle w:val="StyleUnderline"/>
        </w:rPr>
        <w:t>are sick of the scandal mongering</w:t>
      </w:r>
      <w:r w:rsidRPr="006811DF">
        <w:rPr>
          <w:sz w:val="16"/>
        </w:rPr>
        <w:t>. Mr. Penn wrote recently that “Rather than a fair, limited and impartial investigation, the Mueller investigation became a partisan, open-ended inquisition that, by its precedent, is a threat to all those who ever want to participate in a national campaign or an administration again.”</w:t>
      </w:r>
    </w:p>
    <w:p w14:paraId="398A94AC" w14:textId="77777777" w:rsidR="00A44189" w:rsidRPr="006811DF" w:rsidRDefault="00A44189" w:rsidP="00A44189">
      <w:pPr>
        <w:rPr>
          <w:sz w:val="16"/>
        </w:rPr>
      </w:pPr>
      <w:r w:rsidRPr="006811DF">
        <w:rPr>
          <w:rStyle w:val="StyleUnderline"/>
        </w:rPr>
        <w:t>At some point</w:t>
      </w:r>
      <w:r w:rsidRPr="006811DF">
        <w:rPr>
          <w:sz w:val="16"/>
        </w:rPr>
        <w:t xml:space="preserve">, </w:t>
      </w:r>
      <w:r w:rsidRPr="006811DF">
        <w:rPr>
          <w:rStyle w:val="StyleUnderline"/>
          <w:highlight w:val="yellow"/>
        </w:rPr>
        <w:t xml:space="preserve">the combination of </w:t>
      </w:r>
      <w:r w:rsidRPr="006811DF">
        <w:rPr>
          <w:rStyle w:val="Emphasis"/>
          <w:highlight w:val="yellow"/>
        </w:rPr>
        <w:t>scandal fatigue</w:t>
      </w:r>
      <w:r w:rsidRPr="006811DF">
        <w:rPr>
          <w:sz w:val="16"/>
        </w:rPr>
        <w:t xml:space="preserve"> — there is almost no crime of which Mr. Trump is not regularly accused — </w:t>
      </w:r>
      <w:r w:rsidRPr="006811DF">
        <w:rPr>
          <w:rStyle w:val="StyleUnderline"/>
          <w:highlight w:val="yellow"/>
        </w:rPr>
        <w:t>and</w:t>
      </w:r>
      <w:r w:rsidRPr="006811DF">
        <w:rPr>
          <w:rStyle w:val="StyleUnderline"/>
        </w:rPr>
        <w:t xml:space="preserve"> the continuing </w:t>
      </w:r>
      <w:r w:rsidRPr="006811DF">
        <w:rPr>
          <w:rStyle w:val="StyleUnderline"/>
          <w:highlight w:val="yellow"/>
        </w:rPr>
        <w:t xml:space="preserve">revelations of improprieties </w:t>
      </w:r>
      <w:r w:rsidRPr="006811DF">
        <w:rPr>
          <w:rStyle w:val="StyleUnderline"/>
        </w:rPr>
        <w:t>by government officials</w:t>
      </w:r>
      <w:r w:rsidRPr="006811DF">
        <w:rPr>
          <w:sz w:val="16"/>
        </w:rPr>
        <w:t xml:space="preserve"> (in the F.B.I., at the Department of Justice and elsewhere) </w:t>
      </w:r>
      <w:r w:rsidRPr="006811DF">
        <w:rPr>
          <w:rStyle w:val="StyleUnderline"/>
          <w:highlight w:val="yellow"/>
        </w:rPr>
        <w:t>will lead voters to believe</w:t>
      </w:r>
      <w:r w:rsidRPr="006811DF">
        <w:rPr>
          <w:rStyle w:val="StyleUnderline"/>
        </w:rPr>
        <w:t xml:space="preserve"> that Mr. </w:t>
      </w:r>
      <w:r w:rsidRPr="006811DF">
        <w:rPr>
          <w:rStyle w:val="StyleUnderline"/>
          <w:highlight w:val="yellow"/>
        </w:rPr>
        <w:t>Trump got a raw deal</w:t>
      </w:r>
      <w:r w:rsidRPr="006811DF">
        <w:rPr>
          <w:sz w:val="16"/>
        </w:rPr>
        <w:t>.</w:t>
      </w:r>
    </w:p>
    <w:p w14:paraId="147662C1" w14:textId="77777777" w:rsidR="00A44189" w:rsidRPr="006811DF" w:rsidRDefault="00A44189" w:rsidP="00A44189">
      <w:pPr>
        <w:rPr>
          <w:sz w:val="16"/>
        </w:rPr>
      </w:pPr>
      <w:r w:rsidRPr="006811DF">
        <w:rPr>
          <w:sz w:val="16"/>
        </w:rPr>
        <w:t xml:space="preserve">Nancy </w:t>
      </w:r>
      <w:r w:rsidRPr="006811DF">
        <w:rPr>
          <w:rStyle w:val="StyleUnderline"/>
          <w:highlight w:val="yellow"/>
        </w:rPr>
        <w:t>Pelosi</w:t>
      </w:r>
      <w:r w:rsidRPr="006811DF">
        <w:rPr>
          <w:sz w:val="16"/>
        </w:rPr>
        <w:t xml:space="preserve">, the House minority leader, </w:t>
      </w:r>
      <w:r w:rsidRPr="006811DF">
        <w:rPr>
          <w:rStyle w:val="StyleUnderline"/>
          <w:highlight w:val="yellow"/>
        </w:rPr>
        <w:t xml:space="preserve">is pledging </w:t>
      </w:r>
      <w:r w:rsidRPr="006811DF">
        <w:rPr>
          <w:rStyle w:val="Emphasis"/>
          <w:highlight w:val="yellow"/>
        </w:rPr>
        <w:t>higher taxes</w:t>
      </w:r>
      <w:r w:rsidRPr="006811DF">
        <w:rPr>
          <w:sz w:val="16"/>
        </w:rPr>
        <w:t xml:space="preserve">. </w:t>
      </w:r>
      <w:r w:rsidRPr="006811DF">
        <w:rPr>
          <w:rStyle w:val="StyleUnderline"/>
        </w:rPr>
        <w:t>Al Green</w:t>
      </w:r>
      <w:r w:rsidRPr="006811DF">
        <w:rPr>
          <w:sz w:val="16"/>
        </w:rPr>
        <w:t xml:space="preserve">, a seven-term Texas Democrat, </w:t>
      </w:r>
      <w:r w:rsidRPr="006811DF">
        <w:rPr>
          <w:rStyle w:val="StyleUnderline"/>
        </w:rPr>
        <w:t>and</w:t>
      </w:r>
      <w:r w:rsidRPr="006811DF">
        <w:rPr>
          <w:sz w:val="16"/>
        </w:rPr>
        <w:t xml:space="preserve"> at least 58 </w:t>
      </w:r>
      <w:r w:rsidRPr="006811DF">
        <w:rPr>
          <w:rStyle w:val="StyleUnderline"/>
        </w:rPr>
        <w:t>other House Democrats, are promising impeachment</w:t>
      </w:r>
      <w:r w:rsidRPr="006811DF">
        <w:rPr>
          <w:sz w:val="16"/>
        </w:rPr>
        <w:t xml:space="preserve">. </w:t>
      </w:r>
      <w:r w:rsidRPr="006811DF">
        <w:rPr>
          <w:rStyle w:val="StyleUnderline"/>
          <w:highlight w:val="yellow"/>
        </w:rPr>
        <w:t>But the</w:t>
      </w:r>
      <w:r w:rsidRPr="006811DF">
        <w:rPr>
          <w:rStyle w:val="StyleUnderline"/>
        </w:rPr>
        <w:t xml:space="preserve"> stock </w:t>
      </w:r>
      <w:r w:rsidRPr="006811DF">
        <w:rPr>
          <w:rStyle w:val="StyleUnderline"/>
          <w:highlight w:val="yellow"/>
        </w:rPr>
        <w:t>market is up</w:t>
      </w:r>
      <w:r w:rsidRPr="006811DF">
        <w:rPr>
          <w:rStyle w:val="StyleUnderline"/>
        </w:rPr>
        <w:t xml:space="preserve">, wages are up, </w:t>
      </w:r>
      <w:r w:rsidRPr="006811DF">
        <w:rPr>
          <w:rStyle w:val="StyleUnderline"/>
          <w:highlight w:val="yellow"/>
        </w:rPr>
        <w:t>unemployment is down</w:t>
      </w:r>
      <w:r w:rsidRPr="006811DF">
        <w:rPr>
          <w:rStyle w:val="StyleUnderline"/>
        </w:rPr>
        <w:t>, and peace may be breaking out on the Korean Peninsula</w:t>
      </w:r>
      <w:r w:rsidRPr="006811DF">
        <w:rPr>
          <w:sz w:val="16"/>
        </w:rPr>
        <w:t>. How many people will vote for higher taxes and all the social and political stress associated with impeachment?</w:t>
      </w:r>
    </w:p>
    <w:p w14:paraId="1CB7388B" w14:textId="77777777" w:rsidR="00A44189" w:rsidRPr="006811DF" w:rsidRDefault="00A44189" w:rsidP="00A44189">
      <w:pPr>
        <w:rPr>
          <w:sz w:val="16"/>
        </w:rPr>
      </w:pPr>
      <w:r w:rsidRPr="006811DF">
        <w:rPr>
          <w:sz w:val="16"/>
        </w:rPr>
        <w:t>Some Democrats are beginning to sense this. One Washington Post columnist predicted that “</w:t>
      </w:r>
      <w:r w:rsidRPr="006811DF">
        <w:rPr>
          <w:rStyle w:val="StyleUnderline"/>
          <w:highlight w:val="yellow"/>
        </w:rPr>
        <w:t>there will be no Trump collapse</w:t>
      </w:r>
      <w:r w:rsidRPr="006811DF">
        <w:rPr>
          <w:rStyle w:val="StyleUnderline"/>
        </w:rPr>
        <w:t>”</w:t>
      </w:r>
      <w:r w:rsidRPr="006811DF">
        <w:rPr>
          <w:sz w:val="16"/>
        </w:rPr>
        <w:t xml:space="preserve"> while others are expressing concern that Mr. Mueller’s investigation — his dawn raids and strong-arm tactics — don’t play well in Peoria. </w:t>
      </w:r>
      <w:r w:rsidRPr="006811DF">
        <w:rPr>
          <w:rStyle w:val="StyleUnderline"/>
          <w:highlight w:val="yellow"/>
        </w:rPr>
        <w:t>If</w:t>
      </w:r>
      <w:r w:rsidRPr="006811DF">
        <w:rPr>
          <w:rStyle w:val="StyleUnderline"/>
        </w:rPr>
        <w:t xml:space="preserve"> Mr. </w:t>
      </w:r>
      <w:r w:rsidRPr="006811DF">
        <w:rPr>
          <w:rStyle w:val="StyleUnderline"/>
          <w:highlight w:val="yellow"/>
        </w:rPr>
        <w:t xml:space="preserve">Mueller is not able to prove collusion </w:t>
      </w:r>
      <w:r w:rsidRPr="006811DF">
        <w:rPr>
          <w:rStyle w:val="StyleUnderline"/>
        </w:rPr>
        <w:t>with Russia,</w:t>
      </w:r>
      <w:r w:rsidRPr="006811DF">
        <w:rPr>
          <w:sz w:val="16"/>
        </w:rPr>
        <w:t xml:space="preserve"> the stated reason for his appointment, </w:t>
      </w:r>
      <w:r w:rsidRPr="006811DF">
        <w:rPr>
          <w:rStyle w:val="StyleUnderline"/>
        </w:rPr>
        <w:t xml:space="preserve">then </w:t>
      </w:r>
      <w:r w:rsidRPr="006811DF">
        <w:rPr>
          <w:rStyle w:val="StyleUnderline"/>
          <w:highlight w:val="yellow"/>
        </w:rPr>
        <w:t>Dem</w:t>
      </w:r>
      <w:r w:rsidRPr="006811DF">
        <w:rPr>
          <w:rStyle w:val="StyleUnderline"/>
        </w:rPr>
        <w:t>ocrat</w:t>
      </w:r>
      <w:r w:rsidRPr="006811DF">
        <w:rPr>
          <w:rStyle w:val="StyleUnderline"/>
          <w:highlight w:val="yellow"/>
        </w:rPr>
        <w:t>s</w:t>
      </w:r>
      <w:r w:rsidRPr="006811DF">
        <w:rPr>
          <w:rStyle w:val="StyleUnderline"/>
        </w:rPr>
        <w:t xml:space="preserve">, who have talked about little else for the past 18 months, </w:t>
      </w:r>
      <w:r w:rsidRPr="006811DF">
        <w:rPr>
          <w:rStyle w:val="StyleUnderline"/>
          <w:highlight w:val="yellow"/>
        </w:rPr>
        <w:t>will be left looking unserious</w:t>
      </w:r>
      <w:r w:rsidRPr="006811DF">
        <w:rPr>
          <w:rStyle w:val="StyleUnderline"/>
        </w:rPr>
        <w:t xml:space="preserve"> or worse</w:t>
      </w:r>
      <w:r w:rsidRPr="006811DF">
        <w:rPr>
          <w:sz w:val="16"/>
        </w:rPr>
        <w:t>. They’re right to worry.</w:t>
      </w:r>
    </w:p>
    <w:p w14:paraId="3C00E957" w14:textId="77777777" w:rsidR="00A44189" w:rsidRPr="006811DF" w:rsidRDefault="00A44189" w:rsidP="00A44189">
      <w:pPr>
        <w:rPr>
          <w:sz w:val="16"/>
        </w:rPr>
      </w:pPr>
      <w:r w:rsidRPr="006811DF">
        <w:rPr>
          <w:sz w:val="16"/>
        </w:rPr>
        <w:t xml:space="preserve">Up until recently, </w:t>
      </w:r>
      <w:r w:rsidRPr="006811DF">
        <w:rPr>
          <w:rStyle w:val="StyleUnderline"/>
        </w:rPr>
        <w:t xml:space="preserve">the </w:t>
      </w:r>
      <w:r w:rsidRPr="006811DF">
        <w:rPr>
          <w:rStyle w:val="StyleUnderline"/>
          <w:highlight w:val="yellow"/>
        </w:rPr>
        <w:t>conventional wisdom has been</w:t>
      </w:r>
      <w:r w:rsidRPr="006811DF">
        <w:rPr>
          <w:rStyle w:val="StyleUnderline"/>
        </w:rPr>
        <w:t xml:space="preserve"> that </w:t>
      </w:r>
      <w:r w:rsidRPr="006811DF">
        <w:rPr>
          <w:rStyle w:val="StyleUnderline"/>
          <w:highlight w:val="yellow"/>
        </w:rPr>
        <w:t>a blue wave</w:t>
      </w:r>
      <w:r w:rsidRPr="006811DF">
        <w:rPr>
          <w:rStyle w:val="StyleUnderline"/>
        </w:rPr>
        <w:t xml:space="preserve"> powered by a huge enthusiasm gap would propel Democrats to midterm glory</w:t>
      </w:r>
      <w:r w:rsidRPr="006811DF">
        <w:rPr>
          <w:sz w:val="16"/>
        </w:rPr>
        <w:t xml:space="preserve">. </w:t>
      </w:r>
      <w:r w:rsidRPr="006811DF">
        <w:rPr>
          <w:rStyle w:val="Emphasis"/>
        </w:rPr>
        <w:t xml:space="preserve">But the </w:t>
      </w:r>
      <w:r w:rsidRPr="006811DF">
        <w:rPr>
          <w:rStyle w:val="Emphasis"/>
          <w:highlight w:val="yellow"/>
        </w:rPr>
        <w:t>evidence doesn’t bear that out</w:t>
      </w:r>
      <w:r w:rsidRPr="006811DF">
        <w:rPr>
          <w:sz w:val="16"/>
        </w:rPr>
        <w:t xml:space="preserve">. </w:t>
      </w:r>
      <w:r w:rsidRPr="006811DF">
        <w:rPr>
          <w:rStyle w:val="StyleUnderline"/>
        </w:rPr>
        <w:t xml:space="preserve">Yes, </w:t>
      </w:r>
      <w:r w:rsidRPr="006811DF">
        <w:rPr>
          <w:rStyle w:val="StyleUnderline"/>
          <w:highlight w:val="yellow"/>
        </w:rPr>
        <w:t>Dem</w:t>
      </w:r>
      <w:r w:rsidRPr="006811DF">
        <w:rPr>
          <w:rStyle w:val="StyleUnderline"/>
        </w:rPr>
        <w:t>ocrat</w:t>
      </w:r>
      <w:r w:rsidRPr="006811DF">
        <w:rPr>
          <w:rStyle w:val="StyleUnderline"/>
          <w:highlight w:val="yellow"/>
        </w:rPr>
        <w:t>s have won</w:t>
      </w:r>
      <w:r w:rsidRPr="006811DF">
        <w:rPr>
          <w:rStyle w:val="StyleUnderline"/>
        </w:rPr>
        <w:t xml:space="preserve"> some </w:t>
      </w:r>
      <w:r w:rsidRPr="006811DF">
        <w:rPr>
          <w:rStyle w:val="StyleUnderline"/>
          <w:highlight w:val="yellow"/>
        </w:rPr>
        <w:t>special elections</w:t>
      </w:r>
      <w:r w:rsidRPr="006811DF">
        <w:rPr>
          <w:rStyle w:val="StyleUnderline"/>
        </w:rPr>
        <w:t xml:space="preserve"> and those victories are real and should warn Republicans</w:t>
      </w:r>
      <w:r w:rsidRPr="006811DF">
        <w:rPr>
          <w:sz w:val="16"/>
        </w:rPr>
        <w:t xml:space="preserve"> against complacency. </w:t>
      </w:r>
      <w:r w:rsidRPr="006811DF">
        <w:rPr>
          <w:rStyle w:val="StyleUnderline"/>
          <w:highlight w:val="yellow"/>
        </w:rPr>
        <w:t>But</w:t>
      </w:r>
      <w:r w:rsidRPr="006811DF">
        <w:rPr>
          <w:rStyle w:val="StyleUnderline"/>
        </w:rPr>
        <w:t xml:space="preserve"> left almost totally unremarked upon is that </w:t>
      </w:r>
      <w:r w:rsidRPr="006811DF">
        <w:rPr>
          <w:rStyle w:val="StyleUnderline"/>
          <w:highlight w:val="yellow"/>
        </w:rPr>
        <w:t>Republican primary turnout is way up</w:t>
      </w:r>
      <w:r w:rsidRPr="006811DF">
        <w:rPr>
          <w:rStyle w:val="StyleUnderline"/>
        </w:rPr>
        <w:t xml:space="preserve"> from where it was at this point in the 2014 midterm cycle</w:t>
      </w:r>
      <w:r w:rsidRPr="006811DF">
        <w:rPr>
          <w:sz w:val="16"/>
        </w:rPr>
        <w:t xml:space="preserve">. </w:t>
      </w:r>
      <w:r w:rsidRPr="006811DF">
        <w:rPr>
          <w:rStyle w:val="StyleUnderline"/>
        </w:rPr>
        <w:t xml:space="preserve">This is often the result of competitive primaries, but that underscores the vibrancy of the grass roots’ struggle to </w:t>
      </w:r>
      <w:r w:rsidRPr="006811DF">
        <w:rPr>
          <w:rStyle w:val="Emphasis"/>
        </w:rPr>
        <w:t>reclaim control of the party</w:t>
      </w:r>
      <w:r w:rsidRPr="006811DF">
        <w:rPr>
          <w:rStyle w:val="StyleUnderline"/>
        </w:rPr>
        <w:t>.</w:t>
      </w:r>
    </w:p>
    <w:p w14:paraId="0A0474F7" w14:textId="77777777" w:rsidR="00A44189" w:rsidRDefault="00A44189" w:rsidP="00A44189">
      <w:pPr>
        <w:rPr>
          <w:sz w:val="16"/>
        </w:rPr>
      </w:pPr>
      <w:r w:rsidRPr="006811DF">
        <w:rPr>
          <w:sz w:val="16"/>
        </w:rPr>
        <w:t xml:space="preserve">According to Chris Wilson at WPI Intelligence, Republican primary turnout was up 43 percent or more over 2014 in states like Indiana, Ohio and West Virginia. </w:t>
      </w:r>
      <w:r w:rsidRPr="006811DF">
        <w:rPr>
          <w:rStyle w:val="StyleUnderline"/>
          <w:highlight w:val="yellow"/>
        </w:rPr>
        <w:t>The president’s popularity has been rising</w:t>
      </w:r>
      <w:r w:rsidRPr="006811DF">
        <w:rPr>
          <w:rStyle w:val="StyleUnderline"/>
        </w:rPr>
        <w:t xml:space="preserve"> overall but </w:t>
      </w:r>
      <w:r w:rsidRPr="006811DF">
        <w:rPr>
          <w:rStyle w:val="StyleUnderline"/>
          <w:highlight w:val="yellow"/>
        </w:rPr>
        <w:t>especially in</w:t>
      </w:r>
      <w:r w:rsidRPr="006811DF">
        <w:rPr>
          <w:rStyle w:val="StyleUnderline"/>
        </w:rPr>
        <w:t xml:space="preserve"> these critical </w:t>
      </w:r>
      <w:r w:rsidRPr="006811DF">
        <w:rPr>
          <w:rStyle w:val="StyleUnderline"/>
          <w:highlight w:val="yellow"/>
        </w:rPr>
        <w:t>battleground states</w:t>
      </w:r>
      <w:r w:rsidRPr="006811DF">
        <w:rPr>
          <w:rStyle w:val="StyleUnderline"/>
        </w:rPr>
        <w:t>.</w:t>
      </w:r>
      <w:r w:rsidRPr="006811DF">
        <w:rPr>
          <w:sz w:val="16"/>
        </w:rPr>
        <w:t xml:space="preserve"> In West Virginia, his approval rating was over 60 percent in 2017. That sounds more like a red wave than a blue one, especially for imperiled senators like Joe Manchin in West Virginia and Claire McCaskill in Missouri.</w:t>
      </w:r>
    </w:p>
    <w:p w14:paraId="6807F0B5" w14:textId="77777777" w:rsidR="00A44189" w:rsidRDefault="00A44189" w:rsidP="00005335"/>
    <w:p w14:paraId="7B0DB425" w14:textId="2F52F55A" w:rsidR="004202E4" w:rsidRPr="004202E4" w:rsidRDefault="004202E4" w:rsidP="004202E4">
      <w:pPr>
        <w:pStyle w:val="Heading3"/>
      </w:pPr>
      <w:r>
        <w:t xml:space="preserve">   1AR---Generic </w:t>
      </w:r>
      <w:r w:rsidR="00A44189">
        <w:t>Ballot</w:t>
      </w:r>
    </w:p>
    <w:p w14:paraId="3C34F38F" w14:textId="77777777" w:rsidR="004202E4" w:rsidRDefault="004202E4" w:rsidP="004202E4">
      <w:pPr>
        <w:pStyle w:val="Heading4"/>
      </w:pPr>
      <w:r>
        <w:t xml:space="preserve">Blue wave is fake---generic virtually even, economy and Trump ratings up </w:t>
      </w:r>
    </w:p>
    <w:p w14:paraId="56707E74" w14:textId="77777777" w:rsidR="004202E4" w:rsidRDefault="004202E4" w:rsidP="004202E4">
      <w:r>
        <w:t xml:space="preserve">Charlie </w:t>
      </w:r>
      <w:r w:rsidRPr="00831A1C">
        <w:rPr>
          <w:rStyle w:val="Style13ptBold"/>
        </w:rPr>
        <w:t>Gerow 6/11</w:t>
      </w:r>
      <w:r>
        <w:t>, J.D. from Villanova Law School, vice chairman of the American Conservative Union, 6-11-18, “With bicoastal strategy for midterms, Dems lack that really big wave,” http://thehill.com/opinion/campaign/391441-with-bicoastal-strategy-for-midterms-dems-lack-that-really-big-wave</w:t>
      </w:r>
    </w:p>
    <w:p w14:paraId="34B00940" w14:textId="77777777" w:rsidR="004202E4" w:rsidRPr="0034751E" w:rsidRDefault="004202E4" w:rsidP="004202E4">
      <w:pPr>
        <w:rPr>
          <w:sz w:val="16"/>
        </w:rPr>
      </w:pPr>
      <w:r w:rsidRPr="00042D3D">
        <w:rPr>
          <w:rStyle w:val="StyleUnderline"/>
        </w:rPr>
        <w:t>With all the chatter about a</w:t>
      </w:r>
      <w:r w:rsidRPr="0034751E">
        <w:rPr>
          <w:sz w:val="16"/>
        </w:rPr>
        <w:t xml:space="preserve"> giant “</w:t>
      </w:r>
      <w:r w:rsidRPr="00042D3D">
        <w:rPr>
          <w:rStyle w:val="StyleUnderline"/>
        </w:rPr>
        <w:t>blue wave</w:t>
      </w:r>
      <w:r w:rsidRPr="0034751E">
        <w:rPr>
          <w:sz w:val="16"/>
        </w:rPr>
        <w:t xml:space="preserve">” coming in 2018, </w:t>
      </w:r>
      <w:r w:rsidRPr="00042D3D">
        <w:rPr>
          <w:rStyle w:val="StyleUnderline"/>
        </w:rPr>
        <w:t>you’d think there would be some consistent evidence</w:t>
      </w:r>
      <w:r w:rsidRPr="0034751E">
        <w:rPr>
          <w:sz w:val="16"/>
        </w:rPr>
        <w:t xml:space="preserve"> of the gathering storm. </w:t>
      </w:r>
      <w:r w:rsidRPr="00042D3D">
        <w:rPr>
          <w:rStyle w:val="StyleUnderline"/>
        </w:rPr>
        <w:t>Yet last week’s “</w:t>
      </w:r>
      <w:r w:rsidRPr="0034751E">
        <w:rPr>
          <w:rStyle w:val="StyleUnderline"/>
          <w:highlight w:val="yellow"/>
        </w:rPr>
        <w:t>Super Tuesday</w:t>
      </w:r>
      <w:r w:rsidRPr="00042D3D">
        <w:rPr>
          <w:rStyle w:val="StyleUnderline"/>
        </w:rPr>
        <w:t xml:space="preserve"> of the Midterm” </w:t>
      </w:r>
      <w:r w:rsidRPr="0034751E">
        <w:rPr>
          <w:rStyle w:val="StyleUnderline"/>
          <w:highlight w:val="yellow"/>
        </w:rPr>
        <w:t>came</w:t>
      </w:r>
      <w:r w:rsidRPr="00042D3D">
        <w:rPr>
          <w:rStyle w:val="StyleUnderline"/>
        </w:rPr>
        <w:t xml:space="preserve"> and went </w:t>
      </w:r>
      <w:r w:rsidRPr="0034751E">
        <w:rPr>
          <w:rStyle w:val="StyleUnderline"/>
          <w:highlight w:val="yellow"/>
        </w:rPr>
        <w:t>with</w:t>
      </w:r>
      <w:r w:rsidRPr="00042D3D">
        <w:rPr>
          <w:rStyle w:val="StyleUnderline"/>
        </w:rPr>
        <w:t>out any knockouts and, at best</w:t>
      </w:r>
      <w:r w:rsidRPr="0034751E">
        <w:rPr>
          <w:sz w:val="16"/>
        </w:rPr>
        <w:t xml:space="preserve">, </w:t>
      </w:r>
      <w:r w:rsidRPr="0034751E">
        <w:rPr>
          <w:rStyle w:val="Emphasis"/>
          <w:highlight w:val="yellow"/>
        </w:rPr>
        <w:t>mixed results</w:t>
      </w:r>
      <w:r w:rsidRPr="0034751E">
        <w:rPr>
          <w:sz w:val="16"/>
        </w:rPr>
        <w:t xml:space="preserve"> </w:t>
      </w:r>
      <w:r w:rsidRPr="0034751E">
        <w:rPr>
          <w:rStyle w:val="StyleUnderline"/>
          <w:highlight w:val="yellow"/>
        </w:rPr>
        <w:t>for</w:t>
      </w:r>
      <w:r w:rsidRPr="00042D3D">
        <w:rPr>
          <w:rStyle w:val="StyleUnderline"/>
        </w:rPr>
        <w:t xml:space="preserve"> the </w:t>
      </w:r>
      <w:r w:rsidRPr="0034751E">
        <w:rPr>
          <w:rStyle w:val="StyleUnderline"/>
          <w:highlight w:val="yellow"/>
        </w:rPr>
        <w:t>Dem</w:t>
      </w:r>
      <w:r w:rsidRPr="00042D3D">
        <w:rPr>
          <w:rStyle w:val="StyleUnderline"/>
        </w:rPr>
        <w:t>ocrat</w:t>
      </w:r>
      <w:r w:rsidRPr="0034751E">
        <w:rPr>
          <w:rStyle w:val="StyleUnderline"/>
          <w:highlight w:val="yellow"/>
        </w:rPr>
        <w:t>s</w:t>
      </w:r>
      <w:r w:rsidRPr="0034751E">
        <w:rPr>
          <w:sz w:val="16"/>
        </w:rPr>
        <w:t>. Voters head to the polls in five more states on Tuesday.</w:t>
      </w:r>
    </w:p>
    <w:p w14:paraId="605F9F4F" w14:textId="77777777" w:rsidR="004202E4" w:rsidRPr="0034751E" w:rsidRDefault="004202E4" w:rsidP="004202E4">
      <w:pPr>
        <w:rPr>
          <w:sz w:val="16"/>
        </w:rPr>
      </w:pPr>
      <w:r w:rsidRPr="0034751E">
        <w:rPr>
          <w:sz w:val="16"/>
        </w:rPr>
        <w:t xml:space="preserve">History may be on their side — the average number of House seats flipped in the first midterm election of any administration exceeds the number necessary for Democrats to take control of the House — but </w:t>
      </w:r>
      <w:r w:rsidRPr="00042D3D">
        <w:rPr>
          <w:rStyle w:val="StyleUnderline"/>
        </w:rPr>
        <w:t xml:space="preserve">the </w:t>
      </w:r>
      <w:r w:rsidRPr="0034751E">
        <w:rPr>
          <w:rStyle w:val="Emphasis"/>
          <w:highlight w:val="yellow"/>
        </w:rPr>
        <w:t>specific indicators</w:t>
      </w:r>
      <w:r w:rsidRPr="00042D3D">
        <w:rPr>
          <w:rStyle w:val="StyleUnderline"/>
        </w:rPr>
        <w:t xml:space="preserve"> of 2018 </w:t>
      </w:r>
      <w:r w:rsidRPr="0034751E">
        <w:rPr>
          <w:rStyle w:val="StyleUnderline"/>
          <w:highlight w:val="yellow"/>
        </w:rPr>
        <w:t>don’t reveal a massive blue tsunami</w:t>
      </w:r>
      <w:r w:rsidRPr="00042D3D">
        <w:rPr>
          <w:rStyle w:val="StyleUnderline"/>
        </w:rPr>
        <w:t xml:space="preserve"> coming our way</w:t>
      </w:r>
      <w:r w:rsidRPr="0034751E">
        <w:rPr>
          <w:sz w:val="16"/>
        </w:rPr>
        <w:t>.</w:t>
      </w:r>
    </w:p>
    <w:p w14:paraId="4F6F8957" w14:textId="77777777" w:rsidR="004202E4" w:rsidRPr="0034751E" w:rsidRDefault="004202E4" w:rsidP="004202E4">
      <w:pPr>
        <w:rPr>
          <w:sz w:val="16"/>
        </w:rPr>
      </w:pPr>
      <w:r w:rsidRPr="0034751E">
        <w:rPr>
          <w:sz w:val="16"/>
        </w:rPr>
        <w:t>Democrats have developed a bicoastal strategy for picking up the seats they need. Most of “flyover America” doesn’t figure in their equation, although the upper Midwest has a half-dozen seats they think they can shift. There are also a couple in Kansas and Iowa they believe are in play.</w:t>
      </w:r>
    </w:p>
    <w:p w14:paraId="04F4C12D" w14:textId="77777777" w:rsidR="004202E4" w:rsidRPr="0034751E" w:rsidRDefault="004202E4" w:rsidP="004202E4">
      <w:pPr>
        <w:rPr>
          <w:sz w:val="16"/>
        </w:rPr>
      </w:pPr>
      <w:r w:rsidRPr="00042D3D">
        <w:rPr>
          <w:rStyle w:val="StyleUnderline"/>
        </w:rPr>
        <w:t>The June 5 primaries gave yet another indication that there’s not a gigantic wave building off either coast</w:t>
      </w:r>
      <w:r w:rsidRPr="0034751E">
        <w:rPr>
          <w:sz w:val="16"/>
        </w:rPr>
        <w:t>.</w:t>
      </w:r>
    </w:p>
    <w:p w14:paraId="3CA38469" w14:textId="77777777" w:rsidR="004202E4" w:rsidRPr="0034751E" w:rsidRDefault="004202E4" w:rsidP="004202E4">
      <w:pPr>
        <w:rPr>
          <w:sz w:val="16"/>
        </w:rPr>
      </w:pPr>
      <w:r w:rsidRPr="00042D3D">
        <w:rPr>
          <w:rStyle w:val="StyleUnderline"/>
        </w:rPr>
        <w:t>The party needs to flip fewer than 25 seats</w:t>
      </w:r>
      <w:r w:rsidRPr="0034751E">
        <w:rPr>
          <w:sz w:val="16"/>
        </w:rPr>
        <w:t xml:space="preserve"> to take control of the House and Democratic strategists have been salivating over the West Coast.</w:t>
      </w:r>
    </w:p>
    <w:p w14:paraId="681B784C" w14:textId="77777777" w:rsidR="004202E4" w:rsidRPr="0034751E" w:rsidRDefault="004202E4" w:rsidP="004202E4">
      <w:pPr>
        <w:rPr>
          <w:sz w:val="16"/>
        </w:rPr>
      </w:pPr>
      <w:r w:rsidRPr="00042D3D">
        <w:rPr>
          <w:rStyle w:val="StyleUnderline"/>
        </w:rPr>
        <w:t>California has 14 Republican-held congressional seats</w:t>
      </w:r>
      <w:r w:rsidRPr="0034751E">
        <w:rPr>
          <w:sz w:val="16"/>
        </w:rPr>
        <w:t xml:space="preserve">. Fourteen seats </w:t>
      </w:r>
      <w:proofErr w:type="gramStart"/>
      <w:r w:rsidRPr="0034751E">
        <w:rPr>
          <w:sz w:val="16"/>
        </w:rPr>
        <w:t>is</w:t>
      </w:r>
      <w:proofErr w:type="gramEnd"/>
      <w:r w:rsidRPr="0034751E">
        <w:rPr>
          <w:sz w:val="16"/>
        </w:rPr>
        <w:t xml:space="preserve"> more than the entire delegations of all but nine states. Of those 14 seats, half were carried by Hillary Clinton in 2016, although it should be noted that Donald Trump’s campaign wrote off the Golden State, allowing the Democratic nominee to run up big numbers there.</w:t>
      </w:r>
    </w:p>
    <w:p w14:paraId="00E2F8BE" w14:textId="77777777" w:rsidR="004202E4" w:rsidRPr="0034751E" w:rsidRDefault="004202E4" w:rsidP="004202E4">
      <w:pPr>
        <w:rPr>
          <w:sz w:val="16"/>
        </w:rPr>
      </w:pPr>
      <w:r w:rsidRPr="0034751E">
        <w:rPr>
          <w:rStyle w:val="StyleUnderline"/>
          <w:highlight w:val="yellow"/>
        </w:rPr>
        <w:t>California</w:t>
      </w:r>
      <w:r w:rsidRPr="00042D3D">
        <w:rPr>
          <w:rStyle w:val="StyleUnderline"/>
        </w:rPr>
        <w:t xml:space="preserve"> also has a goofy “jungle primary” system</w:t>
      </w:r>
      <w:r w:rsidRPr="0034751E">
        <w:rPr>
          <w:sz w:val="16"/>
        </w:rPr>
        <w:t>, a “reform” designed ostensibly to decrease polarization. Under this system, the top two vote-getters in the primary, regardless of party, advance to the general election. The major effect it has had is to increase the numbers of candidates on the ballot in the primary, with many also-rans believing they had a shot at being one of the top two.</w:t>
      </w:r>
    </w:p>
    <w:p w14:paraId="1E6D518A" w14:textId="77777777" w:rsidR="004202E4" w:rsidRPr="0034751E" w:rsidRDefault="004202E4" w:rsidP="004202E4">
      <w:pPr>
        <w:rPr>
          <w:sz w:val="16"/>
        </w:rPr>
      </w:pPr>
      <w:r w:rsidRPr="0034751E">
        <w:rPr>
          <w:sz w:val="16"/>
        </w:rPr>
        <w:t xml:space="preserve">Going into the primary, </w:t>
      </w:r>
      <w:r w:rsidRPr="0034751E">
        <w:rPr>
          <w:rStyle w:val="StyleUnderline"/>
          <w:highlight w:val="yellow"/>
        </w:rPr>
        <w:t>Dem</w:t>
      </w:r>
      <w:r w:rsidRPr="00042D3D">
        <w:rPr>
          <w:rStyle w:val="StyleUnderline"/>
        </w:rPr>
        <w:t xml:space="preserve">ocrats </w:t>
      </w:r>
      <w:r w:rsidRPr="0034751E">
        <w:rPr>
          <w:rStyle w:val="StyleUnderline"/>
          <w:highlight w:val="yellow"/>
        </w:rPr>
        <w:t>hoped the “jungle primary” could</w:t>
      </w:r>
      <w:r w:rsidRPr="00042D3D">
        <w:rPr>
          <w:rStyle w:val="StyleUnderline"/>
        </w:rPr>
        <w:t xml:space="preserve"> help them </w:t>
      </w:r>
      <w:r w:rsidRPr="0034751E">
        <w:rPr>
          <w:rStyle w:val="StyleUnderline"/>
          <w:highlight w:val="yellow"/>
        </w:rPr>
        <w:t>shut out Republicans</w:t>
      </w:r>
      <w:r w:rsidRPr="00042D3D">
        <w:rPr>
          <w:rStyle w:val="StyleUnderline"/>
        </w:rPr>
        <w:t xml:space="preserve"> in a few seats,</w:t>
      </w:r>
      <w:r w:rsidRPr="0034751E">
        <w:rPr>
          <w:sz w:val="16"/>
        </w:rPr>
        <w:t xml:space="preserve"> especially that of retiring Congressman Ed Royce. If they scored double victories in those swing seat primaries, there would be no Republican on the ballot in the general election, thus guaranteeing a Democratic takeover. </w:t>
      </w:r>
      <w:r w:rsidRPr="0034751E">
        <w:rPr>
          <w:rStyle w:val="StyleUnderline"/>
          <w:highlight w:val="yellow"/>
        </w:rPr>
        <w:t>That didn’t happen</w:t>
      </w:r>
      <w:r w:rsidRPr="0034751E">
        <w:rPr>
          <w:sz w:val="16"/>
          <w:highlight w:val="yellow"/>
        </w:rPr>
        <w:t>.</w:t>
      </w:r>
    </w:p>
    <w:p w14:paraId="62DDDDAB" w14:textId="77777777" w:rsidR="004202E4" w:rsidRPr="0034751E" w:rsidRDefault="004202E4" w:rsidP="004202E4">
      <w:pPr>
        <w:rPr>
          <w:sz w:val="16"/>
        </w:rPr>
      </w:pPr>
      <w:r w:rsidRPr="0034751E">
        <w:rPr>
          <w:sz w:val="16"/>
        </w:rPr>
        <w:t>In at least three of the seats, the Republican incumbent got more than 50 percent of the vote, making a Democratic takeaway an unlikely prospect. In others, the Republican candidates totaled more than 50 percent combined.</w:t>
      </w:r>
    </w:p>
    <w:p w14:paraId="748DD9D9" w14:textId="77777777" w:rsidR="004202E4" w:rsidRPr="0034751E" w:rsidRDefault="004202E4" w:rsidP="004202E4">
      <w:pPr>
        <w:rPr>
          <w:sz w:val="16"/>
        </w:rPr>
      </w:pPr>
      <w:r w:rsidRPr="0034751E">
        <w:rPr>
          <w:sz w:val="16"/>
        </w:rPr>
        <w:t xml:space="preserve">Additionally, </w:t>
      </w:r>
      <w:r w:rsidRPr="0034751E">
        <w:rPr>
          <w:rStyle w:val="Emphasis"/>
          <w:highlight w:val="yellow"/>
        </w:rPr>
        <w:t>Republican voter intensity was up</w:t>
      </w:r>
      <w:r w:rsidRPr="00BD2D2A">
        <w:rPr>
          <w:rStyle w:val="StyleUnderline"/>
        </w:rPr>
        <w:t xml:space="preserve"> </w:t>
      </w:r>
      <w:r w:rsidRPr="0034751E">
        <w:rPr>
          <w:rStyle w:val="StyleUnderline"/>
          <w:highlight w:val="yellow"/>
        </w:rPr>
        <w:t>and</w:t>
      </w:r>
      <w:r w:rsidRPr="00BD2D2A">
        <w:rPr>
          <w:rStyle w:val="StyleUnderline"/>
        </w:rPr>
        <w:t xml:space="preserve"> the </w:t>
      </w:r>
      <w:r w:rsidRPr="0034751E">
        <w:rPr>
          <w:rStyle w:val="StyleUnderline"/>
          <w:highlight w:val="yellow"/>
        </w:rPr>
        <w:t>Dem</w:t>
      </w:r>
      <w:r w:rsidRPr="00BD2D2A">
        <w:rPr>
          <w:rStyle w:val="StyleUnderline"/>
        </w:rPr>
        <w:t>ocrat</w:t>
      </w:r>
      <w:r w:rsidRPr="0034751E">
        <w:rPr>
          <w:rStyle w:val="StyleUnderline"/>
          <w:highlight w:val="yellow"/>
        </w:rPr>
        <w:t>s</w:t>
      </w:r>
      <w:r w:rsidRPr="00BD2D2A">
        <w:rPr>
          <w:rStyle w:val="StyleUnderline"/>
        </w:rPr>
        <w:t>’ vaunted “</w:t>
      </w:r>
      <w:r w:rsidRPr="0034751E">
        <w:rPr>
          <w:rStyle w:val="Emphasis"/>
          <w:highlight w:val="yellow"/>
        </w:rPr>
        <w:t>enthusiasm gap” was down</w:t>
      </w:r>
      <w:r w:rsidRPr="00BD2D2A">
        <w:rPr>
          <w:rStyle w:val="Emphasis"/>
        </w:rPr>
        <w:t>.</w:t>
      </w:r>
      <w:r w:rsidRPr="0034751E">
        <w:rPr>
          <w:sz w:val="16"/>
        </w:rPr>
        <w:t xml:space="preserve"> </w:t>
      </w:r>
      <w:r w:rsidRPr="00BD2D2A">
        <w:rPr>
          <w:rStyle w:val="StyleUnderline"/>
        </w:rPr>
        <w:t xml:space="preserve">That combines to portend </w:t>
      </w:r>
      <w:r w:rsidRPr="00BD2D2A">
        <w:rPr>
          <w:rStyle w:val="Emphasis"/>
        </w:rPr>
        <w:t>good things for the GOP</w:t>
      </w:r>
      <w:r w:rsidRPr="0034751E">
        <w:rPr>
          <w:sz w:val="16"/>
        </w:rPr>
        <w:t xml:space="preserve"> </w:t>
      </w:r>
      <w:r w:rsidRPr="00BD2D2A">
        <w:rPr>
          <w:rStyle w:val="StyleUnderline"/>
        </w:rPr>
        <w:t>as it seeks to hold those seven battleground seats along the West Coast</w:t>
      </w:r>
      <w:r w:rsidRPr="0034751E">
        <w:rPr>
          <w:sz w:val="16"/>
        </w:rPr>
        <w:t>.</w:t>
      </w:r>
    </w:p>
    <w:p w14:paraId="00EB5192" w14:textId="77777777" w:rsidR="004202E4" w:rsidRPr="0034751E" w:rsidRDefault="004202E4" w:rsidP="004202E4">
      <w:pPr>
        <w:rPr>
          <w:sz w:val="16"/>
        </w:rPr>
      </w:pPr>
      <w:r w:rsidRPr="0034751E">
        <w:rPr>
          <w:sz w:val="16"/>
        </w:rPr>
        <w:t>Republican prospects were further bolstered at the top of the ticket. There, Republican businessman John Cox garnered better than 26 percent of the vote, earning a second-place finish behind Democratic Lt. Gov. Gavin Newsom, who got a third of the vote.</w:t>
      </w:r>
    </w:p>
    <w:p w14:paraId="5EA50BB4" w14:textId="77777777" w:rsidR="004202E4" w:rsidRPr="0034751E" w:rsidRDefault="004202E4" w:rsidP="004202E4">
      <w:pPr>
        <w:rPr>
          <w:sz w:val="16"/>
        </w:rPr>
      </w:pPr>
      <w:r w:rsidRPr="0034751E">
        <w:rPr>
          <w:sz w:val="16"/>
        </w:rPr>
        <w:t xml:space="preserve">It’s a steep climb for Cox. But his ability to pour his personal fortune into the race and to be the voice of the two-thirds of California residents who think living there is “too expensive” (think </w:t>
      </w:r>
      <w:proofErr w:type="gramStart"/>
      <w:r w:rsidRPr="0034751E">
        <w:rPr>
          <w:sz w:val="16"/>
        </w:rPr>
        <w:t>$4 gallon</w:t>
      </w:r>
      <w:proofErr w:type="gramEnd"/>
      <w:r w:rsidRPr="0034751E">
        <w:rPr>
          <w:sz w:val="16"/>
        </w:rPr>
        <w:t xml:space="preserve"> gasoline) will gin up activity and generate GOP turnout — both critical to defending the swing seats Republicans hold.</w:t>
      </w:r>
    </w:p>
    <w:p w14:paraId="7CBEE509" w14:textId="77777777" w:rsidR="004202E4" w:rsidRPr="0034751E" w:rsidRDefault="004202E4" w:rsidP="004202E4">
      <w:pPr>
        <w:rPr>
          <w:sz w:val="16"/>
        </w:rPr>
      </w:pPr>
      <w:r w:rsidRPr="0034751E">
        <w:rPr>
          <w:sz w:val="16"/>
        </w:rPr>
        <w:t xml:space="preserve">Across the continent, New Jersey held its primary the same day. There, ethically-challenged U.S. Sen. Bob Menendez, a Democrat, will face another wealthy businessman, Bob </w:t>
      </w:r>
      <w:proofErr w:type="spellStart"/>
      <w:r w:rsidRPr="0034751E">
        <w:rPr>
          <w:sz w:val="16"/>
        </w:rPr>
        <w:t>Hugin</w:t>
      </w:r>
      <w:proofErr w:type="spellEnd"/>
      <w:r w:rsidRPr="0034751E">
        <w:rPr>
          <w:sz w:val="16"/>
        </w:rPr>
        <w:t xml:space="preserve">, the Republican nominee. Although it’s an equally tough challenge for </w:t>
      </w:r>
      <w:proofErr w:type="spellStart"/>
      <w:r w:rsidRPr="0034751E">
        <w:rPr>
          <w:sz w:val="16"/>
        </w:rPr>
        <w:t>Hugin</w:t>
      </w:r>
      <w:proofErr w:type="spellEnd"/>
      <w:r w:rsidRPr="0034751E">
        <w:rPr>
          <w:sz w:val="16"/>
        </w:rPr>
        <w:t xml:space="preserve"> as it is for Cox out West, his ability to self-fund will make </w:t>
      </w:r>
      <w:proofErr w:type="spellStart"/>
      <w:r w:rsidRPr="0034751E">
        <w:rPr>
          <w:sz w:val="16"/>
        </w:rPr>
        <w:t>Hugin’s</w:t>
      </w:r>
      <w:proofErr w:type="spellEnd"/>
      <w:r w:rsidRPr="0034751E">
        <w:rPr>
          <w:sz w:val="16"/>
        </w:rPr>
        <w:t xml:space="preserve"> race much more competitive and provide a boost to down-ballot congressional districts.</w:t>
      </w:r>
    </w:p>
    <w:p w14:paraId="42657E1C" w14:textId="77777777" w:rsidR="004202E4" w:rsidRPr="0034751E" w:rsidRDefault="004202E4" w:rsidP="004202E4">
      <w:pPr>
        <w:rPr>
          <w:sz w:val="16"/>
        </w:rPr>
      </w:pPr>
      <w:r w:rsidRPr="00BD2D2A">
        <w:rPr>
          <w:rStyle w:val="StyleUnderline"/>
        </w:rPr>
        <w:t>On both coasts, and in the vast countryside between, there’s little sign of looming giant waves about to wash over the political landscape.</w:t>
      </w:r>
      <w:r w:rsidRPr="0034751E">
        <w:rPr>
          <w:sz w:val="16"/>
        </w:rPr>
        <w:t xml:space="preserve"> </w:t>
      </w:r>
      <w:r w:rsidRPr="00BD2D2A">
        <w:rPr>
          <w:rStyle w:val="StyleUnderline"/>
        </w:rPr>
        <w:t>To the contrary,</w:t>
      </w:r>
      <w:r w:rsidRPr="0034751E">
        <w:rPr>
          <w:sz w:val="16"/>
        </w:rPr>
        <w:t xml:space="preserve"> </w:t>
      </w:r>
      <w:r w:rsidRPr="0034751E">
        <w:rPr>
          <w:rStyle w:val="Emphasis"/>
          <w:highlight w:val="yellow"/>
        </w:rPr>
        <w:t>the generic</w:t>
      </w:r>
      <w:r w:rsidRPr="00BD2D2A">
        <w:rPr>
          <w:rStyle w:val="Emphasis"/>
        </w:rPr>
        <w:t xml:space="preserve"> ballot </w:t>
      </w:r>
      <w:r w:rsidRPr="0034751E">
        <w:rPr>
          <w:rStyle w:val="Emphasis"/>
          <w:highlight w:val="yellow"/>
        </w:rPr>
        <w:t>is virtually even</w:t>
      </w:r>
      <w:r w:rsidRPr="0034751E">
        <w:rPr>
          <w:sz w:val="16"/>
        </w:rPr>
        <w:t xml:space="preserve">. </w:t>
      </w:r>
      <w:r w:rsidRPr="0034751E">
        <w:rPr>
          <w:rStyle w:val="StyleUnderline"/>
          <w:highlight w:val="yellow"/>
        </w:rPr>
        <w:t>Where</w:t>
      </w:r>
      <w:r w:rsidRPr="0034751E">
        <w:rPr>
          <w:rStyle w:val="StyleUnderline"/>
        </w:rPr>
        <w:t xml:space="preserve"> the </w:t>
      </w:r>
      <w:r w:rsidRPr="0034751E">
        <w:rPr>
          <w:rStyle w:val="StyleUnderline"/>
          <w:highlight w:val="yellow"/>
        </w:rPr>
        <w:t>Dem</w:t>
      </w:r>
      <w:r w:rsidRPr="0034751E">
        <w:rPr>
          <w:rStyle w:val="StyleUnderline"/>
        </w:rPr>
        <w:t>ocrat</w:t>
      </w:r>
      <w:r w:rsidRPr="0034751E">
        <w:rPr>
          <w:rStyle w:val="StyleUnderline"/>
          <w:highlight w:val="yellow"/>
        </w:rPr>
        <w:t xml:space="preserve">s had a double-digit lead not long ago, the right track/wrong track numbers are vastly improved and rising </w:t>
      </w:r>
      <w:r w:rsidRPr="0034751E">
        <w:rPr>
          <w:rStyle w:val="StyleUnderline"/>
        </w:rPr>
        <w:t xml:space="preserve">along </w:t>
      </w:r>
      <w:r w:rsidRPr="0034751E">
        <w:rPr>
          <w:rStyle w:val="StyleUnderline"/>
          <w:highlight w:val="yellow"/>
        </w:rPr>
        <w:t>with</w:t>
      </w:r>
      <w:r w:rsidRPr="0034751E">
        <w:rPr>
          <w:rStyle w:val="StyleUnderline"/>
        </w:rPr>
        <w:t xml:space="preserve"> President </w:t>
      </w:r>
      <w:r w:rsidRPr="0034751E">
        <w:rPr>
          <w:rStyle w:val="StyleUnderline"/>
          <w:highlight w:val="yellow"/>
        </w:rPr>
        <w:t>Trump’s approval</w:t>
      </w:r>
      <w:r w:rsidRPr="0034751E">
        <w:rPr>
          <w:rStyle w:val="StyleUnderline"/>
        </w:rPr>
        <w:t xml:space="preserve"> ratings, </w:t>
      </w:r>
      <w:r w:rsidRPr="0034751E">
        <w:rPr>
          <w:rStyle w:val="StyleUnderline"/>
          <w:highlight w:val="yellow"/>
        </w:rPr>
        <w:t>and good economic news</w:t>
      </w:r>
      <w:r w:rsidRPr="0034751E">
        <w:rPr>
          <w:rStyle w:val="StyleUnderline"/>
        </w:rPr>
        <w:t xml:space="preserve"> continues to abound. All of that is a big plus for the GOP.</w:t>
      </w:r>
    </w:p>
    <w:p w14:paraId="4AA3CB1E" w14:textId="77777777" w:rsidR="004202E4" w:rsidRDefault="004202E4" w:rsidP="004202E4">
      <w:pPr>
        <w:rPr>
          <w:sz w:val="16"/>
        </w:rPr>
      </w:pPr>
      <w:r w:rsidRPr="0034751E">
        <w:rPr>
          <w:rStyle w:val="StyleUnderline"/>
        </w:rPr>
        <w:t>We’ve a long way to go before November, but right now the only wind driving a “blue wave” is</w:t>
      </w:r>
      <w:r w:rsidRPr="0034751E">
        <w:rPr>
          <w:sz w:val="16"/>
        </w:rPr>
        <w:t xml:space="preserve"> the </w:t>
      </w:r>
      <w:r w:rsidRPr="0034751E">
        <w:rPr>
          <w:rStyle w:val="StyleUnderline"/>
        </w:rPr>
        <w:t>hot air</w:t>
      </w:r>
      <w:r w:rsidRPr="0034751E">
        <w:rPr>
          <w:sz w:val="16"/>
        </w:rPr>
        <w:t xml:space="preserve"> coming from the national media.</w:t>
      </w:r>
    </w:p>
    <w:p w14:paraId="08B41AAA" w14:textId="77777777" w:rsidR="004202E4" w:rsidRDefault="004202E4" w:rsidP="00005335"/>
    <w:p w14:paraId="0C6744EC" w14:textId="77777777" w:rsidR="00E518E5" w:rsidRDefault="00E518E5" w:rsidP="00E518E5">
      <w:pPr>
        <w:pStyle w:val="Heading4"/>
      </w:pPr>
      <w:r>
        <w:t>Dems losing their advantage and margin going to keep changing</w:t>
      </w:r>
    </w:p>
    <w:p w14:paraId="70CBB9BE" w14:textId="77777777" w:rsidR="00E518E5" w:rsidRDefault="00E518E5" w:rsidP="00E518E5">
      <w:r>
        <w:t xml:space="preserve">Liz </w:t>
      </w:r>
      <w:r w:rsidRPr="00DD0254">
        <w:rPr>
          <w:rStyle w:val="Style13ptBold"/>
        </w:rPr>
        <w:t>Moyer 6/18</w:t>
      </w:r>
      <w:r>
        <w:t xml:space="preserve">, Investigating Editor at CNBC, 6-18-18, “Goldman Sachs: </w:t>
      </w:r>
      <w:r w:rsidRPr="00DD0254">
        <w:rPr>
          <w:rStyle w:val="StyleUnderline"/>
          <w:highlight w:val="yellow"/>
        </w:rPr>
        <w:t>Chances of a</w:t>
      </w:r>
      <w:r w:rsidRPr="00DD0254">
        <w:rPr>
          <w:rStyle w:val="StyleUnderline"/>
        </w:rPr>
        <w:t xml:space="preserve"> Democrat </w:t>
      </w:r>
      <w:r w:rsidRPr="00DD0254">
        <w:rPr>
          <w:rStyle w:val="StyleUnderline"/>
          <w:highlight w:val="yellow"/>
        </w:rPr>
        <w:t>'blue wave'</w:t>
      </w:r>
      <w:r w:rsidRPr="00DD0254">
        <w:rPr>
          <w:rStyle w:val="StyleUnderline"/>
        </w:rPr>
        <w:t xml:space="preserve"> in November </w:t>
      </w:r>
      <w:r w:rsidRPr="00DD0254">
        <w:rPr>
          <w:rStyle w:val="StyleUnderline"/>
          <w:highlight w:val="yellow"/>
        </w:rPr>
        <w:t>are diminishing</w:t>
      </w:r>
      <w:r>
        <w:t>,” https://www.cnbc.com/2018/06/18/goldman-sachs-chances-of-a-democrat-blue-wave-in-november-are-diminishing.html</w:t>
      </w:r>
    </w:p>
    <w:p w14:paraId="52A1AE13" w14:textId="77777777" w:rsidR="00E518E5" w:rsidRPr="00490552" w:rsidRDefault="00E518E5" w:rsidP="00E518E5">
      <w:pPr>
        <w:rPr>
          <w:sz w:val="16"/>
        </w:rPr>
      </w:pPr>
      <w:r w:rsidRPr="00DD0254">
        <w:rPr>
          <w:rStyle w:val="StyleUnderline"/>
        </w:rPr>
        <w:t>Democrats</w:t>
      </w:r>
      <w:r w:rsidRPr="00490552">
        <w:rPr>
          <w:sz w:val="16"/>
        </w:rPr>
        <w:t xml:space="preserve"> still </w:t>
      </w:r>
      <w:r w:rsidRPr="00DD0254">
        <w:rPr>
          <w:rStyle w:val="StyleUnderline"/>
        </w:rPr>
        <w:t>have an advantage</w:t>
      </w:r>
      <w:r w:rsidRPr="00490552">
        <w:rPr>
          <w:sz w:val="16"/>
        </w:rPr>
        <w:t xml:space="preserve"> in the November midterm election, </w:t>
      </w:r>
      <w:r w:rsidRPr="00DD0254">
        <w:rPr>
          <w:rStyle w:val="StyleUnderline"/>
        </w:rPr>
        <w:t xml:space="preserve">but </w:t>
      </w:r>
      <w:r w:rsidRPr="00490552">
        <w:rPr>
          <w:rStyle w:val="StyleUnderline"/>
          <w:highlight w:val="yellow"/>
        </w:rPr>
        <w:t>the anticipated</w:t>
      </w:r>
      <w:r w:rsidRPr="00DD0254">
        <w:rPr>
          <w:rStyle w:val="StyleUnderline"/>
        </w:rPr>
        <w:t xml:space="preserve"> </w:t>
      </w:r>
      <w:r w:rsidRPr="00490552">
        <w:rPr>
          <w:rStyle w:val="Emphasis"/>
          <w:highlight w:val="yellow"/>
        </w:rPr>
        <w:t>blue wave</w:t>
      </w:r>
      <w:r w:rsidRPr="00490552">
        <w:rPr>
          <w:sz w:val="16"/>
        </w:rPr>
        <w:t xml:space="preserve"> </w:t>
      </w:r>
      <w:r w:rsidRPr="00DD0254">
        <w:rPr>
          <w:rStyle w:val="StyleUnderline"/>
        </w:rPr>
        <w:t xml:space="preserve">seen </w:t>
      </w:r>
      <w:r w:rsidRPr="00490552">
        <w:rPr>
          <w:rStyle w:val="StyleUnderline"/>
          <w:highlight w:val="yellow"/>
        </w:rPr>
        <w:t>sweeping</w:t>
      </w:r>
      <w:r w:rsidRPr="00DD0254">
        <w:rPr>
          <w:rStyle w:val="StyleUnderline"/>
        </w:rPr>
        <w:t xml:space="preserve"> </w:t>
      </w:r>
      <w:r w:rsidRPr="00490552">
        <w:rPr>
          <w:rStyle w:val="StyleUnderline"/>
          <w:highlight w:val="yellow"/>
        </w:rPr>
        <w:t>away the Republican majority</w:t>
      </w:r>
      <w:r w:rsidRPr="00DD0254">
        <w:rPr>
          <w:rStyle w:val="StyleUnderline"/>
        </w:rPr>
        <w:t xml:space="preserve"> in Congress </w:t>
      </w:r>
      <w:r w:rsidRPr="00490552">
        <w:rPr>
          <w:rStyle w:val="StyleUnderline"/>
          <w:highlight w:val="yellow"/>
        </w:rPr>
        <w:t>has diminished</w:t>
      </w:r>
      <w:r w:rsidRPr="00490552">
        <w:rPr>
          <w:sz w:val="16"/>
        </w:rPr>
        <w:t xml:space="preserve"> from just a few months ago.</w:t>
      </w:r>
    </w:p>
    <w:p w14:paraId="1F9FF914" w14:textId="77777777" w:rsidR="00E518E5" w:rsidRPr="00490552" w:rsidRDefault="00E518E5" w:rsidP="00E518E5">
      <w:pPr>
        <w:rPr>
          <w:sz w:val="16"/>
        </w:rPr>
      </w:pPr>
      <w:r w:rsidRPr="00490552">
        <w:rPr>
          <w:sz w:val="16"/>
        </w:rPr>
        <w:t xml:space="preserve">Goldman Sachs analysis of the current prediction market concluded that </w:t>
      </w:r>
      <w:r w:rsidRPr="00490552">
        <w:rPr>
          <w:rStyle w:val="StyleUnderline"/>
          <w:highlight w:val="yellow"/>
        </w:rPr>
        <w:t>November will be</w:t>
      </w:r>
      <w:r w:rsidRPr="00DD0254">
        <w:rPr>
          <w:rStyle w:val="StyleUnderline"/>
        </w:rPr>
        <w:t xml:space="preserve"> </w:t>
      </w:r>
      <w:r w:rsidRPr="00490552">
        <w:rPr>
          <w:rStyle w:val="StyleUnderline"/>
        </w:rPr>
        <w:t>a</w:t>
      </w:r>
      <w:r w:rsidRPr="00DD0254">
        <w:rPr>
          <w:rStyle w:val="StyleUnderline"/>
        </w:rPr>
        <w:t xml:space="preserve"> </w:t>
      </w:r>
      <w:r w:rsidRPr="00490552">
        <w:rPr>
          <w:rStyle w:val="StyleUnderline"/>
          <w:highlight w:val="yellow"/>
        </w:rPr>
        <w:t>closer</w:t>
      </w:r>
      <w:r w:rsidRPr="00DD0254">
        <w:rPr>
          <w:rStyle w:val="StyleUnderline"/>
        </w:rPr>
        <w:t xml:space="preserve"> election than earlier forecast.</w:t>
      </w:r>
      <w:r w:rsidRPr="00490552">
        <w:rPr>
          <w:sz w:val="16"/>
        </w:rPr>
        <w:t xml:space="preserve"> </w:t>
      </w:r>
      <w:r w:rsidRPr="00DD0254">
        <w:rPr>
          <w:rStyle w:val="StyleUnderline"/>
        </w:rPr>
        <w:t xml:space="preserve">Enthusiasm readings indicate </w:t>
      </w:r>
      <w:r w:rsidRPr="00490552">
        <w:rPr>
          <w:rStyle w:val="Emphasis"/>
          <w:highlight w:val="yellow"/>
        </w:rPr>
        <w:t>Dem</w:t>
      </w:r>
      <w:r w:rsidRPr="00DD0254">
        <w:rPr>
          <w:rStyle w:val="Emphasis"/>
        </w:rPr>
        <w:t>ocrat</w:t>
      </w:r>
      <w:r w:rsidRPr="00490552">
        <w:rPr>
          <w:rStyle w:val="Emphasis"/>
          <w:highlight w:val="yellow"/>
        </w:rPr>
        <w:t>s have lost some of their advantage</w:t>
      </w:r>
      <w:r w:rsidRPr="00DD0254">
        <w:rPr>
          <w:rStyle w:val="Emphasis"/>
        </w:rPr>
        <w:t>.</w:t>
      </w:r>
    </w:p>
    <w:p w14:paraId="57233680" w14:textId="77777777" w:rsidR="00E518E5" w:rsidRPr="00490552" w:rsidRDefault="00E518E5" w:rsidP="00E518E5">
      <w:pPr>
        <w:rPr>
          <w:sz w:val="16"/>
        </w:rPr>
      </w:pPr>
      <w:r w:rsidRPr="00490552">
        <w:rPr>
          <w:sz w:val="16"/>
        </w:rPr>
        <w:t xml:space="preserve">Democrats are within reach of gaining a House majority, Goldman said in a report Monday. </w:t>
      </w:r>
      <w:r w:rsidRPr="00D66CA9">
        <w:rPr>
          <w:rStyle w:val="StyleUnderline"/>
        </w:rPr>
        <w:t>The prediction market-implied odds of Republicans maintaining their majority in the House is 44 percent, up from 32 percent two months ago. Odds of the GOP holding its majority in the Senate are 75 percent, up from 64 percent.</w:t>
      </w:r>
    </w:p>
    <w:p w14:paraId="7CEEBC37" w14:textId="77777777" w:rsidR="00E518E5" w:rsidRPr="00490552" w:rsidRDefault="00E518E5" w:rsidP="00E518E5">
      <w:pPr>
        <w:rPr>
          <w:sz w:val="16"/>
        </w:rPr>
      </w:pPr>
      <w:r w:rsidRPr="00490552">
        <w:rPr>
          <w:rStyle w:val="StyleUnderline"/>
          <w:highlight w:val="yellow"/>
        </w:rPr>
        <w:lastRenderedPageBreak/>
        <w:t>The generic ballot</w:t>
      </w:r>
      <w:r w:rsidRPr="00490552">
        <w:rPr>
          <w:rStyle w:val="StyleUnderline"/>
        </w:rPr>
        <w:t>,</w:t>
      </w:r>
      <w:r w:rsidRPr="00490552">
        <w:rPr>
          <w:sz w:val="16"/>
        </w:rPr>
        <w:t xml:space="preserve"> which asks voters if they prefer a Republican or Democratic majority in Congress, </w:t>
      </w:r>
      <w:r w:rsidRPr="00490552">
        <w:rPr>
          <w:rStyle w:val="StyleUnderline"/>
          <w:highlight w:val="yellow"/>
        </w:rPr>
        <w:t xml:space="preserve">peaked at a </w:t>
      </w:r>
      <w:proofErr w:type="gramStart"/>
      <w:r w:rsidRPr="00490552">
        <w:rPr>
          <w:rStyle w:val="StyleUnderline"/>
          <w:highlight w:val="yellow"/>
        </w:rPr>
        <w:t>12</w:t>
      </w:r>
      <w:r w:rsidRPr="00490552">
        <w:rPr>
          <w:rStyle w:val="StyleUnderline"/>
        </w:rPr>
        <w:t xml:space="preserve"> percentage</w:t>
      </w:r>
      <w:proofErr w:type="gramEnd"/>
      <w:r w:rsidRPr="00490552">
        <w:rPr>
          <w:rStyle w:val="StyleUnderline"/>
        </w:rPr>
        <w:t xml:space="preserve"> </w:t>
      </w:r>
      <w:r w:rsidRPr="00490552">
        <w:rPr>
          <w:rStyle w:val="StyleUnderline"/>
          <w:highlight w:val="yellow"/>
        </w:rPr>
        <w:t>point Dem</w:t>
      </w:r>
      <w:r w:rsidRPr="00490552">
        <w:rPr>
          <w:rStyle w:val="StyleUnderline"/>
        </w:rPr>
        <w:t xml:space="preserve">ocrat </w:t>
      </w:r>
      <w:r w:rsidRPr="00490552">
        <w:rPr>
          <w:rStyle w:val="StyleUnderline"/>
          <w:highlight w:val="yellow"/>
        </w:rPr>
        <w:t>advantage</w:t>
      </w:r>
      <w:r w:rsidRPr="00490552">
        <w:rPr>
          <w:rStyle w:val="StyleUnderline"/>
        </w:rPr>
        <w:t xml:space="preserve"> in December </w:t>
      </w:r>
      <w:r w:rsidRPr="00490552">
        <w:rPr>
          <w:rStyle w:val="StyleUnderline"/>
          <w:highlight w:val="yellow"/>
        </w:rPr>
        <w:t>but has come</w:t>
      </w:r>
      <w:r w:rsidRPr="00490552">
        <w:rPr>
          <w:rStyle w:val="StyleUnderline"/>
        </w:rPr>
        <w:t xml:space="preserve"> back </w:t>
      </w:r>
      <w:r w:rsidRPr="00490552">
        <w:rPr>
          <w:rStyle w:val="StyleUnderline"/>
          <w:highlight w:val="yellow"/>
        </w:rPr>
        <w:t>down to 5</w:t>
      </w:r>
      <w:r w:rsidRPr="00490552">
        <w:rPr>
          <w:sz w:val="16"/>
        </w:rPr>
        <w:t xml:space="preserve"> to 6 percentage points, Goldman said.</w:t>
      </w:r>
    </w:p>
    <w:p w14:paraId="6DB78383" w14:textId="77777777" w:rsidR="00E518E5" w:rsidRPr="00490552" w:rsidRDefault="00E518E5" w:rsidP="00E518E5">
      <w:pPr>
        <w:rPr>
          <w:sz w:val="16"/>
        </w:rPr>
      </w:pPr>
      <w:r w:rsidRPr="00490552">
        <w:rPr>
          <w:sz w:val="16"/>
        </w:rPr>
        <w:t>"Beyond polling, primary and off-cycle elections provide some useful information and generally support the conclusion that Democrats are within reach of a majority but that their lead has diminished since earlier in the year," the report said.</w:t>
      </w:r>
    </w:p>
    <w:p w14:paraId="343D2A68" w14:textId="77777777" w:rsidR="00E518E5" w:rsidRPr="00490552" w:rsidRDefault="00E518E5" w:rsidP="00E518E5">
      <w:pPr>
        <w:rPr>
          <w:sz w:val="16"/>
        </w:rPr>
      </w:pPr>
      <w:r w:rsidRPr="00490552">
        <w:rPr>
          <w:sz w:val="16"/>
        </w:rPr>
        <w:t xml:space="preserve">Goldman notes </w:t>
      </w:r>
      <w:r w:rsidRPr="00490552">
        <w:rPr>
          <w:rStyle w:val="StyleUnderline"/>
          <w:highlight w:val="yellow"/>
        </w:rPr>
        <w:t>the outlook is likely to shift as Election Day draws near</w:t>
      </w:r>
      <w:r w:rsidRPr="00490552">
        <w:rPr>
          <w:sz w:val="16"/>
        </w:rPr>
        <w:t>. It lists five things to watch: Special elections in solidly Republican districts in Texas and Ohio, Washington state's primary, which like California, advances the top two candidates to the general election, primary contests in Arizona and Missouri, ballot initiatives that could affect voter turnout in key battleground states, and developments in Washington.</w:t>
      </w:r>
    </w:p>
    <w:p w14:paraId="2E7C7820" w14:textId="77777777" w:rsidR="00E518E5" w:rsidRDefault="00E518E5" w:rsidP="00005335"/>
    <w:p w14:paraId="2A0C2C78" w14:textId="77777777" w:rsidR="008E0E97" w:rsidRDefault="008E0E97" w:rsidP="008E0E97">
      <w:pPr>
        <w:pStyle w:val="Heading4"/>
      </w:pPr>
      <w:r>
        <w:t>Dem lead slipping---contested House despite leads on generic because of the economy and gerrymandering</w:t>
      </w:r>
    </w:p>
    <w:p w14:paraId="3012BA48" w14:textId="77777777" w:rsidR="008E0E97" w:rsidRDefault="008E0E97" w:rsidP="008E0E97">
      <w:r>
        <w:t xml:space="preserve">Sean </w:t>
      </w:r>
      <w:proofErr w:type="spellStart"/>
      <w:r w:rsidRPr="00550B39">
        <w:rPr>
          <w:rStyle w:val="Style13ptBold"/>
        </w:rPr>
        <w:t>Trende</w:t>
      </w:r>
      <w:proofErr w:type="spellEnd"/>
      <w:r w:rsidRPr="00550B39">
        <w:rPr>
          <w:rStyle w:val="Style13ptBold"/>
        </w:rPr>
        <w:t xml:space="preserve"> 6/10</w:t>
      </w:r>
      <w:r>
        <w:t xml:space="preserve">, J.D. from Duke University, Senior Editor for </w:t>
      </w:r>
      <w:proofErr w:type="spellStart"/>
      <w:r>
        <w:t>RealClearPolitics</w:t>
      </w:r>
      <w:proofErr w:type="spellEnd"/>
      <w:r>
        <w:t>, 6-10-18, “The weakening blue wave: Confident talk of a Democratic sweep in November has been greatly exaggerated,” http://www.nydailynews.com/opinion/ny-oped-weakening-blue-wave-20180608-story.html</w:t>
      </w:r>
    </w:p>
    <w:p w14:paraId="598128F5" w14:textId="77777777" w:rsidR="008E0E97" w:rsidRPr="000A65F6" w:rsidRDefault="008E0E97" w:rsidP="008E0E97">
      <w:pPr>
        <w:rPr>
          <w:sz w:val="16"/>
        </w:rPr>
      </w:pPr>
      <w:r w:rsidRPr="00BE4741">
        <w:rPr>
          <w:rStyle w:val="StyleUnderline"/>
          <w:highlight w:val="yellow"/>
        </w:rPr>
        <w:t>Forecasting elections is a fraught endeavor</w:t>
      </w:r>
      <w:r w:rsidRPr="00633CB0">
        <w:rPr>
          <w:rStyle w:val="StyleUnderline"/>
        </w:rPr>
        <w:t>, especially before autumn</w:t>
      </w:r>
      <w:r w:rsidRPr="000A65F6">
        <w:rPr>
          <w:sz w:val="16"/>
        </w:rPr>
        <w:t xml:space="preserve"> has arrived. British Prime Minister Harold Wilson was fond of saying that a week is a long time in politics; if this is true, then five months is a veritable eternity.</w:t>
      </w:r>
    </w:p>
    <w:p w14:paraId="4B0D1FD0" w14:textId="77777777" w:rsidR="008E0E97" w:rsidRPr="000A65F6" w:rsidRDefault="008E0E97" w:rsidP="008E0E97">
      <w:pPr>
        <w:rPr>
          <w:sz w:val="16"/>
        </w:rPr>
      </w:pPr>
      <w:r w:rsidRPr="000A65F6">
        <w:rPr>
          <w:sz w:val="16"/>
        </w:rPr>
        <w:t>Despite trying daily to take this maxim to heart, if you had asked me at the beginning of this year who would control the House of Representatives after the November elections, I would have answered “Democrats” without skipping a beat. Indeed, I had stated on multiple occasions that, unless things changed, Republicans would likely lose 40-50 House seats.</w:t>
      </w:r>
    </w:p>
    <w:p w14:paraId="518A3C1D" w14:textId="77777777" w:rsidR="008E0E97" w:rsidRPr="000A65F6" w:rsidRDefault="008E0E97" w:rsidP="008E0E97">
      <w:pPr>
        <w:rPr>
          <w:sz w:val="16"/>
        </w:rPr>
      </w:pPr>
      <w:r w:rsidRPr="000A65F6">
        <w:rPr>
          <w:sz w:val="16"/>
        </w:rPr>
        <w:t xml:space="preserve">Things seem to have changed, however, and today I am much less certain about the outcome. To be clear, what follows should not be read as an obituary for the Democrats, whom I still consider the favorites to win the House. Instead, it should be taken as a warning: </w:t>
      </w:r>
      <w:r w:rsidRPr="00BE4741">
        <w:rPr>
          <w:rStyle w:val="StyleUnderline"/>
          <w:highlight w:val="yellow"/>
        </w:rPr>
        <w:t>Republicans have jumped back in</w:t>
      </w:r>
      <w:r w:rsidRPr="00FD2F9A">
        <w:rPr>
          <w:rStyle w:val="StyleUnderline"/>
        </w:rPr>
        <w:t xml:space="preserve">to </w:t>
      </w:r>
      <w:r w:rsidRPr="00BE4741">
        <w:rPr>
          <w:rStyle w:val="StyleUnderline"/>
          <w:highlight w:val="yellow"/>
        </w:rPr>
        <w:t>the game, and Dem</w:t>
      </w:r>
      <w:r w:rsidRPr="00FD2F9A">
        <w:rPr>
          <w:rStyle w:val="StyleUnderline"/>
        </w:rPr>
        <w:t>ocrat</w:t>
      </w:r>
      <w:r w:rsidRPr="00BE4741">
        <w:rPr>
          <w:rStyle w:val="StyleUnderline"/>
          <w:highlight w:val="yellow"/>
        </w:rPr>
        <w:t>s underestimate</w:t>
      </w:r>
      <w:r w:rsidRPr="00FD2F9A">
        <w:rPr>
          <w:rStyle w:val="StyleUnderline"/>
        </w:rPr>
        <w:t xml:space="preserve"> them </w:t>
      </w:r>
      <w:r w:rsidRPr="00BE4741">
        <w:rPr>
          <w:rStyle w:val="StyleUnderline"/>
          <w:highlight w:val="yellow"/>
        </w:rPr>
        <w:t>at their</w:t>
      </w:r>
      <w:r w:rsidRPr="00FD2F9A">
        <w:rPr>
          <w:rStyle w:val="StyleUnderline"/>
        </w:rPr>
        <w:t xml:space="preserve"> own </w:t>
      </w:r>
      <w:r w:rsidRPr="00BE4741">
        <w:rPr>
          <w:rStyle w:val="StyleUnderline"/>
          <w:highlight w:val="yellow"/>
        </w:rPr>
        <w:t>peril</w:t>
      </w:r>
      <w:r w:rsidRPr="00FD2F9A">
        <w:rPr>
          <w:rStyle w:val="StyleUnderline"/>
        </w:rPr>
        <w:t>.</w:t>
      </w:r>
    </w:p>
    <w:p w14:paraId="3F30FE4D" w14:textId="77777777" w:rsidR="008E0E97" w:rsidRPr="000A65F6" w:rsidRDefault="008E0E97" w:rsidP="008E0E97">
      <w:pPr>
        <w:rPr>
          <w:sz w:val="16"/>
        </w:rPr>
      </w:pPr>
      <w:r w:rsidRPr="000A65F6">
        <w:rPr>
          <w:sz w:val="16"/>
        </w:rPr>
        <w:t xml:space="preserve">What has happened over the past few months? </w:t>
      </w:r>
      <w:r w:rsidRPr="00FD2F9A">
        <w:rPr>
          <w:rStyle w:val="StyleUnderline"/>
        </w:rPr>
        <w:t xml:space="preserve">Perhaps the best place to begin is with the shift in </w:t>
      </w:r>
      <w:r w:rsidRPr="00BE4741">
        <w:rPr>
          <w:rStyle w:val="StyleUnderline"/>
          <w:highlight w:val="yellow"/>
        </w:rPr>
        <w:t>the</w:t>
      </w:r>
      <w:r w:rsidRPr="00FD2F9A">
        <w:rPr>
          <w:rStyle w:val="StyleUnderline"/>
        </w:rPr>
        <w:t xml:space="preserve"> so-called “</w:t>
      </w:r>
      <w:r w:rsidRPr="00BE4741">
        <w:rPr>
          <w:rStyle w:val="StyleUnderline"/>
          <w:highlight w:val="yellow"/>
        </w:rPr>
        <w:t>generic</w:t>
      </w:r>
      <w:r w:rsidRPr="00FD2F9A">
        <w:rPr>
          <w:rStyle w:val="StyleUnderline"/>
        </w:rPr>
        <w:t xml:space="preserve"> ballot</w:t>
      </w:r>
      <w:r w:rsidRPr="000A65F6">
        <w:rPr>
          <w:sz w:val="16"/>
        </w:rPr>
        <w:t xml:space="preserve">” poll question. Pollsters ask this question in different ways, but the basic idea is the same across pollsters: It either asks which party a prospective voter plans to support in the next election, or which party that person would prefer to see control Congress. The final generic ballot polls usually come </w:t>
      </w:r>
      <w:proofErr w:type="gramStart"/>
      <w:r w:rsidRPr="000A65F6">
        <w:rPr>
          <w:sz w:val="16"/>
        </w:rPr>
        <w:t>pretty close</w:t>
      </w:r>
      <w:proofErr w:type="gramEnd"/>
      <w:r w:rsidRPr="000A65F6">
        <w:rPr>
          <w:sz w:val="16"/>
        </w:rPr>
        <w:t xml:space="preserve"> to measuring how people vote for the House.</w:t>
      </w:r>
    </w:p>
    <w:p w14:paraId="55989AAD" w14:textId="77777777" w:rsidR="008E0E97" w:rsidRPr="000A65F6" w:rsidRDefault="008E0E97" w:rsidP="008E0E97">
      <w:pPr>
        <w:rPr>
          <w:sz w:val="16"/>
        </w:rPr>
      </w:pPr>
      <w:r w:rsidRPr="00FD2F9A">
        <w:rPr>
          <w:rStyle w:val="StyleUnderline"/>
        </w:rPr>
        <w:t xml:space="preserve">According to the </w:t>
      </w:r>
      <w:proofErr w:type="spellStart"/>
      <w:r w:rsidRPr="00FD2F9A">
        <w:rPr>
          <w:rStyle w:val="StyleUnderline"/>
        </w:rPr>
        <w:t>RealClearPolitics</w:t>
      </w:r>
      <w:proofErr w:type="spellEnd"/>
      <w:r w:rsidRPr="00FD2F9A">
        <w:rPr>
          <w:rStyle w:val="StyleUnderline"/>
        </w:rPr>
        <w:t xml:space="preserve"> poll average, Democrats </w:t>
      </w:r>
      <w:proofErr w:type="gramStart"/>
      <w:r w:rsidRPr="00FD2F9A">
        <w:rPr>
          <w:rStyle w:val="StyleUnderline"/>
        </w:rPr>
        <w:t>opened up</w:t>
      </w:r>
      <w:proofErr w:type="gramEnd"/>
      <w:r w:rsidRPr="00FD2F9A">
        <w:rPr>
          <w:rStyle w:val="StyleUnderline"/>
        </w:rPr>
        <w:t xml:space="preserve"> a lead of about nine points over the course of the summer of 2017. It expanded to around 10 points in the fall, before exploding to 13 points around Christmas.</w:t>
      </w:r>
      <w:r w:rsidRPr="000A65F6">
        <w:rPr>
          <w:sz w:val="16"/>
        </w:rPr>
        <w:t xml:space="preserve"> CNN, a high-quality pollster, put the Democrats’ lead at 18 points on December 17.</w:t>
      </w:r>
    </w:p>
    <w:p w14:paraId="5A72BC5B" w14:textId="77777777" w:rsidR="008E0E97" w:rsidRPr="000A65F6" w:rsidRDefault="008E0E97" w:rsidP="008E0E97">
      <w:pPr>
        <w:rPr>
          <w:sz w:val="16"/>
        </w:rPr>
      </w:pPr>
      <w:r w:rsidRPr="00D4638D">
        <w:rPr>
          <w:rStyle w:val="StyleUnderline"/>
        </w:rPr>
        <w:t xml:space="preserve">But </w:t>
      </w:r>
      <w:r w:rsidRPr="00D4638D">
        <w:rPr>
          <w:rStyle w:val="Emphasis"/>
        </w:rPr>
        <w:t xml:space="preserve">this </w:t>
      </w:r>
      <w:r w:rsidRPr="00BE4741">
        <w:rPr>
          <w:rStyle w:val="Emphasis"/>
          <w:highlight w:val="yellow"/>
        </w:rPr>
        <w:t>lead was not long-lived</w:t>
      </w:r>
      <w:r w:rsidRPr="000A65F6">
        <w:rPr>
          <w:sz w:val="16"/>
        </w:rPr>
        <w:t xml:space="preserve">. </w:t>
      </w:r>
      <w:r w:rsidRPr="00D4638D">
        <w:rPr>
          <w:rStyle w:val="StyleUnderline"/>
        </w:rPr>
        <w:t>The Democrats’ advantage saw a steady decline beginning in January and continuing through June,</w:t>
      </w:r>
      <w:r w:rsidRPr="000A65F6">
        <w:rPr>
          <w:sz w:val="16"/>
        </w:rPr>
        <w:t xml:space="preserve"> when it was a mere three points. Late this week, a flurry of polls pushed the Democrats’ lead back up to seven points, although it remains to be seen whether this is just a blip.</w:t>
      </w:r>
    </w:p>
    <w:p w14:paraId="7EB0E345" w14:textId="77777777" w:rsidR="008E0E97" w:rsidRPr="000A65F6" w:rsidRDefault="008E0E97" w:rsidP="008E0E97">
      <w:pPr>
        <w:rPr>
          <w:sz w:val="16"/>
        </w:rPr>
      </w:pPr>
      <w:r w:rsidRPr="000A65F6">
        <w:rPr>
          <w:sz w:val="16"/>
        </w:rPr>
        <w:t xml:space="preserve">We should keep two things in mind. First, </w:t>
      </w:r>
      <w:r w:rsidRPr="00BE4741">
        <w:rPr>
          <w:rStyle w:val="StyleUnderline"/>
          <w:highlight w:val="yellow"/>
        </w:rPr>
        <w:t>Dem</w:t>
      </w:r>
      <w:r w:rsidRPr="00D4638D">
        <w:rPr>
          <w:rStyle w:val="StyleUnderline"/>
        </w:rPr>
        <w:t>ocrat</w:t>
      </w:r>
      <w:r w:rsidRPr="00BE4741">
        <w:rPr>
          <w:rStyle w:val="StyleUnderline"/>
          <w:highlight w:val="yellow"/>
        </w:rPr>
        <w:t>s</w:t>
      </w:r>
      <w:r w:rsidRPr="00D4638D">
        <w:rPr>
          <w:rStyle w:val="StyleUnderline"/>
        </w:rPr>
        <w:t xml:space="preserve"> probably </w:t>
      </w:r>
      <w:r w:rsidRPr="00BE4741">
        <w:rPr>
          <w:rStyle w:val="StyleUnderline"/>
          <w:highlight w:val="yellow"/>
        </w:rPr>
        <w:t>need to win the popular vote by four or five points</w:t>
      </w:r>
      <w:r w:rsidRPr="00D4638D">
        <w:rPr>
          <w:rStyle w:val="StyleUnderline"/>
        </w:rPr>
        <w:t xml:space="preserve"> </w:t>
      </w:r>
      <w:proofErr w:type="gramStart"/>
      <w:r w:rsidRPr="00D4638D">
        <w:rPr>
          <w:rStyle w:val="StyleUnderline"/>
        </w:rPr>
        <w:t xml:space="preserve">in order </w:t>
      </w:r>
      <w:r w:rsidRPr="00BE4741">
        <w:rPr>
          <w:rStyle w:val="StyleUnderline"/>
          <w:highlight w:val="yellow"/>
        </w:rPr>
        <w:t>to</w:t>
      </w:r>
      <w:proofErr w:type="gramEnd"/>
      <w:r w:rsidRPr="00BE4741">
        <w:rPr>
          <w:rStyle w:val="StyleUnderline"/>
          <w:highlight w:val="yellow"/>
        </w:rPr>
        <w:t xml:space="preserve"> take </w:t>
      </w:r>
      <w:r w:rsidRPr="00BE4741">
        <w:rPr>
          <w:rStyle w:val="StyleUnderline"/>
        </w:rPr>
        <w:t>control</w:t>
      </w:r>
      <w:r w:rsidRPr="00D4638D">
        <w:rPr>
          <w:rStyle w:val="StyleUnderline"/>
        </w:rPr>
        <w:t xml:space="preserve"> of </w:t>
      </w:r>
      <w:r w:rsidRPr="00BE4741">
        <w:rPr>
          <w:rStyle w:val="StyleUnderline"/>
          <w:highlight w:val="yellow"/>
        </w:rPr>
        <w:t>the House</w:t>
      </w:r>
      <w:r w:rsidRPr="000A65F6">
        <w:rPr>
          <w:sz w:val="16"/>
        </w:rPr>
        <w:t xml:space="preserve">. That’s </w:t>
      </w:r>
      <w:r w:rsidRPr="00D4638D">
        <w:rPr>
          <w:rStyle w:val="StyleUnderline"/>
        </w:rPr>
        <w:t>because Democrats tend to live in tightly clustered areas</w:t>
      </w:r>
      <w:r w:rsidRPr="000A65F6">
        <w:rPr>
          <w:sz w:val="16"/>
        </w:rPr>
        <w:t xml:space="preserve"> — think of megapolises like New York City, or </w:t>
      </w:r>
      <w:proofErr w:type="gramStart"/>
      <w:r w:rsidRPr="000A65F6">
        <w:rPr>
          <w:sz w:val="16"/>
        </w:rPr>
        <w:t>a number of</w:t>
      </w:r>
      <w:proofErr w:type="gramEnd"/>
      <w:r w:rsidRPr="000A65F6">
        <w:rPr>
          <w:sz w:val="16"/>
        </w:rPr>
        <w:t xml:space="preserve"> smaller blue “islands” across the country like Charlottesville, Va. — which tends to dilute their influence when drawing congressional districts.</w:t>
      </w:r>
    </w:p>
    <w:p w14:paraId="630BC3B4" w14:textId="77777777" w:rsidR="008E0E97" w:rsidRPr="000A65F6" w:rsidRDefault="008E0E97" w:rsidP="008E0E97">
      <w:pPr>
        <w:rPr>
          <w:sz w:val="16"/>
        </w:rPr>
      </w:pPr>
      <w:r w:rsidRPr="00BE4741">
        <w:rPr>
          <w:rStyle w:val="StyleUnderline"/>
          <w:highlight w:val="yellow"/>
        </w:rPr>
        <w:t>Gerrymandering</w:t>
      </w:r>
      <w:r w:rsidRPr="00D4638D">
        <w:rPr>
          <w:rStyle w:val="StyleUnderline"/>
        </w:rPr>
        <w:t xml:space="preserve"> also </w:t>
      </w:r>
      <w:r w:rsidRPr="00BE4741">
        <w:rPr>
          <w:rStyle w:val="StyleUnderline"/>
          <w:highlight w:val="yellow"/>
        </w:rPr>
        <w:t>plays a role</w:t>
      </w:r>
      <w:r w:rsidRPr="00D4638D">
        <w:rPr>
          <w:rStyle w:val="StyleUnderline"/>
        </w:rPr>
        <w:t xml:space="preserve"> here</w:t>
      </w:r>
      <w:r w:rsidRPr="000A65F6">
        <w:rPr>
          <w:sz w:val="16"/>
        </w:rPr>
        <w:t xml:space="preserve">. Thus, </w:t>
      </w:r>
      <w:r w:rsidRPr="00824FDA">
        <w:rPr>
          <w:rStyle w:val="StyleUnderline"/>
          <w:highlight w:val="yellow"/>
        </w:rPr>
        <w:t>even</w:t>
      </w:r>
      <w:r w:rsidRPr="00D4638D">
        <w:rPr>
          <w:rStyle w:val="StyleUnderline"/>
        </w:rPr>
        <w:t xml:space="preserve"> the most </w:t>
      </w:r>
      <w:r w:rsidRPr="00824FDA">
        <w:rPr>
          <w:rStyle w:val="StyleUnderline"/>
          <w:highlight w:val="yellow"/>
        </w:rPr>
        <w:t>recent polls showing Dem</w:t>
      </w:r>
      <w:r w:rsidRPr="00D4638D">
        <w:rPr>
          <w:rStyle w:val="StyleUnderline"/>
        </w:rPr>
        <w:t>ocrat</w:t>
      </w:r>
      <w:r w:rsidRPr="00824FDA">
        <w:rPr>
          <w:rStyle w:val="StyleUnderline"/>
          <w:highlight w:val="yellow"/>
        </w:rPr>
        <w:t>s leading the generic</w:t>
      </w:r>
      <w:r w:rsidRPr="00D4638D">
        <w:rPr>
          <w:rStyle w:val="StyleUnderline"/>
        </w:rPr>
        <w:t xml:space="preserve"> ballot by seven points </w:t>
      </w:r>
      <w:r w:rsidRPr="00824FDA">
        <w:rPr>
          <w:rStyle w:val="StyleUnderline"/>
          <w:highlight w:val="yellow"/>
        </w:rPr>
        <w:t xml:space="preserve">are consistent with a </w:t>
      </w:r>
      <w:r w:rsidRPr="00824FDA">
        <w:rPr>
          <w:rStyle w:val="Emphasis"/>
          <w:highlight w:val="yellow"/>
        </w:rPr>
        <w:t>closely contested House</w:t>
      </w:r>
      <w:r w:rsidRPr="000A65F6">
        <w:rPr>
          <w:sz w:val="16"/>
        </w:rPr>
        <w:t>.</w:t>
      </w:r>
    </w:p>
    <w:p w14:paraId="555FB11F" w14:textId="77777777" w:rsidR="008E0E97" w:rsidRPr="000A65F6" w:rsidRDefault="008E0E97" w:rsidP="008E0E97">
      <w:pPr>
        <w:rPr>
          <w:sz w:val="16"/>
        </w:rPr>
      </w:pPr>
      <w:r w:rsidRPr="000A65F6">
        <w:rPr>
          <w:sz w:val="16"/>
        </w:rPr>
        <w:t xml:space="preserve">Second, and perhaps </w:t>
      </w:r>
      <w:r w:rsidRPr="00D4638D">
        <w:rPr>
          <w:rStyle w:val="StyleUnderline"/>
        </w:rPr>
        <w:t xml:space="preserve">more importantly, </w:t>
      </w:r>
      <w:r w:rsidRPr="00824FDA">
        <w:rPr>
          <w:rStyle w:val="StyleUnderline"/>
          <w:highlight w:val="yellow"/>
        </w:rPr>
        <w:t>this is not the type of showing Dem</w:t>
      </w:r>
      <w:r w:rsidRPr="00D4638D">
        <w:rPr>
          <w:rStyle w:val="StyleUnderline"/>
        </w:rPr>
        <w:t>ocrat</w:t>
      </w:r>
      <w:r w:rsidRPr="00824FDA">
        <w:rPr>
          <w:rStyle w:val="StyleUnderline"/>
          <w:highlight w:val="yellow"/>
        </w:rPr>
        <w:t>s have enjoyed at this point in recent years where they posted</w:t>
      </w:r>
      <w:r w:rsidRPr="00D4638D">
        <w:rPr>
          <w:rStyle w:val="StyleUnderline"/>
        </w:rPr>
        <w:t xml:space="preserve"> big </w:t>
      </w:r>
      <w:r w:rsidRPr="00824FDA">
        <w:rPr>
          <w:rStyle w:val="StyleUnderline"/>
          <w:highlight w:val="yellow"/>
        </w:rPr>
        <w:t>gains</w:t>
      </w:r>
      <w:r w:rsidRPr="00D4638D">
        <w:rPr>
          <w:rStyle w:val="StyleUnderline"/>
        </w:rPr>
        <w:t>.</w:t>
      </w:r>
      <w:r w:rsidRPr="000A65F6">
        <w:rPr>
          <w:sz w:val="16"/>
        </w:rPr>
        <w:t xml:space="preserve"> In June 2006, for example, Democrats had a lead in the generic ballot of around 12 points, with the Associated Press placing their lead as high as 20 points. In 2008, the Democrats’ lead was a tick higher, at about 12.5 points. As bad as the environment feels for Republicans right now, the polling doesn’t look like it did in those years (yet).</w:t>
      </w:r>
    </w:p>
    <w:p w14:paraId="531ADF35" w14:textId="77777777" w:rsidR="008E0E97" w:rsidRPr="000A65F6" w:rsidRDefault="008E0E97" w:rsidP="008E0E97">
      <w:pPr>
        <w:rPr>
          <w:sz w:val="16"/>
        </w:rPr>
      </w:pPr>
      <w:r w:rsidRPr="00D4638D">
        <w:rPr>
          <w:rStyle w:val="StyleUnderline"/>
        </w:rPr>
        <w:t>Presumably, we want a fuller explanation of what has been driving these races, which would allow us to have a better sense of how things might play out in the future</w:t>
      </w:r>
      <w:r w:rsidRPr="000A65F6">
        <w:rPr>
          <w:sz w:val="16"/>
        </w:rPr>
        <w:t xml:space="preserve">. </w:t>
      </w:r>
      <w:r w:rsidRPr="00824FDA">
        <w:rPr>
          <w:rStyle w:val="Emphasis"/>
          <w:highlight w:val="yellow"/>
        </w:rPr>
        <w:t>A major factor is the economy</w:t>
      </w:r>
      <w:r w:rsidRPr="000A65F6">
        <w:rPr>
          <w:sz w:val="16"/>
        </w:rPr>
        <w:t xml:space="preserve">. </w:t>
      </w:r>
      <w:r w:rsidRPr="00D4638D">
        <w:rPr>
          <w:rStyle w:val="StyleUnderline"/>
        </w:rPr>
        <w:t xml:space="preserve">It is a bit of a cliché to say that </w:t>
      </w:r>
      <w:r w:rsidRPr="00824FDA">
        <w:rPr>
          <w:rStyle w:val="StyleUnderline"/>
        </w:rPr>
        <w:t xml:space="preserve">people vote their pocketbooks, </w:t>
      </w:r>
      <w:r w:rsidRPr="00824FDA">
        <w:rPr>
          <w:sz w:val="16"/>
        </w:rPr>
        <w:t>and</w:t>
      </w:r>
      <w:r w:rsidRPr="000A65F6">
        <w:rPr>
          <w:sz w:val="16"/>
        </w:rPr>
        <w:t xml:space="preserve"> years where the economy fared poorly, such as 1938, 1946, 1958 and 1974, have seen the President’s party endure some of the worst outcomes on record. </w:t>
      </w:r>
      <w:r w:rsidRPr="00D4638D">
        <w:rPr>
          <w:rStyle w:val="StyleUnderline"/>
        </w:rPr>
        <w:t xml:space="preserve">Midterm </w:t>
      </w:r>
      <w:r w:rsidRPr="00824FDA">
        <w:rPr>
          <w:rStyle w:val="StyleUnderline"/>
          <w:highlight w:val="yellow"/>
        </w:rPr>
        <w:t>elections</w:t>
      </w:r>
      <w:r w:rsidRPr="00D4638D">
        <w:rPr>
          <w:rStyle w:val="StyleUnderline"/>
        </w:rPr>
        <w:t xml:space="preserve"> that occur in a cycle </w:t>
      </w:r>
      <w:r w:rsidRPr="00824FDA">
        <w:rPr>
          <w:rStyle w:val="StyleUnderline"/>
          <w:highlight w:val="yellow"/>
        </w:rPr>
        <w:t>featuring</w:t>
      </w:r>
      <w:r w:rsidRPr="00D4638D">
        <w:rPr>
          <w:rStyle w:val="StyleUnderline"/>
        </w:rPr>
        <w:t xml:space="preserve"> brisk </w:t>
      </w:r>
      <w:r w:rsidRPr="00824FDA">
        <w:rPr>
          <w:rStyle w:val="StyleUnderline"/>
          <w:highlight w:val="yellow"/>
        </w:rPr>
        <w:t>economic growth</w:t>
      </w:r>
      <w:r w:rsidRPr="00D4638D">
        <w:rPr>
          <w:rStyle w:val="StyleUnderline"/>
        </w:rPr>
        <w:t>,</w:t>
      </w:r>
      <w:r w:rsidRPr="000A65F6">
        <w:rPr>
          <w:sz w:val="16"/>
        </w:rPr>
        <w:t xml:space="preserve"> such as 1998 and 1978, </w:t>
      </w:r>
      <w:r w:rsidRPr="00824FDA">
        <w:rPr>
          <w:rStyle w:val="StyleUnderline"/>
          <w:highlight w:val="yellow"/>
        </w:rPr>
        <w:t>have gone</w:t>
      </w:r>
      <w:r w:rsidRPr="00D4638D">
        <w:rPr>
          <w:rStyle w:val="StyleUnderline"/>
        </w:rPr>
        <w:t xml:space="preserve"> much more </w:t>
      </w:r>
      <w:r w:rsidRPr="00824FDA">
        <w:rPr>
          <w:rStyle w:val="StyleUnderline"/>
          <w:highlight w:val="yellow"/>
        </w:rPr>
        <w:t>smoothly for the President’s party</w:t>
      </w:r>
      <w:r w:rsidRPr="00D4638D">
        <w:rPr>
          <w:rStyle w:val="StyleUnderline"/>
        </w:rPr>
        <w:t>.</w:t>
      </w:r>
    </w:p>
    <w:p w14:paraId="48F1D224" w14:textId="77777777" w:rsidR="008E0E97" w:rsidRDefault="008E0E97" w:rsidP="00005335">
      <w:pPr>
        <w:rPr>
          <w:rStyle w:val="StyleUnderline"/>
        </w:rPr>
      </w:pPr>
    </w:p>
    <w:p w14:paraId="1233B78E" w14:textId="39C35766" w:rsidR="00AD117F" w:rsidRDefault="00AD117F" w:rsidP="00AD117F">
      <w:pPr>
        <w:pStyle w:val="Heading3"/>
      </w:pPr>
      <w:r>
        <w:t xml:space="preserve">   1AR---House 50-50</w:t>
      </w:r>
    </w:p>
    <w:p w14:paraId="0F2F4F6F" w14:textId="477E250C" w:rsidR="0007724D" w:rsidRDefault="0007724D" w:rsidP="0007724D">
      <w:pPr>
        <w:pStyle w:val="Heading4"/>
      </w:pPr>
      <w:r>
        <w:t>There’s no blue wave, House is 50-50</w:t>
      </w:r>
    </w:p>
    <w:p w14:paraId="0C04A250" w14:textId="6417C157" w:rsidR="001D08FB" w:rsidRPr="001D08FB" w:rsidRDefault="001D08FB" w:rsidP="001D08FB">
      <w:pPr>
        <w:spacing w:after="100" w:afterAutospacing="1"/>
      </w:pPr>
      <w:r>
        <w:t>C</w:t>
      </w:r>
      <w:r w:rsidRPr="001D08FB">
        <w:t xml:space="preserve">hris </w:t>
      </w:r>
      <w:r w:rsidRPr="001D08FB">
        <w:rPr>
          <w:rStyle w:val="Style13ptBold"/>
        </w:rPr>
        <w:t>Edelson 6/6</w:t>
      </w:r>
      <w:r w:rsidRPr="001D08FB">
        <w:t xml:space="preserve">, </w:t>
      </w:r>
      <w:r w:rsidR="007B1A56">
        <w:t xml:space="preserve">J.D. from Harvard Law School, </w:t>
      </w:r>
      <w:r w:rsidR="006A172D">
        <w:t>Assistant Professor in the Department of Government at American University</w:t>
      </w:r>
      <w:r w:rsidRPr="001D08FB">
        <w:t>, 6-6-18, “Opinion: Here’s how Trump’s opponents can ride a ‘blue wave’ to victory in the November elections,” https://www.marketwatch.com/story/heres-how-trumps-opponents-can-ride-a-blue-wave-to-victory-in-november-2018-06-04</w:t>
      </w:r>
    </w:p>
    <w:p w14:paraId="28D386DE" w14:textId="77777777" w:rsidR="001D08FB" w:rsidRPr="007F3328" w:rsidRDefault="001D08FB" w:rsidP="001D08FB">
      <w:pPr>
        <w:rPr>
          <w:sz w:val="16"/>
        </w:rPr>
      </w:pPr>
      <w:r w:rsidRPr="007F3328">
        <w:rPr>
          <w:sz w:val="16"/>
        </w:rPr>
        <w:lastRenderedPageBreak/>
        <w:t xml:space="preserve">In recent months, </w:t>
      </w:r>
      <w:r w:rsidRPr="001D08FB">
        <w:rPr>
          <w:rStyle w:val="StyleUnderline"/>
          <w:highlight w:val="yellow"/>
        </w:rPr>
        <w:t>there has been</w:t>
      </w:r>
      <w:r w:rsidRPr="008D14E1">
        <w:rPr>
          <w:rStyle w:val="StyleUnderline"/>
        </w:rPr>
        <w:t xml:space="preserve"> a lot of </w:t>
      </w:r>
      <w:r w:rsidRPr="001D08FB">
        <w:rPr>
          <w:rStyle w:val="StyleUnderline"/>
          <w:highlight w:val="yellow"/>
        </w:rPr>
        <w:t>talk</w:t>
      </w:r>
      <w:r w:rsidRPr="008D14E1">
        <w:rPr>
          <w:rStyle w:val="StyleUnderline"/>
        </w:rPr>
        <w:t xml:space="preserve"> </w:t>
      </w:r>
      <w:r w:rsidRPr="007F3328">
        <w:rPr>
          <w:sz w:val="16"/>
        </w:rPr>
        <w:t xml:space="preserve">among Democrats and Republicans alike </w:t>
      </w:r>
      <w:r w:rsidRPr="001D08FB">
        <w:rPr>
          <w:rStyle w:val="StyleUnderline"/>
          <w:highlight w:val="yellow"/>
        </w:rPr>
        <w:t>about a</w:t>
      </w:r>
      <w:r w:rsidRPr="008D14E1">
        <w:rPr>
          <w:rStyle w:val="StyleUnderline"/>
        </w:rPr>
        <w:t xml:space="preserve"> so-called </w:t>
      </w:r>
      <w:r w:rsidRPr="001D08FB">
        <w:rPr>
          <w:rStyle w:val="StyleUnderline"/>
          <w:highlight w:val="yellow"/>
        </w:rPr>
        <w:t>blue wave</w:t>
      </w:r>
      <w:r w:rsidRPr="007F3328">
        <w:rPr>
          <w:sz w:val="16"/>
        </w:rPr>
        <w:t xml:space="preserve"> in this November’s midterm elections </w:t>
      </w:r>
      <w:r w:rsidRPr="008D14E1">
        <w:rPr>
          <w:rStyle w:val="StyleUnderline"/>
        </w:rPr>
        <w:t xml:space="preserve">that will tilt the makeup of Congress in favor of the Democrats and may even give them a </w:t>
      </w:r>
      <w:r w:rsidRPr="008D14E1">
        <w:rPr>
          <w:rStyle w:val="Emphasis"/>
        </w:rPr>
        <w:t>majority</w:t>
      </w:r>
      <w:r w:rsidRPr="008D14E1">
        <w:rPr>
          <w:rStyle w:val="StyleUnderline"/>
        </w:rPr>
        <w:t xml:space="preserve"> in the House.</w:t>
      </w:r>
      <w:r w:rsidRPr="007F3328">
        <w:rPr>
          <w:sz w:val="16"/>
        </w:rPr>
        <w:t xml:space="preserve"> </w:t>
      </w:r>
    </w:p>
    <w:p w14:paraId="55E9C824" w14:textId="77777777" w:rsidR="001D08FB" w:rsidRPr="007F3328" w:rsidRDefault="001D08FB" w:rsidP="001D08FB">
      <w:pPr>
        <w:rPr>
          <w:sz w:val="16"/>
        </w:rPr>
      </w:pPr>
      <w:r w:rsidRPr="007F3328">
        <w:rPr>
          <w:sz w:val="16"/>
        </w:rPr>
        <w:t>Indeed, as Democrats have won special elections in surprising places like Alabama and Western Pennsylvania, more and more Republicans have decided to retire from Congress rather than run what looks like an uphill race for re-election. When House Speaker Paul Ryan announced his own decision to retire, many took this as the latest sign that the writing is on the wall for Republicans.</w:t>
      </w:r>
    </w:p>
    <w:p w14:paraId="04AFF096" w14:textId="77777777" w:rsidR="001D08FB" w:rsidRPr="007F3328" w:rsidRDefault="001D08FB" w:rsidP="001D08FB">
      <w:pPr>
        <w:rPr>
          <w:sz w:val="16"/>
        </w:rPr>
      </w:pPr>
      <w:r w:rsidRPr="007F3328">
        <w:rPr>
          <w:sz w:val="16"/>
        </w:rPr>
        <w:t xml:space="preserve">Yet recently, </w:t>
      </w:r>
      <w:r w:rsidRPr="001D08FB">
        <w:rPr>
          <w:rStyle w:val="StyleUnderline"/>
          <w:highlight w:val="yellow"/>
        </w:rPr>
        <w:t>this narrative seems to have turned</w:t>
      </w:r>
      <w:r w:rsidRPr="007F3328">
        <w:rPr>
          <w:sz w:val="16"/>
        </w:rPr>
        <w:t xml:space="preserve">. Political news outlet The Hill declared that “[e]lection fears recede for Republicans” as polling generically asking voters whether they prefer a Democrat or a Republican has tightened. Political website FiveThirtyEight’s estimate of all generic polling gives Democrats an edge of 5.9 percentage points — which may seem like a lot, but </w:t>
      </w:r>
      <w:proofErr w:type="gramStart"/>
      <w:r w:rsidRPr="007F3328">
        <w:rPr>
          <w:sz w:val="16"/>
        </w:rPr>
        <w:t>has to</w:t>
      </w:r>
      <w:proofErr w:type="gramEnd"/>
      <w:r w:rsidRPr="007F3328">
        <w:rPr>
          <w:sz w:val="16"/>
        </w:rPr>
        <w:t xml:space="preserve"> be understood in the context of gerrymandered House districts that give Republicans a significant cushion.</w:t>
      </w:r>
    </w:p>
    <w:p w14:paraId="6CAD665C" w14:textId="77777777" w:rsidR="001D08FB" w:rsidRPr="007F3328" w:rsidRDefault="001D08FB" w:rsidP="001D08FB">
      <w:pPr>
        <w:rPr>
          <w:sz w:val="16"/>
        </w:rPr>
      </w:pPr>
      <w:r w:rsidRPr="003453FB">
        <w:rPr>
          <w:rStyle w:val="StyleUnderline"/>
        </w:rPr>
        <w:t xml:space="preserve">The </w:t>
      </w:r>
      <w:r w:rsidRPr="001D08FB">
        <w:rPr>
          <w:rStyle w:val="StyleUnderline"/>
          <w:highlight w:val="yellow"/>
        </w:rPr>
        <w:t>reality is</w:t>
      </w:r>
      <w:r w:rsidRPr="007F3328">
        <w:rPr>
          <w:sz w:val="16"/>
        </w:rPr>
        <w:t xml:space="preserve"> almost certainly somewhere </w:t>
      </w:r>
      <w:r w:rsidRPr="001D08FB">
        <w:rPr>
          <w:rStyle w:val="StyleUnderline"/>
          <w:highlight w:val="yellow"/>
        </w:rPr>
        <w:t>in between</w:t>
      </w:r>
      <w:r w:rsidRPr="003453FB">
        <w:rPr>
          <w:rStyle w:val="StyleUnderline"/>
        </w:rPr>
        <w:t xml:space="preserve"> —</w:t>
      </w:r>
      <w:r w:rsidRPr="007F3328">
        <w:rPr>
          <w:sz w:val="16"/>
        </w:rPr>
        <w:t xml:space="preserve"> in other words, </w:t>
      </w:r>
      <w:r w:rsidRPr="001D08FB">
        <w:rPr>
          <w:rStyle w:val="Emphasis"/>
          <w:highlight w:val="yellow"/>
        </w:rPr>
        <w:t>a blue wave is far from certain</w:t>
      </w:r>
      <w:r w:rsidRPr="003453FB">
        <w:rPr>
          <w:rStyle w:val="StyleUnderline"/>
        </w:rPr>
        <w:t xml:space="preserve">, but </w:t>
      </w:r>
      <w:r w:rsidRPr="001D08FB">
        <w:rPr>
          <w:rStyle w:val="StyleUnderline"/>
        </w:rPr>
        <w:t>it’s also</w:t>
      </w:r>
      <w:r w:rsidRPr="003453FB">
        <w:rPr>
          <w:rStyle w:val="StyleUnderline"/>
        </w:rPr>
        <w:t xml:space="preserve"> not clear that Republicans can hold on to their majorities in Congress</w:t>
      </w:r>
      <w:r w:rsidRPr="007F3328">
        <w:rPr>
          <w:sz w:val="16"/>
        </w:rPr>
        <w:t xml:space="preserve">.  Analyst Kyle </w:t>
      </w:r>
      <w:proofErr w:type="spellStart"/>
      <w:r w:rsidRPr="007F3328">
        <w:rPr>
          <w:sz w:val="16"/>
        </w:rPr>
        <w:t>Kondik</w:t>
      </w:r>
      <w:proofErr w:type="spellEnd"/>
      <w:r w:rsidRPr="007F3328">
        <w:rPr>
          <w:sz w:val="16"/>
        </w:rPr>
        <w:t xml:space="preserve"> of </w:t>
      </w:r>
      <w:proofErr w:type="spellStart"/>
      <w:r w:rsidRPr="007F3328">
        <w:rPr>
          <w:sz w:val="16"/>
        </w:rPr>
        <w:t>Sabato’s</w:t>
      </w:r>
      <w:proofErr w:type="spellEnd"/>
      <w:r w:rsidRPr="007F3328">
        <w:rPr>
          <w:sz w:val="16"/>
        </w:rPr>
        <w:t xml:space="preserve"> Crystal Ball, who has never seen </w:t>
      </w:r>
      <w:r w:rsidRPr="001D08FB">
        <w:rPr>
          <w:rStyle w:val="StyleUnderline"/>
          <w:highlight w:val="yellow"/>
        </w:rPr>
        <w:t>Dem</w:t>
      </w:r>
      <w:r w:rsidRPr="00C5636B">
        <w:rPr>
          <w:rStyle w:val="StyleUnderline"/>
        </w:rPr>
        <w:t>ocrats</w:t>
      </w:r>
      <w:r w:rsidRPr="007F3328">
        <w:rPr>
          <w:sz w:val="16"/>
        </w:rPr>
        <w:t xml:space="preserve"> as clearly favored as they are this fall, estimates their</w:t>
      </w:r>
      <w:r w:rsidRPr="00C5636B">
        <w:rPr>
          <w:rStyle w:val="StyleUnderline"/>
        </w:rPr>
        <w:t xml:space="preserve"> </w:t>
      </w:r>
      <w:r w:rsidRPr="001D08FB">
        <w:rPr>
          <w:rStyle w:val="StyleUnderline"/>
          <w:highlight w:val="yellow"/>
        </w:rPr>
        <w:t>chances of</w:t>
      </w:r>
      <w:r w:rsidRPr="00C5636B">
        <w:rPr>
          <w:rStyle w:val="StyleUnderline"/>
        </w:rPr>
        <w:t xml:space="preserve"> winning </w:t>
      </w:r>
      <w:r w:rsidRPr="001D08FB">
        <w:rPr>
          <w:rStyle w:val="StyleUnderline"/>
          <w:highlight w:val="yellow"/>
        </w:rPr>
        <w:t>a majority</w:t>
      </w:r>
      <w:r w:rsidRPr="00C5636B">
        <w:rPr>
          <w:rStyle w:val="StyleUnderline"/>
        </w:rPr>
        <w:t xml:space="preserve"> in the House of Representatives at </w:t>
      </w:r>
      <w:r w:rsidRPr="001D08FB">
        <w:rPr>
          <w:rStyle w:val="StyleUnderline"/>
          <w:highlight w:val="yellow"/>
        </w:rPr>
        <w:t>about 50-50</w:t>
      </w:r>
      <w:r w:rsidRPr="007F3328">
        <w:rPr>
          <w:sz w:val="16"/>
        </w:rPr>
        <w:t>.  In other words, it could go either way.</w:t>
      </w:r>
    </w:p>
    <w:p w14:paraId="533CB648" w14:textId="77777777" w:rsidR="001D08FB" w:rsidRPr="007F3328" w:rsidRDefault="001D08FB" w:rsidP="001D08FB">
      <w:pPr>
        <w:rPr>
          <w:sz w:val="16"/>
        </w:rPr>
      </w:pPr>
      <w:r w:rsidRPr="001D08FB">
        <w:rPr>
          <w:rStyle w:val="StyleUnderline"/>
          <w:highlight w:val="yellow"/>
        </w:rPr>
        <w:t>Dem</w:t>
      </w:r>
      <w:r w:rsidRPr="00C5636B">
        <w:rPr>
          <w:rStyle w:val="StyleUnderline"/>
        </w:rPr>
        <w:t>ocrat</w:t>
      </w:r>
      <w:r w:rsidRPr="001D08FB">
        <w:rPr>
          <w:rStyle w:val="StyleUnderline"/>
          <w:highlight w:val="yellow"/>
        </w:rPr>
        <w:t>s</w:t>
      </w:r>
      <w:r w:rsidRPr="007F3328">
        <w:rPr>
          <w:sz w:val="16"/>
        </w:rPr>
        <w:t xml:space="preserve"> — and anyone who is concerned about the danger the Trump presidency poses to American constitutional democracy — </w:t>
      </w:r>
      <w:r w:rsidRPr="001D08FB">
        <w:rPr>
          <w:rStyle w:val="StyleUnderline"/>
          <w:highlight w:val="yellow"/>
        </w:rPr>
        <w:t>should take</w:t>
      </w:r>
      <w:r w:rsidRPr="007F3328">
        <w:rPr>
          <w:rStyle w:val="StyleUnderline"/>
        </w:rPr>
        <w:t xml:space="preserve"> some </w:t>
      </w:r>
      <w:r w:rsidRPr="001D08FB">
        <w:rPr>
          <w:rStyle w:val="StyleUnderline"/>
          <w:highlight w:val="yellow"/>
        </w:rPr>
        <w:t>lessons</w:t>
      </w:r>
      <w:r w:rsidRPr="007F3328">
        <w:rPr>
          <w:rStyle w:val="StyleUnderline"/>
        </w:rPr>
        <w:t xml:space="preserve"> from this landscape</w:t>
      </w:r>
      <w:r w:rsidRPr="007F3328">
        <w:rPr>
          <w:sz w:val="16"/>
        </w:rPr>
        <w:t xml:space="preserve">. First, </w:t>
      </w:r>
      <w:r w:rsidRPr="001D08FB">
        <w:rPr>
          <w:rStyle w:val="StyleUnderline"/>
          <w:highlight w:val="yellow"/>
        </w:rPr>
        <w:t>being overconfident would be a</w:t>
      </w:r>
      <w:r w:rsidRPr="007F3328">
        <w:rPr>
          <w:rStyle w:val="StyleUnderline"/>
        </w:rPr>
        <w:t xml:space="preserve"> big </w:t>
      </w:r>
      <w:r w:rsidRPr="001D08FB">
        <w:rPr>
          <w:rStyle w:val="StyleUnderline"/>
          <w:highlight w:val="yellow"/>
        </w:rPr>
        <w:t>mistake</w:t>
      </w:r>
      <w:r w:rsidRPr="007F3328">
        <w:rPr>
          <w:rStyle w:val="StyleUnderline"/>
        </w:rPr>
        <w:t>.</w:t>
      </w:r>
      <w:r w:rsidRPr="007F3328">
        <w:rPr>
          <w:sz w:val="16"/>
        </w:rPr>
        <w:t xml:space="preserve"> </w:t>
      </w:r>
      <w:r w:rsidRPr="001D08FB">
        <w:rPr>
          <w:rStyle w:val="Emphasis"/>
          <w:highlight w:val="yellow"/>
        </w:rPr>
        <w:t>It is</w:t>
      </w:r>
      <w:r w:rsidRPr="007F3328">
        <w:rPr>
          <w:rStyle w:val="Emphasis"/>
        </w:rPr>
        <w:t xml:space="preserve"> entirely </w:t>
      </w:r>
      <w:r w:rsidRPr="001D08FB">
        <w:rPr>
          <w:rStyle w:val="Emphasis"/>
          <w:highlight w:val="yellow"/>
        </w:rPr>
        <w:t>possible</w:t>
      </w:r>
      <w:r w:rsidRPr="007F3328">
        <w:rPr>
          <w:rStyle w:val="Emphasis"/>
        </w:rPr>
        <w:t xml:space="preserve"> that </w:t>
      </w:r>
      <w:r w:rsidRPr="001D08FB">
        <w:rPr>
          <w:rStyle w:val="Emphasis"/>
          <w:highlight w:val="yellow"/>
        </w:rPr>
        <w:t>Republicans will retain control</w:t>
      </w:r>
      <w:r w:rsidRPr="007F3328">
        <w:rPr>
          <w:rStyle w:val="Emphasis"/>
        </w:rPr>
        <w:t xml:space="preserve"> of Congress after the midterm elections.</w:t>
      </w:r>
      <w:r w:rsidRPr="007F3328">
        <w:rPr>
          <w:sz w:val="16"/>
        </w:rPr>
        <w:t xml:space="preserve"> Democrats ought to think about how best to focus their message.</w:t>
      </w:r>
    </w:p>
    <w:p w14:paraId="5B29C07F" w14:textId="2EC2E1C8" w:rsidR="001D08FB" w:rsidRDefault="001D08FB" w:rsidP="001D08FB">
      <w:pPr>
        <w:rPr>
          <w:rStyle w:val="StyleUnderline"/>
        </w:rPr>
      </w:pPr>
      <w:r w:rsidRPr="007F3328">
        <w:rPr>
          <w:rStyle w:val="StyleUnderline"/>
        </w:rPr>
        <w:t>But that’s not enough.</w:t>
      </w:r>
      <w:r w:rsidRPr="007F3328">
        <w:rPr>
          <w:sz w:val="16"/>
        </w:rPr>
        <w:t xml:space="preserve"> Since </w:t>
      </w:r>
      <w:r w:rsidRPr="007F3328">
        <w:rPr>
          <w:rStyle w:val="StyleUnderline"/>
        </w:rPr>
        <w:t>there is of course no guarantee that Democrats will win control of either chamber of Congress this fall</w:t>
      </w:r>
      <w:r w:rsidRPr="007F3328">
        <w:rPr>
          <w:sz w:val="16"/>
        </w:rPr>
        <w:t xml:space="preserve">, they need a backup plan. The stakes are just too high: congressional Republicans refuse to engage in the most basic of oversight and are allowing Donald Trump to conduct his presidency as a kleptocratic enterprise bent on undermining the rule of law. If Republicans retain control of Congress, there is every reason to be concerned that this will continue — and therefore every reason to think about ways to change the script even if Democrats are unable to change the balance of power in the legislative branch. Moreover, </w:t>
      </w:r>
      <w:r w:rsidRPr="001D08FB">
        <w:rPr>
          <w:rStyle w:val="StyleUnderline"/>
          <w:highlight w:val="yellow"/>
        </w:rPr>
        <w:t>even if Dem</w:t>
      </w:r>
      <w:r w:rsidRPr="007F3328">
        <w:rPr>
          <w:rStyle w:val="StyleUnderline"/>
        </w:rPr>
        <w:t>ocrat</w:t>
      </w:r>
      <w:r w:rsidRPr="001D08FB">
        <w:rPr>
          <w:rStyle w:val="StyleUnderline"/>
          <w:highlight w:val="yellow"/>
        </w:rPr>
        <w:t>s</w:t>
      </w:r>
      <w:r w:rsidRPr="007F3328">
        <w:rPr>
          <w:rStyle w:val="StyleUnderline"/>
        </w:rPr>
        <w:t xml:space="preserve"> do </w:t>
      </w:r>
      <w:r w:rsidRPr="001D08FB">
        <w:rPr>
          <w:rStyle w:val="StyleUnderline"/>
          <w:highlight w:val="yellow"/>
        </w:rPr>
        <w:t>prevail</w:t>
      </w:r>
      <w:r w:rsidRPr="007F3328">
        <w:rPr>
          <w:rStyle w:val="StyleUnderline"/>
        </w:rPr>
        <w:t xml:space="preserve"> this fall, </w:t>
      </w:r>
      <w:r w:rsidRPr="001D08FB">
        <w:rPr>
          <w:rStyle w:val="StyleUnderline"/>
          <w:highlight w:val="yellow"/>
        </w:rPr>
        <w:t>larger problems in</w:t>
      </w:r>
      <w:r w:rsidRPr="007F3328">
        <w:rPr>
          <w:rStyle w:val="StyleUnderline"/>
        </w:rPr>
        <w:t xml:space="preserve"> the </w:t>
      </w:r>
      <w:r w:rsidRPr="001D08FB">
        <w:rPr>
          <w:rStyle w:val="StyleUnderline"/>
          <w:highlight w:val="yellow"/>
        </w:rPr>
        <w:t>American political culture will remain</w:t>
      </w:r>
      <w:r w:rsidRPr="007F3328">
        <w:rPr>
          <w:rStyle w:val="StyleUnderline"/>
        </w:rPr>
        <w:t xml:space="preserve"> to be addressed.</w:t>
      </w:r>
    </w:p>
    <w:p w14:paraId="055C7DE4" w14:textId="77777777" w:rsidR="00005335" w:rsidRPr="007F3328" w:rsidRDefault="00005335" w:rsidP="00005335"/>
    <w:p w14:paraId="5C7EEADA" w14:textId="3607DA98" w:rsidR="001D08FB" w:rsidRPr="001D08FB" w:rsidRDefault="00204554" w:rsidP="00204554">
      <w:pPr>
        <w:pStyle w:val="Heading3"/>
      </w:pPr>
      <w:r>
        <w:t xml:space="preserve">   1AR---Economy</w:t>
      </w:r>
    </w:p>
    <w:p w14:paraId="13BE3BFA" w14:textId="77777777" w:rsidR="00AD117F" w:rsidRPr="002065D7" w:rsidRDefault="00AD117F" w:rsidP="00AD117F">
      <w:pPr>
        <w:pStyle w:val="Heading4"/>
      </w:pPr>
      <w:r>
        <w:t xml:space="preserve">Economy historically decides midterms and GOP policies are working </w:t>
      </w:r>
    </w:p>
    <w:p w14:paraId="040FA19E" w14:textId="77777777" w:rsidR="00AD117F" w:rsidRDefault="00AD117F" w:rsidP="00AD117F">
      <w:r>
        <w:t xml:space="preserve">William </w:t>
      </w:r>
      <w:r w:rsidRPr="00DA3597">
        <w:rPr>
          <w:rStyle w:val="Style13ptBold"/>
        </w:rPr>
        <w:t>Dunkelberg 6/12</w:t>
      </w:r>
      <w:r>
        <w:t xml:space="preserve">, Ph.D. in Economics from the University of Michigan, Chief Economist for the National Federation of Independent Business, Professor of Economics at Temple University, 6-12-18, “Blue Wave? What </w:t>
      </w:r>
      <w:proofErr w:type="gramStart"/>
      <w:r>
        <w:t>The</w:t>
      </w:r>
      <w:proofErr w:type="gramEnd"/>
      <w:r>
        <w:t xml:space="preserve"> Economy Says About The Midterm Elections,” https://www.forbes.com/sites/williamdunkelberg/2018/06/12/blue-wave-what-the-economy-says-about-the-midterm-elections/#5787908b5beb</w:t>
      </w:r>
    </w:p>
    <w:p w14:paraId="66B7DBED" w14:textId="77777777" w:rsidR="00AD117F" w:rsidRPr="002065D7" w:rsidRDefault="00AD117F" w:rsidP="00AD117F">
      <w:pPr>
        <w:rPr>
          <w:sz w:val="16"/>
        </w:rPr>
      </w:pPr>
      <w:r w:rsidRPr="00AF448F">
        <w:rPr>
          <w:rStyle w:val="StyleUnderline"/>
          <w:highlight w:val="yellow"/>
        </w:rPr>
        <w:t>With</w:t>
      </w:r>
      <w:r w:rsidRPr="00CB2A89">
        <w:rPr>
          <w:rStyle w:val="StyleUnderline"/>
        </w:rPr>
        <w:t xml:space="preserve"> the </w:t>
      </w:r>
      <w:r w:rsidRPr="00AF448F">
        <w:rPr>
          <w:rStyle w:val="StyleUnderline"/>
          <w:highlight w:val="yellow"/>
        </w:rPr>
        <w:t>mid-term elections</w:t>
      </w:r>
      <w:r w:rsidRPr="00CB2A89">
        <w:rPr>
          <w:rStyle w:val="StyleUnderline"/>
        </w:rPr>
        <w:t xml:space="preserve"> only months away</w:t>
      </w:r>
      <w:r w:rsidRPr="002065D7">
        <w:rPr>
          <w:sz w:val="16"/>
        </w:rPr>
        <w:t xml:space="preserve">, the </w:t>
      </w:r>
      <w:r w:rsidRPr="00CB2A89">
        <w:rPr>
          <w:rStyle w:val="StyleUnderline"/>
        </w:rPr>
        <w:t>politicians are ramping up their rhetoric</w:t>
      </w:r>
      <w:r w:rsidRPr="002065D7">
        <w:rPr>
          <w:sz w:val="16"/>
        </w:rPr>
        <w:t xml:space="preserve">. Democrats are promising to repeal tax cuts, a reinvigoration of Obamacare, and articles of impeachment against President Trump. </w:t>
      </w:r>
      <w:r w:rsidRPr="00AF448F">
        <w:rPr>
          <w:rStyle w:val="StyleUnderline"/>
          <w:highlight w:val="yellow"/>
        </w:rPr>
        <w:t>Republicans are</w:t>
      </w:r>
      <w:r w:rsidRPr="00CB2A89">
        <w:rPr>
          <w:rStyle w:val="StyleUnderline"/>
        </w:rPr>
        <w:t xml:space="preserve"> </w:t>
      </w:r>
      <w:r w:rsidRPr="00AF448F">
        <w:rPr>
          <w:rStyle w:val="StyleUnderline"/>
          <w:highlight w:val="yellow"/>
        </w:rPr>
        <w:t>promising a continuation of policies that</w:t>
      </w:r>
      <w:r w:rsidRPr="00CB2A89">
        <w:rPr>
          <w:rStyle w:val="StyleUnderline"/>
        </w:rPr>
        <w:t xml:space="preserve"> have </w:t>
      </w:r>
      <w:r w:rsidRPr="00AF448F">
        <w:rPr>
          <w:rStyle w:val="Emphasis"/>
          <w:highlight w:val="yellow"/>
        </w:rPr>
        <w:t>increased</w:t>
      </w:r>
      <w:r w:rsidRPr="00CB2A89">
        <w:rPr>
          <w:rStyle w:val="Emphasis"/>
        </w:rPr>
        <w:t xml:space="preserve"> the </w:t>
      </w:r>
      <w:r w:rsidRPr="00AF448F">
        <w:rPr>
          <w:rStyle w:val="Emphasis"/>
          <w:highlight w:val="yellow"/>
        </w:rPr>
        <w:t>economic growth</w:t>
      </w:r>
      <w:r w:rsidRPr="00CB2A89">
        <w:rPr>
          <w:rStyle w:val="Emphasis"/>
        </w:rPr>
        <w:t xml:space="preserve"> rate by 50 percent</w:t>
      </w:r>
      <w:r w:rsidRPr="002065D7">
        <w:rPr>
          <w:sz w:val="16"/>
        </w:rPr>
        <w:t xml:space="preserve"> </w:t>
      </w:r>
      <w:r w:rsidRPr="00CB2A89">
        <w:rPr>
          <w:rStyle w:val="StyleUnderline"/>
        </w:rPr>
        <w:t>since 2016</w:t>
      </w:r>
      <w:r w:rsidRPr="002065D7">
        <w:rPr>
          <w:sz w:val="16"/>
        </w:rPr>
        <w:t>.</w:t>
      </w:r>
    </w:p>
    <w:p w14:paraId="367CEF69" w14:textId="77777777" w:rsidR="00AD117F" w:rsidRPr="002065D7" w:rsidRDefault="00AD117F" w:rsidP="00AD117F">
      <w:pPr>
        <w:rPr>
          <w:sz w:val="16"/>
        </w:rPr>
      </w:pPr>
      <w:r w:rsidRPr="003F01AD">
        <w:rPr>
          <w:rStyle w:val="StyleUnderline"/>
          <w:highlight w:val="yellow"/>
        </w:rPr>
        <w:t>Historically</w:t>
      </w:r>
      <w:r w:rsidRPr="00CB2A89">
        <w:rPr>
          <w:rStyle w:val="StyleUnderline"/>
        </w:rPr>
        <w:t xml:space="preserve">, </w:t>
      </w:r>
      <w:r w:rsidRPr="00CB2A89">
        <w:rPr>
          <w:rStyle w:val="Emphasis"/>
        </w:rPr>
        <w:t xml:space="preserve">major </w:t>
      </w:r>
      <w:r w:rsidRPr="003F01AD">
        <w:rPr>
          <w:rStyle w:val="Emphasis"/>
        </w:rPr>
        <w:t>election</w:t>
      </w:r>
      <w:r w:rsidRPr="00CB2A89">
        <w:rPr>
          <w:rStyle w:val="Emphasis"/>
        </w:rPr>
        <w:t xml:space="preserve"> </w:t>
      </w:r>
      <w:r w:rsidRPr="003F01AD">
        <w:rPr>
          <w:rStyle w:val="Emphasis"/>
          <w:highlight w:val="yellow"/>
        </w:rPr>
        <w:t>outcomes have been driven by</w:t>
      </w:r>
      <w:r w:rsidRPr="00CB2A89">
        <w:rPr>
          <w:rStyle w:val="Emphasis"/>
        </w:rPr>
        <w:t xml:space="preserve"> the </w:t>
      </w:r>
      <w:r w:rsidRPr="003F01AD">
        <w:rPr>
          <w:rStyle w:val="Emphasis"/>
          <w:highlight w:val="yellow"/>
        </w:rPr>
        <w:t>pocketbook issues</w:t>
      </w:r>
      <w:r w:rsidRPr="00CB2A89">
        <w:rPr>
          <w:rStyle w:val="Emphasis"/>
        </w:rPr>
        <w:t>.</w:t>
      </w:r>
      <w:r w:rsidRPr="002065D7">
        <w:rPr>
          <w:sz w:val="16"/>
        </w:rPr>
        <w:t xml:space="preserve"> </w:t>
      </w:r>
      <w:r w:rsidRPr="00CB2A89">
        <w:rPr>
          <w:rStyle w:val="StyleUnderline"/>
        </w:rPr>
        <w:t xml:space="preserve">Since the end of the last administration, </w:t>
      </w:r>
      <w:r w:rsidRPr="003F01AD">
        <w:rPr>
          <w:rStyle w:val="Emphasis"/>
          <w:highlight w:val="yellow"/>
        </w:rPr>
        <w:t>incomes have</w:t>
      </w:r>
      <w:r w:rsidRPr="00CB2A89">
        <w:rPr>
          <w:rStyle w:val="Emphasis"/>
        </w:rPr>
        <w:t xml:space="preserve"> finally </w:t>
      </w:r>
      <w:r w:rsidRPr="003F01AD">
        <w:rPr>
          <w:rStyle w:val="Emphasis"/>
          <w:highlight w:val="yellow"/>
        </w:rPr>
        <w:t>started rising</w:t>
      </w:r>
      <w:r w:rsidRPr="00CB2A89">
        <w:rPr>
          <w:rStyle w:val="StyleUnderline"/>
        </w:rPr>
        <w:t xml:space="preserve"> in real terms</w:t>
      </w:r>
      <w:r w:rsidRPr="002065D7">
        <w:rPr>
          <w:sz w:val="16"/>
        </w:rPr>
        <w:t xml:space="preserve">, although not like the “olden days.” </w:t>
      </w:r>
      <w:r w:rsidRPr="00CB2A89">
        <w:rPr>
          <w:rStyle w:val="StyleUnderline"/>
        </w:rPr>
        <w:t>Gas prices have been very low</w:t>
      </w:r>
      <w:r w:rsidRPr="002065D7">
        <w:rPr>
          <w:sz w:val="16"/>
        </w:rPr>
        <w:t xml:space="preserve">, although they are rising. </w:t>
      </w:r>
      <w:r w:rsidRPr="003F01AD">
        <w:rPr>
          <w:rStyle w:val="StyleUnderline"/>
          <w:highlight w:val="yellow"/>
        </w:rPr>
        <w:t>Millions of</w:t>
      </w:r>
      <w:r w:rsidRPr="00CB2A89">
        <w:rPr>
          <w:rStyle w:val="StyleUnderline"/>
        </w:rPr>
        <w:t xml:space="preserve"> new </w:t>
      </w:r>
      <w:r w:rsidRPr="003F01AD">
        <w:rPr>
          <w:rStyle w:val="StyleUnderline"/>
          <w:highlight w:val="yellow"/>
        </w:rPr>
        <w:t>jobs have been created</w:t>
      </w:r>
      <w:r w:rsidRPr="00CB2A89">
        <w:rPr>
          <w:rStyle w:val="StyleUnderline"/>
        </w:rPr>
        <w:t xml:space="preserve"> driving down the unemployment rate to below 4 percent and wages and compensation are rising.</w:t>
      </w:r>
      <w:r w:rsidRPr="002065D7">
        <w:rPr>
          <w:sz w:val="16"/>
        </w:rPr>
        <w:t xml:space="preserve"> </w:t>
      </w:r>
      <w:r w:rsidRPr="003F01AD">
        <w:rPr>
          <w:rStyle w:val="StyleUnderline"/>
          <w:highlight w:val="yellow"/>
        </w:rPr>
        <w:t>Taxes</w:t>
      </w:r>
      <w:r w:rsidRPr="00CB2A89">
        <w:rPr>
          <w:rStyle w:val="StyleUnderline"/>
        </w:rPr>
        <w:t xml:space="preserve"> on the private sector </w:t>
      </w:r>
      <w:r w:rsidRPr="003F01AD">
        <w:rPr>
          <w:rStyle w:val="StyleUnderline"/>
          <w:highlight w:val="yellow"/>
        </w:rPr>
        <w:t>have been cut</w:t>
      </w:r>
      <w:r w:rsidRPr="00CB2A89">
        <w:rPr>
          <w:rStyle w:val="StyleUnderline"/>
        </w:rPr>
        <w:t xml:space="preserve"> substantially </w:t>
      </w:r>
      <w:r w:rsidRPr="003F01AD">
        <w:rPr>
          <w:rStyle w:val="StyleUnderline"/>
          <w:highlight w:val="yellow"/>
        </w:rPr>
        <w:t>while the</w:t>
      </w:r>
      <w:r w:rsidRPr="00CB2A89">
        <w:rPr>
          <w:rStyle w:val="StyleUnderline"/>
        </w:rPr>
        <w:t xml:space="preserve"> economic </w:t>
      </w:r>
      <w:r w:rsidRPr="003F01AD">
        <w:rPr>
          <w:rStyle w:val="StyleUnderline"/>
          <w:highlight w:val="yellow"/>
        </w:rPr>
        <w:t>burden of regulations</w:t>
      </w:r>
      <w:r w:rsidRPr="00CB2A89">
        <w:rPr>
          <w:rStyle w:val="StyleUnderline"/>
        </w:rPr>
        <w:t xml:space="preserve"> with doubtful benefits </w:t>
      </w:r>
      <w:r w:rsidRPr="003F01AD">
        <w:rPr>
          <w:rStyle w:val="StyleUnderline"/>
          <w:highlight w:val="yellow"/>
        </w:rPr>
        <w:t>has been eased</w:t>
      </w:r>
      <w:r w:rsidRPr="00CB2A89">
        <w:rPr>
          <w:rStyle w:val="StyleUnderline"/>
        </w:rPr>
        <w:t xml:space="preserve">, </w:t>
      </w:r>
      <w:r w:rsidRPr="003F01AD">
        <w:rPr>
          <w:rStyle w:val="StyleUnderline"/>
          <w:highlight w:val="yellow"/>
        </w:rPr>
        <w:t xml:space="preserve">freeing up funds for businesses to </w:t>
      </w:r>
      <w:r w:rsidRPr="003F01AD">
        <w:rPr>
          <w:rStyle w:val="Emphasis"/>
          <w:highlight w:val="yellow"/>
        </w:rPr>
        <w:t>invest productively</w:t>
      </w:r>
      <w:r w:rsidRPr="00CB2A89">
        <w:rPr>
          <w:rStyle w:val="StyleUnderline"/>
        </w:rPr>
        <w:t xml:space="preserve"> in new jobs and production capacity.</w:t>
      </w:r>
    </w:p>
    <w:p w14:paraId="71F96097" w14:textId="77777777" w:rsidR="00AD117F" w:rsidRPr="002065D7" w:rsidRDefault="00AD117F" w:rsidP="00AD117F">
      <w:pPr>
        <w:rPr>
          <w:sz w:val="16"/>
        </w:rPr>
      </w:pPr>
      <w:r w:rsidRPr="00E2700E">
        <w:rPr>
          <w:rStyle w:val="StyleUnderline"/>
        </w:rPr>
        <w:t xml:space="preserve">The moment the election results were known, </w:t>
      </w:r>
      <w:r w:rsidRPr="003F01AD">
        <w:rPr>
          <w:rStyle w:val="StyleUnderline"/>
          <w:highlight w:val="yellow"/>
        </w:rPr>
        <w:t>the optimism of</w:t>
      </w:r>
      <w:r w:rsidRPr="00E2700E">
        <w:rPr>
          <w:rStyle w:val="StyleUnderline"/>
        </w:rPr>
        <w:t xml:space="preserve"> small </w:t>
      </w:r>
      <w:r w:rsidRPr="003F01AD">
        <w:rPr>
          <w:rStyle w:val="StyleUnderline"/>
          <w:highlight w:val="yellow"/>
        </w:rPr>
        <w:t xml:space="preserve">business owners rose to record </w:t>
      </w:r>
      <w:r w:rsidRPr="003F01AD">
        <w:rPr>
          <w:rStyle w:val="StyleUnderline"/>
        </w:rPr>
        <w:t>high</w:t>
      </w:r>
      <w:r w:rsidRPr="00E2700E">
        <w:rPr>
          <w:rStyle w:val="StyleUnderline"/>
        </w:rPr>
        <w:t xml:space="preserve"> </w:t>
      </w:r>
      <w:r w:rsidRPr="003F01AD">
        <w:rPr>
          <w:rStyle w:val="StyleUnderline"/>
          <w:highlight w:val="yellow"/>
        </w:rPr>
        <w:t>levels and has held</w:t>
      </w:r>
      <w:r w:rsidRPr="00E2700E">
        <w:rPr>
          <w:rStyle w:val="StyleUnderline"/>
        </w:rPr>
        <w:t xml:space="preserve"> there</w:t>
      </w:r>
      <w:r w:rsidRPr="002065D7">
        <w:rPr>
          <w:sz w:val="16"/>
        </w:rPr>
        <w:t xml:space="preserve">. The net percent of owners expecting better business conditions in the following six months stood at -6 percent in the weeks before the election but surged to 38 percent in the remaining weeks of November and then to 50 percent in December, a </w:t>
      </w:r>
      <w:proofErr w:type="gramStart"/>
      <w:r w:rsidRPr="002065D7">
        <w:rPr>
          <w:sz w:val="16"/>
        </w:rPr>
        <w:t>56 percentage</w:t>
      </w:r>
      <w:proofErr w:type="gramEnd"/>
      <w:r w:rsidRPr="002065D7">
        <w:rPr>
          <w:sz w:val="16"/>
        </w:rPr>
        <w:t xml:space="preserve"> point gain in a matter of weeks. </w:t>
      </w:r>
      <w:r w:rsidRPr="00E2700E">
        <w:rPr>
          <w:rStyle w:val="StyleUnderline"/>
        </w:rPr>
        <w:t>The percent of owners viewing the current period as a “good time to expand substantially” rose from 11 percent to 23 percent in December and went on to 32 percent in January 2018</w:t>
      </w:r>
      <w:r w:rsidRPr="002065D7">
        <w:rPr>
          <w:rStyle w:val="StyleUnderline"/>
        </w:rPr>
        <w:t xml:space="preserve">. Expectations for real sales gains rose from 4 percent of the </w:t>
      </w:r>
      <w:proofErr w:type="gramStart"/>
      <w:r w:rsidRPr="002065D7">
        <w:rPr>
          <w:rStyle w:val="StyleUnderline"/>
        </w:rPr>
        <w:t>owners</w:t>
      </w:r>
      <w:proofErr w:type="gramEnd"/>
      <w:r w:rsidRPr="002065D7">
        <w:rPr>
          <w:rStyle w:val="StyleUnderline"/>
        </w:rPr>
        <w:t xml:space="preserve"> pre-election to 31 percent weeks later</w:t>
      </w:r>
      <w:r w:rsidRPr="002065D7">
        <w:rPr>
          <w:sz w:val="16"/>
        </w:rPr>
        <w:t xml:space="preserve"> in December.</w:t>
      </w:r>
    </w:p>
    <w:p w14:paraId="06FB6BB5" w14:textId="77777777" w:rsidR="00AD117F" w:rsidRPr="002065D7" w:rsidRDefault="00AD117F" w:rsidP="00AD117F">
      <w:pPr>
        <w:rPr>
          <w:sz w:val="16"/>
        </w:rPr>
      </w:pPr>
      <w:r w:rsidRPr="008E74CD">
        <w:rPr>
          <w:rStyle w:val="StyleUnderline"/>
          <w:highlight w:val="yellow"/>
        </w:rPr>
        <w:t xml:space="preserve">Optimistic expectations have been </w:t>
      </w:r>
      <w:r w:rsidRPr="008E74CD">
        <w:rPr>
          <w:rStyle w:val="Emphasis"/>
          <w:highlight w:val="yellow"/>
        </w:rPr>
        <w:t>reinforced by results</w:t>
      </w:r>
      <w:r w:rsidRPr="002065D7">
        <w:rPr>
          <w:sz w:val="16"/>
        </w:rPr>
        <w:t xml:space="preserve">. </w:t>
      </w:r>
      <w:r w:rsidRPr="002065D7">
        <w:rPr>
          <w:rStyle w:val="StyleUnderline"/>
        </w:rPr>
        <w:t xml:space="preserve">The net percent of owners reporting quarterly sales gains rose from -8 percent at election time to 8 percent a year later, a </w:t>
      </w:r>
      <w:proofErr w:type="gramStart"/>
      <w:r w:rsidRPr="002065D7">
        <w:rPr>
          <w:rStyle w:val="StyleUnderline"/>
        </w:rPr>
        <w:t>16 percentage</w:t>
      </w:r>
      <w:proofErr w:type="gramEnd"/>
      <w:r w:rsidRPr="002065D7">
        <w:rPr>
          <w:rStyle w:val="StyleUnderline"/>
        </w:rPr>
        <w:t xml:space="preserve"> point gain</w:t>
      </w:r>
      <w:r w:rsidRPr="002065D7">
        <w:rPr>
          <w:sz w:val="16"/>
        </w:rPr>
        <w:t xml:space="preserve">. The net percent reporting positive profit growth rose from -20 percent in </w:t>
      </w:r>
      <w:proofErr w:type="gramStart"/>
      <w:r w:rsidRPr="002065D7">
        <w:rPr>
          <w:sz w:val="16"/>
        </w:rPr>
        <w:t>November,</w:t>
      </w:r>
      <w:proofErr w:type="gramEnd"/>
      <w:r w:rsidRPr="002065D7">
        <w:rPr>
          <w:sz w:val="16"/>
        </w:rPr>
        <w:t xml:space="preserve"> 2016 to -1 percent, a 19 percentage point gain and a 45 year record high level. </w:t>
      </w:r>
      <w:r w:rsidRPr="002065D7">
        <w:rPr>
          <w:rStyle w:val="StyleUnderline"/>
        </w:rPr>
        <w:t>Capital spending reports rose from 55 percent to a recovery peak of 66 percent this year</w:t>
      </w:r>
      <w:r w:rsidRPr="002065D7">
        <w:rPr>
          <w:sz w:val="16"/>
        </w:rPr>
        <w:t>.</w:t>
      </w:r>
    </w:p>
    <w:p w14:paraId="765FB320" w14:textId="7435DBC5" w:rsidR="00AD117F" w:rsidRDefault="00AD117F" w:rsidP="00AD117F">
      <w:pPr>
        <w:rPr>
          <w:rStyle w:val="StyleUnderline"/>
        </w:rPr>
      </w:pPr>
      <w:r w:rsidRPr="008E74CD">
        <w:rPr>
          <w:rStyle w:val="Emphasis"/>
          <w:highlight w:val="yellow"/>
        </w:rPr>
        <w:t>Consumer sentiment</w:t>
      </w:r>
      <w:r w:rsidRPr="002065D7">
        <w:rPr>
          <w:rStyle w:val="StyleUnderline"/>
        </w:rPr>
        <w:t xml:space="preserve"> also </w:t>
      </w:r>
      <w:r w:rsidRPr="008E74CD">
        <w:rPr>
          <w:rStyle w:val="StyleUnderline"/>
          <w:highlight w:val="yellow"/>
        </w:rPr>
        <w:t>improved</w:t>
      </w:r>
      <w:r w:rsidRPr="002065D7">
        <w:rPr>
          <w:rStyle w:val="StyleUnderline"/>
        </w:rPr>
        <w:t xml:space="preserve"> following the election. The University of Michigan/Reuters Consumer Sentiment Index rose from 94 at election time to 101 this year, and in April, the net percent of consumers viewing government economic policy as “good” turned positive for the first time in the recovery,</w:t>
      </w:r>
      <w:r w:rsidRPr="002065D7">
        <w:rPr>
          <w:sz w:val="16"/>
        </w:rPr>
        <w:t xml:space="preserve"> up from a low of -48 percent in 2012. </w:t>
      </w:r>
      <w:r w:rsidRPr="002065D7">
        <w:rPr>
          <w:rStyle w:val="StyleUnderline"/>
        </w:rPr>
        <w:t xml:space="preserve">Over 2 million </w:t>
      </w:r>
      <w:r w:rsidRPr="008E74CD">
        <w:rPr>
          <w:rStyle w:val="StyleUnderline"/>
          <w:highlight w:val="yellow"/>
        </w:rPr>
        <w:t>new jobs and rising pay</w:t>
      </w:r>
      <w:r w:rsidRPr="002065D7">
        <w:rPr>
          <w:rStyle w:val="StyleUnderline"/>
        </w:rPr>
        <w:t xml:space="preserve"> levels </w:t>
      </w:r>
      <w:r w:rsidRPr="008E74CD">
        <w:rPr>
          <w:rStyle w:val="StyleUnderline"/>
          <w:highlight w:val="yellow"/>
        </w:rPr>
        <w:t>produces</w:t>
      </w:r>
      <w:r w:rsidRPr="002065D7">
        <w:rPr>
          <w:rStyle w:val="StyleUnderline"/>
        </w:rPr>
        <w:t xml:space="preserve"> more </w:t>
      </w:r>
      <w:r w:rsidRPr="008E74CD">
        <w:rPr>
          <w:rStyle w:val="StyleUnderline"/>
          <w:highlight w:val="yellow"/>
        </w:rPr>
        <w:t>happy citizens</w:t>
      </w:r>
      <w:r w:rsidRPr="002065D7">
        <w:rPr>
          <w:rStyle w:val="StyleUnderline"/>
        </w:rPr>
        <w:t>.</w:t>
      </w:r>
    </w:p>
    <w:p w14:paraId="513D1106" w14:textId="77777777" w:rsidR="00005335" w:rsidRPr="002065D7" w:rsidRDefault="00005335" w:rsidP="00005335">
      <w:pPr>
        <w:rPr>
          <w:rStyle w:val="StyleUnderline"/>
        </w:rPr>
      </w:pPr>
    </w:p>
    <w:p w14:paraId="0CD98CF3" w14:textId="77777777" w:rsidR="008E0E97" w:rsidRDefault="008E0E97" w:rsidP="008E0E97">
      <w:pPr>
        <w:pStyle w:val="Heading4"/>
      </w:pPr>
      <w:r>
        <w:t>Economy votes Trump</w:t>
      </w:r>
    </w:p>
    <w:p w14:paraId="1100F316" w14:textId="77777777" w:rsidR="008E0E97" w:rsidRDefault="008E0E97" w:rsidP="008E0E97">
      <w:r>
        <w:t xml:space="preserve">Jules </w:t>
      </w:r>
      <w:proofErr w:type="spellStart"/>
      <w:r w:rsidRPr="00075CBB">
        <w:rPr>
          <w:rStyle w:val="Style13ptBold"/>
        </w:rPr>
        <w:t>Witcover</w:t>
      </w:r>
      <w:proofErr w:type="spellEnd"/>
      <w:r w:rsidRPr="00075CBB">
        <w:rPr>
          <w:rStyle w:val="Style13ptBold"/>
        </w:rPr>
        <w:t xml:space="preserve"> 6/11</w:t>
      </w:r>
      <w:r>
        <w:t>, syndicated columnist and former long-time writer for The Baltimore Sun, 6-11-18, “</w:t>
      </w:r>
      <w:proofErr w:type="spellStart"/>
      <w:r>
        <w:t>Witcover</w:t>
      </w:r>
      <w:proofErr w:type="spellEnd"/>
      <w:r>
        <w:t>: Mixed views on a 'blue wave' rising,” http://www.baltimoresun.com/news/opinion/oped/bs-ed-op-0612-witcover-wave-20180608-story.html</w:t>
      </w:r>
    </w:p>
    <w:p w14:paraId="6C7A5E4B" w14:textId="77777777" w:rsidR="008E0E97" w:rsidRPr="001A09E6" w:rsidRDefault="008E0E97" w:rsidP="008E0E97">
      <w:pPr>
        <w:rPr>
          <w:sz w:val="16"/>
        </w:rPr>
      </w:pPr>
      <w:r w:rsidRPr="001A09E6">
        <w:rPr>
          <w:rStyle w:val="StyleUnderline"/>
          <w:highlight w:val="yellow"/>
        </w:rPr>
        <w:t>The</w:t>
      </w:r>
      <w:r w:rsidRPr="00077D15">
        <w:rPr>
          <w:rStyle w:val="StyleUnderline"/>
        </w:rPr>
        <w:t xml:space="preserve"> Democratic </w:t>
      </w:r>
      <w:r w:rsidRPr="001A09E6">
        <w:rPr>
          <w:rStyle w:val="StyleUnderline"/>
          <w:highlight w:val="yellow"/>
        </w:rPr>
        <w:t>dream of a blue wave</w:t>
      </w:r>
      <w:r w:rsidRPr="001A09E6">
        <w:rPr>
          <w:sz w:val="16"/>
        </w:rPr>
        <w:t xml:space="preserve"> then </w:t>
      </w:r>
      <w:r w:rsidRPr="001A09E6">
        <w:rPr>
          <w:rStyle w:val="StyleUnderline"/>
          <w:highlight w:val="yellow"/>
        </w:rPr>
        <w:t>is</w:t>
      </w:r>
      <w:r w:rsidRPr="00077D15">
        <w:rPr>
          <w:rStyle w:val="StyleUnderline"/>
        </w:rPr>
        <w:t xml:space="preserve"> somewhat </w:t>
      </w:r>
      <w:r w:rsidRPr="001A09E6">
        <w:rPr>
          <w:rStyle w:val="StyleUnderline"/>
          <w:highlight w:val="yellow"/>
        </w:rPr>
        <w:t>clouded by the</w:t>
      </w:r>
      <w:r w:rsidRPr="00077D15">
        <w:rPr>
          <w:rStyle w:val="StyleUnderline"/>
        </w:rPr>
        <w:t xml:space="preserve"> </w:t>
      </w:r>
      <w:r w:rsidRPr="001A09E6">
        <w:rPr>
          <w:rStyle w:val="Emphasis"/>
          <w:highlight w:val="yellow"/>
        </w:rPr>
        <w:t>rosy economic picture</w:t>
      </w:r>
      <w:r w:rsidRPr="00077D15">
        <w:rPr>
          <w:rStyle w:val="Emphasis"/>
        </w:rPr>
        <w:t>,</w:t>
      </w:r>
      <w:r w:rsidRPr="001A09E6">
        <w:rPr>
          <w:sz w:val="16"/>
        </w:rPr>
        <w:t xml:space="preserve"> </w:t>
      </w:r>
      <w:r w:rsidRPr="00077D15">
        <w:rPr>
          <w:rStyle w:val="StyleUnderline"/>
        </w:rPr>
        <w:t>as</w:t>
      </w:r>
      <w:r w:rsidRPr="001A09E6">
        <w:rPr>
          <w:sz w:val="16"/>
        </w:rPr>
        <w:t xml:space="preserve"> Mr. </w:t>
      </w:r>
      <w:r w:rsidRPr="001A09E6">
        <w:rPr>
          <w:rStyle w:val="StyleUnderline"/>
          <w:highlight w:val="yellow"/>
        </w:rPr>
        <w:t>Trump can focus on</w:t>
      </w:r>
      <w:r w:rsidRPr="00077D15">
        <w:rPr>
          <w:rStyle w:val="StyleUnderline"/>
        </w:rPr>
        <w:t xml:space="preserve"> the very favorable economic numbers</w:t>
      </w:r>
      <w:r w:rsidRPr="001A09E6">
        <w:rPr>
          <w:sz w:val="16"/>
        </w:rPr>
        <w:t xml:space="preserve"> reported last week by the Bureau of Labor Statistics.</w:t>
      </w:r>
    </w:p>
    <w:p w14:paraId="2D805224" w14:textId="77777777" w:rsidR="008E0E97" w:rsidRPr="001A09E6" w:rsidRDefault="008E0E97" w:rsidP="008E0E97">
      <w:pPr>
        <w:rPr>
          <w:sz w:val="16"/>
        </w:rPr>
      </w:pPr>
      <w:r w:rsidRPr="001A09E6">
        <w:rPr>
          <w:sz w:val="16"/>
        </w:rPr>
        <w:t xml:space="preserve">They showed that </w:t>
      </w:r>
      <w:r w:rsidRPr="001A09E6">
        <w:rPr>
          <w:rStyle w:val="StyleUnderline"/>
          <w:highlight w:val="yellow"/>
        </w:rPr>
        <w:t>223,000 new payroll</w:t>
      </w:r>
      <w:r w:rsidRPr="00077D15">
        <w:rPr>
          <w:rStyle w:val="StyleUnderline"/>
        </w:rPr>
        <w:t xml:space="preserve"> jobs were created </w:t>
      </w:r>
      <w:r w:rsidRPr="001A09E6">
        <w:rPr>
          <w:rStyle w:val="StyleUnderline"/>
          <w:highlight w:val="yellow"/>
        </w:rPr>
        <w:t>in May and unemployment</w:t>
      </w:r>
      <w:r w:rsidRPr="00077D15">
        <w:rPr>
          <w:rStyle w:val="StyleUnderline"/>
        </w:rPr>
        <w:t xml:space="preserve"> had </w:t>
      </w:r>
      <w:r w:rsidRPr="001A09E6">
        <w:rPr>
          <w:rStyle w:val="StyleUnderline"/>
          <w:highlight w:val="yellow"/>
        </w:rPr>
        <w:t>dropped to 3.8 percent</w:t>
      </w:r>
      <w:r w:rsidRPr="00077D15">
        <w:rPr>
          <w:rStyle w:val="StyleUnderline"/>
        </w:rPr>
        <w:t>, the lowest in many years</w:t>
      </w:r>
      <w:r w:rsidRPr="001A09E6">
        <w:rPr>
          <w:sz w:val="16"/>
        </w:rPr>
        <w:t>, including among black and Latino workers.</w:t>
      </w:r>
    </w:p>
    <w:p w14:paraId="2EDC0253" w14:textId="77777777" w:rsidR="008E0E97" w:rsidRPr="001A09E6" w:rsidRDefault="008E0E97" w:rsidP="008E0E97">
      <w:pPr>
        <w:rPr>
          <w:sz w:val="16"/>
        </w:rPr>
      </w:pPr>
      <w:r w:rsidRPr="001A09E6">
        <w:rPr>
          <w:sz w:val="16"/>
        </w:rPr>
        <w:t xml:space="preserve">Mr. Trump breached longtime custom of allowing the bureau to release the numbers by tweeting in advance and crassly presenting them as his prediction. He fibbed again, saying he was optimistically looking forward to the good numbers when he already had them in hand. </w:t>
      </w:r>
      <w:proofErr w:type="gramStart"/>
      <w:r w:rsidRPr="001A09E6">
        <w:rPr>
          <w:sz w:val="16"/>
        </w:rPr>
        <w:t>So</w:t>
      </w:r>
      <w:proofErr w:type="gramEnd"/>
      <w:r w:rsidRPr="001A09E6">
        <w:rPr>
          <w:sz w:val="16"/>
        </w:rPr>
        <w:t xml:space="preserve"> it goes in </w:t>
      </w:r>
      <w:proofErr w:type="spellStart"/>
      <w:r w:rsidRPr="001A09E6">
        <w:rPr>
          <w:sz w:val="16"/>
        </w:rPr>
        <w:t>Trumpland</w:t>
      </w:r>
      <w:proofErr w:type="spellEnd"/>
      <w:r w:rsidRPr="001A09E6">
        <w:rPr>
          <w:sz w:val="16"/>
        </w:rPr>
        <w:t>.</w:t>
      </w:r>
    </w:p>
    <w:p w14:paraId="4951FC6C" w14:textId="77777777" w:rsidR="008E0E97" w:rsidRPr="001A09E6" w:rsidRDefault="008E0E97" w:rsidP="008E0E97">
      <w:pPr>
        <w:rPr>
          <w:sz w:val="16"/>
        </w:rPr>
      </w:pPr>
      <w:r w:rsidRPr="00077D15">
        <w:rPr>
          <w:rStyle w:val="StyleUnderline"/>
        </w:rPr>
        <w:t xml:space="preserve">It's often said that </w:t>
      </w:r>
      <w:r w:rsidRPr="001A09E6">
        <w:rPr>
          <w:rStyle w:val="StyleUnderline"/>
          <w:highlight w:val="yellow"/>
        </w:rPr>
        <w:t xml:space="preserve">voters customarily vote "with their pocketbooks," </w:t>
      </w:r>
      <w:r w:rsidRPr="001A09E6">
        <w:rPr>
          <w:rStyle w:val="StyleUnderline"/>
        </w:rPr>
        <w:t>depending</w:t>
      </w:r>
      <w:r w:rsidRPr="00077D15">
        <w:rPr>
          <w:rStyle w:val="StyleUnderline"/>
        </w:rPr>
        <w:t xml:space="preserve"> on how the state of the economy treats them</w:t>
      </w:r>
      <w:r w:rsidRPr="001A09E6">
        <w:rPr>
          <w:sz w:val="16"/>
        </w:rPr>
        <w:t>. If so</w:t>
      </w:r>
      <w:r w:rsidRPr="00077D15">
        <w:rPr>
          <w:rStyle w:val="StyleUnderline"/>
        </w:rPr>
        <w:t xml:space="preserve">, </w:t>
      </w:r>
      <w:r w:rsidRPr="001A09E6">
        <w:rPr>
          <w:rStyle w:val="StyleUnderline"/>
          <w:highlight w:val="yellow"/>
        </w:rPr>
        <w:t>that</w:t>
      </w:r>
      <w:r w:rsidRPr="00077D15">
        <w:rPr>
          <w:rStyle w:val="StyleUnderline"/>
        </w:rPr>
        <w:t xml:space="preserve"> factor </w:t>
      </w:r>
      <w:r w:rsidRPr="001A09E6">
        <w:rPr>
          <w:rStyle w:val="StyleUnderline"/>
          <w:highlight w:val="yellow"/>
        </w:rPr>
        <w:t xml:space="preserve">could counter </w:t>
      </w:r>
      <w:r w:rsidRPr="001A09E6">
        <w:rPr>
          <w:rStyle w:val="StyleUnderline"/>
        </w:rPr>
        <w:t>the</w:t>
      </w:r>
      <w:r w:rsidRPr="00077D15">
        <w:rPr>
          <w:rStyle w:val="StyleUnderline"/>
        </w:rPr>
        <w:t xml:space="preserve"> strong public </w:t>
      </w:r>
      <w:r w:rsidRPr="001A09E6">
        <w:rPr>
          <w:rStyle w:val="StyleUnderline"/>
          <w:highlight w:val="yellow"/>
        </w:rPr>
        <w:t>revulsion to</w:t>
      </w:r>
      <w:r w:rsidRPr="00077D15">
        <w:rPr>
          <w:rStyle w:val="StyleUnderline"/>
        </w:rPr>
        <w:t xml:space="preserve"> Mr. </w:t>
      </w:r>
      <w:r w:rsidRPr="001A09E6">
        <w:rPr>
          <w:rStyle w:val="StyleUnderline"/>
          <w:highlight w:val="yellow"/>
        </w:rPr>
        <w:t>Trump's</w:t>
      </w:r>
      <w:r w:rsidRPr="00077D15">
        <w:rPr>
          <w:rStyle w:val="StyleUnderline"/>
        </w:rPr>
        <w:t xml:space="preserve"> personal </w:t>
      </w:r>
      <w:r w:rsidRPr="001A09E6">
        <w:rPr>
          <w:rStyle w:val="StyleUnderline"/>
          <w:highlight w:val="yellow"/>
        </w:rPr>
        <w:t>crudity</w:t>
      </w:r>
      <w:r w:rsidRPr="001A09E6">
        <w:rPr>
          <w:sz w:val="16"/>
        </w:rPr>
        <w:t xml:space="preserve"> and serial lying outside the cocoon of his worshipful political base.</w:t>
      </w:r>
    </w:p>
    <w:p w14:paraId="694DA601" w14:textId="77777777" w:rsidR="008E0E97" w:rsidRPr="001A09E6" w:rsidRDefault="008E0E97" w:rsidP="008E0E97">
      <w:pPr>
        <w:rPr>
          <w:sz w:val="16"/>
        </w:rPr>
      </w:pPr>
      <w:r w:rsidRPr="00077D15">
        <w:rPr>
          <w:rStyle w:val="StyleUnderline"/>
        </w:rPr>
        <w:t>For all the furor over his words and behavior</w:t>
      </w:r>
      <w:r w:rsidRPr="001A09E6">
        <w:rPr>
          <w:sz w:val="16"/>
        </w:rPr>
        <w:t xml:space="preserve">, particularly considering his record of alleged sexual abuse, </w:t>
      </w:r>
      <w:r w:rsidRPr="001A09E6">
        <w:rPr>
          <w:rStyle w:val="StyleUnderline"/>
          <w:highlight w:val="yellow"/>
        </w:rPr>
        <w:t>his support</w:t>
      </w:r>
      <w:r w:rsidRPr="00077D15">
        <w:rPr>
          <w:rStyle w:val="StyleUnderline"/>
        </w:rPr>
        <w:t xml:space="preserve"> in most public-opinion polling </w:t>
      </w:r>
      <w:r w:rsidRPr="001A09E6">
        <w:rPr>
          <w:rStyle w:val="StyleUnderline"/>
          <w:highlight w:val="yellow"/>
        </w:rPr>
        <w:t>has hovered around 40 percent, and was even creeping up</w:t>
      </w:r>
      <w:r w:rsidRPr="00077D15">
        <w:rPr>
          <w:rStyle w:val="StyleUnderline"/>
        </w:rPr>
        <w:t xml:space="preserve"> slightly</w:t>
      </w:r>
      <w:r w:rsidRPr="001A09E6">
        <w:rPr>
          <w:sz w:val="16"/>
        </w:rPr>
        <w:t>.</w:t>
      </w:r>
    </w:p>
    <w:p w14:paraId="60DDB969" w14:textId="77777777" w:rsidR="004670A1" w:rsidRDefault="004670A1" w:rsidP="00005335"/>
    <w:p w14:paraId="19434DF2" w14:textId="6A4B2BD7" w:rsidR="008E0E97" w:rsidRPr="00C47CB1" w:rsidRDefault="008E0E97" w:rsidP="008E0E97">
      <w:pPr>
        <w:pStyle w:val="Heading4"/>
        <w:rPr>
          <w:rStyle w:val="Style13ptBold"/>
        </w:rPr>
      </w:pPr>
      <w:r>
        <w:t>No blue wave---economic growth and no Dem plan</w:t>
      </w:r>
    </w:p>
    <w:p w14:paraId="46120BAA" w14:textId="77777777" w:rsidR="008E0E97" w:rsidRDefault="008E0E97" w:rsidP="008E0E97">
      <w:r>
        <w:t xml:space="preserve">Dwight L. </w:t>
      </w:r>
      <w:r w:rsidRPr="00C47CB1">
        <w:rPr>
          <w:rStyle w:val="Style13ptBold"/>
        </w:rPr>
        <w:t xml:space="preserve">Schwab </w:t>
      </w:r>
      <w:r w:rsidRPr="00C47CB1">
        <w:t>Jr.</w:t>
      </w:r>
      <w:r w:rsidRPr="00C47CB1">
        <w:rPr>
          <w:rStyle w:val="Style13ptBold"/>
        </w:rPr>
        <w:t xml:space="preserve"> 6/4</w:t>
      </w:r>
      <w:r>
        <w:t xml:space="preserve">, award-winning national political and foreign affairs columnist, contributor to </w:t>
      </w:r>
      <w:proofErr w:type="spellStart"/>
      <w:r>
        <w:t>Newsmax</w:t>
      </w:r>
      <w:proofErr w:type="spellEnd"/>
      <w:r>
        <w:t>, 6-4-18, “Ahead of Midterms, 'Blue Wave' Looking More Like 'Blue Trickle',” https://www.newsmax.com/dwightlschwab/nancy-pelosi-midterm-elections-blue-wave/2018/06/04/id/864047/</w:t>
      </w:r>
    </w:p>
    <w:p w14:paraId="3D564EED" w14:textId="77777777" w:rsidR="008E0E97" w:rsidRPr="003203F4" w:rsidRDefault="008E0E97" w:rsidP="008E0E97">
      <w:pPr>
        <w:rPr>
          <w:sz w:val="16"/>
        </w:rPr>
      </w:pPr>
      <w:r w:rsidRPr="00020EE2">
        <w:rPr>
          <w:rStyle w:val="StyleUnderline"/>
          <w:highlight w:val="yellow"/>
        </w:rPr>
        <w:t>The "blue wave"</w:t>
      </w:r>
      <w:r w:rsidRPr="00C47CB1">
        <w:rPr>
          <w:rStyle w:val="StyleUnderline"/>
        </w:rPr>
        <w:t xml:space="preserve"> Democrats</w:t>
      </w:r>
      <w:r w:rsidRPr="003203F4">
        <w:rPr>
          <w:sz w:val="16"/>
        </w:rPr>
        <w:t xml:space="preserve"> like House Minority Leader Nancy Pelosi (D-San Francisco) </w:t>
      </w:r>
      <w:r w:rsidRPr="00C47CB1">
        <w:rPr>
          <w:rStyle w:val="StyleUnderline"/>
        </w:rPr>
        <w:t>have been predicting</w:t>
      </w:r>
      <w:r w:rsidRPr="003203F4">
        <w:rPr>
          <w:sz w:val="16"/>
        </w:rPr>
        <w:t xml:space="preserve"> in the November elections </w:t>
      </w:r>
      <w:r w:rsidRPr="00020EE2">
        <w:rPr>
          <w:rStyle w:val="StyleUnderline"/>
          <w:highlight w:val="yellow"/>
        </w:rPr>
        <w:t>is</w:t>
      </w:r>
      <w:r w:rsidRPr="00C47CB1">
        <w:rPr>
          <w:rStyle w:val="StyleUnderline"/>
        </w:rPr>
        <w:t xml:space="preserve"> officially </w:t>
      </w:r>
      <w:r w:rsidRPr="00020EE2">
        <w:rPr>
          <w:rStyle w:val="Emphasis"/>
          <w:highlight w:val="yellow"/>
        </w:rPr>
        <w:t>on hold</w:t>
      </w:r>
      <w:r w:rsidRPr="003203F4">
        <w:rPr>
          <w:sz w:val="16"/>
        </w:rPr>
        <w:t xml:space="preserve">. </w:t>
      </w:r>
      <w:r w:rsidRPr="00C47CB1">
        <w:rPr>
          <w:rStyle w:val="StyleUnderline"/>
        </w:rPr>
        <w:t xml:space="preserve">One of </w:t>
      </w:r>
      <w:r w:rsidRPr="00020EE2">
        <w:rPr>
          <w:rStyle w:val="StyleUnderline"/>
          <w:highlight w:val="yellow"/>
        </w:rPr>
        <w:t>the main reason</w:t>
      </w:r>
      <w:r w:rsidRPr="00C47CB1">
        <w:rPr>
          <w:rStyle w:val="StyleUnderline"/>
        </w:rPr>
        <w:t xml:space="preserve">s is </w:t>
      </w:r>
      <w:r w:rsidRPr="00020EE2">
        <w:rPr>
          <w:rStyle w:val="StyleUnderline"/>
          <w:highlight w:val="yellow"/>
        </w:rPr>
        <w:t>the U.S. economy</w:t>
      </w:r>
      <w:r w:rsidRPr="00C47CB1">
        <w:rPr>
          <w:rStyle w:val="StyleUnderline"/>
        </w:rPr>
        <w:t>, which just added an additional 223,000 jobs</w:t>
      </w:r>
      <w:r w:rsidRPr="003203F4">
        <w:rPr>
          <w:sz w:val="16"/>
        </w:rPr>
        <w:t xml:space="preserve"> in May.</w:t>
      </w:r>
    </w:p>
    <w:p w14:paraId="331EAF98" w14:textId="77777777" w:rsidR="008E0E97" w:rsidRPr="003203F4" w:rsidRDefault="008E0E97" w:rsidP="008E0E97">
      <w:pPr>
        <w:rPr>
          <w:sz w:val="16"/>
        </w:rPr>
      </w:pPr>
      <w:r w:rsidRPr="00C47CB1">
        <w:rPr>
          <w:rStyle w:val="StyleUnderline"/>
        </w:rPr>
        <w:t xml:space="preserve">The resurgence under the leadership of President Trump is </w:t>
      </w:r>
      <w:r w:rsidRPr="00C47CB1">
        <w:rPr>
          <w:rStyle w:val="Emphasis"/>
        </w:rPr>
        <w:t>taking the fight out of many Democrats</w:t>
      </w:r>
      <w:r w:rsidRPr="003203F4">
        <w:rPr>
          <w:sz w:val="16"/>
        </w:rPr>
        <w:t xml:space="preserve">. Most Americans have come to expect Trump’s opposition to be wild and hysterical in their hatred of him. </w:t>
      </w:r>
      <w:r w:rsidRPr="00020EE2">
        <w:rPr>
          <w:rStyle w:val="StyleUnderline"/>
          <w:highlight w:val="yellow"/>
        </w:rPr>
        <w:t>Voters</w:t>
      </w:r>
      <w:r w:rsidRPr="00C47CB1">
        <w:rPr>
          <w:rStyle w:val="StyleUnderline"/>
        </w:rPr>
        <w:t xml:space="preserve"> now </w:t>
      </w:r>
      <w:r w:rsidRPr="00020EE2">
        <w:rPr>
          <w:rStyle w:val="StyleUnderline"/>
          <w:highlight w:val="yellow"/>
        </w:rPr>
        <w:t>see a Dem</w:t>
      </w:r>
      <w:r w:rsidRPr="00C47CB1">
        <w:rPr>
          <w:rStyle w:val="StyleUnderline"/>
        </w:rPr>
        <w:t xml:space="preserve">ocratic </w:t>
      </w:r>
      <w:r w:rsidRPr="00020EE2">
        <w:rPr>
          <w:rStyle w:val="StyleUnderline"/>
          <w:highlight w:val="yellow"/>
        </w:rPr>
        <w:t>Party without a theme</w:t>
      </w:r>
      <w:r w:rsidRPr="00C47CB1">
        <w:rPr>
          <w:rStyle w:val="StyleUnderline"/>
        </w:rPr>
        <w:t xml:space="preserve"> or any policies aside from hating Trump 24/7.</w:t>
      </w:r>
    </w:p>
    <w:p w14:paraId="3B43175C" w14:textId="77777777" w:rsidR="008E0E97" w:rsidRPr="003203F4" w:rsidRDefault="008E0E97" w:rsidP="008E0E97">
      <w:pPr>
        <w:rPr>
          <w:sz w:val="16"/>
        </w:rPr>
      </w:pPr>
      <w:r w:rsidRPr="00020EE2">
        <w:rPr>
          <w:rStyle w:val="StyleUnderline"/>
          <w:highlight w:val="yellow"/>
        </w:rPr>
        <w:t>It may</w:t>
      </w:r>
      <w:r w:rsidRPr="00C47CB1">
        <w:rPr>
          <w:rStyle w:val="StyleUnderline"/>
        </w:rPr>
        <w:t xml:space="preserve"> come back to haunt them and </w:t>
      </w:r>
      <w:r w:rsidRPr="00020EE2">
        <w:rPr>
          <w:rStyle w:val="StyleUnderline"/>
          <w:highlight w:val="yellow"/>
        </w:rPr>
        <w:t>turn the</w:t>
      </w:r>
      <w:r w:rsidRPr="00C47CB1">
        <w:rPr>
          <w:rStyle w:val="StyleUnderline"/>
        </w:rPr>
        <w:t xml:space="preserve"> supposed "</w:t>
      </w:r>
      <w:r w:rsidRPr="00020EE2">
        <w:rPr>
          <w:rStyle w:val="StyleUnderline"/>
          <w:highlight w:val="yellow"/>
        </w:rPr>
        <w:t>blue wave</w:t>
      </w:r>
      <w:r w:rsidRPr="00C47CB1">
        <w:rPr>
          <w:rStyle w:val="StyleUnderline"/>
        </w:rPr>
        <w:t xml:space="preserve">" </w:t>
      </w:r>
      <w:r w:rsidRPr="00020EE2">
        <w:rPr>
          <w:rStyle w:val="StyleUnderline"/>
          <w:highlight w:val="yellow"/>
        </w:rPr>
        <w:t>into a</w:t>
      </w:r>
      <w:r w:rsidRPr="00C47CB1">
        <w:rPr>
          <w:rStyle w:val="StyleUnderline"/>
        </w:rPr>
        <w:t xml:space="preserve"> possible "</w:t>
      </w:r>
      <w:r w:rsidRPr="00020EE2">
        <w:rPr>
          <w:rStyle w:val="Emphasis"/>
          <w:highlight w:val="yellow"/>
        </w:rPr>
        <w:t>red wave</w:t>
      </w:r>
      <w:r w:rsidRPr="00C47CB1">
        <w:rPr>
          <w:rStyle w:val="StyleUnderline"/>
        </w:rPr>
        <w:t>."</w:t>
      </w:r>
      <w:r w:rsidRPr="003203F4">
        <w:rPr>
          <w:sz w:val="16"/>
        </w:rPr>
        <w:t xml:space="preserve"> </w:t>
      </w:r>
      <w:r w:rsidRPr="00C47CB1">
        <w:rPr>
          <w:rStyle w:val="StyleUnderline"/>
        </w:rPr>
        <w:t xml:space="preserve">The labor market maintained steady growth and the </w:t>
      </w:r>
      <w:r w:rsidRPr="00020EE2">
        <w:rPr>
          <w:rStyle w:val="StyleUnderline"/>
          <w:highlight w:val="yellow"/>
        </w:rPr>
        <w:t>unemployment</w:t>
      </w:r>
      <w:r w:rsidRPr="00C47CB1">
        <w:rPr>
          <w:rStyle w:val="StyleUnderline"/>
        </w:rPr>
        <w:t xml:space="preserve"> rate </w:t>
      </w:r>
      <w:r w:rsidRPr="00020EE2">
        <w:rPr>
          <w:rStyle w:val="StyleUnderline"/>
          <w:highlight w:val="yellow"/>
        </w:rPr>
        <w:t>fell to</w:t>
      </w:r>
      <w:r w:rsidRPr="00C47CB1">
        <w:rPr>
          <w:rStyle w:val="StyleUnderline"/>
        </w:rPr>
        <w:t xml:space="preserve"> 3.8 percent last month</w:t>
      </w:r>
      <w:r w:rsidRPr="003203F4">
        <w:rPr>
          <w:sz w:val="16"/>
        </w:rPr>
        <w:t>. Not exactly the type of figures that promote people to grab torches and a rope.</w:t>
      </w:r>
    </w:p>
    <w:p w14:paraId="17E406A8" w14:textId="77777777" w:rsidR="008E0E97" w:rsidRPr="003203F4" w:rsidRDefault="008E0E97" w:rsidP="008E0E97">
      <w:pPr>
        <w:rPr>
          <w:sz w:val="16"/>
        </w:rPr>
      </w:pPr>
      <w:r w:rsidRPr="00C47CB1">
        <w:rPr>
          <w:rStyle w:val="StyleUnderline"/>
        </w:rPr>
        <w:t xml:space="preserve">That is </w:t>
      </w:r>
      <w:r w:rsidRPr="00020EE2">
        <w:rPr>
          <w:rStyle w:val="StyleUnderline"/>
          <w:highlight w:val="yellow"/>
        </w:rPr>
        <w:t xml:space="preserve">the lowest </w:t>
      </w:r>
      <w:r w:rsidRPr="003A4954">
        <w:rPr>
          <w:rStyle w:val="StyleUnderline"/>
        </w:rPr>
        <w:t>level</w:t>
      </w:r>
      <w:r w:rsidRPr="00C47CB1">
        <w:rPr>
          <w:rStyle w:val="StyleUnderline"/>
        </w:rPr>
        <w:t xml:space="preserve"> </w:t>
      </w:r>
      <w:r w:rsidRPr="003A4954">
        <w:rPr>
          <w:rStyle w:val="StyleUnderline"/>
          <w:highlight w:val="yellow"/>
        </w:rPr>
        <w:t>since</w:t>
      </w:r>
      <w:r w:rsidRPr="00C47CB1">
        <w:rPr>
          <w:rStyle w:val="StyleUnderline"/>
        </w:rPr>
        <w:t xml:space="preserve"> April </w:t>
      </w:r>
      <w:r w:rsidRPr="003A4954">
        <w:rPr>
          <w:rStyle w:val="StyleUnderline"/>
          <w:highlight w:val="yellow"/>
        </w:rPr>
        <w:t>2000</w:t>
      </w:r>
      <w:r w:rsidRPr="003203F4">
        <w:rPr>
          <w:sz w:val="16"/>
        </w:rPr>
        <w:t>. It is also a slight drop from 3.9 percent, the Labor Department reported on Friday.</w:t>
      </w:r>
    </w:p>
    <w:p w14:paraId="21E01388" w14:textId="77777777" w:rsidR="008E0E97" w:rsidRPr="003203F4" w:rsidRDefault="008E0E97" w:rsidP="008E0E97">
      <w:pPr>
        <w:rPr>
          <w:sz w:val="16"/>
        </w:rPr>
      </w:pPr>
      <w:r w:rsidRPr="003A4954">
        <w:rPr>
          <w:rStyle w:val="StyleUnderline"/>
          <w:highlight w:val="yellow"/>
        </w:rPr>
        <w:t>Trump’s</w:t>
      </w:r>
      <w:r w:rsidRPr="00C47CB1">
        <w:rPr>
          <w:rStyle w:val="StyleUnderline"/>
        </w:rPr>
        <w:t xml:space="preserve"> entire presidency</w:t>
      </w:r>
      <w:r w:rsidRPr="003203F4">
        <w:rPr>
          <w:sz w:val="16"/>
        </w:rPr>
        <w:t xml:space="preserve"> is not going according to the plans of the DNC. Almost from the start of the billionaire businessman's term in office, </w:t>
      </w:r>
      <w:r w:rsidRPr="00C47CB1">
        <w:rPr>
          <w:rStyle w:val="StyleUnderline"/>
        </w:rPr>
        <w:t>he's been performing miracles with the economy and jobs lost overseas.</w:t>
      </w:r>
    </w:p>
    <w:p w14:paraId="2C59FA3C" w14:textId="77777777" w:rsidR="008E0E97" w:rsidRPr="003203F4" w:rsidRDefault="008E0E97" w:rsidP="008E0E97">
      <w:pPr>
        <w:rPr>
          <w:sz w:val="16"/>
        </w:rPr>
      </w:pPr>
      <w:r w:rsidRPr="003203F4">
        <w:rPr>
          <w:sz w:val="16"/>
        </w:rPr>
        <w:t xml:space="preserve">In May alone, job gains were 15,000 more than previously reported in March and April. </w:t>
      </w:r>
      <w:r w:rsidRPr="00C47CB1">
        <w:rPr>
          <w:rStyle w:val="StyleUnderline"/>
        </w:rPr>
        <w:t>It is a raw nerve for the Democrats who are fully aware of what a good economy and job market can do in an election for the party out of power</w:t>
      </w:r>
      <w:r w:rsidRPr="003203F4">
        <w:rPr>
          <w:sz w:val="16"/>
        </w:rPr>
        <w:t>.</w:t>
      </w:r>
    </w:p>
    <w:p w14:paraId="12E1A19F" w14:textId="77777777" w:rsidR="008E0E97" w:rsidRPr="003203F4" w:rsidRDefault="008E0E97" w:rsidP="008E0E97">
      <w:pPr>
        <w:rPr>
          <w:sz w:val="16"/>
        </w:rPr>
      </w:pPr>
      <w:r w:rsidRPr="003203F4">
        <w:rPr>
          <w:sz w:val="16"/>
        </w:rPr>
        <w:t xml:space="preserve">That is not all the bad news for the political opposition and their propaganda arm, the mainstream media. </w:t>
      </w:r>
      <w:r w:rsidRPr="00C47CB1">
        <w:rPr>
          <w:rStyle w:val="StyleUnderline"/>
        </w:rPr>
        <w:t xml:space="preserve">The president’s </w:t>
      </w:r>
      <w:r w:rsidRPr="003A4954">
        <w:rPr>
          <w:rStyle w:val="StyleUnderline"/>
          <w:highlight w:val="yellow"/>
        </w:rPr>
        <w:t>promise to cripple ISIS is</w:t>
      </w:r>
      <w:r w:rsidRPr="00C47CB1">
        <w:rPr>
          <w:rStyle w:val="StyleUnderline"/>
        </w:rPr>
        <w:t xml:space="preserve"> now </w:t>
      </w:r>
      <w:r w:rsidRPr="003A4954">
        <w:rPr>
          <w:rStyle w:val="StyleUnderline"/>
          <w:highlight w:val="yellow"/>
        </w:rPr>
        <w:t>a reality</w:t>
      </w:r>
      <w:r w:rsidRPr="003203F4">
        <w:rPr>
          <w:sz w:val="16"/>
        </w:rPr>
        <w:t xml:space="preserve"> as most of the savages’ ground gains have been retaken. </w:t>
      </w:r>
      <w:r w:rsidRPr="00C47CB1">
        <w:rPr>
          <w:rStyle w:val="StyleUnderline"/>
        </w:rPr>
        <w:t xml:space="preserve">His peace talks with the </w:t>
      </w:r>
      <w:r w:rsidRPr="00C47CB1">
        <w:rPr>
          <w:rStyle w:val="Emphasis"/>
        </w:rPr>
        <w:t>No</w:t>
      </w:r>
      <w:r w:rsidRPr="00C47CB1">
        <w:rPr>
          <w:rStyle w:val="StyleUnderline"/>
        </w:rPr>
        <w:t xml:space="preserve">rth </w:t>
      </w:r>
      <w:r w:rsidRPr="00C47CB1">
        <w:rPr>
          <w:rStyle w:val="Emphasis"/>
        </w:rPr>
        <w:t>Ko</w:t>
      </w:r>
      <w:r w:rsidRPr="00C47CB1">
        <w:rPr>
          <w:rStyle w:val="StyleUnderline"/>
        </w:rPr>
        <w:t>reans are apparently back on track</w:t>
      </w:r>
      <w:r w:rsidRPr="003203F4">
        <w:rPr>
          <w:sz w:val="16"/>
        </w:rPr>
        <w:t xml:space="preserve"> with a summit planned in just under two weeks.</w:t>
      </w:r>
    </w:p>
    <w:p w14:paraId="750211B9" w14:textId="77777777" w:rsidR="008E0E97" w:rsidRPr="003203F4" w:rsidRDefault="008E0E97" w:rsidP="008E0E97">
      <w:pPr>
        <w:rPr>
          <w:sz w:val="16"/>
        </w:rPr>
      </w:pPr>
      <w:r w:rsidRPr="003A4954">
        <w:rPr>
          <w:rStyle w:val="StyleUnderline"/>
          <w:highlight w:val="yellow"/>
        </w:rPr>
        <w:t>Should Trump triumph on</w:t>
      </w:r>
      <w:r w:rsidRPr="003203F4">
        <w:rPr>
          <w:rStyle w:val="StyleUnderline"/>
        </w:rPr>
        <w:t xml:space="preserve"> the </w:t>
      </w:r>
      <w:r w:rsidRPr="003A4954">
        <w:rPr>
          <w:rStyle w:val="StyleUnderline"/>
          <w:highlight w:val="yellow"/>
        </w:rPr>
        <w:t>Korea</w:t>
      </w:r>
      <w:r w:rsidRPr="003A4954">
        <w:rPr>
          <w:rStyle w:val="StyleUnderline"/>
        </w:rPr>
        <w:t>n</w:t>
      </w:r>
      <w:r w:rsidRPr="003203F4">
        <w:rPr>
          <w:rStyle w:val="StyleUnderline"/>
        </w:rPr>
        <w:t xml:space="preserve"> Peninsula</w:t>
      </w:r>
      <w:r w:rsidRPr="003203F4">
        <w:rPr>
          <w:sz w:val="16"/>
        </w:rPr>
        <w:t xml:space="preserve"> and bring peace to the region, </w:t>
      </w:r>
      <w:r w:rsidRPr="003A4954">
        <w:rPr>
          <w:rStyle w:val="Emphasis"/>
          <w:highlight w:val="yellow"/>
        </w:rPr>
        <w:t>the Nobel Peace Prize</w:t>
      </w:r>
      <w:r w:rsidRPr="003203F4">
        <w:rPr>
          <w:sz w:val="16"/>
        </w:rPr>
        <w:t xml:space="preserve">, given for little reason to former President Barack Obama, </w:t>
      </w:r>
      <w:r w:rsidRPr="003A4954">
        <w:rPr>
          <w:rStyle w:val="StyleUnderline"/>
          <w:highlight w:val="yellow"/>
        </w:rPr>
        <w:t>is his</w:t>
      </w:r>
      <w:r w:rsidRPr="003203F4">
        <w:rPr>
          <w:rStyle w:val="StyleUnderline"/>
        </w:rPr>
        <w:t xml:space="preserve"> for the taking</w:t>
      </w:r>
      <w:r w:rsidRPr="003203F4">
        <w:rPr>
          <w:sz w:val="16"/>
        </w:rPr>
        <w:t>. One can hear the gnashing of teeth at DNC headquarters.</w:t>
      </w:r>
    </w:p>
    <w:p w14:paraId="6B6ED28D" w14:textId="77777777" w:rsidR="008E0E97" w:rsidRPr="003203F4" w:rsidRDefault="008E0E97" w:rsidP="008E0E97">
      <w:pPr>
        <w:rPr>
          <w:sz w:val="16"/>
        </w:rPr>
      </w:pPr>
      <w:r w:rsidRPr="003203F4">
        <w:rPr>
          <w:rStyle w:val="StyleUnderline"/>
        </w:rPr>
        <w:t>These are rough times for the Democratic Party trying to get their feet solidly on firm political ground</w:t>
      </w:r>
      <w:r w:rsidRPr="003203F4">
        <w:rPr>
          <w:sz w:val="16"/>
        </w:rPr>
        <w:t>. Since the inauguration of Obama in January 2009, the party has lost the House, Senate, presidency and over 1,000 state political offices. It was their assumption that the untested Trump would be a disaster in the Oval Office. It is proving to be quite the opposite.</w:t>
      </w:r>
    </w:p>
    <w:p w14:paraId="15905E3E" w14:textId="77777777" w:rsidR="008E0E97" w:rsidRPr="003203F4" w:rsidRDefault="008E0E97" w:rsidP="008E0E97">
      <w:pPr>
        <w:rPr>
          <w:sz w:val="16"/>
        </w:rPr>
      </w:pPr>
      <w:r w:rsidRPr="003203F4">
        <w:rPr>
          <w:rStyle w:val="StyleUnderline"/>
        </w:rPr>
        <w:t>Now it is June and the last three months have seen jobs being added at an average of 179,00 per month</w:t>
      </w:r>
      <w:r w:rsidRPr="003203F4">
        <w:rPr>
          <w:sz w:val="16"/>
        </w:rPr>
        <w:t xml:space="preserve">. May was over 200,000. </w:t>
      </w:r>
      <w:r w:rsidRPr="003A4954">
        <w:rPr>
          <w:rStyle w:val="Emphasis"/>
          <w:highlight w:val="yellow"/>
        </w:rPr>
        <w:t>The economy is headed toward</w:t>
      </w:r>
      <w:r w:rsidRPr="003203F4">
        <w:rPr>
          <w:rStyle w:val="Emphasis"/>
        </w:rPr>
        <w:t xml:space="preserve"> a </w:t>
      </w:r>
      <w:r w:rsidRPr="003A4954">
        <w:rPr>
          <w:rStyle w:val="Emphasis"/>
          <w:highlight w:val="yellow"/>
        </w:rPr>
        <w:t>three percent</w:t>
      </w:r>
      <w:r w:rsidRPr="003A4954">
        <w:rPr>
          <w:rStyle w:val="Emphasis"/>
        </w:rPr>
        <w:t xml:space="preserve"> pace</w:t>
      </w:r>
      <w:r w:rsidRPr="003203F4">
        <w:rPr>
          <w:rStyle w:val="Emphasis"/>
        </w:rPr>
        <w:t xml:space="preserve"> of </w:t>
      </w:r>
      <w:r w:rsidRPr="003A4954">
        <w:rPr>
          <w:rStyle w:val="Emphasis"/>
          <w:highlight w:val="yellow"/>
        </w:rPr>
        <w:t>growth</w:t>
      </w:r>
      <w:r w:rsidRPr="003203F4">
        <w:rPr>
          <w:sz w:val="16"/>
        </w:rPr>
        <w:t>, according to the Commerce Department on Wednesday.</w:t>
      </w:r>
    </w:p>
    <w:p w14:paraId="5E7C1D1B" w14:textId="77777777" w:rsidR="008E0E97" w:rsidRPr="003203F4" w:rsidRDefault="008E0E97" w:rsidP="008E0E97">
      <w:pPr>
        <w:rPr>
          <w:sz w:val="16"/>
        </w:rPr>
      </w:pPr>
      <w:r w:rsidRPr="003203F4">
        <w:rPr>
          <w:sz w:val="16"/>
        </w:rPr>
        <w:t>Trump had called Obama’s job numbers “fake” in the past. He now proclaims that the average hourly pay increase of 2.7 percent over the past year makes this recovery real. His words are grating for the Democrats desperate to make a dent in his influence this November.</w:t>
      </w:r>
    </w:p>
    <w:p w14:paraId="5A757192" w14:textId="77777777" w:rsidR="008E0E97" w:rsidRPr="003203F4" w:rsidRDefault="008E0E97" w:rsidP="008E0E97">
      <w:pPr>
        <w:rPr>
          <w:sz w:val="16"/>
        </w:rPr>
      </w:pPr>
      <w:r w:rsidRPr="003203F4">
        <w:rPr>
          <w:rStyle w:val="StyleUnderline"/>
        </w:rPr>
        <w:t>The excellent jobs report, along with good wage gains, are being noticed by the Federal Reserve Board.</w:t>
      </w:r>
      <w:r w:rsidRPr="003203F4">
        <w:rPr>
          <w:sz w:val="16"/>
        </w:rPr>
        <w:t xml:space="preserve"> They will meet to decide on key interest rates June 13. Their reasoning is to take pressure off the labor market and avoid future inflation.</w:t>
      </w:r>
    </w:p>
    <w:p w14:paraId="6692C2EE" w14:textId="77777777" w:rsidR="008E0E97" w:rsidRPr="003203F4" w:rsidRDefault="008E0E97" w:rsidP="008E0E97">
      <w:pPr>
        <w:rPr>
          <w:sz w:val="16"/>
        </w:rPr>
      </w:pPr>
      <w:r w:rsidRPr="003203F4">
        <w:rPr>
          <w:rStyle w:val="StyleUnderline"/>
        </w:rPr>
        <w:t>But there is more "bad news" for the Democrats and their perceived base of voters</w:t>
      </w:r>
      <w:r w:rsidRPr="003203F4">
        <w:rPr>
          <w:sz w:val="16"/>
        </w:rPr>
        <w:t xml:space="preserve">. </w:t>
      </w:r>
      <w:r w:rsidRPr="003203F4">
        <w:rPr>
          <w:rStyle w:val="StyleUnderline"/>
        </w:rPr>
        <w:t>Job conditions for African-Americans are improving.</w:t>
      </w:r>
      <w:r w:rsidRPr="003203F4">
        <w:rPr>
          <w:sz w:val="16"/>
        </w:rPr>
        <w:t xml:space="preserve"> The jobless rate for blacks hit a record low of 5.9 percent. </w:t>
      </w:r>
      <w:r w:rsidRPr="003A4954">
        <w:rPr>
          <w:rStyle w:val="StyleUnderline"/>
          <w:highlight w:val="yellow"/>
        </w:rPr>
        <w:t>The black</w:t>
      </w:r>
      <w:r w:rsidRPr="003203F4">
        <w:rPr>
          <w:rStyle w:val="StyleUnderline"/>
        </w:rPr>
        <w:t xml:space="preserve"> vs. </w:t>
      </w:r>
      <w:r w:rsidRPr="003A4954">
        <w:rPr>
          <w:rStyle w:val="StyleUnderline"/>
          <w:highlight w:val="yellow"/>
        </w:rPr>
        <w:t>white gap is</w:t>
      </w:r>
      <w:r w:rsidRPr="003203F4">
        <w:rPr>
          <w:rStyle w:val="StyleUnderline"/>
        </w:rPr>
        <w:t xml:space="preserve"> now 5.9 to 3.5 percent, or </w:t>
      </w:r>
      <w:r w:rsidRPr="003A4954">
        <w:rPr>
          <w:rStyle w:val="StyleUnderline"/>
          <w:highlight w:val="yellow"/>
        </w:rPr>
        <w:t>the smallest</w:t>
      </w:r>
      <w:r w:rsidRPr="003203F4">
        <w:rPr>
          <w:rStyle w:val="StyleUnderline"/>
        </w:rPr>
        <w:t xml:space="preserve"> gap </w:t>
      </w:r>
      <w:r w:rsidRPr="003A4954">
        <w:rPr>
          <w:rStyle w:val="StyleUnderline"/>
          <w:highlight w:val="yellow"/>
        </w:rPr>
        <w:t>since</w:t>
      </w:r>
      <w:r w:rsidRPr="003203F4">
        <w:rPr>
          <w:rStyle w:val="StyleUnderline"/>
        </w:rPr>
        <w:t xml:space="preserve"> the data has been tracked in </w:t>
      </w:r>
      <w:r w:rsidRPr="003A4954">
        <w:rPr>
          <w:rStyle w:val="StyleUnderline"/>
          <w:highlight w:val="yellow"/>
        </w:rPr>
        <w:t>the</w:t>
      </w:r>
      <w:r w:rsidRPr="003203F4">
        <w:rPr>
          <w:rStyle w:val="StyleUnderline"/>
        </w:rPr>
        <w:t xml:space="preserve"> early </w:t>
      </w:r>
      <w:r w:rsidRPr="003A4954">
        <w:rPr>
          <w:rStyle w:val="StyleUnderline"/>
          <w:highlight w:val="yellow"/>
        </w:rPr>
        <w:t>1970s</w:t>
      </w:r>
      <w:r w:rsidRPr="003A4954">
        <w:t>,</w:t>
      </w:r>
      <w:r w:rsidRPr="003203F4">
        <w:rPr>
          <w:sz w:val="16"/>
        </w:rPr>
        <w:t xml:space="preserve"> according to Labor Department data.</w:t>
      </w:r>
    </w:p>
    <w:p w14:paraId="274D1CF3" w14:textId="77777777" w:rsidR="008E0E97" w:rsidRPr="003203F4" w:rsidRDefault="008E0E97" w:rsidP="008E0E97">
      <w:pPr>
        <w:rPr>
          <w:sz w:val="16"/>
        </w:rPr>
      </w:pPr>
      <w:r w:rsidRPr="003203F4">
        <w:rPr>
          <w:sz w:val="16"/>
        </w:rPr>
        <w:t xml:space="preserve">Meanwhile, Nancy </w:t>
      </w:r>
      <w:r w:rsidRPr="003203F4">
        <w:rPr>
          <w:rStyle w:val="StyleUnderline"/>
        </w:rPr>
        <w:t>Pelosi</w:t>
      </w:r>
      <w:r w:rsidRPr="003203F4">
        <w:rPr>
          <w:sz w:val="16"/>
        </w:rPr>
        <w:t xml:space="preserve">, the woman who would become Speaker of the House should the Democrats regain that majority status, </w:t>
      </w:r>
      <w:r w:rsidRPr="003203F4">
        <w:rPr>
          <w:rStyle w:val="StyleUnderline"/>
        </w:rPr>
        <w:t>criticized the May jobs report. Remarkably she said, the employment numbers “mean little to the families hit with soaring new costs under the Republicans' watch.”</w:t>
      </w:r>
    </w:p>
    <w:p w14:paraId="545C4CC0" w14:textId="77777777" w:rsidR="008E0E97" w:rsidRPr="003203F4" w:rsidRDefault="008E0E97" w:rsidP="008E0E97">
      <w:pPr>
        <w:rPr>
          <w:sz w:val="16"/>
        </w:rPr>
      </w:pPr>
      <w:r w:rsidRPr="003203F4">
        <w:rPr>
          <w:rStyle w:val="StyleUnderline"/>
        </w:rPr>
        <w:lastRenderedPageBreak/>
        <w:t xml:space="preserve">It's </w:t>
      </w:r>
      <w:proofErr w:type="gramStart"/>
      <w:r w:rsidRPr="003203F4">
        <w:rPr>
          <w:rStyle w:val="StyleUnderline"/>
        </w:rPr>
        <w:t>a certainty smart Republican marketers</w:t>
      </w:r>
      <w:proofErr w:type="gramEnd"/>
      <w:r w:rsidRPr="003203F4">
        <w:rPr>
          <w:rStyle w:val="StyleUnderline"/>
        </w:rPr>
        <w:t xml:space="preserve"> will use those words against Democrats in the fall elections</w:t>
      </w:r>
      <w:r w:rsidRPr="003203F4">
        <w:rPr>
          <w:sz w:val="16"/>
        </w:rPr>
        <w:t>. One can see Pelosi’s face and her words, “From day one, the White House and Republicans in Congress have sold out working and middle-class families to further enrich the wealthy and big corporations shipping jobs overseas.”</w:t>
      </w:r>
    </w:p>
    <w:p w14:paraId="73F93D9C" w14:textId="77777777" w:rsidR="008E0E97" w:rsidRDefault="008E0E97" w:rsidP="008E0E97">
      <w:pPr>
        <w:rPr>
          <w:rStyle w:val="StyleUnderline"/>
        </w:rPr>
      </w:pPr>
      <w:r w:rsidRPr="003203F4">
        <w:rPr>
          <w:rStyle w:val="StyleUnderline"/>
        </w:rPr>
        <w:t>The Democrats have their work cut out for their candidates</w:t>
      </w:r>
      <w:r w:rsidRPr="003203F4">
        <w:rPr>
          <w:sz w:val="16"/>
        </w:rPr>
        <w:t xml:space="preserve">. </w:t>
      </w:r>
      <w:r w:rsidRPr="003A4954">
        <w:rPr>
          <w:rStyle w:val="Emphasis"/>
          <w:highlight w:val="yellow"/>
        </w:rPr>
        <w:t>The</w:t>
      </w:r>
      <w:r w:rsidRPr="003203F4">
        <w:rPr>
          <w:rStyle w:val="Emphasis"/>
        </w:rPr>
        <w:t xml:space="preserve"> "blue </w:t>
      </w:r>
      <w:r w:rsidRPr="003A4954">
        <w:rPr>
          <w:rStyle w:val="Emphasis"/>
          <w:highlight w:val="yellow"/>
        </w:rPr>
        <w:t>wave</w:t>
      </w:r>
      <w:r w:rsidRPr="003203F4">
        <w:rPr>
          <w:rStyle w:val="Emphasis"/>
        </w:rPr>
        <w:t xml:space="preserve">" </w:t>
      </w:r>
      <w:r w:rsidRPr="003A4954">
        <w:rPr>
          <w:rStyle w:val="Emphasis"/>
          <w:highlight w:val="yellow"/>
        </w:rPr>
        <w:t>may only be a</w:t>
      </w:r>
      <w:r w:rsidRPr="003203F4">
        <w:rPr>
          <w:rStyle w:val="Emphasis"/>
        </w:rPr>
        <w:t xml:space="preserve"> "blue </w:t>
      </w:r>
      <w:r w:rsidRPr="003A4954">
        <w:rPr>
          <w:rStyle w:val="Emphasis"/>
          <w:highlight w:val="yellow"/>
        </w:rPr>
        <w:t>trickle</w:t>
      </w:r>
      <w:r w:rsidRPr="003203F4">
        <w:rPr>
          <w:rStyle w:val="Emphasis"/>
        </w:rPr>
        <w:t>,"</w:t>
      </w:r>
      <w:r w:rsidRPr="003203F4">
        <w:rPr>
          <w:sz w:val="16"/>
        </w:rPr>
        <w:t xml:space="preserve"> </w:t>
      </w:r>
      <w:r w:rsidRPr="003203F4">
        <w:rPr>
          <w:rStyle w:val="StyleUnderline"/>
        </w:rPr>
        <w:t>or worse.</w:t>
      </w:r>
    </w:p>
    <w:p w14:paraId="3BBD7E09" w14:textId="77777777" w:rsidR="008E0E97" w:rsidRDefault="008E0E97" w:rsidP="00005335"/>
    <w:p w14:paraId="5067D18E" w14:textId="401DDB87" w:rsidR="00AD117F" w:rsidRDefault="00E518E5" w:rsidP="008E0E97">
      <w:pPr>
        <w:pStyle w:val="Heading3"/>
      </w:pPr>
      <w:r>
        <w:t xml:space="preserve">   1AR---Dems Split</w:t>
      </w:r>
      <w:r w:rsidR="00644091">
        <w:t>/No Message</w:t>
      </w:r>
    </w:p>
    <w:p w14:paraId="57FD0F9C" w14:textId="77777777" w:rsidR="00E518E5" w:rsidRDefault="00E518E5" w:rsidP="00E518E5">
      <w:pPr>
        <w:pStyle w:val="Heading4"/>
      </w:pPr>
      <w:r>
        <w:t xml:space="preserve">Dems divided because of progressives </w:t>
      </w:r>
    </w:p>
    <w:p w14:paraId="224CA92B" w14:textId="77777777" w:rsidR="00E518E5" w:rsidRDefault="00E518E5" w:rsidP="00E518E5">
      <w:r>
        <w:t xml:space="preserve">Douglas </w:t>
      </w:r>
      <w:r w:rsidRPr="00145C1C">
        <w:rPr>
          <w:rStyle w:val="Style13ptBold"/>
        </w:rPr>
        <w:t>Schoen 6/10</w:t>
      </w:r>
      <w:r>
        <w:t>, J.D. from Harvard Law School, former pollster for President Clinton, 6-10-18, “The progressive blue wave is crashing and burning in 2018,” http://thehill.com/opinion/campaign/391575-the-progressive-blue-wave-is-crashing-and-burning-in-2018</w:t>
      </w:r>
    </w:p>
    <w:p w14:paraId="720293C3" w14:textId="77777777" w:rsidR="00E518E5" w:rsidRPr="00145C1C" w:rsidRDefault="00E518E5" w:rsidP="00E518E5">
      <w:pPr>
        <w:rPr>
          <w:sz w:val="16"/>
        </w:rPr>
      </w:pPr>
      <w:r w:rsidRPr="00145C1C">
        <w:rPr>
          <w:rStyle w:val="StyleUnderline"/>
        </w:rPr>
        <w:t xml:space="preserve">The </w:t>
      </w:r>
      <w:r w:rsidRPr="00145C1C">
        <w:rPr>
          <w:rStyle w:val="StyleUnderline"/>
          <w:highlight w:val="yellow"/>
        </w:rPr>
        <w:t>June</w:t>
      </w:r>
      <w:r w:rsidRPr="00145C1C">
        <w:rPr>
          <w:rStyle w:val="StyleUnderline"/>
        </w:rPr>
        <w:t xml:space="preserve"> 5 </w:t>
      </w:r>
      <w:r w:rsidRPr="00145C1C">
        <w:rPr>
          <w:rStyle w:val="StyleUnderline"/>
          <w:highlight w:val="yellow"/>
        </w:rPr>
        <w:t>primaries underscored</w:t>
      </w:r>
      <w:r w:rsidRPr="00145C1C">
        <w:rPr>
          <w:sz w:val="16"/>
        </w:rPr>
        <w:t xml:space="preserve"> just </w:t>
      </w:r>
      <w:r w:rsidRPr="00145C1C">
        <w:rPr>
          <w:rStyle w:val="StyleUnderline"/>
          <w:highlight w:val="yellow"/>
        </w:rPr>
        <w:t>how disastrous</w:t>
      </w:r>
      <w:r w:rsidRPr="00145C1C">
        <w:rPr>
          <w:rStyle w:val="StyleUnderline"/>
        </w:rPr>
        <w:t xml:space="preserve"> an impact the </w:t>
      </w:r>
      <w:r w:rsidRPr="00145C1C">
        <w:rPr>
          <w:rStyle w:val="Emphasis"/>
          <w:highlight w:val="yellow"/>
        </w:rPr>
        <w:t>far-left</w:t>
      </w:r>
      <w:r w:rsidRPr="00145C1C">
        <w:rPr>
          <w:rStyle w:val="Emphasis"/>
        </w:rPr>
        <w:t xml:space="preserve"> progressive faction</w:t>
      </w:r>
      <w:r w:rsidRPr="00145C1C">
        <w:rPr>
          <w:sz w:val="16"/>
        </w:rPr>
        <w:t xml:space="preserve"> </w:t>
      </w:r>
      <w:r w:rsidRPr="00145C1C">
        <w:rPr>
          <w:rStyle w:val="StyleUnderline"/>
        </w:rPr>
        <w:t xml:space="preserve">of the </w:t>
      </w:r>
      <w:r w:rsidRPr="00145C1C">
        <w:rPr>
          <w:rStyle w:val="StyleUnderline"/>
          <w:highlight w:val="yellow"/>
        </w:rPr>
        <w:t>Dem</w:t>
      </w:r>
      <w:r w:rsidRPr="00145C1C">
        <w:rPr>
          <w:rStyle w:val="StyleUnderline"/>
        </w:rPr>
        <w:t>ocrat</w:t>
      </w:r>
      <w:r w:rsidRPr="00145C1C">
        <w:rPr>
          <w:rStyle w:val="StyleUnderline"/>
          <w:highlight w:val="yellow"/>
        </w:rPr>
        <w:t>s could</w:t>
      </w:r>
      <w:r w:rsidRPr="00145C1C">
        <w:rPr>
          <w:rStyle w:val="StyleUnderline"/>
        </w:rPr>
        <w:t xml:space="preserve"> have in </w:t>
      </w:r>
      <w:r w:rsidRPr="00145C1C">
        <w:rPr>
          <w:rStyle w:val="Emphasis"/>
          <w:highlight w:val="yellow"/>
        </w:rPr>
        <w:t>undermin</w:t>
      </w:r>
      <w:r w:rsidRPr="00145C1C">
        <w:rPr>
          <w:rStyle w:val="Emphasis"/>
        </w:rPr>
        <w:t xml:space="preserve">ing their </w:t>
      </w:r>
      <w:r w:rsidRPr="00145C1C">
        <w:rPr>
          <w:rStyle w:val="Emphasis"/>
          <w:highlight w:val="yellow"/>
        </w:rPr>
        <w:t>chances of taking</w:t>
      </w:r>
      <w:r w:rsidRPr="00145C1C">
        <w:rPr>
          <w:rStyle w:val="Emphasis"/>
        </w:rPr>
        <w:t xml:space="preserve"> back control of </w:t>
      </w:r>
      <w:r w:rsidRPr="00145C1C">
        <w:rPr>
          <w:rStyle w:val="Emphasis"/>
          <w:highlight w:val="yellow"/>
        </w:rPr>
        <w:t>the House</w:t>
      </w:r>
      <w:r w:rsidRPr="00145C1C">
        <w:rPr>
          <w:sz w:val="16"/>
        </w:rPr>
        <w:t xml:space="preserve"> in November. </w:t>
      </w:r>
      <w:r w:rsidRPr="00145C1C">
        <w:rPr>
          <w:rStyle w:val="StyleUnderline"/>
        </w:rPr>
        <w:t>Take what happened in California</w:t>
      </w:r>
      <w:r w:rsidRPr="00145C1C">
        <w:rPr>
          <w:sz w:val="16"/>
        </w:rPr>
        <w:t xml:space="preserve">, </w:t>
      </w:r>
      <w:r w:rsidRPr="00145C1C">
        <w:rPr>
          <w:rStyle w:val="StyleUnderline"/>
        </w:rPr>
        <w:t xml:space="preserve">the state with arguably the greatest implications for the Democratic Party’s prospects this fall. </w:t>
      </w:r>
      <w:r w:rsidRPr="00145C1C">
        <w:rPr>
          <w:rStyle w:val="StyleUnderline"/>
          <w:highlight w:val="yellow"/>
        </w:rPr>
        <w:t>California</w:t>
      </w:r>
      <w:r w:rsidRPr="00145C1C">
        <w:rPr>
          <w:rStyle w:val="StyleUnderline"/>
        </w:rPr>
        <w:t xml:space="preserve"> has widely </w:t>
      </w:r>
      <w:proofErr w:type="gramStart"/>
      <w:r w:rsidRPr="00145C1C">
        <w:rPr>
          <w:rStyle w:val="StyleUnderline"/>
        </w:rPr>
        <w:t>been seen as</w:t>
      </w:r>
      <w:proofErr w:type="gramEnd"/>
      <w:r w:rsidRPr="00145C1C">
        <w:rPr>
          <w:rStyle w:val="StyleUnderline"/>
        </w:rPr>
        <w:t xml:space="preserve"> a litmus test</w:t>
      </w:r>
      <w:r w:rsidRPr="00145C1C">
        <w:rPr>
          <w:sz w:val="16"/>
        </w:rPr>
        <w:t xml:space="preserve"> for Democrats and their prospects at picking up the 23 seats needed to take back the House in midterms.</w:t>
      </w:r>
    </w:p>
    <w:p w14:paraId="67EB8212" w14:textId="77777777" w:rsidR="00E518E5" w:rsidRPr="00145C1C" w:rsidRDefault="00E518E5" w:rsidP="00E518E5">
      <w:pPr>
        <w:rPr>
          <w:sz w:val="16"/>
        </w:rPr>
      </w:pPr>
      <w:r w:rsidRPr="00145C1C">
        <w:rPr>
          <w:sz w:val="16"/>
        </w:rPr>
        <w:t>Yet</w:t>
      </w:r>
      <w:r w:rsidRPr="00145C1C">
        <w:rPr>
          <w:rStyle w:val="StyleUnderline"/>
        </w:rPr>
        <w:t xml:space="preserve">, the primary season </w:t>
      </w:r>
      <w:r w:rsidRPr="00145C1C">
        <w:rPr>
          <w:rStyle w:val="StyleUnderline"/>
          <w:highlight w:val="yellow"/>
        </w:rPr>
        <w:t>was marked by overcrowded</w:t>
      </w:r>
      <w:r w:rsidRPr="00145C1C">
        <w:rPr>
          <w:rStyle w:val="StyleUnderline"/>
        </w:rPr>
        <w:t xml:space="preserve"> Democratic </w:t>
      </w:r>
      <w:r w:rsidRPr="00145C1C">
        <w:rPr>
          <w:rStyle w:val="StyleUnderline"/>
          <w:highlight w:val="yellow"/>
        </w:rPr>
        <w:t>fields and</w:t>
      </w:r>
      <w:r w:rsidRPr="00145C1C">
        <w:rPr>
          <w:rStyle w:val="StyleUnderline"/>
        </w:rPr>
        <w:t xml:space="preserve"> divisive </w:t>
      </w:r>
      <w:r w:rsidRPr="00145C1C">
        <w:rPr>
          <w:rStyle w:val="Emphasis"/>
          <w:highlight w:val="yellow"/>
        </w:rPr>
        <w:t>Dem</w:t>
      </w:r>
      <w:r w:rsidRPr="00145C1C">
        <w:rPr>
          <w:rStyle w:val="Emphasis"/>
        </w:rPr>
        <w:t xml:space="preserve">ocratic </w:t>
      </w:r>
      <w:r w:rsidRPr="00145C1C">
        <w:rPr>
          <w:rStyle w:val="Emphasis"/>
          <w:highlight w:val="yellow"/>
        </w:rPr>
        <w:t>infighting</w:t>
      </w:r>
      <w:r w:rsidRPr="00145C1C">
        <w:rPr>
          <w:rStyle w:val="StyleUnderline"/>
        </w:rPr>
        <w:t xml:space="preserve"> between progressive candidates seemingly embracing socialism, and candidates that were markedly moderate and inclusive</w:t>
      </w:r>
      <w:r w:rsidRPr="00145C1C">
        <w:rPr>
          <w:sz w:val="16"/>
        </w:rPr>
        <w:t xml:space="preserve">. These self-styled progressive candidates flooded competitive “jungle primary” races up and down the Golden State, ultimately cannibalizing the Democratic vote. </w:t>
      </w:r>
      <w:proofErr w:type="gramStart"/>
      <w:r w:rsidRPr="00145C1C">
        <w:rPr>
          <w:rStyle w:val="StyleUnderline"/>
          <w:highlight w:val="yellow"/>
        </w:rPr>
        <w:t>The</w:t>
      </w:r>
      <w:r w:rsidRPr="00145C1C">
        <w:rPr>
          <w:rStyle w:val="StyleUnderline"/>
        </w:rPr>
        <w:t xml:space="preserve"> end </w:t>
      </w:r>
      <w:r w:rsidRPr="00145C1C">
        <w:rPr>
          <w:rStyle w:val="StyleUnderline"/>
          <w:highlight w:val="yellow"/>
        </w:rPr>
        <w:t>result</w:t>
      </w:r>
      <w:proofErr w:type="gramEnd"/>
      <w:r w:rsidRPr="00145C1C">
        <w:rPr>
          <w:rStyle w:val="StyleUnderline"/>
          <w:highlight w:val="yellow"/>
        </w:rPr>
        <w:t xml:space="preserve"> was a </w:t>
      </w:r>
      <w:r w:rsidRPr="00145C1C">
        <w:rPr>
          <w:rStyle w:val="Emphasis"/>
          <w:highlight w:val="yellow"/>
        </w:rPr>
        <w:t>strong night for Republicans</w:t>
      </w:r>
      <w:r w:rsidRPr="00145C1C">
        <w:rPr>
          <w:sz w:val="16"/>
        </w:rPr>
        <w:t xml:space="preserve"> </w:t>
      </w:r>
      <w:r w:rsidRPr="00145C1C">
        <w:rPr>
          <w:rStyle w:val="StyleUnderline"/>
        </w:rPr>
        <w:t>at both the gubernatorial and congressional level</w:t>
      </w:r>
      <w:r w:rsidRPr="00145C1C">
        <w:rPr>
          <w:sz w:val="16"/>
        </w:rPr>
        <w:t>.</w:t>
      </w:r>
    </w:p>
    <w:p w14:paraId="50E9CB79" w14:textId="77777777" w:rsidR="00E518E5" w:rsidRPr="00145C1C" w:rsidRDefault="00E518E5" w:rsidP="00E518E5">
      <w:pPr>
        <w:rPr>
          <w:sz w:val="16"/>
        </w:rPr>
      </w:pPr>
      <w:r w:rsidRPr="00145C1C">
        <w:rPr>
          <w:sz w:val="16"/>
        </w:rPr>
        <w:t>In the race for governor, Republicans avoided the doomsday scenario of having two Democrats secure the most votes, which would have left them without a Republican at the top of the ticket this November, while the Democrats failed at shutting Republican candidates out of the top two slots in a single House district, including the seven hotly contested Republican districts carried by Hillary Clinton in 2016.</w:t>
      </w:r>
    </w:p>
    <w:p w14:paraId="342FC01E" w14:textId="77777777" w:rsidR="00E518E5" w:rsidRPr="00145C1C" w:rsidRDefault="00E518E5" w:rsidP="00E518E5">
      <w:pPr>
        <w:rPr>
          <w:sz w:val="16"/>
        </w:rPr>
      </w:pPr>
      <w:r w:rsidRPr="00145C1C">
        <w:rPr>
          <w:sz w:val="16"/>
        </w:rPr>
        <w:t>In the 45th district, which has one of the most crowded fields of Democratic challengers in the state, Republican incumbent Mimi Walters easily came out on top with a solid 53 percent of the vote. Walters is all but certain to defeat the Elizabeth Warren-baked Democratic second place finisher, Katie Porter, whose policy agenda focused on single payer health care is out of step with her traditionally right-leaning district.</w:t>
      </w:r>
    </w:p>
    <w:p w14:paraId="26EA0C9A" w14:textId="77777777" w:rsidR="00E518E5" w:rsidRPr="00145C1C" w:rsidRDefault="00E518E5" w:rsidP="00E518E5">
      <w:pPr>
        <w:rPr>
          <w:sz w:val="16"/>
        </w:rPr>
      </w:pPr>
      <w:r w:rsidRPr="00145C1C">
        <w:rPr>
          <w:sz w:val="16"/>
        </w:rPr>
        <w:t>In the 39th district, 48th district and 49th district, Republicans performed similarly well. Former state assemblywoman Young Kim placed first in the 39th district, in which the combined Republican and Independent candidates accounted for more than 55 percent of the vote. In the 48th district, where one of the most ugly and divisive Democratic primaries took place, Republican incumbent Dana Rohrabacher advanced to the general with 30 percent of the vote. In this district, Republican, Independent and Libertarian candidates secured 54 percent of the vote.</w:t>
      </w:r>
    </w:p>
    <w:p w14:paraId="7BF23148" w14:textId="77777777" w:rsidR="00E518E5" w:rsidRPr="00145C1C" w:rsidRDefault="00E518E5" w:rsidP="00E518E5">
      <w:pPr>
        <w:rPr>
          <w:sz w:val="16"/>
        </w:rPr>
      </w:pPr>
      <w:r w:rsidRPr="00145C1C">
        <w:rPr>
          <w:sz w:val="16"/>
        </w:rPr>
        <w:t xml:space="preserve">In New Jersey, another state with notable national implications, Democratic candidates who ran on center-left platforms experienced marked success. In the 11th district, which has long been a Republican stronghold, Democrat </w:t>
      </w:r>
      <w:proofErr w:type="spellStart"/>
      <w:r w:rsidRPr="00145C1C">
        <w:rPr>
          <w:sz w:val="16"/>
        </w:rPr>
        <w:t>Mikie</w:t>
      </w:r>
      <w:proofErr w:type="spellEnd"/>
      <w:r w:rsidRPr="00145C1C">
        <w:rPr>
          <w:sz w:val="16"/>
        </w:rPr>
        <w:t xml:space="preserve"> Sherrill secured the nomination to advance to the general elections in November. Sherill, a former federal prosecutor and Navy pilot, ran on a moderately left-leaning and inclusive platform that is sure to bring her success as the campaign progresses.</w:t>
      </w:r>
    </w:p>
    <w:p w14:paraId="15597FFC" w14:textId="77777777" w:rsidR="00E518E5" w:rsidRPr="00145C1C" w:rsidRDefault="00E518E5" w:rsidP="00E518E5">
      <w:pPr>
        <w:rPr>
          <w:sz w:val="16"/>
        </w:rPr>
      </w:pPr>
      <w:r w:rsidRPr="00145C1C">
        <w:rPr>
          <w:sz w:val="16"/>
        </w:rPr>
        <w:t>Specifically, her measured response about her desire to impeach President Trump — “We’ve certainly seen evidence that might lead to something, but we’ve got to let [special counsel Robert] Mueller complete his investigation” — should be noted by every Democrat across America who is tempted to go down the path of anti-Trump “resistance.”</w:t>
      </w:r>
    </w:p>
    <w:p w14:paraId="258F9E85" w14:textId="77777777" w:rsidR="00E518E5" w:rsidRPr="00145C1C" w:rsidRDefault="00E518E5" w:rsidP="00E518E5">
      <w:pPr>
        <w:rPr>
          <w:sz w:val="16"/>
        </w:rPr>
      </w:pPr>
      <w:r w:rsidRPr="00145C1C">
        <w:rPr>
          <w:sz w:val="16"/>
        </w:rPr>
        <w:t xml:space="preserve">In the 4th district of New Jersey, self-described centrist Democrat Josh </w:t>
      </w:r>
      <w:proofErr w:type="spellStart"/>
      <w:r w:rsidRPr="00145C1C">
        <w:rPr>
          <w:sz w:val="16"/>
        </w:rPr>
        <w:t>Welle</w:t>
      </w:r>
      <w:proofErr w:type="spellEnd"/>
      <w:r w:rsidRPr="00145C1C">
        <w:rPr>
          <w:sz w:val="16"/>
        </w:rPr>
        <w:t>, who demonstrated how in touch he is with the voters he is seeking to represent when he noted in a primary debate that this is “not a bold progressive district,” finished first in the primary and will face off against longtime Republican Congressman Chris Smith.</w:t>
      </w:r>
    </w:p>
    <w:p w14:paraId="11C12218" w14:textId="77777777" w:rsidR="00E518E5" w:rsidRPr="00145C1C" w:rsidRDefault="00E518E5" w:rsidP="00E518E5">
      <w:pPr>
        <w:rPr>
          <w:sz w:val="16"/>
        </w:rPr>
      </w:pPr>
      <w:r w:rsidRPr="00145C1C">
        <w:rPr>
          <w:sz w:val="16"/>
        </w:rPr>
        <w:t xml:space="preserve">Meanwhile, in the 7th district, among a slate of progressive Democrats, the centrist campaign of Tom Malinowski emerged victorious. Malinowski, whose platform seeks to appeal to fiscally conservative voters, won a whopping 67 percent of the vote to advance to the November election. </w:t>
      </w:r>
      <w:r w:rsidRPr="00145C1C">
        <w:rPr>
          <w:rStyle w:val="StyleUnderline"/>
        </w:rPr>
        <w:t>To be sure</w:t>
      </w:r>
      <w:r w:rsidRPr="00145C1C">
        <w:rPr>
          <w:sz w:val="16"/>
        </w:rPr>
        <w:t xml:space="preserve">, for Democrats, </w:t>
      </w:r>
      <w:r w:rsidRPr="00145C1C">
        <w:rPr>
          <w:rStyle w:val="StyleUnderline"/>
        </w:rPr>
        <w:t xml:space="preserve">there is no way of denying that </w:t>
      </w:r>
      <w:r w:rsidRPr="00145C1C">
        <w:rPr>
          <w:rStyle w:val="StyleUnderline"/>
          <w:highlight w:val="yellow"/>
        </w:rPr>
        <w:t xml:space="preserve">the groundswell of progressive candidates </w:t>
      </w:r>
      <w:proofErr w:type="gramStart"/>
      <w:r w:rsidRPr="00145C1C">
        <w:rPr>
          <w:rStyle w:val="StyleUnderline"/>
          <w:highlight w:val="yellow"/>
        </w:rPr>
        <w:t>have</w:t>
      </w:r>
      <w:proofErr w:type="gramEnd"/>
      <w:r w:rsidRPr="00145C1C">
        <w:rPr>
          <w:rStyle w:val="StyleUnderline"/>
          <w:highlight w:val="yellow"/>
        </w:rPr>
        <w:t xml:space="preserve"> energized the</w:t>
      </w:r>
      <w:r w:rsidRPr="00145C1C">
        <w:rPr>
          <w:rStyle w:val="StyleUnderline"/>
        </w:rPr>
        <w:t xml:space="preserve"> Democratic </w:t>
      </w:r>
      <w:r w:rsidRPr="00145C1C">
        <w:rPr>
          <w:rStyle w:val="StyleUnderline"/>
          <w:highlight w:val="yellow"/>
        </w:rPr>
        <w:t>base. But</w:t>
      </w:r>
      <w:r w:rsidRPr="00145C1C">
        <w:rPr>
          <w:rStyle w:val="StyleUnderline"/>
        </w:rPr>
        <w:t xml:space="preserve"> they have also </w:t>
      </w:r>
      <w:r w:rsidRPr="00145C1C">
        <w:rPr>
          <w:rStyle w:val="StyleUnderline"/>
          <w:highlight w:val="yellow"/>
        </w:rPr>
        <w:t>left the party</w:t>
      </w:r>
      <w:r w:rsidRPr="00145C1C">
        <w:rPr>
          <w:sz w:val="16"/>
          <w:highlight w:val="yellow"/>
        </w:rPr>
        <w:t xml:space="preserve"> </w:t>
      </w:r>
      <w:r w:rsidRPr="00145C1C">
        <w:rPr>
          <w:rStyle w:val="Emphasis"/>
          <w:highlight w:val="yellow"/>
        </w:rPr>
        <w:t>profoundly divided</w:t>
      </w:r>
      <w:r w:rsidRPr="00145C1C">
        <w:rPr>
          <w:sz w:val="16"/>
        </w:rPr>
        <w:t xml:space="preserve"> heading into November.</w:t>
      </w:r>
    </w:p>
    <w:p w14:paraId="3945BB06" w14:textId="77777777" w:rsidR="00E518E5" w:rsidRPr="00145C1C" w:rsidRDefault="00E518E5" w:rsidP="00E518E5">
      <w:pPr>
        <w:rPr>
          <w:sz w:val="16"/>
        </w:rPr>
      </w:pPr>
      <w:r w:rsidRPr="00145C1C">
        <w:rPr>
          <w:sz w:val="16"/>
        </w:rPr>
        <w:t xml:space="preserve">If Tuesday has taught us anything, it is that </w:t>
      </w:r>
      <w:r w:rsidRPr="00145C1C">
        <w:rPr>
          <w:rStyle w:val="StyleUnderline"/>
          <w:highlight w:val="yellow"/>
        </w:rPr>
        <w:t>progressive dreams cannot</w:t>
      </w:r>
      <w:r w:rsidRPr="00145C1C">
        <w:rPr>
          <w:rStyle w:val="StyleUnderline"/>
        </w:rPr>
        <w:t xml:space="preserve"> ultimately </w:t>
      </w:r>
      <w:r w:rsidRPr="00145C1C">
        <w:rPr>
          <w:rStyle w:val="StyleUnderline"/>
          <w:highlight w:val="yellow"/>
        </w:rPr>
        <w:t>win the day</w:t>
      </w:r>
      <w:r w:rsidRPr="00145C1C">
        <w:rPr>
          <w:sz w:val="16"/>
        </w:rPr>
        <w:t xml:space="preserve">. </w:t>
      </w:r>
      <w:r w:rsidRPr="00145C1C">
        <w:rPr>
          <w:rStyle w:val="StyleUnderline"/>
        </w:rPr>
        <w:t xml:space="preserve">With </w:t>
      </w:r>
      <w:r w:rsidRPr="00145C1C">
        <w:rPr>
          <w:rStyle w:val="StyleUnderline"/>
          <w:highlight w:val="yellow"/>
        </w:rPr>
        <w:t>Republican prospects look</w:t>
      </w:r>
      <w:r w:rsidRPr="00145C1C">
        <w:rPr>
          <w:rStyle w:val="StyleUnderline"/>
        </w:rPr>
        <w:t xml:space="preserve">ing </w:t>
      </w:r>
      <w:r w:rsidRPr="00145C1C">
        <w:rPr>
          <w:rStyle w:val="StyleUnderline"/>
          <w:highlight w:val="yellow"/>
        </w:rPr>
        <w:t>more promising than they have for months</w:t>
      </w:r>
      <w:r w:rsidRPr="00145C1C">
        <w:rPr>
          <w:rStyle w:val="StyleUnderline"/>
        </w:rPr>
        <w:t>, the Democrats must back candidates with the broadest possible constituencies to compete against their Republican opponents.</w:t>
      </w:r>
      <w:r w:rsidRPr="00145C1C">
        <w:rPr>
          <w:sz w:val="16"/>
        </w:rPr>
        <w:t xml:space="preserve"> With this strategy, the Democrats will not only have a fighting chance at reclaiming the House in 2018, but can coalesce around an inclusive platform to widen their clout in 2020 and beyond.</w:t>
      </w:r>
    </w:p>
    <w:p w14:paraId="72FBF1BC" w14:textId="77777777" w:rsidR="00E518E5" w:rsidRDefault="00E518E5" w:rsidP="00005335"/>
    <w:p w14:paraId="56C0AD05" w14:textId="77777777" w:rsidR="00644091" w:rsidRDefault="00644091" w:rsidP="00644091">
      <w:pPr>
        <w:pStyle w:val="Heading4"/>
      </w:pPr>
      <w:r>
        <w:t>Dems lose---GOP took generic lead because Dem nominees are too liberal</w:t>
      </w:r>
    </w:p>
    <w:p w14:paraId="38BA8487" w14:textId="77777777" w:rsidR="00644091" w:rsidRDefault="00644091" w:rsidP="00644091">
      <w:proofErr w:type="spellStart"/>
      <w:r>
        <w:t>Juliegrace</w:t>
      </w:r>
      <w:proofErr w:type="spellEnd"/>
      <w:r>
        <w:t xml:space="preserve"> </w:t>
      </w:r>
      <w:proofErr w:type="spellStart"/>
      <w:r w:rsidRPr="008C3236">
        <w:rPr>
          <w:rStyle w:val="Style13ptBold"/>
        </w:rPr>
        <w:t>Brufke</w:t>
      </w:r>
      <w:proofErr w:type="spellEnd"/>
      <w:r w:rsidRPr="008C3236">
        <w:rPr>
          <w:rStyle w:val="Style13ptBold"/>
        </w:rPr>
        <w:t xml:space="preserve"> 5/25</w:t>
      </w:r>
      <w:r>
        <w:t>, reporter for the Hill, 5-25-18, “Election fears recede for House Republicans,” http://thehill.com/homenews/campaign/389459-election-fears-recede-for-house-republicans?userid=108736</w:t>
      </w:r>
    </w:p>
    <w:p w14:paraId="667AF9D2" w14:textId="77777777" w:rsidR="00644091" w:rsidRPr="006E0A5A" w:rsidRDefault="00644091" w:rsidP="00644091">
      <w:pPr>
        <w:rPr>
          <w:sz w:val="16"/>
        </w:rPr>
      </w:pPr>
      <w:r w:rsidRPr="0043455C">
        <w:rPr>
          <w:rStyle w:val="StyleUnderline"/>
        </w:rPr>
        <w:t xml:space="preserve">House </w:t>
      </w:r>
      <w:r w:rsidRPr="006E0A5A">
        <w:rPr>
          <w:rStyle w:val="StyleUnderline"/>
          <w:highlight w:val="yellow"/>
        </w:rPr>
        <w:t>Republicans</w:t>
      </w:r>
      <w:r w:rsidRPr="0043455C">
        <w:rPr>
          <w:rStyle w:val="StyleUnderline"/>
        </w:rPr>
        <w:t xml:space="preserve"> left town for the Memorial Day recess </w:t>
      </w:r>
      <w:r w:rsidRPr="006E0A5A">
        <w:rPr>
          <w:rStyle w:val="StyleUnderline"/>
          <w:highlight w:val="yellow"/>
        </w:rPr>
        <w:t>feel</w:t>
      </w:r>
      <w:r w:rsidRPr="0043455C">
        <w:rPr>
          <w:rStyle w:val="StyleUnderline"/>
        </w:rPr>
        <w:t xml:space="preserve">ing more </w:t>
      </w:r>
      <w:r w:rsidRPr="006E0A5A">
        <w:rPr>
          <w:rStyle w:val="StyleUnderline"/>
          <w:highlight w:val="yellow"/>
        </w:rPr>
        <w:t>optimistic about</w:t>
      </w:r>
      <w:r w:rsidRPr="0043455C">
        <w:rPr>
          <w:rStyle w:val="StyleUnderline"/>
        </w:rPr>
        <w:t xml:space="preserve"> their chances in </w:t>
      </w:r>
      <w:r w:rsidRPr="006E0A5A">
        <w:rPr>
          <w:rStyle w:val="StyleUnderline"/>
          <w:highlight w:val="yellow"/>
        </w:rPr>
        <w:t>the midterm</w:t>
      </w:r>
      <w:r w:rsidRPr="0043455C">
        <w:rPr>
          <w:rStyle w:val="StyleUnderline"/>
        </w:rPr>
        <w:t xml:space="preserve"> elections,</w:t>
      </w:r>
      <w:r w:rsidRPr="006E0A5A">
        <w:rPr>
          <w:sz w:val="16"/>
        </w:rPr>
        <w:t xml:space="preserve"> putting a spring in their step as they head toward the heat of the campaign season.</w:t>
      </w:r>
    </w:p>
    <w:p w14:paraId="16CED1C5" w14:textId="77777777" w:rsidR="00644091" w:rsidRPr="006E0A5A" w:rsidRDefault="00644091" w:rsidP="00644091">
      <w:pPr>
        <w:rPr>
          <w:sz w:val="16"/>
        </w:rPr>
      </w:pPr>
      <w:r w:rsidRPr="0043455C">
        <w:rPr>
          <w:rStyle w:val="StyleUnderline"/>
        </w:rPr>
        <w:t>Recent polling and election forecasts have cast doubt on the idea that a “blue wave” is building</w:t>
      </w:r>
      <w:r w:rsidRPr="006E0A5A">
        <w:rPr>
          <w:sz w:val="16"/>
        </w:rPr>
        <w:t xml:space="preserve"> that will sweep Democrats into office this November.</w:t>
      </w:r>
    </w:p>
    <w:p w14:paraId="17523C4C" w14:textId="77777777" w:rsidR="00644091" w:rsidRPr="006E0A5A" w:rsidRDefault="00644091" w:rsidP="00644091">
      <w:pPr>
        <w:rPr>
          <w:sz w:val="16"/>
        </w:rPr>
      </w:pPr>
      <w:r w:rsidRPr="006E0A5A">
        <w:rPr>
          <w:sz w:val="16"/>
        </w:rPr>
        <w:t xml:space="preserve">One recent survey by </w:t>
      </w:r>
      <w:r w:rsidRPr="006E0A5A">
        <w:rPr>
          <w:rStyle w:val="StyleUnderline"/>
          <w:highlight w:val="yellow"/>
        </w:rPr>
        <w:t>Reuters found voters preferring a</w:t>
      </w:r>
      <w:r w:rsidRPr="0043455C">
        <w:rPr>
          <w:rStyle w:val="StyleUnderline"/>
        </w:rPr>
        <w:t xml:space="preserve"> generic </w:t>
      </w:r>
      <w:r w:rsidRPr="006E0A5A">
        <w:rPr>
          <w:rStyle w:val="StyleUnderline"/>
          <w:highlight w:val="yellow"/>
        </w:rPr>
        <w:t>Republican</w:t>
      </w:r>
      <w:r w:rsidRPr="0043455C">
        <w:rPr>
          <w:rStyle w:val="StyleUnderline"/>
        </w:rPr>
        <w:t xml:space="preserve"> candidate </w:t>
      </w:r>
      <w:r w:rsidRPr="006E0A5A">
        <w:rPr>
          <w:rStyle w:val="StyleUnderline"/>
          <w:highlight w:val="yellow"/>
        </w:rPr>
        <w:t>to</w:t>
      </w:r>
      <w:r w:rsidRPr="0043455C">
        <w:rPr>
          <w:rStyle w:val="StyleUnderline"/>
        </w:rPr>
        <w:t xml:space="preserve"> a generic </w:t>
      </w:r>
      <w:r w:rsidRPr="006E0A5A">
        <w:rPr>
          <w:rStyle w:val="StyleUnderline"/>
          <w:highlight w:val="yellow"/>
        </w:rPr>
        <w:t>Dem</w:t>
      </w:r>
      <w:r w:rsidRPr="0043455C">
        <w:rPr>
          <w:rStyle w:val="StyleUnderline"/>
        </w:rPr>
        <w:t>ocrat —</w:t>
      </w:r>
      <w:r w:rsidRPr="006E0A5A">
        <w:rPr>
          <w:sz w:val="16"/>
        </w:rPr>
        <w:t xml:space="preserve"> </w:t>
      </w:r>
      <w:r w:rsidRPr="006E0A5A">
        <w:rPr>
          <w:rStyle w:val="StyleUnderline"/>
          <w:highlight w:val="yellow"/>
        </w:rPr>
        <w:t>the first time</w:t>
      </w:r>
      <w:r w:rsidRPr="0043455C">
        <w:rPr>
          <w:rStyle w:val="StyleUnderline"/>
        </w:rPr>
        <w:t xml:space="preserve"> this year that </w:t>
      </w:r>
      <w:r w:rsidRPr="006E0A5A">
        <w:rPr>
          <w:rStyle w:val="Emphasis"/>
          <w:highlight w:val="yellow"/>
        </w:rPr>
        <w:t>the GOP has led</w:t>
      </w:r>
      <w:r w:rsidRPr="0043455C">
        <w:rPr>
          <w:rStyle w:val="Emphasis"/>
        </w:rPr>
        <w:t xml:space="preserve"> on </w:t>
      </w:r>
      <w:r w:rsidRPr="006E0A5A">
        <w:rPr>
          <w:rStyle w:val="Emphasis"/>
          <w:highlight w:val="yellow"/>
        </w:rPr>
        <w:t>a generic</w:t>
      </w:r>
      <w:r w:rsidRPr="0043455C">
        <w:rPr>
          <w:rStyle w:val="Emphasis"/>
        </w:rPr>
        <w:t xml:space="preserve">-ballot </w:t>
      </w:r>
      <w:r w:rsidRPr="006E0A5A">
        <w:rPr>
          <w:rStyle w:val="Emphasis"/>
          <w:highlight w:val="yellow"/>
        </w:rPr>
        <w:t>test</w:t>
      </w:r>
      <w:r w:rsidRPr="0043455C">
        <w:rPr>
          <w:rStyle w:val="StyleUnderline"/>
        </w:rPr>
        <w:t>,</w:t>
      </w:r>
      <w:r w:rsidRPr="006E0A5A">
        <w:rPr>
          <w:sz w:val="16"/>
        </w:rPr>
        <w:t xml:space="preserve"> which is considered a key bellwether for elections. </w:t>
      </w:r>
    </w:p>
    <w:p w14:paraId="48DFFF42" w14:textId="77777777" w:rsidR="00644091" w:rsidRPr="006E0A5A" w:rsidRDefault="00644091" w:rsidP="00644091">
      <w:pPr>
        <w:rPr>
          <w:sz w:val="16"/>
        </w:rPr>
      </w:pPr>
      <w:r w:rsidRPr="0043455C">
        <w:rPr>
          <w:rStyle w:val="StyleUnderline"/>
        </w:rPr>
        <w:lastRenderedPageBreak/>
        <w:t xml:space="preserve">In addition, the forecaster </w:t>
      </w:r>
      <w:r w:rsidRPr="006E0A5A">
        <w:rPr>
          <w:rStyle w:val="StyleUnderline"/>
          <w:highlight w:val="yellow"/>
        </w:rPr>
        <w:t>Cook Political Report announced</w:t>
      </w:r>
      <w:r w:rsidRPr="006E0A5A">
        <w:rPr>
          <w:sz w:val="16"/>
          <w:highlight w:val="yellow"/>
        </w:rPr>
        <w:t xml:space="preserve"> </w:t>
      </w:r>
      <w:r w:rsidRPr="006E0A5A">
        <w:rPr>
          <w:sz w:val="16"/>
        </w:rPr>
        <w:t xml:space="preserve">Tuesday </w:t>
      </w:r>
      <w:r w:rsidRPr="006E0A5A">
        <w:rPr>
          <w:rStyle w:val="StyleUnderline"/>
          <w:highlight w:val="yellow"/>
        </w:rPr>
        <w:t>it was moving four seats</w:t>
      </w:r>
      <w:r w:rsidRPr="006E0A5A">
        <w:rPr>
          <w:sz w:val="16"/>
        </w:rPr>
        <w:t xml:space="preserve"> — Nebraska’s 2nd District, South Carolina's 5th District and California's 39th and 49th districts — </w:t>
      </w:r>
      <w:r w:rsidRPr="006E0A5A">
        <w:rPr>
          <w:rStyle w:val="StyleUnderline"/>
          <w:highlight w:val="yellow"/>
        </w:rPr>
        <w:t>toward Republicans</w:t>
      </w:r>
      <w:r w:rsidRPr="006E0A5A">
        <w:rPr>
          <w:sz w:val="16"/>
        </w:rPr>
        <w:t xml:space="preserve">. Cook’s </w:t>
      </w:r>
      <w:r w:rsidRPr="0043455C">
        <w:rPr>
          <w:rStyle w:val="StyleUnderline"/>
        </w:rPr>
        <w:t xml:space="preserve">analysis cited “sub-optimal primary outcomes” as a key component in the shift, meaning </w:t>
      </w:r>
      <w:r w:rsidRPr="006E0A5A">
        <w:rPr>
          <w:rStyle w:val="Emphasis"/>
          <w:highlight w:val="yellow"/>
        </w:rPr>
        <w:t>Dem</w:t>
      </w:r>
      <w:r w:rsidRPr="0043455C">
        <w:rPr>
          <w:rStyle w:val="Emphasis"/>
        </w:rPr>
        <w:t>ocrat</w:t>
      </w:r>
      <w:r w:rsidRPr="006E0A5A">
        <w:rPr>
          <w:rStyle w:val="Emphasis"/>
          <w:highlight w:val="yellow"/>
        </w:rPr>
        <w:t>s are nominating candidates who are less likely to win</w:t>
      </w:r>
      <w:r w:rsidRPr="006E0A5A">
        <w:rPr>
          <w:sz w:val="16"/>
        </w:rPr>
        <w:t xml:space="preserve">. </w:t>
      </w:r>
    </w:p>
    <w:p w14:paraId="54506409" w14:textId="77777777" w:rsidR="00644091" w:rsidRPr="00795FD9" w:rsidRDefault="00644091" w:rsidP="00644091">
      <w:pPr>
        <w:rPr>
          <w:sz w:val="16"/>
        </w:rPr>
      </w:pPr>
      <w:r w:rsidRPr="0043455C">
        <w:rPr>
          <w:rStyle w:val="StyleUnderline"/>
        </w:rPr>
        <w:t xml:space="preserve">Republicans have cheered several recent primary results, arguing that Democrats are </w:t>
      </w:r>
      <w:r w:rsidRPr="006E0A5A">
        <w:rPr>
          <w:rStyle w:val="StyleUnderline"/>
          <w:highlight w:val="yellow"/>
        </w:rPr>
        <w:t xml:space="preserve">picking candidates who are </w:t>
      </w:r>
      <w:r w:rsidRPr="006E0A5A">
        <w:rPr>
          <w:rStyle w:val="Emphasis"/>
          <w:highlight w:val="yellow"/>
        </w:rPr>
        <w:t>too liberal</w:t>
      </w:r>
      <w:r w:rsidRPr="0043455C">
        <w:rPr>
          <w:rStyle w:val="StyleUnderline"/>
        </w:rPr>
        <w:t xml:space="preserve"> for the general election</w:t>
      </w:r>
      <w:r w:rsidRPr="006E0A5A">
        <w:rPr>
          <w:sz w:val="16"/>
        </w:rPr>
        <w:t xml:space="preserve">. Those primaries include former Rep. Brad Ashford's (D-Neb.) loss in Nebraska's 2nd District to a more liberal candidate, and Susan </w:t>
      </w:r>
      <w:proofErr w:type="spellStart"/>
      <w:r w:rsidRPr="006E0A5A">
        <w:rPr>
          <w:sz w:val="16"/>
        </w:rPr>
        <w:t>Boser’s</w:t>
      </w:r>
      <w:proofErr w:type="spellEnd"/>
      <w:r w:rsidRPr="006E0A5A">
        <w:rPr>
          <w:sz w:val="16"/>
        </w:rPr>
        <w:t xml:space="preserve"> victory over the more-moderate Wade </w:t>
      </w:r>
      <w:proofErr w:type="spellStart"/>
      <w:r w:rsidRPr="006E0A5A">
        <w:rPr>
          <w:sz w:val="16"/>
        </w:rPr>
        <w:t>Jodun</w:t>
      </w:r>
      <w:proofErr w:type="spellEnd"/>
      <w:r w:rsidRPr="006E0A5A">
        <w:rPr>
          <w:sz w:val="16"/>
        </w:rPr>
        <w:t xml:space="preserve"> in Pennsylvania’s 15th District.</w:t>
      </w:r>
    </w:p>
    <w:p w14:paraId="2B1A9E0A" w14:textId="77777777" w:rsidR="00644091" w:rsidRDefault="00644091" w:rsidP="00005335"/>
    <w:p w14:paraId="0AEE0A90" w14:textId="0936A10A" w:rsidR="00AD117F" w:rsidRDefault="00AD117F" w:rsidP="00AD117F">
      <w:pPr>
        <w:pStyle w:val="Heading3"/>
      </w:pPr>
      <w:r>
        <w:t>2AC---Too Soon</w:t>
      </w:r>
    </w:p>
    <w:p w14:paraId="380A85E8" w14:textId="2304D1B6" w:rsidR="0045351E" w:rsidRDefault="0045351E" w:rsidP="0045351E">
      <w:pPr>
        <w:pStyle w:val="Heading4"/>
      </w:pPr>
      <w:r>
        <w:t xml:space="preserve">No blue wave and too soon to call---pundits overstating advantage and 2016 proves </w:t>
      </w:r>
      <w:r w:rsidR="008B63E2">
        <w:t xml:space="preserve">elections are unpredictable </w:t>
      </w:r>
    </w:p>
    <w:p w14:paraId="077BA61E" w14:textId="5D9AC02B" w:rsidR="00BD418D" w:rsidRDefault="00BD418D" w:rsidP="00FC57CE">
      <w:r>
        <w:t xml:space="preserve">Jim </w:t>
      </w:r>
      <w:r w:rsidRPr="001A1793">
        <w:rPr>
          <w:rStyle w:val="Style13ptBold"/>
        </w:rPr>
        <w:t xml:space="preserve">Gerlach </w:t>
      </w:r>
      <w:r w:rsidR="007C432B" w:rsidRPr="001A1793">
        <w:rPr>
          <w:rStyle w:val="Style13ptBold"/>
        </w:rPr>
        <w:t>5/25</w:t>
      </w:r>
      <w:r w:rsidR="007C432B">
        <w:t xml:space="preserve">, </w:t>
      </w:r>
      <w:r w:rsidR="0019315E">
        <w:t xml:space="preserve">J.D. from Dickinson School of Law, former </w:t>
      </w:r>
      <w:r w:rsidR="004C559F">
        <w:t>U.S. Representative for Pennsylvania</w:t>
      </w:r>
      <w:r w:rsidR="007C432B">
        <w:t xml:space="preserve">, </w:t>
      </w:r>
      <w:r w:rsidR="001A1793">
        <w:t>5-25-18, “2018 midterms: The blue wave or a red dawn?” http://thehill.com/opinion/campaign/389130-2018-midterms-the-blue-wave-or-a-red-dawn</w:t>
      </w:r>
    </w:p>
    <w:p w14:paraId="68B0D5A7" w14:textId="77777777" w:rsidR="00BD418D" w:rsidRPr="0045351E" w:rsidRDefault="00BD418D" w:rsidP="00FC57CE">
      <w:pPr>
        <w:rPr>
          <w:sz w:val="16"/>
        </w:rPr>
      </w:pPr>
      <w:r w:rsidRPr="004C559F">
        <w:rPr>
          <w:rStyle w:val="StyleUnderline"/>
        </w:rPr>
        <w:t xml:space="preserve">Many political </w:t>
      </w:r>
      <w:r w:rsidRPr="008B63E2">
        <w:rPr>
          <w:rStyle w:val="StyleUnderline"/>
          <w:highlight w:val="yellow"/>
        </w:rPr>
        <w:t>analysts</w:t>
      </w:r>
      <w:r w:rsidRPr="004C559F">
        <w:rPr>
          <w:rStyle w:val="StyleUnderline"/>
        </w:rPr>
        <w:t xml:space="preserve"> and commentators </w:t>
      </w:r>
      <w:r w:rsidRPr="008B63E2">
        <w:rPr>
          <w:rStyle w:val="StyleUnderline"/>
          <w:highlight w:val="yellow"/>
        </w:rPr>
        <w:t>predict a “blue wave”</w:t>
      </w:r>
      <w:r w:rsidRPr="004C559F">
        <w:rPr>
          <w:rStyle w:val="StyleUnderline"/>
        </w:rPr>
        <w:t xml:space="preserve"> forming for the 2018 midterm election</w:t>
      </w:r>
      <w:r w:rsidRPr="0045351E">
        <w:rPr>
          <w:sz w:val="16"/>
        </w:rPr>
        <w:t xml:space="preserve">, but is one </w:t>
      </w:r>
      <w:proofErr w:type="gramStart"/>
      <w:r w:rsidRPr="0045351E">
        <w:rPr>
          <w:sz w:val="16"/>
        </w:rPr>
        <w:t>actually coming</w:t>
      </w:r>
      <w:proofErr w:type="gramEnd"/>
      <w:r w:rsidRPr="0045351E">
        <w:rPr>
          <w:sz w:val="16"/>
        </w:rPr>
        <w:t xml:space="preserve">? </w:t>
      </w:r>
      <w:r w:rsidRPr="004C559F">
        <w:rPr>
          <w:rStyle w:val="StyleUnderline"/>
        </w:rPr>
        <w:t xml:space="preserve">It’s important to </w:t>
      </w:r>
      <w:r w:rsidRPr="008B63E2">
        <w:rPr>
          <w:rStyle w:val="StyleUnderline"/>
        </w:rPr>
        <w:t>remember that those offering such opinions are many</w:t>
      </w:r>
      <w:r w:rsidRPr="004C559F">
        <w:rPr>
          <w:rStyle w:val="StyleUnderline"/>
        </w:rPr>
        <w:t xml:space="preserve"> of </w:t>
      </w:r>
      <w:r w:rsidRPr="008B63E2">
        <w:rPr>
          <w:rStyle w:val="StyleUnderline"/>
          <w:highlight w:val="yellow"/>
        </w:rPr>
        <w:t>the same people</w:t>
      </w:r>
      <w:r w:rsidRPr="004C559F">
        <w:rPr>
          <w:rStyle w:val="StyleUnderline"/>
        </w:rPr>
        <w:t xml:space="preserve"> who espoused that the “blue wall” </w:t>
      </w:r>
      <w:r w:rsidRPr="008B63E2">
        <w:rPr>
          <w:rStyle w:val="Emphasis"/>
          <w:highlight w:val="yellow"/>
        </w:rPr>
        <w:t>guaranteed</w:t>
      </w:r>
      <w:r w:rsidRPr="004C559F">
        <w:rPr>
          <w:rStyle w:val="Emphasis"/>
        </w:rPr>
        <w:t xml:space="preserve"> a Democratic victory</w:t>
      </w:r>
      <w:r w:rsidRPr="004C559F">
        <w:rPr>
          <w:rStyle w:val="StyleUnderline"/>
        </w:rPr>
        <w:t xml:space="preserve"> in </w:t>
      </w:r>
      <w:r w:rsidRPr="008B63E2">
        <w:rPr>
          <w:rStyle w:val="StyleUnderline"/>
        </w:rPr>
        <w:t xml:space="preserve">the </w:t>
      </w:r>
      <w:r w:rsidRPr="008B63E2">
        <w:rPr>
          <w:rStyle w:val="StyleUnderline"/>
          <w:highlight w:val="yellow"/>
        </w:rPr>
        <w:t>2016</w:t>
      </w:r>
      <w:r w:rsidRPr="004C559F">
        <w:rPr>
          <w:rStyle w:val="StyleUnderline"/>
        </w:rPr>
        <w:t xml:space="preserve"> presidential race, only to watch it crumble</w:t>
      </w:r>
      <w:r w:rsidRPr="0045351E">
        <w:rPr>
          <w:sz w:val="16"/>
        </w:rPr>
        <w:t xml:space="preserve"> when states such as Michigan, Wisconsin, Ohio, and my home state of Pennsylvania reported on election night.</w:t>
      </w:r>
    </w:p>
    <w:p w14:paraId="4422DCC2" w14:textId="77777777" w:rsidR="00BD418D" w:rsidRPr="0045351E" w:rsidRDefault="00BD418D" w:rsidP="00FC57CE">
      <w:pPr>
        <w:rPr>
          <w:sz w:val="16"/>
        </w:rPr>
      </w:pPr>
      <w:r w:rsidRPr="009E22FE">
        <w:rPr>
          <w:rStyle w:val="StyleUnderline"/>
        </w:rPr>
        <w:t>Let’s begin by questioning today’s theory that Republicans will lose more than two dozen House seats simply because a president’s party fares poorly in the first midterm election</w:t>
      </w:r>
      <w:r w:rsidRPr="0045351E">
        <w:rPr>
          <w:sz w:val="16"/>
        </w:rPr>
        <w:t>. Since President Harry Truman, the new chief executive’s party has lost seats in the first midterm. Significant partisan factors, however, are associated with this axiom.</w:t>
      </w:r>
    </w:p>
    <w:p w14:paraId="6232B760" w14:textId="77777777" w:rsidR="00BD418D" w:rsidRPr="00190C22" w:rsidRDefault="00BD418D" w:rsidP="00FC57CE">
      <w:pPr>
        <w:rPr>
          <w:rStyle w:val="StyleUnderline"/>
        </w:rPr>
      </w:pPr>
      <w:r w:rsidRPr="008B63E2">
        <w:rPr>
          <w:rStyle w:val="StyleUnderline"/>
        </w:rPr>
        <w:t xml:space="preserve">Looking at elections </w:t>
      </w:r>
      <w:r w:rsidRPr="008B63E2">
        <w:rPr>
          <w:rStyle w:val="StyleUnderline"/>
          <w:highlight w:val="yellow"/>
        </w:rPr>
        <w:t>from 1950 through 2010, the president’s party</w:t>
      </w:r>
      <w:r w:rsidRPr="008B63E2">
        <w:rPr>
          <w:rStyle w:val="StyleUnderline"/>
        </w:rPr>
        <w:t xml:space="preserve"> has </w:t>
      </w:r>
      <w:r w:rsidRPr="008B63E2">
        <w:rPr>
          <w:rStyle w:val="StyleUnderline"/>
          <w:highlight w:val="yellow"/>
        </w:rPr>
        <w:t>lost</w:t>
      </w:r>
      <w:r w:rsidRPr="008B63E2">
        <w:rPr>
          <w:rStyle w:val="StyleUnderline"/>
        </w:rPr>
        <w:t xml:space="preserve"> an average of </w:t>
      </w:r>
      <w:r w:rsidRPr="008B63E2">
        <w:rPr>
          <w:rStyle w:val="StyleUnderline"/>
          <w:highlight w:val="yellow"/>
        </w:rPr>
        <w:t>26 seats</w:t>
      </w:r>
      <w:r w:rsidRPr="008B63E2">
        <w:rPr>
          <w:rStyle w:val="StyleUnderline"/>
        </w:rPr>
        <w:t xml:space="preserve"> in those electoral contests.</w:t>
      </w:r>
      <w:r w:rsidRPr="0045351E">
        <w:rPr>
          <w:sz w:val="16"/>
        </w:rPr>
        <w:t xml:space="preserve"> But </w:t>
      </w:r>
      <w:r w:rsidRPr="009E22FE">
        <w:rPr>
          <w:rStyle w:val="StyleUnderline"/>
        </w:rPr>
        <w:t>the numbers vary significantly based on whether a Republican or Democrat is the White House’s new resident.</w:t>
      </w:r>
      <w:r w:rsidRPr="0045351E">
        <w:rPr>
          <w:sz w:val="16"/>
        </w:rPr>
        <w:t xml:space="preserve"> </w:t>
      </w:r>
      <w:r w:rsidRPr="008B63E2">
        <w:rPr>
          <w:rStyle w:val="StyleUnderline"/>
        </w:rPr>
        <w:t>Because</w:t>
      </w:r>
      <w:r w:rsidRPr="00190C22">
        <w:rPr>
          <w:rStyle w:val="StyleUnderline"/>
        </w:rPr>
        <w:t xml:space="preserve"> Presidents Lyndon Johnson</w:t>
      </w:r>
      <w:r w:rsidRPr="0045351E">
        <w:rPr>
          <w:sz w:val="16"/>
        </w:rPr>
        <w:t xml:space="preserve"> (1966), </w:t>
      </w:r>
      <w:r w:rsidRPr="00190C22">
        <w:rPr>
          <w:rStyle w:val="StyleUnderline"/>
        </w:rPr>
        <w:t>Bill Clinton</w:t>
      </w:r>
      <w:r w:rsidRPr="0045351E">
        <w:rPr>
          <w:sz w:val="16"/>
        </w:rPr>
        <w:t xml:space="preserve"> (1994), </w:t>
      </w:r>
      <w:r w:rsidRPr="00190C22">
        <w:rPr>
          <w:rStyle w:val="StyleUnderline"/>
        </w:rPr>
        <w:t>and Barack Obama</w:t>
      </w:r>
      <w:r w:rsidRPr="0045351E">
        <w:rPr>
          <w:sz w:val="16"/>
        </w:rPr>
        <w:t xml:space="preserve"> (2010) </w:t>
      </w:r>
      <w:r w:rsidRPr="00190C22">
        <w:rPr>
          <w:rStyle w:val="StyleUnderline"/>
        </w:rPr>
        <w:t xml:space="preserve">lost 47, 54, and 63 seats respectively, </w:t>
      </w:r>
      <w:r w:rsidRPr="008B63E2">
        <w:rPr>
          <w:rStyle w:val="StyleUnderline"/>
          <w:highlight w:val="yellow"/>
        </w:rPr>
        <w:t>the average is</w:t>
      </w:r>
      <w:r w:rsidRPr="00190C22">
        <w:rPr>
          <w:rStyle w:val="StyleUnderline"/>
        </w:rPr>
        <w:t xml:space="preserve"> </w:t>
      </w:r>
      <w:r w:rsidRPr="00190C22">
        <w:rPr>
          <w:rStyle w:val="Emphasis"/>
        </w:rPr>
        <w:t xml:space="preserve">significantly </w:t>
      </w:r>
      <w:r w:rsidRPr="008B63E2">
        <w:rPr>
          <w:rStyle w:val="Emphasis"/>
          <w:highlight w:val="yellow"/>
        </w:rPr>
        <w:t>skewed</w:t>
      </w:r>
      <w:r w:rsidRPr="0045351E">
        <w:rPr>
          <w:sz w:val="16"/>
        </w:rPr>
        <w:t xml:space="preserve">. </w:t>
      </w:r>
      <w:r w:rsidRPr="00190C22">
        <w:rPr>
          <w:rStyle w:val="StyleUnderline"/>
        </w:rPr>
        <w:t xml:space="preserve">Therefore, when grouping just </w:t>
      </w:r>
      <w:r w:rsidRPr="008B63E2">
        <w:rPr>
          <w:rStyle w:val="StyleUnderline"/>
          <w:highlight w:val="yellow"/>
        </w:rPr>
        <w:t>the six Dem</w:t>
      </w:r>
      <w:r w:rsidRPr="00190C22">
        <w:rPr>
          <w:rStyle w:val="StyleUnderline"/>
        </w:rPr>
        <w:t xml:space="preserve">ocratic </w:t>
      </w:r>
      <w:r w:rsidRPr="008B63E2">
        <w:rPr>
          <w:rStyle w:val="StyleUnderline"/>
          <w:highlight w:val="yellow"/>
        </w:rPr>
        <w:t>presidents</w:t>
      </w:r>
      <w:r w:rsidRPr="00190C22">
        <w:rPr>
          <w:rStyle w:val="StyleUnderline"/>
        </w:rPr>
        <w:t xml:space="preserve"> during this </w:t>
      </w:r>
      <w:proofErr w:type="gramStart"/>
      <w:r w:rsidRPr="00190C22">
        <w:rPr>
          <w:rStyle w:val="StyleUnderline"/>
        </w:rPr>
        <w:t>time period</w:t>
      </w:r>
      <w:proofErr w:type="gramEnd"/>
      <w:r w:rsidRPr="00190C22">
        <w:rPr>
          <w:rStyle w:val="StyleUnderline"/>
        </w:rPr>
        <w:t xml:space="preserve">, we see an </w:t>
      </w:r>
      <w:r w:rsidRPr="008B63E2">
        <w:rPr>
          <w:rStyle w:val="StyleUnderline"/>
          <w:highlight w:val="yellow"/>
        </w:rPr>
        <w:t>average</w:t>
      </w:r>
      <w:r w:rsidRPr="00190C22">
        <w:rPr>
          <w:rStyle w:val="StyleUnderline"/>
        </w:rPr>
        <w:t xml:space="preserve"> loss in the first midterm of </w:t>
      </w:r>
      <w:r w:rsidRPr="008B63E2">
        <w:rPr>
          <w:rStyle w:val="StyleUnderline"/>
          <w:highlight w:val="yellow"/>
        </w:rPr>
        <w:t>32</w:t>
      </w:r>
      <w:r w:rsidRPr="00190C22">
        <w:rPr>
          <w:rStyle w:val="StyleUnderline"/>
        </w:rPr>
        <w:t xml:space="preserve"> seats.</w:t>
      </w:r>
    </w:p>
    <w:p w14:paraId="7FC1A0E4" w14:textId="5AC8BE20" w:rsidR="00BD418D" w:rsidRPr="0045351E" w:rsidRDefault="00BD418D" w:rsidP="00FC57CE">
      <w:pPr>
        <w:rPr>
          <w:sz w:val="16"/>
        </w:rPr>
      </w:pPr>
      <w:r w:rsidRPr="00190C22">
        <w:rPr>
          <w:rStyle w:val="StyleUnderline"/>
        </w:rPr>
        <w:t xml:space="preserve">By contrast, the average House majority’s midterm loss for the five elected </w:t>
      </w:r>
      <w:r w:rsidRPr="008B63E2">
        <w:rPr>
          <w:rStyle w:val="StyleUnderline"/>
          <w:highlight w:val="yellow"/>
        </w:rPr>
        <w:t>Republican presidents</w:t>
      </w:r>
      <w:r w:rsidRPr="00190C22">
        <w:rPr>
          <w:rStyle w:val="StyleUnderline"/>
        </w:rPr>
        <w:t xml:space="preserve"> is only </w:t>
      </w:r>
      <w:r w:rsidRPr="008B63E2">
        <w:rPr>
          <w:rStyle w:val="StyleUnderline"/>
          <w:highlight w:val="yellow"/>
        </w:rPr>
        <w:t>15</w:t>
      </w:r>
      <w:r w:rsidRPr="00190C22">
        <w:rPr>
          <w:rStyle w:val="StyleUnderline"/>
        </w:rPr>
        <w:t>,</w:t>
      </w:r>
      <w:r w:rsidRPr="0045351E">
        <w:rPr>
          <w:sz w:val="16"/>
        </w:rPr>
        <w:t xml:space="preserve"> </w:t>
      </w:r>
      <w:r w:rsidRPr="00190C22">
        <w:rPr>
          <w:rStyle w:val="StyleUnderline"/>
        </w:rPr>
        <w:t>but that number can be further dissected because President Reagan lost 26 seats while facing a particularly adverse redistricting year in</w:t>
      </w:r>
      <w:r w:rsidRPr="0045351E">
        <w:rPr>
          <w:sz w:val="16"/>
        </w:rPr>
        <w:t xml:space="preserve"> 1982. Specifically, President Reagan is the only chief executive in the modern political era confronting a first midterm where the preponderance of U.S. House districts </w:t>
      </w:r>
      <w:proofErr w:type="gramStart"/>
      <w:r w:rsidRPr="0045351E">
        <w:rPr>
          <w:sz w:val="16"/>
        </w:rPr>
        <w:t>were</w:t>
      </w:r>
      <w:proofErr w:type="gramEnd"/>
      <w:r w:rsidRPr="0045351E">
        <w:rPr>
          <w:sz w:val="16"/>
        </w:rPr>
        <w:t xml:space="preserve"> re-drawn by Democrat-controlled state legislatures.</w:t>
      </w:r>
    </w:p>
    <w:p w14:paraId="3A9EA036" w14:textId="77777777" w:rsidR="00BD418D" w:rsidRPr="0045351E" w:rsidRDefault="00BD418D" w:rsidP="00FC57CE">
      <w:pPr>
        <w:rPr>
          <w:sz w:val="16"/>
        </w:rPr>
      </w:pPr>
      <w:r w:rsidRPr="00190C22">
        <w:rPr>
          <w:rStyle w:val="StyleUnderline"/>
        </w:rPr>
        <w:t>Consequently</w:t>
      </w:r>
      <w:r w:rsidRPr="0045351E">
        <w:rPr>
          <w:sz w:val="16"/>
        </w:rPr>
        <w:t xml:space="preserve">, </w:t>
      </w:r>
      <w:r w:rsidRPr="00190C22">
        <w:rPr>
          <w:rStyle w:val="StyleUnderline"/>
        </w:rPr>
        <w:t>as we turn to the coming 2018 House elections</w:t>
      </w:r>
      <w:r w:rsidRPr="0045351E">
        <w:rPr>
          <w:sz w:val="16"/>
        </w:rPr>
        <w:t xml:space="preserve">, </w:t>
      </w:r>
      <w:r w:rsidRPr="008B63E2">
        <w:rPr>
          <w:rStyle w:val="Emphasis"/>
          <w:highlight w:val="yellow"/>
        </w:rPr>
        <w:t>new trends</w:t>
      </w:r>
      <w:r w:rsidRPr="008B63E2">
        <w:rPr>
          <w:sz w:val="16"/>
          <w:highlight w:val="yellow"/>
        </w:rPr>
        <w:t xml:space="preserve"> </w:t>
      </w:r>
      <w:r w:rsidRPr="008B63E2">
        <w:rPr>
          <w:rStyle w:val="StyleUnderline"/>
          <w:highlight w:val="yellow"/>
        </w:rPr>
        <w:t>suggest</w:t>
      </w:r>
      <w:r w:rsidRPr="00190C22">
        <w:rPr>
          <w:rStyle w:val="StyleUnderline"/>
        </w:rPr>
        <w:t xml:space="preserve"> that </w:t>
      </w:r>
      <w:r w:rsidRPr="008B63E2">
        <w:rPr>
          <w:rStyle w:val="StyleUnderline"/>
          <w:highlight w:val="yellow"/>
        </w:rPr>
        <w:t>Republicans are</w:t>
      </w:r>
      <w:r w:rsidRPr="00190C22">
        <w:rPr>
          <w:rStyle w:val="StyleUnderline"/>
        </w:rPr>
        <w:t xml:space="preserve"> actually </w:t>
      </w:r>
      <w:r w:rsidRPr="008B63E2">
        <w:rPr>
          <w:rStyle w:val="StyleUnderline"/>
          <w:highlight w:val="yellow"/>
        </w:rPr>
        <w:t>in a</w:t>
      </w:r>
      <w:r w:rsidRPr="00190C22">
        <w:rPr>
          <w:rStyle w:val="StyleUnderline"/>
        </w:rPr>
        <w:t xml:space="preserve"> </w:t>
      </w:r>
      <w:proofErr w:type="gramStart"/>
      <w:r w:rsidRPr="00190C22">
        <w:rPr>
          <w:rStyle w:val="StyleUnderline"/>
        </w:rPr>
        <w:t xml:space="preserve">more </w:t>
      </w:r>
      <w:r w:rsidRPr="008B63E2">
        <w:rPr>
          <w:rStyle w:val="Emphasis"/>
          <w:highlight w:val="yellow"/>
        </w:rPr>
        <w:t>sound</w:t>
      </w:r>
      <w:proofErr w:type="gramEnd"/>
      <w:r w:rsidRPr="008B63E2">
        <w:rPr>
          <w:rStyle w:val="Emphasis"/>
          <w:highlight w:val="yellow"/>
        </w:rPr>
        <w:t xml:space="preserve"> position to hold the House</w:t>
      </w:r>
      <w:r w:rsidRPr="0045351E">
        <w:rPr>
          <w:sz w:val="16"/>
        </w:rPr>
        <w:t xml:space="preserve"> </w:t>
      </w:r>
      <w:r w:rsidRPr="00190C22">
        <w:rPr>
          <w:rStyle w:val="StyleUnderline"/>
        </w:rPr>
        <w:t>than what most pundits suggest</w:t>
      </w:r>
      <w:r w:rsidRPr="0045351E">
        <w:rPr>
          <w:sz w:val="16"/>
        </w:rPr>
        <w:t xml:space="preserve">. That’s not to say the Democrats don’t have a reasonable chance of obtaining the net 24 seats they need to wrest control away from the GOP, but </w:t>
      </w:r>
      <w:r w:rsidRPr="00190C22">
        <w:rPr>
          <w:rStyle w:val="StyleUnderline"/>
        </w:rPr>
        <w:t>the talk we hear</w:t>
      </w:r>
      <w:r w:rsidRPr="0045351E">
        <w:rPr>
          <w:sz w:val="16"/>
        </w:rPr>
        <w:t xml:space="preserve"> — and often coming daily from both sides — </w:t>
      </w:r>
      <w:r w:rsidRPr="00190C22">
        <w:rPr>
          <w:rStyle w:val="StyleUnderline"/>
        </w:rPr>
        <w:t xml:space="preserve">is that a new Democratic majority is a fait accompli. </w:t>
      </w:r>
      <w:r w:rsidRPr="008B63E2">
        <w:rPr>
          <w:rStyle w:val="StyleUnderline"/>
          <w:highlight w:val="yellow"/>
        </w:rPr>
        <w:t>More</w:t>
      </w:r>
      <w:r w:rsidRPr="00190C22">
        <w:rPr>
          <w:rStyle w:val="StyleUnderline"/>
        </w:rPr>
        <w:t xml:space="preserve"> empirical </w:t>
      </w:r>
      <w:r w:rsidRPr="008B63E2">
        <w:rPr>
          <w:rStyle w:val="StyleUnderline"/>
          <w:highlight w:val="yellow"/>
        </w:rPr>
        <w:t>evidence</w:t>
      </w:r>
      <w:r w:rsidRPr="00190C22">
        <w:rPr>
          <w:rStyle w:val="StyleUnderline"/>
        </w:rPr>
        <w:t xml:space="preserve"> </w:t>
      </w:r>
      <w:r w:rsidRPr="008B63E2">
        <w:rPr>
          <w:rStyle w:val="StyleUnderline"/>
          <w:highlight w:val="yellow"/>
        </w:rPr>
        <w:t>is needed to</w:t>
      </w:r>
      <w:r w:rsidRPr="00190C22">
        <w:rPr>
          <w:rStyle w:val="StyleUnderline"/>
        </w:rPr>
        <w:t xml:space="preserve"> definitively </w:t>
      </w:r>
      <w:r w:rsidRPr="008B63E2">
        <w:rPr>
          <w:rStyle w:val="StyleUnderline"/>
          <w:highlight w:val="yellow"/>
        </w:rPr>
        <w:t>draw</w:t>
      </w:r>
      <w:r w:rsidRPr="00190C22">
        <w:rPr>
          <w:rStyle w:val="StyleUnderline"/>
        </w:rPr>
        <w:t xml:space="preserve"> such </w:t>
      </w:r>
      <w:r w:rsidRPr="008B63E2">
        <w:rPr>
          <w:rStyle w:val="StyleUnderline"/>
          <w:highlight w:val="yellow"/>
        </w:rPr>
        <w:t>a “blue wave” conclusion</w:t>
      </w:r>
      <w:r w:rsidRPr="00190C22">
        <w:rPr>
          <w:rStyle w:val="StyleUnderline"/>
        </w:rPr>
        <w:t>.</w:t>
      </w:r>
    </w:p>
    <w:p w14:paraId="2BAFDDF5" w14:textId="77777777" w:rsidR="00BD418D" w:rsidRPr="0045351E" w:rsidRDefault="00BD418D" w:rsidP="00FC57CE">
      <w:pPr>
        <w:rPr>
          <w:sz w:val="16"/>
        </w:rPr>
      </w:pPr>
      <w:r w:rsidRPr="00190C22">
        <w:rPr>
          <w:rStyle w:val="StyleUnderline"/>
        </w:rPr>
        <w:t>It is further possible that some erroneous underlying assumptions exist in some of the other pundits’ ratings,</w:t>
      </w:r>
      <w:r w:rsidRPr="0045351E">
        <w:rPr>
          <w:sz w:val="16"/>
        </w:rPr>
        <w:t xml:space="preserve"> i.e., </w:t>
      </w:r>
      <w:r w:rsidRPr="00190C22">
        <w:rPr>
          <w:rStyle w:val="StyleUnderline"/>
        </w:rPr>
        <w:t>ones that might be putting too much stock in the belief that voters will reject Republican congressmen in districts that always elect Republicans simply because they don’t like President Trump.</w:t>
      </w:r>
      <w:r w:rsidRPr="0045351E">
        <w:rPr>
          <w:sz w:val="16"/>
        </w:rPr>
        <w:t xml:space="preserve"> Please </w:t>
      </w:r>
      <w:r w:rsidRPr="00190C22">
        <w:rPr>
          <w:rStyle w:val="StyleUnderline"/>
        </w:rPr>
        <w:t xml:space="preserve">keep in mind that on election day </w:t>
      </w:r>
      <w:r w:rsidRPr="008B63E2">
        <w:rPr>
          <w:rStyle w:val="StyleUnderline"/>
          <w:highlight w:val="yellow"/>
        </w:rPr>
        <w:t>2016, Trump’s</w:t>
      </w:r>
      <w:r w:rsidRPr="00190C22">
        <w:rPr>
          <w:rStyle w:val="StyleUnderline"/>
        </w:rPr>
        <w:t xml:space="preserve"> positive </w:t>
      </w:r>
      <w:r w:rsidRPr="008B63E2">
        <w:rPr>
          <w:rStyle w:val="StyleUnderline"/>
          <w:highlight w:val="yellow"/>
        </w:rPr>
        <w:t>approval rating was</w:t>
      </w:r>
      <w:r w:rsidRPr="00190C22">
        <w:rPr>
          <w:rStyle w:val="StyleUnderline"/>
        </w:rPr>
        <w:t xml:space="preserve"> around 38-40 percent</w:t>
      </w:r>
      <w:r w:rsidRPr="0045351E">
        <w:rPr>
          <w:sz w:val="16"/>
        </w:rPr>
        <w:t xml:space="preserve">, </w:t>
      </w:r>
      <w:proofErr w:type="gramStart"/>
      <w:r w:rsidRPr="00190C22">
        <w:rPr>
          <w:rStyle w:val="StyleUnderline"/>
        </w:rPr>
        <w:t xml:space="preserve">actually </w:t>
      </w:r>
      <w:r w:rsidRPr="008B63E2">
        <w:rPr>
          <w:rStyle w:val="Emphasis"/>
          <w:highlight w:val="yellow"/>
        </w:rPr>
        <w:t>worse</w:t>
      </w:r>
      <w:proofErr w:type="gramEnd"/>
      <w:r w:rsidRPr="008B63E2">
        <w:rPr>
          <w:sz w:val="16"/>
          <w:highlight w:val="yellow"/>
        </w:rPr>
        <w:t xml:space="preserve"> </w:t>
      </w:r>
      <w:r w:rsidRPr="008B63E2">
        <w:rPr>
          <w:rStyle w:val="StyleUnderline"/>
          <w:highlight w:val="yellow"/>
        </w:rPr>
        <w:t>than</w:t>
      </w:r>
      <w:r w:rsidRPr="00190C22">
        <w:rPr>
          <w:rStyle w:val="StyleUnderline"/>
        </w:rPr>
        <w:t xml:space="preserve"> it is </w:t>
      </w:r>
      <w:r w:rsidRPr="008B63E2">
        <w:rPr>
          <w:rStyle w:val="StyleUnderline"/>
          <w:highlight w:val="yellow"/>
        </w:rPr>
        <w:t>today</w:t>
      </w:r>
      <w:r w:rsidRPr="00190C22">
        <w:rPr>
          <w:rStyle w:val="StyleUnderline"/>
        </w:rPr>
        <w:t>.</w:t>
      </w:r>
      <w:r w:rsidRPr="0045351E">
        <w:rPr>
          <w:sz w:val="16"/>
        </w:rPr>
        <w:t xml:space="preserve"> And </w:t>
      </w:r>
      <w:r w:rsidRPr="00190C22">
        <w:rPr>
          <w:rStyle w:val="StyleUnderline"/>
        </w:rPr>
        <w:t>despite the Republican Congress never even touching 20 percent approval during the entire 2016 cycle, the party still managed to win 241 congressional elections</w:t>
      </w:r>
      <w:r w:rsidRPr="0045351E">
        <w:rPr>
          <w:sz w:val="16"/>
        </w:rPr>
        <w:t>.</w:t>
      </w:r>
    </w:p>
    <w:p w14:paraId="584FB13C" w14:textId="77777777" w:rsidR="00BD418D" w:rsidRPr="0045351E" w:rsidRDefault="00BD418D" w:rsidP="00FC57CE">
      <w:pPr>
        <w:rPr>
          <w:sz w:val="16"/>
        </w:rPr>
      </w:pPr>
      <w:r w:rsidRPr="0045351E">
        <w:rPr>
          <w:sz w:val="16"/>
        </w:rPr>
        <w:t xml:space="preserve">Outgoing California Rep. Ed Royce’s (R) district is also viewed as heading toward the Democrats, yet it is the Republicans who have the preponderance of the established candidates. </w:t>
      </w:r>
      <w:r w:rsidRPr="00190C22">
        <w:rPr>
          <w:rStyle w:val="StyleUnderline"/>
        </w:rPr>
        <w:t>In the jungle primary field, the Republicans feature a former state senate minority leader, an ex-assemblywoman who worked the district as a member of Royce’s staff for 21 years, and an Orange County supervisor who is the former mayor of the district’s largest city.</w:t>
      </w:r>
      <w:r w:rsidRPr="0045351E">
        <w:rPr>
          <w:sz w:val="16"/>
        </w:rPr>
        <w:t xml:space="preserve"> The person most likely to advance from the Democratic side is a military veteran and lottery winner who has </w:t>
      </w:r>
      <w:proofErr w:type="gramStart"/>
      <w:r w:rsidRPr="0045351E">
        <w:rPr>
          <w:sz w:val="16"/>
        </w:rPr>
        <w:t>never before</w:t>
      </w:r>
      <w:proofErr w:type="gramEnd"/>
      <w:r w:rsidRPr="0045351E">
        <w:rPr>
          <w:sz w:val="16"/>
        </w:rPr>
        <w:t xml:space="preserve"> run for office.</w:t>
      </w:r>
    </w:p>
    <w:p w14:paraId="3198FDCD" w14:textId="77777777" w:rsidR="00BD418D" w:rsidRPr="0045351E" w:rsidRDefault="00BD418D" w:rsidP="00FC57CE">
      <w:pPr>
        <w:rPr>
          <w:sz w:val="16"/>
        </w:rPr>
      </w:pPr>
      <w:r w:rsidRPr="00190C22">
        <w:rPr>
          <w:rStyle w:val="StyleUnderline"/>
        </w:rPr>
        <w:t>Why is Minnesota</w:t>
      </w:r>
      <w:r w:rsidRPr="0045351E">
        <w:rPr>
          <w:sz w:val="16"/>
        </w:rPr>
        <w:t xml:space="preserve"> Rep. Erik Paulsen (R) </w:t>
      </w:r>
      <w:r w:rsidRPr="00190C22">
        <w:rPr>
          <w:rStyle w:val="StyleUnderline"/>
        </w:rPr>
        <w:t>viewed as being in a toss-up situation?</w:t>
      </w:r>
      <w:r w:rsidRPr="0045351E">
        <w:rPr>
          <w:sz w:val="16"/>
        </w:rPr>
        <w:t xml:space="preserve"> In 2016, with President Trump losing his district by 10 points, Paulsen was still able to win a fifth term garnering 57 percent of the vote against a long-time state Senator who spent $2 million. In Miami, then-freshman Rep. Carlos Curbelo (R), with Trump losing by 17 points, was reelected with a </w:t>
      </w:r>
      <w:proofErr w:type="gramStart"/>
      <w:r w:rsidRPr="0045351E">
        <w:rPr>
          <w:sz w:val="16"/>
        </w:rPr>
        <w:t>12 point</w:t>
      </w:r>
      <w:proofErr w:type="gramEnd"/>
      <w:r w:rsidRPr="0045351E">
        <w:rPr>
          <w:sz w:val="16"/>
        </w:rPr>
        <w:t xml:space="preserve">, 53-41 percent, margin of victory. </w:t>
      </w:r>
      <w:r w:rsidRPr="00190C22">
        <w:rPr>
          <w:rStyle w:val="StyleUnderline"/>
        </w:rPr>
        <w:t>Texas</w:t>
      </w:r>
      <w:r w:rsidRPr="0045351E">
        <w:rPr>
          <w:sz w:val="16"/>
        </w:rPr>
        <w:t xml:space="preserve"> </w:t>
      </w:r>
      <w:r w:rsidRPr="00190C22">
        <w:rPr>
          <w:rStyle w:val="StyleUnderline"/>
        </w:rPr>
        <w:t>Rep. John Culberson (R) is also characterized as being in a purely toss-up race</w:t>
      </w:r>
      <w:r w:rsidRPr="0045351E">
        <w:rPr>
          <w:sz w:val="16"/>
        </w:rPr>
        <w:t xml:space="preserve">. </w:t>
      </w:r>
      <w:r w:rsidRPr="00190C22">
        <w:rPr>
          <w:rStyle w:val="StyleUnderline"/>
        </w:rPr>
        <w:t>Yet this is a district that has never elected a Democrat in its near present configuration,</w:t>
      </w:r>
      <w:r w:rsidRPr="0045351E">
        <w:rPr>
          <w:sz w:val="16"/>
        </w:rPr>
        <w:t xml:space="preserve"> and Culberson was re-elected with 56 percent of the vote in 2016 with Trump on the ballot. Why is he in a toss-up against a first-time candidate well to the left of the Texas voting base?</w:t>
      </w:r>
    </w:p>
    <w:p w14:paraId="100BEDB6" w14:textId="77777777" w:rsidR="00BD418D" w:rsidRPr="0045351E" w:rsidRDefault="00BD418D" w:rsidP="00FC57CE">
      <w:pPr>
        <w:rPr>
          <w:sz w:val="16"/>
        </w:rPr>
      </w:pPr>
      <w:r w:rsidRPr="0045351E">
        <w:rPr>
          <w:sz w:val="16"/>
        </w:rPr>
        <w:t xml:space="preserve">Finally, </w:t>
      </w:r>
      <w:r w:rsidRPr="0045351E">
        <w:rPr>
          <w:rStyle w:val="StyleUnderline"/>
        </w:rPr>
        <w:t>in Pennsylvania,</w:t>
      </w:r>
      <w:r w:rsidRPr="0045351E">
        <w:rPr>
          <w:sz w:val="16"/>
        </w:rPr>
        <w:t xml:space="preserve"> Democratic </w:t>
      </w:r>
      <w:r w:rsidRPr="0045351E">
        <w:rPr>
          <w:rStyle w:val="StyleUnderline"/>
        </w:rPr>
        <w:t xml:space="preserve">Rep. Matt Cartwright now faces a district that slightly leans Republican based upon pertinent voter history, and a place where President Trump racked up an impressive nine-point victory in </w:t>
      </w:r>
      <w:r w:rsidRPr="0045351E">
        <w:rPr>
          <w:rStyle w:val="StyleUnderline"/>
        </w:rPr>
        <w:lastRenderedPageBreak/>
        <w:t>reversing the past electoral trends</w:t>
      </w:r>
      <w:r w:rsidRPr="0045351E">
        <w:rPr>
          <w:sz w:val="16"/>
        </w:rPr>
        <w:t xml:space="preserve">. The new Republican nominee, venture capitalist John </w:t>
      </w:r>
      <w:proofErr w:type="spellStart"/>
      <w:r w:rsidRPr="0045351E">
        <w:rPr>
          <w:sz w:val="16"/>
        </w:rPr>
        <w:t>Chrin</w:t>
      </w:r>
      <w:proofErr w:type="spellEnd"/>
      <w:r w:rsidRPr="0045351E">
        <w:rPr>
          <w:sz w:val="16"/>
        </w:rPr>
        <w:t xml:space="preserve"> </w:t>
      </w:r>
      <w:proofErr w:type="gramStart"/>
      <w:r w:rsidRPr="0045351E">
        <w:rPr>
          <w:sz w:val="16"/>
        </w:rPr>
        <w:t>has the ability to</w:t>
      </w:r>
      <w:proofErr w:type="gramEnd"/>
      <w:r w:rsidRPr="0045351E">
        <w:rPr>
          <w:sz w:val="16"/>
        </w:rPr>
        <w:t xml:space="preserve"> self-fund, meaning he will be able to match the incumbent’s resources. Therefore, isn’t it premature to declare Cartwright the winner? While the congressman may enjoy a slight advantage, this race will be highly competitive.</w:t>
      </w:r>
    </w:p>
    <w:p w14:paraId="084C25E3" w14:textId="77777777" w:rsidR="00BD418D" w:rsidRPr="0045351E" w:rsidRDefault="00BD418D" w:rsidP="00FC57CE">
      <w:pPr>
        <w:rPr>
          <w:sz w:val="16"/>
        </w:rPr>
      </w:pPr>
      <w:r w:rsidRPr="0045351E">
        <w:rPr>
          <w:sz w:val="16"/>
        </w:rPr>
        <w:t xml:space="preserve">Well into the heart of a primary season that will lead to hot campaigning for the general election, it is much too early to already begin re-affixing Rep. Nancy Pelosi’s (D-Calif.) name to the Speaker’s office door. </w:t>
      </w:r>
      <w:r w:rsidRPr="0045351E">
        <w:rPr>
          <w:rStyle w:val="StyleUnderline"/>
        </w:rPr>
        <w:t>Clearly, unfolding events between now and November</w:t>
      </w:r>
      <w:r w:rsidRPr="0045351E">
        <w:rPr>
          <w:sz w:val="16"/>
        </w:rPr>
        <w:t xml:space="preserve"> – Special Counsel </w:t>
      </w:r>
      <w:r w:rsidRPr="004E0591">
        <w:rPr>
          <w:rStyle w:val="StyleUnderline"/>
          <w:highlight w:val="yellow"/>
        </w:rPr>
        <w:t>Mueller</w:t>
      </w:r>
      <w:r w:rsidRPr="004E0591">
        <w:rPr>
          <w:rStyle w:val="StyleUnderline"/>
        </w:rPr>
        <w:t>’s report</w:t>
      </w:r>
      <w:r w:rsidRPr="0045351E">
        <w:rPr>
          <w:rStyle w:val="StyleUnderline"/>
        </w:rPr>
        <w:t xml:space="preserve"> on Russian collusion </w:t>
      </w:r>
      <w:r w:rsidRPr="004E0591">
        <w:rPr>
          <w:rStyle w:val="StyleUnderline"/>
          <w:highlight w:val="yellow"/>
        </w:rPr>
        <w:t>or</w:t>
      </w:r>
      <w:r w:rsidRPr="0045351E">
        <w:rPr>
          <w:rStyle w:val="StyleUnderline"/>
        </w:rPr>
        <w:t xml:space="preserve"> ongoing </w:t>
      </w:r>
      <w:r w:rsidRPr="004E0591">
        <w:rPr>
          <w:rStyle w:val="StyleUnderline"/>
          <w:highlight w:val="yellow"/>
        </w:rPr>
        <w:t>border security</w:t>
      </w:r>
      <w:r w:rsidRPr="0045351E">
        <w:rPr>
          <w:rStyle w:val="StyleUnderline"/>
        </w:rPr>
        <w:t xml:space="preserve"> problems</w:t>
      </w:r>
      <w:r w:rsidRPr="0045351E">
        <w:rPr>
          <w:sz w:val="16"/>
        </w:rPr>
        <w:t xml:space="preserve"> – </w:t>
      </w:r>
      <w:r w:rsidRPr="004E0591">
        <w:rPr>
          <w:rStyle w:val="StyleUnderline"/>
          <w:highlight w:val="yellow"/>
        </w:rPr>
        <w:t>could further energize</w:t>
      </w:r>
      <w:r w:rsidRPr="0045351E">
        <w:rPr>
          <w:rStyle w:val="StyleUnderline"/>
        </w:rPr>
        <w:t xml:space="preserve"> Democratic or Republican base </w:t>
      </w:r>
      <w:r w:rsidRPr="004E0591">
        <w:rPr>
          <w:rStyle w:val="StyleUnderline"/>
          <w:highlight w:val="yellow"/>
        </w:rPr>
        <w:t>turnout</w:t>
      </w:r>
      <w:r w:rsidRPr="0045351E">
        <w:rPr>
          <w:rStyle w:val="StyleUnderline"/>
        </w:rPr>
        <w:t xml:space="preserve"> and/or influence the Independent vote</w:t>
      </w:r>
      <w:r w:rsidRPr="0045351E">
        <w:rPr>
          <w:sz w:val="16"/>
        </w:rPr>
        <w:t>.</w:t>
      </w:r>
    </w:p>
    <w:p w14:paraId="7FC6076D" w14:textId="48564B33" w:rsidR="00BD418D" w:rsidRDefault="00BD418D" w:rsidP="00FC57CE">
      <w:pPr>
        <w:rPr>
          <w:rStyle w:val="StyleUnderline"/>
        </w:rPr>
      </w:pPr>
      <w:r w:rsidRPr="0045351E">
        <w:rPr>
          <w:sz w:val="16"/>
        </w:rPr>
        <w:t xml:space="preserve">Consequently, </w:t>
      </w:r>
      <w:r w:rsidRPr="004E0591">
        <w:rPr>
          <w:rStyle w:val="StyleUnderline"/>
          <w:highlight w:val="yellow"/>
        </w:rPr>
        <w:t>it might be best if we</w:t>
      </w:r>
      <w:r w:rsidRPr="0045351E">
        <w:rPr>
          <w:rStyle w:val="StyleUnderline"/>
        </w:rPr>
        <w:t xml:space="preserve"> simply </w:t>
      </w:r>
      <w:r w:rsidRPr="004E0591">
        <w:rPr>
          <w:rStyle w:val="StyleUnderline"/>
          <w:highlight w:val="yellow"/>
        </w:rPr>
        <w:t>let</w:t>
      </w:r>
      <w:r w:rsidRPr="0045351E">
        <w:rPr>
          <w:rStyle w:val="StyleUnderline"/>
        </w:rPr>
        <w:t xml:space="preserve"> the </w:t>
      </w:r>
      <w:r w:rsidRPr="004E0591">
        <w:rPr>
          <w:rStyle w:val="StyleUnderline"/>
          <w:highlight w:val="yellow"/>
        </w:rPr>
        <w:t>voters make their</w:t>
      </w:r>
      <w:r w:rsidRPr="0045351E">
        <w:rPr>
          <w:rStyle w:val="StyleUnderline"/>
        </w:rPr>
        <w:t xml:space="preserve"> own </w:t>
      </w:r>
      <w:r w:rsidRPr="004E0591">
        <w:rPr>
          <w:rStyle w:val="StyleUnderline"/>
          <w:highlight w:val="yellow"/>
        </w:rPr>
        <w:t>voices heard</w:t>
      </w:r>
      <w:r w:rsidRPr="0045351E">
        <w:rPr>
          <w:rStyle w:val="StyleUnderline"/>
        </w:rPr>
        <w:t xml:space="preserve"> at the polling places in November </w:t>
      </w:r>
      <w:r w:rsidRPr="004E0591">
        <w:rPr>
          <w:rStyle w:val="StyleUnderline"/>
          <w:highlight w:val="yellow"/>
        </w:rPr>
        <w:t xml:space="preserve">rather than declaring </w:t>
      </w:r>
      <w:proofErr w:type="gramStart"/>
      <w:r w:rsidRPr="004E0591">
        <w:rPr>
          <w:rStyle w:val="StyleUnderline"/>
          <w:highlight w:val="yellow"/>
        </w:rPr>
        <w:t>a new</w:t>
      </w:r>
      <w:r w:rsidRPr="0045351E">
        <w:rPr>
          <w:rStyle w:val="StyleUnderline"/>
        </w:rPr>
        <w:t xml:space="preserve"> House </w:t>
      </w:r>
      <w:r w:rsidRPr="004E0591">
        <w:rPr>
          <w:rStyle w:val="StyleUnderline"/>
          <w:highlight w:val="yellow"/>
        </w:rPr>
        <w:t xml:space="preserve">majority </w:t>
      </w:r>
      <w:r w:rsidRPr="004E0591">
        <w:rPr>
          <w:rStyle w:val="Emphasis"/>
          <w:highlight w:val="yellow"/>
        </w:rPr>
        <w:t>five months</w:t>
      </w:r>
      <w:proofErr w:type="gramEnd"/>
      <w:r w:rsidRPr="004E0591">
        <w:rPr>
          <w:rStyle w:val="Emphasis"/>
          <w:highlight w:val="yellow"/>
        </w:rPr>
        <w:t xml:space="preserve"> out</w:t>
      </w:r>
      <w:r w:rsidRPr="0045351E">
        <w:rPr>
          <w:sz w:val="16"/>
        </w:rPr>
        <w:t xml:space="preserve">. </w:t>
      </w:r>
      <w:r w:rsidRPr="0045351E">
        <w:rPr>
          <w:rStyle w:val="StyleUnderline"/>
        </w:rPr>
        <w:t>After all, it was only one election ago when the voting public quite loudly dispelled the pundits’ pre-election predictions.</w:t>
      </w:r>
    </w:p>
    <w:p w14:paraId="318FC649" w14:textId="77777777" w:rsidR="00005335" w:rsidRPr="0045351E" w:rsidRDefault="00005335" w:rsidP="00005335"/>
    <w:p w14:paraId="1F0616F8" w14:textId="34BABF2E" w:rsidR="00F74125" w:rsidRDefault="00F74125" w:rsidP="00F74125">
      <w:pPr>
        <w:pStyle w:val="Heading3"/>
      </w:pPr>
      <w:r>
        <w:t xml:space="preserve">   1AR---Too Soon</w:t>
      </w:r>
    </w:p>
    <w:p w14:paraId="0108F38C" w14:textId="6778C40D" w:rsidR="00F74125" w:rsidRDefault="00F74125" w:rsidP="00F74125">
      <w:pPr>
        <w:pStyle w:val="Heading4"/>
      </w:pPr>
      <w:r>
        <w:t>No blue wave and way too early to call---it’s like picking World Series in April and flipping the House is generously 50-50</w:t>
      </w:r>
    </w:p>
    <w:p w14:paraId="4F73FDCD" w14:textId="77777777" w:rsidR="00F74125" w:rsidRDefault="00F74125" w:rsidP="00F74125">
      <w:r>
        <w:t xml:space="preserve">Li </w:t>
      </w:r>
      <w:r w:rsidRPr="00940041">
        <w:rPr>
          <w:rStyle w:val="Style13ptBold"/>
        </w:rPr>
        <w:t>Zhou 6/7</w:t>
      </w:r>
      <w:r>
        <w:rPr>
          <w:rStyle w:val="Style13ptBold"/>
        </w:rPr>
        <w:t xml:space="preserve">, </w:t>
      </w:r>
      <w:r w:rsidRPr="002856D4">
        <w:t>politics and policy reporter for Vo</w:t>
      </w:r>
      <w:r>
        <w:t>x, 6-7-18, “Is the blue wave crashing? 11 experts on Democrats’ chances in 2018,” https://www.vox.com/2018/6/7/17427014/blue-wave-democrats-generic-ballot-midterms</w:t>
      </w:r>
    </w:p>
    <w:p w14:paraId="2FDC874D" w14:textId="77777777" w:rsidR="00F74125" w:rsidRPr="00484599" w:rsidRDefault="00F74125" w:rsidP="00F74125">
      <w:pPr>
        <w:rPr>
          <w:sz w:val="16"/>
        </w:rPr>
      </w:pPr>
      <w:r w:rsidRPr="00484599">
        <w:rPr>
          <w:sz w:val="16"/>
        </w:rPr>
        <w:t>Is a “blue wave” really coming to sweep Republicans out of office?</w:t>
      </w:r>
    </w:p>
    <w:p w14:paraId="3A3F7482" w14:textId="77777777" w:rsidR="00F74125" w:rsidRPr="00484599" w:rsidRDefault="00F74125" w:rsidP="00F74125">
      <w:pPr>
        <w:rPr>
          <w:sz w:val="16"/>
        </w:rPr>
      </w:pPr>
      <w:r w:rsidRPr="00484599">
        <w:rPr>
          <w:sz w:val="16"/>
        </w:rPr>
        <w:t xml:space="preserve">For a while, </w:t>
      </w:r>
      <w:r w:rsidRPr="00CA32BA">
        <w:rPr>
          <w:rStyle w:val="StyleUnderline"/>
        </w:rPr>
        <w:t>it seemed Democrats were poised for a historic election that would bring them back into power</w:t>
      </w:r>
      <w:r w:rsidRPr="00484599">
        <w:rPr>
          <w:sz w:val="16"/>
        </w:rPr>
        <w:t xml:space="preserve"> in one or both chambers of Congress.</w:t>
      </w:r>
    </w:p>
    <w:p w14:paraId="2F656968" w14:textId="77777777" w:rsidR="00F74125" w:rsidRPr="00484599" w:rsidRDefault="00F74125" w:rsidP="00F74125">
      <w:pPr>
        <w:rPr>
          <w:sz w:val="16"/>
        </w:rPr>
      </w:pPr>
      <w:r w:rsidRPr="00CA32BA">
        <w:rPr>
          <w:rStyle w:val="StyleUnderline"/>
        </w:rPr>
        <w:t xml:space="preserve">At </w:t>
      </w:r>
      <w:proofErr w:type="gramStart"/>
      <w:r w:rsidRPr="00CA32BA">
        <w:rPr>
          <w:rStyle w:val="StyleUnderline"/>
        </w:rPr>
        <w:t>one point</w:t>
      </w:r>
      <w:proofErr w:type="gramEnd"/>
      <w:r w:rsidRPr="00CA32BA">
        <w:rPr>
          <w:rStyle w:val="StyleUnderline"/>
        </w:rPr>
        <w:t xml:space="preserve"> last December, a</w:t>
      </w:r>
      <w:r w:rsidRPr="00484599">
        <w:rPr>
          <w:sz w:val="16"/>
        </w:rPr>
        <w:t xml:space="preserve"> CNN/SSRS </w:t>
      </w:r>
      <w:r w:rsidRPr="00CA32BA">
        <w:rPr>
          <w:rStyle w:val="StyleUnderline"/>
        </w:rPr>
        <w:t>poll gave Democrats a whopping 18-point advantage in the generic ballot</w:t>
      </w:r>
      <w:r w:rsidRPr="00484599">
        <w:rPr>
          <w:sz w:val="16"/>
        </w:rPr>
        <w:t>. (Polls like this ask voters if they are likely to pick a Democrat or Republican for Congress.) As the Times pointed out, a 13-point advantage would be comparable to or larger than the one Democrats had when they retook the House and Senate in 2006.</w:t>
      </w:r>
    </w:p>
    <w:p w14:paraId="60898DE0" w14:textId="77777777" w:rsidR="00F74125" w:rsidRPr="00484599" w:rsidRDefault="00F74125" w:rsidP="00F74125">
      <w:pPr>
        <w:rPr>
          <w:sz w:val="16"/>
        </w:rPr>
      </w:pPr>
      <w:r w:rsidRPr="00CA32BA">
        <w:rPr>
          <w:rStyle w:val="StyleUnderline"/>
        </w:rPr>
        <w:t>Other factors seemed to suggest that things were moving in Democrats’ favor.</w:t>
      </w:r>
      <w:r w:rsidRPr="00484599">
        <w:rPr>
          <w:sz w:val="16"/>
        </w:rPr>
        <w:t xml:space="preserve"> A record number of House Republicans — including Speaker Paul Ryan — have announced their decisions to retire in lieu of facing battles for reelection.</w:t>
      </w:r>
    </w:p>
    <w:p w14:paraId="1814B513" w14:textId="77777777" w:rsidR="00F74125" w:rsidRPr="00484599" w:rsidRDefault="00F74125" w:rsidP="00F74125">
      <w:pPr>
        <w:rPr>
          <w:sz w:val="16"/>
        </w:rPr>
      </w:pPr>
      <w:r w:rsidRPr="00CA32BA">
        <w:rPr>
          <w:rStyle w:val="StyleUnderline"/>
        </w:rPr>
        <w:t>But with midterm primaries underway,</w:t>
      </w:r>
      <w:r w:rsidRPr="00484599">
        <w:rPr>
          <w:sz w:val="16"/>
        </w:rPr>
        <w:t xml:space="preserve"> </w:t>
      </w:r>
      <w:r w:rsidRPr="00CA32BA">
        <w:rPr>
          <w:rStyle w:val="StyleUnderline"/>
        </w:rPr>
        <w:t xml:space="preserve">some of that </w:t>
      </w:r>
      <w:r w:rsidRPr="00FC178F">
        <w:rPr>
          <w:rStyle w:val="Emphasis"/>
          <w:highlight w:val="yellow"/>
        </w:rPr>
        <w:t>early momentum appears</w:t>
      </w:r>
      <w:r w:rsidRPr="00CA32BA">
        <w:rPr>
          <w:rStyle w:val="Emphasis"/>
        </w:rPr>
        <w:t xml:space="preserve"> to be </w:t>
      </w:r>
      <w:r w:rsidRPr="00FC178F">
        <w:rPr>
          <w:rStyle w:val="Emphasis"/>
          <w:highlight w:val="yellow"/>
        </w:rPr>
        <w:t>flagging</w:t>
      </w:r>
      <w:r w:rsidRPr="00484599">
        <w:rPr>
          <w:sz w:val="16"/>
        </w:rPr>
        <w:t xml:space="preserve">. </w:t>
      </w:r>
      <w:proofErr w:type="gramStart"/>
      <w:r w:rsidRPr="00FC178F">
        <w:rPr>
          <w:rStyle w:val="StyleUnderline"/>
          <w:highlight w:val="yellow"/>
        </w:rPr>
        <w:t>In light of</w:t>
      </w:r>
      <w:proofErr w:type="gramEnd"/>
      <w:r w:rsidRPr="00CA32BA">
        <w:rPr>
          <w:rStyle w:val="StyleUnderline"/>
        </w:rPr>
        <w:t xml:space="preserve"> booming </w:t>
      </w:r>
      <w:r w:rsidRPr="00FC178F">
        <w:rPr>
          <w:rStyle w:val="StyleUnderline"/>
          <w:highlight w:val="yellow"/>
        </w:rPr>
        <w:t>economic growth</w:t>
      </w:r>
      <w:r w:rsidRPr="00CA32BA">
        <w:rPr>
          <w:rStyle w:val="StyleUnderline"/>
        </w:rPr>
        <w:t xml:space="preserve">, </w:t>
      </w:r>
      <w:r w:rsidRPr="00FC178F">
        <w:rPr>
          <w:rStyle w:val="StyleUnderline"/>
          <w:highlight w:val="yellow"/>
        </w:rPr>
        <w:t>Republicans are starting to make</w:t>
      </w:r>
      <w:r w:rsidRPr="00CA32BA">
        <w:rPr>
          <w:rStyle w:val="StyleUnderline"/>
        </w:rPr>
        <w:t xml:space="preserve"> some </w:t>
      </w:r>
      <w:r w:rsidRPr="00FC178F">
        <w:rPr>
          <w:rStyle w:val="StyleUnderline"/>
          <w:highlight w:val="yellow"/>
        </w:rPr>
        <w:t>inroads</w:t>
      </w:r>
      <w:r w:rsidRPr="00CA32BA">
        <w:rPr>
          <w:rStyle w:val="StyleUnderline"/>
        </w:rPr>
        <w:t xml:space="preserve"> of their own, including </w:t>
      </w:r>
      <w:r w:rsidRPr="00FC178F">
        <w:rPr>
          <w:rStyle w:val="StyleUnderline"/>
          <w:highlight w:val="yellow"/>
        </w:rPr>
        <w:t>narrowing</w:t>
      </w:r>
      <w:r w:rsidRPr="00CA32BA">
        <w:rPr>
          <w:rStyle w:val="StyleUnderline"/>
        </w:rPr>
        <w:t xml:space="preserve"> voter </w:t>
      </w:r>
      <w:r w:rsidRPr="00FC178F">
        <w:rPr>
          <w:rStyle w:val="StyleUnderline"/>
          <w:highlight w:val="yellow"/>
        </w:rPr>
        <w:t>margins on the generic</w:t>
      </w:r>
      <w:r w:rsidRPr="00CA32BA">
        <w:rPr>
          <w:rStyle w:val="StyleUnderline"/>
        </w:rPr>
        <w:t xml:space="preserve"> ballot </w:t>
      </w:r>
      <w:r w:rsidRPr="00FC178F">
        <w:rPr>
          <w:rStyle w:val="StyleUnderline"/>
          <w:highlight w:val="yellow"/>
        </w:rPr>
        <w:t>and a</w:t>
      </w:r>
      <w:r w:rsidRPr="00CA32BA">
        <w:rPr>
          <w:rStyle w:val="StyleUnderline"/>
        </w:rPr>
        <w:t xml:space="preserve"> steady </w:t>
      </w:r>
      <w:r w:rsidRPr="00FC178F">
        <w:rPr>
          <w:rStyle w:val="StyleUnderline"/>
          <w:highlight w:val="yellow"/>
        </w:rPr>
        <w:t>rise in</w:t>
      </w:r>
      <w:r w:rsidRPr="00CA32BA">
        <w:rPr>
          <w:rStyle w:val="StyleUnderline"/>
        </w:rPr>
        <w:t xml:space="preserve"> President Donald </w:t>
      </w:r>
      <w:r w:rsidRPr="00FC178F">
        <w:rPr>
          <w:rStyle w:val="Emphasis"/>
          <w:highlight w:val="yellow"/>
        </w:rPr>
        <w:t>Trump’s</w:t>
      </w:r>
      <w:r w:rsidRPr="00CA32BA">
        <w:rPr>
          <w:rStyle w:val="Emphasis"/>
        </w:rPr>
        <w:t xml:space="preserve"> approval </w:t>
      </w:r>
      <w:r w:rsidRPr="00FC178F">
        <w:rPr>
          <w:rStyle w:val="Emphasis"/>
          <w:highlight w:val="yellow"/>
        </w:rPr>
        <w:t>ratings</w:t>
      </w:r>
      <w:r w:rsidRPr="00CA32BA">
        <w:rPr>
          <w:rStyle w:val="StyleUnderline"/>
        </w:rPr>
        <w:t>.</w:t>
      </w:r>
      <w:r w:rsidRPr="00484599">
        <w:rPr>
          <w:sz w:val="16"/>
        </w:rPr>
        <w:t xml:space="preserve"> </w:t>
      </w:r>
      <w:r w:rsidRPr="00CA32BA">
        <w:rPr>
          <w:rStyle w:val="StyleUnderline"/>
        </w:rPr>
        <w:t xml:space="preserve">The </w:t>
      </w:r>
      <w:r w:rsidRPr="00FC178F">
        <w:rPr>
          <w:rStyle w:val="StyleUnderline"/>
          <w:highlight w:val="yellow"/>
        </w:rPr>
        <w:t>electoral math on</w:t>
      </w:r>
      <w:r w:rsidRPr="00CA32BA">
        <w:rPr>
          <w:rStyle w:val="StyleUnderline"/>
        </w:rPr>
        <w:t xml:space="preserve"> </w:t>
      </w:r>
      <w:proofErr w:type="gramStart"/>
      <w:r w:rsidRPr="00CA32BA">
        <w:rPr>
          <w:rStyle w:val="StyleUnderline"/>
        </w:rPr>
        <w:t>a number of</w:t>
      </w:r>
      <w:proofErr w:type="gramEnd"/>
      <w:r w:rsidRPr="00CA32BA">
        <w:rPr>
          <w:rStyle w:val="StyleUnderline"/>
        </w:rPr>
        <w:t xml:space="preserve"> </w:t>
      </w:r>
      <w:r w:rsidRPr="00FC178F">
        <w:rPr>
          <w:rStyle w:val="StyleUnderline"/>
          <w:highlight w:val="yellow"/>
        </w:rPr>
        <w:t>crucial districts is</w:t>
      </w:r>
      <w:r w:rsidRPr="00CA32BA">
        <w:rPr>
          <w:rStyle w:val="StyleUnderline"/>
        </w:rPr>
        <w:t xml:space="preserve"> also </w:t>
      </w:r>
      <w:r w:rsidRPr="00FC178F">
        <w:rPr>
          <w:rStyle w:val="StyleUnderline"/>
          <w:highlight w:val="yellow"/>
        </w:rPr>
        <w:t>beginning to look tougher for</w:t>
      </w:r>
      <w:r w:rsidRPr="00CA32BA">
        <w:rPr>
          <w:rStyle w:val="StyleUnderline"/>
        </w:rPr>
        <w:t xml:space="preserve"> vulnerable </w:t>
      </w:r>
      <w:r w:rsidRPr="00FC178F">
        <w:rPr>
          <w:rStyle w:val="StyleUnderline"/>
          <w:highlight w:val="yellow"/>
        </w:rPr>
        <w:t>Dem</w:t>
      </w:r>
      <w:r w:rsidRPr="00CA32BA">
        <w:rPr>
          <w:rStyle w:val="StyleUnderline"/>
        </w:rPr>
        <w:t>ocrat</w:t>
      </w:r>
      <w:r w:rsidRPr="00FC178F">
        <w:rPr>
          <w:rStyle w:val="StyleUnderline"/>
          <w:highlight w:val="yellow"/>
        </w:rPr>
        <w:t>s</w:t>
      </w:r>
      <w:r w:rsidRPr="00CA32BA">
        <w:rPr>
          <w:rStyle w:val="StyleUnderline"/>
        </w:rPr>
        <w:t>,</w:t>
      </w:r>
      <w:r w:rsidRPr="00484599">
        <w:rPr>
          <w:sz w:val="16"/>
        </w:rPr>
        <w:t xml:space="preserve"> </w:t>
      </w:r>
      <w:r w:rsidRPr="00CA32BA">
        <w:rPr>
          <w:rStyle w:val="StyleUnderline"/>
        </w:rPr>
        <w:t>with relatively safe states like Florida and Ohio emerging as possible battlegrounds.</w:t>
      </w:r>
    </w:p>
    <w:p w14:paraId="6D73668D" w14:textId="77777777" w:rsidR="00F74125" w:rsidRPr="00484599" w:rsidRDefault="00F74125" w:rsidP="00F74125">
      <w:pPr>
        <w:rPr>
          <w:sz w:val="16"/>
        </w:rPr>
      </w:pPr>
      <w:r w:rsidRPr="00484599">
        <w:rPr>
          <w:sz w:val="16"/>
        </w:rPr>
        <w:t xml:space="preserve">“The blue wave may not be crashing, but its seeming inevitable ascendancy has certainly flattened out,” says Tim Malloy, an assistant director of the Quinnipiac University Poll. “Our </w:t>
      </w:r>
      <w:r w:rsidRPr="00261710">
        <w:rPr>
          <w:rStyle w:val="StyleUnderline"/>
        </w:rPr>
        <w:t>surveys show the president’s numbers rising, gradually building on a surging economy</w:t>
      </w:r>
      <w:r w:rsidRPr="00484599">
        <w:rPr>
          <w:sz w:val="16"/>
        </w:rPr>
        <w:t>.”</w:t>
      </w:r>
    </w:p>
    <w:p w14:paraId="7F322874" w14:textId="77777777" w:rsidR="00F74125" w:rsidRPr="00484599" w:rsidRDefault="00F74125" w:rsidP="00F74125">
      <w:pPr>
        <w:rPr>
          <w:sz w:val="16"/>
        </w:rPr>
      </w:pPr>
      <w:r w:rsidRPr="00484599">
        <w:rPr>
          <w:sz w:val="16"/>
        </w:rPr>
        <w:t xml:space="preserve">I talked to 11 experts to get their take on the likelihood of a blue wave </w:t>
      </w:r>
      <w:proofErr w:type="gramStart"/>
      <w:r w:rsidRPr="00484599">
        <w:rPr>
          <w:sz w:val="16"/>
        </w:rPr>
        <w:t>actually coming</w:t>
      </w:r>
      <w:proofErr w:type="gramEnd"/>
      <w:r w:rsidRPr="00484599">
        <w:rPr>
          <w:sz w:val="16"/>
        </w:rPr>
        <w:t xml:space="preserve"> to fruition. Here’s what I learned.</w:t>
      </w:r>
    </w:p>
    <w:p w14:paraId="4246E672" w14:textId="77777777" w:rsidR="00F74125" w:rsidRPr="00484599" w:rsidRDefault="00F74125" w:rsidP="00F74125">
      <w:pPr>
        <w:rPr>
          <w:sz w:val="16"/>
        </w:rPr>
      </w:pPr>
      <w:r w:rsidRPr="00261710">
        <w:rPr>
          <w:rStyle w:val="StyleUnderline"/>
        </w:rPr>
        <w:t>The data has changed for the Democrats</w:t>
      </w:r>
      <w:r w:rsidRPr="00484599">
        <w:rPr>
          <w:sz w:val="16"/>
        </w:rPr>
        <w:t xml:space="preserve"> — but </w:t>
      </w:r>
      <w:r w:rsidRPr="00261710">
        <w:rPr>
          <w:rStyle w:val="StyleUnderline"/>
        </w:rPr>
        <w:t>it could still go either way</w:t>
      </w:r>
    </w:p>
    <w:p w14:paraId="35038A71" w14:textId="77777777" w:rsidR="00F74125" w:rsidRPr="00484599" w:rsidRDefault="00F74125" w:rsidP="00F74125">
      <w:pPr>
        <w:rPr>
          <w:sz w:val="16"/>
        </w:rPr>
      </w:pPr>
      <w:r w:rsidRPr="00484599">
        <w:rPr>
          <w:sz w:val="16"/>
        </w:rPr>
        <w:t xml:space="preserve">Patrick Murray, director of the Monmouth University Polling Institute, says </w:t>
      </w:r>
      <w:r w:rsidRPr="00261710">
        <w:rPr>
          <w:rStyle w:val="StyleUnderline"/>
        </w:rPr>
        <w:t>the influx of recent data has</w:t>
      </w:r>
      <w:r w:rsidRPr="00484599">
        <w:rPr>
          <w:sz w:val="16"/>
        </w:rPr>
        <w:t xml:space="preserve">, indeed, </w:t>
      </w:r>
      <w:r w:rsidRPr="00261710">
        <w:rPr>
          <w:rStyle w:val="StyleUnderline"/>
        </w:rPr>
        <w:t>tempered the Democratic lead in the generic ballot</w:t>
      </w:r>
      <w:r w:rsidRPr="00484599">
        <w:rPr>
          <w:sz w:val="16"/>
        </w:rPr>
        <w:t xml:space="preserve">. He emphasized, however, that </w:t>
      </w:r>
      <w:r w:rsidRPr="00FC178F">
        <w:rPr>
          <w:rStyle w:val="StyleUnderline"/>
          <w:highlight w:val="yellow"/>
        </w:rPr>
        <w:t>a lot more info</w:t>
      </w:r>
      <w:r w:rsidRPr="00261710">
        <w:rPr>
          <w:rStyle w:val="StyleUnderline"/>
        </w:rPr>
        <w:t xml:space="preserve">rmation was </w:t>
      </w:r>
      <w:r w:rsidRPr="00FC178F">
        <w:rPr>
          <w:rStyle w:val="StyleUnderline"/>
          <w:highlight w:val="yellow"/>
        </w:rPr>
        <w:t>likely to continue affecting</w:t>
      </w:r>
      <w:r w:rsidRPr="00261710">
        <w:rPr>
          <w:rStyle w:val="StyleUnderline"/>
        </w:rPr>
        <w:t xml:space="preserve"> the </w:t>
      </w:r>
      <w:r w:rsidRPr="00FC178F">
        <w:rPr>
          <w:rStyle w:val="StyleUnderline"/>
          <w:highlight w:val="yellow"/>
        </w:rPr>
        <w:t>polls</w:t>
      </w:r>
      <w:r w:rsidRPr="00261710">
        <w:rPr>
          <w:rStyle w:val="StyleUnderline"/>
        </w:rPr>
        <w:t xml:space="preserve"> in the months to come until Election Day.</w:t>
      </w:r>
    </w:p>
    <w:p w14:paraId="63E2E186" w14:textId="77777777" w:rsidR="00F74125" w:rsidRPr="00484599" w:rsidRDefault="00F74125" w:rsidP="00F74125">
      <w:pPr>
        <w:rPr>
          <w:sz w:val="16"/>
        </w:rPr>
      </w:pPr>
      <w:r w:rsidRPr="00484599">
        <w:rPr>
          <w:sz w:val="16"/>
        </w:rPr>
        <w:t>“Let’s pour a little water on the hot takes,” he said. “The generic House ballot seems to have improved for the Republicans … although this average is driven largely by a few polls that have been bouncing around a lot.”</w:t>
      </w:r>
    </w:p>
    <w:p w14:paraId="11F2AEAB" w14:textId="77777777" w:rsidR="00F74125" w:rsidRPr="00484599" w:rsidRDefault="00F74125" w:rsidP="00F74125">
      <w:pPr>
        <w:rPr>
          <w:sz w:val="16"/>
        </w:rPr>
      </w:pPr>
      <w:r w:rsidRPr="00484599">
        <w:rPr>
          <w:sz w:val="16"/>
        </w:rPr>
        <w:t xml:space="preserve">Murray says this </w:t>
      </w:r>
      <w:r w:rsidRPr="00261710">
        <w:rPr>
          <w:rStyle w:val="Emphasis"/>
        </w:rPr>
        <w:t>variability</w:t>
      </w:r>
      <w:r w:rsidRPr="00261710">
        <w:rPr>
          <w:rStyle w:val="StyleUnderline"/>
        </w:rPr>
        <w:t xml:space="preserve"> is what </w:t>
      </w:r>
      <w:r w:rsidRPr="00FC178F">
        <w:rPr>
          <w:rStyle w:val="StyleUnderline"/>
          <w:highlight w:val="yellow"/>
        </w:rPr>
        <w:t>makes it tough</w:t>
      </w:r>
      <w:r w:rsidRPr="00261710">
        <w:rPr>
          <w:rStyle w:val="StyleUnderline"/>
        </w:rPr>
        <w:t xml:space="preserve"> to make any sort of definitive call at this point in the race</w:t>
      </w:r>
      <w:r w:rsidRPr="00484599">
        <w:rPr>
          <w:sz w:val="16"/>
        </w:rPr>
        <w:t>. “</w:t>
      </w:r>
      <w:proofErr w:type="gramStart"/>
      <w:r w:rsidRPr="00484599">
        <w:rPr>
          <w:sz w:val="16"/>
        </w:rPr>
        <w:t>In reality, the</w:t>
      </w:r>
      <w:proofErr w:type="gramEnd"/>
      <w:r w:rsidRPr="00484599">
        <w:rPr>
          <w:sz w:val="16"/>
        </w:rPr>
        <w:t xml:space="preserve"> generic ballot has been pretty stable since March but is significantly worse for Democrats than where it was at the start of the year,” he said. “</w:t>
      </w:r>
      <w:r w:rsidRPr="00261710">
        <w:rPr>
          <w:rStyle w:val="StyleUnderline"/>
        </w:rPr>
        <w:t>The Democrats are not in the same enviable position they were five months ago, but that doesn’t mean we have any idea what the next five months will bring.”</w:t>
      </w:r>
    </w:p>
    <w:p w14:paraId="2623998F" w14:textId="77777777" w:rsidR="00F74125" w:rsidRPr="00484599" w:rsidRDefault="00F74125" w:rsidP="00F74125">
      <w:pPr>
        <w:rPr>
          <w:sz w:val="16"/>
        </w:rPr>
      </w:pPr>
      <w:r w:rsidRPr="00484599">
        <w:rPr>
          <w:sz w:val="16"/>
        </w:rPr>
        <w:t xml:space="preserve">Jay Leve, the president of </w:t>
      </w:r>
      <w:proofErr w:type="spellStart"/>
      <w:r w:rsidRPr="00484599">
        <w:rPr>
          <w:sz w:val="16"/>
        </w:rPr>
        <w:t>SurveyUSA</w:t>
      </w:r>
      <w:proofErr w:type="spellEnd"/>
      <w:r w:rsidRPr="00484599">
        <w:rPr>
          <w:sz w:val="16"/>
        </w:rPr>
        <w:t xml:space="preserve">, noted that it was important to take such polling measures day by day. “It’s ebb tide for the Democrats right now. That may change any moment, but </w:t>
      </w:r>
      <w:r w:rsidRPr="00FC178F">
        <w:rPr>
          <w:rStyle w:val="StyleUnderline"/>
          <w:highlight w:val="yellow"/>
        </w:rPr>
        <w:t xml:space="preserve">if [there’s] </w:t>
      </w:r>
      <w:r w:rsidRPr="00FC178F">
        <w:rPr>
          <w:rStyle w:val="StyleUnderline"/>
        </w:rPr>
        <w:t>a</w:t>
      </w:r>
      <w:r w:rsidRPr="00261710">
        <w:rPr>
          <w:rStyle w:val="StyleUnderline"/>
        </w:rPr>
        <w:t xml:space="preserve"> general </w:t>
      </w:r>
      <w:r w:rsidRPr="00FC178F">
        <w:rPr>
          <w:rStyle w:val="StyleUnderline"/>
          <w:highlight w:val="yellow"/>
        </w:rPr>
        <w:t>election today</w:t>
      </w:r>
      <w:r w:rsidRPr="00261710">
        <w:rPr>
          <w:rStyle w:val="StyleUnderline"/>
        </w:rPr>
        <w:t xml:space="preserve">, there is </w:t>
      </w:r>
      <w:r w:rsidRPr="00FC178F">
        <w:rPr>
          <w:rStyle w:val="Emphasis"/>
          <w:highlight w:val="yellow"/>
        </w:rPr>
        <w:t>no blue wave</w:t>
      </w:r>
      <w:r w:rsidRPr="00261710">
        <w:rPr>
          <w:rStyle w:val="StyleUnderline"/>
        </w:rPr>
        <w:t>,”</w:t>
      </w:r>
      <w:r w:rsidRPr="00484599">
        <w:rPr>
          <w:sz w:val="16"/>
        </w:rPr>
        <w:t xml:space="preserve"> he said when asked earlier this week.</w:t>
      </w:r>
    </w:p>
    <w:p w14:paraId="3EC6C8B5" w14:textId="77777777" w:rsidR="00F74125" w:rsidRPr="00484599" w:rsidRDefault="00F74125" w:rsidP="00F74125">
      <w:pPr>
        <w:rPr>
          <w:sz w:val="16"/>
        </w:rPr>
      </w:pPr>
      <w:r w:rsidRPr="00484599">
        <w:rPr>
          <w:sz w:val="16"/>
        </w:rPr>
        <w:t xml:space="preserve">MIT political science professor Charles Stewart, who specializes in the study of election data, argues that </w:t>
      </w:r>
      <w:r w:rsidRPr="00484599">
        <w:rPr>
          <w:rStyle w:val="StyleUnderline"/>
        </w:rPr>
        <w:t xml:space="preserve">the </w:t>
      </w:r>
      <w:r w:rsidRPr="00FC178F">
        <w:rPr>
          <w:rStyle w:val="StyleUnderline"/>
          <w:highlight w:val="yellow"/>
        </w:rPr>
        <w:t>odds have always been</w:t>
      </w:r>
      <w:r w:rsidRPr="00484599">
        <w:rPr>
          <w:rStyle w:val="StyleUnderline"/>
        </w:rPr>
        <w:t xml:space="preserve"> roughly </w:t>
      </w:r>
      <w:r w:rsidRPr="00FC178F">
        <w:rPr>
          <w:rStyle w:val="StyleUnderline"/>
          <w:highlight w:val="yellow"/>
        </w:rPr>
        <w:t>50-50 for Dem</w:t>
      </w:r>
      <w:r w:rsidRPr="00484599">
        <w:rPr>
          <w:rStyle w:val="StyleUnderline"/>
        </w:rPr>
        <w:t>ocrat</w:t>
      </w:r>
      <w:r w:rsidRPr="00FC178F">
        <w:rPr>
          <w:rStyle w:val="StyleUnderline"/>
          <w:highlight w:val="yellow"/>
        </w:rPr>
        <w:t>s to retake the House</w:t>
      </w:r>
      <w:r w:rsidRPr="00484599">
        <w:rPr>
          <w:sz w:val="16"/>
        </w:rPr>
        <w:t xml:space="preserve"> — </w:t>
      </w:r>
      <w:r w:rsidRPr="00484599">
        <w:rPr>
          <w:rStyle w:val="StyleUnderline"/>
        </w:rPr>
        <w:t xml:space="preserve">and even </w:t>
      </w:r>
      <w:r w:rsidRPr="00FC178F">
        <w:rPr>
          <w:rStyle w:val="StyleUnderline"/>
          <w:highlight w:val="yellow"/>
        </w:rPr>
        <w:t>slimmer for</w:t>
      </w:r>
      <w:r w:rsidRPr="00484599">
        <w:rPr>
          <w:rStyle w:val="StyleUnderline"/>
        </w:rPr>
        <w:t xml:space="preserve"> them to flip </w:t>
      </w:r>
      <w:r w:rsidRPr="00FC178F">
        <w:rPr>
          <w:rStyle w:val="StyleUnderline"/>
          <w:highlight w:val="yellow"/>
        </w:rPr>
        <w:t>the Senate</w:t>
      </w:r>
      <w:r w:rsidRPr="00484599">
        <w:rPr>
          <w:rStyle w:val="StyleUnderline"/>
        </w:rPr>
        <w:t>.</w:t>
      </w:r>
      <w:r w:rsidRPr="00484599">
        <w:rPr>
          <w:sz w:val="16"/>
        </w:rPr>
        <w:t xml:space="preserve"> He doesn’t think this has changed much since the 2016 election.</w:t>
      </w:r>
    </w:p>
    <w:p w14:paraId="6B0EA5B6" w14:textId="77777777" w:rsidR="00F74125" w:rsidRPr="00484599" w:rsidRDefault="00F74125" w:rsidP="00F74125">
      <w:pPr>
        <w:rPr>
          <w:sz w:val="16"/>
        </w:rPr>
      </w:pPr>
      <w:r w:rsidRPr="00484599">
        <w:rPr>
          <w:sz w:val="16"/>
        </w:rPr>
        <w:t>“</w:t>
      </w:r>
      <w:r w:rsidRPr="00484599">
        <w:rPr>
          <w:rStyle w:val="StyleUnderline"/>
        </w:rPr>
        <w:t>The case that the wave was never as big as the Democrats hoped is based on two things</w:t>
      </w:r>
      <w:r w:rsidRPr="00484599">
        <w:rPr>
          <w:sz w:val="16"/>
        </w:rPr>
        <w:t xml:space="preserve">,” he said. </w:t>
      </w:r>
      <w:r w:rsidRPr="00484599">
        <w:rPr>
          <w:rStyle w:val="StyleUnderline"/>
        </w:rPr>
        <w:t xml:space="preserve">“First, </w:t>
      </w:r>
      <w:r w:rsidRPr="00FC178F">
        <w:rPr>
          <w:rStyle w:val="StyleUnderline"/>
          <w:highlight w:val="yellow"/>
        </w:rPr>
        <w:t>to capture the House, Dem</w:t>
      </w:r>
      <w:r w:rsidRPr="00484599">
        <w:rPr>
          <w:rStyle w:val="StyleUnderline"/>
        </w:rPr>
        <w:t>ocrat</w:t>
      </w:r>
      <w:r w:rsidRPr="00FC178F">
        <w:rPr>
          <w:rStyle w:val="StyleUnderline"/>
          <w:highlight w:val="yellow"/>
        </w:rPr>
        <w:t xml:space="preserve">s would have to see the </w:t>
      </w:r>
      <w:r w:rsidRPr="00FC178F">
        <w:rPr>
          <w:rStyle w:val="Emphasis"/>
          <w:highlight w:val="yellow"/>
        </w:rPr>
        <w:t>biggest election swing</w:t>
      </w:r>
      <w:r w:rsidRPr="00484599">
        <w:rPr>
          <w:sz w:val="16"/>
        </w:rPr>
        <w:t xml:space="preserve"> [from presidential election to the next midterm election] </w:t>
      </w:r>
      <w:r w:rsidRPr="00484599">
        <w:rPr>
          <w:rStyle w:val="StyleUnderline"/>
        </w:rPr>
        <w:t>in their favor in the entire post-World War II era</w:t>
      </w:r>
      <w:r w:rsidRPr="00484599">
        <w:rPr>
          <w:sz w:val="16"/>
        </w:rPr>
        <w:t xml:space="preserve">. And, </w:t>
      </w:r>
      <w:r w:rsidRPr="00484599">
        <w:rPr>
          <w:rStyle w:val="StyleUnderline"/>
        </w:rPr>
        <w:t>even then, they would only have a 50-50 chance of taking the House.”</w:t>
      </w:r>
    </w:p>
    <w:p w14:paraId="2BF82EC7" w14:textId="77777777" w:rsidR="00F74125" w:rsidRPr="00484599" w:rsidRDefault="00F74125" w:rsidP="00F74125">
      <w:pPr>
        <w:rPr>
          <w:sz w:val="16"/>
        </w:rPr>
      </w:pPr>
      <w:r w:rsidRPr="00484599">
        <w:rPr>
          <w:sz w:val="16"/>
        </w:rPr>
        <w:t>There are lots of countervailing forces at play</w:t>
      </w:r>
    </w:p>
    <w:p w14:paraId="6B276547" w14:textId="77777777" w:rsidR="00F74125" w:rsidRPr="00484599" w:rsidRDefault="00F74125" w:rsidP="00F74125">
      <w:pPr>
        <w:rPr>
          <w:sz w:val="16"/>
        </w:rPr>
      </w:pPr>
      <w:r w:rsidRPr="00484599">
        <w:rPr>
          <w:sz w:val="16"/>
        </w:rPr>
        <w:t xml:space="preserve">Historically, the pendulum tends to swing back against the president’s party during midterm elections. </w:t>
      </w:r>
      <w:r w:rsidRPr="00484599">
        <w:rPr>
          <w:rStyle w:val="StyleUnderline"/>
        </w:rPr>
        <w:t>Democrats,</w:t>
      </w:r>
      <w:r w:rsidRPr="00484599">
        <w:rPr>
          <w:sz w:val="16"/>
        </w:rPr>
        <w:t xml:space="preserve"> however, </w:t>
      </w:r>
      <w:r w:rsidRPr="00484599">
        <w:rPr>
          <w:rStyle w:val="StyleUnderline"/>
        </w:rPr>
        <w:t>hold seats that are harder to defend</w:t>
      </w:r>
      <w:r w:rsidRPr="00484599">
        <w:rPr>
          <w:sz w:val="16"/>
        </w:rPr>
        <w:t>, especially in the Senate. In both chambers, there’s also the push and pull of factors like negative Trump sentiment bolstering Democrats’ chances, while the strength of the economy bodes well for Republicans.</w:t>
      </w:r>
    </w:p>
    <w:p w14:paraId="61653E97" w14:textId="77777777" w:rsidR="00F74125" w:rsidRPr="00484599" w:rsidRDefault="00F74125" w:rsidP="00F74125">
      <w:pPr>
        <w:rPr>
          <w:rStyle w:val="StyleUnderline"/>
        </w:rPr>
      </w:pPr>
      <w:r w:rsidRPr="00484599">
        <w:rPr>
          <w:rStyle w:val="StyleUnderline"/>
        </w:rPr>
        <w:lastRenderedPageBreak/>
        <w:t xml:space="preserve">The presence of these </w:t>
      </w:r>
      <w:r w:rsidRPr="00600203">
        <w:rPr>
          <w:rStyle w:val="StyleUnderline"/>
          <w:highlight w:val="yellow"/>
        </w:rPr>
        <w:t>countervailing forces</w:t>
      </w:r>
      <w:r w:rsidRPr="00484599">
        <w:rPr>
          <w:rStyle w:val="StyleUnderline"/>
        </w:rPr>
        <w:t xml:space="preserve"> can serve to </w:t>
      </w:r>
      <w:r w:rsidRPr="00600203">
        <w:rPr>
          <w:rStyle w:val="Emphasis"/>
          <w:highlight w:val="yellow"/>
        </w:rPr>
        <w:t>muddle</w:t>
      </w:r>
      <w:r w:rsidRPr="00484599">
        <w:rPr>
          <w:rStyle w:val="Emphasis"/>
        </w:rPr>
        <w:t xml:space="preserve"> attempts at </w:t>
      </w:r>
      <w:r w:rsidRPr="00600203">
        <w:rPr>
          <w:rStyle w:val="Emphasis"/>
          <w:highlight w:val="yellow"/>
        </w:rPr>
        <w:t>predictions</w:t>
      </w:r>
      <w:r w:rsidRPr="00484599">
        <w:rPr>
          <w:sz w:val="16"/>
        </w:rPr>
        <w:t xml:space="preserve">, </w:t>
      </w:r>
      <w:r w:rsidRPr="00484599">
        <w:rPr>
          <w:rStyle w:val="StyleUnderline"/>
        </w:rPr>
        <w:t>especially when the actions of an individual candidate are yet another unknown thrown into the mix.</w:t>
      </w:r>
    </w:p>
    <w:p w14:paraId="041F12FB" w14:textId="77777777" w:rsidR="00F74125" w:rsidRPr="00484599" w:rsidRDefault="00F74125" w:rsidP="00F74125">
      <w:pPr>
        <w:rPr>
          <w:sz w:val="16"/>
        </w:rPr>
      </w:pPr>
      <w:r w:rsidRPr="00484599">
        <w:rPr>
          <w:sz w:val="16"/>
        </w:rPr>
        <w:t>“</w:t>
      </w:r>
      <w:r w:rsidRPr="00484599">
        <w:rPr>
          <w:rStyle w:val="StyleUnderline"/>
        </w:rPr>
        <w:t>When looking at the fate of the Senate, we’re seeing a collision of two big factors</w:t>
      </w:r>
      <w:r w:rsidRPr="00484599">
        <w:rPr>
          <w:sz w:val="16"/>
        </w:rPr>
        <w:t xml:space="preserve"> — </w:t>
      </w:r>
      <w:r w:rsidRPr="00484599">
        <w:rPr>
          <w:rStyle w:val="StyleUnderline"/>
        </w:rPr>
        <w:t xml:space="preserve">a historical trend of the president’s party losing seats versus an electoral map that </w:t>
      </w:r>
      <w:r w:rsidRPr="00484599">
        <w:rPr>
          <w:rStyle w:val="Emphasis"/>
        </w:rPr>
        <w:t>highly favors the Republicans</w:t>
      </w:r>
      <w:r w:rsidRPr="00484599">
        <w:rPr>
          <w:sz w:val="16"/>
        </w:rPr>
        <w:t xml:space="preserve">,” says University of Houston political science professor Elizabeth </w:t>
      </w:r>
      <w:proofErr w:type="spellStart"/>
      <w:r w:rsidRPr="00484599">
        <w:rPr>
          <w:sz w:val="16"/>
        </w:rPr>
        <w:t>Simas</w:t>
      </w:r>
      <w:proofErr w:type="spellEnd"/>
      <w:r w:rsidRPr="00484599">
        <w:rPr>
          <w:sz w:val="16"/>
        </w:rPr>
        <w:t>. “In these races, the quality of the candidates and their campaigns are going to be very important. Republican candidate blunders certainly helped both Joe Donnelly (D-IN) and Claire McCaskill (D-MO) in 2012.”</w:t>
      </w:r>
    </w:p>
    <w:p w14:paraId="3727DEC8" w14:textId="77777777" w:rsidR="00F74125" w:rsidRPr="00484599" w:rsidRDefault="00F74125" w:rsidP="00F74125">
      <w:pPr>
        <w:rPr>
          <w:sz w:val="16"/>
        </w:rPr>
      </w:pPr>
      <w:r w:rsidRPr="00484599">
        <w:rPr>
          <w:rStyle w:val="StyleUnderline"/>
        </w:rPr>
        <w:t>Candidate blunders</w:t>
      </w:r>
      <w:r w:rsidRPr="00484599">
        <w:rPr>
          <w:sz w:val="16"/>
        </w:rPr>
        <w:t xml:space="preserve"> are among the variables that Vox’s Dylan Scott has previously highlighted when detailing the myriad things that </w:t>
      </w:r>
      <w:r w:rsidRPr="00484599">
        <w:rPr>
          <w:rStyle w:val="StyleUnderline"/>
        </w:rPr>
        <w:t>could still change</w:t>
      </w:r>
      <w:r w:rsidRPr="00484599">
        <w:rPr>
          <w:sz w:val="16"/>
        </w:rPr>
        <w:t xml:space="preserve"> — </w:t>
      </w:r>
      <w:r w:rsidRPr="00484599">
        <w:rPr>
          <w:rStyle w:val="StyleUnderline"/>
        </w:rPr>
        <w:t>and shape the election</w:t>
      </w:r>
      <w:r w:rsidRPr="00484599">
        <w:rPr>
          <w:sz w:val="16"/>
        </w:rPr>
        <w:t xml:space="preserve"> — in the months to come.</w:t>
      </w:r>
    </w:p>
    <w:p w14:paraId="0F9A6FF5" w14:textId="77777777" w:rsidR="00F74125" w:rsidRPr="00484599" w:rsidRDefault="00F74125" w:rsidP="00F74125">
      <w:pPr>
        <w:rPr>
          <w:sz w:val="16"/>
        </w:rPr>
      </w:pPr>
      <w:r w:rsidRPr="00484599">
        <w:rPr>
          <w:sz w:val="16"/>
        </w:rPr>
        <w:t xml:space="preserve">“It is entirely possible that events might occur between now and November that could shift the momentum to the Republicans or, alternatively, lead to the Democrats taking control of Congress,” says USC law professor </w:t>
      </w:r>
      <w:proofErr w:type="spellStart"/>
      <w:r w:rsidRPr="00484599">
        <w:rPr>
          <w:sz w:val="16"/>
        </w:rPr>
        <w:t>Franita</w:t>
      </w:r>
      <w:proofErr w:type="spellEnd"/>
      <w:r w:rsidRPr="00484599">
        <w:rPr>
          <w:sz w:val="16"/>
        </w:rPr>
        <w:t xml:space="preserve"> </w:t>
      </w:r>
      <w:proofErr w:type="spellStart"/>
      <w:r w:rsidRPr="00484599">
        <w:rPr>
          <w:sz w:val="16"/>
        </w:rPr>
        <w:t>Tolson</w:t>
      </w:r>
      <w:proofErr w:type="spellEnd"/>
      <w:r w:rsidRPr="00484599">
        <w:rPr>
          <w:sz w:val="16"/>
        </w:rPr>
        <w:t>. “Any predictions that are made about the blue wave crashing, based on polling about the economy conducted five months before the elections, are premature.”</w:t>
      </w:r>
    </w:p>
    <w:p w14:paraId="32C5C08E" w14:textId="73B6A16D" w:rsidR="00F74125" w:rsidRDefault="00F74125" w:rsidP="00F74125">
      <w:pPr>
        <w:rPr>
          <w:sz w:val="16"/>
        </w:rPr>
      </w:pPr>
      <w:r w:rsidRPr="00484599">
        <w:rPr>
          <w:sz w:val="16"/>
        </w:rPr>
        <w:t xml:space="preserve">“Ultimately, I think </w:t>
      </w:r>
      <w:r w:rsidRPr="00600203">
        <w:rPr>
          <w:rStyle w:val="StyleUnderline"/>
          <w:highlight w:val="yellow"/>
        </w:rPr>
        <w:t>trying to make</w:t>
      </w:r>
      <w:r w:rsidRPr="00484599">
        <w:rPr>
          <w:rStyle w:val="StyleUnderline"/>
        </w:rPr>
        <w:t xml:space="preserve"> accurate </w:t>
      </w:r>
      <w:r w:rsidRPr="00600203">
        <w:rPr>
          <w:rStyle w:val="StyleUnderline"/>
          <w:highlight w:val="yellow"/>
        </w:rPr>
        <w:t>predictions at this point is</w:t>
      </w:r>
      <w:r w:rsidRPr="00484599">
        <w:rPr>
          <w:rStyle w:val="StyleUnderline"/>
        </w:rPr>
        <w:t xml:space="preserve"> a little </w:t>
      </w:r>
      <w:r w:rsidRPr="00600203">
        <w:rPr>
          <w:rStyle w:val="StyleUnderline"/>
          <w:highlight w:val="yellow"/>
        </w:rPr>
        <w:t>like trying to pick a World Series champ</w:t>
      </w:r>
      <w:r w:rsidRPr="00484599">
        <w:rPr>
          <w:rStyle w:val="StyleUnderline"/>
        </w:rPr>
        <w:t xml:space="preserve">ion </w:t>
      </w:r>
      <w:r w:rsidRPr="00600203">
        <w:rPr>
          <w:rStyle w:val="StyleUnderline"/>
          <w:highlight w:val="yellow"/>
        </w:rPr>
        <w:t>in April</w:t>
      </w:r>
      <w:r w:rsidRPr="00600203">
        <w:rPr>
          <w:sz w:val="16"/>
          <w:highlight w:val="yellow"/>
        </w:rPr>
        <w:t>,”</w:t>
      </w:r>
      <w:r w:rsidRPr="00484599">
        <w:rPr>
          <w:sz w:val="16"/>
        </w:rPr>
        <w:t xml:space="preserve"> says </w:t>
      </w:r>
      <w:proofErr w:type="spellStart"/>
      <w:r w:rsidRPr="00484599">
        <w:rPr>
          <w:sz w:val="16"/>
        </w:rPr>
        <w:t>Simas</w:t>
      </w:r>
      <w:proofErr w:type="spellEnd"/>
      <w:r w:rsidRPr="00484599">
        <w:rPr>
          <w:sz w:val="16"/>
        </w:rPr>
        <w:t>.</w:t>
      </w:r>
    </w:p>
    <w:p w14:paraId="405BDAAB" w14:textId="77777777" w:rsidR="00005335" w:rsidRPr="00484599" w:rsidRDefault="00005335" w:rsidP="00005335"/>
    <w:p w14:paraId="5E0ED1C9" w14:textId="29C92767" w:rsidR="009A35F3" w:rsidRDefault="00B65CC4" w:rsidP="00B65CC4">
      <w:pPr>
        <w:pStyle w:val="Heading2"/>
      </w:pPr>
      <w:r>
        <w:t>Too Soon/</w:t>
      </w:r>
      <w:r w:rsidR="009A35F3">
        <w:t xml:space="preserve">Black Swans </w:t>
      </w:r>
    </w:p>
    <w:p w14:paraId="584C3A83" w14:textId="691D1FA2" w:rsidR="009A35F3" w:rsidRPr="009A35F3" w:rsidRDefault="00A26DC3" w:rsidP="009A35F3">
      <w:pPr>
        <w:pStyle w:val="Heading3"/>
      </w:pPr>
      <w:r>
        <w:t>2AC---</w:t>
      </w:r>
      <w:r w:rsidR="009A35F3">
        <w:t>Too Soon</w:t>
      </w:r>
    </w:p>
    <w:p w14:paraId="11CA7B3B" w14:textId="77777777" w:rsidR="00A26DC3" w:rsidRDefault="00A26DC3" w:rsidP="00A26DC3">
      <w:pPr>
        <w:pStyle w:val="Heading4"/>
      </w:pPr>
      <w:r>
        <w:t>Too soon, and policy doesn’t affect the midterms</w:t>
      </w:r>
    </w:p>
    <w:p w14:paraId="1FE64E11" w14:textId="262A2DE6" w:rsidR="00A26DC3" w:rsidRDefault="00A26DC3" w:rsidP="00A26DC3">
      <w:r>
        <w:t xml:space="preserve">Nate </w:t>
      </w:r>
      <w:r w:rsidRPr="00A243DA">
        <w:rPr>
          <w:rStyle w:val="Style13ptBold"/>
        </w:rPr>
        <w:t xml:space="preserve">Cohn </w:t>
      </w:r>
      <w:r w:rsidR="009670E9">
        <w:rPr>
          <w:rStyle w:val="Style13ptBold"/>
        </w:rPr>
        <w:t>18</w:t>
      </w:r>
      <w:r>
        <w:t xml:space="preserve">, domestic correspondent for The Upshot at The New York Times, 3-8-18, “News Changes Fast, but Polls Keep Snapping Back </w:t>
      </w:r>
      <w:proofErr w:type="gramStart"/>
      <w:r>
        <w:t>Into</w:t>
      </w:r>
      <w:proofErr w:type="gramEnd"/>
      <w:r>
        <w:t xml:space="preserve"> Place,” </w:t>
      </w:r>
      <w:r w:rsidRPr="004E24F0">
        <w:t>https://www.nytimes.com/2018/03/08/upshot/news-changes-fast-but-polls-keep-snapping-back-into-place.html?rref=collection%2Fbyline%2Fnate-</w:t>
      </w:r>
      <w:r>
        <w:t>c</w:t>
      </w:r>
      <w:r w:rsidRPr="004E24F0">
        <w:t>ohn&amp;action=click&amp;contentCollection=undefined&amp;region=stream&amp;module=stream_unit&amp;version=latest&amp;contentPlacement=1&amp;pgtype=collection</w:t>
      </w:r>
    </w:p>
    <w:p w14:paraId="614DAE87" w14:textId="77777777" w:rsidR="00A26DC3" w:rsidRPr="00144979" w:rsidRDefault="00A26DC3" w:rsidP="00A26DC3">
      <w:pPr>
        <w:rPr>
          <w:sz w:val="16"/>
        </w:rPr>
      </w:pPr>
      <w:r w:rsidRPr="00144979">
        <w:rPr>
          <w:sz w:val="16"/>
        </w:rPr>
        <w:t>There are still 243 days until the midterm elections. There’s plenty of time for events to reshape the race for control of Congress.</w:t>
      </w:r>
    </w:p>
    <w:p w14:paraId="7C2D4E66" w14:textId="77777777" w:rsidR="00A26DC3" w:rsidRPr="00722FC5" w:rsidRDefault="00A26DC3" w:rsidP="00A26DC3">
      <w:pPr>
        <w:rPr>
          <w:sz w:val="16"/>
        </w:rPr>
      </w:pPr>
      <w:r w:rsidRPr="00144979">
        <w:rPr>
          <w:sz w:val="16"/>
        </w:rPr>
        <w:t xml:space="preserve">But </w:t>
      </w:r>
      <w:r w:rsidRPr="00134B22">
        <w:rPr>
          <w:rStyle w:val="StyleUnderline"/>
        </w:rPr>
        <w:t>despite plenty of developments over the previous 243 days</w:t>
      </w:r>
      <w:r w:rsidRPr="00144979">
        <w:rPr>
          <w:sz w:val="16"/>
        </w:rPr>
        <w:t xml:space="preserve"> — with seemingly endless mobile news alerts and presidential tweets </w:t>
      </w:r>
      <w:r w:rsidRPr="00722FC5">
        <w:rPr>
          <w:sz w:val="16"/>
        </w:rPr>
        <w:t xml:space="preserve">— </w:t>
      </w:r>
      <w:r w:rsidRPr="00722FC5">
        <w:rPr>
          <w:rStyle w:val="Emphasis"/>
        </w:rPr>
        <w:t>it is hard to say that the national political environment has changed</w:t>
      </w:r>
      <w:r w:rsidRPr="00722FC5">
        <w:rPr>
          <w:sz w:val="16"/>
        </w:rPr>
        <w:t xml:space="preserve">. </w:t>
      </w:r>
    </w:p>
    <w:p w14:paraId="7125ABB1" w14:textId="77777777" w:rsidR="00A26DC3" w:rsidRPr="00144979" w:rsidRDefault="00A26DC3" w:rsidP="00A26DC3">
      <w:pPr>
        <w:rPr>
          <w:sz w:val="16"/>
        </w:rPr>
      </w:pPr>
      <w:r w:rsidRPr="00722FC5">
        <w:rPr>
          <w:rStyle w:val="StyleUnderline"/>
        </w:rPr>
        <w:t>President</w:t>
      </w:r>
      <w:r w:rsidRPr="00134B22">
        <w:rPr>
          <w:rStyle w:val="StyleUnderline"/>
        </w:rPr>
        <w:t xml:space="preserve"> Trump’s approval rating has been very stable. </w:t>
      </w:r>
      <w:r w:rsidRPr="00722FC5">
        <w:rPr>
          <w:rStyle w:val="StyleUnderline"/>
        </w:rPr>
        <w:t>The generic congressional ballot</w:t>
      </w:r>
      <w:r w:rsidRPr="00722FC5">
        <w:rPr>
          <w:sz w:val="16"/>
        </w:rPr>
        <w:t xml:space="preserve">, which asks voters which party they’ll support for Congress, </w:t>
      </w:r>
      <w:r w:rsidRPr="00722FC5">
        <w:rPr>
          <w:rStyle w:val="StyleUnderline"/>
        </w:rPr>
        <w:t>has been more volatile over short periods</w:t>
      </w:r>
      <w:r w:rsidRPr="00722FC5">
        <w:rPr>
          <w:sz w:val="16"/>
        </w:rPr>
        <w:t xml:space="preserve">, </w:t>
      </w:r>
      <w:r w:rsidRPr="00722FC5">
        <w:rPr>
          <w:rStyle w:val="StyleUnderline"/>
        </w:rPr>
        <w:t>but</w:t>
      </w:r>
      <w:r w:rsidRPr="00134B22">
        <w:rPr>
          <w:rStyle w:val="StyleUnderline"/>
        </w:rPr>
        <w:t xml:space="preserve"> the </w:t>
      </w:r>
      <w:r w:rsidRPr="000044EC">
        <w:rPr>
          <w:rStyle w:val="Emphasis"/>
          <w:highlight w:val="yellow"/>
        </w:rPr>
        <w:t>big shifts</w:t>
      </w:r>
      <w:r w:rsidRPr="00134B22">
        <w:rPr>
          <w:rStyle w:val="Emphasis"/>
        </w:rPr>
        <w:t xml:space="preserve"> have </w:t>
      </w:r>
      <w:r w:rsidRPr="000044EC">
        <w:rPr>
          <w:rStyle w:val="Emphasis"/>
          <w:highlight w:val="yellow"/>
        </w:rPr>
        <w:t>proved ephemeral</w:t>
      </w:r>
      <w:r w:rsidRPr="00144979">
        <w:rPr>
          <w:sz w:val="16"/>
        </w:rPr>
        <w:t>.</w:t>
      </w:r>
    </w:p>
    <w:p w14:paraId="4D38A341" w14:textId="77777777" w:rsidR="00A26DC3" w:rsidRPr="00144979" w:rsidRDefault="00A26DC3" w:rsidP="00A26DC3">
      <w:pPr>
        <w:rPr>
          <w:sz w:val="16"/>
        </w:rPr>
      </w:pPr>
      <w:r w:rsidRPr="00134B22">
        <w:rPr>
          <w:rStyle w:val="StyleUnderline"/>
        </w:rPr>
        <w:t>It w</w:t>
      </w:r>
      <w:r w:rsidRPr="00722FC5">
        <w:rPr>
          <w:rStyle w:val="StyleUnderline"/>
        </w:rPr>
        <w:t>as only a month ago that Republicans seemed to post substantial gains on the generic</w:t>
      </w:r>
      <w:r w:rsidRPr="00134B22">
        <w:rPr>
          <w:rStyle w:val="StyleUnderline"/>
        </w:rPr>
        <w:t xml:space="preserve"> congressional ballot</w:t>
      </w:r>
      <w:r w:rsidRPr="00144979">
        <w:rPr>
          <w:sz w:val="16"/>
        </w:rPr>
        <w:t xml:space="preserve">. They had pulled five percentage points behind Democrats by some measures after a Monmouth poll showed Democrats up by just two. </w:t>
      </w:r>
      <w:r w:rsidRPr="00134B22">
        <w:rPr>
          <w:rStyle w:val="StyleUnderline"/>
        </w:rPr>
        <w:t>That led to a wave of articles declaring that the Republican tax plan and strong economic growth had revitalized the party’s fortunes.</w:t>
      </w:r>
    </w:p>
    <w:p w14:paraId="10DBDB7E" w14:textId="77777777" w:rsidR="00A26DC3" w:rsidRPr="00144979" w:rsidRDefault="00A26DC3" w:rsidP="00A26DC3">
      <w:pPr>
        <w:rPr>
          <w:sz w:val="16"/>
        </w:rPr>
      </w:pPr>
      <w:r w:rsidRPr="00144979">
        <w:rPr>
          <w:sz w:val="16"/>
        </w:rPr>
        <w:t>In February, it was hard to know whether the Republican surge would last.</w:t>
      </w:r>
    </w:p>
    <w:p w14:paraId="5D80334F" w14:textId="77777777" w:rsidR="00A26DC3" w:rsidRPr="00722FC5" w:rsidRDefault="00A26DC3" w:rsidP="00A26DC3">
      <w:pPr>
        <w:rPr>
          <w:sz w:val="16"/>
        </w:rPr>
      </w:pPr>
      <w:r w:rsidRPr="00134B22">
        <w:rPr>
          <w:rStyle w:val="StyleUnderline"/>
        </w:rPr>
        <w:t>A little over a month later</w:t>
      </w:r>
      <w:r w:rsidRPr="00144979">
        <w:rPr>
          <w:sz w:val="16"/>
        </w:rPr>
        <w:t xml:space="preserve">, </w:t>
      </w:r>
      <w:r w:rsidRPr="000044EC">
        <w:rPr>
          <w:rStyle w:val="Emphasis"/>
        </w:rPr>
        <w:t>Democrats</w:t>
      </w:r>
      <w:r w:rsidRPr="00134B22">
        <w:rPr>
          <w:rStyle w:val="Emphasis"/>
        </w:rPr>
        <w:t xml:space="preserve"> </w:t>
      </w:r>
      <w:r w:rsidRPr="000044EC">
        <w:rPr>
          <w:rStyle w:val="Emphasis"/>
        </w:rPr>
        <w:t>have recovered</w:t>
      </w:r>
      <w:r w:rsidRPr="00144979">
        <w:rPr>
          <w:sz w:val="16"/>
        </w:rPr>
        <w:t xml:space="preserve">. The most recent Monmouth poll, published on Wednesday, gave Democrats a nine-point lead. Over all, </w:t>
      </w:r>
      <w:r w:rsidRPr="00722FC5">
        <w:rPr>
          <w:rStyle w:val="StyleUnderline"/>
        </w:rPr>
        <w:t>Democrats lead the most recent generic ballot polls by around nine points, about the same as their standing before the tax debate began.</w:t>
      </w:r>
    </w:p>
    <w:p w14:paraId="1A3D42EE" w14:textId="77777777" w:rsidR="00A26DC3" w:rsidRPr="00144979" w:rsidRDefault="00A26DC3" w:rsidP="00A26DC3">
      <w:pPr>
        <w:rPr>
          <w:sz w:val="16"/>
        </w:rPr>
      </w:pPr>
      <w:r w:rsidRPr="00722FC5">
        <w:rPr>
          <w:rStyle w:val="StyleUnderline"/>
        </w:rPr>
        <w:t>There’s nothing new about a short-term swing in the polls that fails to cause a big change in a race</w:t>
      </w:r>
      <w:r w:rsidRPr="00722FC5">
        <w:rPr>
          <w:sz w:val="16"/>
        </w:rPr>
        <w:t xml:space="preserve">. So far this year, </w:t>
      </w:r>
      <w:r w:rsidRPr="00722FC5">
        <w:rPr>
          <w:rStyle w:val="StyleUnderline"/>
        </w:rPr>
        <w:t xml:space="preserve">just about every big shift in the generic ballot has proved </w:t>
      </w:r>
      <w:r w:rsidRPr="00722FC5">
        <w:rPr>
          <w:rStyle w:val="Emphasis"/>
        </w:rPr>
        <w:t>short-lived.</w:t>
      </w:r>
      <w:r w:rsidRPr="00722FC5">
        <w:rPr>
          <w:sz w:val="16"/>
        </w:rPr>
        <w:t xml:space="preserve"> </w:t>
      </w:r>
      <w:r w:rsidRPr="00722FC5">
        <w:rPr>
          <w:rStyle w:val="StyleUnderline"/>
        </w:rPr>
        <w:t>Highly sensitive,</w:t>
      </w:r>
      <w:r w:rsidRPr="00144979">
        <w:rPr>
          <w:rStyle w:val="StyleUnderline"/>
        </w:rPr>
        <w:t xml:space="preserve"> </w:t>
      </w:r>
      <w:r w:rsidRPr="000044EC">
        <w:rPr>
          <w:rStyle w:val="StyleUnderline"/>
          <w:highlight w:val="yellow"/>
        </w:rPr>
        <w:t>short-term estimates</w:t>
      </w:r>
      <w:r w:rsidRPr="00144979">
        <w:rPr>
          <w:rStyle w:val="StyleUnderline"/>
        </w:rPr>
        <w:t xml:space="preserve"> have </w:t>
      </w:r>
      <w:r w:rsidRPr="000044EC">
        <w:rPr>
          <w:rStyle w:val="StyleUnderline"/>
          <w:highlight w:val="yellow"/>
        </w:rPr>
        <w:t>misle</w:t>
      </w:r>
      <w:r w:rsidRPr="00712518">
        <w:rPr>
          <w:rStyle w:val="StyleUnderline"/>
        </w:rPr>
        <w:t>d</w:t>
      </w:r>
      <w:r w:rsidRPr="00144979">
        <w:rPr>
          <w:rStyle w:val="StyleUnderline"/>
        </w:rPr>
        <w:t xml:space="preserve"> much </w:t>
      </w:r>
      <w:r w:rsidRPr="00712518">
        <w:rPr>
          <w:rStyle w:val="StyleUnderline"/>
          <w:highlight w:val="yellow"/>
        </w:rPr>
        <w:t>more often than</w:t>
      </w:r>
      <w:r w:rsidRPr="00144979">
        <w:rPr>
          <w:rStyle w:val="StyleUnderline"/>
        </w:rPr>
        <w:t xml:space="preserve"> they’ve </w:t>
      </w:r>
      <w:r w:rsidRPr="00712518">
        <w:rPr>
          <w:rStyle w:val="StyleUnderline"/>
          <w:highlight w:val="yellow"/>
        </w:rPr>
        <w:t>presage</w:t>
      </w:r>
      <w:r w:rsidRPr="00144979">
        <w:rPr>
          <w:rStyle w:val="StyleUnderline"/>
        </w:rPr>
        <w:t xml:space="preserve">d a </w:t>
      </w:r>
      <w:r w:rsidRPr="00722FC5">
        <w:rPr>
          <w:rStyle w:val="StyleUnderline"/>
        </w:rPr>
        <w:t xml:space="preserve">lasting </w:t>
      </w:r>
      <w:r w:rsidRPr="00712518">
        <w:rPr>
          <w:rStyle w:val="StyleUnderline"/>
          <w:highlight w:val="yellow"/>
        </w:rPr>
        <w:t>change</w:t>
      </w:r>
      <w:r w:rsidRPr="00144979">
        <w:rPr>
          <w:sz w:val="16"/>
        </w:rPr>
        <w:t>.</w:t>
      </w:r>
    </w:p>
    <w:p w14:paraId="3B3D6726" w14:textId="77777777" w:rsidR="00A26DC3" w:rsidRPr="00144979" w:rsidRDefault="00A26DC3" w:rsidP="00A26DC3">
      <w:pPr>
        <w:rPr>
          <w:sz w:val="16"/>
        </w:rPr>
      </w:pPr>
      <w:r w:rsidRPr="00144979">
        <w:rPr>
          <w:rStyle w:val="StyleUnderline"/>
        </w:rPr>
        <w:t>Democrats have generally maintained a consistent lead of seven to nine points in a less sensitive, longer-term estimate of the generic congressional ballot</w:t>
      </w:r>
      <w:r w:rsidRPr="00144979">
        <w:rPr>
          <w:sz w:val="16"/>
        </w:rPr>
        <w:t xml:space="preserve">. As a historical matter, </w:t>
      </w:r>
      <w:r w:rsidRPr="00144979">
        <w:rPr>
          <w:rStyle w:val="StyleUnderline"/>
        </w:rPr>
        <w:t>the generic ballot tends to be stable over the longer term.</w:t>
      </w:r>
    </w:p>
    <w:p w14:paraId="3DAAE99B" w14:textId="77777777" w:rsidR="00A26DC3" w:rsidRPr="00144979" w:rsidRDefault="00A26DC3" w:rsidP="00A26DC3">
      <w:pPr>
        <w:rPr>
          <w:rStyle w:val="StyleUnderline"/>
        </w:rPr>
      </w:pPr>
      <w:r w:rsidRPr="00144979">
        <w:rPr>
          <w:rStyle w:val="StyleUnderline"/>
        </w:rPr>
        <w:t xml:space="preserve">But the </w:t>
      </w:r>
      <w:r w:rsidRPr="00722FC5">
        <w:rPr>
          <w:rStyle w:val="StyleUnderline"/>
          <w:highlight w:val="yellow"/>
        </w:rPr>
        <w:t>stability is</w:t>
      </w:r>
      <w:r w:rsidRPr="00144979">
        <w:rPr>
          <w:rStyle w:val="StyleUnderline"/>
        </w:rPr>
        <w:t xml:space="preserve"> perhaps more </w:t>
      </w:r>
      <w:r w:rsidRPr="00712518">
        <w:rPr>
          <w:rStyle w:val="StyleUnderline"/>
          <w:highlight w:val="yellow"/>
        </w:rPr>
        <w:t>surprising</w:t>
      </w:r>
      <w:r w:rsidRPr="00144979">
        <w:rPr>
          <w:rStyle w:val="StyleUnderline"/>
        </w:rPr>
        <w:t xml:space="preserve"> </w:t>
      </w:r>
      <w:proofErr w:type="gramStart"/>
      <w:r w:rsidRPr="00144979">
        <w:rPr>
          <w:rStyle w:val="StyleUnderline"/>
        </w:rPr>
        <w:t>in light of</w:t>
      </w:r>
      <w:proofErr w:type="gramEnd"/>
      <w:r w:rsidRPr="00144979">
        <w:rPr>
          <w:rStyle w:val="StyleUnderline"/>
        </w:rPr>
        <w:t xml:space="preserve"> the events of the last six months</w:t>
      </w:r>
      <w:r w:rsidRPr="00144979">
        <w:rPr>
          <w:sz w:val="16"/>
        </w:rPr>
        <w:t xml:space="preserve">. Since early July, </w:t>
      </w:r>
      <w:r w:rsidRPr="00144979">
        <w:rPr>
          <w:rStyle w:val="StyleUnderline"/>
        </w:rPr>
        <w:t xml:space="preserve">the Republican </w:t>
      </w:r>
      <w:r w:rsidRPr="00712518">
        <w:rPr>
          <w:rStyle w:val="Emphasis"/>
          <w:highlight w:val="yellow"/>
        </w:rPr>
        <w:t>health care</w:t>
      </w:r>
      <w:r w:rsidRPr="00144979">
        <w:rPr>
          <w:rStyle w:val="StyleUnderline"/>
        </w:rPr>
        <w:t xml:space="preserve"> bill </w:t>
      </w:r>
      <w:r w:rsidRPr="00712518">
        <w:rPr>
          <w:rStyle w:val="StyleUnderline"/>
        </w:rPr>
        <w:t>has been defeated,</w:t>
      </w:r>
      <w:r w:rsidRPr="00144979">
        <w:rPr>
          <w:rStyle w:val="StyleUnderline"/>
        </w:rPr>
        <w:t xml:space="preserve"> revived and defeated again</w:t>
      </w:r>
      <w:r w:rsidRPr="00144979">
        <w:rPr>
          <w:sz w:val="16"/>
        </w:rPr>
        <w:t xml:space="preserve">. The special counsel </w:t>
      </w:r>
      <w:r w:rsidRPr="00144979">
        <w:rPr>
          <w:rStyle w:val="StyleUnderline"/>
        </w:rPr>
        <w:t xml:space="preserve">Robert </w:t>
      </w:r>
      <w:r w:rsidRPr="00712518">
        <w:rPr>
          <w:rStyle w:val="StyleUnderline"/>
          <w:highlight w:val="yellow"/>
        </w:rPr>
        <w:t>Mueller</w:t>
      </w:r>
      <w:r w:rsidRPr="00144979">
        <w:rPr>
          <w:rStyle w:val="StyleUnderline"/>
        </w:rPr>
        <w:t xml:space="preserve"> has indicted more than 20 people</w:t>
      </w:r>
      <w:r w:rsidRPr="00144979">
        <w:rPr>
          <w:sz w:val="16"/>
        </w:rPr>
        <w:t xml:space="preserve">. </w:t>
      </w:r>
      <w:r w:rsidRPr="00144979">
        <w:rPr>
          <w:rStyle w:val="StyleUnderline"/>
        </w:rPr>
        <w:t xml:space="preserve">The Republicans have passed </w:t>
      </w:r>
      <w:r w:rsidRPr="00712518">
        <w:rPr>
          <w:rStyle w:val="StyleUnderline"/>
          <w:highlight w:val="yellow"/>
        </w:rPr>
        <w:t>a</w:t>
      </w:r>
      <w:r w:rsidRPr="00144979">
        <w:rPr>
          <w:rStyle w:val="StyleUnderline"/>
        </w:rPr>
        <w:t xml:space="preserve"> </w:t>
      </w:r>
      <w:r w:rsidRPr="00144979">
        <w:rPr>
          <w:rStyle w:val="Emphasis"/>
        </w:rPr>
        <w:t xml:space="preserve">sweeping </w:t>
      </w:r>
      <w:r w:rsidRPr="00712518">
        <w:rPr>
          <w:rStyle w:val="Emphasis"/>
          <w:highlight w:val="yellow"/>
        </w:rPr>
        <w:t>tax cut</w:t>
      </w:r>
      <w:r w:rsidRPr="00144979">
        <w:rPr>
          <w:sz w:val="16"/>
        </w:rPr>
        <w:t xml:space="preserve">. </w:t>
      </w:r>
      <w:r w:rsidRPr="00144979">
        <w:rPr>
          <w:rStyle w:val="StyleUnderline"/>
        </w:rPr>
        <w:t xml:space="preserve">There was the violent far-right rally in </w:t>
      </w:r>
      <w:r w:rsidRPr="00712518">
        <w:rPr>
          <w:rStyle w:val="StyleUnderline"/>
          <w:highlight w:val="yellow"/>
        </w:rPr>
        <w:t>Charlottesville</w:t>
      </w:r>
      <w:r w:rsidRPr="00144979">
        <w:rPr>
          <w:rStyle w:val="StyleUnderline"/>
        </w:rPr>
        <w:t>, Va.; national anthem protests; the birth of the “</w:t>
      </w:r>
      <w:r w:rsidRPr="00712518">
        <w:rPr>
          <w:rStyle w:val="StyleUnderline"/>
          <w:highlight w:val="yellow"/>
        </w:rPr>
        <w:t>Me Too</w:t>
      </w:r>
      <w:r w:rsidRPr="00144979">
        <w:rPr>
          <w:rStyle w:val="StyleUnderline"/>
        </w:rPr>
        <w:t xml:space="preserve">” movement; as well as </w:t>
      </w:r>
      <w:r w:rsidRPr="00722FC5">
        <w:rPr>
          <w:rStyle w:val="StyleUnderline"/>
          <w:highlight w:val="yellow"/>
        </w:rPr>
        <w:t>mass shootings</w:t>
      </w:r>
      <w:r w:rsidRPr="00144979">
        <w:rPr>
          <w:rStyle w:val="StyleUnderline"/>
        </w:rPr>
        <w:t xml:space="preserve"> in </w:t>
      </w:r>
      <w:r w:rsidRPr="00722FC5">
        <w:rPr>
          <w:rStyle w:val="StyleUnderline"/>
        </w:rPr>
        <w:t>Las Vegas and Parkland,</w:t>
      </w:r>
      <w:r w:rsidRPr="00144979">
        <w:rPr>
          <w:rStyle w:val="StyleUnderline"/>
        </w:rPr>
        <w:t xml:space="preserve"> Fla. </w:t>
      </w:r>
      <w:r w:rsidRPr="00712518">
        <w:rPr>
          <w:rStyle w:val="Emphasis"/>
          <w:highlight w:val="yellow"/>
        </w:rPr>
        <w:t>The</w:t>
      </w:r>
      <w:r w:rsidRPr="00144979">
        <w:rPr>
          <w:rStyle w:val="Emphasis"/>
        </w:rPr>
        <w:t xml:space="preserve"> government </w:t>
      </w:r>
      <w:r w:rsidRPr="00712518">
        <w:rPr>
          <w:rStyle w:val="Emphasis"/>
          <w:highlight w:val="yellow"/>
        </w:rPr>
        <w:t>shut down</w:t>
      </w:r>
      <w:r w:rsidRPr="00144979">
        <w:rPr>
          <w:sz w:val="16"/>
        </w:rPr>
        <w:t xml:space="preserve">. </w:t>
      </w:r>
      <w:r w:rsidRPr="00144979">
        <w:rPr>
          <w:rStyle w:val="StyleUnderline"/>
        </w:rPr>
        <w:t>The stock market surged.</w:t>
      </w:r>
      <w:r w:rsidRPr="00144979">
        <w:rPr>
          <w:sz w:val="16"/>
        </w:rPr>
        <w:t xml:space="preserve"> </w:t>
      </w:r>
      <w:r w:rsidRPr="00722FC5">
        <w:rPr>
          <w:rStyle w:val="StyleUnderline"/>
        </w:rPr>
        <w:t>ISIS</w:t>
      </w:r>
      <w:r w:rsidRPr="00144979">
        <w:rPr>
          <w:rStyle w:val="StyleUnderline"/>
        </w:rPr>
        <w:t xml:space="preserve"> was routed. Who knows how many times the president tweeted.</w:t>
      </w:r>
    </w:p>
    <w:p w14:paraId="60D0C01D" w14:textId="77777777" w:rsidR="00A26DC3" w:rsidRPr="00144979" w:rsidRDefault="00A26DC3" w:rsidP="00A26DC3">
      <w:pPr>
        <w:rPr>
          <w:sz w:val="16"/>
        </w:rPr>
      </w:pPr>
      <w:r w:rsidRPr="00144979">
        <w:rPr>
          <w:rStyle w:val="StyleUnderline"/>
        </w:rPr>
        <w:t>Many of these events seemed to inch the polls toward one side</w:t>
      </w:r>
      <w:r w:rsidRPr="00144979">
        <w:rPr>
          <w:sz w:val="16"/>
        </w:rPr>
        <w:t xml:space="preserve">, </w:t>
      </w:r>
      <w:r w:rsidRPr="00144979">
        <w:rPr>
          <w:rStyle w:val="StyleUnderline"/>
        </w:rPr>
        <w:t>for at least a little bit</w:t>
      </w:r>
      <w:r w:rsidRPr="00144979">
        <w:rPr>
          <w:sz w:val="16"/>
        </w:rPr>
        <w:t xml:space="preserve">. </w:t>
      </w:r>
      <w:r w:rsidRPr="00722FC5">
        <w:rPr>
          <w:rStyle w:val="StyleUnderline"/>
        </w:rPr>
        <w:t>Perhaps</w:t>
      </w:r>
      <w:r w:rsidRPr="00144979">
        <w:rPr>
          <w:rStyle w:val="StyleUnderline"/>
        </w:rPr>
        <w:t xml:space="preserve"> some of these </w:t>
      </w:r>
      <w:r w:rsidRPr="00712518">
        <w:rPr>
          <w:rStyle w:val="StyleUnderline"/>
          <w:highlight w:val="yellow"/>
        </w:rPr>
        <w:t xml:space="preserve">events </w:t>
      </w:r>
      <w:r w:rsidRPr="00722FC5">
        <w:rPr>
          <w:rStyle w:val="StyleUnderline"/>
        </w:rPr>
        <w:t xml:space="preserve">would </w:t>
      </w:r>
      <w:r w:rsidRPr="00712518">
        <w:rPr>
          <w:rStyle w:val="StyleUnderline"/>
          <w:highlight w:val="yellow"/>
        </w:rPr>
        <w:t>have</w:t>
      </w:r>
      <w:r w:rsidRPr="00144979">
        <w:rPr>
          <w:rStyle w:val="StyleUnderline"/>
        </w:rPr>
        <w:t xml:space="preserve"> had a </w:t>
      </w:r>
      <w:r w:rsidRPr="00722FC5">
        <w:rPr>
          <w:rStyle w:val="StyleUnderline"/>
        </w:rPr>
        <w:t xml:space="preserve">lasting effect on the race if they hadn’t </w:t>
      </w:r>
      <w:r w:rsidRPr="00712518">
        <w:rPr>
          <w:rStyle w:val="StyleUnderline"/>
          <w:highlight w:val="yellow"/>
        </w:rPr>
        <w:t>been superseded by</w:t>
      </w:r>
      <w:r w:rsidRPr="00144979">
        <w:rPr>
          <w:rStyle w:val="StyleUnderline"/>
        </w:rPr>
        <w:t xml:space="preserve"> a </w:t>
      </w:r>
      <w:r w:rsidRPr="00712518">
        <w:rPr>
          <w:rStyle w:val="Emphasis"/>
          <w:highlight w:val="yellow"/>
        </w:rPr>
        <w:t>new</w:t>
      </w:r>
      <w:r w:rsidRPr="00144979">
        <w:rPr>
          <w:rStyle w:val="Emphasis"/>
        </w:rPr>
        <w:t xml:space="preserve"> round of </w:t>
      </w:r>
      <w:r w:rsidRPr="00712518">
        <w:rPr>
          <w:rStyle w:val="Emphasis"/>
          <w:highlight w:val="yellow"/>
        </w:rPr>
        <w:t>breaking news</w:t>
      </w:r>
      <w:r w:rsidRPr="00712518">
        <w:rPr>
          <w:sz w:val="16"/>
          <w:highlight w:val="yellow"/>
        </w:rPr>
        <w:t>.</w:t>
      </w:r>
      <w:r w:rsidRPr="00144979">
        <w:rPr>
          <w:sz w:val="16"/>
        </w:rPr>
        <w:t xml:space="preserve"> But </w:t>
      </w:r>
      <w:r w:rsidRPr="00144979">
        <w:rPr>
          <w:rStyle w:val="StyleUnderline"/>
        </w:rPr>
        <w:t>whatever the reason, none of these events produced a lasting shift</w:t>
      </w:r>
      <w:r w:rsidRPr="00144979">
        <w:rPr>
          <w:sz w:val="16"/>
        </w:rPr>
        <w:t xml:space="preserve">. </w:t>
      </w:r>
    </w:p>
    <w:p w14:paraId="43670C73" w14:textId="77777777" w:rsidR="00A26DC3" w:rsidRPr="00144979" w:rsidRDefault="00A26DC3" w:rsidP="00A26DC3">
      <w:pPr>
        <w:rPr>
          <w:rStyle w:val="StyleUnderline"/>
        </w:rPr>
      </w:pPr>
      <w:r w:rsidRPr="00144979">
        <w:rPr>
          <w:rStyle w:val="StyleUnderline"/>
        </w:rPr>
        <w:lastRenderedPageBreak/>
        <w:t>The news hasn’t had a lasting effect on the president’s approval rating,</w:t>
      </w:r>
      <w:r w:rsidRPr="00144979">
        <w:rPr>
          <w:sz w:val="16"/>
        </w:rPr>
        <w:t xml:space="preserve"> either. Although it has been easy to cherry-pick poll numbers that seem to imply that the president’s ratings are perpetually pushing new lows, or new highs, </w:t>
      </w:r>
      <w:r w:rsidRPr="00144979">
        <w:rPr>
          <w:rStyle w:val="StyleUnderline"/>
        </w:rPr>
        <w:t>his approval rating has remained stable for months.</w:t>
      </w:r>
    </w:p>
    <w:p w14:paraId="6355718A" w14:textId="77777777" w:rsidR="00A26DC3" w:rsidRPr="00144979" w:rsidRDefault="00A26DC3" w:rsidP="00A26DC3">
      <w:pPr>
        <w:rPr>
          <w:sz w:val="16"/>
        </w:rPr>
      </w:pPr>
      <w:r w:rsidRPr="00144979">
        <w:rPr>
          <w:sz w:val="16"/>
        </w:rPr>
        <w:t>Today, his average approval rating sits around 40 percent, and it hasn’t deviated much more than three points from that figure in either direction since he fired the F.B.I. director James Comey in May.</w:t>
      </w:r>
    </w:p>
    <w:p w14:paraId="5FF1AC33" w14:textId="77777777" w:rsidR="00A26DC3" w:rsidRPr="00144979" w:rsidRDefault="00A26DC3" w:rsidP="00A26DC3">
      <w:pPr>
        <w:rPr>
          <w:sz w:val="16"/>
        </w:rPr>
      </w:pPr>
      <w:r w:rsidRPr="00144979">
        <w:rPr>
          <w:rStyle w:val="StyleUnderline"/>
        </w:rPr>
        <w:t>The fact that the national political environment has been so stable for so long doesn’t mean that modest movement wouldn’t be important</w:t>
      </w:r>
      <w:r w:rsidRPr="00144979">
        <w:rPr>
          <w:sz w:val="16"/>
        </w:rPr>
        <w:t xml:space="preserve">. </w:t>
      </w:r>
      <w:r w:rsidRPr="00144979">
        <w:rPr>
          <w:rStyle w:val="StyleUnderline"/>
        </w:rPr>
        <w:t>By most estimates, Democrats probably need a seven-point lead in the national popular vote to have a 50-50 chance to retake the House</w:t>
      </w:r>
      <w:r w:rsidRPr="00144979">
        <w:rPr>
          <w:sz w:val="16"/>
        </w:rPr>
        <w:t xml:space="preserve">. </w:t>
      </w:r>
      <w:proofErr w:type="gramStart"/>
      <w:r w:rsidRPr="00144979">
        <w:rPr>
          <w:sz w:val="16"/>
        </w:rPr>
        <w:t>So</w:t>
      </w:r>
      <w:proofErr w:type="gramEnd"/>
      <w:r w:rsidRPr="00144979">
        <w:rPr>
          <w:sz w:val="16"/>
        </w:rPr>
        <w:t xml:space="preserve"> the difference between a seven-point lead and a nine-point lead on the generic congressional ballot is potentially quite significant.</w:t>
      </w:r>
    </w:p>
    <w:p w14:paraId="5567FE09" w14:textId="77777777" w:rsidR="00A26DC3" w:rsidRPr="00144979" w:rsidRDefault="00A26DC3" w:rsidP="00A26DC3">
      <w:pPr>
        <w:rPr>
          <w:sz w:val="16"/>
        </w:rPr>
      </w:pPr>
      <w:r w:rsidRPr="00144979">
        <w:rPr>
          <w:sz w:val="16"/>
        </w:rPr>
        <w:t xml:space="preserve">There’s plenty of precedent for late movement on the generic congressional ballot, whether </w:t>
      </w:r>
      <w:proofErr w:type="gramStart"/>
      <w:r w:rsidRPr="00144979">
        <w:rPr>
          <w:sz w:val="16"/>
        </w:rPr>
        <w:t>as a result of</w:t>
      </w:r>
      <w:proofErr w:type="gramEnd"/>
      <w:r w:rsidRPr="00144979">
        <w:rPr>
          <w:sz w:val="16"/>
        </w:rPr>
        <w:t xml:space="preserve"> likely-voter screens or as part of a more general tendency for voters to break against the president’s party in midterm elections.</w:t>
      </w:r>
    </w:p>
    <w:p w14:paraId="1189937D" w14:textId="77777777" w:rsidR="00A26DC3" w:rsidRPr="00144979" w:rsidRDefault="00A26DC3" w:rsidP="00A26DC3">
      <w:pPr>
        <w:rPr>
          <w:sz w:val="16"/>
        </w:rPr>
      </w:pPr>
      <w:r w:rsidRPr="00144979">
        <w:rPr>
          <w:sz w:val="16"/>
        </w:rPr>
        <w:t xml:space="preserve">But </w:t>
      </w:r>
      <w:r w:rsidRPr="00144979">
        <w:rPr>
          <w:rStyle w:val="StyleUnderline"/>
        </w:rPr>
        <w:t>the fact that a shift would be important doesn’t necessarily justify hanging on to every apparent movement in the polls</w:t>
      </w:r>
      <w:r w:rsidRPr="00144979">
        <w:rPr>
          <w:sz w:val="16"/>
        </w:rPr>
        <w:t xml:space="preserve">, or on to every news story that might bring about movement. </w:t>
      </w:r>
      <w:r w:rsidRPr="00712518">
        <w:rPr>
          <w:rStyle w:val="Emphasis"/>
          <w:highlight w:val="yellow"/>
        </w:rPr>
        <w:t>Even the biggest swings</w:t>
      </w:r>
      <w:r w:rsidRPr="00144979">
        <w:rPr>
          <w:rStyle w:val="StyleUnderline"/>
        </w:rPr>
        <w:t xml:space="preserve"> </w:t>
      </w:r>
      <w:r w:rsidRPr="00722FC5">
        <w:rPr>
          <w:rStyle w:val="StyleUnderline"/>
        </w:rPr>
        <w:t>in the polls,</w:t>
      </w:r>
      <w:r w:rsidRPr="00722FC5">
        <w:rPr>
          <w:sz w:val="16"/>
        </w:rPr>
        <w:t xml:space="preserve"> like the</w:t>
      </w:r>
      <w:r w:rsidRPr="00144979">
        <w:rPr>
          <w:sz w:val="16"/>
        </w:rPr>
        <w:t xml:space="preserve"> Democratic surge in December, or the Republican one in late January, </w:t>
      </w:r>
      <w:r w:rsidRPr="00712518">
        <w:rPr>
          <w:rStyle w:val="StyleUnderline"/>
          <w:highlight w:val="yellow"/>
        </w:rPr>
        <w:t>faded</w:t>
      </w:r>
      <w:r w:rsidRPr="00712518">
        <w:rPr>
          <w:rStyle w:val="StyleUnderline"/>
        </w:rPr>
        <w:t xml:space="preserve"> in</w:t>
      </w:r>
      <w:r w:rsidRPr="00144979">
        <w:rPr>
          <w:rStyle w:val="StyleUnderline"/>
        </w:rPr>
        <w:t xml:space="preserve"> a few weeks</w:t>
      </w:r>
      <w:r w:rsidRPr="00144979">
        <w:rPr>
          <w:sz w:val="16"/>
        </w:rPr>
        <w:t>.</w:t>
      </w:r>
    </w:p>
    <w:p w14:paraId="65EBCB52" w14:textId="77777777" w:rsidR="00A26DC3" w:rsidRDefault="00A26DC3" w:rsidP="00A26DC3">
      <w:pPr>
        <w:rPr>
          <w:rStyle w:val="StyleUnderline"/>
        </w:rPr>
      </w:pPr>
      <w:r w:rsidRPr="00144979">
        <w:rPr>
          <w:rStyle w:val="StyleUnderline"/>
        </w:rPr>
        <w:t>That leads to a pretty good rule of thumb</w:t>
      </w:r>
      <w:r w:rsidRPr="00144979">
        <w:rPr>
          <w:sz w:val="16"/>
        </w:rPr>
        <w:t xml:space="preserve">. </w:t>
      </w:r>
      <w:r w:rsidRPr="00712518">
        <w:rPr>
          <w:rStyle w:val="Emphasis"/>
          <w:highlight w:val="yellow"/>
        </w:rPr>
        <w:t xml:space="preserve">This far </w:t>
      </w:r>
      <w:r w:rsidRPr="00712518">
        <w:rPr>
          <w:rStyle w:val="Emphasis"/>
        </w:rPr>
        <w:t xml:space="preserve">from an election, </w:t>
      </w:r>
      <w:r w:rsidRPr="00712518">
        <w:rPr>
          <w:rStyle w:val="Emphasis"/>
          <w:highlight w:val="yellow"/>
        </w:rPr>
        <w:t>it’s not</w:t>
      </w:r>
      <w:r w:rsidRPr="00712518">
        <w:rPr>
          <w:rStyle w:val="Emphasis"/>
        </w:rPr>
        <w:t xml:space="preserve"> too </w:t>
      </w:r>
      <w:r w:rsidRPr="00712518">
        <w:rPr>
          <w:rStyle w:val="Emphasis"/>
          <w:highlight w:val="yellow"/>
        </w:rPr>
        <w:t>useful to focus on</w:t>
      </w:r>
      <w:r w:rsidRPr="00712518">
        <w:rPr>
          <w:rStyle w:val="Emphasis"/>
        </w:rPr>
        <w:t xml:space="preserve"> a shift in the </w:t>
      </w:r>
      <w:r w:rsidRPr="00712518">
        <w:rPr>
          <w:rStyle w:val="Emphasis"/>
          <w:highlight w:val="yellow"/>
        </w:rPr>
        <w:t>polls</w:t>
      </w:r>
      <w:r w:rsidRPr="00144979">
        <w:rPr>
          <w:rStyle w:val="StyleUnderline"/>
        </w:rPr>
        <w:t xml:space="preserve"> that hasn’t lasted for over a month. So far in this cycle, no shift has.</w:t>
      </w:r>
    </w:p>
    <w:p w14:paraId="3244703A" w14:textId="698FAA0C" w:rsidR="00D4253A" w:rsidRDefault="00D4253A" w:rsidP="00005335"/>
    <w:p w14:paraId="45F66F28" w14:textId="72890497" w:rsidR="008A3F2E" w:rsidRPr="00B65CC4" w:rsidRDefault="00B65CC4" w:rsidP="00B65CC4">
      <w:pPr>
        <w:pStyle w:val="Heading3"/>
      </w:pPr>
      <w:r>
        <w:t xml:space="preserve">   </w:t>
      </w:r>
      <w:r w:rsidR="008A3F2E" w:rsidRPr="00B65CC4">
        <w:t>1AR</w:t>
      </w:r>
      <w:r w:rsidR="006E6497">
        <w:t>---</w:t>
      </w:r>
      <w:r w:rsidRPr="00B65CC4">
        <w:t>Too Soon</w:t>
      </w:r>
      <w:r w:rsidR="008A3F2E" w:rsidRPr="00B65CC4">
        <w:t xml:space="preserve"> </w:t>
      </w:r>
    </w:p>
    <w:p w14:paraId="1A131C63" w14:textId="6EC246DC" w:rsidR="008A3F2E" w:rsidRDefault="00B65CC4" w:rsidP="008A3F2E">
      <w:pPr>
        <w:pStyle w:val="Heading4"/>
      </w:pPr>
      <w:r>
        <w:t xml:space="preserve">Can’t predict the midterms---too many factors and black swans  </w:t>
      </w:r>
    </w:p>
    <w:p w14:paraId="6A34C70C" w14:textId="2EA5D67E" w:rsidR="008A3F2E" w:rsidRPr="00B91A79" w:rsidRDefault="008A3F2E" w:rsidP="008A3F2E">
      <w:r>
        <w:t xml:space="preserve">Victor Davis </w:t>
      </w:r>
      <w:r w:rsidRPr="00B91A79">
        <w:rPr>
          <w:rStyle w:val="Style13ptBold"/>
        </w:rPr>
        <w:t>Hanson 1</w:t>
      </w:r>
      <w:r w:rsidR="009670E9">
        <w:rPr>
          <w:rStyle w:val="Style13ptBold"/>
        </w:rPr>
        <w:t>8</w:t>
      </w:r>
      <w:r>
        <w:t>, Historian, former Professor of Classics at Cal State Fresno, 1/23/2018, “Trump’s Midterm Known Unknowns”, http://www.nationalreview.com/article/455680/republican-midterm-elections-2018-unknowns-predictions-hard</w:t>
      </w:r>
    </w:p>
    <w:p w14:paraId="05C50356" w14:textId="1EE0A691" w:rsidR="008A3F2E" w:rsidRDefault="008A3F2E" w:rsidP="008A3F2E">
      <w:pPr>
        <w:rPr>
          <w:rStyle w:val="StyleUnderline"/>
        </w:rPr>
      </w:pPr>
      <w:r w:rsidRPr="008A2399">
        <w:rPr>
          <w:rStyle w:val="StyleUnderline"/>
          <w:highlight w:val="yellow"/>
        </w:rPr>
        <w:t>Conventional wisdom</w:t>
      </w:r>
      <w:r w:rsidRPr="00B91A79">
        <w:rPr>
          <w:rStyle w:val="StyleUnderline"/>
        </w:rPr>
        <w:t xml:space="preserve"> and media hopes </w:t>
      </w:r>
      <w:r w:rsidRPr="00B91A79">
        <w:rPr>
          <w:sz w:val="16"/>
        </w:rPr>
        <w:t xml:space="preserve">are now combining to </w:t>
      </w:r>
      <w:r w:rsidRPr="008A2399">
        <w:rPr>
          <w:rStyle w:val="StyleUnderline"/>
          <w:highlight w:val="yellow"/>
        </w:rPr>
        <w:t>warn</w:t>
      </w:r>
      <w:r w:rsidRPr="00B91A79">
        <w:rPr>
          <w:rStyle w:val="StyleUnderline"/>
        </w:rPr>
        <w:t xml:space="preserve"> us</w:t>
      </w:r>
      <w:r w:rsidRPr="00B91A79">
        <w:rPr>
          <w:sz w:val="16"/>
        </w:rPr>
        <w:t xml:space="preserve"> </w:t>
      </w:r>
      <w:r w:rsidRPr="008A2399">
        <w:rPr>
          <w:rStyle w:val="StyleUnderline"/>
          <w:highlight w:val="yellow"/>
        </w:rPr>
        <w:t>of</w:t>
      </w:r>
      <w:r w:rsidRPr="00B91A79">
        <w:rPr>
          <w:sz w:val="16"/>
        </w:rPr>
        <w:t xml:space="preserve"> what is shaping up as </w:t>
      </w:r>
      <w:r w:rsidRPr="008A2399">
        <w:rPr>
          <w:rStyle w:val="StyleUnderline"/>
          <w:highlight w:val="yellow"/>
        </w:rPr>
        <w:t>a Trump wipeout</w:t>
      </w:r>
      <w:r w:rsidRPr="00B91A79">
        <w:rPr>
          <w:rStyle w:val="StyleUnderline"/>
        </w:rPr>
        <w:t xml:space="preserve"> in the 2018 midterms. </w:t>
      </w:r>
      <w:r w:rsidRPr="00B91A79">
        <w:rPr>
          <w:rStyle w:val="StyleUnderline"/>
          <w:sz w:val="12"/>
          <w:u w:val="none"/>
        </w:rPr>
        <w:t>¶</w:t>
      </w:r>
      <w:r w:rsidRPr="00B91A79">
        <w:rPr>
          <w:rStyle w:val="StyleUnderline"/>
          <w:sz w:val="12"/>
        </w:rPr>
        <w:t xml:space="preserve"> </w:t>
      </w:r>
      <w:r w:rsidRPr="00B91A79">
        <w:rPr>
          <w:sz w:val="16"/>
        </w:rPr>
        <w:t xml:space="preserve">Certainly, presidents with an approval rating below 50 percent usually lose more than 30 seats in the House. That crash would be more than enough to produce a Democratic majority and thus would ensure an impeachment proceeding designed to paralyze the remainder of Trump’s first term. </w:t>
      </w:r>
      <w:r w:rsidRPr="00B91A79">
        <w:rPr>
          <w:sz w:val="12"/>
        </w:rPr>
        <w:t>¶</w:t>
      </w:r>
      <w:r w:rsidRPr="00B91A79">
        <w:rPr>
          <w:sz w:val="16"/>
        </w:rPr>
        <w:t xml:space="preserve"> In the Senate, the Democrats have three times as many seats to defend (and lots of them in Trump-won states). Yet recently they are gaining confidence that they can flip enough races to deadlock or even win the Senate. The now-orthodox narrative about the midterm elections is increasingly hyped by the media as a “blowout” or “tsunami.” </w:t>
      </w:r>
      <w:r w:rsidRPr="00B91A79">
        <w:rPr>
          <w:sz w:val="12"/>
        </w:rPr>
        <w:t>¶</w:t>
      </w:r>
      <w:r w:rsidRPr="00B91A79">
        <w:rPr>
          <w:sz w:val="16"/>
        </w:rPr>
        <w:t xml:space="preserve"> </w:t>
      </w:r>
      <w:r w:rsidRPr="008A2399">
        <w:rPr>
          <w:rStyle w:val="StyleUnderline"/>
          <w:highlight w:val="yellow"/>
        </w:rPr>
        <w:t>Yet</w:t>
      </w:r>
      <w:r w:rsidRPr="00B91A79">
        <w:rPr>
          <w:rStyle w:val="StyleUnderline"/>
        </w:rPr>
        <w:t xml:space="preserve"> the dilemma is not just that we are ten months out from the election</w:t>
      </w:r>
      <w:r w:rsidRPr="00B91A79">
        <w:rPr>
          <w:sz w:val="16"/>
        </w:rPr>
        <w:t xml:space="preserve"> and relative party popularity is already gyrating, </w:t>
      </w:r>
      <w:r w:rsidRPr="00B91A79">
        <w:rPr>
          <w:rStyle w:val="StyleUnderline"/>
        </w:rPr>
        <w:t xml:space="preserve">but that </w:t>
      </w:r>
      <w:r w:rsidRPr="008A2399">
        <w:rPr>
          <w:rStyle w:val="StyleUnderline"/>
          <w:highlight w:val="yellow"/>
        </w:rPr>
        <w:t>there are</w:t>
      </w:r>
      <w:r w:rsidRPr="00B91A79">
        <w:rPr>
          <w:rStyle w:val="StyleUnderline"/>
        </w:rPr>
        <w:t xml:space="preserve"> lots of landmark </w:t>
      </w:r>
      <w:r w:rsidRPr="008A2399">
        <w:rPr>
          <w:rStyle w:val="StyleUnderline"/>
          <w:highlight w:val="yellow"/>
        </w:rPr>
        <w:t>developments</w:t>
      </w:r>
      <w:r w:rsidRPr="00B91A79">
        <w:rPr>
          <w:rStyle w:val="StyleUnderline"/>
        </w:rPr>
        <w:t xml:space="preserve"> in play that </w:t>
      </w:r>
      <w:r w:rsidRPr="008A2399">
        <w:rPr>
          <w:rStyle w:val="StyleUnderline"/>
          <w:highlight w:val="yellow"/>
        </w:rPr>
        <w:t>we usually do not experience</w:t>
      </w:r>
      <w:r w:rsidRPr="00B91A79">
        <w:rPr>
          <w:sz w:val="16"/>
        </w:rPr>
        <w:t xml:space="preserve"> in any midterm election. </w:t>
      </w:r>
      <w:r w:rsidRPr="00B91A79">
        <w:rPr>
          <w:sz w:val="12"/>
        </w:rPr>
        <w:t>¶</w:t>
      </w:r>
      <w:r w:rsidRPr="00B91A79">
        <w:rPr>
          <w:sz w:val="16"/>
        </w:rPr>
        <w:t xml:space="preserve"> The </w:t>
      </w:r>
      <w:r w:rsidRPr="00B91A79">
        <w:rPr>
          <w:rStyle w:val="StyleUnderline"/>
        </w:rPr>
        <w:t>first, of course, is Trump and the polls. No one knows whether the “Trump phenomenon” of 3–5 percent underreporting in the polls is still valid.</w:t>
      </w:r>
      <w:r w:rsidRPr="00B91A79">
        <w:rPr>
          <w:sz w:val="16"/>
        </w:rPr>
        <w:t xml:space="preserve"> The Rasmussen poll has Trump at 45 percent, about 5 percent higher than the gold-standard </w:t>
      </w:r>
      <w:proofErr w:type="spellStart"/>
      <w:r w:rsidRPr="00B91A79">
        <w:rPr>
          <w:sz w:val="16"/>
        </w:rPr>
        <w:t>RealClearPolitics</w:t>
      </w:r>
      <w:proofErr w:type="spellEnd"/>
      <w:r w:rsidRPr="00B91A79">
        <w:rPr>
          <w:sz w:val="16"/>
        </w:rPr>
        <w:t xml:space="preserve"> average of 40 percent — analogous to the Election Day outlier and often-scoffed-at polls by USC/Los Angeles Times and Investor’s Business Daily/TIPP. Anecdotally, most can attest that colleagues and friends still usually look both ways before whispering, “Wow, Trump is doing great.” It may be a mass phenomenon that, for some, expressing hesitation about Trump or even virtue-signaling about his excesses serves as psychological penance for voting for him. </w:t>
      </w:r>
      <w:r w:rsidRPr="00B91A79">
        <w:rPr>
          <w:sz w:val="12"/>
        </w:rPr>
        <w:t>¶</w:t>
      </w:r>
      <w:r w:rsidRPr="00B91A79">
        <w:rPr>
          <w:sz w:val="16"/>
        </w:rPr>
        <w:t xml:space="preserve"> Conventional wisdom trusts the 40 percent average; by 2016 unorthodox thinking, however, one might argue for the 45 percent outlier. But remember again, we are in surreal, even revolutionary, times when what is certain is now suspect, and what is </w:t>
      </w:r>
      <w:proofErr w:type="gramStart"/>
      <w:r w:rsidRPr="00B91A79">
        <w:rPr>
          <w:sz w:val="16"/>
        </w:rPr>
        <w:t>absolutely impossible</w:t>
      </w:r>
      <w:proofErr w:type="gramEnd"/>
      <w:r w:rsidRPr="00B91A79">
        <w:rPr>
          <w:sz w:val="16"/>
        </w:rPr>
        <w:t xml:space="preserve"> is feasible. </w:t>
      </w:r>
      <w:r w:rsidRPr="00B91A79">
        <w:rPr>
          <w:sz w:val="12"/>
        </w:rPr>
        <w:t>¶</w:t>
      </w:r>
      <w:r w:rsidRPr="00B91A79">
        <w:rPr>
          <w:sz w:val="16"/>
        </w:rPr>
        <w:t xml:space="preserve"> </w:t>
      </w:r>
      <w:r w:rsidRPr="00B91A79">
        <w:rPr>
          <w:rStyle w:val="StyleUnderline"/>
        </w:rPr>
        <w:t>No one ever imagined that the take-the-knee NFL protests would have tanked viewership and attendance by over 10 percent</w:t>
      </w:r>
      <w:r w:rsidRPr="00B91A79">
        <w:rPr>
          <w:sz w:val="16"/>
        </w:rPr>
        <w:t xml:space="preserve"> and shaken the very foundations of a multibillion-dollar industry. </w:t>
      </w:r>
      <w:r w:rsidRPr="008A2399">
        <w:rPr>
          <w:rStyle w:val="StyleUnderline"/>
          <w:highlight w:val="yellow"/>
        </w:rPr>
        <w:t>No one</w:t>
      </w:r>
      <w:r w:rsidRPr="00B91A79">
        <w:rPr>
          <w:rStyle w:val="StyleUnderline"/>
        </w:rPr>
        <w:t xml:space="preserve"> ever </w:t>
      </w:r>
      <w:r w:rsidRPr="008A2399">
        <w:rPr>
          <w:rStyle w:val="StyleUnderline"/>
          <w:highlight w:val="yellow"/>
        </w:rPr>
        <w:t>dreamed</w:t>
      </w:r>
      <w:r w:rsidRPr="00B91A79">
        <w:rPr>
          <w:rStyle w:val="StyleUnderline"/>
        </w:rPr>
        <w:t xml:space="preserve"> </w:t>
      </w:r>
      <w:r w:rsidRPr="008A2399">
        <w:rPr>
          <w:rStyle w:val="StyleUnderline"/>
          <w:highlight w:val="yellow"/>
        </w:rPr>
        <w:t>that</w:t>
      </w:r>
      <w:r w:rsidRPr="00B91A79">
        <w:rPr>
          <w:rStyle w:val="StyleUnderline"/>
        </w:rPr>
        <w:t xml:space="preserve"> </w:t>
      </w:r>
      <w:r w:rsidRPr="008A2399">
        <w:rPr>
          <w:rStyle w:val="StyleUnderline"/>
          <w:highlight w:val="yellow"/>
        </w:rPr>
        <w:t>many</w:t>
      </w:r>
      <w:r w:rsidRPr="00B91A79">
        <w:rPr>
          <w:rStyle w:val="StyleUnderline"/>
        </w:rPr>
        <w:t xml:space="preserve"> </w:t>
      </w:r>
      <w:r w:rsidRPr="00B91A79">
        <w:rPr>
          <w:sz w:val="16"/>
        </w:rPr>
        <w:t xml:space="preserve">in the illustrious liberal </w:t>
      </w:r>
      <w:proofErr w:type="spellStart"/>
      <w:r w:rsidRPr="00B91A79">
        <w:rPr>
          <w:sz w:val="16"/>
        </w:rPr>
        <w:t>aparat</w:t>
      </w:r>
      <w:proofErr w:type="spellEnd"/>
      <w:r w:rsidRPr="00B91A79">
        <w:rPr>
          <w:sz w:val="16"/>
        </w:rPr>
        <w:t xml:space="preserve"> </w:t>
      </w:r>
      <w:r w:rsidRPr="008A2399">
        <w:rPr>
          <w:rStyle w:val="StyleUnderline"/>
          <w:highlight w:val="yellow"/>
        </w:rPr>
        <w:t xml:space="preserve">would be </w:t>
      </w:r>
      <w:proofErr w:type="spellStart"/>
      <w:r w:rsidRPr="008A2399">
        <w:rPr>
          <w:rStyle w:val="StyleUnderline"/>
          <w:highlight w:val="yellow"/>
        </w:rPr>
        <w:t>attrited</w:t>
      </w:r>
      <w:proofErr w:type="spellEnd"/>
      <w:r w:rsidRPr="00B91A79">
        <w:rPr>
          <w:rStyle w:val="StyleUnderline"/>
        </w:rPr>
        <w:t xml:space="preserve"> in just days </w:t>
      </w:r>
      <w:r w:rsidRPr="008A2399">
        <w:rPr>
          <w:rStyle w:val="StyleUnderline"/>
          <w:highlight w:val="yellow"/>
        </w:rPr>
        <w:t>by</w:t>
      </w:r>
      <w:r w:rsidRPr="00B91A79">
        <w:rPr>
          <w:rStyle w:val="StyleUnderline"/>
        </w:rPr>
        <w:t xml:space="preserve"> long-known but suddenly disclosed </w:t>
      </w:r>
      <w:r w:rsidRPr="008A2399">
        <w:rPr>
          <w:rStyle w:val="StyleUnderline"/>
          <w:highlight w:val="yellow"/>
        </w:rPr>
        <w:t>creepy behavior</w:t>
      </w:r>
      <w:r w:rsidRPr="00B91A79">
        <w:rPr>
          <w:rStyle w:val="StyleUnderline"/>
        </w:rPr>
        <w:t xml:space="preserve"> — John Conyers, Al Franken, Mark Halperin, Matt Lauer, Ryan </w:t>
      </w:r>
      <w:proofErr w:type="spellStart"/>
      <w:r w:rsidRPr="00B91A79">
        <w:rPr>
          <w:rStyle w:val="StyleUnderline"/>
        </w:rPr>
        <w:t>Lizza</w:t>
      </w:r>
      <w:proofErr w:type="spellEnd"/>
      <w:r w:rsidRPr="00B91A79">
        <w:rPr>
          <w:rStyle w:val="StyleUnderline"/>
        </w:rPr>
        <w:t xml:space="preserve">, Charlie Rose, Jann </w:t>
      </w:r>
      <w:proofErr w:type="spellStart"/>
      <w:r w:rsidRPr="00B91A79">
        <w:rPr>
          <w:rStyle w:val="StyleUnderline"/>
        </w:rPr>
        <w:t>Wenner</w:t>
      </w:r>
      <w:proofErr w:type="spellEnd"/>
      <w:r w:rsidRPr="00B91A79">
        <w:rPr>
          <w:rStyle w:val="StyleUnderline"/>
        </w:rPr>
        <w:t xml:space="preserve">, and Leon </w:t>
      </w:r>
      <w:proofErr w:type="spellStart"/>
      <w:r w:rsidRPr="00B91A79">
        <w:rPr>
          <w:rStyle w:val="StyleUnderline"/>
        </w:rPr>
        <w:t>Wieseltier</w:t>
      </w:r>
      <w:proofErr w:type="spellEnd"/>
      <w:r w:rsidRPr="00B91A79">
        <w:rPr>
          <w:rStyle w:val="StyleUnderline"/>
        </w:rPr>
        <w:t>.</w:t>
      </w:r>
      <w:r w:rsidRPr="00B91A79">
        <w:rPr>
          <w:sz w:val="16"/>
        </w:rPr>
        <w:t xml:space="preserve"> We had never seen late-night television turn into nonstop political ranting. We have no idea whether comedians’ spiked ratings represent the new normal or have earned a quiet but simmering backlash. </w:t>
      </w:r>
      <w:r w:rsidRPr="00B91A79">
        <w:rPr>
          <w:sz w:val="12"/>
        </w:rPr>
        <w:t>¶</w:t>
      </w:r>
      <w:r w:rsidRPr="00B91A79">
        <w:rPr>
          <w:sz w:val="16"/>
        </w:rPr>
        <w:t xml:space="preserve"> In short, </w:t>
      </w:r>
      <w:r w:rsidRPr="00B91A79">
        <w:rPr>
          <w:rStyle w:val="StyleUnderline"/>
        </w:rPr>
        <w:t>we have no idea whether the unprecedented hatred for a president,</w:t>
      </w:r>
      <w:r w:rsidRPr="00B91A79">
        <w:rPr>
          <w:sz w:val="16"/>
        </w:rPr>
        <w:t xml:space="preserve"> evident in mainstreamed assassination chic and 90 percent negative press coverage, </w:t>
      </w:r>
      <w:r w:rsidRPr="00B91A79">
        <w:rPr>
          <w:rStyle w:val="StyleUnderline"/>
        </w:rPr>
        <w:t>will reach a saturation point</w:t>
      </w:r>
      <w:r w:rsidRPr="00B91A79">
        <w:rPr>
          <w:sz w:val="16"/>
        </w:rPr>
        <w:t xml:space="preserve"> and turn off voters. Or will it create a pet-rocket/hula-hoop fad effect, where not voting for Trump becomes the correct, career-advancing, and socially acceptable act? </w:t>
      </w:r>
      <w:r w:rsidRPr="00B91A79">
        <w:rPr>
          <w:sz w:val="12"/>
        </w:rPr>
        <w:t>¶</w:t>
      </w:r>
      <w:r w:rsidRPr="00B91A79">
        <w:rPr>
          <w:sz w:val="16"/>
        </w:rPr>
        <w:t xml:space="preserve"> </w:t>
      </w:r>
      <w:r w:rsidRPr="008A2399">
        <w:rPr>
          <w:rStyle w:val="StyleUnderline"/>
          <w:highlight w:val="yellow"/>
        </w:rPr>
        <w:t>Nor does anyone fathom the effect of the booming economy on the</w:t>
      </w:r>
      <w:r w:rsidRPr="00B91A79">
        <w:rPr>
          <w:rStyle w:val="StyleUnderline"/>
        </w:rPr>
        <w:t xml:space="preserve"> </w:t>
      </w:r>
      <w:r w:rsidRPr="008A2399">
        <w:rPr>
          <w:rStyle w:val="StyleUnderline"/>
          <w:highlight w:val="yellow"/>
        </w:rPr>
        <w:t>midterm</w:t>
      </w:r>
      <w:r w:rsidRPr="00B91A79">
        <w:rPr>
          <w:rStyle w:val="StyleUnderline"/>
        </w:rPr>
        <w:t xml:space="preserve"> election</w:t>
      </w:r>
      <w:r w:rsidRPr="00B91A79">
        <w:rPr>
          <w:sz w:val="16"/>
        </w:rPr>
        <w:t xml:space="preserve">, especially an economy whose potential for rapid growth has not been seen in a generation. Conventional wisdom wars with itself. On the one hand, unpopular presidents usually lose the midterm elections. On the other, “It’s the economy, stupid” logic of 3 percent GDP growth undergirds a lot of political arithmetic. </w:t>
      </w:r>
      <w:r w:rsidRPr="00B91A79">
        <w:rPr>
          <w:sz w:val="12"/>
        </w:rPr>
        <w:t>¶</w:t>
      </w:r>
      <w:r w:rsidRPr="00B91A79">
        <w:rPr>
          <w:sz w:val="16"/>
        </w:rPr>
        <w:t xml:space="preserve"> </w:t>
      </w:r>
      <w:r w:rsidRPr="00B91A79">
        <w:rPr>
          <w:rStyle w:val="StyleUnderline"/>
        </w:rPr>
        <w:t>We have never seen a stock market boom like the present one. Nor has the U.S. experienced all at once record gas and oil production, peacetime unemployment sinking to 4 percent or lower</w:t>
      </w:r>
      <w:r w:rsidRPr="00B91A79">
        <w:rPr>
          <w:sz w:val="16"/>
        </w:rPr>
        <w:t xml:space="preserve">, and near-record small-business and consumer confidence. </w:t>
      </w:r>
      <w:r w:rsidRPr="00B91A79">
        <w:rPr>
          <w:sz w:val="12"/>
        </w:rPr>
        <w:t>¶</w:t>
      </w:r>
      <w:r w:rsidRPr="00B91A79">
        <w:rPr>
          <w:sz w:val="16"/>
        </w:rPr>
        <w:t xml:space="preserve"> </w:t>
      </w:r>
      <w:r w:rsidRPr="00B91A79">
        <w:rPr>
          <w:rStyle w:val="StyleUnderline"/>
        </w:rPr>
        <w:t>Is it more likely that current economic trends will peak and lead to stagnation or even a bust by November — or continue with even more robust growth? Was the U.S. economy under Obama sorely underperforming and psychosocially repressed</w:t>
      </w:r>
      <w:r w:rsidRPr="00B91A79">
        <w:rPr>
          <w:sz w:val="16"/>
        </w:rPr>
        <w:t xml:space="preserve">? And if so, do we really have any idea what the “animal spirits” of American entrepreneurialism are capable of when they are let loose — and are unabashedly praised rather than deprecated? </w:t>
      </w:r>
      <w:r w:rsidRPr="00B91A79">
        <w:rPr>
          <w:sz w:val="12"/>
        </w:rPr>
        <w:t>¶</w:t>
      </w:r>
      <w:r w:rsidRPr="00B91A79">
        <w:rPr>
          <w:sz w:val="16"/>
        </w:rPr>
        <w:t xml:space="preserve"> </w:t>
      </w:r>
      <w:r w:rsidRPr="008A2399">
        <w:rPr>
          <w:rStyle w:val="StyleUnderline"/>
          <w:highlight w:val="yellow"/>
        </w:rPr>
        <w:t>The new tax code</w:t>
      </w:r>
      <w:r w:rsidRPr="00B91A79">
        <w:rPr>
          <w:rStyle w:val="StyleUnderline"/>
        </w:rPr>
        <w:t xml:space="preserve"> in the ensuing months might </w:t>
      </w:r>
      <w:r w:rsidRPr="008A2399">
        <w:rPr>
          <w:rStyle w:val="StyleUnderline"/>
          <w:highlight w:val="yellow"/>
        </w:rPr>
        <w:t xml:space="preserve">ensure more </w:t>
      </w:r>
      <w:r w:rsidRPr="008A2399">
        <w:rPr>
          <w:rStyle w:val="StyleUnderline"/>
        </w:rPr>
        <w:t>take</w:t>
      </w:r>
      <w:r w:rsidRPr="00B91A79">
        <w:rPr>
          <w:rStyle w:val="StyleUnderline"/>
        </w:rPr>
        <w:t xml:space="preserve">-home </w:t>
      </w:r>
      <w:r w:rsidRPr="008A2399">
        <w:rPr>
          <w:rStyle w:val="StyleUnderline"/>
          <w:highlight w:val="yellow"/>
        </w:rPr>
        <w:t>pay</w:t>
      </w:r>
      <w:r w:rsidRPr="00B91A79">
        <w:rPr>
          <w:rStyle w:val="StyleUnderline"/>
        </w:rPr>
        <w:t xml:space="preserve"> for the middle class and fatten further its 401K accounts</w:t>
      </w:r>
      <w:r w:rsidRPr="00B91A79">
        <w:rPr>
          <w:sz w:val="16"/>
        </w:rPr>
        <w:t xml:space="preserve">. If GDP growth increases and illegal immigration keeps falling, job growth among minorities may continue at near-record levels. An unprecedented economic boom might make anti-Trump voters simply stay home, to square the circle of publicly not liking Trump the messenger while privately very much liking Trump’s message. Or it could be that a 3 percent growth in annualized </w:t>
      </w:r>
      <w:r w:rsidRPr="00B91A79">
        <w:rPr>
          <w:sz w:val="16"/>
        </w:rPr>
        <w:lastRenderedPageBreak/>
        <w:t xml:space="preserve">GDP won’t be enough for the controversial Trump; he might require 4 percent or even above for voters to value the economy over all other considerations. Trump’s recent bump in the polls occurred at a time of both strong economic news and an anti-Trump news blitz. </w:t>
      </w:r>
      <w:r w:rsidRPr="00B91A79">
        <w:rPr>
          <w:sz w:val="12"/>
        </w:rPr>
        <w:t>¶</w:t>
      </w:r>
      <w:r w:rsidRPr="00B91A79">
        <w:rPr>
          <w:sz w:val="16"/>
        </w:rPr>
        <w:t xml:space="preserve"> </w:t>
      </w:r>
      <w:r w:rsidRPr="008A2399">
        <w:rPr>
          <w:rStyle w:val="StyleUnderline"/>
          <w:highlight w:val="yellow"/>
        </w:rPr>
        <w:t>There are</w:t>
      </w:r>
      <w:r w:rsidRPr="00B91A79">
        <w:rPr>
          <w:rStyle w:val="StyleUnderline"/>
        </w:rPr>
        <w:t xml:space="preserve"> other </w:t>
      </w:r>
      <w:r w:rsidRPr="008A2399">
        <w:rPr>
          <w:rStyle w:val="Emphasis"/>
          <w:highlight w:val="yellow"/>
        </w:rPr>
        <w:t>known unknowns</w:t>
      </w:r>
      <w:r w:rsidRPr="00B91A79">
        <w:rPr>
          <w:rStyle w:val="Emphasis"/>
        </w:rPr>
        <w:t>.</w:t>
      </w:r>
      <w:r w:rsidRPr="00B91A79">
        <w:rPr>
          <w:rStyle w:val="StyleUnderline"/>
        </w:rPr>
        <w:t xml:space="preserve"> </w:t>
      </w:r>
      <w:r w:rsidRPr="00B91A79">
        <w:rPr>
          <w:rStyle w:val="StyleUnderline"/>
          <w:sz w:val="12"/>
          <w:u w:val="none"/>
        </w:rPr>
        <w:t>¶</w:t>
      </w:r>
      <w:r w:rsidRPr="00B91A79">
        <w:rPr>
          <w:rStyle w:val="StyleUnderline"/>
          <w:sz w:val="12"/>
        </w:rPr>
        <w:t xml:space="preserve"> </w:t>
      </w:r>
      <w:r w:rsidRPr="00B91A79">
        <w:rPr>
          <w:sz w:val="16"/>
        </w:rPr>
        <w:t xml:space="preserve">First, </w:t>
      </w:r>
      <w:r w:rsidRPr="008A2399">
        <w:rPr>
          <w:rStyle w:val="StyleUnderline"/>
          <w:highlight w:val="yellow"/>
        </w:rPr>
        <w:t>no one can foresee the</w:t>
      </w:r>
      <w:r w:rsidRPr="00B91A79">
        <w:rPr>
          <w:rStyle w:val="StyleUnderline"/>
        </w:rPr>
        <w:t xml:space="preserve"> ultimate </w:t>
      </w:r>
      <w:r w:rsidRPr="008A2399">
        <w:rPr>
          <w:rStyle w:val="StyleUnderline"/>
          <w:highlight w:val="yellow"/>
        </w:rPr>
        <w:t>results of the</w:t>
      </w:r>
      <w:r w:rsidRPr="00B91A79">
        <w:rPr>
          <w:rStyle w:val="StyleUnderline"/>
        </w:rPr>
        <w:t xml:space="preserve"> warring </w:t>
      </w:r>
      <w:r w:rsidRPr="008A2399">
        <w:rPr>
          <w:rStyle w:val="StyleUnderline"/>
          <w:highlight w:val="yellow"/>
        </w:rPr>
        <w:t>investigations</w:t>
      </w:r>
      <w:r w:rsidRPr="00B91A79">
        <w:rPr>
          <w:rStyle w:val="StyleUnderline"/>
        </w:rPr>
        <w:t xml:space="preserve"> </w:t>
      </w:r>
      <w:r w:rsidRPr="008A2399">
        <w:rPr>
          <w:rStyle w:val="StyleUnderline"/>
          <w:highlight w:val="yellow"/>
        </w:rPr>
        <w:t>by</w:t>
      </w:r>
      <w:r w:rsidRPr="00B91A79">
        <w:rPr>
          <w:rStyle w:val="StyleUnderline"/>
        </w:rPr>
        <w:t xml:space="preserve"> Robert </w:t>
      </w:r>
      <w:r w:rsidRPr="008A2399">
        <w:rPr>
          <w:rStyle w:val="StyleUnderline"/>
          <w:highlight w:val="yellow"/>
        </w:rPr>
        <w:t>Mueller</w:t>
      </w:r>
      <w:r w:rsidRPr="00B91A79">
        <w:rPr>
          <w:rStyle w:val="StyleUnderline"/>
        </w:rPr>
        <w:t>’s team and by the House Intelligence Committee.</w:t>
      </w:r>
      <w:r w:rsidRPr="00B91A79">
        <w:rPr>
          <w:sz w:val="16"/>
        </w:rPr>
        <w:t xml:space="preserve"> Will Mueller synchronize more indictments with the November elections and try to indict a Trump family member on some sort of financial impropriety or obstruction allegation? Would it even matter if the charge had little to do with Trump or Mueller’s original directive?</w:t>
      </w:r>
      <w:r w:rsidRPr="00B91A79">
        <w:rPr>
          <w:sz w:val="12"/>
        </w:rPr>
        <w:t>¶</w:t>
      </w:r>
      <w:r w:rsidRPr="00B91A79">
        <w:rPr>
          <w:sz w:val="16"/>
        </w:rPr>
        <w:t xml:space="preserve"> Or instead, </w:t>
      </w:r>
      <w:r w:rsidRPr="008A2399">
        <w:rPr>
          <w:rStyle w:val="StyleUnderline"/>
          <w:highlight w:val="yellow"/>
        </w:rPr>
        <w:t>will we</w:t>
      </w:r>
      <w:r w:rsidRPr="00B91A79">
        <w:rPr>
          <w:rStyle w:val="StyleUnderline"/>
        </w:rPr>
        <w:t xml:space="preserve"> finally </w:t>
      </w:r>
      <w:r w:rsidRPr="008A2399">
        <w:rPr>
          <w:rStyle w:val="StyleUnderline"/>
          <w:highlight w:val="yellow"/>
        </w:rPr>
        <w:t>learn the full story of the</w:t>
      </w:r>
      <w:r w:rsidRPr="00B91A79">
        <w:rPr>
          <w:rStyle w:val="StyleUnderline"/>
        </w:rPr>
        <w:t xml:space="preserve"> Fusion GPS–</w:t>
      </w:r>
      <w:r w:rsidRPr="008A2399">
        <w:rPr>
          <w:rStyle w:val="StyleUnderline"/>
          <w:highlight w:val="yellow"/>
        </w:rPr>
        <w:t>Steele dossier</w:t>
      </w:r>
      <w:r w:rsidRPr="00B91A79">
        <w:rPr>
          <w:rStyle w:val="StyleUnderline"/>
        </w:rPr>
        <w:t xml:space="preserve"> and discover that the FBI and Justice Department, the outgoing Obama administration, a toadying media, and the Clinton campaign not only colluded in trafficking with Russian-supplied fibs and fantasies designed to cause chaos in the Trump campaign and transition, but also in many cases violated federal laws by</w:t>
      </w:r>
      <w:r w:rsidRPr="00B91A79">
        <w:rPr>
          <w:sz w:val="16"/>
        </w:rPr>
        <w:t xml:space="preserve"> using fraudulent materials to obtain FISA orders so they could improperly surveil U.S. citizens and then unmask and leak the names of those citizens (also illegally), and then use transcripts of such improper intercepts to cook up perjury charges against Trump associates? Could we go from a non-scandal to one of the greatest political scandals of the post-war era? Trump was once widely demonized for supposedly sloppily tweeting that Obama had “wire tapped” him. (“Terrible! Just found out that Obama had my ‘wires tapped’ in Trump Tower just before the victory.”) But in political terms, </w:t>
      </w:r>
      <w:r w:rsidRPr="00B91A79">
        <w:rPr>
          <w:rStyle w:val="StyleUnderline"/>
        </w:rPr>
        <w:t xml:space="preserve">what would happen over the next few months if it turned out that Trump was not only prescient but that he also understated the extent of the prior administration’s violations of civil liberties? </w:t>
      </w:r>
      <w:r w:rsidRPr="00B91A79">
        <w:rPr>
          <w:rStyle w:val="StyleUnderline"/>
          <w:sz w:val="12"/>
          <w:u w:val="none"/>
        </w:rPr>
        <w:t>¶</w:t>
      </w:r>
      <w:r w:rsidRPr="00B91A79">
        <w:rPr>
          <w:rStyle w:val="StyleUnderline"/>
          <w:sz w:val="12"/>
        </w:rPr>
        <w:t xml:space="preserve"> </w:t>
      </w:r>
      <w:r w:rsidRPr="00B91A79">
        <w:rPr>
          <w:sz w:val="16"/>
        </w:rPr>
        <w:t xml:space="preserve">Like the economy, the political ramifications of the pseudo-collusion charges and the Steele dossier remain great unknowns. But in terms of momentum, the disclosures among Mueller investigators of improper workplace behavior, political biases, five months of “lost” text messages on FBI cellphones (coincidentally, texts that congressional overseers were seeking), and the failure to find clear evidence of collusion suggest that the team will become ever more eager to find something — anything — before the election, even as repulsion with the dossier scandal and its purveyors only grows. </w:t>
      </w:r>
      <w:r w:rsidRPr="00B91A79">
        <w:rPr>
          <w:sz w:val="12"/>
        </w:rPr>
        <w:t>¶</w:t>
      </w:r>
      <w:r w:rsidRPr="00B91A79">
        <w:rPr>
          <w:sz w:val="16"/>
        </w:rPr>
        <w:t xml:space="preserve"> Second, </w:t>
      </w:r>
      <w:r w:rsidRPr="008A2399">
        <w:rPr>
          <w:rStyle w:val="StyleUnderline"/>
          <w:highlight w:val="yellow"/>
        </w:rPr>
        <w:t>we cannot</w:t>
      </w:r>
      <w:r w:rsidRPr="00B91A79">
        <w:rPr>
          <w:rStyle w:val="StyleUnderline"/>
        </w:rPr>
        <w:t xml:space="preserve"> yet </w:t>
      </w:r>
      <w:r w:rsidRPr="008A2399">
        <w:rPr>
          <w:rStyle w:val="StyleUnderline"/>
          <w:highlight w:val="yellow"/>
        </w:rPr>
        <w:t>calibrate</w:t>
      </w:r>
      <w:r w:rsidRPr="00B91A79">
        <w:rPr>
          <w:rStyle w:val="StyleUnderline"/>
        </w:rPr>
        <w:t xml:space="preserve"> either </w:t>
      </w:r>
      <w:r w:rsidRPr="008A2399">
        <w:rPr>
          <w:rStyle w:val="StyleUnderline"/>
          <w:highlight w:val="yellow"/>
        </w:rPr>
        <w:t>the political fallout from the</w:t>
      </w:r>
      <w:r w:rsidRPr="00B91A79">
        <w:rPr>
          <w:rStyle w:val="StyleUnderline"/>
        </w:rPr>
        <w:t xml:space="preserve"> recent government </w:t>
      </w:r>
      <w:r w:rsidRPr="008A2399">
        <w:rPr>
          <w:rStyle w:val="StyleUnderline"/>
          <w:highlight w:val="yellow"/>
        </w:rPr>
        <w:t>shutdown</w:t>
      </w:r>
      <w:r w:rsidRPr="00B91A79">
        <w:rPr>
          <w:rStyle w:val="StyleUnderline"/>
        </w:rPr>
        <w:t xml:space="preserve"> (</w:t>
      </w:r>
      <w:r w:rsidRPr="00B91A79">
        <w:rPr>
          <w:sz w:val="16"/>
        </w:rPr>
        <w:t xml:space="preserve">and perhaps others to come in 2018) </w:t>
      </w:r>
      <w:r w:rsidRPr="008A2399">
        <w:rPr>
          <w:rStyle w:val="StyleUnderline"/>
          <w:highlight w:val="yellow"/>
        </w:rPr>
        <w:t>or the consequences of</w:t>
      </w:r>
      <w:r w:rsidRPr="00B91A79">
        <w:rPr>
          <w:rStyle w:val="StyleUnderline"/>
        </w:rPr>
        <w:t xml:space="preserve"> the </w:t>
      </w:r>
      <w:r w:rsidRPr="008A2399">
        <w:rPr>
          <w:rStyle w:val="StyleUnderline"/>
          <w:highlight w:val="yellow"/>
        </w:rPr>
        <w:t>Democratic gambit of</w:t>
      </w:r>
      <w:r w:rsidRPr="00B91A79">
        <w:rPr>
          <w:rStyle w:val="StyleUnderline"/>
        </w:rPr>
        <w:t xml:space="preserve"> basing </w:t>
      </w:r>
      <w:r w:rsidRPr="008A2399">
        <w:rPr>
          <w:rStyle w:val="StyleUnderline"/>
          <w:highlight w:val="yellow"/>
        </w:rPr>
        <w:t>a</w:t>
      </w:r>
      <w:r w:rsidRPr="00B91A79">
        <w:rPr>
          <w:rStyle w:val="StyleUnderline"/>
        </w:rPr>
        <w:t xml:space="preserve">n electoral </w:t>
      </w:r>
      <w:r w:rsidRPr="008A2399">
        <w:rPr>
          <w:rStyle w:val="StyleUnderline"/>
          <w:highlight w:val="yellow"/>
        </w:rPr>
        <w:t>campaign on</w:t>
      </w:r>
      <w:r w:rsidRPr="00B91A79">
        <w:rPr>
          <w:rStyle w:val="StyleUnderline"/>
        </w:rPr>
        <w:t xml:space="preserve"> the </w:t>
      </w:r>
      <w:r w:rsidRPr="008A2399">
        <w:rPr>
          <w:rStyle w:val="StyleUnderline"/>
          <w:highlight w:val="yellow"/>
        </w:rPr>
        <w:t>demonization of Trump</w:t>
      </w:r>
      <w:r w:rsidRPr="00B91A79">
        <w:rPr>
          <w:sz w:val="16"/>
        </w:rPr>
        <w:t xml:space="preserve">, the supposed ogre. Will Trump be able to reframe the recent shutdown as amnesties for illegal aliens trumping pay of U.S. soldiers? Or will progressives win the aftermath with charges of Trump nihilism? </w:t>
      </w:r>
      <w:r w:rsidRPr="00B91A79">
        <w:rPr>
          <w:rStyle w:val="StyleUnderline"/>
        </w:rPr>
        <w:t xml:space="preserve">We won’t know the full answer for </w:t>
      </w:r>
      <w:r w:rsidRPr="00B91A79">
        <w:rPr>
          <w:sz w:val="16"/>
        </w:rPr>
        <w:t>weeks, if not</w:t>
      </w:r>
      <w:r w:rsidRPr="00B91A79">
        <w:rPr>
          <w:rStyle w:val="Emphasis"/>
        </w:rPr>
        <w:t xml:space="preserve"> months</w:t>
      </w:r>
      <w:r w:rsidRPr="00B91A79">
        <w:rPr>
          <w:rStyle w:val="StyleUnderline"/>
        </w:rPr>
        <w:t xml:space="preserve">. </w:t>
      </w:r>
    </w:p>
    <w:p w14:paraId="2B62D75A" w14:textId="77777777" w:rsidR="00005335" w:rsidRPr="00B91A79" w:rsidRDefault="00005335" w:rsidP="00005335"/>
    <w:p w14:paraId="721DA3E6" w14:textId="679A0F80" w:rsidR="008A3F2E" w:rsidRDefault="001B6791" w:rsidP="001B6791">
      <w:pPr>
        <w:pStyle w:val="Heading4"/>
      </w:pPr>
      <w:r>
        <w:t>Any crisis pounds the link</w:t>
      </w:r>
    </w:p>
    <w:p w14:paraId="7625AE74" w14:textId="238619C1" w:rsidR="008A3F2E" w:rsidRDefault="008A3F2E" w:rsidP="008A3F2E">
      <w:r>
        <w:t xml:space="preserve">Prashanth </w:t>
      </w:r>
      <w:r>
        <w:rPr>
          <w:rStyle w:val="Style13ptBold"/>
        </w:rPr>
        <w:t xml:space="preserve">Parameswaran </w:t>
      </w:r>
      <w:r w:rsidR="00B65CC4">
        <w:rPr>
          <w:rStyle w:val="Style13ptBold"/>
        </w:rPr>
        <w:t>17</w:t>
      </w:r>
      <w:r>
        <w:t xml:space="preserve">, Associate Editor at the Diplomat Magazine, 12/25/2017, “Why the 2018 US midterm elections matter”, Today Online, http://www.todayonline.com/commentary/why-2018-us-midterm-elections-matter </w:t>
      </w:r>
    </w:p>
    <w:p w14:paraId="1EA29ABE" w14:textId="23A4E45A" w:rsidR="008A3F2E" w:rsidRDefault="008A3F2E" w:rsidP="008A3F2E">
      <w:pPr>
        <w:rPr>
          <w:sz w:val="16"/>
        </w:rPr>
      </w:pPr>
      <w:r>
        <w:rPr>
          <w:sz w:val="16"/>
        </w:rPr>
        <w:t xml:space="preserve">With all the focus on </w:t>
      </w:r>
      <w:proofErr w:type="spellStart"/>
      <w:r>
        <w:rPr>
          <w:sz w:val="16"/>
        </w:rPr>
        <w:t>Mr</w:t>
      </w:r>
      <w:proofErr w:type="spellEnd"/>
      <w:r>
        <w:rPr>
          <w:sz w:val="16"/>
        </w:rPr>
        <w:t xml:space="preserve"> Trump, it is easy to forget that his election occurred within a larger context where the GOP leadership that had been unable to unify itself in opposing newer, radical forces that had emerged during the Obama years, with the Tea Party being a case in point.</w:t>
      </w:r>
      <w:r>
        <w:rPr>
          <w:sz w:val="12"/>
        </w:rPr>
        <w:t>¶</w:t>
      </w:r>
      <w:r>
        <w:rPr>
          <w:sz w:val="16"/>
        </w:rPr>
        <w:t xml:space="preserve"> </w:t>
      </w:r>
      <w:r>
        <w:rPr>
          <w:rStyle w:val="StyleUnderline"/>
          <w:highlight w:val="yellow"/>
        </w:rPr>
        <w:t>The extent to which the</w:t>
      </w:r>
      <w:r>
        <w:rPr>
          <w:rStyle w:val="StyleUnderline"/>
        </w:rPr>
        <w:t xml:space="preserve"> usual </w:t>
      </w:r>
      <w:r>
        <w:rPr>
          <w:rStyle w:val="StyleUnderline"/>
          <w:highlight w:val="yellow"/>
        </w:rPr>
        <w:t>mix of</w:t>
      </w:r>
      <w:r>
        <w:rPr>
          <w:rStyle w:val="StyleUnderline"/>
        </w:rPr>
        <w:t xml:space="preserve"> fiscal conservatives, social conservatives, and national security </w:t>
      </w:r>
      <w:r>
        <w:rPr>
          <w:rStyle w:val="StyleUnderline"/>
          <w:highlight w:val="yellow"/>
        </w:rPr>
        <w:t>conservatives</w:t>
      </w:r>
      <w:r>
        <w:rPr>
          <w:rStyle w:val="StyleUnderline"/>
        </w:rPr>
        <w:t xml:space="preserve"> in the Republican Party are willing to </w:t>
      </w:r>
      <w:r>
        <w:rPr>
          <w:rStyle w:val="StyleUnderline"/>
          <w:highlight w:val="yellow"/>
        </w:rPr>
        <w:t>align</w:t>
      </w:r>
      <w:r>
        <w:rPr>
          <w:rStyle w:val="StyleUnderline"/>
        </w:rPr>
        <w:t xml:space="preserve"> themselves with</w:t>
      </w:r>
      <w:r>
        <w:rPr>
          <w:sz w:val="16"/>
        </w:rPr>
        <w:t xml:space="preserve"> </w:t>
      </w:r>
      <w:proofErr w:type="spellStart"/>
      <w:r>
        <w:rPr>
          <w:sz w:val="16"/>
        </w:rPr>
        <w:t>Mr</w:t>
      </w:r>
      <w:proofErr w:type="spellEnd"/>
      <w:r>
        <w:rPr>
          <w:sz w:val="16"/>
        </w:rPr>
        <w:t xml:space="preserve"> </w:t>
      </w:r>
      <w:r>
        <w:rPr>
          <w:rStyle w:val="StyleUnderline"/>
        </w:rPr>
        <w:t xml:space="preserve">Trump, as opposed to remaining disengaged or switching allegiances, </w:t>
      </w:r>
      <w:r>
        <w:rPr>
          <w:rStyle w:val="StyleUnderline"/>
          <w:highlight w:val="yellow"/>
        </w:rPr>
        <w:t xml:space="preserve">will be a </w:t>
      </w:r>
      <w:r>
        <w:rPr>
          <w:rStyle w:val="Emphasis"/>
          <w:highlight w:val="yellow"/>
        </w:rPr>
        <w:t>key variable</w:t>
      </w:r>
      <w:r>
        <w:rPr>
          <w:rStyle w:val="StyleUnderline"/>
          <w:highlight w:val="yellow"/>
        </w:rPr>
        <w:t xml:space="preserve"> </w:t>
      </w:r>
      <w:r>
        <w:rPr>
          <w:rStyle w:val="StyleUnderline"/>
        </w:rPr>
        <w:t xml:space="preserve">within the civil war still raging </w:t>
      </w:r>
      <w:r>
        <w:rPr>
          <w:rStyle w:val="StyleUnderline"/>
          <w:highlight w:val="yellow"/>
        </w:rPr>
        <w:t>within the GOP</w:t>
      </w:r>
      <w:r>
        <w:rPr>
          <w:rStyle w:val="StyleUnderline"/>
        </w:rPr>
        <w:t>.</w:t>
      </w:r>
      <w:r>
        <w:rPr>
          <w:sz w:val="12"/>
        </w:rPr>
        <w:t>¶</w:t>
      </w:r>
      <w:r>
        <w:rPr>
          <w:sz w:val="16"/>
        </w:rPr>
        <w:t xml:space="preserve"> And </w:t>
      </w:r>
      <w:r>
        <w:rPr>
          <w:rStyle w:val="StyleUnderline"/>
        </w:rPr>
        <w:t>there will be powerful forces seeking to shape this, including</w:t>
      </w:r>
      <w:r>
        <w:rPr>
          <w:sz w:val="16"/>
        </w:rPr>
        <w:t xml:space="preserve"> that of </w:t>
      </w:r>
      <w:proofErr w:type="spellStart"/>
      <w:r>
        <w:rPr>
          <w:sz w:val="16"/>
        </w:rPr>
        <w:t>Mr</w:t>
      </w:r>
      <w:proofErr w:type="spellEnd"/>
      <w:r>
        <w:rPr>
          <w:sz w:val="16"/>
        </w:rPr>
        <w:t xml:space="preserve"> Trump’s former chief strategist </w:t>
      </w:r>
      <w:r>
        <w:rPr>
          <w:rStyle w:val="StyleUnderline"/>
        </w:rPr>
        <w:t>Steve Bannon.</w:t>
      </w:r>
      <w:r>
        <w:rPr>
          <w:sz w:val="12"/>
        </w:rPr>
        <w:t>¶</w:t>
      </w:r>
      <w:r>
        <w:rPr>
          <w:sz w:val="16"/>
        </w:rPr>
        <w:t xml:space="preserve"> </w:t>
      </w:r>
      <w:r>
        <w:rPr>
          <w:rStyle w:val="StyleUnderline"/>
        </w:rPr>
        <w:t xml:space="preserve">On the Democratic side, the midterms will shed a bit more light on the relative success of messaging designed to oppose </w:t>
      </w:r>
      <w:proofErr w:type="spellStart"/>
      <w:r>
        <w:rPr>
          <w:rStyle w:val="StyleUnderline"/>
        </w:rPr>
        <w:t>Mr</w:t>
      </w:r>
      <w:proofErr w:type="spellEnd"/>
      <w:r>
        <w:rPr>
          <w:rStyle w:val="StyleUnderline"/>
        </w:rPr>
        <w:t xml:space="preserve"> Trump</w:t>
      </w:r>
      <w:r>
        <w:rPr>
          <w:sz w:val="16"/>
        </w:rPr>
        <w:t xml:space="preserve"> that we may also see in the 2020 election.</w:t>
      </w:r>
      <w:r>
        <w:rPr>
          <w:sz w:val="12"/>
        </w:rPr>
        <w:t>¶</w:t>
      </w:r>
      <w:r>
        <w:rPr>
          <w:sz w:val="16"/>
        </w:rPr>
        <w:t xml:space="preserve"> </w:t>
      </w:r>
      <w:r>
        <w:rPr>
          <w:rStyle w:val="StyleUnderline"/>
        </w:rPr>
        <w:t xml:space="preserve">The </w:t>
      </w:r>
      <w:r>
        <w:rPr>
          <w:rStyle w:val="StyleUnderline"/>
          <w:highlight w:val="yellow"/>
        </w:rPr>
        <w:t>Democrats have learned</w:t>
      </w:r>
      <w:r>
        <w:rPr>
          <w:rStyle w:val="StyleUnderline"/>
        </w:rPr>
        <w:t xml:space="preserve"> from the 2016 election that simply opposing </w:t>
      </w:r>
      <w:proofErr w:type="spellStart"/>
      <w:r>
        <w:rPr>
          <w:rStyle w:val="StyleUnderline"/>
        </w:rPr>
        <w:t>Mr</w:t>
      </w:r>
      <w:proofErr w:type="spellEnd"/>
      <w:r>
        <w:rPr>
          <w:rStyle w:val="StyleUnderline"/>
        </w:rPr>
        <w:t xml:space="preserve"> Trump is not enough and that </w:t>
      </w:r>
      <w:r>
        <w:rPr>
          <w:rStyle w:val="StyleUnderline"/>
          <w:highlight w:val="yellow"/>
        </w:rPr>
        <w:t>they need their own messaging</w:t>
      </w:r>
      <w:r>
        <w:rPr>
          <w:sz w:val="16"/>
        </w:rPr>
        <w:t xml:space="preserve"> as well.</w:t>
      </w:r>
      <w:r>
        <w:rPr>
          <w:sz w:val="12"/>
        </w:rPr>
        <w:t>¶</w:t>
      </w:r>
      <w:r>
        <w:rPr>
          <w:sz w:val="16"/>
        </w:rPr>
        <w:t xml:space="preserve"> But </w:t>
      </w:r>
      <w:r>
        <w:rPr>
          <w:rStyle w:val="StyleUnderline"/>
          <w:highlight w:val="yellow"/>
        </w:rPr>
        <w:t>it still is not clear</w:t>
      </w:r>
      <w:r>
        <w:rPr>
          <w:rStyle w:val="StyleUnderline"/>
        </w:rPr>
        <w:t xml:space="preserve"> exactly </w:t>
      </w:r>
      <w:r>
        <w:rPr>
          <w:rStyle w:val="StyleUnderline"/>
          <w:highlight w:val="yellow"/>
        </w:rPr>
        <w:t xml:space="preserve">what that message </w:t>
      </w:r>
      <w:r>
        <w:rPr>
          <w:rStyle w:val="StyleUnderline"/>
        </w:rPr>
        <w:t xml:space="preserve">should or </w:t>
      </w:r>
      <w:r>
        <w:rPr>
          <w:rStyle w:val="StyleUnderline"/>
          <w:highlight w:val="yellow"/>
        </w:rPr>
        <w:t>will be</w:t>
      </w:r>
      <w:r>
        <w:rPr>
          <w:rStyle w:val="StyleUnderline"/>
        </w:rPr>
        <w:t>.</w:t>
      </w:r>
      <w:r>
        <w:rPr>
          <w:sz w:val="12"/>
        </w:rPr>
        <w:t>¶</w:t>
      </w:r>
      <w:r>
        <w:rPr>
          <w:sz w:val="16"/>
        </w:rPr>
        <w:t xml:space="preserve"> And </w:t>
      </w:r>
      <w:r>
        <w:rPr>
          <w:rStyle w:val="StyleUnderline"/>
        </w:rPr>
        <w:t>there is a continued tug of war within the party about the extent to which they ought to continue along a more centrist line</w:t>
      </w:r>
      <w:r>
        <w:rPr>
          <w:sz w:val="16"/>
        </w:rPr>
        <w:t xml:space="preserve">, targeting a broader base including disaffected Trump voters, </w:t>
      </w:r>
      <w:r>
        <w:rPr>
          <w:rStyle w:val="StyleUnderline"/>
        </w:rPr>
        <w:t xml:space="preserve">or move more toward the left to fully </w:t>
      </w:r>
      <w:proofErr w:type="spellStart"/>
      <w:r>
        <w:rPr>
          <w:rStyle w:val="StyleUnderline"/>
        </w:rPr>
        <w:t>capitalise</w:t>
      </w:r>
      <w:proofErr w:type="spellEnd"/>
      <w:r>
        <w:rPr>
          <w:rStyle w:val="StyleUnderline"/>
        </w:rPr>
        <w:t xml:space="preserve"> on a wave of grassroots anger among Democrats</w:t>
      </w:r>
      <w:r>
        <w:rPr>
          <w:sz w:val="16"/>
        </w:rPr>
        <w:t>, including the slice that supported Senator Bernie Sanders in a divisive primary.</w:t>
      </w:r>
      <w:r>
        <w:rPr>
          <w:sz w:val="12"/>
        </w:rPr>
        <w:t>¶</w:t>
      </w:r>
      <w:r>
        <w:rPr>
          <w:sz w:val="16"/>
        </w:rPr>
        <w:t xml:space="preserve"> Beyond the message, there will also be talk of who the best messenger might be in terms of the Democratic candidate for the 2020 presidential election against </w:t>
      </w:r>
      <w:proofErr w:type="spellStart"/>
      <w:r>
        <w:rPr>
          <w:sz w:val="16"/>
        </w:rPr>
        <w:t>Mr</w:t>
      </w:r>
      <w:proofErr w:type="spellEnd"/>
      <w:r>
        <w:rPr>
          <w:sz w:val="16"/>
        </w:rPr>
        <w:t xml:space="preserve"> Trump.</w:t>
      </w:r>
      <w:r>
        <w:rPr>
          <w:sz w:val="12"/>
        </w:rPr>
        <w:t>¶</w:t>
      </w:r>
      <w:r>
        <w:rPr>
          <w:sz w:val="16"/>
        </w:rPr>
        <w:t xml:space="preserve"> Though there have already been all sorts of lists drawn up, which include well-known names like Joe Biden and Elizabeth Warren, the elevation of new Democrat midterm winners to legislative seats could see their names being added to the list as well.</w:t>
      </w:r>
      <w:r>
        <w:rPr>
          <w:sz w:val="12"/>
        </w:rPr>
        <w:t>¶</w:t>
      </w:r>
      <w:r>
        <w:rPr>
          <w:sz w:val="16"/>
        </w:rPr>
        <w:t xml:space="preserve"> </w:t>
      </w:r>
      <w:r>
        <w:rPr>
          <w:rStyle w:val="StyleUnderline"/>
        </w:rPr>
        <w:t xml:space="preserve">To be sure, though the general trends are clear, </w:t>
      </w:r>
      <w:r>
        <w:rPr>
          <w:rStyle w:val="StyleUnderline"/>
          <w:highlight w:val="yellow"/>
        </w:rPr>
        <w:t xml:space="preserve">it is </w:t>
      </w:r>
      <w:r>
        <w:rPr>
          <w:rStyle w:val="StyleUnderline"/>
        </w:rPr>
        <w:t xml:space="preserve">still </w:t>
      </w:r>
      <w:r>
        <w:rPr>
          <w:rStyle w:val="Emphasis"/>
          <w:highlight w:val="yellow"/>
        </w:rPr>
        <w:t>too early</w:t>
      </w:r>
      <w:r>
        <w:rPr>
          <w:rStyle w:val="StyleUnderline"/>
          <w:highlight w:val="yellow"/>
        </w:rPr>
        <w:t xml:space="preserve"> to predict</w:t>
      </w:r>
      <w:r>
        <w:rPr>
          <w:rStyle w:val="StyleUnderline"/>
        </w:rPr>
        <w:t xml:space="preserve"> exactly what will play out in </w:t>
      </w:r>
      <w:r>
        <w:rPr>
          <w:rStyle w:val="StyleUnderline"/>
          <w:highlight w:val="yellow"/>
        </w:rPr>
        <w:t>the</w:t>
      </w:r>
      <w:r>
        <w:rPr>
          <w:rStyle w:val="StyleUnderline"/>
        </w:rPr>
        <w:t xml:space="preserve"> 2018 </w:t>
      </w:r>
      <w:r>
        <w:rPr>
          <w:rStyle w:val="StyleUnderline"/>
          <w:highlight w:val="yellow"/>
        </w:rPr>
        <w:t>midterms</w:t>
      </w:r>
      <w:r>
        <w:rPr>
          <w:sz w:val="16"/>
        </w:rPr>
        <w:t>.</w:t>
      </w:r>
      <w:r>
        <w:rPr>
          <w:sz w:val="12"/>
        </w:rPr>
        <w:t>¶</w:t>
      </w:r>
      <w:r>
        <w:rPr>
          <w:sz w:val="16"/>
        </w:rPr>
        <w:t xml:space="preserve"> The </w:t>
      </w:r>
      <w:r>
        <w:rPr>
          <w:rStyle w:val="StyleUnderline"/>
          <w:highlight w:val="yellow"/>
        </w:rPr>
        <w:t>factors that</w:t>
      </w:r>
      <w:r>
        <w:rPr>
          <w:rStyle w:val="StyleUnderline"/>
        </w:rPr>
        <w:t xml:space="preserve"> traditionally </w:t>
      </w:r>
      <w:r>
        <w:rPr>
          <w:rStyle w:val="StyleUnderline"/>
          <w:highlight w:val="yellow"/>
        </w:rPr>
        <w:t>play into</w:t>
      </w:r>
      <w:r>
        <w:rPr>
          <w:rStyle w:val="StyleUnderline"/>
        </w:rPr>
        <w:t xml:space="preserve"> political </w:t>
      </w:r>
      <w:r>
        <w:rPr>
          <w:rStyle w:val="StyleUnderline"/>
          <w:highlight w:val="yellow"/>
        </w:rPr>
        <w:t>outcomes, including</w:t>
      </w:r>
      <w:r>
        <w:rPr>
          <w:rStyle w:val="StyleUnderline"/>
        </w:rPr>
        <w:t xml:space="preserve"> </w:t>
      </w:r>
      <w:proofErr w:type="spellStart"/>
      <w:r>
        <w:rPr>
          <w:rStyle w:val="StyleUnderline"/>
        </w:rPr>
        <w:t>Mr</w:t>
      </w:r>
      <w:proofErr w:type="spellEnd"/>
      <w:r>
        <w:rPr>
          <w:rStyle w:val="StyleUnderline"/>
        </w:rPr>
        <w:t xml:space="preserve"> </w:t>
      </w:r>
      <w:r>
        <w:rPr>
          <w:rStyle w:val="StyleUnderline"/>
          <w:highlight w:val="yellow"/>
        </w:rPr>
        <w:t>Trump’s popularity and</w:t>
      </w:r>
      <w:r>
        <w:rPr>
          <w:rStyle w:val="StyleUnderline"/>
        </w:rPr>
        <w:t xml:space="preserve"> the country’s </w:t>
      </w:r>
      <w:r>
        <w:rPr>
          <w:rStyle w:val="StyleUnderline"/>
          <w:highlight w:val="yellow"/>
        </w:rPr>
        <w:t>economic outlook</w:t>
      </w:r>
      <w:r>
        <w:rPr>
          <w:rStyle w:val="StyleUnderline"/>
        </w:rPr>
        <w:t xml:space="preserve">, all </w:t>
      </w:r>
      <w:r>
        <w:rPr>
          <w:rStyle w:val="StyleUnderline"/>
          <w:highlight w:val="yellow"/>
        </w:rPr>
        <w:t>have the potential to change</w:t>
      </w:r>
      <w:r>
        <w:rPr>
          <w:sz w:val="16"/>
        </w:rPr>
        <w:t xml:space="preserve"> in the coming months, </w:t>
      </w:r>
      <w:r>
        <w:rPr>
          <w:rStyle w:val="StyleUnderline"/>
        </w:rPr>
        <w:t>whether for better or for worse.</w:t>
      </w:r>
      <w:r>
        <w:rPr>
          <w:rStyle w:val="StyleUnderline"/>
          <w:sz w:val="12"/>
        </w:rPr>
        <w:t>¶</w:t>
      </w:r>
      <w:r>
        <w:rPr>
          <w:sz w:val="16"/>
        </w:rPr>
        <w:t xml:space="preserve"> And </w:t>
      </w:r>
      <w:r>
        <w:rPr>
          <w:rStyle w:val="StyleUnderline"/>
          <w:highlight w:val="yellow"/>
        </w:rPr>
        <w:t xml:space="preserve">the potential for </w:t>
      </w:r>
      <w:r>
        <w:rPr>
          <w:rStyle w:val="Emphasis"/>
          <w:highlight w:val="yellow"/>
        </w:rPr>
        <w:t>crises</w:t>
      </w:r>
      <w:r>
        <w:rPr>
          <w:sz w:val="16"/>
        </w:rPr>
        <w:t xml:space="preserve"> </w:t>
      </w:r>
      <w:r>
        <w:rPr>
          <w:rStyle w:val="StyleUnderline"/>
        </w:rPr>
        <w:t xml:space="preserve">and other </w:t>
      </w:r>
      <w:r>
        <w:rPr>
          <w:rStyle w:val="Emphasis"/>
        </w:rPr>
        <w:t>intervening events</w:t>
      </w:r>
      <w:r>
        <w:rPr>
          <w:sz w:val="16"/>
        </w:rPr>
        <w:t xml:space="preserve"> </w:t>
      </w:r>
      <w:r>
        <w:rPr>
          <w:rStyle w:val="StyleUnderline"/>
        </w:rPr>
        <w:t xml:space="preserve">that </w:t>
      </w:r>
      <w:r>
        <w:rPr>
          <w:rStyle w:val="StyleUnderline"/>
          <w:highlight w:val="yellow"/>
        </w:rPr>
        <w:t xml:space="preserve">could </w:t>
      </w:r>
      <w:r>
        <w:rPr>
          <w:rStyle w:val="Emphasis"/>
          <w:highlight w:val="yellow"/>
        </w:rPr>
        <w:t>drastically</w:t>
      </w:r>
      <w:r>
        <w:rPr>
          <w:rStyle w:val="StyleUnderline"/>
        </w:rPr>
        <w:t xml:space="preserve"> </w:t>
      </w:r>
      <w:r>
        <w:rPr>
          <w:rStyle w:val="StyleUnderline"/>
          <w:highlight w:val="yellow"/>
        </w:rPr>
        <w:t>alter the</w:t>
      </w:r>
      <w:r>
        <w:rPr>
          <w:rStyle w:val="StyleUnderline"/>
        </w:rPr>
        <w:t xml:space="preserve"> Trump </w:t>
      </w:r>
      <w:r>
        <w:rPr>
          <w:rStyle w:val="StyleUnderline"/>
          <w:highlight w:val="yellow"/>
        </w:rPr>
        <w:t>presidency</w:t>
      </w:r>
      <w:r w:rsidR="00FC57CE">
        <w:rPr>
          <w:rStyle w:val="StyleUnderline"/>
          <w:highlight w:val="yellow"/>
        </w:rPr>
        <w:t>---</w:t>
      </w:r>
      <w:r>
        <w:rPr>
          <w:rStyle w:val="StyleUnderline"/>
          <w:highlight w:val="yellow"/>
        </w:rPr>
        <w:t>whether</w:t>
      </w:r>
      <w:r>
        <w:rPr>
          <w:rStyle w:val="StyleUnderline"/>
        </w:rPr>
        <w:t xml:space="preserve"> it be </w:t>
      </w:r>
      <w:r>
        <w:rPr>
          <w:rStyle w:val="StyleUnderline"/>
          <w:highlight w:val="yellow"/>
        </w:rPr>
        <w:t>a terrorist attack</w:t>
      </w:r>
      <w:r>
        <w:rPr>
          <w:sz w:val="16"/>
        </w:rPr>
        <w:t xml:space="preserve"> on the homeland </w:t>
      </w:r>
      <w:r>
        <w:rPr>
          <w:rStyle w:val="StyleUnderline"/>
          <w:highlight w:val="yellow"/>
        </w:rPr>
        <w:t>or</w:t>
      </w:r>
      <w:r>
        <w:rPr>
          <w:rStyle w:val="StyleUnderline"/>
        </w:rPr>
        <w:t xml:space="preserve"> major findings from </w:t>
      </w:r>
      <w:r>
        <w:rPr>
          <w:rStyle w:val="StyleUnderline"/>
          <w:highlight w:val="yellow"/>
        </w:rPr>
        <w:t>the Russia investigation</w:t>
      </w:r>
      <w:r w:rsidR="00FC57CE">
        <w:rPr>
          <w:sz w:val="16"/>
        </w:rPr>
        <w:t>---</w:t>
      </w:r>
      <w:r>
        <w:rPr>
          <w:rStyle w:val="StyleUnderline"/>
        </w:rPr>
        <w:t>ought not to be discounted</w:t>
      </w:r>
      <w:r>
        <w:rPr>
          <w:sz w:val="16"/>
        </w:rPr>
        <w:t>.</w:t>
      </w:r>
    </w:p>
    <w:p w14:paraId="477B7619" w14:textId="59F7C41F" w:rsidR="008A3F2E" w:rsidRDefault="008A3F2E" w:rsidP="000A35A2"/>
    <w:p w14:paraId="565A28E8" w14:textId="5DC96D58" w:rsidR="000A343E" w:rsidRPr="000A343E" w:rsidRDefault="000A343E" w:rsidP="000A343E">
      <w:pPr>
        <w:pStyle w:val="Heading3"/>
      </w:pPr>
      <w:r w:rsidRPr="000A343E">
        <w:t xml:space="preserve">   1AR</w:t>
      </w:r>
      <w:r w:rsidR="006E6497">
        <w:t>---</w:t>
      </w:r>
      <w:r w:rsidRPr="000A343E">
        <w:t>Guesswork</w:t>
      </w:r>
    </w:p>
    <w:p w14:paraId="5BE0345B" w14:textId="1D08F575" w:rsidR="000A343E" w:rsidRPr="000A343E" w:rsidRDefault="000A343E" w:rsidP="000A343E">
      <w:pPr>
        <w:pStyle w:val="Heading4"/>
      </w:pPr>
      <w:r w:rsidRPr="000A343E">
        <w:t xml:space="preserve">Too soon---neg predictions are at best guesswork </w:t>
      </w:r>
    </w:p>
    <w:p w14:paraId="43456C5D" w14:textId="33014E4B" w:rsidR="000A343E" w:rsidRDefault="000A343E" w:rsidP="000A343E">
      <w:r>
        <w:t xml:space="preserve">Pat </w:t>
      </w:r>
      <w:r>
        <w:rPr>
          <w:rStyle w:val="Style13ptBold"/>
        </w:rPr>
        <w:t xml:space="preserve">Garofalo </w:t>
      </w:r>
      <w:r w:rsidR="006E6497">
        <w:rPr>
          <w:rStyle w:val="Style13ptBold"/>
        </w:rPr>
        <w:t>17</w:t>
      </w:r>
      <w:r>
        <w:t xml:space="preserve">, Assistant Managing Editor for Opinion, US News &amp; World Report, 12/21/17, “Ride That </w:t>
      </w:r>
      <w:proofErr w:type="gramStart"/>
      <w:r>
        <w:t>Wave?,</w:t>
      </w:r>
      <w:proofErr w:type="gramEnd"/>
      <w:r>
        <w:t>” https://www.usnews.com/opinion/thomas-jefferson-street/articles/2017-12-21/a-democratic-wave-from-the-gop-tax-bill-its-too-soon-to-tell</w:t>
      </w:r>
    </w:p>
    <w:p w14:paraId="595AF570" w14:textId="663374A0" w:rsidR="000A343E" w:rsidRDefault="000A343E" w:rsidP="000A343E">
      <w:pPr>
        <w:rPr>
          <w:sz w:val="16"/>
        </w:rPr>
      </w:pPr>
      <w:r>
        <w:rPr>
          <w:rStyle w:val="StyleUnderline"/>
          <w:highlight w:val="yellow"/>
        </w:rPr>
        <w:t>If</w:t>
      </w:r>
      <w:r>
        <w:rPr>
          <w:rStyle w:val="StyleUnderline"/>
        </w:rPr>
        <w:t xml:space="preserve"> the</w:t>
      </w:r>
      <w:r>
        <w:rPr>
          <w:sz w:val="16"/>
        </w:rPr>
        <w:t xml:space="preserve"> 2018 </w:t>
      </w:r>
      <w:r>
        <w:rPr>
          <w:rStyle w:val="StyleUnderline"/>
          <w:highlight w:val="yellow"/>
        </w:rPr>
        <w:t>midterms were</w:t>
      </w:r>
      <w:r>
        <w:rPr>
          <w:sz w:val="16"/>
        </w:rPr>
        <w:t xml:space="preserve"> held </w:t>
      </w:r>
      <w:r>
        <w:rPr>
          <w:rStyle w:val="StyleUnderline"/>
          <w:highlight w:val="yellow"/>
        </w:rPr>
        <w:t>today, Dem</w:t>
      </w:r>
      <w:r>
        <w:rPr>
          <w:rStyle w:val="StyleUnderline"/>
        </w:rPr>
        <w:t>ocrat</w:t>
      </w:r>
      <w:r>
        <w:rPr>
          <w:rStyle w:val="StyleUnderline"/>
          <w:highlight w:val="yellow"/>
        </w:rPr>
        <w:t>s would win big</w:t>
      </w:r>
      <w:r>
        <w:rPr>
          <w:rStyle w:val="StyleUnderline"/>
        </w:rPr>
        <w:t>. Their lead in the "generic ballot</w:t>
      </w:r>
      <w:r>
        <w:rPr>
          <w:sz w:val="16"/>
        </w:rPr>
        <w:t>"</w:t>
      </w:r>
      <w:r w:rsidR="00FC57CE">
        <w:rPr>
          <w:sz w:val="16"/>
        </w:rPr>
        <w:t>---</w:t>
      </w:r>
      <w:r>
        <w:rPr>
          <w:sz w:val="16"/>
        </w:rPr>
        <w:t>which asks if people prefer a Democrat to a Republican in Congress or vice versa</w:t>
      </w:r>
      <w:r w:rsidR="00FC57CE">
        <w:rPr>
          <w:sz w:val="16"/>
        </w:rPr>
        <w:t>---</w:t>
      </w:r>
      <w:r>
        <w:rPr>
          <w:rStyle w:val="StyleUnderline"/>
        </w:rPr>
        <w:t>is large and growing</w:t>
      </w:r>
      <w:r>
        <w:rPr>
          <w:sz w:val="16"/>
        </w:rPr>
        <w:t xml:space="preserve">. The GOP just passed a tax bill that polls only slightly </w:t>
      </w:r>
      <w:r>
        <w:rPr>
          <w:sz w:val="16"/>
        </w:rPr>
        <w:lastRenderedPageBreak/>
        <w:t>better than contracting cholera. And the president of the United States continues to be a former reality television star whose classlessness and incompetence seem to have no lower bound.</w:t>
      </w:r>
    </w:p>
    <w:p w14:paraId="1186B8BC" w14:textId="77777777" w:rsidR="000A343E" w:rsidRDefault="000A343E" w:rsidP="000A343E">
      <w:pPr>
        <w:rPr>
          <w:sz w:val="16"/>
        </w:rPr>
      </w:pPr>
      <w:r>
        <w:rPr>
          <w:rStyle w:val="StyleUnderline"/>
          <w:highlight w:val="yellow"/>
        </w:rPr>
        <w:t>But the</w:t>
      </w:r>
      <w:r>
        <w:rPr>
          <w:sz w:val="16"/>
        </w:rPr>
        <w:t xml:space="preserve"> 2018 </w:t>
      </w:r>
      <w:r>
        <w:rPr>
          <w:rStyle w:val="Emphasis"/>
          <w:highlight w:val="yellow"/>
        </w:rPr>
        <w:t>midterms are not today</w:t>
      </w:r>
      <w:r>
        <w:rPr>
          <w:sz w:val="16"/>
        </w:rPr>
        <w:t>.</w:t>
      </w:r>
    </w:p>
    <w:p w14:paraId="7869BF1D" w14:textId="3797FD43" w:rsidR="000A343E" w:rsidRDefault="000A343E" w:rsidP="000A343E">
      <w:pPr>
        <w:rPr>
          <w:sz w:val="16"/>
        </w:rPr>
      </w:pPr>
      <w:r>
        <w:rPr>
          <w:sz w:val="16"/>
        </w:rPr>
        <w:t xml:space="preserve">Yes, the </w:t>
      </w:r>
      <w:r>
        <w:rPr>
          <w:rStyle w:val="StyleUnderline"/>
          <w:highlight w:val="yellow"/>
        </w:rPr>
        <w:t>conventional wisdom is</w:t>
      </w:r>
      <w:r>
        <w:rPr>
          <w:sz w:val="16"/>
        </w:rPr>
        <w:t xml:space="preserve"> that </w:t>
      </w:r>
      <w:r>
        <w:rPr>
          <w:rStyle w:val="StyleUnderline"/>
          <w:highlight w:val="yellow"/>
        </w:rPr>
        <w:t>Dem</w:t>
      </w:r>
      <w:r>
        <w:rPr>
          <w:rStyle w:val="StyleUnderline"/>
        </w:rPr>
        <w:t>ocrat</w:t>
      </w:r>
      <w:r>
        <w:rPr>
          <w:rStyle w:val="StyleUnderline"/>
          <w:highlight w:val="yellow"/>
        </w:rPr>
        <w:t>s</w:t>
      </w:r>
      <w:r>
        <w:rPr>
          <w:rStyle w:val="StyleUnderline"/>
        </w:rPr>
        <w:t xml:space="preserve"> are in for a wave</w:t>
      </w:r>
      <w:r>
        <w:rPr>
          <w:sz w:val="16"/>
        </w:rPr>
        <w:t xml:space="preserve"> in 2018 </w:t>
      </w:r>
      <w:r>
        <w:rPr>
          <w:rStyle w:val="StyleUnderline"/>
        </w:rPr>
        <w:t xml:space="preserve">that </w:t>
      </w:r>
      <w:r>
        <w:rPr>
          <w:rStyle w:val="StyleUnderline"/>
          <w:highlight w:val="yellow"/>
        </w:rPr>
        <w:t>could</w:t>
      </w:r>
      <w:r>
        <w:rPr>
          <w:sz w:val="16"/>
        </w:rPr>
        <w:t xml:space="preserve"> potentially </w:t>
      </w:r>
      <w:r>
        <w:rPr>
          <w:rStyle w:val="StyleUnderline"/>
          <w:highlight w:val="yellow"/>
        </w:rPr>
        <w:t>flip</w:t>
      </w:r>
      <w:r>
        <w:rPr>
          <w:rStyle w:val="StyleUnderline"/>
        </w:rPr>
        <w:t xml:space="preserve"> them </w:t>
      </w:r>
      <w:r>
        <w:rPr>
          <w:rStyle w:val="StyleUnderline"/>
          <w:highlight w:val="yellow"/>
        </w:rPr>
        <w:t>both houses</w:t>
      </w:r>
      <w:r>
        <w:rPr>
          <w:rStyle w:val="StyleUnderline"/>
        </w:rPr>
        <w:t xml:space="preserve"> of Congress.</w:t>
      </w:r>
      <w:r>
        <w:rPr>
          <w:sz w:val="16"/>
        </w:rPr>
        <w:t xml:space="preserve"> The party seems convinced that the just-passed tax bill is an electoral suicide pact on the part of a GOP utterly convinced it just needs a "win," any win</w:t>
      </w:r>
      <w:r w:rsidR="00FC57CE">
        <w:rPr>
          <w:sz w:val="16"/>
        </w:rPr>
        <w:t>---</w:t>
      </w:r>
      <w:r>
        <w:rPr>
          <w:sz w:val="16"/>
        </w:rPr>
        <w:t>or so sure it's going to get wiped out next year that it's just smashing and grabbing what it can while it has the opportunity.</w:t>
      </w:r>
    </w:p>
    <w:p w14:paraId="0BD5ABEE" w14:textId="09EC66E6" w:rsidR="000A343E" w:rsidRDefault="000A343E" w:rsidP="000A343E">
      <w:pPr>
        <w:rPr>
          <w:sz w:val="16"/>
        </w:rPr>
      </w:pPr>
      <w:r>
        <w:rPr>
          <w:rStyle w:val="Emphasis"/>
          <w:highlight w:val="yellow"/>
        </w:rPr>
        <w:t>Anyone</w:t>
      </w:r>
      <w:r>
        <w:rPr>
          <w:sz w:val="16"/>
        </w:rPr>
        <w:t xml:space="preserve">, though, </w:t>
      </w:r>
      <w:r>
        <w:rPr>
          <w:rStyle w:val="StyleUnderline"/>
          <w:highlight w:val="yellow"/>
        </w:rPr>
        <w:t>saying they can ascertain</w:t>
      </w:r>
      <w:r>
        <w:rPr>
          <w:rStyle w:val="StyleUnderline"/>
        </w:rPr>
        <w:t xml:space="preserve"> what </w:t>
      </w:r>
      <w:r>
        <w:rPr>
          <w:rStyle w:val="StyleUnderline"/>
          <w:highlight w:val="yellow"/>
        </w:rPr>
        <w:t>future elections</w:t>
      </w:r>
      <w:r>
        <w:rPr>
          <w:rStyle w:val="StyleUnderline"/>
        </w:rPr>
        <w:t xml:space="preserve"> will look like, given the couple of years we have just experienced, </w:t>
      </w:r>
      <w:r>
        <w:rPr>
          <w:rStyle w:val="StyleUnderline"/>
          <w:highlight w:val="yellow"/>
        </w:rPr>
        <w:t>is engaging</w:t>
      </w:r>
      <w:r>
        <w:rPr>
          <w:rStyle w:val="StyleUnderline"/>
        </w:rPr>
        <w:t xml:space="preserve"> </w:t>
      </w:r>
      <w:r>
        <w:rPr>
          <w:rStyle w:val="Emphasis"/>
        </w:rPr>
        <w:t xml:space="preserve">more </w:t>
      </w:r>
      <w:r>
        <w:rPr>
          <w:rStyle w:val="Emphasis"/>
          <w:highlight w:val="yellow"/>
        </w:rPr>
        <w:t>in guesswork</w:t>
      </w:r>
      <w:r>
        <w:rPr>
          <w:rStyle w:val="Emphasis"/>
        </w:rPr>
        <w:t xml:space="preserve"> that anything else</w:t>
      </w:r>
      <w:r>
        <w:rPr>
          <w:rStyle w:val="StyleUnderline"/>
        </w:rPr>
        <w:t xml:space="preserve">. </w:t>
      </w:r>
      <w:r>
        <w:rPr>
          <w:rStyle w:val="StyleUnderline"/>
          <w:highlight w:val="yellow"/>
        </w:rPr>
        <w:t>We don't know what</w:t>
      </w:r>
      <w:r>
        <w:rPr>
          <w:sz w:val="16"/>
        </w:rPr>
        <w:t xml:space="preserve"> sort of </w:t>
      </w:r>
      <w:r>
        <w:rPr>
          <w:rStyle w:val="StyleUnderline"/>
          <w:highlight w:val="yellow"/>
        </w:rPr>
        <w:t xml:space="preserve">events will </w:t>
      </w:r>
      <w:r>
        <w:rPr>
          <w:rStyle w:val="Emphasis"/>
          <w:highlight w:val="yellow"/>
        </w:rPr>
        <w:t>intervene in</w:t>
      </w:r>
      <w:r>
        <w:rPr>
          <w:rStyle w:val="Emphasis"/>
        </w:rPr>
        <w:t xml:space="preserve"> the </w:t>
      </w:r>
      <w:r>
        <w:rPr>
          <w:rStyle w:val="Emphasis"/>
          <w:highlight w:val="yellow"/>
        </w:rPr>
        <w:t>coming months</w:t>
      </w:r>
      <w:r>
        <w:rPr>
          <w:rStyle w:val="StyleUnderline"/>
          <w:highlight w:val="yellow"/>
        </w:rPr>
        <w:t xml:space="preserve"> to </w:t>
      </w:r>
      <w:r>
        <w:rPr>
          <w:rStyle w:val="Emphasis"/>
          <w:highlight w:val="yellow"/>
        </w:rPr>
        <w:t>scramble</w:t>
      </w:r>
      <w:r>
        <w:rPr>
          <w:rStyle w:val="StyleUnderline"/>
          <w:highlight w:val="yellow"/>
        </w:rPr>
        <w:t xml:space="preserve"> the electoral calculation. Few</w:t>
      </w:r>
      <w:r>
        <w:rPr>
          <w:sz w:val="16"/>
        </w:rPr>
        <w:t xml:space="preserve">, after all, </w:t>
      </w:r>
      <w:r>
        <w:rPr>
          <w:rStyle w:val="StyleUnderline"/>
          <w:highlight w:val="yellow"/>
        </w:rPr>
        <w:t>saw</w:t>
      </w:r>
      <w:r>
        <w:rPr>
          <w:rStyle w:val="StyleUnderline"/>
        </w:rPr>
        <w:t xml:space="preserve"> the </w:t>
      </w:r>
      <w:r>
        <w:rPr>
          <w:rStyle w:val="StyleUnderline"/>
          <w:highlight w:val="yellow"/>
        </w:rPr>
        <w:t>Dem</w:t>
      </w:r>
      <w:r>
        <w:rPr>
          <w:rStyle w:val="StyleUnderline"/>
        </w:rPr>
        <w:t>ocrat</w:t>
      </w:r>
      <w:r>
        <w:rPr>
          <w:rStyle w:val="StyleUnderline"/>
          <w:highlight w:val="yellow"/>
        </w:rPr>
        <w:t>s winning</w:t>
      </w:r>
      <w:r>
        <w:rPr>
          <w:rStyle w:val="StyleUnderline"/>
        </w:rPr>
        <w:t xml:space="preserve"> a Senate seat </w:t>
      </w:r>
      <w:r>
        <w:rPr>
          <w:rStyle w:val="StyleUnderline"/>
          <w:highlight w:val="yellow"/>
        </w:rPr>
        <w:t>in</w:t>
      </w:r>
      <w:r>
        <w:rPr>
          <w:sz w:val="16"/>
        </w:rPr>
        <w:t xml:space="preserve"> deep-red </w:t>
      </w:r>
      <w:r>
        <w:rPr>
          <w:rStyle w:val="Emphasis"/>
          <w:highlight w:val="yellow"/>
        </w:rPr>
        <w:t>Alabama</w:t>
      </w:r>
      <w:r>
        <w:rPr>
          <w:sz w:val="16"/>
        </w:rPr>
        <w:t xml:space="preserve"> this month, but </w:t>
      </w:r>
      <w:r>
        <w:rPr>
          <w:rStyle w:val="StyleUnderline"/>
          <w:highlight w:val="yellow"/>
        </w:rPr>
        <w:t>then</w:t>
      </w:r>
      <w:r>
        <w:rPr>
          <w:rStyle w:val="StyleUnderline"/>
        </w:rPr>
        <w:t xml:space="preserve"> it turned out that </w:t>
      </w:r>
      <w:r>
        <w:rPr>
          <w:rStyle w:val="StyleUnderline"/>
          <w:highlight w:val="yellow"/>
        </w:rPr>
        <w:t>Republicans nominated someone who</w:t>
      </w:r>
      <w:r>
        <w:rPr>
          <w:rStyle w:val="StyleUnderline"/>
        </w:rPr>
        <w:t xml:space="preserve"> allegedly sexually </w:t>
      </w:r>
      <w:r>
        <w:rPr>
          <w:rStyle w:val="StyleUnderline"/>
          <w:highlight w:val="yellow"/>
        </w:rPr>
        <w:t>assaulted teenage girls</w:t>
      </w:r>
      <w:r>
        <w:rPr>
          <w:sz w:val="16"/>
        </w:rPr>
        <w:t xml:space="preserve">; </w:t>
      </w:r>
      <w:r>
        <w:rPr>
          <w:rStyle w:val="StyleUnderline"/>
        </w:rPr>
        <w:t>even fewer saw an ignorant</w:t>
      </w:r>
      <w:r>
        <w:rPr>
          <w:sz w:val="16"/>
        </w:rPr>
        <w:t xml:space="preserve">, boorish </w:t>
      </w:r>
      <w:r>
        <w:rPr>
          <w:rStyle w:val="StyleUnderline"/>
        </w:rPr>
        <w:t>reality TV character winning the White House</w:t>
      </w:r>
      <w:r>
        <w:rPr>
          <w:sz w:val="16"/>
        </w:rPr>
        <w:t xml:space="preserve"> before that.</w:t>
      </w:r>
    </w:p>
    <w:p w14:paraId="4D3438CE" w14:textId="77777777" w:rsidR="00005335" w:rsidRDefault="00005335" w:rsidP="00005335"/>
    <w:p w14:paraId="1F318E9F" w14:textId="7E851AA0" w:rsidR="000A343E" w:rsidRPr="000A343E" w:rsidRDefault="000A343E" w:rsidP="000A343E">
      <w:pPr>
        <w:pStyle w:val="Heading3"/>
      </w:pPr>
      <w:r w:rsidRPr="000A343E">
        <w:t xml:space="preserve">   1AR</w:t>
      </w:r>
      <w:r w:rsidR="006E6497">
        <w:t>---</w:t>
      </w:r>
      <w:r w:rsidRPr="000A343E">
        <w:t xml:space="preserve">Unpredictable </w:t>
      </w:r>
    </w:p>
    <w:p w14:paraId="4B393657" w14:textId="3D066ABF" w:rsidR="000A343E" w:rsidRPr="000A343E" w:rsidRDefault="006E6497" w:rsidP="000A343E">
      <w:pPr>
        <w:pStyle w:val="Heading4"/>
      </w:pPr>
      <w:r>
        <w:t>Too unpredictable and anything could swing it</w:t>
      </w:r>
    </w:p>
    <w:p w14:paraId="6CE67381" w14:textId="104C36CA" w:rsidR="000A343E" w:rsidRDefault="000A343E" w:rsidP="000A343E">
      <w:r>
        <w:t xml:space="preserve">Cindy </w:t>
      </w:r>
      <w:proofErr w:type="spellStart"/>
      <w:r>
        <w:rPr>
          <w:rStyle w:val="Style13ptBold"/>
        </w:rPr>
        <w:t>Skrzycki</w:t>
      </w:r>
      <w:proofErr w:type="spellEnd"/>
      <w:r>
        <w:rPr>
          <w:rStyle w:val="Style13ptBold"/>
        </w:rPr>
        <w:t xml:space="preserve"> </w:t>
      </w:r>
      <w:r w:rsidR="009670E9">
        <w:rPr>
          <w:rStyle w:val="Style13ptBold"/>
        </w:rPr>
        <w:t>17</w:t>
      </w:r>
      <w:r>
        <w:t xml:space="preserve">, Senior Lecturer in the English </w:t>
      </w:r>
      <w:proofErr w:type="spellStart"/>
      <w:r>
        <w:t>Departmnt</w:t>
      </w:r>
      <w:proofErr w:type="spellEnd"/>
      <w:r>
        <w:t xml:space="preserve"> at the University of Pittsburgh, David </w:t>
      </w:r>
      <w:proofErr w:type="spellStart"/>
      <w:r>
        <w:t>Shribman</w:t>
      </w:r>
      <w:proofErr w:type="spellEnd"/>
      <w:r>
        <w:t xml:space="preserve">, Natalie </w:t>
      </w:r>
      <w:proofErr w:type="spellStart"/>
      <w:r>
        <w:t>Shribman</w:t>
      </w:r>
      <w:proofErr w:type="spellEnd"/>
      <w:r>
        <w:t>, 12/26/2017, “Commentary: A smoother ride for Donald Trump in 2018?”, https://www.verdenews.com/news/2017/dec/26/commentary-smoother-ride-donald-trump-2018/</w:t>
      </w:r>
    </w:p>
    <w:p w14:paraId="5FEA1C24" w14:textId="77777777" w:rsidR="000A343E" w:rsidRDefault="000A343E" w:rsidP="000A343E">
      <w:pPr>
        <w:rPr>
          <w:sz w:val="16"/>
        </w:rPr>
      </w:pPr>
      <w:r>
        <w:rPr>
          <w:rStyle w:val="StyleUnderline"/>
        </w:rPr>
        <w:t>The year began with portentous questions: How will Donald J. Trump govern</w:t>
      </w:r>
      <w:r>
        <w:rPr>
          <w:sz w:val="16"/>
        </w:rPr>
        <w:t xml:space="preserve">? How will the markets, which crave stability, react to a president who creates chaos? Can the Republicans, stricken with doubts about the chief executive and riven by factions, unite to redeem their fondest dream, the repeal of Obamacare? </w:t>
      </w:r>
      <w:r>
        <w:rPr>
          <w:rStyle w:val="StyleUnderline"/>
        </w:rPr>
        <w:t xml:space="preserve">Will Trump, a magnet for publicity and controversy, continue to command the center ring in a nation with compelling sideshows in the arts, in sport, in commerce and </w:t>
      </w:r>
      <w:proofErr w:type="gramStart"/>
      <w:r>
        <w:rPr>
          <w:rStyle w:val="StyleUnderline"/>
        </w:rPr>
        <w:t>finance?</w:t>
      </w:r>
      <w:r>
        <w:rPr>
          <w:rStyle w:val="StyleUnderline"/>
          <w:sz w:val="12"/>
        </w:rPr>
        <w:t>¶</w:t>
      </w:r>
      <w:proofErr w:type="gramEnd"/>
      <w:r>
        <w:rPr>
          <w:sz w:val="16"/>
        </w:rPr>
        <w:t xml:space="preserve"> </w:t>
      </w:r>
      <w:r>
        <w:rPr>
          <w:rStyle w:val="StyleUnderline"/>
        </w:rPr>
        <w:t>This is the unusual year</w:t>
      </w:r>
      <w:r>
        <w:rPr>
          <w:sz w:val="16"/>
        </w:rPr>
        <w:t xml:space="preserve"> in which all the pertinent questions actually were answered. But </w:t>
      </w:r>
      <w:r>
        <w:rPr>
          <w:rStyle w:val="StyleUnderline"/>
        </w:rPr>
        <w:t>it is</w:t>
      </w:r>
      <w:r>
        <w:rPr>
          <w:sz w:val="16"/>
        </w:rPr>
        <w:t xml:space="preserve"> also </w:t>
      </w:r>
      <w:r>
        <w:rPr>
          <w:rStyle w:val="StyleUnderline"/>
        </w:rPr>
        <w:t xml:space="preserve">the unusual year in which the </w:t>
      </w:r>
      <w:r>
        <w:rPr>
          <w:rStyle w:val="StyleUnderline"/>
          <w:highlight w:val="yellow"/>
        </w:rPr>
        <w:t>answered questions merely raise fresh ones for the year that follows.</w:t>
      </w:r>
      <w:r>
        <w:rPr>
          <w:sz w:val="16"/>
        </w:rPr>
        <w:t xml:space="preserve"> </w:t>
      </w:r>
      <w:r>
        <w:rPr>
          <w:rStyle w:val="StyleUnderline"/>
        </w:rPr>
        <w:t xml:space="preserve">We can agree that </w:t>
      </w:r>
      <w:r>
        <w:rPr>
          <w:rStyle w:val="StyleUnderline"/>
          <w:highlight w:val="yellow"/>
        </w:rPr>
        <w:t>2017 was</w:t>
      </w:r>
      <w:r>
        <w:rPr>
          <w:rStyle w:val="StyleUnderline"/>
        </w:rPr>
        <w:t xml:space="preserve"> a </w:t>
      </w:r>
      <w:r>
        <w:rPr>
          <w:rStyle w:val="StyleUnderline"/>
          <w:highlight w:val="yellow"/>
        </w:rPr>
        <w:t>breathtaking,</w:t>
      </w:r>
      <w:r>
        <w:rPr>
          <w:rStyle w:val="StyleUnderline"/>
        </w:rPr>
        <w:t xml:space="preserve"> </w:t>
      </w:r>
      <w:r>
        <w:rPr>
          <w:rStyle w:val="StyleUnderline"/>
          <w:highlight w:val="yellow"/>
        </w:rPr>
        <w:t>exhausting</w:t>
      </w:r>
      <w:r>
        <w:rPr>
          <w:rStyle w:val="StyleUnderline"/>
        </w:rPr>
        <w:t xml:space="preserve"> year. </w:t>
      </w:r>
      <w:r>
        <w:rPr>
          <w:rStyle w:val="StyleUnderline"/>
          <w:highlight w:val="yellow"/>
        </w:rPr>
        <w:t>We can</w:t>
      </w:r>
      <w:r>
        <w:rPr>
          <w:rStyle w:val="StyleUnderline"/>
        </w:rPr>
        <w:t xml:space="preserve"> probably </w:t>
      </w:r>
      <w:r>
        <w:rPr>
          <w:rStyle w:val="StyleUnderline"/>
          <w:highlight w:val="yellow"/>
        </w:rPr>
        <w:t>agree</w:t>
      </w:r>
      <w:r>
        <w:rPr>
          <w:rStyle w:val="StyleUnderline"/>
        </w:rPr>
        <w:t xml:space="preserve"> that </w:t>
      </w:r>
      <w:r>
        <w:rPr>
          <w:rStyle w:val="StyleUnderline"/>
          <w:highlight w:val="yellow"/>
        </w:rPr>
        <w:t xml:space="preserve">2018 will be </w:t>
      </w:r>
      <w:r>
        <w:rPr>
          <w:rStyle w:val="Emphasis"/>
          <w:highlight w:val="yellow"/>
        </w:rPr>
        <w:t>even more so</w:t>
      </w:r>
      <w:r>
        <w:rPr>
          <w:rStyle w:val="StyleUnderline"/>
        </w:rPr>
        <w:t>.</w:t>
      </w:r>
      <w:r>
        <w:rPr>
          <w:rStyle w:val="StyleUnderline"/>
          <w:sz w:val="12"/>
        </w:rPr>
        <w:t>¶</w:t>
      </w:r>
      <w:r>
        <w:rPr>
          <w:sz w:val="16"/>
        </w:rPr>
        <w:t xml:space="preserve"> So, as we pause for holidays, reflection and far too many refreshments -- pass the peppermint bark, stir the eggnog and bring on the apple pie -- let’s linger for just a moment on the questions being posed for next year:</w:t>
      </w:r>
      <w:r>
        <w:rPr>
          <w:sz w:val="12"/>
        </w:rPr>
        <w:t>¶</w:t>
      </w:r>
      <w:r>
        <w:rPr>
          <w:sz w:val="16"/>
        </w:rPr>
        <w:t xml:space="preserve"> Will the Trump boom persist?</w:t>
      </w:r>
      <w:r>
        <w:rPr>
          <w:sz w:val="12"/>
        </w:rPr>
        <w:t>¶</w:t>
      </w:r>
      <w:r>
        <w:rPr>
          <w:sz w:val="16"/>
        </w:rPr>
        <w:t xml:space="preserve"> No one, except perhaps Trump himself, predicted the magnitude of the economic surge, which his detractors -- somehow forgetting that Bill Clinton crowed about the economic recovery he inherited -- feel had little to do with the president. This is an eternal debate, never to be resolved. (Did John Kennedy produce the economic boom that began two weeks after he was inaugurated, or is that Dwight Eisenhower’s legacy?)</w:t>
      </w:r>
      <w:r>
        <w:rPr>
          <w:sz w:val="12"/>
        </w:rPr>
        <w:t>¶</w:t>
      </w:r>
      <w:r>
        <w:rPr>
          <w:sz w:val="16"/>
        </w:rPr>
        <w:t xml:space="preserve"> The one sure thing about booms is that they do not last.</w:t>
      </w:r>
      <w:r>
        <w:rPr>
          <w:sz w:val="12"/>
        </w:rPr>
        <w:t>¶</w:t>
      </w:r>
      <w:r>
        <w:rPr>
          <w:sz w:val="16"/>
        </w:rPr>
        <w:t xml:space="preserve"> Republicans are arguing that the tax cut they passed last week will extend the boom, maybe even boost the boom, but the public is skeptical; only a quarter of Americans, according to the latest Wall Street Journal/NBC News poll, consider the tax bill a good idea, as opposed to 41 percent who think it wasn’t.</w:t>
      </w:r>
      <w:r>
        <w:rPr>
          <w:sz w:val="12"/>
        </w:rPr>
        <w:t>¶</w:t>
      </w:r>
      <w:r>
        <w:rPr>
          <w:sz w:val="16"/>
        </w:rPr>
        <w:t xml:space="preserve"> Trump expressed an entirely different view on Twitter moments before final passage of the legislation: “This is truly a case where the results will speak for themselves, starting very soon. Jobs, Jobs, Jobs</w:t>
      </w:r>
      <w:proofErr w:type="gramStart"/>
      <w:r>
        <w:rPr>
          <w:sz w:val="16"/>
        </w:rPr>
        <w:t>!”</w:t>
      </w:r>
      <w:r>
        <w:rPr>
          <w:sz w:val="12"/>
        </w:rPr>
        <w:t>¶</w:t>
      </w:r>
      <w:proofErr w:type="gramEnd"/>
      <w:r>
        <w:rPr>
          <w:sz w:val="16"/>
        </w:rPr>
        <w:t xml:space="preserve"> Will Republicans reach some kind of political and cultural equilibrium?</w:t>
      </w:r>
      <w:r>
        <w:rPr>
          <w:sz w:val="12"/>
        </w:rPr>
        <w:t>¶</w:t>
      </w:r>
      <w:r>
        <w:rPr>
          <w:sz w:val="16"/>
        </w:rPr>
        <w:t xml:space="preserve"> Republicans have grown accustomed to what commentators inevitably call a “struggle for the soul of the GOP.” They had one in 1865, and again in 1952, and again in 1960, 1964, 1976, 1980 and 1992 -- a remarkable record of tumult for a party whose image is steadiness and </w:t>
      </w:r>
      <w:proofErr w:type="gramStart"/>
      <w:r>
        <w:rPr>
          <w:sz w:val="16"/>
        </w:rPr>
        <w:t>stability.</w:t>
      </w:r>
      <w:r>
        <w:rPr>
          <w:sz w:val="12"/>
        </w:rPr>
        <w:t>¶</w:t>
      </w:r>
      <w:proofErr w:type="gramEnd"/>
      <w:r>
        <w:rPr>
          <w:sz w:val="16"/>
        </w:rPr>
        <w:t xml:space="preserve"> This one is quite significant because unlike any of the seven previous struggles for the party’s soul, this is not only ideological and temperamental. It is also generational. Figures such as Bush and former Senate Majority Leaders Howard H. Baker Jr. of Tennessee and Bob Dole of Kansas -- indeed, even the current GOP floor leader, Mitch McConnell of Kentucky -- are clearly figures from the Republican </w:t>
      </w:r>
      <w:proofErr w:type="gramStart"/>
      <w:r>
        <w:rPr>
          <w:sz w:val="16"/>
        </w:rPr>
        <w:t>past.</w:t>
      </w:r>
      <w:r>
        <w:rPr>
          <w:sz w:val="12"/>
        </w:rPr>
        <w:t>¶</w:t>
      </w:r>
      <w:proofErr w:type="gramEnd"/>
      <w:r>
        <w:rPr>
          <w:sz w:val="16"/>
        </w:rPr>
        <w:t xml:space="preserve"> </w:t>
      </w:r>
      <w:r>
        <w:rPr>
          <w:rStyle w:val="StyleUnderline"/>
          <w:highlight w:val="yellow"/>
        </w:rPr>
        <w:t>The future is</w:t>
      </w:r>
      <w:r>
        <w:rPr>
          <w:rStyle w:val="StyleUnderline"/>
        </w:rPr>
        <w:t xml:space="preserve"> raucous, </w:t>
      </w:r>
      <w:r>
        <w:rPr>
          <w:rStyle w:val="StyleUnderline"/>
          <w:highlight w:val="yellow"/>
        </w:rPr>
        <w:t xml:space="preserve">rancorous -- and </w:t>
      </w:r>
      <w:r>
        <w:rPr>
          <w:rStyle w:val="Emphasis"/>
          <w:highlight w:val="yellow"/>
        </w:rPr>
        <w:t>unpredictable</w:t>
      </w:r>
      <w:r>
        <w:rPr>
          <w:sz w:val="16"/>
          <w:highlight w:val="yellow"/>
        </w:rPr>
        <w:t>.</w:t>
      </w:r>
      <w:r>
        <w:rPr>
          <w:sz w:val="16"/>
        </w:rPr>
        <w:t xml:space="preserve"> At stake here is the profile of the new GOP, the (dimming) prospects of bipartisan legislation, and the fate of House Speaker Paul Ryan of Wisconsin, who in any case is no friend of the contentious Freedom Caucus, doesn’t like his job and deplores the difficult position it puts him in.</w:t>
      </w:r>
      <w:r>
        <w:rPr>
          <w:sz w:val="12"/>
        </w:rPr>
        <w:t>¶</w:t>
      </w:r>
      <w:r>
        <w:rPr>
          <w:sz w:val="16"/>
        </w:rPr>
        <w:t xml:space="preserve"> Which leads to the next vital </w:t>
      </w:r>
      <w:proofErr w:type="gramStart"/>
      <w:r>
        <w:rPr>
          <w:sz w:val="16"/>
        </w:rPr>
        <w:t>question:</w:t>
      </w:r>
      <w:r>
        <w:rPr>
          <w:sz w:val="12"/>
        </w:rPr>
        <w:t>¶</w:t>
      </w:r>
      <w:proofErr w:type="gramEnd"/>
      <w:r>
        <w:rPr>
          <w:sz w:val="16"/>
        </w:rPr>
        <w:t xml:space="preserve"> What are each party’s prospects in next year’s midterm congressional elections?</w:t>
      </w:r>
      <w:r>
        <w:rPr>
          <w:sz w:val="12"/>
        </w:rPr>
        <w:t>¶</w:t>
      </w:r>
      <w:r>
        <w:rPr>
          <w:sz w:val="16"/>
        </w:rPr>
        <w:t xml:space="preserve"> This is perhaps the greatest domestic uncertainty of the year. The Democrats harbor hopes of taking over the Senate, where Republicans hold a slim 51-49 advantage, and they take comfort from this month’s victory in the Alabama Senate race and from Trump’s low poll soundings, which show the president with an approval/disapproval rate of about 37 percent to 57 </w:t>
      </w:r>
      <w:proofErr w:type="gramStart"/>
      <w:r>
        <w:rPr>
          <w:sz w:val="16"/>
        </w:rPr>
        <w:t>percent.</w:t>
      </w:r>
      <w:r>
        <w:rPr>
          <w:sz w:val="12"/>
        </w:rPr>
        <w:t>¶</w:t>
      </w:r>
      <w:proofErr w:type="gramEnd"/>
      <w:r>
        <w:rPr>
          <w:sz w:val="16"/>
        </w:rPr>
        <w:t xml:space="preserve"> But here is a more sobering figure: Next year’s Senate elections involve 26 seats held by Democrats or independents loosely aligned with them and only eight seats held by Republicans. That’s a strong Republican advantage, with 10 of the Democratic seats being contested in states Trump carried last </w:t>
      </w:r>
      <w:proofErr w:type="gramStart"/>
      <w:r>
        <w:rPr>
          <w:sz w:val="16"/>
        </w:rPr>
        <w:t>year.</w:t>
      </w:r>
      <w:r>
        <w:rPr>
          <w:sz w:val="12"/>
        </w:rPr>
        <w:t>¶</w:t>
      </w:r>
      <w:proofErr w:type="gramEnd"/>
      <w:r>
        <w:rPr>
          <w:sz w:val="16"/>
        </w:rPr>
        <w:t xml:space="preserve"> At the same time, the entire House, now under Republican control, is up for grabs. House races tend to be local, affected only marginally by national factors, though Trump is so dominating a figure in the American imagination that Democrats inevitably will try to transform individual races into referenda on the </w:t>
      </w:r>
      <w:proofErr w:type="gramStart"/>
      <w:r>
        <w:rPr>
          <w:sz w:val="16"/>
        </w:rPr>
        <w:t>president.</w:t>
      </w:r>
      <w:r>
        <w:rPr>
          <w:sz w:val="12"/>
        </w:rPr>
        <w:t>¶</w:t>
      </w:r>
      <w:proofErr w:type="gramEnd"/>
      <w:r>
        <w:rPr>
          <w:sz w:val="16"/>
        </w:rPr>
        <w:t xml:space="preserve"> The first political test of the year, on March 13, is in southwestern Pennsylvania, a special election to fill the vacancy created by the resignation of GOP Rep. Tim Murphy. The 18th district of Pennsylvania is in many ways an enigma -- older and whiter than America as a whole, it has a Democratic registration advantage, but it delivered precisely 58 percent to both Mitt Romney in 2012 and Trump in </w:t>
      </w:r>
      <w:proofErr w:type="gramStart"/>
      <w:r>
        <w:rPr>
          <w:sz w:val="16"/>
        </w:rPr>
        <w:t>2016.</w:t>
      </w:r>
      <w:r>
        <w:rPr>
          <w:sz w:val="12"/>
        </w:rPr>
        <w:t>¶</w:t>
      </w:r>
      <w:proofErr w:type="gramEnd"/>
      <w:r>
        <w:rPr>
          <w:sz w:val="16"/>
        </w:rPr>
        <w:t xml:space="preserve"> Those three </w:t>
      </w:r>
      <w:r>
        <w:rPr>
          <w:rStyle w:val="StyleUnderline"/>
          <w:highlight w:val="yellow"/>
        </w:rPr>
        <w:t>questions</w:t>
      </w:r>
      <w:r>
        <w:rPr>
          <w:sz w:val="16"/>
          <w:highlight w:val="yellow"/>
        </w:rPr>
        <w:t xml:space="preserve"> </w:t>
      </w:r>
      <w:r>
        <w:rPr>
          <w:rStyle w:val="StyleUnderline"/>
          <w:highlight w:val="yellow"/>
        </w:rPr>
        <w:t>-- about</w:t>
      </w:r>
      <w:r>
        <w:rPr>
          <w:sz w:val="16"/>
        </w:rPr>
        <w:t xml:space="preserve"> what fate has in store for the economy, the Republican Party and </w:t>
      </w:r>
      <w:r>
        <w:rPr>
          <w:rStyle w:val="StyleUnderline"/>
          <w:highlight w:val="yellow"/>
        </w:rPr>
        <w:t>the midterm</w:t>
      </w:r>
      <w:r>
        <w:rPr>
          <w:rStyle w:val="StyleUnderline"/>
        </w:rPr>
        <w:t xml:space="preserve"> congressional elections --</w:t>
      </w:r>
      <w:r>
        <w:rPr>
          <w:sz w:val="16"/>
        </w:rPr>
        <w:t xml:space="preserve"> </w:t>
      </w:r>
      <w:r>
        <w:rPr>
          <w:rStyle w:val="StyleUnderline"/>
          <w:highlight w:val="yellow"/>
        </w:rPr>
        <w:t>loom large</w:t>
      </w:r>
      <w:r>
        <w:rPr>
          <w:rStyle w:val="StyleUnderline"/>
        </w:rPr>
        <w:t xml:space="preserve"> for next year</w:t>
      </w:r>
      <w:r>
        <w:rPr>
          <w:sz w:val="16"/>
        </w:rPr>
        <w:t xml:space="preserve">. But </w:t>
      </w:r>
      <w:r>
        <w:rPr>
          <w:rStyle w:val="Emphasis"/>
        </w:rPr>
        <w:t>there’s more.</w:t>
      </w:r>
      <w:r>
        <w:rPr>
          <w:sz w:val="16"/>
        </w:rPr>
        <w:t xml:space="preserve"> </w:t>
      </w:r>
      <w:r>
        <w:rPr>
          <w:rStyle w:val="StyleUnderline"/>
          <w:highlight w:val="yellow"/>
        </w:rPr>
        <w:t>Terrorism</w:t>
      </w:r>
      <w:r>
        <w:rPr>
          <w:sz w:val="16"/>
        </w:rPr>
        <w:t xml:space="preserve">. </w:t>
      </w:r>
      <w:r>
        <w:rPr>
          <w:rStyle w:val="StyleUnderline"/>
          <w:highlight w:val="yellow"/>
        </w:rPr>
        <w:t>North Korea</w:t>
      </w:r>
      <w:r>
        <w:rPr>
          <w:rStyle w:val="StyleUnderline"/>
        </w:rPr>
        <w:t xml:space="preserve">. </w:t>
      </w:r>
      <w:r>
        <w:rPr>
          <w:rStyle w:val="StyleUnderline"/>
          <w:highlight w:val="yellow"/>
        </w:rPr>
        <w:t>Immigration.</w:t>
      </w:r>
      <w:r>
        <w:rPr>
          <w:sz w:val="16"/>
        </w:rPr>
        <w:t xml:space="preserve"> </w:t>
      </w:r>
      <w:r>
        <w:rPr>
          <w:rStyle w:val="StyleUnderline"/>
          <w:highlight w:val="yellow"/>
        </w:rPr>
        <w:t>The looming HQ2 decision from Amazon</w:t>
      </w:r>
      <w:r>
        <w:rPr>
          <w:sz w:val="16"/>
          <w:highlight w:val="yellow"/>
        </w:rPr>
        <w:t xml:space="preserve">. </w:t>
      </w:r>
      <w:r>
        <w:rPr>
          <w:rStyle w:val="StyleUnderline"/>
          <w:highlight w:val="yellow"/>
        </w:rPr>
        <w:t>Plus</w:t>
      </w:r>
      <w:r>
        <w:rPr>
          <w:sz w:val="16"/>
        </w:rPr>
        <w:t xml:space="preserve">, of course, </w:t>
      </w:r>
      <w:r>
        <w:rPr>
          <w:rStyle w:val="Emphasis"/>
          <w:highlight w:val="yellow"/>
        </w:rPr>
        <w:t>the unanticipated crises</w:t>
      </w:r>
      <w:r>
        <w:rPr>
          <w:sz w:val="16"/>
        </w:rPr>
        <w:t xml:space="preserve"> -- perhaps </w:t>
      </w:r>
      <w:r>
        <w:rPr>
          <w:rStyle w:val="StyleUnderline"/>
        </w:rPr>
        <w:t xml:space="preserve">the termination of the endangered </w:t>
      </w:r>
      <w:r>
        <w:rPr>
          <w:rStyle w:val="StyleUnderline"/>
          <w:highlight w:val="yellow"/>
        </w:rPr>
        <w:t>NAFTA</w:t>
      </w:r>
      <w:r>
        <w:rPr>
          <w:rStyle w:val="StyleUnderline"/>
        </w:rPr>
        <w:t xml:space="preserve"> agreement</w:t>
      </w:r>
      <w:r>
        <w:rPr>
          <w:sz w:val="16"/>
        </w:rPr>
        <w:t xml:space="preserve">, maybe </w:t>
      </w:r>
      <w:r>
        <w:rPr>
          <w:rStyle w:val="StyleUnderline"/>
        </w:rPr>
        <w:t xml:space="preserve">an imbroglio involving </w:t>
      </w:r>
      <w:r>
        <w:rPr>
          <w:rStyle w:val="StyleUnderline"/>
          <w:highlight w:val="yellow"/>
        </w:rPr>
        <w:t>China</w:t>
      </w:r>
      <w:r>
        <w:rPr>
          <w:sz w:val="16"/>
        </w:rPr>
        <w:t xml:space="preserve">, </w:t>
      </w:r>
      <w:r>
        <w:rPr>
          <w:rStyle w:val="StyleUnderline"/>
        </w:rPr>
        <w:t xml:space="preserve">surely something to do with </w:t>
      </w:r>
      <w:r>
        <w:rPr>
          <w:rStyle w:val="StyleUnderline"/>
          <w:highlight w:val="yellow"/>
        </w:rPr>
        <w:t>the Russian factor in the 2016 election</w:t>
      </w:r>
      <w:r>
        <w:rPr>
          <w:sz w:val="16"/>
        </w:rPr>
        <w:t>.</w:t>
      </w:r>
    </w:p>
    <w:p w14:paraId="36BB2E92" w14:textId="77777777" w:rsidR="008A3F2E" w:rsidRDefault="008A3F2E" w:rsidP="00005335"/>
    <w:p w14:paraId="52C5236F" w14:textId="77777777" w:rsidR="00815E8C" w:rsidRDefault="00815E8C" w:rsidP="00815E8C">
      <w:pPr>
        <w:pStyle w:val="Heading1"/>
      </w:pPr>
      <w:r>
        <w:lastRenderedPageBreak/>
        <w:t>Link</w:t>
      </w:r>
    </w:p>
    <w:p w14:paraId="6FED2AB2" w14:textId="77777777" w:rsidR="00815E8C" w:rsidRPr="00953F42" w:rsidRDefault="00815E8C" w:rsidP="00815E8C">
      <w:pPr>
        <w:pStyle w:val="Heading2"/>
      </w:pPr>
      <w:r w:rsidRPr="00953F42">
        <w:t>Other Issues</w:t>
      </w:r>
    </w:p>
    <w:p w14:paraId="788BD28A" w14:textId="77777777" w:rsidR="00815E8C" w:rsidRDefault="00815E8C" w:rsidP="00815E8C">
      <w:pPr>
        <w:pStyle w:val="Heading3"/>
      </w:pPr>
      <w:bookmarkStart w:id="6" w:name="_Hlk494695103"/>
      <w:r>
        <w:t xml:space="preserve">2AC---Single Issues Not Key </w:t>
      </w:r>
    </w:p>
    <w:p w14:paraId="2718FD48" w14:textId="77777777" w:rsidR="00815E8C" w:rsidRPr="00953F42" w:rsidRDefault="00815E8C" w:rsidP="00815E8C">
      <w:pPr>
        <w:pStyle w:val="Heading4"/>
      </w:pPr>
      <w:r w:rsidRPr="00953F42">
        <w:t xml:space="preserve">Single issues not key </w:t>
      </w:r>
    </w:p>
    <w:p w14:paraId="04B98475" w14:textId="77777777" w:rsidR="00815E8C" w:rsidRDefault="00815E8C" w:rsidP="00815E8C">
      <w:r>
        <w:t xml:space="preserve">V. Lance </w:t>
      </w:r>
      <w:proofErr w:type="spellStart"/>
      <w:r w:rsidRPr="00A87993">
        <w:rPr>
          <w:rStyle w:val="Style13ptBold"/>
        </w:rPr>
        <w:t>Tarrance</w:t>
      </w:r>
      <w:proofErr w:type="spellEnd"/>
      <w:r w:rsidRPr="00A87993">
        <w:rPr>
          <w:rStyle w:val="Style13ptBold"/>
        </w:rPr>
        <w:t xml:space="preserve"> </w:t>
      </w:r>
      <w:r>
        <w:rPr>
          <w:rStyle w:val="Style13ptBold"/>
        </w:rPr>
        <w:t>18</w:t>
      </w:r>
      <w:r>
        <w:t>, former member of the Board of Directors for Gallup, MA in Electoral Behavior from American University, 3/7/2018, “Previewing Base Voter Messaging for the 2018 Elections”, Gallup, http://news.gallup.com/opinion/polling-matters/228641/previewing-base-voter-messaging-2018-elections.aspx</w:t>
      </w:r>
    </w:p>
    <w:p w14:paraId="5C1B330D" w14:textId="77777777" w:rsidR="00815E8C" w:rsidRDefault="00815E8C" w:rsidP="00815E8C">
      <w:pPr>
        <w:rPr>
          <w:sz w:val="16"/>
        </w:rPr>
      </w:pPr>
      <w:r w:rsidRPr="00E073CF">
        <w:rPr>
          <w:sz w:val="16"/>
        </w:rPr>
        <w:t xml:space="preserve">The Democratic Party has been debating the development of a broader policy platform for the upcoming election -- one that extends beyond opposition to President Donald Trump. Some Democrats are now pushing for more robust messages constructed on specific policy differences with Republicans, </w:t>
      </w:r>
      <w:proofErr w:type="gramStart"/>
      <w:r w:rsidRPr="00E073CF">
        <w:rPr>
          <w:sz w:val="16"/>
        </w:rPr>
        <w:t>in order to</w:t>
      </w:r>
      <w:proofErr w:type="gramEnd"/>
      <w:r w:rsidRPr="00E073CF">
        <w:rPr>
          <w:sz w:val="16"/>
        </w:rPr>
        <w:t xml:space="preserve"> shift the battle lines for November 2018. According to a recent memo to the Democratic leadership by </w:t>
      </w:r>
      <w:r w:rsidRPr="00E073CF">
        <w:rPr>
          <w:rStyle w:val="StyleUnderline"/>
        </w:rPr>
        <w:t xml:space="preserve">Priorities USA (a top Democratic super PAC), public </w:t>
      </w:r>
      <w:r w:rsidRPr="000E4ECA">
        <w:rPr>
          <w:rStyle w:val="StyleUnderline"/>
        </w:rPr>
        <w:t>support for</w:t>
      </w:r>
      <w:r w:rsidRPr="00E073CF">
        <w:rPr>
          <w:rStyle w:val="StyleUnderline"/>
        </w:rPr>
        <w:t xml:space="preserve"> Trump's </w:t>
      </w:r>
      <w:r w:rsidRPr="00E073CF">
        <w:rPr>
          <w:rStyle w:val="StyleUnderline"/>
          <w:highlight w:val="yellow"/>
        </w:rPr>
        <w:t>tax reform</w:t>
      </w:r>
      <w:r w:rsidRPr="00E073CF">
        <w:rPr>
          <w:rStyle w:val="StyleUnderline"/>
        </w:rPr>
        <w:t xml:space="preserve"> law </w:t>
      </w:r>
      <w:r w:rsidRPr="000E4ECA">
        <w:rPr>
          <w:rStyle w:val="StyleUnderline"/>
        </w:rPr>
        <w:t>has gone up (Gallup recently found the same thing),</w:t>
      </w:r>
      <w:r w:rsidRPr="000E4ECA">
        <w:rPr>
          <w:sz w:val="16"/>
        </w:rPr>
        <w:t xml:space="preserve"> </w:t>
      </w:r>
      <w:r w:rsidRPr="000E4ECA">
        <w:rPr>
          <w:rStyle w:val="StyleUnderline"/>
        </w:rPr>
        <w:t xml:space="preserve">which </w:t>
      </w:r>
      <w:r w:rsidRPr="00E073CF">
        <w:rPr>
          <w:rStyle w:val="StyleUnderline"/>
          <w:highlight w:val="yellow"/>
        </w:rPr>
        <w:t>could force Democrats to re-examine</w:t>
      </w:r>
      <w:r w:rsidRPr="00E073CF">
        <w:rPr>
          <w:rStyle w:val="StyleUnderline"/>
        </w:rPr>
        <w:t xml:space="preserve"> their </w:t>
      </w:r>
      <w:r w:rsidRPr="00E073CF">
        <w:rPr>
          <w:rStyle w:val="StyleUnderline"/>
          <w:highlight w:val="yellow"/>
        </w:rPr>
        <w:t>messaging</w:t>
      </w:r>
      <w:r w:rsidRPr="00E073CF">
        <w:rPr>
          <w:rStyle w:val="StyleUnderline"/>
        </w:rPr>
        <w:t xml:space="preserve"> in the coming </w:t>
      </w:r>
      <w:proofErr w:type="gramStart"/>
      <w:r w:rsidRPr="00E073CF">
        <w:rPr>
          <w:rStyle w:val="StyleUnderline"/>
        </w:rPr>
        <w:t>months.</w:t>
      </w:r>
      <w:r w:rsidRPr="00E073CF">
        <w:rPr>
          <w:sz w:val="12"/>
        </w:rPr>
        <w:t>¶</w:t>
      </w:r>
      <w:proofErr w:type="gramEnd"/>
      <w:r w:rsidRPr="00E073CF">
        <w:rPr>
          <w:sz w:val="16"/>
        </w:rPr>
        <w:t xml:space="preserve"> The Republican Party also must craft a more precise strategy that appeals to party loyalty, which has been somewhat inconsistent during Trump's first year in office. Republicans will have to motivate ardent Trump supporters to come out to the polls for GOP congressional candidates in 2018, rather than sitting back until 2020, when they can pull the lever again for Trump. The election will hinge on Republicans' ability to match or exceed Democrats' enthusiasm. The battle lines on the issues that will contribute to voter enthusiasm and, therefore, turnout, are slowly </w:t>
      </w:r>
      <w:proofErr w:type="gramStart"/>
      <w:r w:rsidRPr="00E073CF">
        <w:rPr>
          <w:sz w:val="16"/>
        </w:rPr>
        <w:t>forming.</w:t>
      </w:r>
      <w:r w:rsidRPr="00E073CF">
        <w:rPr>
          <w:sz w:val="12"/>
        </w:rPr>
        <w:t>¶</w:t>
      </w:r>
      <w:proofErr w:type="gramEnd"/>
      <w:r w:rsidRPr="00E073CF">
        <w:rPr>
          <w:sz w:val="16"/>
        </w:rPr>
        <w:t xml:space="preserve"> In each of the last three midterm elections -- 2006, 2010 and 2014 -- there has been a falloff of about 40 million voters compared with the prior presidential election.1 This has resulted in Republican base voters battling Democratic base voters in relatively small elections. A "base" or "core" voter is defined as one identifying with either the Democrats or the Republicans, with no leaning independents included. As recently as February of this year, Gallup tracking measured base Republicans as 25% of U.S. adults and base Democrats as 29</w:t>
      </w:r>
      <w:proofErr w:type="gramStart"/>
      <w:r w:rsidRPr="00E073CF">
        <w:rPr>
          <w:sz w:val="16"/>
        </w:rPr>
        <w:t>%.</w:t>
      </w:r>
      <w:r w:rsidRPr="00E073CF">
        <w:rPr>
          <w:sz w:val="12"/>
        </w:rPr>
        <w:t>¶</w:t>
      </w:r>
      <w:proofErr w:type="gramEnd"/>
      <w:r w:rsidRPr="00E073CF">
        <w:rPr>
          <w:sz w:val="16"/>
        </w:rPr>
        <w:t xml:space="preserve"> The lower voter turnout in midterm election years has produced three successive "political revolutions." In 2006, Democrats sufficiently motivated their base voters to regain control of the U.S. House and Senate; in 2010, Republicans won back the U.S. House; and in 2014, the Republicans again gained control of the U.S. Senate. All of these outcomes came about with comparatively low voter </w:t>
      </w:r>
      <w:proofErr w:type="gramStart"/>
      <w:r w:rsidRPr="00E073CF">
        <w:rPr>
          <w:sz w:val="16"/>
        </w:rPr>
        <w:t>participation.</w:t>
      </w:r>
      <w:r w:rsidRPr="00E073CF">
        <w:rPr>
          <w:sz w:val="12"/>
        </w:rPr>
        <w:t>¶</w:t>
      </w:r>
      <w:proofErr w:type="gramEnd"/>
      <w:r w:rsidRPr="00E073CF">
        <w:rPr>
          <w:sz w:val="16"/>
        </w:rPr>
        <w:t xml:space="preserve"> </w:t>
      </w:r>
      <w:r w:rsidRPr="00E073CF">
        <w:rPr>
          <w:rStyle w:val="StyleUnderline"/>
        </w:rPr>
        <w:t>Democratic Party leaders and the national media have commented about how the Democratic base voter is currently angry and motivated to reverse the Trump administration's policies. They believe that a "wave election" is in the offing for November 2018.</w:t>
      </w:r>
      <w:r w:rsidRPr="00E073CF">
        <w:rPr>
          <w:sz w:val="16"/>
        </w:rPr>
        <w:t xml:space="preserve"> But how many fewer voters will there be in 2018 than in 2016 (139 million),1 and will the opposition party achieve a disproportionate turnout to overwhelm the </w:t>
      </w:r>
      <w:proofErr w:type="gramStart"/>
      <w:r w:rsidRPr="00E073CF">
        <w:rPr>
          <w:sz w:val="16"/>
        </w:rPr>
        <w:t>incumbents?</w:t>
      </w:r>
      <w:r w:rsidRPr="00E073CF">
        <w:rPr>
          <w:sz w:val="12"/>
        </w:rPr>
        <w:t>¶</w:t>
      </w:r>
      <w:proofErr w:type="gramEnd"/>
      <w:r w:rsidRPr="00E073CF">
        <w:rPr>
          <w:rStyle w:val="StyleUnderline"/>
          <w:sz w:val="12"/>
        </w:rPr>
        <w:t xml:space="preserve"> </w:t>
      </w:r>
      <w:r w:rsidRPr="00E073CF">
        <w:rPr>
          <w:rStyle w:val="StyleUnderline"/>
          <w:highlight w:val="yellow"/>
        </w:rPr>
        <w:t>A term used in psychology to</w:t>
      </w:r>
      <w:r w:rsidRPr="00E073CF">
        <w:rPr>
          <w:rStyle w:val="StyleUnderline"/>
        </w:rPr>
        <w:t xml:space="preserve"> </w:t>
      </w:r>
      <w:r w:rsidRPr="00E073CF">
        <w:rPr>
          <w:rStyle w:val="StyleUnderline"/>
          <w:highlight w:val="yellow"/>
        </w:rPr>
        <w:t>describe</w:t>
      </w:r>
      <w:r w:rsidRPr="00E073CF">
        <w:rPr>
          <w:rStyle w:val="StyleUnderline"/>
        </w:rPr>
        <w:t xml:space="preserve"> positive or negative </w:t>
      </w:r>
      <w:r w:rsidRPr="00E073CF">
        <w:rPr>
          <w:rStyle w:val="StyleUnderline"/>
          <w:highlight w:val="yellow"/>
        </w:rPr>
        <w:t>stimuli that affect behavior is "valence</w:t>
      </w:r>
      <w:r w:rsidRPr="00E073CF">
        <w:rPr>
          <w:rStyle w:val="StyleUnderline"/>
        </w:rPr>
        <w:t>." For example, anger toward the Trump administration has a negative valence, while support for Trump generally or on specific issues would have positive valences</w:t>
      </w:r>
      <w:r w:rsidRPr="00E073CF">
        <w:rPr>
          <w:sz w:val="16"/>
        </w:rPr>
        <w:t xml:space="preserve">. </w:t>
      </w:r>
      <w:proofErr w:type="gramStart"/>
      <w:r w:rsidRPr="00E073CF">
        <w:rPr>
          <w:sz w:val="16"/>
        </w:rPr>
        <w:t xml:space="preserve">In essence, </w:t>
      </w:r>
      <w:r w:rsidRPr="00E073CF">
        <w:rPr>
          <w:rStyle w:val="StyleUnderline"/>
        </w:rPr>
        <w:t>both</w:t>
      </w:r>
      <w:proofErr w:type="gramEnd"/>
      <w:r w:rsidRPr="00E073CF">
        <w:rPr>
          <w:rStyle w:val="StyleUnderline"/>
        </w:rPr>
        <w:t xml:space="preserve"> negative and positive emotions can cause behavior like "bothering to vote" in a nonpresidential election</w:t>
      </w:r>
      <w:r w:rsidRPr="00E073CF">
        <w:rPr>
          <w:sz w:val="16"/>
        </w:rPr>
        <w:t>. A midpoint word would be "ambivalence," which is a conflict between positive and negative valence-carriers -- as in mixed emotions, inaction, gridlock or "just not bothering to vote."</w:t>
      </w:r>
      <w:r w:rsidRPr="00E073CF">
        <w:rPr>
          <w:sz w:val="12"/>
        </w:rPr>
        <w:t>¶</w:t>
      </w:r>
      <w:r w:rsidRPr="00E073CF">
        <w:rPr>
          <w:sz w:val="16"/>
        </w:rPr>
        <w:t xml:space="preserve"> </w:t>
      </w:r>
      <w:r w:rsidRPr="00E073CF">
        <w:rPr>
          <w:rStyle w:val="Emphasis"/>
        </w:rPr>
        <w:t>Negative Valence Factors</w:t>
      </w:r>
      <w:r w:rsidRPr="00E073CF">
        <w:rPr>
          <w:rStyle w:val="Emphasis"/>
          <w:sz w:val="12"/>
          <w:u w:val="none"/>
        </w:rPr>
        <w:t>¶</w:t>
      </w:r>
      <w:r w:rsidRPr="00E073CF">
        <w:rPr>
          <w:rStyle w:val="Emphasis"/>
          <w:sz w:val="12"/>
        </w:rPr>
        <w:t xml:space="preserve"> </w:t>
      </w:r>
      <w:r w:rsidRPr="00E073CF">
        <w:rPr>
          <w:sz w:val="16"/>
        </w:rPr>
        <w:t xml:space="preserve">Gallup measures satisfaction and dissatisfaction with various government policy domains every January to coincide with the annual presidential State of the Union address to the U.S. Congress. Respondents are asked whether they are "very satisfied," "somewhat satisfied," "somewhat dissatisfied" or "very dissatisfied" with a number of specific aspects of the country and government </w:t>
      </w:r>
      <w:proofErr w:type="gramStart"/>
      <w:r w:rsidRPr="00E073CF">
        <w:rPr>
          <w:sz w:val="16"/>
        </w:rPr>
        <w:t>policy.</w:t>
      </w:r>
      <w:r w:rsidRPr="00E073CF">
        <w:rPr>
          <w:sz w:val="12"/>
        </w:rPr>
        <w:t>¶</w:t>
      </w:r>
      <w:proofErr w:type="gramEnd"/>
      <w:r w:rsidRPr="00E073CF">
        <w:rPr>
          <w:sz w:val="16"/>
        </w:rPr>
        <w:t xml:space="preserve"> </w:t>
      </w:r>
      <w:r w:rsidRPr="00E073CF">
        <w:rPr>
          <w:rStyle w:val="StyleUnderline"/>
          <w:highlight w:val="yellow"/>
        </w:rPr>
        <w:t xml:space="preserve">A gap </w:t>
      </w:r>
      <w:r w:rsidRPr="000E4ECA">
        <w:rPr>
          <w:rStyle w:val="StyleUnderline"/>
        </w:rPr>
        <w:t>in satisfaction</w:t>
      </w:r>
      <w:r w:rsidRPr="00E073CF">
        <w:rPr>
          <w:rStyle w:val="StyleUnderline"/>
        </w:rPr>
        <w:t xml:space="preserve"> with the issues between the base voters of one political party and the base voters of the other </w:t>
      </w:r>
      <w:r w:rsidRPr="00E073CF">
        <w:rPr>
          <w:rStyle w:val="StyleUnderline"/>
          <w:highlight w:val="yellow"/>
        </w:rPr>
        <w:t>could influence differences in</w:t>
      </w:r>
      <w:r w:rsidRPr="00E073CF">
        <w:rPr>
          <w:rStyle w:val="StyleUnderline"/>
        </w:rPr>
        <w:t xml:space="preserve"> voter </w:t>
      </w:r>
      <w:r w:rsidRPr="00E073CF">
        <w:rPr>
          <w:rStyle w:val="StyleUnderline"/>
          <w:highlight w:val="yellow"/>
        </w:rPr>
        <w:t>turnout</w:t>
      </w:r>
      <w:r w:rsidRPr="00E073CF">
        <w:rPr>
          <w:sz w:val="16"/>
        </w:rPr>
        <w:t xml:space="preserve"> between the parties. The biggest impact is likely to come from a mismatch on the percentages who are "very dissatisfied."</w:t>
      </w:r>
      <w:r w:rsidRPr="00E073CF">
        <w:rPr>
          <w:sz w:val="12"/>
        </w:rPr>
        <w:t>¶</w:t>
      </w:r>
      <w:r w:rsidRPr="00E073CF">
        <w:rPr>
          <w:sz w:val="16"/>
        </w:rPr>
        <w:t xml:space="preserve"> Given this, </w:t>
      </w:r>
      <w:r w:rsidRPr="00E073CF">
        <w:rPr>
          <w:rStyle w:val="StyleUnderline"/>
        </w:rPr>
        <w:t>a</w:t>
      </w:r>
      <w:r w:rsidRPr="00E073CF">
        <w:rPr>
          <w:sz w:val="16"/>
        </w:rPr>
        <w:t xml:space="preserve"> potential </w:t>
      </w:r>
      <w:r w:rsidRPr="00E073CF">
        <w:rPr>
          <w:rStyle w:val="StyleUnderline"/>
        </w:rPr>
        <w:t xml:space="preserve">strategy to drive up Democratic turnout would be to tap into the strong negative valences surrounding </w:t>
      </w:r>
      <w:r w:rsidRPr="00E073CF">
        <w:rPr>
          <w:rStyle w:val="StyleUnderline"/>
          <w:highlight w:val="yellow"/>
        </w:rPr>
        <w:t>income inequality,</w:t>
      </w:r>
      <w:r w:rsidRPr="00E073CF">
        <w:rPr>
          <w:rStyle w:val="StyleUnderline"/>
        </w:rPr>
        <w:t xml:space="preserve"> efforts to deal with </w:t>
      </w:r>
      <w:r w:rsidRPr="00E073CF">
        <w:rPr>
          <w:rStyle w:val="StyleUnderline"/>
          <w:highlight w:val="yellow"/>
        </w:rPr>
        <w:t>poverty, gun control, corporate power, race relations and</w:t>
      </w:r>
      <w:r w:rsidRPr="00E073CF">
        <w:rPr>
          <w:rStyle w:val="StyleUnderline"/>
        </w:rPr>
        <w:t xml:space="preserve"> affordable </w:t>
      </w:r>
      <w:r w:rsidRPr="00E073CF">
        <w:rPr>
          <w:rStyle w:val="StyleUnderline"/>
          <w:highlight w:val="yellow"/>
        </w:rPr>
        <w:t>healthcare</w:t>
      </w:r>
      <w:r w:rsidRPr="00E073CF">
        <w:rPr>
          <w:sz w:val="16"/>
        </w:rPr>
        <w:t>. As seen in this table</w:t>
      </w:r>
      <w:r w:rsidRPr="00E073CF">
        <w:rPr>
          <w:sz w:val="16"/>
          <w:highlight w:val="yellow"/>
        </w:rPr>
        <w:t xml:space="preserve">, </w:t>
      </w:r>
      <w:r w:rsidRPr="00E073CF">
        <w:rPr>
          <w:rStyle w:val="StyleUnderline"/>
          <w:highlight w:val="yellow"/>
        </w:rPr>
        <w:t>at least four in 10 Dem</w:t>
      </w:r>
      <w:r w:rsidRPr="000E4ECA">
        <w:rPr>
          <w:rStyle w:val="StyleUnderline"/>
        </w:rPr>
        <w:t>ocrat</w:t>
      </w:r>
      <w:r w:rsidRPr="00E073CF">
        <w:rPr>
          <w:rStyle w:val="StyleUnderline"/>
          <w:highlight w:val="yellow"/>
        </w:rPr>
        <w:t xml:space="preserve">s are </w:t>
      </w:r>
      <w:r w:rsidRPr="00E073CF">
        <w:rPr>
          <w:rStyle w:val="Emphasis"/>
          <w:highlight w:val="yellow"/>
        </w:rPr>
        <w:t>very dissatisfied</w:t>
      </w:r>
      <w:r w:rsidRPr="00E073CF">
        <w:rPr>
          <w:rStyle w:val="StyleUnderline"/>
        </w:rPr>
        <w:t xml:space="preserve"> </w:t>
      </w:r>
      <w:r w:rsidRPr="00E073CF">
        <w:rPr>
          <w:rStyle w:val="StyleUnderline"/>
          <w:highlight w:val="yellow"/>
        </w:rPr>
        <w:t xml:space="preserve">with </w:t>
      </w:r>
      <w:r w:rsidRPr="00E073CF">
        <w:rPr>
          <w:rStyle w:val="Emphasis"/>
          <w:highlight w:val="yellow"/>
        </w:rPr>
        <w:t>each</w:t>
      </w:r>
      <w:r w:rsidRPr="00E073CF">
        <w:rPr>
          <w:rStyle w:val="StyleUnderline"/>
          <w:highlight w:val="yellow"/>
        </w:rPr>
        <w:t xml:space="preserve"> </w:t>
      </w:r>
      <w:r w:rsidRPr="000E4ECA">
        <w:rPr>
          <w:rStyle w:val="StyleUnderline"/>
        </w:rPr>
        <w:t>of these issues,</w:t>
      </w:r>
      <w:r w:rsidRPr="00E073CF">
        <w:rPr>
          <w:rStyle w:val="StyleUnderline"/>
        </w:rPr>
        <w:t xml:space="preserve"> </w:t>
      </w:r>
      <w:r w:rsidRPr="000E4ECA">
        <w:rPr>
          <w:rStyle w:val="StyleUnderline"/>
        </w:rPr>
        <w:t xml:space="preserve">and Democrats have more than a 20-point edge over Republicans in extreme dissatisfaction on </w:t>
      </w:r>
      <w:proofErr w:type="gramStart"/>
      <w:r w:rsidRPr="000E4ECA">
        <w:rPr>
          <w:rStyle w:val="Emphasis"/>
        </w:rPr>
        <w:t>each</w:t>
      </w:r>
      <w:r w:rsidRPr="000E4ECA">
        <w:rPr>
          <w:rStyle w:val="StyleUnderline"/>
        </w:rPr>
        <w:t>.</w:t>
      </w:r>
      <w:r w:rsidRPr="000E4ECA">
        <w:rPr>
          <w:sz w:val="12"/>
        </w:rPr>
        <w:t>¶</w:t>
      </w:r>
      <w:proofErr w:type="gramEnd"/>
      <w:r w:rsidRPr="00E073CF">
        <w:rPr>
          <w:sz w:val="16"/>
        </w:rPr>
        <w:t xml:space="preserve"> </w:t>
      </w:r>
    </w:p>
    <w:p w14:paraId="1A825C8E" w14:textId="77777777" w:rsidR="00815E8C" w:rsidRDefault="00815E8C" w:rsidP="00815E8C">
      <w:pPr>
        <w:rPr>
          <w:rStyle w:val="StyleUnderline"/>
        </w:rPr>
      </w:pPr>
      <w:r>
        <w:rPr>
          <w:noProof/>
        </w:rPr>
        <w:lastRenderedPageBreak/>
        <w:drawing>
          <wp:inline distT="0" distB="0" distL="0" distR="0" wp14:anchorId="5B7798EF" wp14:editId="16330163">
            <wp:extent cx="5337243" cy="28400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46887" cy="2845221"/>
                    </a:xfrm>
                    <a:prstGeom prst="rect">
                      <a:avLst/>
                    </a:prstGeom>
                  </pic:spPr>
                </pic:pic>
              </a:graphicData>
            </a:graphic>
          </wp:inline>
        </w:drawing>
      </w:r>
    </w:p>
    <w:p w14:paraId="16257D78" w14:textId="77777777" w:rsidR="00815E8C" w:rsidRDefault="00815E8C" w:rsidP="00815E8C">
      <w:r w:rsidRPr="0075644A">
        <w:rPr>
          <w:sz w:val="16"/>
        </w:rPr>
        <w:t>On the Republican side of the equation, just one negative valence issue is evident in the January poll, but it's a key one: immigration. It carries a strong negative valence for Republicans, as 42% are very dissatisfied with the current level of immigration, more than 20 points higher than Democrats, at 20</w:t>
      </w:r>
      <w:proofErr w:type="gramStart"/>
      <w:r w:rsidRPr="0075644A">
        <w:rPr>
          <w:sz w:val="16"/>
        </w:rPr>
        <w:t>%.¶</w:t>
      </w:r>
      <w:proofErr w:type="gramEnd"/>
      <w:r w:rsidRPr="0075644A">
        <w:rPr>
          <w:rStyle w:val="StyleUnderline"/>
          <w:sz w:val="6"/>
        </w:rPr>
        <w:t xml:space="preserve"> </w:t>
      </w:r>
      <w:r w:rsidRPr="00E073CF">
        <w:rPr>
          <w:sz w:val="16"/>
        </w:rPr>
        <w:t>Positive Valence Factors</w:t>
      </w:r>
      <w:r w:rsidRPr="00E073CF">
        <w:rPr>
          <w:sz w:val="12"/>
        </w:rPr>
        <w:t>¶</w:t>
      </w:r>
      <w:r w:rsidRPr="00E073CF">
        <w:rPr>
          <w:sz w:val="16"/>
        </w:rPr>
        <w:t xml:space="preserve"> </w:t>
      </w:r>
      <w:r w:rsidRPr="00E073CF">
        <w:rPr>
          <w:rStyle w:val="StyleUnderline"/>
        </w:rPr>
        <w:t xml:space="preserve">In terms of any grand strategy </w:t>
      </w:r>
      <w:r w:rsidRPr="0075644A">
        <w:rPr>
          <w:rStyle w:val="StyleUnderline"/>
          <w:highlight w:val="yellow"/>
        </w:rPr>
        <w:t>the Republican Party might use</w:t>
      </w:r>
      <w:r w:rsidRPr="00E073CF">
        <w:rPr>
          <w:rStyle w:val="StyleUnderline"/>
        </w:rPr>
        <w:t xml:space="preserve"> in the midterm elections, </w:t>
      </w:r>
      <w:r w:rsidRPr="0075644A">
        <w:rPr>
          <w:rStyle w:val="StyleUnderline"/>
          <w:highlight w:val="yellow"/>
        </w:rPr>
        <w:t xml:space="preserve">the economy </w:t>
      </w:r>
      <w:r w:rsidRPr="0075644A">
        <w:rPr>
          <w:rStyle w:val="StyleUnderline"/>
        </w:rPr>
        <w:t>and</w:t>
      </w:r>
      <w:r w:rsidRPr="00E073CF">
        <w:rPr>
          <w:rStyle w:val="StyleUnderline"/>
        </w:rPr>
        <w:t xml:space="preserve"> economic opportunity more broadly have positive valences with Republicans </w:t>
      </w:r>
      <w:r w:rsidRPr="0075644A">
        <w:rPr>
          <w:rStyle w:val="StyleUnderline"/>
          <w:highlight w:val="yellow"/>
        </w:rPr>
        <w:t>and</w:t>
      </w:r>
      <w:r w:rsidRPr="00E073CF">
        <w:rPr>
          <w:rStyle w:val="StyleUnderline"/>
        </w:rPr>
        <w:t xml:space="preserve"> may </w:t>
      </w:r>
      <w:r w:rsidRPr="0075644A">
        <w:rPr>
          <w:rStyle w:val="StyleUnderline"/>
          <w:highlight w:val="yellow"/>
        </w:rPr>
        <w:t>encourage</w:t>
      </w:r>
      <w:r w:rsidRPr="00E073CF">
        <w:rPr>
          <w:rStyle w:val="StyleUnderline"/>
        </w:rPr>
        <w:t xml:space="preserve"> GOP </w:t>
      </w:r>
      <w:r w:rsidRPr="0075644A">
        <w:rPr>
          <w:rStyle w:val="StyleUnderline"/>
          <w:highlight w:val="yellow"/>
        </w:rPr>
        <w:t>turnout</w:t>
      </w:r>
      <w:r w:rsidRPr="00E073CF">
        <w:rPr>
          <w:rStyle w:val="StyleUnderline"/>
        </w:rPr>
        <w:t>.</w:t>
      </w:r>
      <w:r w:rsidRPr="00E073CF">
        <w:rPr>
          <w:sz w:val="16"/>
        </w:rPr>
        <w:t xml:space="preserve"> Republicans are largely content about the state of the country and may want to vote to "let the good times roll."</w:t>
      </w:r>
      <w:r w:rsidRPr="00E073CF">
        <w:rPr>
          <w:sz w:val="12"/>
        </w:rPr>
        <w:t>¶</w:t>
      </w:r>
      <w:r w:rsidRPr="00E073CF">
        <w:rPr>
          <w:sz w:val="16"/>
        </w:rPr>
        <w:t xml:space="preserve"> Additionally, 26% of Republicans are very satisfied with the economy, and a combined 81% are at least somewhat satisfied. At the same time, Democrats are </w:t>
      </w:r>
      <w:proofErr w:type="gramStart"/>
      <w:r w:rsidRPr="00E073CF">
        <w:rPr>
          <w:sz w:val="16"/>
        </w:rPr>
        <w:t>fairly neutral</w:t>
      </w:r>
      <w:proofErr w:type="gramEnd"/>
      <w:r w:rsidRPr="00E073CF">
        <w:rPr>
          <w:sz w:val="16"/>
        </w:rPr>
        <w:t xml:space="preserve"> on the economy, with equal numbers satisfied (50%) and dissatisfied (49%), and only 6% very satisfied. Thus, most of the intensity on this key pocketbook election issue is with the </w:t>
      </w:r>
      <w:proofErr w:type="gramStart"/>
      <w:r w:rsidRPr="00E073CF">
        <w:rPr>
          <w:sz w:val="16"/>
        </w:rPr>
        <w:t>GOP.</w:t>
      </w:r>
      <w:r w:rsidRPr="00E073CF">
        <w:rPr>
          <w:sz w:val="12"/>
        </w:rPr>
        <w:t>¶</w:t>
      </w:r>
      <w:proofErr w:type="gramEnd"/>
      <w:r w:rsidRPr="00E073CF">
        <w:rPr>
          <w:sz w:val="16"/>
        </w:rPr>
        <w:t xml:space="preserve"> Gallup News Alerts</w:t>
      </w:r>
      <w:r w:rsidRPr="00E073CF">
        <w:rPr>
          <w:sz w:val="12"/>
        </w:rPr>
        <w:t>¶</w:t>
      </w:r>
      <w:r w:rsidRPr="00E073CF">
        <w:rPr>
          <w:sz w:val="16"/>
        </w:rPr>
        <w:t xml:space="preserve"> Gallup News Alerts</w:t>
      </w:r>
      <w:r w:rsidRPr="00E073CF">
        <w:rPr>
          <w:sz w:val="12"/>
        </w:rPr>
        <w:t>¶</w:t>
      </w:r>
      <w:r w:rsidRPr="00E073CF">
        <w:rPr>
          <w:sz w:val="16"/>
        </w:rPr>
        <w:t xml:space="preserve"> Get the latest data-driven news delivered straight to your inbox.</w:t>
      </w:r>
      <w:r w:rsidRPr="00E073CF">
        <w:rPr>
          <w:sz w:val="12"/>
        </w:rPr>
        <w:t>¶</w:t>
      </w:r>
      <w:r w:rsidRPr="00E073CF">
        <w:rPr>
          <w:sz w:val="16"/>
        </w:rPr>
        <w:t xml:space="preserve"> Possible Nonissues</w:t>
      </w:r>
      <w:r w:rsidRPr="00E073CF">
        <w:rPr>
          <w:sz w:val="12"/>
        </w:rPr>
        <w:t>¶</w:t>
      </w:r>
      <w:r w:rsidRPr="00E073CF">
        <w:rPr>
          <w:sz w:val="16"/>
        </w:rPr>
        <w:t xml:space="preserve"> Several other policy evaluations -- shown in the following table -- could conceivably affect the 2018 elections, but probably won't because partisan attitudes largely offset each other. In other words, given equal intensity toward each issue, the Republican and Democratic base voters could cancel each other out, positive versus negative, to near zero. This issue set includes the environment, business regulation and energy </w:t>
      </w:r>
      <w:proofErr w:type="gramStart"/>
      <w:r w:rsidRPr="00E073CF">
        <w:rPr>
          <w:sz w:val="16"/>
        </w:rPr>
        <w:t>policy.</w:t>
      </w:r>
      <w:r w:rsidRPr="00E073CF">
        <w:rPr>
          <w:sz w:val="12"/>
        </w:rPr>
        <w:t>¶</w:t>
      </w:r>
      <w:proofErr w:type="gramEnd"/>
      <w:r w:rsidRPr="00E073CF">
        <w:rPr>
          <w:sz w:val="16"/>
        </w:rPr>
        <w:t xml:space="preserve"> The second category of issues that might not come into play in the 2018 midterm elections would be those on which both political parties' base voters express similar levels of satisfaction and, therefore, lack the large spatial difference to create a higher turnout for one party. These include anti-terrorism efforts and military preparedness, about which majorities of both parties are broadly satisfied, as well as education and abortion, about which half or more in each party are broadly </w:t>
      </w:r>
      <w:proofErr w:type="gramStart"/>
      <w:r w:rsidRPr="00E073CF">
        <w:rPr>
          <w:sz w:val="16"/>
        </w:rPr>
        <w:t>dissatisfied.</w:t>
      </w:r>
      <w:r w:rsidRPr="00E073CF">
        <w:rPr>
          <w:sz w:val="12"/>
        </w:rPr>
        <w:t>¶</w:t>
      </w:r>
      <w:proofErr w:type="gramEnd"/>
      <w:r w:rsidRPr="00E073CF">
        <w:rPr>
          <w:sz w:val="16"/>
        </w:rPr>
        <w:t xml:space="preserve"> Bottom Line</w:t>
      </w:r>
      <w:r w:rsidRPr="00E073CF">
        <w:rPr>
          <w:sz w:val="12"/>
        </w:rPr>
        <w:t>¶</w:t>
      </w:r>
      <w:r w:rsidRPr="00E073CF">
        <w:rPr>
          <w:rStyle w:val="StyleUnderline"/>
          <w:sz w:val="12"/>
        </w:rPr>
        <w:t xml:space="preserve"> </w:t>
      </w:r>
      <w:r w:rsidRPr="00E073CF">
        <w:rPr>
          <w:rStyle w:val="StyleUnderline"/>
        </w:rPr>
        <w:t>Given the political parties' limited time and resources, to make their points, each will most likely target only two compelling messages for their national battle plan. The economic outlook issue is usually front and center in every campaig</w:t>
      </w:r>
      <w:r w:rsidRPr="00E073CF">
        <w:rPr>
          <w:sz w:val="16"/>
        </w:rPr>
        <w:t xml:space="preserve">n, and as of today, the advantage on the economy seems to be with the Republicans for </w:t>
      </w:r>
      <w:proofErr w:type="gramStart"/>
      <w:r w:rsidRPr="00E073CF">
        <w:rPr>
          <w:sz w:val="16"/>
        </w:rPr>
        <w:t>2018.</w:t>
      </w:r>
      <w:r w:rsidRPr="00E073CF">
        <w:rPr>
          <w:sz w:val="12"/>
        </w:rPr>
        <w:t>¶</w:t>
      </w:r>
      <w:proofErr w:type="gramEnd"/>
      <w:r w:rsidRPr="00E073CF">
        <w:rPr>
          <w:sz w:val="16"/>
        </w:rPr>
        <w:t xml:space="preserve"> </w:t>
      </w:r>
      <w:r w:rsidRPr="00E073CF">
        <w:rPr>
          <w:rStyle w:val="StyleUnderline"/>
        </w:rPr>
        <w:t xml:space="preserve">The </w:t>
      </w:r>
      <w:r w:rsidRPr="00E073CF">
        <w:rPr>
          <w:rStyle w:val="StyleUnderline"/>
          <w:highlight w:val="yellow"/>
        </w:rPr>
        <w:t>Dem</w:t>
      </w:r>
      <w:r w:rsidRPr="00E073CF">
        <w:rPr>
          <w:rStyle w:val="StyleUnderline"/>
        </w:rPr>
        <w:t>ocrat</w:t>
      </w:r>
      <w:r w:rsidRPr="00E073CF">
        <w:rPr>
          <w:rStyle w:val="StyleUnderline"/>
          <w:highlight w:val="yellow"/>
        </w:rPr>
        <w:t>s</w:t>
      </w:r>
      <w:r w:rsidRPr="00E073CF">
        <w:rPr>
          <w:rStyle w:val="StyleUnderline"/>
        </w:rPr>
        <w:t xml:space="preserve"> </w:t>
      </w:r>
      <w:r w:rsidRPr="00E073CF">
        <w:rPr>
          <w:rStyle w:val="StyleUnderline"/>
          <w:highlight w:val="yellow"/>
        </w:rPr>
        <w:t xml:space="preserve">have </w:t>
      </w:r>
      <w:r w:rsidRPr="00E073CF">
        <w:rPr>
          <w:rStyle w:val="Emphasis"/>
          <w:highlight w:val="yellow"/>
        </w:rPr>
        <w:t>more messaging energy</w:t>
      </w:r>
      <w:r w:rsidRPr="00E073CF">
        <w:rPr>
          <w:sz w:val="16"/>
          <w:highlight w:val="yellow"/>
        </w:rPr>
        <w:t xml:space="preserve"> </w:t>
      </w:r>
      <w:r w:rsidRPr="00E073CF">
        <w:rPr>
          <w:rStyle w:val="StyleUnderline"/>
          <w:highlight w:val="yellow"/>
        </w:rPr>
        <w:t>from</w:t>
      </w:r>
      <w:r w:rsidRPr="00E073CF">
        <w:rPr>
          <w:rStyle w:val="StyleUnderline"/>
        </w:rPr>
        <w:t xml:space="preserve"> </w:t>
      </w:r>
      <w:r w:rsidRPr="00E073CF">
        <w:rPr>
          <w:rStyle w:val="Emphasis"/>
          <w:highlight w:val="yellow"/>
        </w:rPr>
        <w:t>traditionally</w:t>
      </w:r>
      <w:r w:rsidRPr="00E073CF">
        <w:rPr>
          <w:rStyle w:val="StyleUnderline"/>
        </w:rPr>
        <w:t xml:space="preserve"> </w:t>
      </w:r>
      <w:r w:rsidRPr="00E073CF">
        <w:rPr>
          <w:rStyle w:val="StyleUnderline"/>
          <w:highlight w:val="yellow"/>
        </w:rPr>
        <w:t>secondary topics like</w:t>
      </w:r>
      <w:r w:rsidRPr="00E073CF">
        <w:rPr>
          <w:rStyle w:val="StyleUnderline"/>
        </w:rPr>
        <w:t xml:space="preserve"> policies for the poor, </w:t>
      </w:r>
      <w:r w:rsidRPr="00E073CF">
        <w:rPr>
          <w:rStyle w:val="StyleUnderline"/>
          <w:highlight w:val="yellow"/>
        </w:rPr>
        <w:t>race relations and income</w:t>
      </w:r>
      <w:r w:rsidRPr="00E073CF">
        <w:rPr>
          <w:rStyle w:val="StyleUnderline"/>
        </w:rPr>
        <w:t xml:space="preserve"> distribution</w:t>
      </w:r>
      <w:r w:rsidRPr="00E073CF">
        <w:rPr>
          <w:sz w:val="16"/>
        </w:rPr>
        <w:t xml:space="preserve">. Even though the midterm elections are eight months out, </w:t>
      </w:r>
      <w:r w:rsidRPr="00E073CF">
        <w:rPr>
          <w:rStyle w:val="StyleUnderline"/>
          <w:highlight w:val="yellow"/>
        </w:rPr>
        <w:t xml:space="preserve">gun control could become a </w:t>
      </w:r>
      <w:r w:rsidRPr="00E073CF">
        <w:rPr>
          <w:rStyle w:val="Emphasis"/>
          <w:highlight w:val="yellow"/>
        </w:rPr>
        <w:t>strong new message</w:t>
      </w:r>
      <w:r w:rsidRPr="00E073CF">
        <w:rPr>
          <w:rStyle w:val="StyleUnderline"/>
          <w:highlight w:val="yellow"/>
        </w:rPr>
        <w:t xml:space="preserve"> by November</w:t>
      </w:r>
      <w:r w:rsidRPr="00E073CF">
        <w:rPr>
          <w:sz w:val="16"/>
        </w:rPr>
        <w:t>. The big question for Democrats is: Will focusing primarily on opposition to Trump be sufficient to ensure victory in 2018?</w:t>
      </w:r>
    </w:p>
    <w:p w14:paraId="374B1BD1" w14:textId="77777777" w:rsidR="00815E8C" w:rsidRDefault="00815E8C" w:rsidP="00005335"/>
    <w:p w14:paraId="5776F5BE" w14:textId="77777777" w:rsidR="00815E8C" w:rsidRPr="00AD32B7" w:rsidRDefault="00815E8C" w:rsidP="00815E8C">
      <w:pPr>
        <w:pStyle w:val="Heading3"/>
      </w:pPr>
      <w:r>
        <w:t xml:space="preserve">   1AR---Policy Not Key</w:t>
      </w:r>
    </w:p>
    <w:p w14:paraId="09BE6B8B" w14:textId="77777777" w:rsidR="00815E8C" w:rsidRPr="00AD32B7" w:rsidRDefault="00815E8C" w:rsidP="00815E8C">
      <w:pPr>
        <w:pStyle w:val="Heading4"/>
      </w:pPr>
      <w:r w:rsidRPr="00AD32B7">
        <w:t xml:space="preserve">Voters </w:t>
      </w:r>
      <w:r>
        <w:t>will turnout based on values and opposition to Trump not singular policy</w:t>
      </w:r>
    </w:p>
    <w:p w14:paraId="69306E16" w14:textId="77777777" w:rsidR="00815E8C" w:rsidRDefault="00815E8C" w:rsidP="00815E8C">
      <w:r>
        <w:t xml:space="preserve">Josh </w:t>
      </w:r>
      <w:proofErr w:type="spellStart"/>
      <w:r>
        <w:rPr>
          <w:rStyle w:val="Style13ptBold"/>
        </w:rPr>
        <w:t>Kraushaar</w:t>
      </w:r>
      <w:proofErr w:type="spellEnd"/>
      <w:r>
        <w:rPr>
          <w:rStyle w:val="Style13ptBold"/>
        </w:rPr>
        <w:t xml:space="preserve"> 17</w:t>
      </w:r>
      <w:r>
        <w:t>, the political editor for National Journal, 12/19/17, “The Return of the Moral Majority,” https://www.nationaljournal.com/s/662071?unlock=C6Z2N1V5W7FF0O2F</w:t>
      </w:r>
    </w:p>
    <w:p w14:paraId="01FC43D9" w14:textId="77777777" w:rsidR="00815E8C" w:rsidRDefault="00815E8C" w:rsidP="00815E8C">
      <w:pPr>
        <w:rPr>
          <w:sz w:val="16"/>
        </w:rPr>
      </w:pPr>
      <w:r>
        <w:rPr>
          <w:sz w:val="16"/>
        </w:rPr>
        <w:t xml:space="preserve">The new reality: </w:t>
      </w:r>
      <w:r>
        <w:rPr>
          <w:rStyle w:val="Emphasis"/>
          <w:highlight w:val="yellow"/>
        </w:rPr>
        <w:t>Americans are voting</w:t>
      </w:r>
      <w:r>
        <w:rPr>
          <w:rStyle w:val="Emphasis"/>
        </w:rPr>
        <w:t xml:space="preserve"> their </w:t>
      </w:r>
      <w:r>
        <w:rPr>
          <w:rStyle w:val="Emphasis"/>
          <w:highlight w:val="yellow"/>
        </w:rPr>
        <w:t>values</w:t>
      </w:r>
      <w:r>
        <w:rPr>
          <w:sz w:val="16"/>
        </w:rPr>
        <w:t xml:space="preserve">, </w:t>
      </w:r>
      <w:r w:rsidRPr="00573D81">
        <w:rPr>
          <w:rStyle w:val="StyleUnderline"/>
        </w:rPr>
        <w:t xml:space="preserve">not their </w:t>
      </w:r>
      <w:r w:rsidRPr="00573D81">
        <w:rPr>
          <w:rStyle w:val="Emphasis"/>
        </w:rPr>
        <w:t>pocketbooks</w:t>
      </w:r>
      <w:r>
        <w:rPr>
          <w:sz w:val="16"/>
        </w:rPr>
        <w:t xml:space="preserve">. And </w:t>
      </w:r>
      <w:r>
        <w:rPr>
          <w:rStyle w:val="StyleUnderline"/>
        </w:rPr>
        <w:t>that’s alarming</w:t>
      </w:r>
      <w:r>
        <w:rPr>
          <w:sz w:val="16"/>
        </w:rPr>
        <w:t xml:space="preserve"> news </w:t>
      </w:r>
      <w:r>
        <w:rPr>
          <w:rStyle w:val="StyleUnderline"/>
        </w:rPr>
        <w:t>for Republicans looking to hold their</w:t>
      </w:r>
      <w:r>
        <w:rPr>
          <w:sz w:val="16"/>
        </w:rPr>
        <w:t xml:space="preserve"> increasingly tenuous </w:t>
      </w:r>
      <w:r>
        <w:rPr>
          <w:rStyle w:val="StyleUnderline"/>
        </w:rPr>
        <w:t>congressional majorities</w:t>
      </w:r>
      <w:r>
        <w:rPr>
          <w:sz w:val="16"/>
        </w:rPr>
        <w:t>. It’s also a danger signal for Trump if he’s thinking about running for reelection in 2020.</w:t>
      </w:r>
    </w:p>
    <w:p w14:paraId="45C386FE" w14:textId="77777777" w:rsidR="00815E8C" w:rsidRDefault="00815E8C" w:rsidP="00815E8C">
      <w:pPr>
        <w:rPr>
          <w:sz w:val="16"/>
        </w:rPr>
      </w:pPr>
      <w:r>
        <w:rPr>
          <w:rStyle w:val="StyleUnderline"/>
          <w:highlight w:val="yellow"/>
        </w:rPr>
        <w:t>Trump’s conduct</w:t>
      </w:r>
      <w:r>
        <w:rPr>
          <w:rStyle w:val="StyleUnderline"/>
        </w:rPr>
        <w:t xml:space="preserve"> in office </w:t>
      </w:r>
      <w:r>
        <w:rPr>
          <w:rStyle w:val="StyleUnderline"/>
          <w:highlight w:val="yellow"/>
        </w:rPr>
        <w:t xml:space="preserve">is </w:t>
      </w:r>
      <w:r>
        <w:rPr>
          <w:rStyle w:val="Emphasis"/>
          <w:highlight w:val="yellow"/>
        </w:rPr>
        <w:t>the defining issue</w:t>
      </w:r>
      <w:r>
        <w:rPr>
          <w:sz w:val="16"/>
        </w:rPr>
        <w:t xml:space="preserve"> in the country, one </w:t>
      </w:r>
      <w:r w:rsidRPr="00727536">
        <w:rPr>
          <w:rStyle w:val="Emphasis"/>
        </w:rPr>
        <w:t xml:space="preserve">so </w:t>
      </w:r>
      <w:r>
        <w:rPr>
          <w:rStyle w:val="Emphasis"/>
          <w:highlight w:val="yellow"/>
        </w:rPr>
        <w:t>central</w:t>
      </w:r>
      <w:r>
        <w:rPr>
          <w:rStyle w:val="StyleUnderline"/>
          <w:highlight w:val="yellow"/>
        </w:rPr>
        <w:t xml:space="preserve"> to next year’s midterms</w:t>
      </w:r>
      <w:r>
        <w:rPr>
          <w:sz w:val="16"/>
        </w:rPr>
        <w:t xml:space="preserve"> that </w:t>
      </w:r>
      <w:r>
        <w:rPr>
          <w:rStyle w:val="StyleUnderline"/>
        </w:rPr>
        <w:t>Democratic candidates don’t even need to mention the president’s name to rile up their supporters</w:t>
      </w:r>
      <w:r>
        <w:rPr>
          <w:sz w:val="16"/>
        </w:rPr>
        <w:t xml:space="preserve">. The big </w:t>
      </w:r>
      <w:r w:rsidRPr="00727536">
        <w:rPr>
          <w:rStyle w:val="StyleUnderline"/>
        </w:rPr>
        <w:t>battles that have driven activists</w:t>
      </w:r>
      <w:r>
        <w:rPr>
          <w:sz w:val="16"/>
        </w:rPr>
        <w:t xml:space="preserve"> in the Trump era—</w:t>
      </w:r>
      <w:r w:rsidRPr="00727536">
        <w:rPr>
          <w:rStyle w:val="StyleUnderline"/>
          <w:highlight w:val="yellow"/>
        </w:rPr>
        <w:t>the</w:t>
      </w:r>
      <w:r>
        <w:rPr>
          <w:sz w:val="16"/>
        </w:rPr>
        <w:t xml:space="preserve"> president’s </w:t>
      </w:r>
      <w:r>
        <w:rPr>
          <w:rStyle w:val="Emphasis"/>
          <w:highlight w:val="yellow"/>
        </w:rPr>
        <w:t>travel ban</w:t>
      </w:r>
      <w:r>
        <w:rPr>
          <w:sz w:val="16"/>
        </w:rPr>
        <w:t xml:space="preserve">, outrage over Education Secretary Betsy </w:t>
      </w:r>
      <w:r>
        <w:rPr>
          <w:rStyle w:val="Emphasis"/>
          <w:highlight w:val="yellow"/>
        </w:rPr>
        <w:t>DeVos</w:t>
      </w:r>
      <w:r>
        <w:rPr>
          <w:sz w:val="16"/>
        </w:rPr>
        <w:t xml:space="preserve">, </w:t>
      </w:r>
      <w:r w:rsidRPr="00727536">
        <w:rPr>
          <w:rStyle w:val="StyleUnderline"/>
          <w:highlight w:val="yellow"/>
        </w:rPr>
        <w:t>the</w:t>
      </w:r>
      <w:r w:rsidRPr="00727536">
        <w:rPr>
          <w:rStyle w:val="StyleUnderline"/>
        </w:rPr>
        <w:t xml:space="preserve"> fight to preserve legal </w:t>
      </w:r>
      <w:r w:rsidRPr="00727536">
        <w:rPr>
          <w:rStyle w:val="StyleUnderline"/>
          <w:highlight w:val="yellow"/>
        </w:rPr>
        <w:t>status</w:t>
      </w:r>
      <w:r w:rsidRPr="00727536">
        <w:rPr>
          <w:rStyle w:val="StyleUnderline"/>
        </w:rPr>
        <w:t xml:space="preserve"> for children</w:t>
      </w:r>
      <w:r>
        <w:rPr>
          <w:rStyle w:val="StyleUnderline"/>
        </w:rPr>
        <w:t xml:space="preserve"> </w:t>
      </w:r>
      <w:r w:rsidRPr="00727536">
        <w:rPr>
          <w:rStyle w:val="StyleUnderline"/>
          <w:highlight w:val="yellow"/>
        </w:rPr>
        <w:t>of</w:t>
      </w:r>
      <w:r>
        <w:rPr>
          <w:rStyle w:val="StyleUnderline"/>
        </w:rPr>
        <w:t xml:space="preserve"> undocumented </w:t>
      </w:r>
      <w:r>
        <w:rPr>
          <w:rStyle w:val="StyleUnderline"/>
          <w:highlight w:val="yellow"/>
        </w:rPr>
        <w:t>immigrants</w:t>
      </w:r>
      <w:r>
        <w:rPr>
          <w:sz w:val="16"/>
        </w:rPr>
        <w:t>—</w:t>
      </w:r>
      <w:r w:rsidRPr="00727536">
        <w:rPr>
          <w:rStyle w:val="StyleUnderline"/>
          <w:highlight w:val="yellow"/>
        </w:rPr>
        <w:t>are rooted in</w:t>
      </w:r>
      <w:r w:rsidRPr="00727536">
        <w:rPr>
          <w:rStyle w:val="StyleUnderline"/>
        </w:rPr>
        <w:t xml:space="preserve"> the nation’s </w:t>
      </w:r>
      <w:r w:rsidRPr="00727536">
        <w:rPr>
          <w:rStyle w:val="Emphasis"/>
          <w:highlight w:val="yellow"/>
        </w:rPr>
        <w:t>cultural divisions</w:t>
      </w:r>
      <w:r>
        <w:rPr>
          <w:sz w:val="16"/>
        </w:rPr>
        <w:t>.</w:t>
      </w:r>
    </w:p>
    <w:p w14:paraId="791E89BA" w14:textId="77777777" w:rsidR="00815E8C" w:rsidRDefault="00815E8C" w:rsidP="00815E8C">
      <w:pPr>
        <w:rPr>
          <w:sz w:val="16"/>
        </w:rPr>
      </w:pPr>
      <w:r>
        <w:rPr>
          <w:rStyle w:val="StyleUnderline"/>
          <w:highlight w:val="yellow"/>
        </w:rPr>
        <w:t>For Dem</w:t>
      </w:r>
      <w:r>
        <w:rPr>
          <w:rStyle w:val="StyleUnderline"/>
        </w:rPr>
        <w:t>ocrat</w:t>
      </w:r>
      <w:r>
        <w:rPr>
          <w:rStyle w:val="StyleUnderline"/>
          <w:highlight w:val="yellow"/>
        </w:rPr>
        <w:t>s</w:t>
      </w:r>
      <w:r>
        <w:rPr>
          <w:sz w:val="16"/>
        </w:rPr>
        <w:t xml:space="preserve">, enforcing a </w:t>
      </w:r>
      <w:r>
        <w:rPr>
          <w:rStyle w:val="StyleUnderline"/>
        </w:rPr>
        <w:t>no-tolerance</w:t>
      </w:r>
      <w:r>
        <w:rPr>
          <w:sz w:val="16"/>
        </w:rPr>
        <w:t xml:space="preserve"> standard </w:t>
      </w:r>
      <w:r>
        <w:rPr>
          <w:rStyle w:val="StyleUnderline"/>
        </w:rPr>
        <w:t xml:space="preserve">for any </w:t>
      </w:r>
      <w:r>
        <w:rPr>
          <w:rStyle w:val="StyleUnderline"/>
          <w:highlight w:val="yellow"/>
        </w:rPr>
        <w:t>sexual misconduct is</w:t>
      </w:r>
      <w:r>
        <w:rPr>
          <w:sz w:val="16"/>
        </w:rPr>
        <w:t xml:space="preserve"> an issue </w:t>
      </w:r>
      <w:r>
        <w:rPr>
          <w:rStyle w:val="Emphasis"/>
          <w:highlight w:val="yellow"/>
        </w:rPr>
        <w:t xml:space="preserve">as important </w:t>
      </w:r>
      <w:r w:rsidRPr="00727536">
        <w:rPr>
          <w:rStyle w:val="Emphasis"/>
        </w:rPr>
        <w:t xml:space="preserve">to their base </w:t>
      </w:r>
      <w:r>
        <w:rPr>
          <w:rStyle w:val="Emphasis"/>
          <w:highlight w:val="yellow"/>
        </w:rPr>
        <w:t>as</w:t>
      </w:r>
      <w:r>
        <w:rPr>
          <w:rStyle w:val="Emphasis"/>
        </w:rPr>
        <w:t xml:space="preserve"> expanding </w:t>
      </w:r>
      <w:r>
        <w:rPr>
          <w:rStyle w:val="Emphasis"/>
          <w:highlight w:val="yellow"/>
        </w:rPr>
        <w:t>Medicaid</w:t>
      </w:r>
      <w:r>
        <w:rPr>
          <w:sz w:val="16"/>
        </w:rPr>
        <w:t>. Republican activists, meanwhile, get more exercised over whether NFL players stand for the national anthem than they do over Congress’s failure to repeal Obamacare.</w:t>
      </w:r>
    </w:p>
    <w:p w14:paraId="2396920B" w14:textId="77777777" w:rsidR="00815E8C" w:rsidRDefault="00815E8C" w:rsidP="00815E8C">
      <w:pPr>
        <w:rPr>
          <w:sz w:val="16"/>
        </w:rPr>
      </w:pPr>
      <w:r>
        <w:rPr>
          <w:sz w:val="16"/>
        </w:rPr>
        <w:lastRenderedPageBreak/>
        <w:t>The GOP’s tax legislation is a case study in how economic self-interest has little to do with voting habits. On paper, well-off suburban families—at least those outside of high-tax states like New Jersey, New York, and California—stand to gain the most from the legislation. The bill lowers their overall tax rate, doubles the standard deduction for families, and increases the child tax credit. But a new Monmouth poll shows the plan polls particularly poorly with the highest earners (those making over $100,000 a year), with just 28 percent of respondents favoring the plan and 47 percent disapproving. A separate poll on the tax plan, conducted by CNN, found that the strongest support for the bill (46 percent) came from working-class white voters who wouldn’t benefit nearly as much.</w:t>
      </w:r>
    </w:p>
    <w:p w14:paraId="626D7202" w14:textId="77777777" w:rsidR="00815E8C" w:rsidRDefault="00815E8C" w:rsidP="00815E8C">
      <w:pPr>
        <w:rPr>
          <w:sz w:val="16"/>
        </w:rPr>
      </w:pPr>
      <w:r>
        <w:rPr>
          <w:sz w:val="16"/>
        </w:rPr>
        <w:t>Even Republican strategists, most of whom argued a tax cut was politically necessary to improve the GOP’s chances of holding the House, are more circumspect about the legislation’s impact. A poll conducted by the GOP firm Public Opinion Strategies found that Democrats held a 12-point lead on the generic ballot before hearing the debate on the tax legislation. After friendly messaging was tested, the Democratic lead narrowed only to 8 points — still a substantial advantage.</w:t>
      </w:r>
    </w:p>
    <w:p w14:paraId="1BBB918B" w14:textId="77777777" w:rsidR="00815E8C" w:rsidRDefault="00815E8C" w:rsidP="00815E8C">
      <w:pPr>
        <w:rPr>
          <w:sz w:val="16"/>
        </w:rPr>
      </w:pPr>
      <w:r>
        <w:rPr>
          <w:sz w:val="16"/>
        </w:rPr>
        <w:t xml:space="preserve">Democrats will undoubtedly try to dislodge Trump supporters from the Republican Party by making the case that his economic policies favor the well-to-do. But the wind driving </w:t>
      </w:r>
      <w:r>
        <w:rPr>
          <w:rStyle w:val="StyleUnderline"/>
          <w:highlight w:val="yellow"/>
        </w:rPr>
        <w:t>the</w:t>
      </w:r>
      <w:r>
        <w:rPr>
          <w:rStyle w:val="StyleUnderline"/>
        </w:rPr>
        <w:t xml:space="preserve"> emerging political </w:t>
      </w:r>
      <w:r>
        <w:rPr>
          <w:rStyle w:val="StyleUnderline"/>
          <w:highlight w:val="yellow"/>
        </w:rPr>
        <w:t xml:space="preserve">wave has </w:t>
      </w:r>
      <w:r>
        <w:rPr>
          <w:rStyle w:val="Emphasis"/>
          <w:highlight w:val="yellow"/>
        </w:rPr>
        <w:t>nothing</w:t>
      </w:r>
      <w:r>
        <w:rPr>
          <w:rStyle w:val="StyleUnderline"/>
          <w:highlight w:val="yellow"/>
        </w:rPr>
        <w:t xml:space="preserve"> to do with</w:t>
      </w:r>
      <w:r>
        <w:rPr>
          <w:rStyle w:val="StyleUnderline"/>
        </w:rPr>
        <w:t xml:space="preserve"> economic </w:t>
      </w:r>
      <w:r>
        <w:rPr>
          <w:rStyle w:val="StyleUnderline"/>
          <w:highlight w:val="yellow"/>
        </w:rPr>
        <w:t>policy</w:t>
      </w:r>
      <w:r w:rsidRPr="00FC57CE">
        <w:rPr>
          <w:rStyle w:val="StyleUnderline"/>
          <w:highlight w:val="yellow"/>
        </w:rPr>
        <w:t>. It’s been whipped up by</w:t>
      </w:r>
      <w:r>
        <w:rPr>
          <w:sz w:val="16"/>
        </w:rPr>
        <w:t xml:space="preserve"> antipathy to </w:t>
      </w:r>
      <w:r w:rsidRPr="00FC57CE">
        <w:rPr>
          <w:rStyle w:val="Emphasis"/>
          <w:highlight w:val="yellow"/>
        </w:rPr>
        <w:t>Trump and his chaotic conduct</w:t>
      </w:r>
      <w:r>
        <w:rPr>
          <w:rStyle w:val="Emphasis"/>
        </w:rPr>
        <w:t xml:space="preserve"> in office</w:t>
      </w:r>
      <w:r>
        <w:rPr>
          <w:sz w:val="16"/>
        </w:rPr>
        <w:t>.</w:t>
      </w:r>
    </w:p>
    <w:p w14:paraId="05CB3AAC" w14:textId="77777777" w:rsidR="00815E8C" w:rsidRPr="00B236FC" w:rsidRDefault="00815E8C" w:rsidP="00815E8C">
      <w:pPr>
        <w:rPr>
          <w:sz w:val="16"/>
        </w:rPr>
      </w:pPr>
      <w:r>
        <w:rPr>
          <w:sz w:val="16"/>
        </w:rPr>
        <w:t xml:space="preserve">Trump can hope that he’ll get more credit for the economy’s health than the party he represents. It’s possible that by the next presidential campaign, the economy will be roaring and the president will be able to use his tax plan to take credit for its health. Like Barack Obama before him, Trump will find it easier to turn out his partisans in a presidential year than in a midterm election. Trump will eagerly campaign on the hot-button cultural issues that drive his base—the ones that most traditional Republican lawmakers avoid like </w:t>
      </w:r>
      <w:r w:rsidRPr="00B236FC">
        <w:rPr>
          <w:sz w:val="16"/>
        </w:rPr>
        <w:t>the plague.</w:t>
      </w:r>
    </w:p>
    <w:p w14:paraId="60967C4C" w14:textId="7C73A825" w:rsidR="00815E8C" w:rsidRDefault="00815E8C" w:rsidP="00815E8C">
      <w:pPr>
        <w:rPr>
          <w:sz w:val="16"/>
        </w:rPr>
      </w:pPr>
      <w:r w:rsidRPr="00B236FC">
        <w:rPr>
          <w:sz w:val="16"/>
        </w:rPr>
        <w:t xml:space="preserve">But it’s more likely that </w:t>
      </w:r>
      <w:r w:rsidRPr="00FC57CE">
        <w:rPr>
          <w:rStyle w:val="StyleUnderline"/>
          <w:highlight w:val="yellow"/>
        </w:rPr>
        <w:t xml:space="preserve">Trump has </w:t>
      </w:r>
      <w:r w:rsidRPr="00FC57CE">
        <w:rPr>
          <w:rStyle w:val="Emphasis"/>
          <w:highlight w:val="yellow"/>
        </w:rPr>
        <w:t>permanently</w:t>
      </w:r>
      <w:r w:rsidRPr="00FC57CE">
        <w:rPr>
          <w:rStyle w:val="StyleUnderline"/>
          <w:highlight w:val="yellow"/>
        </w:rPr>
        <w:t xml:space="preserve"> squandered</w:t>
      </w:r>
      <w:r w:rsidRPr="00B236FC">
        <w:rPr>
          <w:rStyle w:val="StyleUnderline"/>
        </w:rPr>
        <w:t xml:space="preserve"> any </w:t>
      </w:r>
      <w:r w:rsidRPr="00FC57CE">
        <w:rPr>
          <w:rStyle w:val="StyleUnderline"/>
          <w:highlight w:val="yellow"/>
        </w:rPr>
        <w:t>goodwill with</w:t>
      </w:r>
      <w:r w:rsidRPr="00B236FC">
        <w:rPr>
          <w:rStyle w:val="StyleUnderline"/>
        </w:rPr>
        <w:t xml:space="preserve"> his racial demagoguery</w:t>
      </w:r>
      <w:r w:rsidRPr="00B236FC">
        <w:rPr>
          <w:sz w:val="16"/>
        </w:rPr>
        <w:t xml:space="preserve">, ill-informed tweets, </w:t>
      </w:r>
      <w:r w:rsidRPr="00B236FC">
        <w:rPr>
          <w:rStyle w:val="StyleUnderline"/>
        </w:rPr>
        <w:t xml:space="preserve">and </w:t>
      </w:r>
      <w:r w:rsidRPr="00FC57CE">
        <w:rPr>
          <w:rStyle w:val="StyleUnderline"/>
          <w:highlight w:val="yellow"/>
        </w:rPr>
        <w:t>acidic attacks</w:t>
      </w:r>
      <w:r w:rsidRPr="00B236FC">
        <w:rPr>
          <w:rStyle w:val="StyleUnderline"/>
        </w:rPr>
        <w:t xml:space="preserve"> against his critics</w:t>
      </w:r>
      <w:r w:rsidRPr="00B236FC">
        <w:rPr>
          <w:sz w:val="16"/>
        </w:rPr>
        <w:t xml:space="preserve">—all taking place </w:t>
      </w:r>
      <w:r w:rsidRPr="00FC57CE">
        <w:rPr>
          <w:rStyle w:val="StyleUnderline"/>
          <w:highlight w:val="yellow"/>
        </w:rPr>
        <w:t>alongside</w:t>
      </w:r>
      <w:r w:rsidRPr="00B236FC">
        <w:rPr>
          <w:sz w:val="16"/>
        </w:rPr>
        <w:t xml:space="preserve"> Robert </w:t>
      </w:r>
      <w:r w:rsidRPr="00FC57CE">
        <w:rPr>
          <w:rStyle w:val="StyleUnderline"/>
          <w:highlight w:val="yellow"/>
        </w:rPr>
        <w:t>Mueller’s</w:t>
      </w:r>
      <w:r w:rsidRPr="00B236FC">
        <w:rPr>
          <w:sz w:val="16"/>
        </w:rPr>
        <w:t xml:space="preserve"> exhaustive </w:t>
      </w:r>
      <w:r w:rsidRPr="00FC57CE">
        <w:rPr>
          <w:rStyle w:val="StyleUnderline"/>
          <w:highlight w:val="yellow"/>
        </w:rPr>
        <w:t>investigation</w:t>
      </w:r>
      <w:r w:rsidRPr="00B236FC">
        <w:rPr>
          <w:sz w:val="16"/>
        </w:rPr>
        <w:t xml:space="preserve"> examining why </w:t>
      </w:r>
      <w:proofErr w:type="spellStart"/>
      <w:r w:rsidRPr="00B236FC">
        <w:rPr>
          <w:sz w:val="16"/>
        </w:rPr>
        <w:t>Trumpworld</w:t>
      </w:r>
      <w:proofErr w:type="spellEnd"/>
      <w:r w:rsidRPr="00B236FC">
        <w:rPr>
          <w:sz w:val="16"/>
        </w:rPr>
        <w:t xml:space="preserve"> has acted so solicitously towards Russia. </w:t>
      </w:r>
      <w:r w:rsidRPr="00B236FC">
        <w:rPr>
          <w:rStyle w:val="StyleUnderline"/>
        </w:rPr>
        <w:t xml:space="preserve">It’s why </w:t>
      </w:r>
      <w:r w:rsidRPr="00FC57CE">
        <w:rPr>
          <w:rStyle w:val="StyleUnderline"/>
          <w:highlight w:val="yellow"/>
        </w:rPr>
        <w:t xml:space="preserve">his approval rating is </w:t>
      </w:r>
      <w:r w:rsidRPr="00FC57CE">
        <w:rPr>
          <w:rStyle w:val="Emphasis"/>
          <w:highlight w:val="yellow"/>
        </w:rPr>
        <w:t>stuck</w:t>
      </w:r>
      <w:r w:rsidRPr="00FC57CE">
        <w:rPr>
          <w:rStyle w:val="StyleUnderline"/>
          <w:highlight w:val="yellow"/>
        </w:rPr>
        <w:t xml:space="preserve"> in the dumps</w:t>
      </w:r>
      <w:r w:rsidRPr="00B236FC">
        <w:rPr>
          <w:sz w:val="16"/>
        </w:rPr>
        <w:t xml:space="preserve"> despite an awfully productive first year in office. And </w:t>
      </w:r>
      <w:r w:rsidRPr="00B236FC">
        <w:rPr>
          <w:rStyle w:val="StyleUnderline"/>
        </w:rPr>
        <w:t xml:space="preserve">it’s why </w:t>
      </w:r>
      <w:r w:rsidRPr="00B236FC">
        <w:t>his</w:t>
      </w:r>
      <w:r w:rsidRPr="00B236FC">
        <w:rPr>
          <w:rStyle w:val="StyleUnderline"/>
        </w:rPr>
        <w:t xml:space="preserve"> </w:t>
      </w:r>
      <w:r w:rsidRPr="00FC57CE">
        <w:rPr>
          <w:rStyle w:val="StyleUnderline"/>
          <w:highlight w:val="yellow"/>
        </w:rPr>
        <w:t>political fortunes</w:t>
      </w:r>
      <w:r w:rsidRPr="00B236FC">
        <w:rPr>
          <w:rStyle w:val="StyleUnderline"/>
        </w:rPr>
        <w:t>—along with those of his</w:t>
      </w:r>
      <w:r w:rsidRPr="00B236FC">
        <w:rPr>
          <w:sz w:val="16"/>
        </w:rPr>
        <w:t xml:space="preserve"> adopted </w:t>
      </w:r>
      <w:r w:rsidRPr="00B236FC">
        <w:rPr>
          <w:rStyle w:val="StyleUnderline"/>
        </w:rPr>
        <w:t>party</w:t>
      </w:r>
      <w:r w:rsidRPr="00B236FC">
        <w:rPr>
          <w:sz w:val="16"/>
        </w:rPr>
        <w:t>—</w:t>
      </w:r>
      <w:r w:rsidRPr="00FC57CE">
        <w:rPr>
          <w:rStyle w:val="Emphasis"/>
          <w:highlight w:val="yellow"/>
        </w:rPr>
        <w:t>aren’t likely to change much</w:t>
      </w:r>
      <w:r w:rsidRPr="00B236FC">
        <w:rPr>
          <w:rStyle w:val="Emphasis"/>
        </w:rPr>
        <w:t xml:space="preserve"> no matter how good things get for Americans</w:t>
      </w:r>
      <w:r w:rsidRPr="00B236FC">
        <w:rPr>
          <w:sz w:val="16"/>
        </w:rPr>
        <w:t>.</w:t>
      </w:r>
    </w:p>
    <w:p w14:paraId="7C069032" w14:textId="77777777" w:rsidR="00005335" w:rsidRDefault="00005335" w:rsidP="00005335"/>
    <w:p w14:paraId="082B6912" w14:textId="77777777" w:rsidR="00815E8C" w:rsidRPr="00FC57CE" w:rsidRDefault="00815E8C" w:rsidP="00815E8C">
      <w:pPr>
        <w:pStyle w:val="Heading3"/>
      </w:pPr>
      <w:r>
        <w:t xml:space="preserve">   </w:t>
      </w:r>
      <w:r w:rsidRPr="00FC57CE">
        <w:t>1AR</w:t>
      </w:r>
      <w:r>
        <w:t>---</w:t>
      </w:r>
      <w:r w:rsidRPr="00FC57CE">
        <w:t xml:space="preserve">Other Factors Outweigh </w:t>
      </w:r>
    </w:p>
    <w:p w14:paraId="046A9BE1" w14:textId="77777777" w:rsidR="00815E8C" w:rsidRPr="00FC57CE" w:rsidRDefault="00815E8C" w:rsidP="00815E8C">
      <w:pPr>
        <w:pStyle w:val="Heading4"/>
      </w:pPr>
      <w:r w:rsidRPr="00FC57CE">
        <w:t>Specific legislative issues don’t swing the midterm</w:t>
      </w:r>
      <w:r>
        <w:t>---</w:t>
      </w:r>
      <w:r w:rsidRPr="00FC57CE">
        <w:t xml:space="preserve">presidential approval and the economy outweigh </w:t>
      </w:r>
    </w:p>
    <w:p w14:paraId="08EAAD08" w14:textId="77777777" w:rsidR="00815E8C" w:rsidRDefault="00815E8C" w:rsidP="00815E8C">
      <w:r>
        <w:t xml:space="preserve">David A. </w:t>
      </w:r>
      <w:r>
        <w:rPr>
          <w:rStyle w:val="Style13ptBold"/>
        </w:rPr>
        <w:t>Hopkins 10/12</w:t>
      </w:r>
      <w:r>
        <w:t xml:space="preserve">, Associate Professor of Political Science at Boston College, PhD in Political Science from UC Berkeley, 10/12/2017, “Why Do People Think Tax Reform Will Swing the 2018 Election?”, </w:t>
      </w:r>
      <w:hyperlink r:id="rId62" w:history="1">
        <w:r>
          <w:rPr>
            <w:rStyle w:val="Hyperlink"/>
          </w:rPr>
          <w:t>http://www.honestgraft.com/2017/10/why-do-people-think-tax-reform-will.html</w:t>
        </w:r>
      </w:hyperlink>
    </w:p>
    <w:p w14:paraId="2DFCB86A" w14:textId="22D6B8A4" w:rsidR="00815E8C" w:rsidRDefault="00815E8C" w:rsidP="00815E8C">
      <w:pPr>
        <w:rPr>
          <w:sz w:val="16"/>
          <w:szCs w:val="24"/>
        </w:rPr>
      </w:pPr>
      <w:r>
        <w:rPr>
          <w:sz w:val="16"/>
          <w:szCs w:val="24"/>
        </w:rPr>
        <w:t xml:space="preserve">The author of the article, a veteran Capitol Hill reporter, is no doubt accurately portraying the prevailing sentiment among Republican members of Congress—and perhaps among Democrats as well. </w:t>
      </w:r>
      <w:r>
        <w:rPr>
          <w:rStyle w:val="StyleUnderline"/>
          <w:szCs w:val="24"/>
          <w:highlight w:val="yellow"/>
        </w:rPr>
        <w:t>Republicans</w:t>
      </w:r>
      <w:r>
        <w:rPr>
          <w:sz w:val="16"/>
          <w:szCs w:val="24"/>
        </w:rPr>
        <w:t xml:space="preserve"> really do </w:t>
      </w:r>
      <w:r>
        <w:rPr>
          <w:rStyle w:val="StyleUnderline"/>
          <w:szCs w:val="24"/>
          <w:highlight w:val="yellow"/>
        </w:rPr>
        <w:t>feel desperate to rack up a</w:t>
      </w:r>
      <w:r>
        <w:rPr>
          <w:rStyle w:val="StyleUnderline"/>
          <w:szCs w:val="24"/>
        </w:rPr>
        <w:t xml:space="preserve"> major </w:t>
      </w:r>
      <w:r>
        <w:rPr>
          <w:rStyle w:val="StyleUnderline"/>
          <w:szCs w:val="24"/>
          <w:highlight w:val="yellow"/>
        </w:rPr>
        <w:t>legislative accomplishment</w:t>
      </w:r>
      <w:r>
        <w:rPr>
          <w:rStyle w:val="StyleUnderline"/>
          <w:szCs w:val="24"/>
        </w:rPr>
        <w:t>.</w:t>
      </w:r>
      <w:r>
        <w:rPr>
          <w:sz w:val="16"/>
          <w:szCs w:val="24"/>
        </w:rPr>
        <w:t xml:space="preserve"> Most of them are ideologically committed to tax cuts as a worthy substantive goal, and </w:t>
      </w:r>
      <w:r>
        <w:rPr>
          <w:rStyle w:val="StyleUnderline"/>
          <w:szCs w:val="24"/>
        </w:rPr>
        <w:t>it's very easy for them to convince themselves that good policy is also good politics.</w:t>
      </w:r>
      <w:r>
        <w:rPr>
          <w:sz w:val="16"/>
          <w:szCs w:val="24"/>
        </w:rPr>
        <w:t xml:space="preserve"> The assertion that failure to enact tax reform will lead to electoral doom in 2018 is also a powerful argument with which to convince fellow partisans to unite around legislation. </w:t>
      </w:r>
      <w:r>
        <w:rPr>
          <w:rStyle w:val="StyleUnderline"/>
          <w:szCs w:val="24"/>
        </w:rPr>
        <w:t xml:space="preserve">Everybody had better get with the program, Republican leaders are no doubt telling their membership, or we'll all feel the </w:t>
      </w:r>
      <w:proofErr w:type="gramStart"/>
      <w:r>
        <w:rPr>
          <w:rStyle w:val="StyleUnderline"/>
          <w:szCs w:val="24"/>
        </w:rPr>
        <w:t>pain.</w:t>
      </w:r>
      <w:r>
        <w:rPr>
          <w:sz w:val="12"/>
          <w:szCs w:val="24"/>
        </w:rPr>
        <w:t>¶</w:t>
      </w:r>
      <w:proofErr w:type="gramEnd"/>
      <w:r>
        <w:rPr>
          <w:sz w:val="16"/>
          <w:szCs w:val="24"/>
        </w:rPr>
        <w:t xml:space="preserve"> </w:t>
      </w:r>
      <w:r>
        <w:rPr>
          <w:rStyle w:val="StyleUnderline"/>
        </w:rPr>
        <w:t>Conservative interest groups are sounding the same message</w:t>
      </w:r>
      <w:r>
        <w:rPr>
          <w:sz w:val="16"/>
          <w:szCs w:val="24"/>
        </w:rPr>
        <w:t xml:space="preserve">. The Times article includes a quote from Scott Reed, a former Republican campaign professional who now works for the U.S. Chamber of Commerce, that characterizes success on tax reform as politically "vital" for the Republican Party. Reed's remarks are somewhat amusingly framed as a kind of objective analysis, though they are in fact an act of political advocacy: the Chamber wants tax reform to pass and, toward that end, is naturally promoting the idea all around Washington that the GOP has no choice but to deliver if it wants to stay in </w:t>
      </w:r>
      <w:proofErr w:type="gramStart"/>
      <w:r>
        <w:rPr>
          <w:sz w:val="16"/>
          <w:szCs w:val="24"/>
        </w:rPr>
        <w:t>power.</w:t>
      </w:r>
      <w:r>
        <w:rPr>
          <w:sz w:val="12"/>
          <w:szCs w:val="24"/>
        </w:rPr>
        <w:t>¶</w:t>
      </w:r>
      <w:proofErr w:type="gramEnd"/>
      <w:r>
        <w:rPr>
          <w:sz w:val="16"/>
          <w:szCs w:val="24"/>
        </w:rPr>
        <w:t xml:space="preserve"> But journalists and other analysts do not always concur with the strategic judgment of politicians or accept the self-serving spin of interest groups. </w:t>
      </w:r>
      <w:r>
        <w:rPr>
          <w:rStyle w:val="StyleUnderline"/>
          <w:highlight w:val="yellow"/>
        </w:rPr>
        <w:t>Why is the view</w:t>
      </w:r>
      <w:r>
        <w:rPr>
          <w:sz w:val="16"/>
          <w:szCs w:val="24"/>
        </w:rPr>
        <w:t xml:space="preserve"> that tax reform represents a "must-pass" proposition for congressional Republicans </w:t>
      </w:r>
      <w:r>
        <w:rPr>
          <w:rStyle w:val="StyleUnderline"/>
          <w:highlight w:val="yellow"/>
        </w:rPr>
        <w:t>so convincing</w:t>
      </w:r>
      <w:r>
        <w:rPr>
          <w:rStyle w:val="StyleUnderline"/>
        </w:rPr>
        <w:t xml:space="preserve"> to outside </w:t>
      </w:r>
      <w:proofErr w:type="gramStart"/>
      <w:r>
        <w:rPr>
          <w:rStyle w:val="StyleUnderline"/>
        </w:rPr>
        <w:t>observers</w:t>
      </w:r>
      <w:r>
        <w:rPr>
          <w:sz w:val="16"/>
          <w:szCs w:val="24"/>
        </w:rPr>
        <w:t>?</w:t>
      </w:r>
      <w:r>
        <w:rPr>
          <w:sz w:val="12"/>
          <w:szCs w:val="24"/>
        </w:rPr>
        <w:t>¶</w:t>
      </w:r>
      <w:proofErr w:type="gramEnd"/>
      <w:r>
        <w:rPr>
          <w:sz w:val="16"/>
          <w:szCs w:val="24"/>
        </w:rPr>
        <w:t xml:space="preserve"> One answer is that </w:t>
      </w:r>
      <w:r>
        <w:rPr>
          <w:rStyle w:val="StyleUnderline"/>
          <w:szCs w:val="24"/>
          <w:highlight w:val="yellow"/>
        </w:rPr>
        <w:t>media</w:t>
      </w:r>
      <w:r>
        <w:rPr>
          <w:rStyle w:val="StyleUnderline"/>
          <w:szCs w:val="24"/>
        </w:rPr>
        <w:t xml:space="preserve"> coverage perennially and </w:t>
      </w:r>
      <w:r>
        <w:rPr>
          <w:rStyle w:val="Emphasis"/>
        </w:rPr>
        <w:t xml:space="preserve">systematically </w:t>
      </w:r>
      <w:r>
        <w:rPr>
          <w:rStyle w:val="Emphasis"/>
          <w:highlight w:val="yellow"/>
        </w:rPr>
        <w:t>overstates</w:t>
      </w:r>
      <w:r>
        <w:rPr>
          <w:rStyle w:val="StyleUnderline"/>
          <w:szCs w:val="24"/>
          <w:highlight w:val="yellow"/>
        </w:rPr>
        <w:t xml:space="preserve"> the extent to which</w:t>
      </w:r>
      <w:r>
        <w:rPr>
          <w:rStyle w:val="StyleUnderline"/>
          <w:szCs w:val="24"/>
        </w:rPr>
        <w:t xml:space="preserve"> </w:t>
      </w:r>
      <w:r>
        <w:rPr>
          <w:rStyle w:val="StyleUnderline"/>
          <w:szCs w:val="24"/>
          <w:highlight w:val="yellow"/>
        </w:rPr>
        <w:t>electoral results reflect</w:t>
      </w:r>
      <w:r>
        <w:rPr>
          <w:rStyle w:val="StyleUnderline"/>
          <w:szCs w:val="24"/>
        </w:rPr>
        <w:t xml:space="preserve"> the </w:t>
      </w:r>
      <w:r>
        <w:rPr>
          <w:rStyle w:val="StyleUnderline"/>
          <w:szCs w:val="24"/>
          <w:highlight w:val="yellow"/>
        </w:rPr>
        <w:t>calculated behavior</w:t>
      </w:r>
      <w:r>
        <w:rPr>
          <w:rStyle w:val="StyleUnderline"/>
          <w:szCs w:val="24"/>
        </w:rPr>
        <w:t xml:space="preserve"> of politicians.</w:t>
      </w:r>
      <w:r>
        <w:rPr>
          <w:sz w:val="16"/>
          <w:szCs w:val="24"/>
        </w:rPr>
        <w:t xml:space="preserve"> This is partially because </w:t>
      </w:r>
      <w:r>
        <w:rPr>
          <w:rStyle w:val="StyleUnderline"/>
          <w:szCs w:val="24"/>
        </w:rPr>
        <w:t>candidate actions are by far the most visible component of campaign dynamics</w:t>
      </w:r>
      <w:r>
        <w:rPr>
          <w:sz w:val="16"/>
          <w:szCs w:val="24"/>
        </w:rPr>
        <w:t xml:space="preserve">, and partially because journalists are embedded in the same social environment as politicians and campaign consultants, who also habitually overstate their own influence. </w:t>
      </w:r>
      <w:r>
        <w:rPr>
          <w:rStyle w:val="StyleUnderline"/>
          <w:szCs w:val="24"/>
        </w:rPr>
        <w:t xml:space="preserve">Within this world, electoral outcomes are typically interpreted as primarily reflecting the traits of </w:t>
      </w:r>
      <w:proofErr w:type="gramStart"/>
      <w:r>
        <w:rPr>
          <w:rStyle w:val="StyleUnderline"/>
          <w:szCs w:val="24"/>
        </w:rPr>
        <w:t>particular candidates</w:t>
      </w:r>
      <w:proofErr w:type="gramEnd"/>
      <w:r>
        <w:rPr>
          <w:rStyle w:val="StyleUnderline"/>
          <w:szCs w:val="24"/>
        </w:rPr>
        <w:t xml:space="preserve"> or the "messages" with which they court voters.</w:t>
      </w:r>
      <w:r>
        <w:rPr>
          <w:sz w:val="16"/>
          <w:szCs w:val="24"/>
        </w:rPr>
        <w:t xml:space="preserve"> </w:t>
      </w:r>
      <w:r>
        <w:rPr>
          <w:rStyle w:val="StyleUnderline"/>
          <w:szCs w:val="24"/>
        </w:rPr>
        <w:t xml:space="preserve">It can be hard to accept that </w:t>
      </w:r>
      <w:r>
        <w:rPr>
          <w:rStyle w:val="StyleUnderline"/>
          <w:szCs w:val="24"/>
          <w:highlight w:val="yellow"/>
        </w:rPr>
        <w:t>elections are</w:t>
      </w:r>
      <w:r>
        <w:rPr>
          <w:rStyle w:val="StyleUnderline"/>
          <w:szCs w:val="24"/>
        </w:rPr>
        <w:t xml:space="preserve"> mostly </w:t>
      </w:r>
      <w:r>
        <w:rPr>
          <w:rStyle w:val="StyleUnderline"/>
          <w:szCs w:val="24"/>
          <w:highlight w:val="yellow"/>
        </w:rPr>
        <w:t>decided on the basis of</w:t>
      </w:r>
      <w:r>
        <w:rPr>
          <w:rStyle w:val="StyleUnderline"/>
          <w:szCs w:val="24"/>
        </w:rPr>
        <w:t xml:space="preserve"> factors—such as the state of </w:t>
      </w:r>
      <w:r>
        <w:rPr>
          <w:rStyle w:val="StyleUnderline"/>
          <w:szCs w:val="24"/>
          <w:highlight w:val="yellow"/>
        </w:rPr>
        <w:t>the economy or</w:t>
      </w:r>
      <w:r>
        <w:rPr>
          <w:rStyle w:val="StyleUnderline"/>
          <w:szCs w:val="24"/>
        </w:rPr>
        <w:t xml:space="preserve"> the </w:t>
      </w:r>
      <w:r>
        <w:rPr>
          <w:rStyle w:val="StyleUnderline"/>
          <w:szCs w:val="24"/>
          <w:highlight w:val="yellow"/>
        </w:rPr>
        <w:t>job approval</w:t>
      </w:r>
      <w:r>
        <w:rPr>
          <w:rStyle w:val="StyleUnderline"/>
          <w:szCs w:val="24"/>
        </w:rPr>
        <w:t xml:space="preserve"> rating of the president—that are mostly out of the control of congressional incumbents</w:t>
      </w:r>
      <w:r>
        <w:rPr>
          <w:sz w:val="16"/>
          <w:szCs w:val="24"/>
        </w:rPr>
        <w:t xml:space="preserve"> and their </w:t>
      </w:r>
      <w:proofErr w:type="gramStart"/>
      <w:r>
        <w:rPr>
          <w:sz w:val="16"/>
          <w:szCs w:val="24"/>
        </w:rPr>
        <w:t>advisors.</w:t>
      </w:r>
      <w:r>
        <w:rPr>
          <w:sz w:val="12"/>
          <w:szCs w:val="24"/>
        </w:rPr>
        <w:t>¶</w:t>
      </w:r>
      <w:proofErr w:type="gramEnd"/>
      <w:r>
        <w:rPr>
          <w:sz w:val="16"/>
          <w:szCs w:val="24"/>
        </w:rPr>
        <w:t xml:space="preserve"> But </w:t>
      </w:r>
      <w:r>
        <w:rPr>
          <w:rStyle w:val="StyleUnderline"/>
          <w:szCs w:val="24"/>
        </w:rPr>
        <w:t>there's something else at work as well</w:t>
      </w:r>
      <w:r>
        <w:rPr>
          <w:sz w:val="16"/>
          <w:szCs w:val="24"/>
        </w:rPr>
        <w:t xml:space="preserve">. </w:t>
      </w:r>
      <w:r>
        <w:rPr>
          <w:rStyle w:val="StyleUnderline"/>
          <w:szCs w:val="24"/>
        </w:rPr>
        <w:t>Human nature encourages us to perceive the existence of a kind of cosmic justice in which good deeds are rewarded and bad deeds are punished. If a</w:t>
      </w:r>
      <w:r>
        <w:rPr>
          <w:sz w:val="16"/>
          <w:szCs w:val="24"/>
        </w:rPr>
        <w:t xml:space="preserve"> "good" </w:t>
      </w:r>
      <w:r>
        <w:rPr>
          <w:rStyle w:val="StyleUnderline"/>
          <w:szCs w:val="24"/>
        </w:rPr>
        <w:t>congressional party is focused,</w:t>
      </w:r>
      <w:r>
        <w:rPr>
          <w:sz w:val="16"/>
          <w:szCs w:val="24"/>
        </w:rPr>
        <w:t xml:space="preserve"> harmonious, </w:t>
      </w:r>
      <w:r>
        <w:rPr>
          <w:rStyle w:val="StyleUnderline"/>
          <w:szCs w:val="24"/>
        </w:rPr>
        <w:t>and legislatively prolific, and a "bad" party is fractious</w:t>
      </w:r>
      <w:r>
        <w:rPr>
          <w:sz w:val="16"/>
          <w:szCs w:val="24"/>
        </w:rPr>
        <w:t xml:space="preserve">, undisciplined, and unproductive, </w:t>
      </w:r>
      <w:r>
        <w:rPr>
          <w:rStyle w:val="StyleUnderline"/>
          <w:szCs w:val="24"/>
        </w:rPr>
        <w:t>it's</w:t>
      </w:r>
      <w:r>
        <w:rPr>
          <w:sz w:val="16"/>
          <w:szCs w:val="24"/>
        </w:rPr>
        <w:t xml:space="preserve"> only </w:t>
      </w:r>
      <w:r>
        <w:rPr>
          <w:rStyle w:val="StyleUnderline"/>
          <w:szCs w:val="24"/>
        </w:rPr>
        <w:t>natural to believe in a world in which a partisan majority that delivers on its policy goals and commitments goes on to reap electoral benefits</w:t>
      </w:r>
      <w:r>
        <w:rPr>
          <w:sz w:val="16"/>
          <w:szCs w:val="24"/>
        </w:rPr>
        <w:t xml:space="preserve"> from a grateful public while one that fails to do so faces the righteous wrath of a betrayed citizenry.</w:t>
      </w:r>
      <w:r>
        <w:rPr>
          <w:sz w:val="12"/>
          <w:szCs w:val="24"/>
        </w:rPr>
        <w:t>¶</w:t>
      </w:r>
      <w:r>
        <w:rPr>
          <w:sz w:val="16"/>
          <w:szCs w:val="24"/>
        </w:rPr>
        <w:t xml:space="preserve"> Trouble is, </w:t>
      </w:r>
      <w:r>
        <w:rPr>
          <w:rStyle w:val="StyleUnderline"/>
          <w:szCs w:val="24"/>
          <w:highlight w:val="yellow"/>
        </w:rPr>
        <w:t xml:space="preserve">history gives us </w:t>
      </w:r>
      <w:r>
        <w:rPr>
          <w:rStyle w:val="Emphasis"/>
          <w:szCs w:val="24"/>
          <w:highlight w:val="yellow"/>
        </w:rPr>
        <w:t xml:space="preserve">no </w:t>
      </w:r>
      <w:r>
        <w:rPr>
          <w:rStyle w:val="Emphasis"/>
          <w:szCs w:val="24"/>
        </w:rPr>
        <w:t xml:space="preserve">particular </w:t>
      </w:r>
      <w:r>
        <w:rPr>
          <w:rStyle w:val="Emphasis"/>
          <w:szCs w:val="24"/>
          <w:highlight w:val="yellow"/>
        </w:rPr>
        <w:t>reason</w:t>
      </w:r>
      <w:r>
        <w:rPr>
          <w:sz w:val="16"/>
          <w:szCs w:val="24"/>
          <w:highlight w:val="yellow"/>
        </w:rPr>
        <w:t xml:space="preserve"> </w:t>
      </w:r>
      <w:r>
        <w:rPr>
          <w:rStyle w:val="StyleUnderline"/>
          <w:szCs w:val="24"/>
          <w:highlight w:val="yellow"/>
        </w:rPr>
        <w:t>to believe</w:t>
      </w:r>
      <w:r>
        <w:rPr>
          <w:sz w:val="16"/>
          <w:szCs w:val="24"/>
        </w:rPr>
        <w:t xml:space="preserve"> that </w:t>
      </w:r>
      <w:r>
        <w:rPr>
          <w:rStyle w:val="StyleUnderline"/>
          <w:szCs w:val="24"/>
          <w:highlight w:val="yellow"/>
        </w:rPr>
        <w:t>this</w:t>
      </w:r>
      <w:r>
        <w:rPr>
          <w:sz w:val="16"/>
          <w:szCs w:val="24"/>
        </w:rPr>
        <w:t xml:space="preserve"> is how the world of politics actually works. </w:t>
      </w:r>
      <w:r>
        <w:rPr>
          <w:rStyle w:val="StyleUnderline"/>
          <w:szCs w:val="24"/>
        </w:rPr>
        <w:t xml:space="preserve">The current state of </w:t>
      </w:r>
      <w:r>
        <w:rPr>
          <w:rStyle w:val="StyleUnderline"/>
          <w:szCs w:val="24"/>
          <w:highlight w:val="yellow"/>
        </w:rPr>
        <w:t>the Republican Party is</w:t>
      </w:r>
      <w:r>
        <w:rPr>
          <w:rStyle w:val="StyleUnderline"/>
          <w:szCs w:val="24"/>
        </w:rPr>
        <w:t xml:space="preserve"> itself </w:t>
      </w:r>
      <w:r>
        <w:rPr>
          <w:rStyle w:val="StyleUnderline"/>
          <w:szCs w:val="24"/>
          <w:highlight w:val="yellow"/>
        </w:rPr>
        <w:t xml:space="preserve">a testament </w:t>
      </w:r>
      <w:r>
        <w:rPr>
          <w:rStyle w:val="StyleUnderline"/>
          <w:szCs w:val="24"/>
        </w:rPr>
        <w:t xml:space="preserve">to </w:t>
      </w:r>
      <w:r>
        <w:rPr>
          <w:rStyle w:val="Emphasis"/>
        </w:rPr>
        <w:t>the lack of reliable correlation</w:t>
      </w:r>
      <w:r>
        <w:rPr>
          <w:rStyle w:val="StyleUnderline"/>
          <w:szCs w:val="24"/>
        </w:rPr>
        <w:t xml:space="preserve"> between popular success and leadership ability; the GOP is in its strongest electoral position since the 1920s but is arguably less equipped to govern, at least at the federal level, than at any point in living memory</w:t>
      </w:r>
      <w:r>
        <w:rPr>
          <w:sz w:val="16"/>
          <w:szCs w:val="24"/>
        </w:rPr>
        <w:t>. Likewise</w:t>
      </w:r>
      <w:r>
        <w:rPr>
          <w:rStyle w:val="StyleUnderline"/>
          <w:szCs w:val="24"/>
          <w:highlight w:val="yellow"/>
        </w:rPr>
        <w:t xml:space="preserve">, the Democrats of the </w:t>
      </w:r>
      <w:r>
        <w:rPr>
          <w:rStyle w:val="StyleUnderline"/>
          <w:szCs w:val="24"/>
        </w:rPr>
        <w:lastRenderedPageBreak/>
        <w:t xml:space="preserve">late 1930s and </w:t>
      </w:r>
      <w:r>
        <w:rPr>
          <w:rStyle w:val="StyleUnderline"/>
          <w:szCs w:val="24"/>
          <w:highlight w:val="yellow"/>
        </w:rPr>
        <w:t xml:space="preserve">1940s were </w:t>
      </w:r>
      <w:r>
        <w:rPr>
          <w:rStyle w:val="StyleUnderline"/>
          <w:szCs w:val="24"/>
        </w:rPr>
        <w:t xml:space="preserve">very </w:t>
      </w:r>
      <w:r>
        <w:rPr>
          <w:rStyle w:val="StyleUnderline"/>
          <w:szCs w:val="24"/>
          <w:highlight w:val="yellow"/>
        </w:rPr>
        <w:t>good at winning</w:t>
      </w:r>
      <w:r>
        <w:rPr>
          <w:rStyle w:val="StyleUnderline"/>
          <w:szCs w:val="24"/>
        </w:rPr>
        <w:t xml:space="preserve"> national elections </w:t>
      </w:r>
      <w:r>
        <w:rPr>
          <w:rStyle w:val="StyleUnderline"/>
          <w:szCs w:val="24"/>
          <w:highlight w:val="yellow"/>
        </w:rPr>
        <w:t>and not very good at</w:t>
      </w:r>
      <w:r>
        <w:rPr>
          <w:rStyle w:val="StyleUnderline"/>
          <w:szCs w:val="24"/>
        </w:rPr>
        <w:t xml:space="preserve"> uniting behind </w:t>
      </w:r>
      <w:r>
        <w:rPr>
          <w:rStyle w:val="StyleUnderline"/>
          <w:szCs w:val="24"/>
          <w:highlight w:val="yellow"/>
        </w:rPr>
        <w:t>a</w:t>
      </w:r>
      <w:r>
        <w:rPr>
          <w:rStyle w:val="StyleUnderline"/>
          <w:szCs w:val="24"/>
        </w:rPr>
        <w:t xml:space="preserve"> common </w:t>
      </w:r>
      <w:r>
        <w:rPr>
          <w:rStyle w:val="StyleUnderline"/>
          <w:szCs w:val="24"/>
          <w:highlight w:val="yellow"/>
        </w:rPr>
        <w:t xml:space="preserve">policy </w:t>
      </w:r>
      <w:proofErr w:type="gramStart"/>
      <w:r>
        <w:rPr>
          <w:rStyle w:val="StyleUnderline"/>
          <w:szCs w:val="24"/>
          <w:highlight w:val="yellow"/>
        </w:rPr>
        <w:t>agenda</w:t>
      </w:r>
      <w:r>
        <w:rPr>
          <w:rStyle w:val="StyleUnderline"/>
          <w:szCs w:val="24"/>
        </w:rPr>
        <w:t>.</w:t>
      </w:r>
      <w:r>
        <w:rPr>
          <w:rStyle w:val="StyleUnderline"/>
          <w:sz w:val="12"/>
          <w:szCs w:val="24"/>
        </w:rPr>
        <w:t>¶</w:t>
      </w:r>
      <w:proofErr w:type="gramEnd"/>
      <w:r>
        <w:rPr>
          <w:rStyle w:val="StyleUnderline"/>
          <w:szCs w:val="24"/>
        </w:rPr>
        <w:t xml:space="preserve"> If there is </w:t>
      </w:r>
      <w:r>
        <w:rPr>
          <w:rStyle w:val="Emphasis"/>
          <w:szCs w:val="24"/>
        </w:rPr>
        <w:t>an actual iron law of politics,</w:t>
      </w:r>
      <w:r>
        <w:rPr>
          <w:sz w:val="16"/>
          <w:szCs w:val="24"/>
        </w:rPr>
        <w:t xml:space="preserve"> </w:t>
      </w:r>
      <w:r>
        <w:rPr>
          <w:rStyle w:val="StyleUnderline"/>
          <w:szCs w:val="24"/>
        </w:rPr>
        <w:t>it's that few benefits are unaccompanied by corresponding costs and that trade-offs and paradoxes abound.</w:t>
      </w:r>
      <w:r>
        <w:rPr>
          <w:sz w:val="16"/>
          <w:szCs w:val="24"/>
        </w:rPr>
        <w:t xml:space="preserve"> (Hence the seemingly oxymoronic title of this blog</w:t>
      </w:r>
      <w:proofErr w:type="gramStart"/>
      <w:r>
        <w:rPr>
          <w:sz w:val="16"/>
          <w:szCs w:val="24"/>
        </w:rPr>
        <w:t>.)</w:t>
      </w:r>
      <w:r>
        <w:rPr>
          <w:sz w:val="12"/>
          <w:szCs w:val="24"/>
        </w:rPr>
        <w:t>¶</w:t>
      </w:r>
      <w:proofErr w:type="gramEnd"/>
      <w:r>
        <w:rPr>
          <w:sz w:val="16"/>
          <w:szCs w:val="24"/>
        </w:rPr>
        <w:t xml:space="preserve"> </w:t>
      </w:r>
      <w:r>
        <w:rPr>
          <w:rStyle w:val="StyleUnderline"/>
          <w:szCs w:val="24"/>
        </w:rPr>
        <w:t xml:space="preserve">Sometimes Congress does little and voters reelect its members anyway; sometimes it does a lot and voters respond by rebelling. </w:t>
      </w:r>
      <w:r>
        <w:rPr>
          <w:rStyle w:val="StyleUnderline"/>
          <w:szCs w:val="24"/>
          <w:highlight w:val="yellow"/>
        </w:rPr>
        <w:t xml:space="preserve">Democrats produced </w:t>
      </w:r>
      <w:r>
        <w:rPr>
          <w:rStyle w:val="StyleUnderline"/>
          <w:szCs w:val="24"/>
        </w:rPr>
        <w:t xml:space="preserve">a series of major legislative </w:t>
      </w:r>
      <w:r>
        <w:rPr>
          <w:rStyle w:val="StyleUnderline"/>
          <w:szCs w:val="24"/>
          <w:highlight w:val="yellow"/>
        </w:rPr>
        <w:t>initiatives in 2009</w:t>
      </w:r>
      <w:r>
        <w:rPr>
          <w:rStyle w:val="StyleUnderline"/>
          <w:szCs w:val="24"/>
        </w:rPr>
        <w:t xml:space="preserve">–2010 </w:t>
      </w:r>
      <w:r>
        <w:rPr>
          <w:rStyle w:val="StyleUnderline"/>
          <w:szCs w:val="24"/>
          <w:highlight w:val="yellow"/>
        </w:rPr>
        <w:t>and were "rewarded" with</w:t>
      </w:r>
      <w:r>
        <w:rPr>
          <w:sz w:val="16"/>
          <w:szCs w:val="24"/>
        </w:rPr>
        <w:t xml:space="preserve"> the </w:t>
      </w:r>
      <w:r>
        <w:rPr>
          <w:rStyle w:val="StyleUnderline"/>
          <w:szCs w:val="24"/>
        </w:rPr>
        <w:t xml:space="preserve">enduring </w:t>
      </w:r>
      <w:r>
        <w:rPr>
          <w:rStyle w:val="StyleUnderline"/>
          <w:szCs w:val="24"/>
          <w:highlight w:val="yellow"/>
        </w:rPr>
        <w:t>loss</w:t>
      </w:r>
      <w:r>
        <w:rPr>
          <w:sz w:val="16"/>
          <w:szCs w:val="24"/>
        </w:rPr>
        <w:t xml:space="preserve"> of their congressional majority. </w:t>
      </w:r>
      <w:r>
        <w:rPr>
          <w:rStyle w:val="StyleUnderline"/>
          <w:szCs w:val="24"/>
        </w:rPr>
        <w:t>Republicans adeptly harnessed popular resentment</w:t>
      </w:r>
      <w:r>
        <w:rPr>
          <w:sz w:val="16"/>
          <w:szCs w:val="24"/>
        </w:rPr>
        <w:t xml:space="preserve"> against Barack Obama to win control of the House of Representatives in 2010 and the Senate in 2014, </w:t>
      </w:r>
      <w:r>
        <w:rPr>
          <w:rStyle w:val="StyleUnderline"/>
          <w:szCs w:val="24"/>
        </w:rPr>
        <w:t xml:space="preserve">but that same resentment led to the rise of a troublesome Tea Party movement and the installation of </w:t>
      </w:r>
      <w:r>
        <w:rPr>
          <w:rStyle w:val="StyleUnderline"/>
          <w:szCs w:val="24"/>
          <w:highlight w:val="yellow"/>
        </w:rPr>
        <w:t>an</w:t>
      </w:r>
      <w:r>
        <w:rPr>
          <w:rStyle w:val="StyleUnderline"/>
          <w:szCs w:val="24"/>
        </w:rPr>
        <w:t xml:space="preserve"> unusually </w:t>
      </w:r>
      <w:r>
        <w:rPr>
          <w:rStyle w:val="StyleUnderline"/>
          <w:szCs w:val="24"/>
          <w:highlight w:val="yellow"/>
        </w:rPr>
        <w:t>unpopular</w:t>
      </w:r>
      <w:r>
        <w:rPr>
          <w:rStyle w:val="StyleUnderline"/>
          <w:szCs w:val="24"/>
        </w:rPr>
        <w:t xml:space="preserve"> and ineffective </w:t>
      </w:r>
      <w:r>
        <w:rPr>
          <w:rStyle w:val="StyleUnderline"/>
          <w:szCs w:val="24"/>
          <w:highlight w:val="yellow"/>
        </w:rPr>
        <w:t>president</w:t>
      </w:r>
      <w:r>
        <w:rPr>
          <w:rStyle w:val="StyleUnderline"/>
          <w:szCs w:val="24"/>
        </w:rPr>
        <w:t xml:space="preserve"> as party leader</w:t>
      </w:r>
      <w:r>
        <w:rPr>
          <w:sz w:val="16"/>
          <w:szCs w:val="24"/>
        </w:rPr>
        <w:t xml:space="preserve">. And </w:t>
      </w:r>
      <w:r>
        <w:rPr>
          <w:rStyle w:val="StyleUnderline"/>
          <w:szCs w:val="24"/>
        </w:rPr>
        <w:t xml:space="preserve">it is that president, </w:t>
      </w:r>
      <w:r>
        <w:rPr>
          <w:rStyle w:val="Emphasis"/>
          <w:szCs w:val="24"/>
          <w:highlight w:val="yellow"/>
        </w:rPr>
        <w:t>not</w:t>
      </w:r>
      <w:r>
        <w:rPr>
          <w:rStyle w:val="Emphasis"/>
          <w:szCs w:val="24"/>
        </w:rPr>
        <w:t xml:space="preserve"> their own </w:t>
      </w:r>
      <w:r>
        <w:rPr>
          <w:rStyle w:val="Emphasis"/>
          <w:szCs w:val="24"/>
          <w:highlight w:val="yellow"/>
        </w:rPr>
        <w:t>legislative record</w:t>
      </w:r>
      <w:r>
        <w:rPr>
          <w:sz w:val="16"/>
          <w:szCs w:val="24"/>
        </w:rPr>
        <w:t xml:space="preserve"> (or lack thereof), </w:t>
      </w:r>
      <w:r>
        <w:rPr>
          <w:rStyle w:val="StyleUnderline"/>
          <w:szCs w:val="24"/>
        </w:rPr>
        <w:t xml:space="preserve">that </w:t>
      </w:r>
      <w:r>
        <w:rPr>
          <w:rStyle w:val="StyleUnderline"/>
          <w:szCs w:val="24"/>
          <w:highlight w:val="yellow"/>
        </w:rPr>
        <w:t>represents the biggest impediment to</w:t>
      </w:r>
      <w:r>
        <w:rPr>
          <w:rStyle w:val="StyleUnderline"/>
          <w:szCs w:val="24"/>
        </w:rPr>
        <w:t xml:space="preserve"> Republican </w:t>
      </w:r>
      <w:r>
        <w:rPr>
          <w:rStyle w:val="StyleUnderline"/>
          <w:szCs w:val="24"/>
          <w:highlight w:val="yellow"/>
        </w:rPr>
        <w:t>electoral success</w:t>
      </w:r>
      <w:r>
        <w:rPr>
          <w:rStyle w:val="StyleUnderline"/>
          <w:szCs w:val="24"/>
        </w:rPr>
        <w:t xml:space="preserve"> in 2018</w:t>
      </w:r>
      <w:r>
        <w:rPr>
          <w:sz w:val="16"/>
          <w:szCs w:val="24"/>
        </w:rPr>
        <w:t>.</w:t>
      </w:r>
    </w:p>
    <w:p w14:paraId="22762367" w14:textId="77777777" w:rsidR="00005335" w:rsidRDefault="00005335" w:rsidP="00005335"/>
    <w:p w14:paraId="533B904D" w14:textId="77777777" w:rsidR="00815E8C" w:rsidRPr="00FC57CE" w:rsidRDefault="00815E8C" w:rsidP="00815E8C">
      <w:pPr>
        <w:pStyle w:val="Heading3"/>
      </w:pPr>
      <w:r>
        <w:t xml:space="preserve">   </w:t>
      </w:r>
      <w:r w:rsidRPr="00FC57CE">
        <w:t>1AR</w:t>
      </w:r>
      <w:r>
        <w:t>---</w:t>
      </w:r>
      <w:r w:rsidRPr="00FC57CE">
        <w:t xml:space="preserve">Small Effects </w:t>
      </w:r>
    </w:p>
    <w:p w14:paraId="2F1BB2FD" w14:textId="77777777" w:rsidR="00815E8C" w:rsidRPr="00FC57CE" w:rsidRDefault="00815E8C" w:rsidP="00815E8C">
      <w:pPr>
        <w:pStyle w:val="Heading4"/>
      </w:pPr>
      <w:r w:rsidRPr="00FC57CE">
        <w:t>Specific legislative issues not key</w:t>
      </w:r>
      <w:r>
        <w:t>---</w:t>
      </w:r>
      <w:r w:rsidRPr="00FC57CE">
        <w:t xml:space="preserve">effects are not substantial enough to swing </w:t>
      </w:r>
    </w:p>
    <w:p w14:paraId="54AE65A8" w14:textId="77777777" w:rsidR="00815E8C" w:rsidRDefault="00815E8C" w:rsidP="00815E8C">
      <w:r>
        <w:t xml:space="preserve">David </w:t>
      </w:r>
      <w:r>
        <w:rPr>
          <w:rStyle w:val="Style13ptBold"/>
        </w:rPr>
        <w:t>Hopkins 17,</w:t>
      </w:r>
      <w:r>
        <w:t xml:space="preserve"> Associate Professor of Political Science at Boston College, PhD in Political Science from UC Berkeley, “Can Tax Reform Really Save the Republican Regulars in 2018?”, </w:t>
      </w:r>
      <w:hyperlink r:id="rId63" w:history="1">
        <w:r>
          <w:rPr>
            <w:rStyle w:val="Hyperlink"/>
          </w:rPr>
          <w:t>http://www.honestgraft.com/2017/10/can-tax-reform-really-save-republican.html</w:t>
        </w:r>
      </w:hyperlink>
      <w:r>
        <w:t xml:space="preserve"> </w:t>
      </w:r>
    </w:p>
    <w:p w14:paraId="417EBE64" w14:textId="77777777" w:rsidR="00815E8C" w:rsidRDefault="00815E8C" w:rsidP="00815E8C">
      <w:pPr>
        <w:rPr>
          <w:sz w:val="16"/>
        </w:rPr>
      </w:pPr>
      <w:r>
        <w:rPr>
          <w:sz w:val="16"/>
        </w:rPr>
        <w:t xml:space="preserve">A final </w:t>
      </w:r>
      <w:r>
        <w:rPr>
          <w:sz w:val="16"/>
          <w:szCs w:val="16"/>
        </w:rPr>
        <w:t>way in which passage of tax reform might help congressional Republicans politically is that it might get Trump off their backs a bit—or, at least, leave him somewhat less disagreeable than he would be if reform were to fail. The worst-case scenario for Republican House and Senate leaders is an out-and-out civil war with a president who,</w:t>
      </w:r>
      <w:r>
        <w:rPr>
          <w:sz w:val="16"/>
        </w:rPr>
        <w:t xml:space="preserve"> weakened though he may be in a more general sense, clearly holds most of the power within his own party</w:t>
      </w:r>
      <w:r>
        <w:rPr>
          <w:sz w:val="16"/>
          <w:highlight w:val="yellow"/>
        </w:rPr>
        <w:t xml:space="preserve">. </w:t>
      </w:r>
      <w:r>
        <w:rPr>
          <w:rStyle w:val="StyleUnderline"/>
          <w:highlight w:val="yellow"/>
        </w:rPr>
        <w:t>Giving Trump a bill to sign</w:t>
      </w:r>
      <w:r>
        <w:rPr>
          <w:rStyle w:val="StyleUnderline"/>
        </w:rPr>
        <w:t xml:space="preserve"> hardly guarantees that he will be a loyal asset to fellow Republicans in 2018, but failing to deliver one virtually ensures that he will be a vocal critic of his own party's congressional membership.</w:t>
      </w:r>
      <w:r>
        <w:rPr>
          <w:sz w:val="12"/>
        </w:rPr>
        <w:t>¶</w:t>
      </w:r>
      <w:r>
        <w:rPr>
          <w:sz w:val="16"/>
        </w:rPr>
        <w:t xml:space="preserve"> All three of </w:t>
      </w:r>
      <w:r>
        <w:rPr>
          <w:rStyle w:val="StyleUnderline"/>
        </w:rPr>
        <w:t>these indirect consequences</w:t>
      </w:r>
      <w:r>
        <w:rPr>
          <w:sz w:val="16"/>
        </w:rPr>
        <w:t xml:space="preserve"> of tax reform </w:t>
      </w:r>
      <w:r>
        <w:rPr>
          <w:rStyle w:val="StyleUnderline"/>
          <w:highlight w:val="yellow"/>
        </w:rPr>
        <w:t>could</w:t>
      </w:r>
      <w:r>
        <w:rPr>
          <w:rStyle w:val="StyleUnderline"/>
        </w:rPr>
        <w:t xml:space="preserve"> well </w:t>
      </w:r>
      <w:r>
        <w:rPr>
          <w:rStyle w:val="StyleUnderline"/>
          <w:highlight w:val="yellow"/>
        </w:rPr>
        <w:t>exert a limited</w:t>
      </w:r>
      <w:r>
        <w:rPr>
          <w:rStyle w:val="StyleUnderline"/>
        </w:rPr>
        <w:t xml:space="preserve"> degree of </w:t>
      </w:r>
      <w:r>
        <w:rPr>
          <w:rStyle w:val="StyleUnderline"/>
          <w:highlight w:val="yellow"/>
        </w:rPr>
        <w:t>influence over</w:t>
      </w:r>
      <w:r>
        <w:rPr>
          <w:rStyle w:val="StyleUnderline"/>
        </w:rPr>
        <w:t xml:space="preserve"> Republican </w:t>
      </w:r>
      <w:r>
        <w:rPr>
          <w:rStyle w:val="StyleUnderline"/>
          <w:highlight w:val="yellow"/>
        </w:rPr>
        <w:t>electoral fortunes</w:t>
      </w:r>
      <w:r>
        <w:rPr>
          <w:sz w:val="16"/>
        </w:rPr>
        <w:t xml:space="preserve">, but </w:t>
      </w:r>
      <w:r>
        <w:rPr>
          <w:rStyle w:val="StyleUnderline"/>
          <w:highlight w:val="yellow"/>
        </w:rPr>
        <w:t>it's hard to see how</w:t>
      </w:r>
      <w:r>
        <w:rPr>
          <w:rStyle w:val="StyleUnderline"/>
        </w:rPr>
        <w:t xml:space="preserve"> their combined </w:t>
      </w:r>
      <w:r>
        <w:rPr>
          <w:rStyle w:val="StyleUnderline"/>
          <w:highlight w:val="yellow"/>
        </w:rPr>
        <w:t xml:space="preserve">impact would be </w:t>
      </w:r>
      <w:r>
        <w:rPr>
          <w:rStyle w:val="Emphasis"/>
          <w:highlight w:val="yellow"/>
        </w:rPr>
        <w:t>significant</w:t>
      </w:r>
      <w:r>
        <w:rPr>
          <w:rStyle w:val="Emphasis"/>
        </w:rPr>
        <w:t xml:space="preserve"> enough</w:t>
      </w:r>
      <w:r>
        <w:rPr>
          <w:sz w:val="16"/>
        </w:rPr>
        <w:t xml:space="preserve"> </w:t>
      </w:r>
      <w:r>
        <w:rPr>
          <w:rStyle w:val="StyleUnderline"/>
        </w:rPr>
        <w:t>to represent the difference between a good and a bad 2018 midterm</w:t>
      </w:r>
      <w:r>
        <w:rPr>
          <w:sz w:val="16"/>
        </w:rPr>
        <w:t xml:space="preserve"> for the party</w:t>
      </w:r>
      <w:r>
        <w:rPr>
          <w:sz w:val="16"/>
          <w:highlight w:val="yellow"/>
        </w:rPr>
        <w:t xml:space="preserve">. </w:t>
      </w:r>
      <w:r>
        <w:rPr>
          <w:rStyle w:val="StyleUnderline"/>
          <w:highlight w:val="yellow"/>
        </w:rPr>
        <w:t xml:space="preserve">Other </w:t>
      </w:r>
      <w:r>
        <w:rPr>
          <w:rStyle w:val="Emphasis"/>
          <w:highlight w:val="yellow"/>
        </w:rPr>
        <w:t>external factors</w:t>
      </w:r>
      <w:r>
        <w:rPr>
          <w:sz w:val="16"/>
          <w:highlight w:val="yellow"/>
        </w:rPr>
        <w:t xml:space="preserve"> </w:t>
      </w:r>
      <w:r>
        <w:rPr>
          <w:rStyle w:val="StyleUnderline"/>
          <w:highlight w:val="yellow"/>
        </w:rPr>
        <w:t>such as</w:t>
      </w:r>
      <w:r>
        <w:rPr>
          <w:rStyle w:val="StyleUnderline"/>
        </w:rPr>
        <w:t xml:space="preserve"> Trump's </w:t>
      </w:r>
      <w:r>
        <w:rPr>
          <w:rStyle w:val="StyleUnderline"/>
          <w:highlight w:val="yellow"/>
        </w:rPr>
        <w:t>job approval</w:t>
      </w:r>
      <w:r>
        <w:rPr>
          <w:rStyle w:val="StyleUnderline"/>
        </w:rPr>
        <w:t xml:space="preserve"> rating, the success of </w:t>
      </w:r>
      <w:r>
        <w:rPr>
          <w:rStyle w:val="StyleUnderline"/>
          <w:highlight w:val="yellow"/>
        </w:rPr>
        <w:t>Democratic</w:t>
      </w:r>
      <w:r>
        <w:rPr>
          <w:rStyle w:val="StyleUnderline"/>
        </w:rPr>
        <w:t xml:space="preserve"> candidate </w:t>
      </w:r>
      <w:r>
        <w:rPr>
          <w:rStyle w:val="StyleUnderline"/>
          <w:highlight w:val="yellow"/>
        </w:rPr>
        <w:t xml:space="preserve">recruitment </w:t>
      </w:r>
      <w:r>
        <w:rPr>
          <w:rStyle w:val="StyleUnderline"/>
        </w:rPr>
        <w:t xml:space="preserve">efforts, the </w:t>
      </w:r>
      <w:r>
        <w:rPr>
          <w:rStyle w:val="StyleUnderline"/>
          <w:highlight w:val="yellow"/>
        </w:rPr>
        <w:t xml:space="preserve">drawing of </w:t>
      </w:r>
      <w:r>
        <w:rPr>
          <w:rStyle w:val="StyleUnderline"/>
        </w:rPr>
        <w:t xml:space="preserve">House </w:t>
      </w:r>
      <w:r>
        <w:rPr>
          <w:rStyle w:val="StyleUnderline"/>
          <w:highlight w:val="yellow"/>
        </w:rPr>
        <w:t xml:space="preserve">district lines, and </w:t>
      </w:r>
      <w:r>
        <w:rPr>
          <w:rStyle w:val="StyleUnderline"/>
        </w:rPr>
        <w:t xml:space="preserve">the </w:t>
      </w:r>
      <w:r>
        <w:rPr>
          <w:rStyle w:val="StyleUnderline"/>
          <w:highlight w:val="yellow"/>
        </w:rPr>
        <w:t xml:space="preserve">staggered terms </w:t>
      </w:r>
      <w:r>
        <w:rPr>
          <w:rStyle w:val="StyleUnderline"/>
        </w:rPr>
        <w:t xml:space="preserve">of the Senate </w:t>
      </w:r>
      <w:r>
        <w:rPr>
          <w:rStyle w:val="StyleUnderline"/>
          <w:highlight w:val="yellow"/>
        </w:rPr>
        <w:t>are</w:t>
      </w:r>
      <w:r>
        <w:rPr>
          <w:rStyle w:val="StyleUnderline"/>
        </w:rPr>
        <w:t xml:space="preserve"> poised to be</w:t>
      </w:r>
      <w:r>
        <w:rPr>
          <w:sz w:val="16"/>
        </w:rPr>
        <w:t xml:space="preserve"> </w:t>
      </w:r>
      <w:r>
        <w:rPr>
          <w:rStyle w:val="Emphasis"/>
          <w:highlight w:val="yellow"/>
        </w:rPr>
        <w:t>much more powerful</w:t>
      </w:r>
      <w:r>
        <w:rPr>
          <w:sz w:val="16"/>
          <w:highlight w:val="yellow"/>
        </w:rPr>
        <w:t xml:space="preserve"> </w:t>
      </w:r>
      <w:r>
        <w:rPr>
          <w:rStyle w:val="StyleUnderline"/>
          <w:highlight w:val="yellow"/>
        </w:rPr>
        <w:t>determinants of</w:t>
      </w:r>
      <w:r>
        <w:rPr>
          <w:rStyle w:val="StyleUnderline"/>
        </w:rPr>
        <w:t xml:space="preserve"> next year's </w:t>
      </w:r>
      <w:r>
        <w:rPr>
          <w:rStyle w:val="StyleUnderline"/>
          <w:highlight w:val="yellow"/>
        </w:rPr>
        <w:t>outcomes</w:t>
      </w:r>
      <w:r>
        <w:rPr>
          <w:sz w:val="16"/>
        </w:rPr>
        <w:t xml:space="preserve">, </w:t>
      </w:r>
      <w:r>
        <w:rPr>
          <w:rStyle w:val="StyleUnderline"/>
        </w:rPr>
        <w:t xml:space="preserve">while </w:t>
      </w:r>
      <w:r>
        <w:rPr>
          <w:rStyle w:val="StyleUnderline"/>
          <w:highlight w:val="yellow"/>
        </w:rPr>
        <w:t>the</w:t>
      </w:r>
      <w:r>
        <w:rPr>
          <w:rStyle w:val="StyleUnderline"/>
        </w:rPr>
        <w:t xml:space="preserve"> long-term </w:t>
      </w:r>
      <w:r>
        <w:rPr>
          <w:rStyle w:val="StyleUnderline"/>
          <w:highlight w:val="yellow"/>
        </w:rPr>
        <w:t>trend of</w:t>
      </w:r>
      <w:r>
        <w:rPr>
          <w:rStyle w:val="StyleUnderline"/>
        </w:rPr>
        <w:t xml:space="preserve"> increasingly successful </w:t>
      </w:r>
      <w:r>
        <w:rPr>
          <w:rStyle w:val="StyleUnderline"/>
          <w:highlight w:val="yellow"/>
        </w:rPr>
        <w:t>right-wing</w:t>
      </w:r>
      <w:r>
        <w:rPr>
          <w:rStyle w:val="StyleUnderline"/>
        </w:rPr>
        <w:t xml:space="preserve"> revolts against "establishment" Republicans </w:t>
      </w:r>
      <w:r>
        <w:rPr>
          <w:rStyle w:val="StyleUnderline"/>
          <w:highlight w:val="yellow"/>
        </w:rPr>
        <w:t>is likely to continue</w:t>
      </w:r>
      <w:r>
        <w:rPr>
          <w:rStyle w:val="StyleUnderline"/>
        </w:rPr>
        <w:t xml:space="preserve"> </w:t>
      </w:r>
      <w:proofErr w:type="gramStart"/>
      <w:r>
        <w:rPr>
          <w:rStyle w:val="StyleUnderline"/>
          <w:highlight w:val="yellow"/>
        </w:rPr>
        <w:t>whether or not</w:t>
      </w:r>
      <w:proofErr w:type="gramEnd"/>
      <w:r>
        <w:rPr>
          <w:rStyle w:val="StyleUnderline"/>
        </w:rPr>
        <w:t xml:space="preserve"> </w:t>
      </w:r>
      <w:r>
        <w:rPr>
          <w:rStyle w:val="StyleUnderline"/>
          <w:highlight w:val="yellow"/>
        </w:rPr>
        <w:t xml:space="preserve">McConnell and Ryan can muster sufficient support for a </w:t>
      </w:r>
      <w:r>
        <w:rPr>
          <w:rStyle w:val="Emphasis"/>
          <w:highlight w:val="yellow"/>
        </w:rPr>
        <w:t>single piece of legislation</w:t>
      </w:r>
      <w:r>
        <w:rPr>
          <w:sz w:val="16"/>
          <w:highlight w:val="yellow"/>
        </w:rPr>
        <w:t>.</w:t>
      </w:r>
    </w:p>
    <w:p w14:paraId="365ACC6F" w14:textId="77777777" w:rsidR="00815E8C" w:rsidRDefault="00815E8C" w:rsidP="00005335"/>
    <w:p w14:paraId="54618A73" w14:textId="3EDBDCF0" w:rsidR="00815E8C" w:rsidRPr="00FC57CE" w:rsidRDefault="00815E8C" w:rsidP="00815E8C">
      <w:pPr>
        <w:pStyle w:val="Heading3"/>
      </w:pPr>
      <w:r>
        <w:t xml:space="preserve">   </w:t>
      </w:r>
      <w:r w:rsidRPr="00FC57CE">
        <w:t>1AR---</w:t>
      </w:r>
      <w:proofErr w:type="spellStart"/>
      <w:r w:rsidRPr="00FC57CE">
        <w:t>Prez</w:t>
      </w:r>
      <w:proofErr w:type="spellEnd"/>
      <w:r w:rsidRPr="00FC57CE">
        <w:t xml:space="preserve"> Approval O</w:t>
      </w:r>
      <w:r w:rsidR="00DD3E89">
        <w:t>/W</w:t>
      </w:r>
      <w:r w:rsidRPr="00FC57CE">
        <w:t xml:space="preserve"> </w:t>
      </w:r>
    </w:p>
    <w:p w14:paraId="3D094C99" w14:textId="77777777" w:rsidR="00815E8C" w:rsidRPr="00FC57CE" w:rsidRDefault="00815E8C" w:rsidP="00815E8C">
      <w:pPr>
        <w:pStyle w:val="Heading4"/>
      </w:pPr>
      <w:r w:rsidRPr="00FC57CE">
        <w:t xml:space="preserve">Single legislative issues not key -- </w:t>
      </w:r>
      <w:proofErr w:type="spellStart"/>
      <w:r w:rsidRPr="00FC57CE">
        <w:t>prez</w:t>
      </w:r>
      <w:proofErr w:type="spellEnd"/>
      <w:r w:rsidRPr="00FC57CE">
        <w:t xml:space="preserve"> approval effects outweigh</w:t>
      </w:r>
    </w:p>
    <w:p w14:paraId="28CC55DC" w14:textId="77777777" w:rsidR="00815E8C" w:rsidRDefault="00815E8C" w:rsidP="00815E8C">
      <w:r>
        <w:t xml:space="preserve">Ronald </w:t>
      </w:r>
      <w:r>
        <w:rPr>
          <w:rStyle w:val="Style13ptBold"/>
        </w:rPr>
        <w:t>Brownstein 17</w:t>
      </w:r>
      <w:r>
        <w:t>, Senior Political Analyst at CNN, 9/5/2017, Trump will have a very hard time overcoming his approval ratings, CNN Politics, http://www.cnn.com/2017/09/05/politics/donald-trump-approval-ratings/index.html</w:t>
      </w:r>
    </w:p>
    <w:p w14:paraId="4206AF50" w14:textId="77777777" w:rsidR="00815E8C" w:rsidRDefault="00815E8C" w:rsidP="00815E8C">
      <w:pPr>
        <w:rPr>
          <w:sz w:val="16"/>
        </w:rPr>
      </w:pPr>
      <w:r>
        <w:rPr>
          <w:rStyle w:val="StyleUnderline"/>
        </w:rPr>
        <w:t xml:space="preserve">The </w:t>
      </w:r>
      <w:r>
        <w:rPr>
          <w:rStyle w:val="StyleUnderline"/>
          <w:highlight w:val="yellow"/>
        </w:rPr>
        <w:t>clouds over Trump</w:t>
      </w:r>
      <w:r>
        <w:rPr>
          <w:sz w:val="16"/>
        </w:rPr>
        <w:t xml:space="preserve"> also </w:t>
      </w:r>
      <w:r>
        <w:rPr>
          <w:rStyle w:val="StyleUnderline"/>
          <w:highlight w:val="yellow"/>
        </w:rPr>
        <w:t>loom over 2018</w:t>
      </w:r>
      <w:r>
        <w:rPr>
          <w:rStyle w:val="StyleUnderline"/>
        </w:rPr>
        <w:t xml:space="preserve">. </w:t>
      </w:r>
      <w:r>
        <w:rPr>
          <w:rStyle w:val="StyleUnderline"/>
          <w:highlight w:val="yellow"/>
        </w:rPr>
        <w:t xml:space="preserve">In </w:t>
      </w:r>
      <w:r>
        <w:rPr>
          <w:rStyle w:val="Emphasis"/>
          <w:highlight w:val="yellow"/>
        </w:rPr>
        <w:t>every midterm election</w:t>
      </w:r>
      <w:r>
        <w:rPr>
          <w:rStyle w:val="StyleUnderline"/>
        </w:rPr>
        <w:t xml:space="preserve"> </w:t>
      </w:r>
      <w:r>
        <w:rPr>
          <w:rStyle w:val="StyleUnderline"/>
          <w:highlight w:val="yellow"/>
        </w:rPr>
        <w:t>since 1994</w:t>
      </w:r>
      <w:r>
        <w:rPr>
          <w:rStyle w:val="StyleUnderline"/>
        </w:rPr>
        <w:t xml:space="preserve">, at least 82% of </w:t>
      </w:r>
      <w:r>
        <w:rPr>
          <w:rStyle w:val="StyleUnderline"/>
          <w:highlight w:val="yellow"/>
        </w:rPr>
        <w:t>voters who disapproved of the incumbent</w:t>
      </w:r>
      <w:r>
        <w:rPr>
          <w:rStyle w:val="StyleUnderline"/>
        </w:rPr>
        <w:t xml:space="preserve"> president </w:t>
      </w:r>
      <w:r>
        <w:rPr>
          <w:rStyle w:val="StyleUnderline"/>
          <w:highlight w:val="yellow"/>
        </w:rPr>
        <w:t>voted against his</w:t>
      </w:r>
      <w:r>
        <w:rPr>
          <w:rStyle w:val="StyleUnderline"/>
        </w:rPr>
        <w:t xml:space="preserve"> </w:t>
      </w:r>
      <w:r>
        <w:rPr>
          <w:rStyle w:val="StyleUnderline"/>
          <w:highlight w:val="yellow"/>
        </w:rPr>
        <w:t>party's candidates</w:t>
      </w:r>
      <w:r>
        <w:rPr>
          <w:rStyle w:val="StyleUnderline"/>
        </w:rPr>
        <w:t xml:space="preserve"> in elections for the House of Representatives, according to the exit polls</w:t>
      </w:r>
      <w:r>
        <w:rPr>
          <w:sz w:val="16"/>
        </w:rPr>
        <w:t>. Over that same period, at least 82% of those who approve of a president's performance voted for his party's candidates, except in 1998, when 77 percent did, the exit polls found. (No exit poll results were released in 2002</w:t>
      </w:r>
      <w:proofErr w:type="gramStart"/>
      <w:r>
        <w:rPr>
          <w:sz w:val="16"/>
        </w:rPr>
        <w:t>).</w:t>
      </w:r>
      <w:r>
        <w:rPr>
          <w:sz w:val="12"/>
        </w:rPr>
        <w:t>¶</w:t>
      </w:r>
      <w:proofErr w:type="gramEnd"/>
      <w:r>
        <w:rPr>
          <w:sz w:val="16"/>
        </w:rPr>
        <w:t xml:space="preserve"> Despite some conspicuous exceptions, even </w:t>
      </w:r>
      <w:r>
        <w:rPr>
          <w:rStyle w:val="StyleUnderline"/>
        </w:rPr>
        <w:t>Senate elections have largely followed similar tracks</w:t>
      </w:r>
      <w:r>
        <w:rPr>
          <w:sz w:val="16"/>
        </w:rPr>
        <w:t xml:space="preserve">. In 2014, for instance, Republicans won 14 of the 15 Senate races in states where exit polls placed Obama's approval rating at 42% or below; in 2006, Democrats won 19 of 20 Senate races in states where Bush's approval rating stood at 45% or </w:t>
      </w:r>
      <w:proofErr w:type="gramStart"/>
      <w:r>
        <w:rPr>
          <w:sz w:val="16"/>
        </w:rPr>
        <w:t>below.</w:t>
      </w:r>
      <w:r>
        <w:rPr>
          <w:sz w:val="12"/>
        </w:rPr>
        <w:t>¶</w:t>
      </w:r>
      <w:proofErr w:type="gramEnd"/>
      <w:r>
        <w:rPr>
          <w:sz w:val="16"/>
        </w:rPr>
        <w:t xml:space="preserve"> There are reasons this past might not be prologue. Veteran Republican pollster Bill </w:t>
      </w:r>
      <w:proofErr w:type="spellStart"/>
      <w:r>
        <w:rPr>
          <w:sz w:val="16"/>
        </w:rPr>
        <w:t>McInturff</w:t>
      </w:r>
      <w:proofErr w:type="spellEnd"/>
      <w:r>
        <w:rPr>
          <w:sz w:val="16"/>
        </w:rPr>
        <w:t xml:space="preserve"> notes that despite Trump's historically meager overall approval rating, his numbers among Republicans remain competitive with other presidents in their own party at this point in their administrations. That support, he said, should help Republican House and Senate candidates running this fall on conservative leaning terrain. "Because of redistricting, Americans live in two incredibly separate worlds, Republican [Congressional Districts] versus Democratic CDs," </w:t>
      </w:r>
      <w:proofErr w:type="spellStart"/>
      <w:r>
        <w:rPr>
          <w:sz w:val="16"/>
        </w:rPr>
        <w:t>McInturff</w:t>
      </w:r>
      <w:proofErr w:type="spellEnd"/>
      <w:r>
        <w:rPr>
          <w:sz w:val="16"/>
        </w:rPr>
        <w:t xml:space="preserve"> said. "To sustain a majority in the House, tracking Trump's approval in GOP CDs may be more important than ... Trump's low approval continuing to erode in Democratic CDs."</w:t>
      </w:r>
      <w:r>
        <w:rPr>
          <w:sz w:val="12"/>
        </w:rPr>
        <w:t>¶</w:t>
      </w:r>
      <w:r>
        <w:rPr>
          <w:sz w:val="16"/>
        </w:rPr>
        <w:t xml:space="preserve"> Trump gambles on cultural frustration over economic self-interest</w:t>
      </w:r>
      <w:r>
        <w:rPr>
          <w:sz w:val="12"/>
        </w:rPr>
        <w:t>¶</w:t>
      </w:r>
      <w:r>
        <w:rPr>
          <w:sz w:val="16"/>
        </w:rPr>
        <w:t xml:space="preserve"> Abramowitz said that historically enough voters have been willing to give an incumbent the benefit of the doubt to provide a small "boost" for his reelection. Combined with a strong economy, he said, that might make it "possible for Trump to win a second term even with relatively weak approval numbers."</w:t>
      </w:r>
      <w:r>
        <w:rPr>
          <w:sz w:val="12"/>
        </w:rPr>
        <w:t>¶</w:t>
      </w:r>
      <w:r>
        <w:rPr>
          <w:sz w:val="16"/>
        </w:rPr>
        <w:t xml:space="preserve"> These are all important considerations. And yet </w:t>
      </w:r>
      <w:r>
        <w:rPr>
          <w:rStyle w:val="StyleUnderline"/>
          <w:highlight w:val="yellow"/>
        </w:rPr>
        <w:t xml:space="preserve">the president's party has </w:t>
      </w:r>
      <w:r>
        <w:rPr>
          <w:rStyle w:val="Emphasis"/>
          <w:highlight w:val="yellow"/>
        </w:rPr>
        <w:t>consistently</w:t>
      </w:r>
      <w:r>
        <w:rPr>
          <w:rStyle w:val="StyleUnderline"/>
          <w:highlight w:val="yellow"/>
        </w:rPr>
        <w:t xml:space="preserve"> faced </w:t>
      </w:r>
      <w:r>
        <w:rPr>
          <w:rStyle w:val="Emphasis"/>
          <w:highlight w:val="yellow"/>
        </w:rPr>
        <w:t>significant losses</w:t>
      </w:r>
      <w:r>
        <w:rPr>
          <w:rStyle w:val="StyleUnderline"/>
          <w:highlight w:val="yellow"/>
        </w:rPr>
        <w:t xml:space="preserve"> in </w:t>
      </w:r>
      <w:r>
        <w:rPr>
          <w:rStyle w:val="StyleUnderline"/>
        </w:rPr>
        <w:t xml:space="preserve">midterm </w:t>
      </w:r>
      <w:r>
        <w:rPr>
          <w:rStyle w:val="StyleUnderline"/>
          <w:highlight w:val="yellow"/>
        </w:rPr>
        <w:t>elections</w:t>
      </w:r>
      <w:r>
        <w:rPr>
          <w:rStyle w:val="StyleUnderline"/>
        </w:rPr>
        <w:t xml:space="preserve"> </w:t>
      </w:r>
      <w:r>
        <w:rPr>
          <w:rStyle w:val="StyleUnderline"/>
          <w:highlight w:val="yellow"/>
        </w:rPr>
        <w:t>when</w:t>
      </w:r>
      <w:r>
        <w:rPr>
          <w:rStyle w:val="StyleUnderline"/>
        </w:rPr>
        <w:t xml:space="preserve"> his </w:t>
      </w:r>
      <w:r>
        <w:rPr>
          <w:rStyle w:val="StyleUnderline"/>
          <w:highlight w:val="yellow"/>
        </w:rPr>
        <w:t>approval</w:t>
      </w:r>
      <w:r>
        <w:rPr>
          <w:rStyle w:val="StyleUnderline"/>
        </w:rPr>
        <w:t xml:space="preserve"> rating has </w:t>
      </w:r>
      <w:r>
        <w:rPr>
          <w:rStyle w:val="StyleUnderline"/>
          <w:highlight w:val="yellow"/>
        </w:rPr>
        <w:t>lagged</w:t>
      </w:r>
      <w:r>
        <w:rPr>
          <w:rStyle w:val="StyleUnderline"/>
        </w:rPr>
        <w:t>.</w:t>
      </w:r>
      <w:r>
        <w:rPr>
          <w:sz w:val="16"/>
        </w:rPr>
        <w:t xml:space="preserve"> And </w:t>
      </w:r>
      <w:r>
        <w:rPr>
          <w:rStyle w:val="StyleUnderline"/>
          <w:highlight w:val="yellow"/>
        </w:rPr>
        <w:t>even</w:t>
      </w:r>
      <w:r>
        <w:rPr>
          <w:rStyle w:val="StyleUnderline"/>
        </w:rPr>
        <w:t xml:space="preserve"> the </w:t>
      </w:r>
      <w:r>
        <w:rPr>
          <w:rStyle w:val="StyleUnderline"/>
          <w:highlight w:val="yellow"/>
        </w:rPr>
        <w:t>incumbency boost hasn't been enough to deliver</w:t>
      </w:r>
      <w:r>
        <w:rPr>
          <w:rStyle w:val="StyleUnderline"/>
        </w:rPr>
        <w:t xml:space="preserve"> a second term to presidents whose approval ratings fell too low.</w:t>
      </w:r>
      <w:r>
        <w:rPr>
          <w:sz w:val="16"/>
        </w:rPr>
        <w:t xml:space="preserve"> </w:t>
      </w:r>
      <w:r>
        <w:rPr>
          <w:rStyle w:val="StyleUnderline"/>
        </w:rPr>
        <w:t xml:space="preserve">While </w:t>
      </w:r>
      <w:r>
        <w:rPr>
          <w:rStyle w:val="StyleUnderline"/>
          <w:highlight w:val="yellow"/>
        </w:rPr>
        <w:t>Trump</w:t>
      </w:r>
      <w:r>
        <w:rPr>
          <w:rStyle w:val="StyleUnderline"/>
        </w:rPr>
        <w:t xml:space="preserve"> still has much time to recover, his </w:t>
      </w:r>
      <w:r>
        <w:rPr>
          <w:rStyle w:val="StyleUnderline"/>
          <w:highlight w:val="yellow"/>
        </w:rPr>
        <w:t>disapproval</w:t>
      </w:r>
      <w:r>
        <w:rPr>
          <w:rStyle w:val="StyleUnderline"/>
        </w:rPr>
        <w:t xml:space="preserve"> rating in the daily Gallup poll </w:t>
      </w:r>
      <w:r>
        <w:rPr>
          <w:rStyle w:val="StyleUnderline"/>
          <w:highlight w:val="yellow"/>
        </w:rPr>
        <w:t>has</w:t>
      </w:r>
      <w:r>
        <w:rPr>
          <w:rStyle w:val="StyleUnderline"/>
        </w:rPr>
        <w:t xml:space="preserve"> already </w:t>
      </w:r>
      <w:r>
        <w:rPr>
          <w:rStyle w:val="StyleUnderline"/>
          <w:highlight w:val="yellow"/>
        </w:rPr>
        <w:t>spiked to</w:t>
      </w:r>
      <w:r>
        <w:rPr>
          <w:rStyle w:val="StyleUnderline"/>
        </w:rPr>
        <w:t xml:space="preserve"> </w:t>
      </w:r>
      <w:r>
        <w:rPr>
          <w:rStyle w:val="StyleUnderline"/>
          <w:highlight w:val="yellow"/>
        </w:rPr>
        <w:t>peaks at times that exceed</w:t>
      </w:r>
      <w:r>
        <w:rPr>
          <w:rStyle w:val="StyleUnderline"/>
        </w:rPr>
        <w:t xml:space="preserve"> </w:t>
      </w:r>
      <w:r>
        <w:rPr>
          <w:rStyle w:val="StyleUnderline"/>
        </w:rPr>
        <w:lastRenderedPageBreak/>
        <w:t xml:space="preserve">the highest levels ever confronted by Jimmy </w:t>
      </w:r>
      <w:r>
        <w:rPr>
          <w:rStyle w:val="StyleUnderline"/>
          <w:highlight w:val="yellow"/>
        </w:rPr>
        <w:t>Carter or</w:t>
      </w:r>
      <w:r>
        <w:rPr>
          <w:rStyle w:val="StyleUnderline"/>
        </w:rPr>
        <w:t xml:space="preserve"> George </w:t>
      </w:r>
      <w:r>
        <w:rPr>
          <w:rStyle w:val="StyleUnderline"/>
          <w:highlight w:val="yellow"/>
        </w:rPr>
        <w:t>H.W. Bush</w:t>
      </w:r>
      <w:r>
        <w:rPr>
          <w:rStyle w:val="StyleUnderline"/>
        </w:rPr>
        <w:t>, the only first-term presidents defeated for re-election since World War II</w:t>
      </w:r>
      <w:r>
        <w:rPr>
          <w:sz w:val="16"/>
        </w:rPr>
        <w:t>.</w:t>
      </w:r>
    </w:p>
    <w:p w14:paraId="15807A77" w14:textId="77777777" w:rsidR="00815E8C" w:rsidRDefault="00815E8C" w:rsidP="00005335"/>
    <w:p w14:paraId="7CE6D801" w14:textId="77777777" w:rsidR="00815E8C" w:rsidRPr="00FC57CE" w:rsidRDefault="00815E8C" w:rsidP="00815E8C">
      <w:pPr>
        <w:pStyle w:val="Heading4"/>
      </w:pPr>
      <w:r w:rsidRPr="00FC57CE">
        <w:t xml:space="preserve">Trump pounds the midterms---low approval rating </w:t>
      </w:r>
    </w:p>
    <w:p w14:paraId="3EF9A815" w14:textId="77777777" w:rsidR="00815E8C" w:rsidRDefault="00815E8C" w:rsidP="00815E8C">
      <w:r>
        <w:t xml:space="preserve">Harry </w:t>
      </w:r>
      <w:proofErr w:type="spellStart"/>
      <w:r>
        <w:rPr>
          <w:rStyle w:val="Style13ptBold"/>
        </w:rPr>
        <w:t>Enten</w:t>
      </w:r>
      <w:proofErr w:type="spellEnd"/>
      <w:r>
        <w:rPr>
          <w:rStyle w:val="Style13ptBold"/>
        </w:rPr>
        <w:t xml:space="preserve"> 17</w:t>
      </w:r>
      <w:r>
        <w:t xml:space="preserve">, Senior Political Analyst at FiveThirtyEight, 7/24/2017, “Bad News </w:t>
      </w:r>
      <w:proofErr w:type="gramStart"/>
      <w:r>
        <w:t>For</w:t>
      </w:r>
      <w:proofErr w:type="gramEnd"/>
      <w:r>
        <w:t xml:space="preserve"> House Republicans: Clinton Won’t Be On The Ballot In 2018”, FiveThirtyEight, https://fivethirtyeight.com/features/bad-news-for-house-republicans-clinton-wont-be-on-the-ballot-in-2018/</w:t>
      </w:r>
    </w:p>
    <w:p w14:paraId="0AB20214" w14:textId="2938E642" w:rsidR="00815E8C" w:rsidRDefault="00815E8C" w:rsidP="00815E8C">
      <w:pPr>
        <w:rPr>
          <w:rStyle w:val="StyleUnderline"/>
        </w:rPr>
      </w:pPr>
      <w:r>
        <w:rPr>
          <w:sz w:val="16"/>
        </w:rPr>
        <w:t xml:space="preserve">The Democrats’ momentum shouldn’t come as a big surprise. </w:t>
      </w:r>
      <w:r>
        <w:rPr>
          <w:rStyle w:val="StyleUnderline"/>
          <w:highlight w:val="yellow"/>
        </w:rPr>
        <w:t>Midterms are</w:t>
      </w:r>
      <w:r>
        <w:rPr>
          <w:rStyle w:val="StyleUnderline"/>
        </w:rPr>
        <w:t xml:space="preserve"> usually </w:t>
      </w:r>
      <w:r>
        <w:rPr>
          <w:rStyle w:val="StyleUnderline"/>
          <w:highlight w:val="yellow"/>
        </w:rPr>
        <w:t>more</w:t>
      </w:r>
      <w:r>
        <w:rPr>
          <w:rStyle w:val="StyleUnderline"/>
        </w:rPr>
        <w:t xml:space="preserve"> about </w:t>
      </w:r>
      <w:r>
        <w:rPr>
          <w:rStyle w:val="StyleUnderline"/>
          <w:highlight w:val="yellow"/>
        </w:rPr>
        <w:t>a referendum on the president than a choice between</w:t>
      </w:r>
      <w:r>
        <w:rPr>
          <w:rStyle w:val="StyleUnderline"/>
        </w:rPr>
        <w:t xml:space="preserve"> the two </w:t>
      </w:r>
      <w:r>
        <w:rPr>
          <w:rStyle w:val="StyleUnderline"/>
          <w:highlight w:val="yellow"/>
        </w:rPr>
        <w:t>parties</w:t>
      </w:r>
      <w:r>
        <w:rPr>
          <w:rStyle w:val="StyleUnderline"/>
        </w:rPr>
        <w:t xml:space="preserve">. </w:t>
      </w:r>
      <w:r>
        <w:rPr>
          <w:rStyle w:val="StyleUnderline"/>
          <w:highlight w:val="yellow"/>
        </w:rPr>
        <w:t>Since exit polls</w:t>
      </w:r>
      <w:r>
        <w:rPr>
          <w:rStyle w:val="StyleUnderline"/>
        </w:rPr>
        <w:t xml:space="preserve"> first started asking voters about their opinion of the president </w:t>
      </w:r>
      <w:r>
        <w:rPr>
          <w:rStyle w:val="StyleUnderline"/>
          <w:highlight w:val="yellow"/>
        </w:rPr>
        <w:t>in 1982, those who disapprove of the president’s</w:t>
      </w:r>
      <w:r>
        <w:rPr>
          <w:rStyle w:val="StyleUnderline"/>
        </w:rPr>
        <w:t xml:space="preserve"> job performance going into a midterm election have overwhelmingly voted for the party that is not in control of the White </w:t>
      </w:r>
      <w:proofErr w:type="gramStart"/>
      <w:r>
        <w:rPr>
          <w:rStyle w:val="StyleUnderline"/>
        </w:rPr>
        <w:t>House</w:t>
      </w:r>
      <w:r>
        <w:rPr>
          <w:sz w:val="16"/>
        </w:rPr>
        <w:t>.</w:t>
      </w:r>
      <w:r>
        <w:rPr>
          <w:sz w:val="12"/>
        </w:rPr>
        <w:t>¶</w:t>
      </w:r>
      <w:proofErr w:type="gramEnd"/>
      <w:r>
        <w:rPr>
          <w:sz w:val="16"/>
        </w:rPr>
        <w:t xml:space="preserve"> </w:t>
      </w:r>
      <w:r>
        <w:rPr>
          <w:rStyle w:val="StyleUnderline"/>
        </w:rPr>
        <w:t xml:space="preserve">On average, </w:t>
      </w:r>
      <w:r>
        <w:rPr>
          <w:rStyle w:val="StyleUnderline"/>
          <w:highlight w:val="yellow"/>
        </w:rPr>
        <w:t>the party out of the White House</w:t>
      </w:r>
      <w:r>
        <w:rPr>
          <w:rStyle w:val="StyleUnderline"/>
        </w:rPr>
        <w:t xml:space="preserve"> has </w:t>
      </w:r>
      <w:r>
        <w:rPr>
          <w:rStyle w:val="StyleUnderline"/>
          <w:highlight w:val="yellow"/>
        </w:rPr>
        <w:t>won by 67</w:t>
      </w:r>
      <w:r>
        <w:rPr>
          <w:rStyle w:val="StyleUnderline"/>
        </w:rPr>
        <w:t xml:space="preserve"> percentage </w:t>
      </w:r>
      <w:r>
        <w:rPr>
          <w:rStyle w:val="StyleUnderline"/>
          <w:highlight w:val="yellow"/>
        </w:rPr>
        <w:t>points among those who disapprove of the president</w:t>
      </w:r>
      <w:r>
        <w:rPr>
          <w:rStyle w:val="StyleUnderline"/>
        </w:rPr>
        <w:t>’s job performance.</w:t>
      </w:r>
      <w:r>
        <w:rPr>
          <w:sz w:val="16"/>
        </w:rPr>
        <w:t xml:space="preserve"> In the past five midterm elections, </w:t>
      </w:r>
      <w:r>
        <w:rPr>
          <w:rStyle w:val="StyleUnderline"/>
        </w:rPr>
        <w:t>the opposition party has won that group by an average of 71</w:t>
      </w:r>
      <w:r>
        <w:rPr>
          <w:sz w:val="16"/>
        </w:rPr>
        <w:t xml:space="preserve"> points. </w:t>
      </w:r>
      <w:r>
        <w:rPr>
          <w:rStyle w:val="StyleUnderline"/>
        </w:rPr>
        <w:t>That’s close to the margin that the average SurveyMonkey poll has the Democrats winning by among those who disapprove of the job that Trump is doing.</w:t>
      </w:r>
      <w:r>
        <w:rPr>
          <w:sz w:val="16"/>
        </w:rPr>
        <w:t xml:space="preserve"> In other words, the SurveyMonkey poll suggests a 2018 midterm election that is in line with </w:t>
      </w:r>
      <w:proofErr w:type="gramStart"/>
      <w:r>
        <w:rPr>
          <w:sz w:val="16"/>
        </w:rPr>
        <w:t>history.</w:t>
      </w:r>
      <w:r>
        <w:rPr>
          <w:sz w:val="12"/>
        </w:rPr>
        <w:t>¶</w:t>
      </w:r>
      <w:proofErr w:type="gramEnd"/>
      <w:r>
        <w:rPr>
          <w:sz w:val="16"/>
        </w:rPr>
        <w:t xml:space="preserve"> Of course, </w:t>
      </w:r>
      <w:r>
        <w:rPr>
          <w:rStyle w:val="StyleUnderline"/>
        </w:rPr>
        <w:t>Trump has well over a year to increase his approval rating before Election Day</w:t>
      </w:r>
      <w:r>
        <w:rPr>
          <w:sz w:val="16"/>
        </w:rPr>
        <w:t xml:space="preserve">. And it’s not as though the Democrats are exactly popular: A May Gallup poll, for example, shows the Democratic Party with just a 40 percent favorable rating and a 53 percent unfavorable rating, both of which are on par with the president’s and the Republican Party’s ratings. Then again, the Republican Party’s low favorability ratings didn’t help the Democrats hold the House in 2010 or win it back in 2014, both years when Republicans were about as unpopular as then-President Barack Obama and the Democratic </w:t>
      </w:r>
      <w:proofErr w:type="gramStart"/>
      <w:r>
        <w:rPr>
          <w:sz w:val="16"/>
        </w:rPr>
        <w:t>Party.</w:t>
      </w:r>
      <w:r>
        <w:rPr>
          <w:sz w:val="12"/>
        </w:rPr>
        <w:t>¶</w:t>
      </w:r>
      <w:proofErr w:type="gramEnd"/>
      <w:r>
        <w:rPr>
          <w:sz w:val="16"/>
        </w:rPr>
        <w:t xml:space="preserve"> </w:t>
      </w:r>
      <w:r>
        <w:rPr>
          <w:rStyle w:val="StyleUnderline"/>
          <w:highlight w:val="yellow"/>
        </w:rPr>
        <w:t>Republicans</w:t>
      </w:r>
      <w:r>
        <w:rPr>
          <w:rStyle w:val="StyleUnderline"/>
        </w:rPr>
        <w:t xml:space="preserve"> still </w:t>
      </w:r>
      <w:r>
        <w:rPr>
          <w:rStyle w:val="StyleUnderline"/>
          <w:highlight w:val="yellow"/>
        </w:rPr>
        <w:t>might not</w:t>
      </w:r>
      <w:r>
        <w:rPr>
          <w:rStyle w:val="StyleUnderline"/>
        </w:rPr>
        <w:t xml:space="preserve"> choose to </w:t>
      </w:r>
      <w:r>
        <w:rPr>
          <w:rStyle w:val="StyleUnderline"/>
          <w:highlight w:val="yellow"/>
        </w:rPr>
        <w:t>distance themselves from Trump</w:t>
      </w:r>
      <w:r>
        <w:rPr>
          <w:rStyle w:val="StyleUnderline"/>
        </w:rPr>
        <w:t>.</w:t>
      </w:r>
      <w:r>
        <w:rPr>
          <w:sz w:val="16"/>
        </w:rPr>
        <w:t xml:space="preserve"> The 2016 election taught us that the lessons of history don’t always apply to modern politics. Maybe the Democratic Party’s unpopularity will be a difference-maker in 2018 like Clinton’s unpopularity was in 2016. Maybe Democrats won’t turn out to vote in 2018. Still, these are risky bets to place with a House majority on the line. </w:t>
      </w:r>
      <w:r>
        <w:rPr>
          <w:rStyle w:val="StyleUnderline"/>
          <w:highlight w:val="yellow"/>
        </w:rPr>
        <w:t>Trump is</w:t>
      </w:r>
      <w:r>
        <w:rPr>
          <w:rStyle w:val="StyleUnderline"/>
        </w:rPr>
        <w:t xml:space="preserve"> more likely to be </w:t>
      </w:r>
      <w:r>
        <w:rPr>
          <w:rStyle w:val="StyleUnderline"/>
          <w:highlight w:val="yellow"/>
        </w:rPr>
        <w:t>a liability</w:t>
      </w:r>
      <w:r>
        <w:rPr>
          <w:rStyle w:val="StyleUnderline"/>
        </w:rPr>
        <w:t xml:space="preserve"> than an asset </w:t>
      </w:r>
      <w:r>
        <w:rPr>
          <w:rStyle w:val="StyleUnderline"/>
          <w:highlight w:val="yellow"/>
        </w:rPr>
        <w:t>in</w:t>
      </w:r>
      <w:r>
        <w:rPr>
          <w:rStyle w:val="StyleUnderline"/>
        </w:rPr>
        <w:t xml:space="preserve"> the </w:t>
      </w:r>
      <w:r>
        <w:rPr>
          <w:rStyle w:val="StyleUnderline"/>
          <w:highlight w:val="yellow"/>
        </w:rPr>
        <w:t>2018</w:t>
      </w:r>
      <w:r>
        <w:rPr>
          <w:rStyle w:val="StyleUnderline"/>
        </w:rPr>
        <w:t xml:space="preserve"> general election. </w:t>
      </w:r>
      <w:r>
        <w:rPr>
          <w:rStyle w:val="StyleUnderline"/>
          <w:highlight w:val="yellow"/>
        </w:rPr>
        <w:t>Presidents</w:t>
      </w:r>
      <w:r>
        <w:rPr>
          <w:rStyle w:val="StyleUnderline"/>
        </w:rPr>
        <w:t xml:space="preserve"> tend to </w:t>
      </w:r>
      <w:r>
        <w:rPr>
          <w:rStyle w:val="StyleUnderline"/>
          <w:highlight w:val="yellow"/>
        </w:rPr>
        <w:t>get more unpopular in the lead-up to midterms</w:t>
      </w:r>
      <w:r>
        <w:rPr>
          <w:rStyle w:val="StyleUnderline"/>
        </w:rPr>
        <w:t>, and people who don’t like the president tend to vote against the president’s party.</w:t>
      </w:r>
    </w:p>
    <w:p w14:paraId="06E64287" w14:textId="77777777" w:rsidR="00005335" w:rsidRDefault="00005335" w:rsidP="00005335"/>
    <w:bookmarkEnd w:id="6"/>
    <w:p w14:paraId="6A066193" w14:textId="77777777" w:rsidR="00815E8C" w:rsidRDefault="00815E8C" w:rsidP="00815E8C">
      <w:pPr>
        <w:pStyle w:val="Heading3"/>
      </w:pPr>
      <w:r>
        <w:t xml:space="preserve">   1AR---Multiple Issues </w:t>
      </w:r>
    </w:p>
    <w:p w14:paraId="11DA39F8" w14:textId="77777777" w:rsidR="00815E8C" w:rsidRPr="00FC57CE" w:rsidRDefault="00815E8C" w:rsidP="00815E8C">
      <w:pPr>
        <w:pStyle w:val="Heading4"/>
      </w:pPr>
      <w:r w:rsidRPr="00FC57CE">
        <w:t xml:space="preserve">Opposition isn’t based on an overwhelming agenda item---many different issues determine election outcome </w:t>
      </w:r>
    </w:p>
    <w:p w14:paraId="7BEE9257" w14:textId="77777777" w:rsidR="00815E8C" w:rsidRDefault="00815E8C" w:rsidP="00815E8C">
      <w:r>
        <w:t xml:space="preserve">Edward-Isaac </w:t>
      </w:r>
      <w:proofErr w:type="spellStart"/>
      <w:r>
        <w:rPr>
          <w:rStyle w:val="Style13ptBold"/>
        </w:rPr>
        <w:t>Dovere</w:t>
      </w:r>
      <w:proofErr w:type="spellEnd"/>
      <w:r>
        <w:rPr>
          <w:rStyle w:val="Style13ptBold"/>
        </w:rPr>
        <w:t xml:space="preserve"> 9/13</w:t>
      </w:r>
      <w:r>
        <w:t xml:space="preserve">, Chief Washington </w:t>
      </w:r>
      <w:proofErr w:type="gramStart"/>
      <w:r>
        <w:t>correspondent,  9</w:t>
      </w:r>
      <w:proofErr w:type="gramEnd"/>
      <w:r>
        <w:t>/13/2017, “Teflon Don confounds Democrats”, http://www.politico.com/story/2017/09/13/teflon-trump-democrats-messaging-242607</w:t>
      </w:r>
    </w:p>
    <w:p w14:paraId="0A711D1A" w14:textId="77777777" w:rsidR="00815E8C" w:rsidRDefault="00815E8C" w:rsidP="00815E8C">
      <w:r>
        <w:rPr>
          <w:sz w:val="16"/>
        </w:rPr>
        <w:t xml:space="preserve"> “</w:t>
      </w:r>
      <w:r>
        <w:rPr>
          <w:rStyle w:val="StyleUnderline"/>
        </w:rPr>
        <w:t>People would like more of a sense of reassurance … than we’ve had so far</w:t>
      </w:r>
      <w:r>
        <w:rPr>
          <w:sz w:val="16"/>
        </w:rPr>
        <w:t xml:space="preserve">,” Hart said. </w:t>
      </w:r>
      <w:r>
        <w:rPr>
          <w:rStyle w:val="StyleUnderline"/>
        </w:rPr>
        <w:t>“</w:t>
      </w:r>
      <w:r>
        <w:rPr>
          <w:rStyle w:val="StyleUnderline"/>
          <w:highlight w:val="yellow"/>
        </w:rPr>
        <w:t>For</w:t>
      </w:r>
      <w:r>
        <w:rPr>
          <w:rStyle w:val="StyleUnderline"/>
        </w:rPr>
        <w:t xml:space="preserve"> the </w:t>
      </w:r>
      <w:r>
        <w:rPr>
          <w:rStyle w:val="StyleUnderline"/>
          <w:highlight w:val="yellow"/>
        </w:rPr>
        <w:t>Dem</w:t>
      </w:r>
      <w:r>
        <w:rPr>
          <w:rStyle w:val="StyleUnderline"/>
        </w:rPr>
        <w:t>ocrat</w:t>
      </w:r>
      <w:r>
        <w:rPr>
          <w:rStyle w:val="StyleUnderline"/>
          <w:highlight w:val="yellow"/>
        </w:rPr>
        <w:t>s</w:t>
      </w:r>
      <w:r>
        <w:rPr>
          <w:rStyle w:val="StyleUnderline"/>
        </w:rPr>
        <w:t xml:space="preserve">, </w:t>
      </w:r>
      <w:r>
        <w:rPr>
          <w:rStyle w:val="StyleUnderline"/>
          <w:highlight w:val="yellow"/>
        </w:rPr>
        <w:t xml:space="preserve">part of that is recognizing that it’s not that there’s an </w:t>
      </w:r>
      <w:r>
        <w:rPr>
          <w:rStyle w:val="Emphasis"/>
          <w:highlight w:val="yellow"/>
        </w:rPr>
        <w:t>overwhelming agenda item</w:t>
      </w:r>
      <w:r>
        <w:rPr>
          <w:rStyle w:val="StyleUnderline"/>
        </w:rPr>
        <w:t xml:space="preserve"> on the part of the American public —</w:t>
      </w:r>
      <w:r>
        <w:rPr>
          <w:sz w:val="16"/>
        </w:rPr>
        <w:t xml:space="preserve"> </w:t>
      </w:r>
      <w:r>
        <w:rPr>
          <w:rStyle w:val="StyleUnderline"/>
          <w:highlight w:val="yellow"/>
        </w:rPr>
        <w:t>it’s not</w:t>
      </w:r>
      <w:r>
        <w:rPr>
          <w:sz w:val="16"/>
        </w:rPr>
        <w:t xml:space="preserve"> the economy or </w:t>
      </w:r>
      <w:r>
        <w:rPr>
          <w:rStyle w:val="Emphasis"/>
          <w:highlight w:val="yellow"/>
        </w:rPr>
        <w:t xml:space="preserve">health care </w:t>
      </w:r>
      <w:r>
        <w:rPr>
          <w:rStyle w:val="StyleUnderline"/>
          <w:highlight w:val="yellow"/>
        </w:rPr>
        <w:t xml:space="preserve">or some single issue </w:t>
      </w:r>
      <w:r>
        <w:rPr>
          <w:rStyle w:val="StyleUnderline"/>
        </w:rPr>
        <w:t xml:space="preserve">— but </w:t>
      </w:r>
      <w:r>
        <w:rPr>
          <w:rStyle w:val="StyleUnderline"/>
          <w:highlight w:val="yellow"/>
        </w:rPr>
        <w:t>it is the sense that somehow things are</w:t>
      </w:r>
      <w:r>
        <w:rPr>
          <w:rStyle w:val="StyleUnderline"/>
        </w:rPr>
        <w:t xml:space="preserve"> very </w:t>
      </w:r>
      <w:r>
        <w:rPr>
          <w:rStyle w:val="StyleUnderline"/>
          <w:highlight w:val="yellow"/>
        </w:rPr>
        <w:t>out of sorts</w:t>
      </w:r>
      <w:r>
        <w:rPr>
          <w:rStyle w:val="StyleUnderline"/>
        </w:rPr>
        <w:t xml:space="preserve">, and </w:t>
      </w:r>
      <w:r>
        <w:rPr>
          <w:rStyle w:val="StyleUnderline"/>
          <w:highlight w:val="yellow"/>
        </w:rPr>
        <w:t>it touches</w:t>
      </w:r>
      <w:r>
        <w:rPr>
          <w:rStyle w:val="StyleUnderline"/>
        </w:rPr>
        <w:t xml:space="preserve"> so </w:t>
      </w:r>
      <w:r>
        <w:rPr>
          <w:rStyle w:val="Emphasis"/>
          <w:highlight w:val="yellow"/>
        </w:rPr>
        <w:t>many different issues</w:t>
      </w:r>
      <w:r>
        <w:rPr>
          <w:rStyle w:val="StyleUnderline"/>
        </w:rPr>
        <w:t>.”</w:t>
      </w:r>
      <w:r>
        <w:rPr>
          <w:sz w:val="12"/>
        </w:rPr>
        <w:t>¶</w:t>
      </w:r>
      <w:r>
        <w:rPr>
          <w:sz w:val="16"/>
        </w:rPr>
        <w:t xml:space="preserve"> </w:t>
      </w:r>
      <w:r>
        <w:rPr>
          <w:rStyle w:val="StyleUnderline"/>
        </w:rPr>
        <w:t xml:space="preserve">That’s the main difference between 2018 and </w:t>
      </w:r>
      <w:r>
        <w:rPr>
          <w:rStyle w:val="StyleUnderline"/>
          <w:highlight w:val="yellow"/>
        </w:rPr>
        <w:t>2006</w:t>
      </w:r>
      <w:r>
        <w:rPr>
          <w:rStyle w:val="StyleUnderline"/>
        </w:rPr>
        <w:t xml:space="preserve">, when Democrats’ </w:t>
      </w:r>
      <w:r>
        <w:rPr>
          <w:rStyle w:val="StyleUnderline"/>
          <w:highlight w:val="yellow"/>
        </w:rPr>
        <w:t>strategy</w:t>
      </w:r>
      <w:r>
        <w:rPr>
          <w:rStyle w:val="StyleUnderline"/>
        </w:rPr>
        <w:t xml:space="preserve"> primarily consisted of running against an unpopular president</w:t>
      </w:r>
      <w:r>
        <w:rPr>
          <w:sz w:val="16"/>
        </w:rPr>
        <w:t>, George W. Bush, and an unpopular war.</w:t>
      </w:r>
      <w:r>
        <w:rPr>
          <w:sz w:val="12"/>
        </w:rPr>
        <w:t>¶</w:t>
      </w:r>
      <w:r>
        <w:rPr>
          <w:sz w:val="16"/>
        </w:rPr>
        <w:t xml:space="preserve"> </w:t>
      </w:r>
      <w:r>
        <w:rPr>
          <w:rStyle w:val="StyleUnderline"/>
        </w:rPr>
        <w:t xml:space="preserve">“It may </w:t>
      </w:r>
      <w:r>
        <w:rPr>
          <w:rStyle w:val="StyleUnderline"/>
          <w:highlight w:val="yellow"/>
        </w:rPr>
        <w:t>have worked then,”</w:t>
      </w:r>
      <w:r>
        <w:rPr>
          <w:rStyle w:val="StyleUnderline"/>
        </w:rPr>
        <w:t xml:space="preserve"> said former Rep. Steve Israel, the DCCC chair in the 2012 and 2014 cycles and the leader of messaging for House Democrats last year. “I’m not sure it’s going to work now, because </w:t>
      </w:r>
      <w:r>
        <w:rPr>
          <w:rStyle w:val="StyleUnderline"/>
          <w:highlight w:val="yellow"/>
        </w:rPr>
        <w:t>the middle class is clamoring for help</w:t>
      </w:r>
      <w:r>
        <w:rPr>
          <w:rStyle w:val="StyleUnderline"/>
        </w:rPr>
        <w:t xml:space="preserve">. Just </w:t>
      </w:r>
      <w:r>
        <w:rPr>
          <w:rStyle w:val="StyleUnderline"/>
          <w:highlight w:val="yellow"/>
        </w:rPr>
        <w:t>saying we’re not Trump isn’t going to</w:t>
      </w:r>
      <w:r>
        <w:rPr>
          <w:rStyle w:val="StyleUnderline"/>
        </w:rPr>
        <w:t xml:space="preserve"> help</w:t>
      </w:r>
      <w:proofErr w:type="gramStart"/>
      <w:r>
        <w:rPr>
          <w:rStyle w:val="StyleUnderline"/>
        </w:rPr>
        <w:t>.”</w:t>
      </w:r>
      <w:r>
        <w:rPr>
          <w:rStyle w:val="StyleUnderline"/>
          <w:sz w:val="12"/>
        </w:rPr>
        <w:t>¶</w:t>
      </w:r>
      <w:proofErr w:type="gramEnd"/>
      <w:r>
        <w:rPr>
          <w:sz w:val="16"/>
        </w:rPr>
        <w:t xml:space="preserve"> More and more, Democratic operatives are gravitating toward pushing for an argument that Trump is just out to make his rich friends richer, at the expense of everyone else. They believe they could include all sorts of attacks on his decisions under that umbrella, from stripping regulations on credit cards to trying to end Obamacare to pushing for corporate tax breaks.</w:t>
      </w:r>
      <w:r>
        <w:rPr>
          <w:sz w:val="12"/>
        </w:rPr>
        <w:t>¶</w:t>
      </w:r>
      <w:r>
        <w:rPr>
          <w:sz w:val="16"/>
        </w:rPr>
        <w:t xml:space="preserve"> DCCC polling showed that on the question of who “fights for people like me,” Trump and Democrats were split at 50 percent each in February but that Democrats are now ahead by 17 points.</w:t>
      </w:r>
      <w:r>
        <w:rPr>
          <w:sz w:val="12"/>
        </w:rPr>
        <w:t>¶</w:t>
      </w:r>
      <w:r>
        <w:rPr>
          <w:sz w:val="16"/>
        </w:rPr>
        <w:t xml:space="preserve"> “</w:t>
      </w:r>
      <w:r>
        <w:rPr>
          <w:rStyle w:val="StyleUnderline"/>
        </w:rPr>
        <w:t>Everything is a trade-off,” said Guy Cecil, reflecting polling done by his Priorities USA super PAC. Republicans “want to give tax cuts to the rich, and they want to screw the rest of us. This is a quintessential question of whose side are you on</w:t>
      </w:r>
      <w:proofErr w:type="gramStart"/>
      <w:r>
        <w:rPr>
          <w:rStyle w:val="StyleUnderline"/>
        </w:rPr>
        <w:t>.”</w:t>
      </w:r>
      <w:r>
        <w:rPr>
          <w:rStyle w:val="StyleUnderline"/>
          <w:sz w:val="12"/>
        </w:rPr>
        <w:t>¶</w:t>
      </w:r>
      <w:proofErr w:type="gramEnd"/>
      <w:r>
        <w:rPr>
          <w:sz w:val="16"/>
        </w:rPr>
        <w:t xml:space="preserve"> Bill Burton, a former Obama aide now at </w:t>
      </w:r>
      <w:proofErr w:type="spellStart"/>
      <w:r>
        <w:rPr>
          <w:sz w:val="16"/>
        </w:rPr>
        <w:t>SKDKnickerbocker</w:t>
      </w:r>
      <w:proofErr w:type="spellEnd"/>
      <w:r>
        <w:rPr>
          <w:sz w:val="16"/>
        </w:rPr>
        <w:t>, said he’s worried Democrats are still not making a convincing</w:t>
      </w:r>
    </w:p>
    <w:p w14:paraId="30762DE9" w14:textId="77777777" w:rsidR="00815E8C" w:rsidRDefault="00815E8C" w:rsidP="00005335"/>
    <w:p w14:paraId="40CC17B7" w14:textId="77777777" w:rsidR="00815E8C" w:rsidRDefault="00815E8C" w:rsidP="00815E8C">
      <w:pPr>
        <w:pStyle w:val="Heading3"/>
      </w:pPr>
      <w:r>
        <w:t>2AC---Other Issues O/W</w:t>
      </w:r>
    </w:p>
    <w:p w14:paraId="70B699AD" w14:textId="77777777" w:rsidR="00815E8C" w:rsidRDefault="00815E8C" w:rsidP="00815E8C">
      <w:pPr>
        <w:pStyle w:val="Heading4"/>
      </w:pPr>
      <w:r>
        <w:t>Healthcare, the economy, gun control, taxes all outweigh immigration</w:t>
      </w:r>
    </w:p>
    <w:p w14:paraId="283265A7" w14:textId="77777777" w:rsidR="00815E8C" w:rsidRPr="00481F16" w:rsidRDefault="00815E8C" w:rsidP="00815E8C">
      <w:r>
        <w:t xml:space="preserve">Jessie </w:t>
      </w:r>
      <w:r w:rsidRPr="00481F16">
        <w:rPr>
          <w:rStyle w:val="Style13ptBold"/>
        </w:rPr>
        <w:t>Hellmann 6/7</w:t>
      </w:r>
      <w:r>
        <w:t>, national health care reporter at The Hill, 6-7-18, “Poll: Health care a top issue for voters ahead of midterms,” http://thehill.com/policy/healthcare/391164-poll-health-care-a-top-issue-for-voters-ahead-of-midterms</w:t>
      </w:r>
    </w:p>
    <w:p w14:paraId="30728F69" w14:textId="77777777" w:rsidR="00815E8C" w:rsidRPr="00147D14" w:rsidRDefault="00815E8C" w:rsidP="00815E8C">
      <w:pPr>
        <w:rPr>
          <w:sz w:val="16"/>
        </w:rPr>
      </w:pPr>
      <w:r w:rsidRPr="00147D14">
        <w:rPr>
          <w:sz w:val="16"/>
        </w:rPr>
        <w:lastRenderedPageBreak/>
        <w:t xml:space="preserve">More than 1 in 5 voters, </w:t>
      </w:r>
      <w:r w:rsidRPr="00460B99">
        <w:rPr>
          <w:rStyle w:val="StyleUnderline"/>
          <w:highlight w:val="yellow"/>
        </w:rPr>
        <w:t>22 percent, said</w:t>
      </w:r>
      <w:r w:rsidRPr="00147D14">
        <w:rPr>
          <w:sz w:val="16"/>
        </w:rPr>
        <w:t xml:space="preserve"> in a new NBC News–Wall Street Journal poll that </w:t>
      </w:r>
      <w:r w:rsidRPr="00460B99">
        <w:rPr>
          <w:rStyle w:val="Emphasis"/>
          <w:highlight w:val="yellow"/>
        </w:rPr>
        <w:t>health care</w:t>
      </w:r>
      <w:r w:rsidRPr="00460B99">
        <w:rPr>
          <w:sz w:val="16"/>
          <w:highlight w:val="yellow"/>
        </w:rPr>
        <w:t xml:space="preserve"> </w:t>
      </w:r>
      <w:r w:rsidRPr="00460B99">
        <w:rPr>
          <w:rStyle w:val="StyleUnderline"/>
          <w:highlight w:val="yellow"/>
        </w:rPr>
        <w:t xml:space="preserve">is their </w:t>
      </w:r>
      <w:r w:rsidRPr="00460B99">
        <w:rPr>
          <w:rStyle w:val="Emphasis"/>
          <w:highlight w:val="yellow"/>
        </w:rPr>
        <w:t>top issue</w:t>
      </w:r>
      <w:r w:rsidRPr="00147D14">
        <w:rPr>
          <w:rStyle w:val="StyleUnderline"/>
        </w:rPr>
        <w:t xml:space="preserve"> in the November midterm elections</w:t>
      </w:r>
      <w:r w:rsidRPr="00147D14">
        <w:rPr>
          <w:sz w:val="16"/>
        </w:rPr>
        <w:t>.</w:t>
      </w:r>
    </w:p>
    <w:p w14:paraId="35F47D85" w14:textId="77777777" w:rsidR="00815E8C" w:rsidRPr="00147D14" w:rsidRDefault="00815E8C" w:rsidP="00815E8C">
      <w:pPr>
        <w:rPr>
          <w:sz w:val="16"/>
        </w:rPr>
      </w:pPr>
      <w:r w:rsidRPr="00460B99">
        <w:rPr>
          <w:rStyle w:val="StyleUnderline"/>
          <w:highlight w:val="yellow"/>
        </w:rPr>
        <w:t xml:space="preserve">The economy </w:t>
      </w:r>
      <w:r w:rsidRPr="00460B99">
        <w:rPr>
          <w:rStyle w:val="StyleUnderline"/>
        </w:rPr>
        <w:t xml:space="preserve">and jobs followed </w:t>
      </w:r>
      <w:r w:rsidRPr="00460B99">
        <w:rPr>
          <w:rStyle w:val="StyleUnderline"/>
          <w:highlight w:val="yellow"/>
        </w:rPr>
        <w:t>at 19</w:t>
      </w:r>
      <w:r w:rsidRPr="00147D14">
        <w:rPr>
          <w:rStyle w:val="StyleUnderline"/>
        </w:rPr>
        <w:t xml:space="preserve"> percent, with </w:t>
      </w:r>
      <w:r w:rsidRPr="00460B99">
        <w:rPr>
          <w:rStyle w:val="StyleUnderline"/>
          <w:highlight w:val="yellow"/>
        </w:rPr>
        <w:t>guns at 13</w:t>
      </w:r>
      <w:r w:rsidRPr="00147D14">
        <w:rPr>
          <w:rStyle w:val="StyleUnderline"/>
        </w:rPr>
        <w:t xml:space="preserve"> percent, </w:t>
      </w:r>
      <w:r w:rsidRPr="00460B99">
        <w:rPr>
          <w:rStyle w:val="StyleUnderline"/>
          <w:highlight w:val="yellow"/>
        </w:rPr>
        <w:t>taxes and spending at 11</w:t>
      </w:r>
      <w:r w:rsidRPr="00147D14">
        <w:rPr>
          <w:rStyle w:val="StyleUnderline"/>
        </w:rPr>
        <w:t xml:space="preserve"> percent </w:t>
      </w:r>
      <w:r w:rsidRPr="00460B99">
        <w:rPr>
          <w:rStyle w:val="StyleUnderline"/>
          <w:highlight w:val="yellow"/>
        </w:rPr>
        <w:t>and immigration at 10</w:t>
      </w:r>
      <w:r w:rsidRPr="00147D14">
        <w:rPr>
          <w:rStyle w:val="StyleUnderline"/>
        </w:rPr>
        <w:t xml:space="preserve"> percent</w:t>
      </w:r>
      <w:r w:rsidRPr="00147D14">
        <w:rPr>
          <w:sz w:val="16"/>
        </w:rPr>
        <w:t xml:space="preserve">. </w:t>
      </w:r>
    </w:p>
    <w:p w14:paraId="7F803101" w14:textId="77777777" w:rsidR="00815E8C" w:rsidRPr="00147D14" w:rsidRDefault="00815E8C" w:rsidP="00815E8C">
      <w:pPr>
        <w:rPr>
          <w:sz w:val="16"/>
        </w:rPr>
      </w:pPr>
      <w:r w:rsidRPr="00147D14">
        <w:rPr>
          <w:rStyle w:val="StyleUnderline"/>
        </w:rPr>
        <w:t xml:space="preserve">The poll found Democrats </w:t>
      </w:r>
      <w:r w:rsidRPr="00460B99">
        <w:rPr>
          <w:rStyle w:val="StyleUnderline"/>
        </w:rPr>
        <w:t>are</w:t>
      </w:r>
      <w:r w:rsidRPr="00147D14">
        <w:rPr>
          <w:rStyle w:val="StyleUnderline"/>
        </w:rPr>
        <w:t xml:space="preserve"> more likely to consider health care a top issue</w:t>
      </w:r>
      <w:r w:rsidRPr="00147D14">
        <w:rPr>
          <w:sz w:val="16"/>
        </w:rPr>
        <w:t xml:space="preserve">. </w:t>
      </w:r>
    </w:p>
    <w:p w14:paraId="73E4DD75" w14:textId="77777777" w:rsidR="00815E8C" w:rsidRPr="00147D14" w:rsidRDefault="00815E8C" w:rsidP="00815E8C">
      <w:pPr>
        <w:rPr>
          <w:sz w:val="16"/>
        </w:rPr>
      </w:pPr>
      <w:r w:rsidRPr="00147D14">
        <w:rPr>
          <w:sz w:val="16"/>
        </w:rPr>
        <w:t xml:space="preserve">Thirty-two percent of Democrats said health care was a top issue for them, while 17 percent said guns. </w:t>
      </w:r>
    </w:p>
    <w:p w14:paraId="2E10D980" w14:textId="77777777" w:rsidR="00815E8C" w:rsidRPr="00147D14" w:rsidRDefault="00815E8C" w:rsidP="00815E8C">
      <w:pPr>
        <w:rPr>
          <w:sz w:val="16"/>
        </w:rPr>
      </w:pPr>
      <w:r w:rsidRPr="00147D14">
        <w:rPr>
          <w:sz w:val="16"/>
        </w:rPr>
        <w:t xml:space="preserve">Twenty-six percent of Republicans said the economy and jobs are top issues for them in November, while 15 percent pointed to taxes and spending. </w:t>
      </w:r>
    </w:p>
    <w:p w14:paraId="5774D10D" w14:textId="77777777" w:rsidR="00815E8C" w:rsidRPr="00147D14" w:rsidRDefault="00815E8C" w:rsidP="00815E8C">
      <w:pPr>
        <w:rPr>
          <w:sz w:val="16"/>
        </w:rPr>
      </w:pPr>
      <w:r w:rsidRPr="00147D14">
        <w:rPr>
          <w:sz w:val="16"/>
        </w:rPr>
        <w:t>The poll was conducted June 1–4 among 900 registered voters and has a margin of error of 3.3 percentage points.</w:t>
      </w:r>
    </w:p>
    <w:p w14:paraId="3784B97D" w14:textId="77777777" w:rsidR="00815E8C" w:rsidRPr="00147D14" w:rsidRDefault="00815E8C" w:rsidP="00815E8C">
      <w:pPr>
        <w:rPr>
          <w:sz w:val="16"/>
        </w:rPr>
      </w:pPr>
      <w:r w:rsidRPr="00147D14">
        <w:rPr>
          <w:rStyle w:val="StyleUnderline"/>
        </w:rPr>
        <w:t>The poll is good news for Democrats, who plan to hit Republicans on their health-care record</w:t>
      </w:r>
      <w:r w:rsidRPr="00147D14">
        <w:rPr>
          <w:sz w:val="16"/>
        </w:rPr>
        <w:t xml:space="preserve"> ahead of the midterms. </w:t>
      </w:r>
    </w:p>
    <w:p w14:paraId="79CCBB1C" w14:textId="77777777" w:rsidR="00815E8C" w:rsidRPr="00147D14" w:rsidRDefault="00815E8C" w:rsidP="00815E8C">
      <w:pPr>
        <w:rPr>
          <w:sz w:val="16"/>
        </w:rPr>
      </w:pPr>
      <w:r w:rsidRPr="00460B99">
        <w:rPr>
          <w:rStyle w:val="StyleUnderline"/>
          <w:highlight w:val="yellow"/>
        </w:rPr>
        <w:t>Dem</w:t>
      </w:r>
      <w:r w:rsidRPr="00147D14">
        <w:rPr>
          <w:rStyle w:val="StyleUnderline"/>
        </w:rPr>
        <w:t>ocrat</w:t>
      </w:r>
      <w:r w:rsidRPr="00460B99">
        <w:rPr>
          <w:rStyle w:val="StyleUnderline"/>
          <w:highlight w:val="yellow"/>
        </w:rPr>
        <w:t>s plan to highlight</w:t>
      </w:r>
      <w:r w:rsidRPr="00147D14">
        <w:rPr>
          <w:rStyle w:val="StyleUnderline"/>
        </w:rPr>
        <w:t xml:space="preserve"> the </w:t>
      </w:r>
      <w:r w:rsidRPr="00460B99">
        <w:rPr>
          <w:rStyle w:val="StyleUnderline"/>
          <w:highlight w:val="yellow"/>
        </w:rPr>
        <w:t>GOP's</w:t>
      </w:r>
      <w:r w:rsidRPr="00147D14">
        <w:rPr>
          <w:rStyle w:val="StyleUnderline"/>
        </w:rPr>
        <w:t xml:space="preserve"> multiple failed </w:t>
      </w:r>
      <w:r w:rsidRPr="00460B99">
        <w:rPr>
          <w:rStyle w:val="StyleUnderline"/>
          <w:highlight w:val="yellow"/>
        </w:rPr>
        <w:t xml:space="preserve">attempts to </w:t>
      </w:r>
      <w:r w:rsidRPr="00460B99">
        <w:rPr>
          <w:rStyle w:val="Emphasis"/>
          <w:highlight w:val="yellow"/>
        </w:rPr>
        <w:t>repeal and replace</w:t>
      </w:r>
      <w:r w:rsidRPr="00147D14">
        <w:rPr>
          <w:rStyle w:val="StyleUnderline"/>
        </w:rPr>
        <w:t xml:space="preserve"> </w:t>
      </w:r>
      <w:proofErr w:type="spellStart"/>
      <w:r w:rsidRPr="00147D14">
        <w:rPr>
          <w:rStyle w:val="StyleUnderline"/>
        </w:rPr>
        <w:t>ObamaCare</w:t>
      </w:r>
      <w:proofErr w:type="spellEnd"/>
      <w:r w:rsidRPr="00147D14">
        <w:rPr>
          <w:rStyle w:val="StyleUnderline"/>
        </w:rPr>
        <w:t xml:space="preserve"> </w:t>
      </w:r>
      <w:r w:rsidRPr="00460B99">
        <w:rPr>
          <w:rStyle w:val="StyleUnderline"/>
          <w:highlight w:val="yellow"/>
        </w:rPr>
        <w:t>and blame them for</w:t>
      </w:r>
      <w:r w:rsidRPr="00147D14">
        <w:rPr>
          <w:rStyle w:val="StyleUnderline"/>
        </w:rPr>
        <w:t xml:space="preserve"> "sabotaging" the law and </w:t>
      </w:r>
      <w:r w:rsidRPr="00460B99">
        <w:rPr>
          <w:rStyle w:val="Emphasis"/>
          <w:highlight w:val="yellow"/>
        </w:rPr>
        <w:t>higher premiums</w:t>
      </w:r>
      <w:r w:rsidRPr="00147D14">
        <w:rPr>
          <w:sz w:val="16"/>
        </w:rPr>
        <w:t xml:space="preserve">. </w:t>
      </w:r>
    </w:p>
    <w:p w14:paraId="3E33250C" w14:textId="77777777" w:rsidR="00815E8C" w:rsidRPr="00147D14" w:rsidRDefault="00815E8C" w:rsidP="00815E8C">
      <w:pPr>
        <w:rPr>
          <w:sz w:val="16"/>
        </w:rPr>
      </w:pPr>
      <w:r w:rsidRPr="00147D14">
        <w:rPr>
          <w:sz w:val="16"/>
        </w:rPr>
        <w:t xml:space="preserve">Senate Minority Leader Charles Schumer (D-N.Y.) said Wednesday Congress should dedicate the month of August to health care. </w:t>
      </w:r>
    </w:p>
    <w:p w14:paraId="4B210B36" w14:textId="77777777" w:rsidR="00815E8C" w:rsidRPr="00147D14" w:rsidRDefault="00815E8C" w:rsidP="00815E8C">
      <w:pPr>
        <w:rPr>
          <w:sz w:val="16"/>
        </w:rPr>
      </w:pPr>
      <w:r w:rsidRPr="00147D14">
        <w:rPr>
          <w:sz w:val="16"/>
        </w:rPr>
        <w:t xml:space="preserve">"After 18 months of trying to repeal the Affordable Care Act and deliberately sabotaging our health care system, </w:t>
      </w:r>
      <w:r w:rsidRPr="00147D14">
        <w:rPr>
          <w:rStyle w:val="StyleUnderline"/>
        </w:rPr>
        <w:t>Republican policies have resulted in major premium increases for millions of Americans</w:t>
      </w:r>
      <w:r w:rsidRPr="00147D14">
        <w:rPr>
          <w:sz w:val="16"/>
        </w:rPr>
        <w:t>," Schumer wrote in a letter to Senate Majority Leader Mitch McConnell (R-Ky.).</w:t>
      </w:r>
    </w:p>
    <w:p w14:paraId="4DB7E5E4" w14:textId="77777777" w:rsidR="00815E8C" w:rsidRPr="00147D14" w:rsidRDefault="00815E8C" w:rsidP="00815E8C">
      <w:pPr>
        <w:rPr>
          <w:sz w:val="16"/>
        </w:rPr>
      </w:pPr>
      <w:r w:rsidRPr="00147D14">
        <w:rPr>
          <w:rStyle w:val="StyleUnderline"/>
        </w:rPr>
        <w:t>"Americans are ready for the president and Congressional Republicans to stop making the problem worse and instead work in a bipartisan manner to improve our country’s health care system</w:t>
      </w:r>
      <w:r w:rsidRPr="00147D14">
        <w:rPr>
          <w:sz w:val="16"/>
        </w:rPr>
        <w:t>."</w:t>
      </w:r>
    </w:p>
    <w:p w14:paraId="22FB3C6A" w14:textId="77777777" w:rsidR="00815E8C" w:rsidRPr="00147D14" w:rsidRDefault="00815E8C" w:rsidP="00815E8C">
      <w:pPr>
        <w:rPr>
          <w:sz w:val="16"/>
        </w:rPr>
      </w:pPr>
      <w:r w:rsidRPr="00147D14">
        <w:rPr>
          <w:sz w:val="16"/>
        </w:rPr>
        <w:t xml:space="preserve">Republicans are unlikely to take Schumer up on his offer, but </w:t>
      </w:r>
      <w:r w:rsidRPr="00460B99">
        <w:rPr>
          <w:rStyle w:val="StyleUnderline"/>
          <w:highlight w:val="yellow"/>
        </w:rPr>
        <w:t>it's another opportunity for Dem</w:t>
      </w:r>
      <w:r w:rsidRPr="00147D14">
        <w:rPr>
          <w:rStyle w:val="StyleUnderline"/>
        </w:rPr>
        <w:t>ocrat</w:t>
      </w:r>
      <w:r w:rsidRPr="00460B99">
        <w:rPr>
          <w:rStyle w:val="StyleUnderline"/>
          <w:highlight w:val="yellow"/>
        </w:rPr>
        <w:t>s to shift</w:t>
      </w:r>
      <w:r w:rsidRPr="00147D14">
        <w:rPr>
          <w:rStyle w:val="StyleUnderline"/>
        </w:rPr>
        <w:t xml:space="preserve"> the </w:t>
      </w:r>
      <w:r w:rsidRPr="00460B99">
        <w:rPr>
          <w:rStyle w:val="StyleUnderline"/>
          <w:highlight w:val="yellow"/>
        </w:rPr>
        <w:t>blame on Republicans</w:t>
      </w:r>
      <w:r w:rsidRPr="00147D14">
        <w:rPr>
          <w:rStyle w:val="StyleUnderline"/>
        </w:rPr>
        <w:t xml:space="preserve"> ahead of the midterms</w:t>
      </w:r>
      <w:r w:rsidRPr="00147D14">
        <w:rPr>
          <w:sz w:val="16"/>
        </w:rPr>
        <w:t xml:space="preserve"> on rising health-care costs. </w:t>
      </w:r>
    </w:p>
    <w:p w14:paraId="1B496728" w14:textId="77777777" w:rsidR="00815E8C" w:rsidRDefault="00815E8C" w:rsidP="00005335"/>
    <w:p w14:paraId="6A07294B" w14:textId="77777777" w:rsidR="00815E8C" w:rsidRDefault="00815E8C" w:rsidP="00815E8C">
      <w:pPr>
        <w:pStyle w:val="Heading3"/>
      </w:pPr>
      <w:r>
        <w:t xml:space="preserve">   1AR---Healthcare Biggest</w:t>
      </w:r>
    </w:p>
    <w:p w14:paraId="2FC81231" w14:textId="77777777" w:rsidR="00815E8C" w:rsidRDefault="00815E8C" w:rsidP="00815E8C">
      <w:pPr>
        <w:pStyle w:val="Heading4"/>
      </w:pPr>
      <w:r>
        <w:t xml:space="preserve">Lamb proves healthcare’s key in </w:t>
      </w:r>
      <w:r>
        <w:rPr>
          <w:u w:val="single"/>
        </w:rPr>
        <w:t>battleground districts</w:t>
      </w:r>
      <w:r>
        <w:t xml:space="preserve"> and voters are </w:t>
      </w:r>
      <w:r>
        <w:rPr>
          <w:u w:val="single"/>
        </w:rPr>
        <w:t>blaming the GOP</w:t>
      </w:r>
      <w:r>
        <w:t xml:space="preserve"> for status quo failures </w:t>
      </w:r>
    </w:p>
    <w:p w14:paraId="296EA384" w14:textId="77777777" w:rsidR="00815E8C" w:rsidRDefault="00815E8C" w:rsidP="00815E8C">
      <w:r>
        <w:t xml:space="preserve">Elham </w:t>
      </w:r>
      <w:r w:rsidRPr="001623B0">
        <w:rPr>
          <w:rStyle w:val="Style13ptBold"/>
        </w:rPr>
        <w:t xml:space="preserve">Khatami </w:t>
      </w:r>
      <w:r>
        <w:rPr>
          <w:rStyle w:val="Style13ptBold"/>
        </w:rPr>
        <w:t>18</w:t>
      </w:r>
      <w:r>
        <w:t xml:space="preserve">, associate editor at </w:t>
      </w:r>
      <w:proofErr w:type="spellStart"/>
      <w:r>
        <w:t>ThinkProgress</w:t>
      </w:r>
      <w:proofErr w:type="spellEnd"/>
      <w:r>
        <w:t xml:space="preserve">, 3/14/18, “Pennsylvania voters say the GOP’s health care antics cost </w:t>
      </w:r>
      <w:proofErr w:type="spellStart"/>
      <w:r>
        <w:t>Saccone</w:t>
      </w:r>
      <w:proofErr w:type="spellEnd"/>
      <w:r>
        <w:t xml:space="preserve"> their vote,” </w:t>
      </w:r>
      <w:hyperlink r:id="rId64" w:history="1">
        <w:r w:rsidRPr="008A4CF8">
          <w:rPr>
            <w:rStyle w:val="Hyperlink"/>
          </w:rPr>
          <w:t>https://thinkprogress.org/pennsylvania-voters-say-health-care-is-top-priority-704c7fcf0783/</w:t>
        </w:r>
      </w:hyperlink>
    </w:p>
    <w:p w14:paraId="1483BDE5" w14:textId="77777777" w:rsidR="00815E8C" w:rsidRPr="00941D7D" w:rsidRDefault="00815E8C" w:rsidP="00815E8C">
      <w:pPr>
        <w:rPr>
          <w:sz w:val="16"/>
        </w:rPr>
      </w:pPr>
      <w:r w:rsidRPr="00941D7D">
        <w:rPr>
          <w:sz w:val="16"/>
        </w:rPr>
        <w:t xml:space="preserve">While many Republican strategists and conservative pundits struggled to make sense of how a Democrat could have been so successful </w:t>
      </w:r>
      <w:r w:rsidRPr="006365D2">
        <w:rPr>
          <w:rStyle w:val="StyleUnderline"/>
        </w:rPr>
        <w:t xml:space="preserve">in </w:t>
      </w:r>
      <w:r w:rsidRPr="00941D7D">
        <w:rPr>
          <w:rStyle w:val="StyleUnderline"/>
          <w:highlight w:val="yellow"/>
        </w:rPr>
        <w:t>Pennsylvania</w:t>
      </w:r>
      <w:r w:rsidRPr="006365D2">
        <w:rPr>
          <w:rStyle w:val="StyleUnderline"/>
        </w:rPr>
        <w:t>’s 18th</w:t>
      </w:r>
      <w:r w:rsidRPr="00941D7D">
        <w:rPr>
          <w:sz w:val="16"/>
        </w:rPr>
        <w:t xml:space="preserve"> district on Tuesday, </w:t>
      </w:r>
      <w:r w:rsidRPr="00941D7D">
        <w:rPr>
          <w:rStyle w:val="StyleUnderline"/>
          <w:highlight w:val="yellow"/>
        </w:rPr>
        <w:t xml:space="preserve">voters sent a clear message: </w:t>
      </w:r>
      <w:r w:rsidRPr="00941D7D">
        <w:rPr>
          <w:rStyle w:val="Emphasis"/>
          <w:highlight w:val="yellow"/>
        </w:rPr>
        <w:t>Health care is a priority</w:t>
      </w:r>
      <w:r w:rsidRPr="00941D7D">
        <w:rPr>
          <w:sz w:val="16"/>
        </w:rPr>
        <w:t>.</w:t>
      </w:r>
    </w:p>
    <w:p w14:paraId="1D18C3D9" w14:textId="77777777" w:rsidR="00815E8C" w:rsidRPr="00941D7D" w:rsidRDefault="00815E8C" w:rsidP="00815E8C">
      <w:pPr>
        <w:rPr>
          <w:sz w:val="16"/>
        </w:rPr>
      </w:pPr>
      <w:r w:rsidRPr="00941D7D">
        <w:rPr>
          <w:sz w:val="16"/>
        </w:rPr>
        <w:t xml:space="preserve">Election night exit polling by Public Policy Polling found that </w:t>
      </w:r>
      <w:r w:rsidRPr="006365D2">
        <w:rPr>
          <w:rStyle w:val="StyleUnderline"/>
        </w:rPr>
        <w:t>among</w:t>
      </w:r>
      <w:r w:rsidRPr="00941D7D">
        <w:rPr>
          <w:sz w:val="16"/>
        </w:rPr>
        <w:t xml:space="preserve"> PA-18 </w:t>
      </w:r>
      <w:r w:rsidRPr="006365D2">
        <w:rPr>
          <w:rStyle w:val="StyleUnderline"/>
        </w:rPr>
        <w:t>voters who said health care was the most important issue</w:t>
      </w:r>
      <w:r w:rsidRPr="00941D7D">
        <w:rPr>
          <w:sz w:val="16"/>
        </w:rPr>
        <w:t xml:space="preserve">, Democrat </w:t>
      </w:r>
      <w:proofErr w:type="spellStart"/>
      <w:r w:rsidRPr="00941D7D">
        <w:rPr>
          <w:sz w:val="16"/>
        </w:rPr>
        <w:t>Conor</w:t>
      </w:r>
      <w:proofErr w:type="spellEnd"/>
      <w:r w:rsidRPr="00941D7D">
        <w:rPr>
          <w:sz w:val="16"/>
        </w:rPr>
        <w:t xml:space="preserve"> </w:t>
      </w:r>
      <w:r w:rsidRPr="006365D2">
        <w:rPr>
          <w:rStyle w:val="StyleUnderline"/>
        </w:rPr>
        <w:t>Lamb beat</w:t>
      </w:r>
      <w:r w:rsidRPr="00941D7D">
        <w:rPr>
          <w:sz w:val="16"/>
        </w:rPr>
        <w:t xml:space="preserve"> Republican Rick </w:t>
      </w:r>
      <w:proofErr w:type="spellStart"/>
      <w:r w:rsidRPr="006365D2">
        <w:rPr>
          <w:rStyle w:val="StyleUnderline"/>
        </w:rPr>
        <w:t>Saccone</w:t>
      </w:r>
      <w:proofErr w:type="spellEnd"/>
      <w:r w:rsidRPr="00941D7D">
        <w:rPr>
          <w:sz w:val="16"/>
        </w:rPr>
        <w:t xml:space="preserve"> by a margin of </w:t>
      </w:r>
      <w:r w:rsidRPr="006365D2">
        <w:rPr>
          <w:rStyle w:val="Emphasis"/>
        </w:rPr>
        <w:t>64 to 36</w:t>
      </w:r>
      <w:r w:rsidRPr="006365D2">
        <w:rPr>
          <w:rStyle w:val="StyleUnderline"/>
        </w:rPr>
        <w:t xml:space="preserve">. </w:t>
      </w:r>
      <w:proofErr w:type="spellStart"/>
      <w:r w:rsidRPr="00941D7D">
        <w:rPr>
          <w:rStyle w:val="StyleUnderline"/>
          <w:highlight w:val="yellow"/>
        </w:rPr>
        <w:t>Saccone’s</w:t>
      </w:r>
      <w:proofErr w:type="spellEnd"/>
      <w:r w:rsidRPr="00941D7D">
        <w:rPr>
          <w:rStyle w:val="StyleUnderline"/>
          <w:highlight w:val="yellow"/>
        </w:rPr>
        <w:t xml:space="preserve"> support</w:t>
      </w:r>
      <w:r w:rsidRPr="00941D7D">
        <w:rPr>
          <w:sz w:val="16"/>
        </w:rPr>
        <w:t xml:space="preserve"> of the Republican health care agenda — namely, efforts </w:t>
      </w:r>
      <w:r w:rsidRPr="00941D7D">
        <w:rPr>
          <w:rStyle w:val="StyleUnderline"/>
          <w:highlight w:val="yellow"/>
        </w:rPr>
        <w:t>to repeal</w:t>
      </w:r>
      <w:r w:rsidRPr="006365D2">
        <w:rPr>
          <w:rStyle w:val="StyleUnderline"/>
        </w:rPr>
        <w:t xml:space="preserve"> the</w:t>
      </w:r>
      <w:r w:rsidRPr="00941D7D">
        <w:rPr>
          <w:sz w:val="16"/>
        </w:rPr>
        <w:t xml:space="preserve"> Affordable Care Act (</w:t>
      </w:r>
      <w:r w:rsidRPr="00941D7D">
        <w:rPr>
          <w:rStyle w:val="StyleUnderline"/>
          <w:highlight w:val="yellow"/>
        </w:rPr>
        <w:t>ACA) — made 41 percent</w:t>
      </w:r>
      <w:r w:rsidRPr="006365D2">
        <w:rPr>
          <w:rStyle w:val="StyleUnderline"/>
        </w:rPr>
        <w:t xml:space="preserve"> of voters </w:t>
      </w:r>
      <w:r w:rsidRPr="00941D7D">
        <w:rPr>
          <w:rStyle w:val="StyleUnderline"/>
          <w:highlight w:val="yellow"/>
        </w:rPr>
        <w:t>less likely to vote for him</w:t>
      </w:r>
      <w:r w:rsidRPr="00941D7D">
        <w:rPr>
          <w:sz w:val="16"/>
        </w:rPr>
        <w:t xml:space="preserve">. Fifty-three percent of voters disapproved of GOP efforts to repeal the health care law and </w:t>
      </w:r>
      <w:r w:rsidRPr="00941D7D">
        <w:rPr>
          <w:rStyle w:val="StyleUnderline"/>
          <w:highlight w:val="yellow"/>
        </w:rPr>
        <w:t>48</w:t>
      </w:r>
      <w:r w:rsidRPr="006365D2">
        <w:rPr>
          <w:rStyle w:val="StyleUnderline"/>
        </w:rPr>
        <w:t xml:space="preserve"> percent </w:t>
      </w:r>
      <w:r w:rsidRPr="00941D7D">
        <w:rPr>
          <w:rStyle w:val="StyleUnderline"/>
          <w:highlight w:val="yellow"/>
        </w:rPr>
        <w:t xml:space="preserve">believed Republicans are </w:t>
      </w:r>
      <w:r w:rsidRPr="00941D7D">
        <w:rPr>
          <w:rStyle w:val="Emphasis"/>
          <w:highlight w:val="yellow"/>
        </w:rPr>
        <w:t>trying to sabotage the law</w:t>
      </w:r>
      <w:r w:rsidRPr="00941D7D">
        <w:rPr>
          <w:sz w:val="16"/>
        </w:rPr>
        <w:t xml:space="preserve"> since they failed to repeal it.</w:t>
      </w:r>
    </w:p>
    <w:p w14:paraId="5A1E2483" w14:textId="77777777" w:rsidR="00815E8C" w:rsidRPr="00941D7D" w:rsidRDefault="00815E8C" w:rsidP="00815E8C">
      <w:pPr>
        <w:rPr>
          <w:sz w:val="16"/>
        </w:rPr>
      </w:pPr>
      <w:r w:rsidRPr="00941D7D">
        <w:rPr>
          <w:sz w:val="16"/>
        </w:rPr>
        <w:t xml:space="preserve">These numbers are </w:t>
      </w:r>
      <w:proofErr w:type="gramStart"/>
      <w:r w:rsidRPr="00941D7D">
        <w:rPr>
          <w:sz w:val="16"/>
        </w:rPr>
        <w:t>all the more</w:t>
      </w:r>
      <w:proofErr w:type="gramEnd"/>
      <w:r w:rsidRPr="00941D7D">
        <w:rPr>
          <w:sz w:val="16"/>
        </w:rPr>
        <w:t xml:space="preserve"> surprising given the fact that PA-18 is a Republican district that gave Donald Trump a 20-point victory over Hillary Clinton in 2016. </w:t>
      </w:r>
    </w:p>
    <w:p w14:paraId="516B96C5" w14:textId="77777777" w:rsidR="00815E8C" w:rsidRPr="00941D7D" w:rsidRDefault="00815E8C" w:rsidP="00815E8C">
      <w:pPr>
        <w:rPr>
          <w:sz w:val="16"/>
        </w:rPr>
      </w:pPr>
      <w:r w:rsidRPr="00941D7D">
        <w:rPr>
          <w:sz w:val="16"/>
        </w:rPr>
        <w:t xml:space="preserve">But as Forbes’ Bruce </w:t>
      </w:r>
      <w:proofErr w:type="spellStart"/>
      <w:r w:rsidRPr="00941D7D">
        <w:rPr>
          <w:sz w:val="16"/>
        </w:rPr>
        <w:t>Japsen</w:t>
      </w:r>
      <w:proofErr w:type="spellEnd"/>
      <w:r w:rsidRPr="00941D7D">
        <w:rPr>
          <w:sz w:val="16"/>
        </w:rPr>
        <w:t xml:space="preserve"> previously reported, health care is especially important in Western Pennsylvania. Although health care premiums have risen (a rise which officials in Pennsylvania attribute to Trump’s “refusal to make cost-sharing reduction payments for 2018”), the University of Pittsburgh Medical Center (UPMC) — the region’s largest non-governmental employer — has grown substantially under the ACA. </w:t>
      </w:r>
    </w:p>
    <w:p w14:paraId="2783F3F6" w14:textId="77777777" w:rsidR="00815E8C" w:rsidRPr="00941D7D" w:rsidRDefault="00815E8C" w:rsidP="00815E8C">
      <w:pPr>
        <w:rPr>
          <w:sz w:val="16"/>
        </w:rPr>
      </w:pPr>
      <w:r w:rsidRPr="00941D7D">
        <w:rPr>
          <w:sz w:val="16"/>
        </w:rPr>
        <w:t xml:space="preserve">Pennsylvanians — namely, those living in rural areas — have also benefited from the state’s Medicaid expansion under the ACA, which went into effect in 2015 and has been touted by health experts as means of addressing the state’s opioid crisis. Pennsylvania Gov. Tom Wolf (D) declared the epidemic a statewide disaster emergency earlier this year. </w:t>
      </w:r>
    </w:p>
    <w:p w14:paraId="0C32E988" w14:textId="77777777" w:rsidR="00815E8C" w:rsidRPr="00941D7D" w:rsidRDefault="00815E8C" w:rsidP="00815E8C">
      <w:pPr>
        <w:rPr>
          <w:sz w:val="16"/>
        </w:rPr>
      </w:pPr>
      <w:r w:rsidRPr="00941D7D">
        <w:rPr>
          <w:sz w:val="16"/>
        </w:rPr>
        <w:t xml:space="preserve">While </w:t>
      </w:r>
      <w:r w:rsidRPr="00941D7D">
        <w:rPr>
          <w:rStyle w:val="StyleUnderline"/>
          <w:highlight w:val="yellow"/>
        </w:rPr>
        <w:t>Lamb has acknowledged</w:t>
      </w:r>
      <w:r w:rsidRPr="00941D7D">
        <w:rPr>
          <w:sz w:val="16"/>
        </w:rPr>
        <w:t xml:space="preserve"> that </w:t>
      </w:r>
      <w:r w:rsidRPr="006365D2">
        <w:rPr>
          <w:rStyle w:val="StyleUnderline"/>
        </w:rPr>
        <w:t xml:space="preserve">Obamacare has its </w:t>
      </w:r>
      <w:r w:rsidRPr="00941D7D">
        <w:rPr>
          <w:rStyle w:val="StyleUnderline"/>
          <w:highlight w:val="yellow"/>
        </w:rPr>
        <w:t>flaws, he ran</w:t>
      </w:r>
      <w:r w:rsidRPr="006365D2">
        <w:rPr>
          <w:rStyle w:val="StyleUnderline"/>
        </w:rPr>
        <w:t xml:space="preserve"> his campaign </w:t>
      </w:r>
      <w:r w:rsidRPr="00941D7D">
        <w:rPr>
          <w:rStyle w:val="StyleUnderline"/>
          <w:highlight w:val="yellow"/>
        </w:rPr>
        <w:t xml:space="preserve">on </w:t>
      </w:r>
      <w:r w:rsidRPr="00941D7D">
        <w:rPr>
          <w:rStyle w:val="Emphasis"/>
          <w:highlight w:val="yellow"/>
        </w:rPr>
        <w:t>fixing and building upon the law</w:t>
      </w:r>
      <w:r w:rsidRPr="00941D7D">
        <w:rPr>
          <w:sz w:val="16"/>
        </w:rPr>
        <w:t xml:space="preserve">, rather than repealing it. If Medicaid expansion were repealed, approximately 585,000 Pennsylvanians would lose health coverage. </w:t>
      </w:r>
    </w:p>
    <w:p w14:paraId="1835AC9F" w14:textId="77777777" w:rsidR="00815E8C" w:rsidRPr="00941D7D" w:rsidRDefault="00815E8C" w:rsidP="00815E8C">
      <w:pPr>
        <w:rPr>
          <w:sz w:val="16"/>
        </w:rPr>
      </w:pPr>
      <w:r w:rsidRPr="00941D7D">
        <w:rPr>
          <w:sz w:val="16"/>
        </w:rPr>
        <w:t>Gov. Wolf attributed Lamb’s apparent victory on Tuesday partly to health care, saying in a statement Wednesday morning that “</w:t>
      </w:r>
      <w:proofErr w:type="spellStart"/>
      <w:r w:rsidRPr="00941D7D">
        <w:rPr>
          <w:sz w:val="16"/>
        </w:rPr>
        <w:t>Conor</w:t>
      </w:r>
      <w:proofErr w:type="spellEnd"/>
      <w:r w:rsidRPr="00941D7D">
        <w:rPr>
          <w:sz w:val="16"/>
        </w:rPr>
        <w:t xml:space="preserve"> Lamb’s win proves that Pennsylvanians want leaders who put the lives of people ahead of party politics. </w:t>
      </w:r>
      <w:proofErr w:type="spellStart"/>
      <w:r w:rsidRPr="00941D7D">
        <w:rPr>
          <w:sz w:val="16"/>
        </w:rPr>
        <w:t>Conor</w:t>
      </w:r>
      <w:proofErr w:type="spellEnd"/>
      <w:r w:rsidRPr="00941D7D">
        <w:rPr>
          <w:sz w:val="16"/>
        </w:rPr>
        <w:t xml:space="preserve"> will fight for quality and affordable health care, family sustaining jobs, to rebuild our infrastructure, and to combat the heroin and opioid epidemic.” </w:t>
      </w:r>
    </w:p>
    <w:p w14:paraId="5E2C1BAA" w14:textId="77777777" w:rsidR="00815E8C" w:rsidRPr="00941D7D" w:rsidRDefault="00815E8C" w:rsidP="00815E8C">
      <w:pPr>
        <w:rPr>
          <w:sz w:val="16"/>
        </w:rPr>
      </w:pPr>
      <w:r w:rsidRPr="00941D7D">
        <w:rPr>
          <w:sz w:val="16"/>
        </w:rPr>
        <w:t xml:space="preserve">Tuesday’s </w:t>
      </w:r>
      <w:r w:rsidRPr="00941D7D">
        <w:rPr>
          <w:rStyle w:val="StyleUnderline"/>
        </w:rPr>
        <w:t xml:space="preserve">exit </w:t>
      </w:r>
      <w:r w:rsidRPr="00941D7D">
        <w:rPr>
          <w:rStyle w:val="StyleUnderline"/>
          <w:highlight w:val="yellow"/>
        </w:rPr>
        <w:t>polling</w:t>
      </w:r>
      <w:r w:rsidRPr="00941D7D">
        <w:rPr>
          <w:sz w:val="16"/>
        </w:rPr>
        <w:t xml:space="preserve"> data </w:t>
      </w:r>
      <w:r w:rsidRPr="00941D7D">
        <w:rPr>
          <w:rStyle w:val="Emphasis"/>
          <w:highlight w:val="yellow"/>
        </w:rPr>
        <w:t>doesn’t bode well for Republicans</w:t>
      </w:r>
      <w:r w:rsidRPr="00941D7D">
        <w:rPr>
          <w:rStyle w:val="StyleUnderline"/>
          <w:highlight w:val="yellow"/>
        </w:rPr>
        <w:t xml:space="preserve"> in the</w:t>
      </w:r>
      <w:r w:rsidRPr="00941D7D">
        <w:rPr>
          <w:rStyle w:val="StyleUnderline"/>
        </w:rPr>
        <w:t xml:space="preserve"> 2018 </w:t>
      </w:r>
      <w:r w:rsidRPr="00941D7D">
        <w:rPr>
          <w:rStyle w:val="StyleUnderline"/>
          <w:highlight w:val="yellow"/>
        </w:rPr>
        <w:t>midterm</w:t>
      </w:r>
      <w:r w:rsidRPr="00941D7D">
        <w:rPr>
          <w:rStyle w:val="StyleUnderline"/>
        </w:rPr>
        <w:t xml:space="preserve"> elections</w:t>
      </w:r>
      <w:r w:rsidRPr="00941D7D">
        <w:rPr>
          <w:sz w:val="16"/>
        </w:rPr>
        <w:t xml:space="preserve"> — and </w:t>
      </w:r>
      <w:r w:rsidRPr="00941D7D">
        <w:rPr>
          <w:rStyle w:val="StyleUnderline"/>
          <w:highlight w:val="yellow"/>
        </w:rPr>
        <w:t>it appears</w:t>
      </w:r>
      <w:r w:rsidRPr="00941D7D">
        <w:rPr>
          <w:rStyle w:val="StyleUnderline"/>
        </w:rPr>
        <w:t xml:space="preserve"> to be </w:t>
      </w:r>
      <w:r w:rsidRPr="00941D7D">
        <w:rPr>
          <w:rStyle w:val="StyleUnderline"/>
          <w:highlight w:val="yellow"/>
        </w:rPr>
        <w:t>part of a larger trend</w:t>
      </w:r>
      <w:r w:rsidRPr="00941D7D">
        <w:rPr>
          <w:sz w:val="16"/>
        </w:rPr>
        <w:t xml:space="preserve">. </w:t>
      </w:r>
    </w:p>
    <w:p w14:paraId="5D2E22AC" w14:textId="77777777" w:rsidR="00815E8C" w:rsidRPr="00941D7D" w:rsidRDefault="00815E8C" w:rsidP="00815E8C">
      <w:pPr>
        <w:rPr>
          <w:sz w:val="16"/>
        </w:rPr>
      </w:pPr>
      <w:r w:rsidRPr="00941D7D">
        <w:rPr>
          <w:sz w:val="16"/>
        </w:rPr>
        <w:t>“</w:t>
      </w:r>
      <w:r w:rsidRPr="00941D7D">
        <w:rPr>
          <w:rStyle w:val="StyleUnderline"/>
          <w:highlight w:val="yellow"/>
        </w:rPr>
        <w:t>If</w:t>
      </w:r>
      <w:r w:rsidRPr="00941D7D">
        <w:rPr>
          <w:rStyle w:val="StyleUnderline"/>
        </w:rPr>
        <w:t xml:space="preserve"> the </w:t>
      </w:r>
      <w:r w:rsidRPr="00941D7D">
        <w:rPr>
          <w:rStyle w:val="StyleUnderline"/>
          <w:highlight w:val="yellow"/>
        </w:rPr>
        <w:t>Republican health care</w:t>
      </w:r>
      <w:r w:rsidRPr="00941D7D">
        <w:rPr>
          <w:rStyle w:val="StyleUnderline"/>
        </w:rPr>
        <w:t xml:space="preserve"> agenda </w:t>
      </w:r>
      <w:r w:rsidRPr="00941D7D">
        <w:rPr>
          <w:rStyle w:val="StyleUnderline"/>
          <w:highlight w:val="yellow"/>
        </w:rPr>
        <w:t>can’t sell in a district</w:t>
      </w:r>
      <w:r w:rsidRPr="00941D7D">
        <w:rPr>
          <w:rStyle w:val="StyleUnderline"/>
        </w:rPr>
        <w:t xml:space="preserve"> that is </w:t>
      </w:r>
      <w:r w:rsidRPr="00941D7D">
        <w:rPr>
          <w:rStyle w:val="StyleUnderline"/>
          <w:highlight w:val="yellow"/>
        </w:rPr>
        <w:t xml:space="preserve">this Republican, it’s an </w:t>
      </w:r>
      <w:r w:rsidRPr="00941D7D">
        <w:rPr>
          <w:rStyle w:val="Emphasis"/>
          <w:sz w:val="24"/>
          <w:highlight w:val="yellow"/>
        </w:rPr>
        <w:t>anchor around</w:t>
      </w:r>
      <w:r w:rsidRPr="00941D7D">
        <w:rPr>
          <w:rStyle w:val="Emphasis"/>
          <w:sz w:val="24"/>
        </w:rPr>
        <w:t xml:space="preserve"> the </w:t>
      </w:r>
      <w:r w:rsidRPr="00941D7D">
        <w:rPr>
          <w:rStyle w:val="Emphasis"/>
          <w:sz w:val="24"/>
          <w:highlight w:val="yellow"/>
        </w:rPr>
        <w:t>ankles</w:t>
      </w:r>
      <w:r w:rsidRPr="00941D7D">
        <w:rPr>
          <w:rStyle w:val="Emphasis"/>
          <w:sz w:val="24"/>
        </w:rPr>
        <w:t xml:space="preserve"> of Republicans </w:t>
      </w:r>
      <w:r w:rsidRPr="00941D7D">
        <w:rPr>
          <w:rStyle w:val="Emphasis"/>
          <w:sz w:val="24"/>
          <w:highlight w:val="yellow"/>
        </w:rPr>
        <w:t>in</w:t>
      </w:r>
      <w:r w:rsidRPr="00941D7D">
        <w:rPr>
          <w:rStyle w:val="Emphasis"/>
          <w:sz w:val="24"/>
        </w:rPr>
        <w:t xml:space="preserve"> the more </w:t>
      </w:r>
      <w:r w:rsidRPr="00941D7D">
        <w:rPr>
          <w:rStyle w:val="Emphasis"/>
          <w:sz w:val="24"/>
          <w:highlight w:val="yellow"/>
        </w:rPr>
        <w:t>competitive battleground districts</w:t>
      </w:r>
      <w:r w:rsidRPr="00941D7D">
        <w:rPr>
          <w:rStyle w:val="Emphasis"/>
          <w:sz w:val="24"/>
        </w:rPr>
        <w:t xml:space="preserve"> of the midterms</w:t>
      </w:r>
      <w:r w:rsidRPr="00941D7D">
        <w:rPr>
          <w:sz w:val="16"/>
        </w:rPr>
        <w:t>,” Democratic strategist Jesse Ferguson told Forbes.</w:t>
      </w:r>
    </w:p>
    <w:p w14:paraId="4DF4F920" w14:textId="77777777" w:rsidR="00815E8C" w:rsidRDefault="00815E8C" w:rsidP="00815E8C">
      <w:pPr>
        <w:rPr>
          <w:sz w:val="16"/>
        </w:rPr>
      </w:pPr>
      <w:r w:rsidRPr="00941D7D">
        <w:rPr>
          <w:rStyle w:val="StyleUnderline"/>
        </w:rPr>
        <w:t>Voters sent the same message in Virginia’s gubernatorial race</w:t>
      </w:r>
      <w:r w:rsidRPr="00941D7D">
        <w:rPr>
          <w:sz w:val="16"/>
        </w:rPr>
        <w:t xml:space="preserve"> in November, when </w:t>
      </w:r>
      <w:r w:rsidRPr="00941D7D">
        <w:rPr>
          <w:rStyle w:val="StyleUnderline"/>
        </w:rPr>
        <w:t>67 percent</w:t>
      </w:r>
      <w:r w:rsidRPr="00941D7D">
        <w:rPr>
          <w:sz w:val="16"/>
        </w:rPr>
        <w:t xml:space="preserve"> of those who cast ballots </w:t>
      </w:r>
      <w:r w:rsidRPr="00941D7D">
        <w:rPr>
          <w:rStyle w:val="StyleUnderline"/>
        </w:rPr>
        <w:t>said health care was the most important or a very important issue to them</w:t>
      </w:r>
      <w:r w:rsidRPr="00941D7D">
        <w:rPr>
          <w:sz w:val="16"/>
        </w:rPr>
        <w:t>. Those individuals voted for Democrat Ralph Northam by a margin of 62 to 32.</w:t>
      </w:r>
    </w:p>
    <w:p w14:paraId="4A0615E5" w14:textId="77777777" w:rsidR="00815E8C" w:rsidRPr="00941D7D" w:rsidRDefault="00815E8C" w:rsidP="00005335"/>
    <w:p w14:paraId="6682C0CA" w14:textId="77777777" w:rsidR="00815E8C" w:rsidRDefault="00815E8C" w:rsidP="00815E8C">
      <w:pPr>
        <w:pStyle w:val="Heading4"/>
      </w:pPr>
      <w:r>
        <w:lastRenderedPageBreak/>
        <w:t xml:space="preserve">The Lamb election demonstrates health care’s </w:t>
      </w:r>
      <w:r>
        <w:rPr>
          <w:u w:val="single"/>
        </w:rPr>
        <w:t>key to the Dem wave</w:t>
      </w:r>
      <w:r>
        <w:t xml:space="preserve"> and </w:t>
      </w:r>
      <w:r>
        <w:rPr>
          <w:u w:val="single"/>
        </w:rPr>
        <w:t>durable</w:t>
      </w:r>
      <w:r>
        <w:t xml:space="preserve"> as a turnout motivator </w:t>
      </w:r>
    </w:p>
    <w:p w14:paraId="412AF3FA" w14:textId="77777777" w:rsidR="00815E8C" w:rsidRDefault="00815E8C" w:rsidP="00815E8C">
      <w:r>
        <w:t xml:space="preserve">Paige Winfield </w:t>
      </w:r>
      <w:r w:rsidRPr="001021EA">
        <w:rPr>
          <w:rStyle w:val="Style13ptBold"/>
        </w:rPr>
        <w:t>Cunningham 3-15</w:t>
      </w:r>
      <w:r>
        <w:t>, writer for the Washington Post’s Health 202, 3/15/18, “The Health 202: Democrats argue health care was stealth winning issue in Pennsylvania special,” https://www.washingtonpost.com/news/powerpost/paloma/the-health-202/2018/03/15/the-health-202-democrats-argue-health-care-was-stealth-winning-issue-in-pennsylvania-special/5aa96b7430fb047655a06c73/?utm_term=.fb70f50ad276</w:t>
      </w:r>
    </w:p>
    <w:p w14:paraId="27DE9B8F" w14:textId="77777777" w:rsidR="00815E8C" w:rsidRPr="00220800" w:rsidRDefault="00815E8C" w:rsidP="00815E8C">
      <w:pPr>
        <w:rPr>
          <w:sz w:val="16"/>
        </w:rPr>
      </w:pPr>
      <w:r w:rsidRPr="001021EA">
        <w:rPr>
          <w:rStyle w:val="StyleUnderline"/>
        </w:rPr>
        <w:t xml:space="preserve">Have the </w:t>
      </w:r>
      <w:r w:rsidRPr="001021EA">
        <w:rPr>
          <w:rStyle w:val="Emphasis"/>
        </w:rPr>
        <w:t>political winds on health care</w:t>
      </w:r>
      <w:r w:rsidRPr="001021EA">
        <w:rPr>
          <w:rStyle w:val="StyleUnderline"/>
        </w:rPr>
        <w:t xml:space="preserve"> shifted toward Democrats</w:t>
      </w:r>
      <w:r w:rsidRPr="00220800">
        <w:rPr>
          <w:sz w:val="16"/>
        </w:rPr>
        <w:t xml:space="preserve">, after years of defending Obamacare? </w:t>
      </w:r>
      <w:r w:rsidRPr="001021EA">
        <w:rPr>
          <w:rStyle w:val="StyleUnderline"/>
        </w:rPr>
        <w:t>Maybe so, given their unexpected</w:t>
      </w:r>
      <w:r w:rsidRPr="00220800">
        <w:rPr>
          <w:sz w:val="16"/>
        </w:rPr>
        <w:t xml:space="preserve"> apparent </w:t>
      </w:r>
      <w:r w:rsidRPr="001021EA">
        <w:rPr>
          <w:rStyle w:val="StyleUnderline"/>
        </w:rPr>
        <w:t xml:space="preserve">victory </w:t>
      </w:r>
      <w:r w:rsidRPr="009F36F5">
        <w:rPr>
          <w:rStyle w:val="StyleUnderline"/>
          <w:highlight w:val="yellow"/>
        </w:rPr>
        <w:t>in</w:t>
      </w:r>
      <w:r w:rsidRPr="001021EA">
        <w:rPr>
          <w:rStyle w:val="StyleUnderline"/>
        </w:rPr>
        <w:t xml:space="preserve"> this week’s House race</w:t>
      </w:r>
      <w:r w:rsidRPr="00220800">
        <w:rPr>
          <w:sz w:val="16"/>
        </w:rPr>
        <w:t>.</w:t>
      </w:r>
    </w:p>
    <w:p w14:paraId="22027958" w14:textId="77777777" w:rsidR="00815E8C" w:rsidRPr="00220800" w:rsidRDefault="00815E8C" w:rsidP="00815E8C">
      <w:pPr>
        <w:rPr>
          <w:sz w:val="16"/>
        </w:rPr>
      </w:pPr>
      <w:r w:rsidRPr="00220800">
        <w:rPr>
          <w:sz w:val="16"/>
        </w:rPr>
        <w:t xml:space="preserve">President </w:t>
      </w:r>
      <w:r w:rsidRPr="001021EA">
        <w:rPr>
          <w:rStyle w:val="StyleUnderline"/>
        </w:rPr>
        <w:t xml:space="preserve">Trump carried </w:t>
      </w:r>
      <w:r w:rsidRPr="009F36F5">
        <w:rPr>
          <w:rStyle w:val="StyleUnderline"/>
          <w:highlight w:val="yellow"/>
        </w:rPr>
        <w:t>Pennsylvania’s 18th</w:t>
      </w:r>
      <w:r w:rsidRPr="00220800">
        <w:rPr>
          <w:sz w:val="16"/>
        </w:rPr>
        <w:t xml:space="preserve"> Congressional District </w:t>
      </w:r>
      <w:r w:rsidRPr="001021EA">
        <w:rPr>
          <w:rStyle w:val="StyleUnderline"/>
        </w:rPr>
        <w:t>by double digits, yet</w:t>
      </w:r>
      <w:r w:rsidRPr="00220800">
        <w:rPr>
          <w:sz w:val="16"/>
        </w:rPr>
        <w:t xml:space="preserve"> Democrat </w:t>
      </w:r>
      <w:proofErr w:type="spellStart"/>
      <w:r w:rsidRPr="00220800">
        <w:rPr>
          <w:sz w:val="16"/>
        </w:rPr>
        <w:t>Conor</w:t>
      </w:r>
      <w:proofErr w:type="spellEnd"/>
      <w:r w:rsidRPr="00220800">
        <w:rPr>
          <w:sz w:val="16"/>
        </w:rPr>
        <w:t xml:space="preserve"> </w:t>
      </w:r>
      <w:r w:rsidRPr="001021EA">
        <w:rPr>
          <w:rStyle w:val="StyleUnderline"/>
        </w:rPr>
        <w:t>Lamb seems poised to pull out a narrow win</w:t>
      </w:r>
      <w:r w:rsidRPr="00220800">
        <w:rPr>
          <w:sz w:val="16"/>
        </w:rPr>
        <w:t xml:space="preserve"> on Tuesday, boosting Democratic hopes of seizing back control of the House in the midterm elections this year.</w:t>
      </w:r>
    </w:p>
    <w:p w14:paraId="53F5E7E1" w14:textId="77777777" w:rsidR="00815E8C" w:rsidRPr="00220800" w:rsidRDefault="00815E8C" w:rsidP="00815E8C">
      <w:pPr>
        <w:rPr>
          <w:sz w:val="16"/>
        </w:rPr>
      </w:pPr>
      <w:r w:rsidRPr="001021EA">
        <w:rPr>
          <w:rStyle w:val="StyleUnderline"/>
        </w:rPr>
        <w:t>Health care wasn’t discussed a lot in the race</w:t>
      </w:r>
      <w:r w:rsidRPr="00220800">
        <w:rPr>
          <w:sz w:val="16"/>
        </w:rPr>
        <w:t xml:space="preserve">, playing second fiddle to topics such as tariffs, tax cuts and "sanctuary cities." </w:t>
      </w:r>
      <w:r w:rsidRPr="001021EA">
        <w:rPr>
          <w:rStyle w:val="StyleUnderline"/>
        </w:rPr>
        <w:t>But</w:t>
      </w:r>
      <w:r w:rsidRPr="00220800">
        <w:rPr>
          <w:sz w:val="16"/>
        </w:rPr>
        <w:t xml:space="preserve"> Affordable Care Act </w:t>
      </w:r>
      <w:r w:rsidRPr="001021EA">
        <w:rPr>
          <w:rStyle w:val="StyleUnderline"/>
        </w:rPr>
        <w:t xml:space="preserve">advocates are touting a poll showing </w:t>
      </w:r>
      <w:r w:rsidRPr="009F36F5">
        <w:rPr>
          <w:rStyle w:val="StyleUnderline"/>
          <w:highlight w:val="yellow"/>
        </w:rPr>
        <w:t>voters</w:t>
      </w:r>
      <w:r w:rsidRPr="00220800">
        <w:rPr>
          <w:sz w:val="16"/>
        </w:rPr>
        <w:t xml:space="preserve"> in the 18th district </w:t>
      </w:r>
      <w:r w:rsidRPr="009F36F5">
        <w:rPr>
          <w:rStyle w:val="Emphasis"/>
          <w:highlight w:val="yellow"/>
        </w:rPr>
        <w:t>cited health care as a top priority</w:t>
      </w:r>
      <w:r w:rsidRPr="00220800">
        <w:rPr>
          <w:sz w:val="16"/>
        </w:rPr>
        <w:t xml:space="preserve"> -- </w:t>
      </w:r>
      <w:r w:rsidRPr="001021EA">
        <w:rPr>
          <w:rStyle w:val="StyleUnderline"/>
        </w:rPr>
        <w:t xml:space="preserve">and they felt </w:t>
      </w:r>
      <w:r w:rsidRPr="009F36F5">
        <w:rPr>
          <w:rStyle w:val="StyleUnderline"/>
          <w:highlight w:val="yellow"/>
        </w:rPr>
        <w:t>Lamb</w:t>
      </w:r>
      <w:r w:rsidRPr="001021EA">
        <w:rPr>
          <w:rStyle w:val="StyleUnderline"/>
        </w:rPr>
        <w:t xml:space="preserve"> better </w:t>
      </w:r>
      <w:r w:rsidRPr="009F36F5">
        <w:rPr>
          <w:rStyle w:val="StyleUnderline"/>
          <w:highlight w:val="yellow"/>
        </w:rPr>
        <w:t>represented their views</w:t>
      </w:r>
      <w:r w:rsidRPr="00220800">
        <w:rPr>
          <w:sz w:val="16"/>
        </w:rPr>
        <w:t xml:space="preserve"> on the issue than his opponent, Republican Rick </w:t>
      </w:r>
      <w:proofErr w:type="spellStart"/>
      <w:r w:rsidRPr="00220800">
        <w:rPr>
          <w:sz w:val="16"/>
        </w:rPr>
        <w:t>Saccone</w:t>
      </w:r>
      <w:proofErr w:type="spellEnd"/>
      <w:r w:rsidRPr="00220800">
        <w:rPr>
          <w:sz w:val="16"/>
        </w:rPr>
        <w:t xml:space="preserve">. In other words, Democrats argue, </w:t>
      </w:r>
      <w:r w:rsidRPr="009F36F5">
        <w:rPr>
          <w:rStyle w:val="Emphasis"/>
          <w:sz w:val="24"/>
          <w:highlight w:val="yellow"/>
        </w:rPr>
        <w:t>voters remember</w:t>
      </w:r>
      <w:r w:rsidRPr="00220800">
        <w:rPr>
          <w:sz w:val="16"/>
        </w:rPr>
        <w:t xml:space="preserve"> the failed </w:t>
      </w:r>
      <w:r w:rsidRPr="009F36F5">
        <w:rPr>
          <w:rStyle w:val="StyleUnderline"/>
          <w:highlight w:val="yellow"/>
        </w:rPr>
        <w:t>Republican</w:t>
      </w:r>
      <w:r w:rsidRPr="001021EA">
        <w:rPr>
          <w:rStyle w:val="StyleUnderline"/>
        </w:rPr>
        <w:t xml:space="preserve"> efforts to </w:t>
      </w:r>
      <w:r w:rsidRPr="009F36F5">
        <w:rPr>
          <w:rStyle w:val="StyleUnderline"/>
          <w:highlight w:val="yellow"/>
        </w:rPr>
        <w:t>repeal and replace</w:t>
      </w:r>
      <w:r w:rsidRPr="001021EA">
        <w:rPr>
          <w:rStyle w:val="StyleUnderline"/>
        </w:rPr>
        <w:t xml:space="preserve"> Obamacare last summer</w:t>
      </w:r>
      <w:r w:rsidRPr="00220800">
        <w:rPr>
          <w:sz w:val="16"/>
        </w:rPr>
        <w:t xml:space="preserve"> -- </w:t>
      </w:r>
      <w:r w:rsidRPr="001021EA">
        <w:rPr>
          <w:rStyle w:val="StyleUnderline"/>
        </w:rPr>
        <w:t xml:space="preserve">and </w:t>
      </w:r>
      <w:r w:rsidRPr="009F36F5">
        <w:rPr>
          <w:rStyle w:val="StyleUnderline"/>
          <w:highlight w:val="yellow"/>
        </w:rPr>
        <w:t xml:space="preserve">if </w:t>
      </w:r>
      <w:r w:rsidRPr="009F36F5">
        <w:rPr>
          <w:rStyle w:val="Emphasis"/>
          <w:highlight w:val="yellow"/>
        </w:rPr>
        <w:t>they're mad</w:t>
      </w:r>
      <w:r w:rsidRPr="001021EA">
        <w:rPr>
          <w:rStyle w:val="Emphasis"/>
        </w:rPr>
        <w:t xml:space="preserve"> about</w:t>
      </w:r>
      <w:r w:rsidRPr="001021EA">
        <w:rPr>
          <w:rStyle w:val="StyleUnderline"/>
        </w:rPr>
        <w:t xml:space="preserve">, </w:t>
      </w:r>
      <w:r w:rsidRPr="009F36F5">
        <w:rPr>
          <w:rStyle w:val="StyleUnderline"/>
          <w:highlight w:val="yellow"/>
        </w:rPr>
        <w:t>it could be</w:t>
      </w:r>
      <w:r w:rsidRPr="001021EA">
        <w:rPr>
          <w:rStyle w:val="StyleUnderline"/>
        </w:rPr>
        <w:t xml:space="preserve"> a </w:t>
      </w:r>
      <w:r w:rsidRPr="009F36F5">
        <w:rPr>
          <w:rStyle w:val="StyleUnderline"/>
          <w:highlight w:val="yellow"/>
        </w:rPr>
        <w:t>motivating</w:t>
      </w:r>
      <w:r w:rsidRPr="001021EA">
        <w:rPr>
          <w:rStyle w:val="StyleUnderline"/>
        </w:rPr>
        <w:t xml:space="preserve"> factor </w:t>
      </w:r>
      <w:r w:rsidRPr="009F36F5">
        <w:rPr>
          <w:rStyle w:val="Emphasis"/>
          <w:highlight w:val="yellow"/>
        </w:rPr>
        <w:t>in November</w:t>
      </w:r>
      <w:r w:rsidRPr="00220800">
        <w:rPr>
          <w:sz w:val="16"/>
        </w:rPr>
        <w:t>.</w:t>
      </w:r>
    </w:p>
    <w:p w14:paraId="1BCD8473" w14:textId="77777777" w:rsidR="00815E8C" w:rsidRPr="00220800" w:rsidRDefault="00815E8C" w:rsidP="00815E8C">
      <w:pPr>
        <w:rPr>
          <w:sz w:val="16"/>
        </w:rPr>
      </w:pPr>
      <w:r w:rsidRPr="00220800">
        <w:rPr>
          <w:sz w:val="16"/>
        </w:rPr>
        <w:t>“</w:t>
      </w:r>
      <w:r w:rsidRPr="00220800">
        <w:rPr>
          <w:rStyle w:val="StyleUnderline"/>
        </w:rPr>
        <w:t>If Republicans can’t win on health care in a district Trump won by 20</w:t>
      </w:r>
      <w:r w:rsidRPr="00220800">
        <w:rPr>
          <w:sz w:val="16"/>
        </w:rPr>
        <w:t xml:space="preserve"> points, </w:t>
      </w:r>
      <w:r w:rsidRPr="00220800">
        <w:rPr>
          <w:rStyle w:val="Emphasis"/>
        </w:rPr>
        <w:t>where can they?</w:t>
      </w:r>
      <w:r w:rsidRPr="00220800">
        <w:rPr>
          <w:sz w:val="16"/>
        </w:rPr>
        <w:t>” Brad Woodhouse, Democratic strategist and campaign director for Protect Our Care, told reporters on a call yesterday.</w:t>
      </w:r>
    </w:p>
    <w:p w14:paraId="365EDDDC" w14:textId="77777777" w:rsidR="00815E8C" w:rsidRPr="00220800" w:rsidRDefault="00815E8C" w:rsidP="00815E8C">
      <w:pPr>
        <w:rPr>
          <w:sz w:val="16"/>
        </w:rPr>
      </w:pPr>
      <w:r w:rsidRPr="00220800">
        <w:rPr>
          <w:sz w:val="16"/>
        </w:rPr>
        <w:t xml:space="preserve">Yesterday the group released a survey conducted by the Democratic polling firm Public Policy Polling in which </w:t>
      </w:r>
      <w:r w:rsidRPr="009F36F5">
        <w:rPr>
          <w:rStyle w:val="Emphasis"/>
          <w:highlight w:val="yellow"/>
        </w:rPr>
        <w:t>52 percent</w:t>
      </w:r>
      <w:r w:rsidRPr="00220800">
        <w:rPr>
          <w:rStyle w:val="Emphasis"/>
        </w:rPr>
        <w:t xml:space="preserve"> of respondents</w:t>
      </w:r>
      <w:r w:rsidRPr="00220800">
        <w:rPr>
          <w:rStyle w:val="StyleUnderline"/>
        </w:rPr>
        <w:t xml:space="preserve"> </w:t>
      </w:r>
      <w:r w:rsidRPr="009F36F5">
        <w:rPr>
          <w:rStyle w:val="StyleUnderline"/>
          <w:highlight w:val="yellow"/>
        </w:rPr>
        <w:t>said health care was their top issue</w:t>
      </w:r>
      <w:r w:rsidRPr="00220800">
        <w:rPr>
          <w:rStyle w:val="StyleUnderline"/>
        </w:rPr>
        <w:t xml:space="preserve"> in the Pennsylvania race</w:t>
      </w:r>
      <w:r w:rsidRPr="00220800">
        <w:rPr>
          <w:sz w:val="16"/>
        </w:rPr>
        <w:t xml:space="preserve">. The same share said they opposed last year’s widely unpopular GOP plans to repeal and replace the ACA. </w:t>
      </w:r>
    </w:p>
    <w:p w14:paraId="70720F98" w14:textId="77777777" w:rsidR="00815E8C" w:rsidRPr="00220800" w:rsidRDefault="00815E8C" w:rsidP="00815E8C">
      <w:pPr>
        <w:rPr>
          <w:sz w:val="16"/>
        </w:rPr>
      </w:pPr>
      <w:r w:rsidRPr="00220800">
        <w:rPr>
          <w:rStyle w:val="StyleUnderline"/>
        </w:rPr>
        <w:t xml:space="preserve">You can bet </w:t>
      </w:r>
      <w:r w:rsidRPr="009F36F5">
        <w:rPr>
          <w:rStyle w:val="StyleUnderline"/>
          <w:highlight w:val="yellow"/>
        </w:rPr>
        <w:t>Dem</w:t>
      </w:r>
      <w:r w:rsidRPr="00220800">
        <w:rPr>
          <w:rStyle w:val="StyleUnderline"/>
        </w:rPr>
        <w:t>ocrat</w:t>
      </w:r>
      <w:r w:rsidRPr="009F36F5">
        <w:rPr>
          <w:rStyle w:val="StyleUnderline"/>
          <w:highlight w:val="yellow"/>
        </w:rPr>
        <w:t>s vying for</w:t>
      </w:r>
      <w:r w:rsidRPr="00220800">
        <w:rPr>
          <w:rStyle w:val="StyleUnderline"/>
        </w:rPr>
        <w:t xml:space="preserve"> other </w:t>
      </w:r>
      <w:r w:rsidRPr="009F36F5">
        <w:rPr>
          <w:rStyle w:val="StyleUnderline"/>
          <w:highlight w:val="yellow"/>
        </w:rPr>
        <w:t>purple</w:t>
      </w:r>
      <w:r w:rsidRPr="00220800">
        <w:rPr>
          <w:rStyle w:val="StyleUnderline"/>
        </w:rPr>
        <w:t xml:space="preserve">-colored House </w:t>
      </w:r>
      <w:r w:rsidRPr="009F36F5">
        <w:rPr>
          <w:rStyle w:val="StyleUnderline"/>
          <w:highlight w:val="yellow"/>
        </w:rPr>
        <w:t>districts</w:t>
      </w:r>
      <w:r w:rsidRPr="00220800">
        <w:rPr>
          <w:sz w:val="16"/>
        </w:rPr>
        <w:t xml:space="preserve"> this year </w:t>
      </w:r>
      <w:r w:rsidRPr="00220800">
        <w:rPr>
          <w:rStyle w:val="Emphasis"/>
        </w:rPr>
        <w:t xml:space="preserve">closely </w:t>
      </w:r>
      <w:r w:rsidRPr="009F36F5">
        <w:rPr>
          <w:rStyle w:val="Emphasis"/>
          <w:highlight w:val="yellow"/>
        </w:rPr>
        <w:t>watched Lamb’s messaging</w:t>
      </w:r>
      <w:r w:rsidRPr="00220800">
        <w:rPr>
          <w:rStyle w:val="StyleUnderline"/>
        </w:rPr>
        <w:t>. The Democratic candidate took a middle ground on health care</w:t>
      </w:r>
      <w:r w:rsidRPr="00220800">
        <w:rPr>
          <w:sz w:val="16"/>
        </w:rPr>
        <w:t>, acknowledging there are problems with President Barack Obama’s 2010 law and backing measures to stabilize it (but not the GOP efforts to repeal and replace the law). He didn’t jump on board the single-payer train that more liberal members of his party have called for in the past year.</w:t>
      </w:r>
    </w:p>
    <w:p w14:paraId="62CD2FC8" w14:textId="77777777" w:rsidR="00815E8C" w:rsidRPr="00220800" w:rsidRDefault="00815E8C" w:rsidP="00815E8C">
      <w:pPr>
        <w:rPr>
          <w:sz w:val="16"/>
        </w:rPr>
      </w:pPr>
      <w:r w:rsidRPr="00220800">
        <w:rPr>
          <w:sz w:val="16"/>
        </w:rPr>
        <w:t xml:space="preserve">Allison Stephens, a Democratic candidate for Congress in Nevada: </w:t>
      </w:r>
    </w:p>
    <w:p w14:paraId="74AEE558" w14:textId="77777777" w:rsidR="00815E8C" w:rsidRPr="00220800" w:rsidRDefault="00815E8C" w:rsidP="00815E8C">
      <w:pPr>
        <w:rPr>
          <w:sz w:val="16"/>
        </w:rPr>
      </w:pPr>
      <w:r w:rsidRPr="00220800">
        <w:rPr>
          <w:sz w:val="16"/>
        </w:rPr>
        <w:t>Allison Stephens</w:t>
      </w:r>
    </w:p>
    <w:p w14:paraId="74A14B10" w14:textId="77777777" w:rsidR="00815E8C" w:rsidRPr="00220800" w:rsidRDefault="00815E8C" w:rsidP="00815E8C">
      <w:pPr>
        <w:rPr>
          <w:sz w:val="16"/>
        </w:rPr>
      </w:pPr>
      <w:r w:rsidRPr="00220800">
        <w:rPr>
          <w:sz w:val="16"/>
        </w:rPr>
        <w:t>@Allison4Nevada</w:t>
      </w:r>
    </w:p>
    <w:p w14:paraId="6AC9ACCE" w14:textId="77777777" w:rsidR="00815E8C" w:rsidRPr="00220800" w:rsidRDefault="00815E8C" w:rsidP="00815E8C">
      <w:pPr>
        <w:rPr>
          <w:sz w:val="16"/>
        </w:rPr>
      </w:pPr>
      <w:r w:rsidRPr="00220800">
        <w:rPr>
          <w:sz w:val="16"/>
        </w:rPr>
        <w:t xml:space="preserve">In #PA18, </w:t>
      </w:r>
      <w:r w:rsidRPr="00220800">
        <w:rPr>
          <w:rStyle w:val="StyleUnderline"/>
        </w:rPr>
        <w:t xml:space="preserve">53% of dem voters &amp; </w:t>
      </w:r>
      <w:r w:rsidRPr="009F36F5">
        <w:rPr>
          <w:rStyle w:val="StyleUnderline"/>
          <w:highlight w:val="yellow"/>
        </w:rPr>
        <w:t>63% of independent</w:t>
      </w:r>
      <w:r w:rsidRPr="00220800">
        <w:rPr>
          <w:rStyle w:val="StyleUnderline"/>
        </w:rPr>
        <w:t xml:space="preserve"> voter</w:t>
      </w:r>
      <w:r w:rsidRPr="009F36F5">
        <w:rPr>
          <w:rStyle w:val="StyleUnderline"/>
          <w:highlight w:val="yellow"/>
        </w:rPr>
        <w:t>s</w:t>
      </w:r>
      <w:r w:rsidRPr="00220800">
        <w:rPr>
          <w:rStyle w:val="StyleUnderline"/>
        </w:rPr>
        <w:t xml:space="preserve"> were </w:t>
      </w:r>
      <w:r w:rsidRPr="009F36F5">
        <w:rPr>
          <w:rStyle w:val="StyleUnderline"/>
          <w:highlight w:val="yellow"/>
        </w:rPr>
        <w:t>opposed</w:t>
      </w:r>
      <w:r w:rsidRPr="00220800">
        <w:rPr>
          <w:rStyle w:val="StyleUnderline"/>
        </w:rPr>
        <w:t xml:space="preserve"> to</w:t>
      </w:r>
      <w:r w:rsidRPr="00220800">
        <w:rPr>
          <w:sz w:val="16"/>
        </w:rPr>
        <w:t xml:space="preserve"> #</w:t>
      </w:r>
      <w:r w:rsidRPr="009F36F5">
        <w:rPr>
          <w:rStyle w:val="StyleUnderline"/>
          <w:highlight w:val="yellow"/>
        </w:rPr>
        <w:t>ACA repeal</w:t>
      </w:r>
      <w:r w:rsidRPr="00220800">
        <w:rPr>
          <w:rStyle w:val="StyleUnderline"/>
        </w:rPr>
        <w:t xml:space="preserve">. One thing is clear: </w:t>
      </w:r>
      <w:r w:rsidRPr="009F36F5">
        <w:rPr>
          <w:rStyle w:val="Emphasis"/>
          <w:highlight w:val="yellow"/>
        </w:rPr>
        <w:t>healthcare will be a deciding issue in 2018</w:t>
      </w:r>
      <w:r w:rsidRPr="00220800">
        <w:rPr>
          <w:sz w:val="16"/>
        </w:rPr>
        <w:t xml:space="preserve">. </w:t>
      </w:r>
    </w:p>
    <w:p w14:paraId="55F74EC0" w14:textId="77777777" w:rsidR="00815E8C" w:rsidRPr="00220800" w:rsidRDefault="00815E8C" w:rsidP="00815E8C">
      <w:pPr>
        <w:rPr>
          <w:sz w:val="16"/>
        </w:rPr>
      </w:pPr>
      <w:r w:rsidRPr="00220800">
        <w:rPr>
          <w:sz w:val="16"/>
        </w:rPr>
        <w:t>The GOP must abandon repeal. We need access to quality, affordable healthcare in #NV04. #</w:t>
      </w:r>
      <w:proofErr w:type="spellStart"/>
      <w:r w:rsidRPr="00220800">
        <w:rPr>
          <w:sz w:val="16"/>
        </w:rPr>
        <w:t>ProtectOurCare</w:t>
      </w:r>
      <w:proofErr w:type="spellEnd"/>
    </w:p>
    <w:p w14:paraId="0B94F598" w14:textId="77777777" w:rsidR="00815E8C" w:rsidRPr="00220800" w:rsidRDefault="00815E8C" w:rsidP="00815E8C">
      <w:pPr>
        <w:rPr>
          <w:sz w:val="16"/>
        </w:rPr>
      </w:pPr>
      <w:r w:rsidRPr="00220800">
        <w:rPr>
          <w:sz w:val="16"/>
        </w:rPr>
        <w:t xml:space="preserve">A Democratic candidate for Congress in New York: </w:t>
      </w:r>
    </w:p>
    <w:p w14:paraId="6C9E7386" w14:textId="77777777" w:rsidR="00815E8C" w:rsidRPr="00220800" w:rsidRDefault="00815E8C" w:rsidP="00815E8C">
      <w:pPr>
        <w:rPr>
          <w:sz w:val="16"/>
        </w:rPr>
      </w:pPr>
      <w:r w:rsidRPr="00220800">
        <w:rPr>
          <w:sz w:val="16"/>
        </w:rPr>
        <w:t>Pat Ryan</w:t>
      </w:r>
    </w:p>
    <w:p w14:paraId="15C2DB6F" w14:textId="77777777" w:rsidR="00815E8C" w:rsidRPr="00220800" w:rsidRDefault="00815E8C" w:rsidP="00815E8C">
      <w:pPr>
        <w:rPr>
          <w:sz w:val="16"/>
        </w:rPr>
      </w:pPr>
      <w:r w:rsidRPr="00220800">
        <w:rPr>
          <w:sz w:val="16"/>
        </w:rPr>
        <w:t>@PatRyanNY19</w:t>
      </w:r>
    </w:p>
    <w:p w14:paraId="6F68FF9F" w14:textId="77777777" w:rsidR="00815E8C" w:rsidRPr="00220800" w:rsidRDefault="00815E8C" w:rsidP="00815E8C">
      <w:pPr>
        <w:rPr>
          <w:sz w:val="16"/>
        </w:rPr>
      </w:pPr>
      <w:r w:rsidRPr="00220800">
        <w:rPr>
          <w:sz w:val="16"/>
        </w:rPr>
        <w:t>Must continue to remind voters in #NY19 that @</w:t>
      </w:r>
      <w:proofErr w:type="spellStart"/>
      <w:r w:rsidRPr="00220800">
        <w:rPr>
          <w:sz w:val="16"/>
        </w:rPr>
        <w:t>RepJohnFaso</w:t>
      </w:r>
      <w:proofErr w:type="spellEnd"/>
      <w:r w:rsidRPr="00220800">
        <w:rPr>
          <w:sz w:val="16"/>
        </w:rPr>
        <w:t xml:space="preserve"> (and fellow </w:t>
      </w:r>
      <w:proofErr w:type="spellStart"/>
      <w:r w:rsidRPr="00220800">
        <w:rPr>
          <w:sz w:val="16"/>
        </w:rPr>
        <w:t>Rs</w:t>
      </w:r>
      <w:proofErr w:type="spellEnd"/>
      <w:r w:rsidRPr="00220800">
        <w:rPr>
          <w:sz w:val="16"/>
        </w:rPr>
        <w:t xml:space="preserve">) voted to rip healthcare away from our community. </w:t>
      </w:r>
    </w:p>
    <w:p w14:paraId="2A236FD9" w14:textId="77777777" w:rsidR="00815E8C" w:rsidRPr="00220800" w:rsidRDefault="00815E8C" w:rsidP="00815E8C">
      <w:pPr>
        <w:rPr>
          <w:sz w:val="16"/>
        </w:rPr>
      </w:pPr>
      <w:r w:rsidRPr="00220800">
        <w:rPr>
          <w:sz w:val="16"/>
        </w:rPr>
        <w:t>Protecting healthcare for working families key to @</w:t>
      </w:r>
      <w:proofErr w:type="spellStart"/>
      <w:r w:rsidRPr="00220800">
        <w:rPr>
          <w:sz w:val="16"/>
        </w:rPr>
        <w:t>ConorLambPA</w:t>
      </w:r>
      <w:proofErr w:type="spellEnd"/>
      <w:r w:rsidRPr="00220800">
        <w:rPr>
          <w:sz w:val="16"/>
        </w:rPr>
        <w:t xml:space="preserve"> victory in #PA18 </w:t>
      </w:r>
    </w:p>
    <w:p w14:paraId="2C869FB1" w14:textId="77777777" w:rsidR="00815E8C" w:rsidRPr="00220800" w:rsidRDefault="00815E8C" w:rsidP="00815E8C">
      <w:pPr>
        <w:rPr>
          <w:sz w:val="16"/>
        </w:rPr>
      </w:pPr>
      <w:r w:rsidRPr="00220800">
        <w:rPr>
          <w:sz w:val="16"/>
        </w:rPr>
        <w:t>cc @1199UpstateNY #</w:t>
      </w:r>
      <w:proofErr w:type="spellStart"/>
      <w:r w:rsidRPr="00220800">
        <w:rPr>
          <w:sz w:val="16"/>
        </w:rPr>
        <w:t>ProtectOurCare</w:t>
      </w:r>
      <w:proofErr w:type="spellEnd"/>
      <w:r w:rsidRPr="00220800">
        <w:rPr>
          <w:sz w:val="16"/>
        </w:rPr>
        <w:t xml:space="preserve"> </w:t>
      </w:r>
    </w:p>
    <w:p w14:paraId="43A90432" w14:textId="77777777" w:rsidR="00815E8C" w:rsidRPr="00220800" w:rsidRDefault="00815E8C" w:rsidP="00815E8C">
      <w:pPr>
        <w:rPr>
          <w:sz w:val="16"/>
        </w:rPr>
      </w:pPr>
      <w:r w:rsidRPr="00220800">
        <w:rPr>
          <w:sz w:val="16"/>
        </w:rPr>
        <w:t xml:space="preserve">Protect Our Care: </w:t>
      </w:r>
    </w:p>
    <w:p w14:paraId="4612C329" w14:textId="77777777" w:rsidR="00815E8C" w:rsidRPr="00220800" w:rsidRDefault="00815E8C" w:rsidP="00815E8C">
      <w:pPr>
        <w:rPr>
          <w:sz w:val="16"/>
        </w:rPr>
      </w:pPr>
      <w:r w:rsidRPr="00220800">
        <w:rPr>
          <w:sz w:val="16"/>
        </w:rPr>
        <w:t>Protect Our Care</w:t>
      </w:r>
    </w:p>
    <w:p w14:paraId="58D5E34B" w14:textId="77777777" w:rsidR="00815E8C" w:rsidRPr="00220800" w:rsidRDefault="00815E8C" w:rsidP="00815E8C">
      <w:pPr>
        <w:rPr>
          <w:sz w:val="16"/>
        </w:rPr>
      </w:pPr>
      <w:r w:rsidRPr="00220800">
        <w:rPr>
          <w:sz w:val="16"/>
        </w:rPr>
        <w:t>@</w:t>
      </w:r>
      <w:proofErr w:type="spellStart"/>
      <w:r w:rsidRPr="00220800">
        <w:rPr>
          <w:sz w:val="16"/>
        </w:rPr>
        <w:t>ProtectOurCare</w:t>
      </w:r>
      <w:proofErr w:type="spellEnd"/>
    </w:p>
    <w:p w14:paraId="207DA790" w14:textId="77777777" w:rsidR="00815E8C" w:rsidRPr="00220800" w:rsidRDefault="00815E8C" w:rsidP="00815E8C">
      <w:pPr>
        <w:rPr>
          <w:sz w:val="16"/>
        </w:rPr>
      </w:pPr>
      <w:r w:rsidRPr="00220800">
        <w:rPr>
          <w:sz w:val="16"/>
        </w:rPr>
        <w:t>If Republicans can’t win on the issue of health care in a district @</w:t>
      </w:r>
      <w:proofErr w:type="spellStart"/>
      <w:r w:rsidRPr="00220800">
        <w:rPr>
          <w:sz w:val="16"/>
        </w:rPr>
        <w:t>realDonaldTrump</w:t>
      </w:r>
      <w:proofErr w:type="spellEnd"/>
      <w:r w:rsidRPr="00220800">
        <w:rPr>
          <w:sz w:val="16"/>
        </w:rPr>
        <w:t xml:space="preserve"> won by 20 points in 2016, where can they? It’s time to move on from their repeal and replace </w:t>
      </w:r>
      <w:proofErr w:type="spellStart"/>
      <w:r w:rsidRPr="00220800">
        <w:rPr>
          <w:sz w:val="16"/>
        </w:rPr>
        <w:t>ObamaCare</w:t>
      </w:r>
      <w:proofErr w:type="spellEnd"/>
      <w:r w:rsidRPr="00220800">
        <w:rPr>
          <w:sz w:val="16"/>
        </w:rPr>
        <w:t>. http://thehill.com/policy/healthcare/378467-exit-poll-shows-health-care-a-top-issue-in-pa-special-election … #PA18</w:t>
      </w:r>
    </w:p>
    <w:p w14:paraId="0F9207B2" w14:textId="77777777" w:rsidR="00815E8C" w:rsidRPr="00220800" w:rsidRDefault="00815E8C" w:rsidP="00815E8C">
      <w:pPr>
        <w:rPr>
          <w:sz w:val="16"/>
        </w:rPr>
      </w:pPr>
      <w:r w:rsidRPr="00220800">
        <w:rPr>
          <w:sz w:val="16"/>
        </w:rPr>
        <w:t xml:space="preserve">As for </w:t>
      </w:r>
      <w:proofErr w:type="spellStart"/>
      <w:r w:rsidRPr="009F36F5">
        <w:rPr>
          <w:rStyle w:val="StyleUnderline"/>
          <w:highlight w:val="yellow"/>
        </w:rPr>
        <w:t>Saccone</w:t>
      </w:r>
      <w:proofErr w:type="spellEnd"/>
      <w:r w:rsidRPr="00220800">
        <w:rPr>
          <w:sz w:val="16"/>
        </w:rPr>
        <w:t xml:space="preserve">, he </w:t>
      </w:r>
      <w:r w:rsidRPr="00220800">
        <w:rPr>
          <w:rStyle w:val="StyleUnderline"/>
        </w:rPr>
        <w:t>advocated</w:t>
      </w:r>
      <w:r w:rsidRPr="00220800">
        <w:rPr>
          <w:sz w:val="16"/>
        </w:rPr>
        <w:t xml:space="preserve"> for repealing the ACA and called on his website for “</w:t>
      </w:r>
      <w:r w:rsidRPr="00220800">
        <w:rPr>
          <w:rStyle w:val="StyleUnderline"/>
        </w:rPr>
        <w:t>using free-market principles to fix our health-care crisis</w:t>
      </w:r>
      <w:r w:rsidRPr="00220800">
        <w:rPr>
          <w:sz w:val="16"/>
        </w:rPr>
        <w:t xml:space="preserve">.” </w:t>
      </w:r>
      <w:r w:rsidRPr="00220800">
        <w:rPr>
          <w:rStyle w:val="StyleUnderline"/>
        </w:rPr>
        <w:t xml:space="preserve">His </w:t>
      </w:r>
      <w:r w:rsidRPr="009F36F5">
        <w:rPr>
          <w:rStyle w:val="StyleUnderline"/>
          <w:highlight w:val="yellow"/>
        </w:rPr>
        <w:t>defeat raises</w:t>
      </w:r>
      <w:r w:rsidRPr="00220800">
        <w:rPr>
          <w:sz w:val="16"/>
        </w:rPr>
        <w:t xml:space="preserve"> many </w:t>
      </w:r>
      <w:r w:rsidRPr="009F36F5">
        <w:rPr>
          <w:rStyle w:val="StyleUnderline"/>
          <w:highlight w:val="yellow"/>
        </w:rPr>
        <w:t>questions for Republican</w:t>
      </w:r>
      <w:r w:rsidRPr="00220800">
        <w:rPr>
          <w:rStyle w:val="StyleUnderline"/>
        </w:rPr>
        <w:t xml:space="preserve"> candidate</w:t>
      </w:r>
      <w:r w:rsidRPr="009F36F5">
        <w:rPr>
          <w:rStyle w:val="StyleUnderline"/>
          <w:highlight w:val="yellow"/>
        </w:rPr>
        <w:t>s</w:t>
      </w:r>
      <w:r w:rsidRPr="00220800">
        <w:rPr>
          <w:sz w:val="16"/>
        </w:rPr>
        <w:t xml:space="preserve"> </w:t>
      </w:r>
      <w:r w:rsidRPr="00220800">
        <w:rPr>
          <w:rStyle w:val="StyleUnderline"/>
        </w:rPr>
        <w:t xml:space="preserve">eyeing this election year </w:t>
      </w:r>
      <w:r w:rsidRPr="00220800">
        <w:rPr>
          <w:rStyle w:val="Emphasis"/>
        </w:rPr>
        <w:t>nervously</w:t>
      </w:r>
      <w:r w:rsidRPr="00220800">
        <w:rPr>
          <w:sz w:val="16"/>
        </w:rPr>
        <w:t xml:space="preserve"> — </w:t>
      </w:r>
      <w:r w:rsidRPr="009F36F5">
        <w:rPr>
          <w:rStyle w:val="StyleUnderline"/>
          <w:highlight w:val="yellow"/>
        </w:rPr>
        <w:t xml:space="preserve">including </w:t>
      </w:r>
      <w:r w:rsidRPr="009F36F5">
        <w:rPr>
          <w:rStyle w:val="Emphasis"/>
          <w:highlight w:val="yellow"/>
        </w:rPr>
        <w:t>how to talk about health care</w:t>
      </w:r>
      <w:r w:rsidRPr="00220800">
        <w:rPr>
          <w:rStyle w:val="StyleUnderline"/>
        </w:rPr>
        <w:t xml:space="preserve"> now that Congress has failed to repeal the law</w:t>
      </w:r>
      <w:r w:rsidRPr="00220800">
        <w:rPr>
          <w:sz w:val="16"/>
        </w:rPr>
        <w:t>.</w:t>
      </w:r>
    </w:p>
    <w:p w14:paraId="703DFCF8" w14:textId="77777777" w:rsidR="00815E8C" w:rsidRPr="00220800" w:rsidRDefault="00815E8C" w:rsidP="00815E8C">
      <w:pPr>
        <w:rPr>
          <w:sz w:val="16"/>
        </w:rPr>
      </w:pPr>
      <w:r w:rsidRPr="00220800">
        <w:rPr>
          <w:sz w:val="16"/>
        </w:rPr>
        <w:t xml:space="preserve">“I think </w:t>
      </w:r>
      <w:r w:rsidRPr="00220800">
        <w:rPr>
          <w:rStyle w:val="StyleUnderline"/>
        </w:rPr>
        <w:t xml:space="preserve">the seeds of this victory were certainly planted last </w:t>
      </w:r>
      <w:r w:rsidRPr="00220800">
        <w:rPr>
          <w:rStyle w:val="Emphasis"/>
        </w:rPr>
        <w:t>June</w:t>
      </w:r>
      <w:r w:rsidRPr="00220800">
        <w:rPr>
          <w:sz w:val="16"/>
        </w:rPr>
        <w:t xml:space="preserve">, July, August </w:t>
      </w:r>
      <w:r w:rsidRPr="00220800">
        <w:rPr>
          <w:rStyle w:val="StyleUnderline"/>
        </w:rPr>
        <w:t>when Republicans were trying to repeal Obamacare</w:t>
      </w:r>
      <w:r w:rsidRPr="00220800">
        <w:rPr>
          <w:sz w:val="16"/>
        </w:rPr>
        <w:t xml:space="preserve">,” said PPP Director Tom Jensen. </w:t>
      </w:r>
    </w:p>
    <w:p w14:paraId="151EB6F9" w14:textId="77777777" w:rsidR="00815E8C" w:rsidRPr="00220800" w:rsidRDefault="00815E8C" w:rsidP="00815E8C">
      <w:pPr>
        <w:rPr>
          <w:sz w:val="16"/>
        </w:rPr>
      </w:pPr>
      <w:r w:rsidRPr="00220800">
        <w:rPr>
          <w:sz w:val="16"/>
        </w:rPr>
        <w:t xml:space="preserve">It’s always dangerous to over interpret the results of any single special election, my colleague James Hohmann noted in a fascinating analysis of the Pennsylvania election results. “But </w:t>
      </w:r>
      <w:r w:rsidRPr="00220800">
        <w:rPr>
          <w:rStyle w:val="StyleUnderline"/>
        </w:rPr>
        <w:t xml:space="preserve">if </w:t>
      </w:r>
      <w:r w:rsidRPr="009F36F5">
        <w:rPr>
          <w:rStyle w:val="StyleUnderline"/>
          <w:highlight w:val="yellow"/>
        </w:rPr>
        <w:t>Dem</w:t>
      </w:r>
      <w:r w:rsidRPr="00220800">
        <w:rPr>
          <w:rStyle w:val="StyleUnderline"/>
        </w:rPr>
        <w:t>ocrat</w:t>
      </w:r>
      <w:r w:rsidRPr="009F36F5">
        <w:rPr>
          <w:rStyle w:val="StyleUnderline"/>
          <w:highlight w:val="yellow"/>
        </w:rPr>
        <w:t>s</w:t>
      </w:r>
      <w:r w:rsidRPr="00220800">
        <w:rPr>
          <w:rStyle w:val="StyleUnderline"/>
        </w:rPr>
        <w:t xml:space="preserve"> can win in a district where they didn’t even bother to field a candidate the past two election cycles</w:t>
      </w:r>
      <w:r w:rsidRPr="00220800">
        <w:rPr>
          <w:sz w:val="16"/>
        </w:rPr>
        <w:t xml:space="preserve">, </w:t>
      </w:r>
      <w:r w:rsidRPr="00220800">
        <w:rPr>
          <w:rStyle w:val="Emphasis"/>
        </w:rPr>
        <w:t xml:space="preserve">they </w:t>
      </w:r>
      <w:r w:rsidRPr="009F36F5">
        <w:rPr>
          <w:rStyle w:val="Emphasis"/>
          <w:highlight w:val="yellow"/>
        </w:rPr>
        <w:t>can triumph anywhere</w:t>
      </w:r>
      <w:r w:rsidRPr="00220800">
        <w:rPr>
          <w:sz w:val="16"/>
        </w:rPr>
        <w:t xml:space="preserve">,” he wrote. </w:t>
      </w:r>
    </w:p>
    <w:p w14:paraId="565E321E" w14:textId="77777777" w:rsidR="00815E8C" w:rsidRPr="00220800" w:rsidRDefault="00815E8C" w:rsidP="00815E8C">
      <w:pPr>
        <w:rPr>
          <w:sz w:val="16"/>
        </w:rPr>
      </w:pPr>
      <w:r w:rsidRPr="00220800">
        <w:rPr>
          <w:rStyle w:val="StyleUnderline"/>
        </w:rPr>
        <w:t xml:space="preserve">Democrats </w:t>
      </w:r>
      <w:r w:rsidRPr="00220800">
        <w:rPr>
          <w:rStyle w:val="Emphasis"/>
        </w:rPr>
        <w:t>don’t even need to triumph anywhere</w:t>
      </w:r>
      <w:r w:rsidRPr="00220800">
        <w:rPr>
          <w:rStyle w:val="StyleUnderline"/>
        </w:rPr>
        <w:t xml:space="preserve"> </w:t>
      </w:r>
      <w:r w:rsidRPr="009F36F5">
        <w:rPr>
          <w:rStyle w:val="StyleUnderline"/>
          <w:highlight w:val="yellow"/>
        </w:rPr>
        <w:t>to win</w:t>
      </w:r>
      <w:r w:rsidRPr="00220800">
        <w:rPr>
          <w:rStyle w:val="StyleUnderline"/>
        </w:rPr>
        <w:t xml:space="preserve"> the 24 seats they’d need to take back control of </w:t>
      </w:r>
      <w:r w:rsidRPr="009F36F5">
        <w:rPr>
          <w:rStyle w:val="StyleUnderline"/>
          <w:highlight w:val="yellow"/>
        </w:rPr>
        <w:t>the House</w:t>
      </w:r>
      <w:r w:rsidRPr="00220800">
        <w:rPr>
          <w:sz w:val="16"/>
        </w:rPr>
        <w:t xml:space="preserve">. As </w:t>
      </w:r>
      <w:proofErr w:type="gramStart"/>
      <w:r w:rsidRPr="00220800">
        <w:rPr>
          <w:sz w:val="16"/>
        </w:rPr>
        <w:t>The</w:t>
      </w:r>
      <w:proofErr w:type="gramEnd"/>
      <w:r w:rsidRPr="00220800">
        <w:rPr>
          <w:sz w:val="16"/>
        </w:rPr>
        <w:t xml:space="preserve"> Washington Post’s Philip Bump noted last month, </w:t>
      </w:r>
      <w:r w:rsidRPr="00220800">
        <w:rPr>
          <w:rStyle w:val="StyleUnderline"/>
        </w:rPr>
        <w:t xml:space="preserve">2018 marks the first time in years </w:t>
      </w:r>
      <w:r w:rsidRPr="009F36F5">
        <w:rPr>
          <w:rStyle w:val="StyleUnderline"/>
          <w:highlight w:val="yellow"/>
        </w:rPr>
        <w:t xml:space="preserve">they’d have to win </w:t>
      </w:r>
      <w:r w:rsidRPr="009F36F5">
        <w:rPr>
          <w:rStyle w:val="Emphasis"/>
          <w:highlight w:val="yellow"/>
        </w:rPr>
        <w:t>only the closest races</w:t>
      </w:r>
      <w:r w:rsidRPr="00220800">
        <w:rPr>
          <w:rStyle w:val="StyleUnderline"/>
        </w:rPr>
        <w:t xml:space="preserve"> to recapture the majority</w:t>
      </w:r>
      <w:r w:rsidRPr="00220800">
        <w:rPr>
          <w:sz w:val="16"/>
        </w:rPr>
        <w:t xml:space="preserve"> by a one-seat margin. </w:t>
      </w:r>
    </w:p>
    <w:p w14:paraId="76B5838F" w14:textId="77777777" w:rsidR="00815E8C" w:rsidRPr="00220800" w:rsidRDefault="00815E8C" w:rsidP="00815E8C">
      <w:pPr>
        <w:rPr>
          <w:rStyle w:val="StyleUnderline"/>
        </w:rPr>
      </w:pPr>
      <w:r w:rsidRPr="00220800">
        <w:rPr>
          <w:sz w:val="16"/>
        </w:rPr>
        <w:t xml:space="preserve">All </w:t>
      </w:r>
      <w:r w:rsidRPr="00220800">
        <w:rPr>
          <w:rStyle w:val="StyleUnderline"/>
        </w:rPr>
        <w:t>this is transpiring as voters are feeling increasingly more positive toward the ACA</w:t>
      </w:r>
      <w:r w:rsidRPr="00220800">
        <w:rPr>
          <w:sz w:val="16"/>
        </w:rPr>
        <w:t xml:space="preserve">. While the </w:t>
      </w:r>
      <w:r w:rsidRPr="00DF55D4">
        <w:rPr>
          <w:rStyle w:val="StyleUnderline"/>
          <w:highlight w:val="yellow"/>
        </w:rPr>
        <w:t>Republican health-care bills</w:t>
      </w:r>
      <w:r w:rsidRPr="00220800">
        <w:rPr>
          <w:sz w:val="16"/>
        </w:rPr>
        <w:t xml:space="preserve"> last year suffered from approval ratings in the 20 to 30 percent range, </w:t>
      </w:r>
      <w:r w:rsidRPr="00220800">
        <w:rPr>
          <w:rStyle w:val="StyleUnderline"/>
        </w:rPr>
        <w:t>54 percent of respondents</w:t>
      </w:r>
      <w:r w:rsidRPr="00220800">
        <w:rPr>
          <w:sz w:val="16"/>
        </w:rPr>
        <w:t xml:space="preserve"> to the Kaiser Family Foundation’s most recent tracking poll said they </w:t>
      </w:r>
      <w:r w:rsidRPr="00220800">
        <w:rPr>
          <w:rStyle w:val="StyleUnderline"/>
        </w:rPr>
        <w:t xml:space="preserve">approve of Obamacare — an all-time high. </w:t>
      </w:r>
    </w:p>
    <w:p w14:paraId="2C84FCE9" w14:textId="77777777" w:rsidR="00815E8C" w:rsidRDefault="00815E8C" w:rsidP="00815E8C">
      <w:pPr>
        <w:rPr>
          <w:sz w:val="16"/>
        </w:rPr>
      </w:pPr>
      <w:r w:rsidRPr="00220800">
        <w:rPr>
          <w:rStyle w:val="StyleUnderline"/>
        </w:rPr>
        <w:lastRenderedPageBreak/>
        <w:t>It’s making Democrats</w:t>
      </w:r>
      <w:r w:rsidRPr="00220800">
        <w:rPr>
          <w:sz w:val="16"/>
        </w:rPr>
        <w:t xml:space="preserve"> </w:t>
      </w:r>
      <w:proofErr w:type="gramStart"/>
      <w:r w:rsidRPr="00220800">
        <w:rPr>
          <w:sz w:val="16"/>
        </w:rPr>
        <w:t xml:space="preserve">pretty </w:t>
      </w:r>
      <w:r w:rsidRPr="00220800">
        <w:rPr>
          <w:rStyle w:val="Emphasis"/>
        </w:rPr>
        <w:t>gleeful</w:t>
      </w:r>
      <w:proofErr w:type="gramEnd"/>
      <w:r w:rsidRPr="00220800">
        <w:rPr>
          <w:sz w:val="16"/>
        </w:rPr>
        <w:t>, all in all. “</w:t>
      </w:r>
      <w:r w:rsidRPr="00220800">
        <w:rPr>
          <w:rStyle w:val="StyleUnderline"/>
        </w:rPr>
        <w:t>They’ve</w:t>
      </w:r>
      <w:r w:rsidRPr="00220800">
        <w:rPr>
          <w:sz w:val="16"/>
        </w:rPr>
        <w:t xml:space="preserve"> really just </w:t>
      </w:r>
      <w:r w:rsidRPr="00DF55D4">
        <w:rPr>
          <w:rStyle w:val="Emphasis"/>
          <w:sz w:val="24"/>
          <w:highlight w:val="yellow"/>
        </w:rPr>
        <w:t>wrecked their brand</w:t>
      </w:r>
      <w:r w:rsidRPr="00220800">
        <w:rPr>
          <w:rStyle w:val="Emphasis"/>
          <w:sz w:val="24"/>
        </w:rPr>
        <w:t xml:space="preserve"> with the health-care stuff</w:t>
      </w:r>
      <w:r w:rsidRPr="00220800">
        <w:rPr>
          <w:sz w:val="16"/>
        </w:rPr>
        <w:t>,” Jensen said.</w:t>
      </w:r>
    </w:p>
    <w:p w14:paraId="04E74925" w14:textId="77777777" w:rsidR="00815E8C" w:rsidRDefault="00815E8C" w:rsidP="00005335"/>
    <w:p w14:paraId="37EDC365" w14:textId="77777777" w:rsidR="00815E8C" w:rsidRPr="00986DC4" w:rsidRDefault="00815E8C" w:rsidP="00815E8C">
      <w:pPr>
        <w:pStyle w:val="Heading4"/>
      </w:pPr>
      <w:r>
        <w:t xml:space="preserve">Health care’s the </w:t>
      </w:r>
      <w:r>
        <w:rPr>
          <w:u w:val="single"/>
        </w:rPr>
        <w:t>number one</w:t>
      </w:r>
      <w:r>
        <w:t xml:space="preserve"> issue voters want candidates to address---it’s a </w:t>
      </w:r>
      <w:r>
        <w:rPr>
          <w:u w:val="single"/>
        </w:rPr>
        <w:t>litmus test</w:t>
      </w:r>
    </w:p>
    <w:p w14:paraId="376DC0F3" w14:textId="77777777" w:rsidR="00815E8C" w:rsidRDefault="00815E8C" w:rsidP="00815E8C">
      <w:r w:rsidRPr="00737875">
        <w:rPr>
          <w:rStyle w:val="Style13ptBold"/>
        </w:rPr>
        <w:t>AP 1</w:t>
      </w:r>
      <w:r>
        <w:rPr>
          <w:rStyle w:val="Style13ptBold"/>
        </w:rPr>
        <w:t>8</w:t>
      </w:r>
      <w:r>
        <w:t xml:space="preserve"> – Associated Press, 1/29/18, “Health Care Is Hot Issue </w:t>
      </w:r>
      <w:proofErr w:type="gramStart"/>
      <w:r>
        <w:t>In</w:t>
      </w:r>
      <w:proofErr w:type="gramEnd"/>
      <w:r>
        <w:t xml:space="preserve"> Midterm Elections,” http://www.theintelligencer.net/news/top-headlines/2018/01/health-care-is-hot-issue-in-midterm-elections/</w:t>
      </w:r>
    </w:p>
    <w:p w14:paraId="088FFA28" w14:textId="77777777" w:rsidR="00815E8C" w:rsidRPr="00C43DB2" w:rsidRDefault="00815E8C" w:rsidP="00815E8C">
      <w:pPr>
        <w:rPr>
          <w:sz w:val="16"/>
        </w:rPr>
      </w:pPr>
      <w:r w:rsidRPr="00CE70BD">
        <w:rPr>
          <w:rStyle w:val="StyleUnderline"/>
          <w:highlight w:val="yellow"/>
        </w:rPr>
        <w:t>Republicans</w:t>
      </w:r>
      <w:r w:rsidRPr="00C43DB2">
        <w:rPr>
          <w:sz w:val="16"/>
        </w:rPr>
        <w:t xml:space="preserve"> on the campaign trail this year </w:t>
      </w:r>
      <w:r w:rsidRPr="00CE70BD">
        <w:rPr>
          <w:rStyle w:val="StyleUnderline"/>
          <w:highlight w:val="yellow"/>
        </w:rPr>
        <w:t>will</w:t>
      </w:r>
      <w:r w:rsidRPr="00C43DB2">
        <w:rPr>
          <w:rStyle w:val="StyleUnderline"/>
        </w:rPr>
        <w:t xml:space="preserve"> be eager to </w:t>
      </w:r>
      <w:r w:rsidRPr="00CE70BD">
        <w:rPr>
          <w:rStyle w:val="StyleUnderline"/>
          <w:highlight w:val="yellow"/>
        </w:rPr>
        <w:t>tout</w:t>
      </w:r>
      <w:r w:rsidRPr="00C43DB2">
        <w:rPr>
          <w:sz w:val="16"/>
        </w:rPr>
        <w:t xml:space="preserve"> the potential </w:t>
      </w:r>
      <w:r w:rsidRPr="00C43DB2">
        <w:rPr>
          <w:rStyle w:val="StyleUnderline"/>
        </w:rPr>
        <w:t xml:space="preserve">benefits of </w:t>
      </w:r>
      <w:r w:rsidRPr="00CE70BD">
        <w:rPr>
          <w:rStyle w:val="StyleUnderline"/>
          <w:highlight w:val="yellow"/>
        </w:rPr>
        <w:t>their tax cut</w:t>
      </w:r>
      <w:r w:rsidRPr="00C43DB2">
        <w:rPr>
          <w:sz w:val="16"/>
        </w:rPr>
        <w:t xml:space="preserve"> plan.</w:t>
      </w:r>
    </w:p>
    <w:p w14:paraId="167C75C6" w14:textId="77777777" w:rsidR="00815E8C" w:rsidRPr="00C43DB2" w:rsidRDefault="00815E8C" w:rsidP="00815E8C">
      <w:pPr>
        <w:rPr>
          <w:sz w:val="16"/>
        </w:rPr>
      </w:pPr>
      <w:r w:rsidRPr="00CE70BD">
        <w:rPr>
          <w:rStyle w:val="Emphasis"/>
          <w:highlight w:val="yellow"/>
        </w:rPr>
        <w:t>Voters</w:t>
      </w:r>
      <w:r w:rsidRPr="00C43DB2">
        <w:rPr>
          <w:sz w:val="16"/>
        </w:rPr>
        <w:t xml:space="preserve"> like Jeanine </w:t>
      </w:r>
      <w:proofErr w:type="spellStart"/>
      <w:r w:rsidRPr="00C43DB2">
        <w:rPr>
          <w:sz w:val="16"/>
        </w:rPr>
        <w:t>Limone</w:t>
      </w:r>
      <w:proofErr w:type="spellEnd"/>
      <w:r w:rsidRPr="00C43DB2">
        <w:rPr>
          <w:sz w:val="16"/>
        </w:rPr>
        <w:t xml:space="preserve"> </w:t>
      </w:r>
      <w:proofErr w:type="spellStart"/>
      <w:r w:rsidRPr="00C43DB2">
        <w:rPr>
          <w:sz w:val="16"/>
        </w:rPr>
        <w:t>Draut</w:t>
      </w:r>
      <w:proofErr w:type="spellEnd"/>
      <w:r w:rsidRPr="00C43DB2">
        <w:rPr>
          <w:sz w:val="16"/>
        </w:rPr>
        <w:t xml:space="preserve">, a freelance technical writer in Denver, </w:t>
      </w:r>
      <w:r w:rsidRPr="00CE70BD">
        <w:rPr>
          <w:rStyle w:val="Emphasis"/>
          <w:highlight w:val="yellow"/>
        </w:rPr>
        <w:t>have something else in mind: health care</w:t>
      </w:r>
      <w:r w:rsidRPr="00C43DB2">
        <w:rPr>
          <w:sz w:val="16"/>
        </w:rPr>
        <w:t xml:space="preserve">. </w:t>
      </w:r>
    </w:p>
    <w:p w14:paraId="3FBEEAF8" w14:textId="77777777" w:rsidR="00815E8C" w:rsidRPr="00C43DB2" w:rsidRDefault="00815E8C" w:rsidP="00815E8C">
      <w:pPr>
        <w:rPr>
          <w:sz w:val="16"/>
        </w:rPr>
      </w:pPr>
      <w:r w:rsidRPr="00C43DB2">
        <w:rPr>
          <w:rStyle w:val="StyleUnderline"/>
        </w:rPr>
        <w:t xml:space="preserve">Failed </w:t>
      </w:r>
      <w:r w:rsidRPr="00CE70BD">
        <w:rPr>
          <w:rStyle w:val="StyleUnderline"/>
          <w:highlight w:val="yellow"/>
        </w:rPr>
        <w:t>efforts</w:t>
      </w:r>
      <w:r w:rsidRPr="00C43DB2">
        <w:rPr>
          <w:sz w:val="16"/>
        </w:rPr>
        <w:t xml:space="preserve"> by congressional Republicans last year </w:t>
      </w:r>
      <w:r w:rsidRPr="00CE70BD">
        <w:rPr>
          <w:rStyle w:val="StyleUnderline"/>
          <w:highlight w:val="yellow"/>
        </w:rPr>
        <w:t>to repeal</w:t>
      </w:r>
      <w:r w:rsidRPr="00C43DB2">
        <w:rPr>
          <w:sz w:val="16"/>
        </w:rPr>
        <w:t xml:space="preserve"> former President Barack </w:t>
      </w:r>
      <w:r w:rsidRPr="00C43DB2">
        <w:rPr>
          <w:rStyle w:val="StyleUnderline"/>
        </w:rPr>
        <w:t xml:space="preserve">Obama’s </w:t>
      </w:r>
      <w:r w:rsidRPr="00CE70BD">
        <w:rPr>
          <w:rStyle w:val="Emphasis"/>
          <w:highlight w:val="yellow"/>
        </w:rPr>
        <w:t>A</w:t>
      </w:r>
      <w:r w:rsidRPr="00C43DB2">
        <w:rPr>
          <w:sz w:val="16"/>
        </w:rPr>
        <w:t xml:space="preserve">ffordable </w:t>
      </w:r>
      <w:r w:rsidRPr="00CE70BD">
        <w:rPr>
          <w:rStyle w:val="Emphasis"/>
          <w:highlight w:val="yellow"/>
        </w:rPr>
        <w:t>C</w:t>
      </w:r>
      <w:r w:rsidRPr="00C43DB2">
        <w:rPr>
          <w:sz w:val="16"/>
        </w:rPr>
        <w:t xml:space="preserve">are </w:t>
      </w:r>
      <w:r w:rsidRPr="00CE70BD">
        <w:rPr>
          <w:rStyle w:val="Emphasis"/>
          <w:highlight w:val="yellow"/>
        </w:rPr>
        <w:t>A</w:t>
      </w:r>
      <w:r w:rsidRPr="00C43DB2">
        <w:rPr>
          <w:sz w:val="16"/>
        </w:rPr>
        <w:t xml:space="preserve">ct exposed not only deep divisions within the party but also </w:t>
      </w:r>
      <w:r w:rsidRPr="00CE70BD">
        <w:rPr>
          <w:rStyle w:val="StyleUnderline"/>
          <w:highlight w:val="yellow"/>
        </w:rPr>
        <w:t>revealed</w:t>
      </w:r>
      <w:r w:rsidRPr="00C43DB2">
        <w:rPr>
          <w:rStyle w:val="StyleUnderline"/>
        </w:rPr>
        <w:t xml:space="preserve"> core </w:t>
      </w:r>
      <w:r w:rsidRPr="00CE70BD">
        <w:rPr>
          <w:rStyle w:val="StyleUnderline"/>
          <w:highlight w:val="yellow"/>
        </w:rPr>
        <w:t>benefits</w:t>
      </w:r>
      <w:r w:rsidRPr="00C43DB2">
        <w:rPr>
          <w:rStyle w:val="StyleUnderline"/>
        </w:rPr>
        <w:t xml:space="preserve"> of the law</w:t>
      </w:r>
      <w:r w:rsidRPr="00C43DB2">
        <w:rPr>
          <w:sz w:val="16"/>
        </w:rPr>
        <w:t xml:space="preserve"> that </w:t>
      </w:r>
      <w:r w:rsidRPr="00CE70BD">
        <w:rPr>
          <w:rStyle w:val="StyleUnderline"/>
          <w:highlight w:val="yellow"/>
        </w:rPr>
        <w:t>millions</w:t>
      </w:r>
      <w:r w:rsidRPr="00C43DB2">
        <w:rPr>
          <w:rStyle w:val="StyleUnderline"/>
        </w:rPr>
        <w:t xml:space="preserve"> of Americans now </w:t>
      </w:r>
      <w:r w:rsidRPr="00CE70BD">
        <w:rPr>
          <w:rStyle w:val="StyleUnderline"/>
          <w:highlight w:val="yellow"/>
        </w:rPr>
        <w:t>take for granted</w:t>
      </w:r>
      <w:r w:rsidRPr="00C43DB2">
        <w:rPr>
          <w:sz w:val="16"/>
        </w:rPr>
        <w:t xml:space="preserve">. </w:t>
      </w:r>
      <w:proofErr w:type="spellStart"/>
      <w:r w:rsidRPr="00C43DB2">
        <w:rPr>
          <w:sz w:val="16"/>
        </w:rPr>
        <w:t>Draut</w:t>
      </w:r>
      <w:proofErr w:type="spellEnd"/>
      <w:r w:rsidRPr="00C43DB2">
        <w:rPr>
          <w:sz w:val="16"/>
        </w:rPr>
        <w:t xml:space="preserve"> is tired of the attacks and the uncertainty surrounding the law’s future. </w:t>
      </w:r>
    </w:p>
    <w:p w14:paraId="1A491539" w14:textId="77777777" w:rsidR="00815E8C" w:rsidRPr="00C43DB2" w:rsidRDefault="00815E8C" w:rsidP="00815E8C">
      <w:pPr>
        <w:rPr>
          <w:sz w:val="16"/>
        </w:rPr>
      </w:pPr>
      <w:r w:rsidRPr="00C43DB2">
        <w:rPr>
          <w:sz w:val="16"/>
        </w:rPr>
        <w:t xml:space="preserve">“As a small business owner, it just wreaks havoc on how you do business,” </w:t>
      </w:r>
      <w:proofErr w:type="spellStart"/>
      <w:r w:rsidRPr="00C43DB2">
        <w:rPr>
          <w:sz w:val="16"/>
        </w:rPr>
        <w:t>Draut</w:t>
      </w:r>
      <w:proofErr w:type="spellEnd"/>
      <w:r w:rsidRPr="00C43DB2">
        <w:rPr>
          <w:sz w:val="16"/>
        </w:rPr>
        <w:t xml:space="preserve">, an independent, said of the on-again, off-again repeal talk from Republicans. “I don’t know if either party has a solution. My vote is pretty closely tied to my livelihood.” </w:t>
      </w:r>
    </w:p>
    <w:p w14:paraId="00BFD91E" w14:textId="77777777" w:rsidR="00815E8C" w:rsidRPr="00C43DB2" w:rsidRDefault="00815E8C" w:rsidP="00815E8C">
      <w:pPr>
        <w:rPr>
          <w:sz w:val="16"/>
        </w:rPr>
      </w:pPr>
      <w:r w:rsidRPr="00C43DB2">
        <w:rPr>
          <w:rStyle w:val="StyleUnderline"/>
        </w:rPr>
        <w:t>Both parties are paying attention</w:t>
      </w:r>
      <w:r w:rsidRPr="00C43DB2">
        <w:rPr>
          <w:sz w:val="16"/>
        </w:rPr>
        <w:t xml:space="preserve">, especially after a better-than-expected enrollment season under the health care law. </w:t>
      </w:r>
      <w:r w:rsidRPr="00CE70BD">
        <w:rPr>
          <w:rStyle w:val="StyleUnderline"/>
          <w:highlight w:val="yellow"/>
        </w:rPr>
        <w:t>Dem</w:t>
      </w:r>
      <w:r w:rsidRPr="00C43DB2">
        <w:rPr>
          <w:rStyle w:val="StyleUnderline"/>
        </w:rPr>
        <w:t>ocrat</w:t>
      </w:r>
      <w:r w:rsidRPr="00CE70BD">
        <w:rPr>
          <w:rStyle w:val="StyleUnderline"/>
          <w:highlight w:val="yellow"/>
        </w:rPr>
        <w:t>s</w:t>
      </w:r>
      <w:r w:rsidRPr="00C43DB2">
        <w:rPr>
          <w:rStyle w:val="StyleUnderline"/>
        </w:rPr>
        <w:t xml:space="preserve"> especially have </w:t>
      </w:r>
      <w:r w:rsidRPr="00CE70BD">
        <w:rPr>
          <w:rStyle w:val="StyleUnderline"/>
          <w:highlight w:val="yellow"/>
        </w:rPr>
        <w:t>used health care to go on the attack</w:t>
      </w:r>
      <w:r w:rsidRPr="00C43DB2">
        <w:rPr>
          <w:sz w:val="16"/>
        </w:rPr>
        <w:t xml:space="preserve">, and </w:t>
      </w:r>
      <w:r w:rsidRPr="00C43DB2">
        <w:rPr>
          <w:rStyle w:val="StyleUnderline"/>
        </w:rPr>
        <w:t xml:space="preserve">the issue is coming up in congressional races </w:t>
      </w:r>
      <w:r w:rsidRPr="00CE70BD">
        <w:rPr>
          <w:rStyle w:val="StyleUnderline"/>
          <w:highlight w:val="yellow"/>
        </w:rPr>
        <w:t>in California, Colorado, Michigan, Washington</w:t>
      </w:r>
      <w:r w:rsidRPr="00C43DB2">
        <w:rPr>
          <w:rStyle w:val="StyleUnderline"/>
        </w:rPr>
        <w:t xml:space="preserve"> and elsewhere</w:t>
      </w:r>
      <w:r w:rsidRPr="00C43DB2">
        <w:rPr>
          <w:sz w:val="16"/>
        </w:rPr>
        <w:t xml:space="preserve">. </w:t>
      </w:r>
      <w:r w:rsidRPr="00C43DB2">
        <w:rPr>
          <w:rStyle w:val="StyleUnderline"/>
        </w:rPr>
        <w:t>A Kaiser</w:t>
      </w:r>
      <w:r w:rsidRPr="00C43DB2">
        <w:rPr>
          <w:sz w:val="16"/>
        </w:rPr>
        <w:t xml:space="preserve"> Family Foundation </w:t>
      </w:r>
      <w:r w:rsidRPr="00CE70BD">
        <w:rPr>
          <w:rStyle w:val="StyleUnderline"/>
          <w:highlight w:val="yellow"/>
        </w:rPr>
        <w:t>poll</w:t>
      </w:r>
      <w:r w:rsidRPr="00C43DB2">
        <w:rPr>
          <w:rStyle w:val="StyleUnderline"/>
        </w:rPr>
        <w:t xml:space="preserve"> released </w:t>
      </w:r>
      <w:r w:rsidRPr="00CE70BD">
        <w:rPr>
          <w:rStyle w:val="StyleUnderline"/>
          <w:highlight w:val="yellow"/>
        </w:rPr>
        <w:t xml:space="preserve">Friday found </w:t>
      </w:r>
      <w:r w:rsidRPr="00CE70BD">
        <w:rPr>
          <w:rStyle w:val="Emphasis"/>
          <w:highlight w:val="yellow"/>
        </w:rPr>
        <w:t>health care</w:t>
      </w:r>
      <w:r w:rsidRPr="00C43DB2">
        <w:rPr>
          <w:rStyle w:val="Emphasis"/>
        </w:rPr>
        <w:t xml:space="preserve"> as </w:t>
      </w:r>
      <w:r w:rsidRPr="00CE70BD">
        <w:rPr>
          <w:rStyle w:val="Emphasis"/>
          <w:highlight w:val="yellow"/>
        </w:rPr>
        <w:t>the top issue voters want</w:t>
      </w:r>
      <w:r w:rsidRPr="00C43DB2">
        <w:rPr>
          <w:rStyle w:val="Emphasis"/>
        </w:rPr>
        <w:t xml:space="preserve"> congressional </w:t>
      </w:r>
      <w:r w:rsidRPr="00CE70BD">
        <w:rPr>
          <w:rStyle w:val="Emphasis"/>
          <w:highlight w:val="yellow"/>
        </w:rPr>
        <w:t>candidates to address</w:t>
      </w:r>
      <w:r w:rsidRPr="00C43DB2">
        <w:rPr>
          <w:sz w:val="16"/>
        </w:rPr>
        <w:t xml:space="preserve">. </w:t>
      </w:r>
    </w:p>
    <w:p w14:paraId="5AF90A38" w14:textId="77777777" w:rsidR="00815E8C" w:rsidRPr="00C43DB2" w:rsidRDefault="00815E8C" w:rsidP="00815E8C">
      <w:pPr>
        <w:rPr>
          <w:sz w:val="16"/>
        </w:rPr>
      </w:pPr>
      <w:r w:rsidRPr="00C43DB2">
        <w:rPr>
          <w:sz w:val="16"/>
        </w:rPr>
        <w:t xml:space="preserve">Enrollment was especially robust in many of the states that operate their own insurance marketplaces, where enrollment periods were longer than on the federal exchange and promotional budgets were beefed up. </w:t>
      </w:r>
    </w:p>
    <w:p w14:paraId="1F09FAA3" w14:textId="77777777" w:rsidR="00815E8C" w:rsidRPr="00C43DB2" w:rsidRDefault="00815E8C" w:rsidP="00815E8C">
      <w:pPr>
        <w:rPr>
          <w:sz w:val="16"/>
        </w:rPr>
      </w:pPr>
      <w:r w:rsidRPr="00C43DB2">
        <w:rPr>
          <w:sz w:val="16"/>
        </w:rPr>
        <w:t xml:space="preserve">Strong sign-ups came despite Republican attacks against the law and President Donald Trump’s administration taking several steps to undermine it, including cutting the federal sign-up period in half and slashing advertising. </w:t>
      </w:r>
    </w:p>
    <w:p w14:paraId="5CE0FA8E" w14:textId="77777777" w:rsidR="00815E8C" w:rsidRPr="00C43DB2" w:rsidRDefault="00815E8C" w:rsidP="00815E8C">
      <w:pPr>
        <w:rPr>
          <w:sz w:val="16"/>
        </w:rPr>
      </w:pPr>
      <w:r w:rsidRPr="00C43DB2">
        <w:rPr>
          <w:sz w:val="16"/>
        </w:rPr>
        <w:t xml:space="preserve">California, Colorado, Connecticut, Idaho, Maryland, New York, Vermont and other states with their own exchanges saw enrollment approach or surpass 2017 levels. </w:t>
      </w:r>
    </w:p>
    <w:p w14:paraId="3DF91465" w14:textId="77777777" w:rsidR="00815E8C" w:rsidRPr="00C43DB2" w:rsidRDefault="00815E8C" w:rsidP="00815E8C">
      <w:pPr>
        <w:rPr>
          <w:sz w:val="16"/>
        </w:rPr>
      </w:pPr>
      <w:r w:rsidRPr="00C43DB2">
        <w:rPr>
          <w:sz w:val="16"/>
        </w:rPr>
        <w:t xml:space="preserve">Minnesota’s health insurance exchange set a record for private plans with an enrollment period that was more than two weeks shorter than in 2017. </w:t>
      </w:r>
    </w:p>
    <w:p w14:paraId="1790355E" w14:textId="77777777" w:rsidR="00815E8C" w:rsidRPr="00C43DB2" w:rsidRDefault="00815E8C" w:rsidP="00815E8C">
      <w:pPr>
        <w:rPr>
          <w:sz w:val="16"/>
        </w:rPr>
      </w:pPr>
      <w:r w:rsidRPr="00C43DB2">
        <w:rPr>
          <w:sz w:val="16"/>
        </w:rPr>
        <w:t xml:space="preserve">California’s state exchange, the nation’s largest, has reported more than 1.2 million renewals for 2018 and an additional 342,000 new customers. Its 2018 enrollment period doesn’t end until Wednesday, as does New York’s. </w:t>
      </w:r>
    </w:p>
    <w:p w14:paraId="125C265A" w14:textId="77777777" w:rsidR="00815E8C" w:rsidRPr="00C43DB2" w:rsidRDefault="00815E8C" w:rsidP="00815E8C">
      <w:pPr>
        <w:rPr>
          <w:sz w:val="16"/>
        </w:rPr>
      </w:pPr>
      <w:r w:rsidRPr="00C43DB2">
        <w:rPr>
          <w:sz w:val="16"/>
        </w:rPr>
        <w:t xml:space="preserve">Democrats say </w:t>
      </w:r>
      <w:r w:rsidRPr="00C43DB2">
        <w:rPr>
          <w:rStyle w:val="StyleUnderline"/>
        </w:rPr>
        <w:t xml:space="preserve">the level of </w:t>
      </w:r>
      <w:r w:rsidRPr="00CE70BD">
        <w:rPr>
          <w:rStyle w:val="StyleUnderline"/>
          <w:highlight w:val="yellow"/>
        </w:rPr>
        <w:t>consumer interest presents</w:t>
      </w:r>
      <w:r w:rsidRPr="00C43DB2">
        <w:rPr>
          <w:rStyle w:val="StyleUnderline"/>
        </w:rPr>
        <w:t xml:space="preserve"> a </w:t>
      </w:r>
      <w:r w:rsidRPr="00CE70BD">
        <w:rPr>
          <w:rStyle w:val="StyleUnderline"/>
          <w:highlight w:val="yellow"/>
        </w:rPr>
        <w:t>political opportunity</w:t>
      </w:r>
      <w:r w:rsidRPr="00C43DB2">
        <w:rPr>
          <w:sz w:val="16"/>
        </w:rPr>
        <w:t xml:space="preserve">. </w:t>
      </w:r>
    </w:p>
    <w:p w14:paraId="7437FDF2" w14:textId="77777777" w:rsidR="00815E8C" w:rsidRPr="00C43DB2" w:rsidRDefault="00815E8C" w:rsidP="00815E8C">
      <w:pPr>
        <w:rPr>
          <w:sz w:val="16"/>
        </w:rPr>
      </w:pPr>
      <w:r w:rsidRPr="00C43DB2">
        <w:rPr>
          <w:sz w:val="16"/>
        </w:rPr>
        <w:t>“</w:t>
      </w:r>
      <w:r w:rsidRPr="00C43DB2">
        <w:rPr>
          <w:rStyle w:val="StyleUnderline"/>
        </w:rPr>
        <w:t>We’re definitely making it an issue</w:t>
      </w:r>
      <w:r w:rsidRPr="00C43DB2">
        <w:rPr>
          <w:sz w:val="16"/>
        </w:rPr>
        <w:t xml:space="preserve">,” said Jason Crow, a Democrat who is challenging five-term Republican Congressman Mike Coffman in a suburban Denver district. </w:t>
      </w:r>
    </w:p>
    <w:p w14:paraId="2316100C" w14:textId="77777777" w:rsidR="00815E8C" w:rsidRPr="00C43DB2" w:rsidRDefault="00815E8C" w:rsidP="00815E8C">
      <w:pPr>
        <w:rPr>
          <w:sz w:val="16"/>
        </w:rPr>
      </w:pPr>
      <w:r w:rsidRPr="00C43DB2">
        <w:rPr>
          <w:sz w:val="16"/>
        </w:rPr>
        <w:t xml:space="preserve">Crow has criticized Coffman’s vote for the GOP tax bill, which eliminated the tax penalty for people who don’t get health insurance. That move is expected to undermine the individual insurance market starting next year. </w:t>
      </w:r>
    </w:p>
    <w:p w14:paraId="20725BD3" w14:textId="77777777" w:rsidR="00815E8C" w:rsidRPr="00C43DB2" w:rsidRDefault="00815E8C" w:rsidP="00815E8C">
      <w:pPr>
        <w:rPr>
          <w:sz w:val="16"/>
        </w:rPr>
      </w:pPr>
      <w:r w:rsidRPr="00C43DB2">
        <w:rPr>
          <w:sz w:val="16"/>
        </w:rPr>
        <w:t xml:space="preserve">More than 22,000 people enrolled last year for coverage on the state exchange in Coffman’s district, which went for Hillary Clinton in 2016. </w:t>
      </w:r>
    </w:p>
    <w:p w14:paraId="5E3981B8" w14:textId="77777777" w:rsidR="00815E8C" w:rsidRPr="00C43DB2" w:rsidRDefault="00815E8C" w:rsidP="00815E8C">
      <w:pPr>
        <w:rPr>
          <w:sz w:val="16"/>
        </w:rPr>
      </w:pPr>
      <w:r w:rsidRPr="00C43DB2">
        <w:rPr>
          <w:sz w:val="16"/>
        </w:rPr>
        <w:t xml:space="preserve">“People in our district recognize the progress we’ve made under health care. The fact that 20 million more people have health care matters — it matters a lot,” Crow said. “And under Trump, we are now moving in the opposite direction.” </w:t>
      </w:r>
    </w:p>
    <w:p w14:paraId="5F326867" w14:textId="77777777" w:rsidR="00815E8C" w:rsidRPr="00C43DB2" w:rsidRDefault="00815E8C" w:rsidP="00815E8C">
      <w:pPr>
        <w:rPr>
          <w:sz w:val="16"/>
        </w:rPr>
      </w:pPr>
      <w:r w:rsidRPr="00C43DB2">
        <w:rPr>
          <w:sz w:val="16"/>
        </w:rPr>
        <w:t xml:space="preserve">Coffman encountered hoots and boos at town halls last year for his insistence that Obama’s health law be repealed, even though he eventually voted against the legislation. He insists that any replacement guarantee coverage for people with pre-existing conditions. </w:t>
      </w:r>
    </w:p>
    <w:p w14:paraId="2BDC1B39" w14:textId="77777777" w:rsidR="00815E8C" w:rsidRPr="00C43DB2" w:rsidRDefault="00815E8C" w:rsidP="00815E8C">
      <w:pPr>
        <w:rPr>
          <w:sz w:val="16"/>
        </w:rPr>
      </w:pPr>
      <w:r w:rsidRPr="00C43DB2">
        <w:rPr>
          <w:sz w:val="16"/>
        </w:rPr>
        <w:t xml:space="preserve">Coffman’s campaign manager, Tyler Sandberg, described the incumbent’s approach to health care as nuanced. </w:t>
      </w:r>
    </w:p>
    <w:p w14:paraId="360D3173" w14:textId="77777777" w:rsidR="00815E8C" w:rsidRPr="00C43DB2" w:rsidRDefault="00815E8C" w:rsidP="00815E8C">
      <w:pPr>
        <w:rPr>
          <w:sz w:val="16"/>
        </w:rPr>
      </w:pPr>
      <w:r w:rsidRPr="00C43DB2">
        <w:rPr>
          <w:sz w:val="16"/>
        </w:rPr>
        <w:t xml:space="preserve">“His stance ultimately is about pre-existing conditions. It’s something everyone can relate to,” Sandberg said. “And if Democrats think they can hit him over the head with it, I think they’re going to be sorely mistaken.” </w:t>
      </w:r>
    </w:p>
    <w:p w14:paraId="332ED727" w14:textId="77777777" w:rsidR="00815E8C" w:rsidRPr="00C43DB2" w:rsidRDefault="00815E8C" w:rsidP="00815E8C">
      <w:pPr>
        <w:rPr>
          <w:sz w:val="16"/>
        </w:rPr>
      </w:pPr>
      <w:r w:rsidRPr="00C43DB2">
        <w:rPr>
          <w:sz w:val="16"/>
        </w:rPr>
        <w:t xml:space="preserve">Democrats also are making health care a key part of their strategy in this year’s race to select a successor to Colorado Gov. John Hickenlooper. The Democrat last year worked with moderate Republican Gov. John Kasich of Ohio, lobbying Congress in an unsuccessful attempt to maintain the requirement that all Americans have health insurance. </w:t>
      </w:r>
    </w:p>
    <w:p w14:paraId="2700CCDC" w14:textId="77777777" w:rsidR="00815E8C" w:rsidRPr="00C43DB2" w:rsidRDefault="00815E8C" w:rsidP="00815E8C">
      <w:pPr>
        <w:rPr>
          <w:sz w:val="16"/>
        </w:rPr>
      </w:pPr>
      <w:r w:rsidRPr="00C43DB2">
        <w:rPr>
          <w:sz w:val="16"/>
        </w:rPr>
        <w:t xml:space="preserve">A Republican field that includes former Rep. Tom Tancredo and Attorney General Cynthia Coffman is focusing on roads, education, immigration and spending limits. The Democrats, including Lt. Gov. Donna Lynne, a longtime health care executive, and U.S. Rep. Jared Polis, have made protecting the state exchange a central campaign theme. </w:t>
      </w:r>
    </w:p>
    <w:p w14:paraId="64BFD7A8" w14:textId="77777777" w:rsidR="00815E8C" w:rsidRPr="00C43DB2" w:rsidRDefault="00815E8C" w:rsidP="00815E8C">
      <w:pPr>
        <w:rPr>
          <w:sz w:val="16"/>
        </w:rPr>
      </w:pPr>
      <w:r w:rsidRPr="00C43DB2">
        <w:rPr>
          <w:sz w:val="16"/>
        </w:rPr>
        <w:t xml:space="preserve">Safeguarding the Obama-era health care reforms is essential to Colorado voters such as </w:t>
      </w:r>
      <w:proofErr w:type="spellStart"/>
      <w:r w:rsidRPr="00C43DB2">
        <w:rPr>
          <w:sz w:val="16"/>
        </w:rPr>
        <w:t>Draut</w:t>
      </w:r>
      <w:proofErr w:type="spellEnd"/>
      <w:r w:rsidRPr="00C43DB2">
        <w:rPr>
          <w:sz w:val="16"/>
        </w:rPr>
        <w:t xml:space="preserve">, 45, who said her state exchange policy gives her peace of mind that she’ll be covered if she becomes ill, and Caleb Jackson, a 27-year-old graduate student at the University of Colorado-Denver. </w:t>
      </w:r>
    </w:p>
    <w:p w14:paraId="2EC129AA" w14:textId="77777777" w:rsidR="00815E8C" w:rsidRPr="00C43DB2" w:rsidRDefault="00815E8C" w:rsidP="00815E8C">
      <w:pPr>
        <w:rPr>
          <w:sz w:val="16"/>
        </w:rPr>
      </w:pPr>
      <w:r w:rsidRPr="00C43DB2">
        <w:rPr>
          <w:sz w:val="16"/>
        </w:rPr>
        <w:t xml:space="preserve">Under the Affordable Care Act, Jackson was covered until last year on his parents’ policy, which allowed him to receive a $200,000 bone marrow transplant that stabilized a debilitating neurological condition. Now treatment-free, he has taken advantage of the law’s Medicaid expansion while he pursues an advanced degree in public administration and urban planning. </w:t>
      </w:r>
    </w:p>
    <w:p w14:paraId="43682C3C" w14:textId="77777777" w:rsidR="00815E8C" w:rsidRPr="00C43DB2" w:rsidRDefault="00815E8C" w:rsidP="00815E8C">
      <w:pPr>
        <w:rPr>
          <w:sz w:val="16"/>
        </w:rPr>
      </w:pPr>
      <w:r w:rsidRPr="00C43DB2">
        <w:rPr>
          <w:sz w:val="16"/>
        </w:rPr>
        <w:t xml:space="preserve">He said he switched his voter registration from Republican to Democrat because of the GOP’s repeated attempts to repeal the law. </w:t>
      </w:r>
    </w:p>
    <w:p w14:paraId="0E75CC99" w14:textId="77777777" w:rsidR="00815E8C" w:rsidRPr="00C43DB2" w:rsidRDefault="00815E8C" w:rsidP="00815E8C">
      <w:pPr>
        <w:rPr>
          <w:sz w:val="16"/>
        </w:rPr>
      </w:pPr>
      <w:r w:rsidRPr="00C43DB2">
        <w:rPr>
          <w:sz w:val="16"/>
        </w:rPr>
        <w:t xml:space="preserve">“At this point </w:t>
      </w:r>
      <w:r w:rsidRPr="00CE70BD">
        <w:rPr>
          <w:rStyle w:val="Emphasis"/>
          <w:highlight w:val="yellow"/>
        </w:rPr>
        <w:t>I couldn’t</w:t>
      </w:r>
      <w:r w:rsidRPr="00C43DB2">
        <w:rPr>
          <w:sz w:val="16"/>
        </w:rPr>
        <w:t xml:space="preserve">, in good conscience, </w:t>
      </w:r>
      <w:r w:rsidRPr="00CE70BD">
        <w:rPr>
          <w:rStyle w:val="Emphasis"/>
          <w:highlight w:val="yellow"/>
        </w:rPr>
        <w:t>vote for people who voted to repeal</w:t>
      </w:r>
      <w:r w:rsidRPr="00C43DB2">
        <w:rPr>
          <w:rStyle w:val="Emphasis"/>
        </w:rPr>
        <w:t xml:space="preserve"> the </w:t>
      </w:r>
      <w:r w:rsidRPr="00CE70BD">
        <w:rPr>
          <w:rStyle w:val="Emphasis"/>
          <w:highlight w:val="yellow"/>
        </w:rPr>
        <w:t>ACA</w:t>
      </w:r>
      <w:r w:rsidRPr="00C43DB2">
        <w:rPr>
          <w:sz w:val="16"/>
        </w:rPr>
        <w:t xml:space="preserve">,” Jackson said. “I think </w:t>
      </w:r>
      <w:r w:rsidRPr="00C43DB2">
        <w:rPr>
          <w:rStyle w:val="StyleUnderline"/>
        </w:rPr>
        <w:t>it will come back to haunt them</w:t>
      </w:r>
      <w:r w:rsidRPr="00C43DB2">
        <w:rPr>
          <w:sz w:val="16"/>
        </w:rPr>
        <w:t xml:space="preserve">.” </w:t>
      </w:r>
    </w:p>
    <w:p w14:paraId="5836B20B" w14:textId="77777777" w:rsidR="00815E8C" w:rsidRPr="00C43DB2" w:rsidRDefault="00815E8C" w:rsidP="00815E8C">
      <w:pPr>
        <w:rPr>
          <w:sz w:val="16"/>
        </w:rPr>
      </w:pPr>
      <w:r w:rsidRPr="00CE70BD">
        <w:rPr>
          <w:rStyle w:val="StyleUnderline"/>
          <w:highlight w:val="yellow"/>
        </w:rPr>
        <w:t>Dem</w:t>
      </w:r>
      <w:r w:rsidRPr="00C43DB2">
        <w:rPr>
          <w:rStyle w:val="StyleUnderline"/>
        </w:rPr>
        <w:t>ocrat</w:t>
      </w:r>
      <w:r w:rsidRPr="00CE70BD">
        <w:rPr>
          <w:rStyle w:val="StyleUnderline"/>
          <w:highlight w:val="yellow"/>
        </w:rPr>
        <w:t>s began using health care as</w:t>
      </w:r>
      <w:r w:rsidRPr="00C43DB2">
        <w:rPr>
          <w:rStyle w:val="StyleUnderline"/>
        </w:rPr>
        <w:t xml:space="preserve"> part of </w:t>
      </w:r>
      <w:r w:rsidRPr="00CE70BD">
        <w:rPr>
          <w:rStyle w:val="StyleUnderline"/>
          <w:highlight w:val="yellow"/>
        </w:rPr>
        <w:t>their congressional</w:t>
      </w:r>
      <w:r w:rsidRPr="00C43DB2">
        <w:rPr>
          <w:rStyle w:val="StyleUnderline"/>
        </w:rPr>
        <w:t xml:space="preserve"> campaign </w:t>
      </w:r>
      <w:r w:rsidRPr="00CE70BD">
        <w:rPr>
          <w:rStyle w:val="StyleUnderline"/>
          <w:highlight w:val="yellow"/>
        </w:rPr>
        <w:t>strategy</w:t>
      </w:r>
      <w:r w:rsidRPr="00C43DB2">
        <w:rPr>
          <w:rStyle w:val="StyleUnderline"/>
        </w:rPr>
        <w:t xml:space="preserve"> last fall</w:t>
      </w:r>
      <w:r w:rsidRPr="00C43DB2">
        <w:rPr>
          <w:sz w:val="16"/>
        </w:rPr>
        <w:t xml:space="preserve">. That’s when the Democratic Congressional Campaign Committee ran its first radio and cable TV ads of the 2018 election cycle. </w:t>
      </w:r>
      <w:r w:rsidRPr="00C43DB2">
        <w:rPr>
          <w:rStyle w:val="StyleUnderline"/>
        </w:rPr>
        <w:t>They</w:t>
      </w:r>
      <w:r w:rsidRPr="00C43DB2">
        <w:rPr>
          <w:sz w:val="16"/>
        </w:rPr>
        <w:t xml:space="preserve"> were in 11 Republican-held congressional districts and </w:t>
      </w:r>
      <w:r w:rsidRPr="00C43DB2">
        <w:rPr>
          <w:rStyle w:val="StyleUnderline"/>
        </w:rPr>
        <w:t>asserted</w:t>
      </w:r>
      <w:r w:rsidRPr="00C43DB2">
        <w:rPr>
          <w:sz w:val="16"/>
        </w:rPr>
        <w:t xml:space="preserve"> that </w:t>
      </w:r>
      <w:r w:rsidRPr="00C43DB2">
        <w:rPr>
          <w:rStyle w:val="StyleUnderline"/>
        </w:rPr>
        <w:t>a Republican-run federal government would keep trying to undo Obama’s overhaul</w:t>
      </w:r>
      <w:r w:rsidRPr="00C43DB2">
        <w:rPr>
          <w:sz w:val="16"/>
        </w:rPr>
        <w:t>: “They’ll never stop,” the ad said.</w:t>
      </w:r>
    </w:p>
    <w:p w14:paraId="45592D22" w14:textId="77777777" w:rsidR="00815E8C" w:rsidRPr="00C43DB2" w:rsidRDefault="00815E8C" w:rsidP="00815E8C">
      <w:pPr>
        <w:rPr>
          <w:sz w:val="16"/>
        </w:rPr>
      </w:pPr>
      <w:r w:rsidRPr="00C43DB2">
        <w:rPr>
          <w:rStyle w:val="StyleUnderline"/>
        </w:rPr>
        <w:t>Democratic</w:t>
      </w:r>
      <w:r w:rsidRPr="00C43DB2">
        <w:rPr>
          <w:sz w:val="16"/>
        </w:rPr>
        <w:t xml:space="preserve"> committee </w:t>
      </w:r>
      <w:r w:rsidRPr="00C43DB2">
        <w:rPr>
          <w:rStyle w:val="StyleUnderline"/>
        </w:rPr>
        <w:t>spokesman</w:t>
      </w:r>
      <w:r w:rsidRPr="00C43DB2">
        <w:rPr>
          <w:sz w:val="16"/>
        </w:rPr>
        <w:t xml:space="preserve"> Tyler </w:t>
      </w:r>
      <w:r w:rsidRPr="00C43DB2">
        <w:rPr>
          <w:rStyle w:val="StyleUnderline"/>
        </w:rPr>
        <w:t xml:space="preserve">Law said </w:t>
      </w:r>
      <w:r w:rsidRPr="00CE70BD">
        <w:rPr>
          <w:rStyle w:val="StyleUnderline"/>
          <w:highlight w:val="yellow"/>
        </w:rPr>
        <w:t>health care</w:t>
      </w:r>
      <w:r w:rsidRPr="00C43DB2">
        <w:rPr>
          <w:rStyle w:val="StyleUnderline"/>
        </w:rPr>
        <w:t xml:space="preserve"> is an issue that </w:t>
      </w:r>
      <w:r w:rsidRPr="00CE70BD">
        <w:rPr>
          <w:rStyle w:val="Emphasis"/>
          <w:highlight w:val="yellow"/>
        </w:rPr>
        <w:t>should help</w:t>
      </w:r>
      <w:r w:rsidRPr="00C43DB2">
        <w:rPr>
          <w:rStyle w:val="Emphasis"/>
        </w:rPr>
        <w:t xml:space="preserve"> his party </w:t>
      </w:r>
      <w:r w:rsidRPr="00CE70BD">
        <w:rPr>
          <w:rStyle w:val="Emphasis"/>
          <w:highlight w:val="yellow"/>
        </w:rPr>
        <w:t>in races across the country</w:t>
      </w:r>
      <w:r w:rsidRPr="00C43DB2">
        <w:rPr>
          <w:sz w:val="16"/>
        </w:rPr>
        <w:t>.</w:t>
      </w:r>
    </w:p>
    <w:p w14:paraId="092542BA" w14:textId="77777777" w:rsidR="00815E8C" w:rsidRPr="00F13549" w:rsidRDefault="00815E8C" w:rsidP="00005335"/>
    <w:p w14:paraId="757D9715" w14:textId="77777777" w:rsidR="00815E8C" w:rsidRDefault="00815E8C" w:rsidP="00815E8C">
      <w:pPr>
        <w:pStyle w:val="Heading4"/>
      </w:pPr>
      <w:r>
        <w:lastRenderedPageBreak/>
        <w:t xml:space="preserve">Health care will </w:t>
      </w:r>
      <w:r>
        <w:rPr>
          <w:u w:val="single"/>
        </w:rPr>
        <w:t>increase</w:t>
      </w:r>
      <w:r>
        <w:t xml:space="preserve"> in salience </w:t>
      </w:r>
      <w:r>
        <w:rPr>
          <w:u w:val="single"/>
        </w:rPr>
        <w:t>just before</w:t>
      </w:r>
      <w:r>
        <w:t xml:space="preserve"> the midterms but Congress </w:t>
      </w:r>
      <w:r>
        <w:rPr>
          <w:u w:val="single"/>
        </w:rPr>
        <w:t>won’t</w:t>
      </w:r>
      <w:r>
        <w:t xml:space="preserve"> be able to agree on a policy fix now</w:t>
      </w:r>
    </w:p>
    <w:p w14:paraId="6E1A05B3" w14:textId="77777777" w:rsidR="00815E8C" w:rsidRDefault="00815E8C" w:rsidP="00815E8C">
      <w:r>
        <w:t xml:space="preserve">Sam </w:t>
      </w:r>
      <w:r>
        <w:rPr>
          <w:rStyle w:val="Style13ptBold"/>
        </w:rPr>
        <w:t>Baker 17</w:t>
      </w:r>
      <w:r>
        <w:t xml:space="preserve">, </w:t>
      </w:r>
      <w:proofErr w:type="spellStart"/>
      <w:r>
        <w:t>Axios</w:t>
      </w:r>
      <w:proofErr w:type="spellEnd"/>
      <w:r>
        <w:t xml:space="preserve"> reporter, 12/1/17, “GOP may have no choice but to try health care again after taxes,” https://www.axios.com/gop-may-have-no-choice-but-to-try-health-care-again-after-taxes-1513307300-43ccefdb-b896-405d-9973-c6b216ebc8f3.html</w:t>
      </w:r>
    </w:p>
    <w:p w14:paraId="775994A4" w14:textId="77777777" w:rsidR="00815E8C" w:rsidRDefault="00815E8C" w:rsidP="00815E8C">
      <w:pPr>
        <w:rPr>
          <w:sz w:val="16"/>
        </w:rPr>
      </w:pPr>
      <w:r>
        <w:rPr>
          <w:rStyle w:val="StyleUnderline"/>
          <w:highlight w:val="yellow"/>
        </w:rPr>
        <w:t>Republicans have been asking</w:t>
      </w:r>
      <w:r>
        <w:rPr>
          <w:sz w:val="16"/>
        </w:rPr>
        <w:t xml:space="preserve"> themselves </w:t>
      </w:r>
      <w:r>
        <w:rPr>
          <w:rStyle w:val="StyleUnderline"/>
          <w:highlight w:val="yellow"/>
        </w:rPr>
        <w:t>what they'll turn to</w:t>
      </w:r>
      <w:r>
        <w:rPr>
          <w:rStyle w:val="StyleUnderline"/>
        </w:rPr>
        <w:t xml:space="preserve"> next, </w:t>
      </w:r>
      <w:r>
        <w:rPr>
          <w:rStyle w:val="Emphasis"/>
          <w:highlight w:val="yellow"/>
        </w:rPr>
        <w:t>after</w:t>
      </w:r>
      <w:r>
        <w:rPr>
          <w:rStyle w:val="Emphasis"/>
        </w:rPr>
        <w:t xml:space="preserve"> their </w:t>
      </w:r>
      <w:r>
        <w:rPr>
          <w:rStyle w:val="Emphasis"/>
          <w:highlight w:val="yellow"/>
        </w:rPr>
        <w:t>tax</w:t>
      </w:r>
      <w:r>
        <w:rPr>
          <w:rStyle w:val="Emphasis"/>
        </w:rPr>
        <w:t xml:space="preserve"> overhaul</w:t>
      </w:r>
      <w:r>
        <w:rPr>
          <w:sz w:val="16"/>
        </w:rPr>
        <w:t xml:space="preserve"> wraps up. </w:t>
      </w:r>
      <w:r>
        <w:rPr>
          <w:rStyle w:val="StyleUnderline"/>
          <w:highlight w:val="yellow"/>
        </w:rPr>
        <w:t>If they repeal the</w:t>
      </w:r>
      <w:r>
        <w:rPr>
          <w:sz w:val="16"/>
        </w:rPr>
        <w:t xml:space="preserve"> Affordable Care Act's individual </w:t>
      </w:r>
      <w:r>
        <w:rPr>
          <w:rStyle w:val="StyleUnderline"/>
          <w:highlight w:val="yellow"/>
        </w:rPr>
        <w:t>mandate</w:t>
      </w:r>
      <w:r>
        <w:rPr>
          <w:sz w:val="16"/>
        </w:rPr>
        <w:t xml:space="preserve">, there's a good chance </w:t>
      </w:r>
      <w:r>
        <w:rPr>
          <w:rStyle w:val="StyleUnderline"/>
          <w:highlight w:val="yellow"/>
        </w:rPr>
        <w:t>the answer will be health care</w:t>
      </w:r>
      <w:r>
        <w:rPr>
          <w:rStyle w:val="StyleUnderline"/>
        </w:rPr>
        <w:t xml:space="preserve"> — whether they like it or not</w:t>
      </w:r>
      <w:r>
        <w:rPr>
          <w:sz w:val="16"/>
        </w:rPr>
        <w:t xml:space="preserve">. </w:t>
      </w:r>
    </w:p>
    <w:p w14:paraId="42A85815" w14:textId="77777777" w:rsidR="00815E8C" w:rsidRDefault="00815E8C" w:rsidP="00815E8C">
      <w:pPr>
        <w:rPr>
          <w:sz w:val="16"/>
        </w:rPr>
      </w:pPr>
      <w:r>
        <w:rPr>
          <w:sz w:val="16"/>
        </w:rPr>
        <w:t xml:space="preserve">What they're saying: President Trump has said several times that he wants to take another crack at repeal-and-replace after the tax bill. GOP leaders in the House and Senate have not echoed that plan. But if Republicans do end up repealing the individual mandate, Insurance markets will begin to feel the effects quickly, leading to almost immediate nationwide upheaval that will be impossible to ignore — especially in an election year. </w:t>
      </w:r>
    </w:p>
    <w:p w14:paraId="4F47E4E3" w14:textId="77777777" w:rsidR="00815E8C" w:rsidRDefault="00815E8C" w:rsidP="00815E8C">
      <w:pPr>
        <w:rPr>
          <w:sz w:val="16"/>
        </w:rPr>
      </w:pPr>
      <w:r>
        <w:rPr>
          <w:sz w:val="16"/>
        </w:rPr>
        <w:t>This year saw a lot of chaos — insurers pulling out of markets, coming back in, changing their premiums at the last minute — due in large part to changes that would pale in comparison to something on the scale of repealing the individual mandate.</w:t>
      </w:r>
    </w:p>
    <w:p w14:paraId="1424A857" w14:textId="77777777" w:rsidR="00815E8C" w:rsidRDefault="00815E8C" w:rsidP="00815E8C">
      <w:pPr>
        <w:rPr>
          <w:sz w:val="16"/>
        </w:rPr>
      </w:pPr>
      <w:r>
        <w:rPr>
          <w:sz w:val="16"/>
        </w:rPr>
        <w:t>"I think next year will be even crazier" if the coverage requirement goes away, the Kaiser Family Foundation's Larry Levitt says.</w:t>
      </w:r>
    </w:p>
    <w:p w14:paraId="5D5ADD35" w14:textId="77777777" w:rsidR="00815E8C" w:rsidRDefault="00815E8C" w:rsidP="00815E8C">
      <w:pPr>
        <w:rPr>
          <w:sz w:val="16"/>
        </w:rPr>
      </w:pPr>
      <w:r>
        <w:rPr>
          <w:sz w:val="16"/>
        </w:rPr>
        <w:t xml:space="preserve">The timing: The </w:t>
      </w:r>
      <w:r>
        <w:rPr>
          <w:rStyle w:val="StyleUnderline"/>
          <w:highlight w:val="yellow"/>
        </w:rPr>
        <w:t>disruption caused</w:t>
      </w:r>
      <w:r>
        <w:rPr>
          <w:rStyle w:val="StyleUnderline"/>
        </w:rPr>
        <w:t xml:space="preserve"> by repealing the</w:t>
      </w:r>
      <w:r>
        <w:rPr>
          <w:sz w:val="16"/>
        </w:rPr>
        <w:t xml:space="preserve"> individual </w:t>
      </w:r>
      <w:r>
        <w:rPr>
          <w:rStyle w:val="StyleUnderline"/>
        </w:rPr>
        <w:t xml:space="preserve">mandate </w:t>
      </w:r>
      <w:r>
        <w:rPr>
          <w:rStyle w:val="StyleUnderline"/>
          <w:highlight w:val="yellow"/>
        </w:rPr>
        <w:t>would</w:t>
      </w:r>
      <w:r>
        <w:rPr>
          <w:sz w:val="16"/>
        </w:rPr>
        <w:t xml:space="preserve"> start early next year and </w:t>
      </w:r>
      <w:r>
        <w:rPr>
          <w:rStyle w:val="Emphasis"/>
          <w:highlight w:val="yellow"/>
        </w:rPr>
        <w:t>intensify</w:t>
      </w:r>
      <w:r>
        <w:rPr>
          <w:rStyle w:val="Emphasis"/>
        </w:rPr>
        <w:t xml:space="preserve"> again </w:t>
      </w:r>
      <w:r>
        <w:rPr>
          <w:rStyle w:val="Emphasis"/>
          <w:highlight w:val="yellow"/>
        </w:rPr>
        <w:t>just before next</w:t>
      </w:r>
      <w:r>
        <w:rPr>
          <w:rStyle w:val="Emphasis"/>
        </w:rPr>
        <w:t xml:space="preserve"> year's </w:t>
      </w:r>
      <w:r>
        <w:rPr>
          <w:rStyle w:val="Emphasis"/>
          <w:highlight w:val="yellow"/>
        </w:rPr>
        <w:t>midterm</w:t>
      </w:r>
      <w:r>
        <w:rPr>
          <w:sz w:val="16"/>
        </w:rPr>
        <w:t xml:space="preserve"> elections. </w:t>
      </w:r>
    </w:p>
    <w:p w14:paraId="01E51EA9" w14:textId="77777777" w:rsidR="00815E8C" w:rsidRDefault="00815E8C" w:rsidP="00815E8C">
      <w:pPr>
        <w:rPr>
          <w:sz w:val="16"/>
        </w:rPr>
      </w:pPr>
      <w:r>
        <w:rPr>
          <w:sz w:val="16"/>
        </w:rPr>
        <w:t>The Senate's tax bill would eliminate the ACA's penalty for being uninsured, starting on Jan. 1, 2019. That might seem like a long way away, but it's not.</w:t>
      </w:r>
    </w:p>
    <w:p w14:paraId="4DD5FC28" w14:textId="77777777" w:rsidR="00815E8C" w:rsidRDefault="00815E8C" w:rsidP="00815E8C">
      <w:pPr>
        <w:rPr>
          <w:sz w:val="16"/>
        </w:rPr>
      </w:pPr>
      <w:r>
        <w:rPr>
          <w:sz w:val="16"/>
        </w:rPr>
        <w:t>Insurers will start deciding this coming spring whether they want to participate in the exchanges in 2019 — and if so, where. Without the mandate, insurers would likely begin to pull back from state marketplaces early next year, likely leaving many parts of the country with no insurance plans to choose from.</w:t>
      </w:r>
    </w:p>
    <w:p w14:paraId="25375E4E" w14:textId="77777777" w:rsidR="00815E8C" w:rsidRDefault="00815E8C" w:rsidP="00815E8C">
      <w:pPr>
        <w:rPr>
          <w:sz w:val="16"/>
        </w:rPr>
      </w:pPr>
      <w:r>
        <w:rPr>
          <w:rStyle w:val="StyleUnderline"/>
        </w:rPr>
        <w:t>Insurers will</w:t>
      </w:r>
      <w:r>
        <w:rPr>
          <w:sz w:val="16"/>
        </w:rPr>
        <w:t xml:space="preserve"> then </w:t>
      </w:r>
      <w:r>
        <w:rPr>
          <w:rStyle w:val="StyleUnderline"/>
        </w:rPr>
        <w:t xml:space="preserve">have to finalize their 2019 premiums next fall. Those </w:t>
      </w:r>
      <w:r>
        <w:rPr>
          <w:rStyle w:val="StyleUnderline"/>
          <w:highlight w:val="yellow"/>
        </w:rPr>
        <w:t>rates would</w:t>
      </w:r>
      <w:r>
        <w:rPr>
          <w:rStyle w:val="StyleUnderline"/>
        </w:rPr>
        <w:t xml:space="preserve"> likely </w:t>
      </w:r>
      <w:r>
        <w:rPr>
          <w:rStyle w:val="StyleUnderline"/>
          <w:highlight w:val="yellow"/>
        </w:rPr>
        <w:t>be</w:t>
      </w:r>
      <w:r>
        <w:rPr>
          <w:sz w:val="16"/>
        </w:rPr>
        <w:t xml:space="preserve"> substantially higher (</w:t>
      </w:r>
      <w:r>
        <w:rPr>
          <w:rStyle w:val="StyleUnderline"/>
          <w:highlight w:val="yellow"/>
        </w:rPr>
        <w:t>10% higher</w:t>
      </w:r>
      <w:r>
        <w:rPr>
          <w:sz w:val="16"/>
        </w:rPr>
        <w:t xml:space="preserve">, on average, according to the Congressional Budget Office) without the mandate in place — and </w:t>
      </w:r>
      <w:r>
        <w:rPr>
          <w:rStyle w:val="Emphasis"/>
          <w:highlight w:val="yellow"/>
        </w:rPr>
        <w:t>that news would hit just before</w:t>
      </w:r>
      <w:r>
        <w:rPr>
          <w:rStyle w:val="Emphasis"/>
        </w:rPr>
        <w:t xml:space="preserve"> next year's </w:t>
      </w:r>
      <w:r>
        <w:rPr>
          <w:rStyle w:val="Emphasis"/>
          <w:highlight w:val="yellow"/>
        </w:rPr>
        <w:t>midterms</w:t>
      </w:r>
      <w:r>
        <w:rPr>
          <w:sz w:val="16"/>
        </w:rPr>
        <w:t>.</w:t>
      </w:r>
    </w:p>
    <w:p w14:paraId="5829A3A9" w14:textId="77777777" w:rsidR="00815E8C" w:rsidRDefault="00815E8C" w:rsidP="00815E8C">
      <w:pPr>
        <w:rPr>
          <w:sz w:val="16"/>
        </w:rPr>
      </w:pPr>
      <w:r>
        <w:rPr>
          <w:sz w:val="16"/>
        </w:rPr>
        <w:t xml:space="preserve">The bottom line: </w:t>
      </w:r>
      <w:r>
        <w:rPr>
          <w:rStyle w:val="StyleUnderline"/>
        </w:rPr>
        <w:t xml:space="preserve">All </w:t>
      </w:r>
      <w:r>
        <w:rPr>
          <w:rStyle w:val="StyleUnderline"/>
          <w:highlight w:val="yellow"/>
        </w:rPr>
        <w:t>this</w:t>
      </w:r>
      <w:r>
        <w:rPr>
          <w:rStyle w:val="StyleUnderline"/>
        </w:rPr>
        <w:t xml:space="preserve"> fallout </w:t>
      </w:r>
      <w:r>
        <w:rPr>
          <w:rStyle w:val="StyleUnderline"/>
          <w:highlight w:val="yellow"/>
        </w:rPr>
        <w:t>would be impossible to ignore,</w:t>
      </w:r>
      <w:r>
        <w:rPr>
          <w:rStyle w:val="StyleUnderline"/>
        </w:rPr>
        <w:t xml:space="preserve"> putting</w:t>
      </w:r>
      <w:r>
        <w:rPr>
          <w:sz w:val="16"/>
        </w:rPr>
        <w:t xml:space="preserve"> more </w:t>
      </w:r>
      <w:r>
        <w:rPr>
          <w:rStyle w:val="StyleUnderline"/>
        </w:rPr>
        <w:t>pressure on Congress to return to health policy</w:t>
      </w:r>
      <w:r>
        <w:rPr>
          <w:sz w:val="16"/>
        </w:rPr>
        <w:t xml:space="preserve"> whether it wants to or not — and </w:t>
      </w:r>
      <w:r>
        <w:rPr>
          <w:rStyle w:val="StyleUnderline"/>
          <w:highlight w:val="yellow"/>
        </w:rPr>
        <w:t>reopening</w:t>
      </w:r>
      <w:r>
        <w:rPr>
          <w:rStyle w:val="StyleUnderline"/>
        </w:rPr>
        <w:t xml:space="preserve"> </w:t>
      </w:r>
      <w:r>
        <w:rPr>
          <w:rStyle w:val="Emphasis"/>
        </w:rPr>
        <w:t xml:space="preserve">all </w:t>
      </w:r>
      <w:r>
        <w:rPr>
          <w:rStyle w:val="Emphasis"/>
          <w:highlight w:val="yellow"/>
        </w:rPr>
        <w:t>the same</w:t>
      </w:r>
      <w:r>
        <w:rPr>
          <w:rStyle w:val="Emphasis"/>
        </w:rPr>
        <w:t xml:space="preserve"> internal </w:t>
      </w:r>
      <w:r>
        <w:rPr>
          <w:rStyle w:val="Emphasis"/>
          <w:highlight w:val="yellow"/>
        </w:rPr>
        <w:t>divisions that have stymied every</w:t>
      </w:r>
      <w:r>
        <w:rPr>
          <w:rStyle w:val="Emphasis"/>
        </w:rPr>
        <w:t xml:space="preserve"> other </w:t>
      </w:r>
      <w:r>
        <w:rPr>
          <w:rStyle w:val="Emphasis"/>
          <w:highlight w:val="yellow"/>
        </w:rPr>
        <w:t>health care bill</w:t>
      </w:r>
      <w:r>
        <w:rPr>
          <w:sz w:val="16"/>
          <w:highlight w:val="yellow"/>
        </w:rPr>
        <w:t>.</w:t>
      </w:r>
    </w:p>
    <w:p w14:paraId="5078759E" w14:textId="77777777" w:rsidR="00815E8C" w:rsidRDefault="00815E8C" w:rsidP="00005335"/>
    <w:p w14:paraId="38450577" w14:textId="77777777" w:rsidR="00815E8C" w:rsidRDefault="00815E8C" w:rsidP="00815E8C">
      <w:pPr>
        <w:pStyle w:val="Heading4"/>
      </w:pPr>
      <w:bookmarkStart w:id="7" w:name="_Hlk494289634"/>
      <w:r>
        <w:t xml:space="preserve">Health care’s the </w:t>
      </w:r>
      <w:r w:rsidRPr="00535EE2">
        <w:rPr>
          <w:u w:val="single"/>
        </w:rPr>
        <w:t>biggest issue</w:t>
      </w:r>
      <w:r>
        <w:t xml:space="preserve"> for 2018---voters are mad </w:t>
      </w:r>
      <w:r w:rsidRPr="00535EE2">
        <w:rPr>
          <w:u w:val="single"/>
        </w:rPr>
        <w:t>precisely because they don’t think the government will expand coverage</w:t>
      </w:r>
    </w:p>
    <w:p w14:paraId="4AEF829E" w14:textId="77777777" w:rsidR="00815E8C" w:rsidRDefault="00815E8C" w:rsidP="00815E8C">
      <w:r>
        <w:t xml:space="preserve">Rachel </w:t>
      </w:r>
      <w:proofErr w:type="spellStart"/>
      <w:r>
        <w:rPr>
          <w:rStyle w:val="Style13ptBold"/>
        </w:rPr>
        <w:t>Roubein</w:t>
      </w:r>
      <w:proofErr w:type="spellEnd"/>
      <w:r>
        <w:rPr>
          <w:rStyle w:val="Style13ptBold"/>
        </w:rPr>
        <w:t xml:space="preserve"> 17</w:t>
      </w:r>
      <w:r>
        <w:t>, writer for The Hill, 7/17/17, “Poll: Americans see healthcare as most important issue,” http://thehill.com/policy/healthcare/342336-poll-americans-see-healthcare-as-most-important-issue</w:t>
      </w:r>
    </w:p>
    <w:p w14:paraId="6172BFD0" w14:textId="77777777" w:rsidR="00815E8C" w:rsidRDefault="00815E8C" w:rsidP="00815E8C">
      <w:pPr>
        <w:rPr>
          <w:sz w:val="16"/>
        </w:rPr>
      </w:pPr>
      <w:r>
        <w:rPr>
          <w:rStyle w:val="StyleUnderline"/>
          <w:highlight w:val="yellow"/>
        </w:rPr>
        <w:t xml:space="preserve">Americans view healthcare as the </w:t>
      </w:r>
      <w:r>
        <w:rPr>
          <w:rStyle w:val="Emphasis"/>
          <w:highlight w:val="yellow"/>
        </w:rPr>
        <w:t>most important issue</w:t>
      </w:r>
      <w:r>
        <w:rPr>
          <w:rStyle w:val="StyleUnderline"/>
        </w:rPr>
        <w:t xml:space="preserve"> facing the country </w:t>
      </w:r>
      <w:r>
        <w:rPr>
          <w:rStyle w:val="StyleUnderline"/>
          <w:highlight w:val="yellow"/>
        </w:rPr>
        <w:t>but are doubtful Congress will pass legislation that will</w:t>
      </w:r>
      <w:r>
        <w:rPr>
          <w:rStyle w:val="StyleUnderline"/>
        </w:rPr>
        <w:t xml:space="preserve"> lower premiums and </w:t>
      </w:r>
      <w:r>
        <w:rPr>
          <w:rStyle w:val="StyleUnderline"/>
          <w:highlight w:val="yellow"/>
        </w:rPr>
        <w:t>cover more people</w:t>
      </w:r>
      <w:r>
        <w:rPr>
          <w:rStyle w:val="StyleUnderline"/>
        </w:rPr>
        <w:t>, according to a Bloomberg poll</w:t>
      </w:r>
      <w:r>
        <w:rPr>
          <w:sz w:val="16"/>
        </w:rPr>
        <w:t xml:space="preserve"> released Monday.</w:t>
      </w:r>
    </w:p>
    <w:p w14:paraId="0A35754B" w14:textId="77777777" w:rsidR="00815E8C" w:rsidRDefault="00815E8C" w:rsidP="00815E8C">
      <w:pPr>
        <w:rPr>
          <w:sz w:val="16"/>
        </w:rPr>
      </w:pPr>
      <w:r>
        <w:rPr>
          <w:sz w:val="16"/>
        </w:rPr>
        <w:t xml:space="preserve">With the GOP push to repeal and replace </w:t>
      </w:r>
      <w:proofErr w:type="spellStart"/>
      <w:r>
        <w:rPr>
          <w:sz w:val="16"/>
        </w:rPr>
        <w:t>ObamaCare</w:t>
      </w:r>
      <w:proofErr w:type="spellEnd"/>
      <w:r>
        <w:rPr>
          <w:sz w:val="16"/>
        </w:rPr>
        <w:t xml:space="preserve"> serving as the poll’s backdrop, </w:t>
      </w:r>
      <w:r>
        <w:rPr>
          <w:rStyle w:val="Emphasis"/>
          <w:highlight w:val="yellow"/>
        </w:rPr>
        <w:t>35 percent</w:t>
      </w:r>
      <w:r>
        <w:rPr>
          <w:rStyle w:val="StyleUnderline"/>
        </w:rPr>
        <w:t xml:space="preserve"> of Americans surveyed </w:t>
      </w:r>
      <w:r>
        <w:rPr>
          <w:rStyle w:val="StyleUnderline"/>
          <w:highlight w:val="yellow"/>
        </w:rPr>
        <w:t>indicated healthcare was their top issue</w:t>
      </w:r>
      <w:r>
        <w:rPr>
          <w:rStyle w:val="StyleUnderline"/>
        </w:rPr>
        <w:t xml:space="preserve">, </w:t>
      </w:r>
      <w:r>
        <w:rPr>
          <w:rStyle w:val="Emphasis"/>
        </w:rPr>
        <w:t xml:space="preserve">more than </w:t>
      </w:r>
      <w:r>
        <w:rPr>
          <w:rStyle w:val="Emphasis"/>
          <w:highlight w:val="yellow"/>
        </w:rPr>
        <w:t>twice as many as any other option</w:t>
      </w:r>
      <w:r>
        <w:rPr>
          <w:sz w:val="16"/>
        </w:rPr>
        <w:t xml:space="preserve">. The </w:t>
      </w:r>
      <w:r>
        <w:rPr>
          <w:rStyle w:val="StyleUnderline"/>
          <w:highlight w:val="yellow"/>
        </w:rPr>
        <w:t>other</w:t>
      </w:r>
      <w:r>
        <w:rPr>
          <w:sz w:val="16"/>
        </w:rPr>
        <w:t xml:space="preserve"> leading </w:t>
      </w:r>
      <w:r>
        <w:rPr>
          <w:rStyle w:val="StyleUnderline"/>
          <w:highlight w:val="yellow"/>
        </w:rPr>
        <w:t>issues</w:t>
      </w:r>
      <w:r>
        <w:rPr>
          <w:sz w:val="16"/>
        </w:rPr>
        <w:t xml:space="preserve"> </w:t>
      </w:r>
      <w:r>
        <w:rPr>
          <w:rStyle w:val="StyleUnderline"/>
          <w:highlight w:val="yellow"/>
        </w:rPr>
        <w:t>included</w:t>
      </w:r>
      <w:r>
        <w:rPr>
          <w:sz w:val="16"/>
        </w:rPr>
        <w:t xml:space="preserve"> unemployment and </w:t>
      </w:r>
      <w:r>
        <w:rPr>
          <w:rStyle w:val="StyleUnderline"/>
          <w:highlight w:val="yellow"/>
        </w:rPr>
        <w:t>jobs</w:t>
      </w:r>
      <w:r>
        <w:rPr>
          <w:sz w:val="16"/>
        </w:rPr>
        <w:t xml:space="preserve"> (13 percent), </w:t>
      </w:r>
      <w:r>
        <w:rPr>
          <w:rStyle w:val="StyleUnderline"/>
          <w:highlight w:val="yellow"/>
        </w:rPr>
        <w:t>terrorism</w:t>
      </w:r>
      <w:r>
        <w:rPr>
          <w:sz w:val="16"/>
        </w:rPr>
        <w:t xml:space="preserve"> (11 percent), </w:t>
      </w:r>
      <w:r>
        <w:rPr>
          <w:rStyle w:val="StyleUnderline"/>
          <w:highlight w:val="yellow"/>
        </w:rPr>
        <w:t>immigration</w:t>
      </w:r>
      <w:r>
        <w:rPr>
          <w:sz w:val="16"/>
        </w:rPr>
        <w:t xml:space="preserve"> (10 percent) </w:t>
      </w:r>
      <w:r>
        <w:rPr>
          <w:rStyle w:val="StyleUnderline"/>
          <w:highlight w:val="yellow"/>
        </w:rPr>
        <w:t>and climate change</w:t>
      </w:r>
      <w:r>
        <w:rPr>
          <w:sz w:val="16"/>
        </w:rPr>
        <w:t xml:space="preserve"> (also 10 percent).</w:t>
      </w:r>
    </w:p>
    <w:p w14:paraId="3FE172D9" w14:textId="77777777" w:rsidR="00815E8C" w:rsidRDefault="00815E8C" w:rsidP="00815E8C">
      <w:pPr>
        <w:rPr>
          <w:sz w:val="16"/>
        </w:rPr>
      </w:pPr>
      <w:r>
        <w:rPr>
          <w:rStyle w:val="StyleUnderline"/>
        </w:rPr>
        <w:t xml:space="preserve">A majority, </w:t>
      </w:r>
      <w:r>
        <w:rPr>
          <w:rStyle w:val="StyleUnderline"/>
          <w:highlight w:val="yellow"/>
        </w:rPr>
        <w:t>64 percent, disapproves of how</w:t>
      </w:r>
      <w:r>
        <w:rPr>
          <w:sz w:val="16"/>
        </w:rPr>
        <w:t xml:space="preserve"> President </w:t>
      </w:r>
      <w:r>
        <w:rPr>
          <w:rStyle w:val="StyleUnderline"/>
          <w:highlight w:val="yellow"/>
        </w:rPr>
        <w:t>Trump is handling healthcare</w:t>
      </w:r>
      <w:r>
        <w:rPr>
          <w:sz w:val="16"/>
        </w:rPr>
        <w:t>, compared to 28 percent approving.</w:t>
      </w:r>
    </w:p>
    <w:p w14:paraId="46FFB5F0" w14:textId="77777777" w:rsidR="00815E8C" w:rsidRDefault="00815E8C" w:rsidP="00815E8C">
      <w:pPr>
        <w:rPr>
          <w:sz w:val="16"/>
        </w:rPr>
      </w:pPr>
      <w:r>
        <w:rPr>
          <w:sz w:val="16"/>
        </w:rPr>
        <w:t>Senate Majority Leader Mitch McConnell (R-Ky.) has delayed a vote on healthcare legislation that leadership hoped would be this week, as Sen. John McCain (R-Ariz.) recovers from an unexpected surgery. Without McCain, Republican leadership didn’t have enough votes to begin debate on the bill because Sens. Rand Paul (R-Ky.) and Susan Collins (R-Maine) said they would vote against a motion to proceed.</w:t>
      </w:r>
    </w:p>
    <w:p w14:paraId="5AF3A07D" w14:textId="77777777" w:rsidR="00815E8C" w:rsidRDefault="00815E8C" w:rsidP="00815E8C">
      <w:pPr>
        <w:rPr>
          <w:sz w:val="16"/>
        </w:rPr>
      </w:pPr>
      <w:r>
        <w:rPr>
          <w:sz w:val="16"/>
        </w:rPr>
        <w:t xml:space="preserve">About </w:t>
      </w:r>
      <w:r>
        <w:rPr>
          <w:rStyle w:val="StyleUnderline"/>
          <w:highlight w:val="yellow"/>
        </w:rPr>
        <w:t>60 percent</w:t>
      </w:r>
      <w:r>
        <w:rPr>
          <w:sz w:val="16"/>
        </w:rPr>
        <w:t xml:space="preserve"> of those surveyed </w:t>
      </w:r>
      <w:r>
        <w:rPr>
          <w:rStyle w:val="Emphasis"/>
          <w:highlight w:val="yellow"/>
        </w:rPr>
        <w:t>believe it’s unrealistic legislation will pass</w:t>
      </w:r>
      <w:r>
        <w:rPr>
          <w:rStyle w:val="StyleUnderline"/>
        </w:rPr>
        <w:t xml:space="preserve"> in the next several years that both lowers premiums and leads to more people with health coverage</w:t>
      </w:r>
      <w:r>
        <w:rPr>
          <w:sz w:val="16"/>
        </w:rPr>
        <w:t>.</w:t>
      </w:r>
    </w:p>
    <w:p w14:paraId="4F60AF41" w14:textId="77777777" w:rsidR="00815E8C" w:rsidRDefault="00815E8C" w:rsidP="00815E8C">
      <w:pPr>
        <w:rPr>
          <w:sz w:val="16"/>
        </w:rPr>
      </w:pPr>
      <w:r>
        <w:rPr>
          <w:sz w:val="16"/>
        </w:rPr>
        <w:t xml:space="preserve">Conservative lawmakers have consistently pushed for a bill lowering health insurance premiums. A provision from Sen. Ted Cruz (R-Texas) that was added to the revised version of the GOP plan lets insurers sell plans that don’t comply with </w:t>
      </w:r>
      <w:proofErr w:type="spellStart"/>
      <w:r>
        <w:rPr>
          <w:sz w:val="16"/>
        </w:rPr>
        <w:t>ObamaCare’s</w:t>
      </w:r>
      <w:proofErr w:type="spellEnd"/>
      <w:r>
        <w:rPr>
          <w:sz w:val="16"/>
        </w:rPr>
        <w:t xml:space="preserve"> coverage regulations </w:t>
      </w:r>
      <w:proofErr w:type="gramStart"/>
      <w:r>
        <w:rPr>
          <w:sz w:val="16"/>
        </w:rPr>
        <w:t>as long as</w:t>
      </w:r>
      <w:proofErr w:type="gramEnd"/>
      <w:r>
        <w:rPr>
          <w:sz w:val="16"/>
        </w:rPr>
        <w:t xml:space="preserve"> they also sell a plan that does.</w:t>
      </w:r>
    </w:p>
    <w:p w14:paraId="4B303444" w14:textId="77777777" w:rsidR="00815E8C" w:rsidRDefault="00815E8C" w:rsidP="00815E8C">
      <w:pPr>
        <w:rPr>
          <w:sz w:val="16"/>
        </w:rPr>
      </w:pPr>
      <w:r>
        <w:rPr>
          <w:sz w:val="16"/>
        </w:rPr>
        <w:t>But the measure has received pushback from healthcare experts and insurers. In a strongly worded letter sent Friday, America’s Health Insurance Plans — the major insurance trade group — and the Blue Cross Blue Shield Association warned that it is “simply unworkable in any form and would undermine protections for those with pre-existing medical conditions, increase premiums and lead to widespread terminations of coverage for people currently enrolled in the individual market.”</w:t>
      </w:r>
    </w:p>
    <w:p w14:paraId="135204E0" w14:textId="77777777" w:rsidR="00815E8C" w:rsidRDefault="00815E8C" w:rsidP="00815E8C">
      <w:pPr>
        <w:rPr>
          <w:sz w:val="16"/>
        </w:rPr>
      </w:pPr>
      <w:r>
        <w:rPr>
          <w:rStyle w:val="StyleUnderline"/>
        </w:rPr>
        <w:t>Bloomberg surveyed</w:t>
      </w:r>
      <w:r>
        <w:rPr>
          <w:sz w:val="16"/>
        </w:rPr>
        <w:t xml:space="preserve"> approximately </w:t>
      </w:r>
      <w:r>
        <w:rPr>
          <w:rStyle w:val="StyleUnderline"/>
        </w:rPr>
        <w:t>1,000 people</w:t>
      </w:r>
      <w:r>
        <w:rPr>
          <w:sz w:val="16"/>
        </w:rPr>
        <w:t xml:space="preserve"> over the phone from July 8 to July 12. </w:t>
      </w:r>
      <w:r>
        <w:rPr>
          <w:rStyle w:val="StyleUnderline"/>
        </w:rPr>
        <w:t>The poll has a margin of error of</w:t>
      </w:r>
      <w:r>
        <w:rPr>
          <w:sz w:val="16"/>
        </w:rPr>
        <w:t xml:space="preserve"> plus or minus </w:t>
      </w:r>
      <w:r>
        <w:rPr>
          <w:rStyle w:val="StyleUnderline"/>
        </w:rPr>
        <w:t>3.1 percent</w:t>
      </w:r>
      <w:r>
        <w:rPr>
          <w:sz w:val="16"/>
        </w:rPr>
        <w:t>.</w:t>
      </w:r>
      <w:bookmarkEnd w:id="7"/>
    </w:p>
    <w:p w14:paraId="4C91B5A1" w14:textId="77777777" w:rsidR="00815E8C" w:rsidRDefault="00815E8C" w:rsidP="00005335"/>
    <w:p w14:paraId="334CAF24" w14:textId="77777777" w:rsidR="00815E8C" w:rsidRPr="008E1BDB" w:rsidRDefault="00815E8C" w:rsidP="00815E8C">
      <w:pPr>
        <w:pStyle w:val="Heading2"/>
      </w:pPr>
      <w:r>
        <w:lastRenderedPageBreak/>
        <w:t>Link Turn</w:t>
      </w:r>
    </w:p>
    <w:p w14:paraId="1FE7C1CF" w14:textId="77777777" w:rsidR="00815E8C" w:rsidRDefault="00815E8C" w:rsidP="00815E8C">
      <w:pPr>
        <w:pStyle w:val="Heading3"/>
      </w:pPr>
      <w:r>
        <w:t>2AC---Link Turn</w:t>
      </w:r>
    </w:p>
    <w:p w14:paraId="1902F1DA" w14:textId="77777777" w:rsidR="00815E8C" w:rsidRDefault="00815E8C" w:rsidP="00815E8C">
      <w:pPr>
        <w:pStyle w:val="Heading4"/>
      </w:pPr>
      <w:r>
        <w:t>Amnesty depresses hardcore conservatives---decreases Republican turnout</w:t>
      </w:r>
    </w:p>
    <w:p w14:paraId="2104EEE5" w14:textId="77777777" w:rsidR="00815E8C" w:rsidRPr="007A78B9" w:rsidRDefault="00815E8C" w:rsidP="00815E8C">
      <w:r>
        <w:t xml:space="preserve">Thomas </w:t>
      </w:r>
      <w:r w:rsidRPr="00E5511C">
        <w:rPr>
          <w:rStyle w:val="Style13ptBold"/>
        </w:rPr>
        <w:t>Kaplan 6/7</w:t>
      </w:r>
      <w:r>
        <w:t xml:space="preserve">, congressional reporter for the New York Times, Nicholas </w:t>
      </w:r>
      <w:proofErr w:type="spellStart"/>
      <w:r>
        <w:t>Fandos</w:t>
      </w:r>
      <w:proofErr w:type="spellEnd"/>
      <w:r>
        <w:t>, congressional reporter for the New York Times, 6-7-18, “Paul Ryan Promises House Immigration Bill in Election Season,” https://www.nytimes.com/2018/06/07/us/politics/house-immigration-showdown.html</w:t>
      </w:r>
    </w:p>
    <w:p w14:paraId="554D9198" w14:textId="77777777" w:rsidR="00815E8C" w:rsidRPr="00C67E30" w:rsidRDefault="00815E8C" w:rsidP="00815E8C">
      <w:pPr>
        <w:rPr>
          <w:sz w:val="16"/>
        </w:rPr>
      </w:pPr>
      <w:r w:rsidRPr="00C67E30">
        <w:rPr>
          <w:sz w:val="16"/>
        </w:rPr>
        <w:t>WASHINGTON — Hoping to defuse a Republican rebellion, Speaker Paul D. Ryan promised Thursday that House Republicans would draft compromise legislation on immigration, setting up a showdown on one of the thorniest political issues just as the midterm campaign comes into focus.</w:t>
      </w:r>
    </w:p>
    <w:p w14:paraId="1BD75C39" w14:textId="77777777" w:rsidR="00815E8C" w:rsidRPr="00C67E30" w:rsidRDefault="00815E8C" w:rsidP="00815E8C">
      <w:pPr>
        <w:rPr>
          <w:sz w:val="16"/>
        </w:rPr>
      </w:pPr>
      <w:r w:rsidRPr="00AB31F7">
        <w:rPr>
          <w:rStyle w:val="StyleUnderline"/>
          <w:highlight w:val="yellow"/>
        </w:rPr>
        <w:t xml:space="preserve">Conservative Republicans </w:t>
      </w:r>
      <w:r w:rsidRPr="00AB31F7">
        <w:rPr>
          <w:rStyle w:val="Emphasis"/>
          <w:highlight w:val="yellow"/>
        </w:rPr>
        <w:t>loath</w:t>
      </w:r>
      <w:r w:rsidRPr="00541042">
        <w:rPr>
          <w:rStyle w:val="Emphasis"/>
        </w:rPr>
        <w:t xml:space="preserve"> to </w:t>
      </w:r>
      <w:r w:rsidRPr="00AB31F7">
        <w:rPr>
          <w:rStyle w:val="Emphasis"/>
          <w:highlight w:val="yellow"/>
        </w:rPr>
        <w:t>loose</w:t>
      </w:r>
      <w:r w:rsidRPr="00541042">
        <w:rPr>
          <w:rStyle w:val="Emphasis"/>
        </w:rPr>
        <w:t xml:space="preserve">n </w:t>
      </w:r>
      <w:r w:rsidRPr="00AB31F7">
        <w:rPr>
          <w:rStyle w:val="Emphasis"/>
          <w:highlight w:val="yellow"/>
        </w:rPr>
        <w:t>immigration rules</w:t>
      </w:r>
      <w:r w:rsidRPr="00541042">
        <w:rPr>
          <w:rStyle w:val="StyleUnderline"/>
        </w:rPr>
        <w:t xml:space="preserve"> remained at odds with moderates pressing to protect young immigrants</w:t>
      </w:r>
      <w:r w:rsidRPr="00C67E30">
        <w:rPr>
          <w:sz w:val="16"/>
        </w:rPr>
        <w:t xml:space="preserve"> brought to the country illegally as children, as Mr. Ryan and his fellow leaders in the House labored to reach an accord. And the deadline for an agreement could come within days.</w:t>
      </w:r>
    </w:p>
    <w:p w14:paraId="2FF9AEAE" w14:textId="77777777" w:rsidR="00815E8C" w:rsidRPr="00C67E30" w:rsidRDefault="00815E8C" w:rsidP="00815E8C">
      <w:pPr>
        <w:rPr>
          <w:sz w:val="16"/>
        </w:rPr>
      </w:pPr>
      <w:r w:rsidRPr="00C67E30">
        <w:rPr>
          <w:sz w:val="16"/>
        </w:rPr>
        <w:t>Moderate Republican lawmakers need only three more signatures on a petition to force a series of immigration votes over the speaker’s objections, including at least two that would focus on those young immigrants, known as Dreamers. Because of the arcane rules for such “discharge petitions,” those lawmakers face a Tuesday cutoff to gather the 218 names needed to force floor action in late June.</w:t>
      </w:r>
    </w:p>
    <w:p w14:paraId="18AF16FD" w14:textId="77777777" w:rsidR="00815E8C" w:rsidRPr="00C67E30" w:rsidRDefault="00815E8C" w:rsidP="00815E8C">
      <w:pPr>
        <w:rPr>
          <w:sz w:val="16"/>
        </w:rPr>
      </w:pPr>
      <w:r w:rsidRPr="00C67E30">
        <w:rPr>
          <w:sz w:val="16"/>
        </w:rPr>
        <w:t>“We have a firm deadline of Tuesday,” said Representative Jeff Denham of California, a leader of the petition drive. “Tuesday we will hit 218.”</w:t>
      </w:r>
    </w:p>
    <w:p w14:paraId="1011B038" w14:textId="77777777" w:rsidR="00815E8C" w:rsidRPr="00C67E30" w:rsidRDefault="00815E8C" w:rsidP="00815E8C">
      <w:pPr>
        <w:rPr>
          <w:sz w:val="16"/>
        </w:rPr>
      </w:pPr>
      <w:r w:rsidRPr="00C67E30">
        <w:rPr>
          <w:sz w:val="16"/>
        </w:rPr>
        <w:t>After a lengthy meeting with his conference to discuss immigration, Mr. Ryan stressed that pursuing a compromise bill would be a better course than forcing the issue through a petition.</w:t>
      </w:r>
    </w:p>
    <w:p w14:paraId="11A212B0" w14:textId="77777777" w:rsidR="00815E8C" w:rsidRPr="00C67E30" w:rsidRDefault="00815E8C" w:rsidP="00815E8C">
      <w:pPr>
        <w:rPr>
          <w:sz w:val="16"/>
        </w:rPr>
      </w:pPr>
      <w:r w:rsidRPr="00C67E30">
        <w:rPr>
          <w:sz w:val="16"/>
        </w:rPr>
        <w:t>“The next step is to start putting pen to paper so we can get legislation to the floor,” Mr. Ryan told reporters after the meeting. He argued that if rank-and-file lawmakers were to go ahead with forcing immigration votes, the resulting measure would not become law.</w:t>
      </w:r>
    </w:p>
    <w:p w14:paraId="11B3A236" w14:textId="77777777" w:rsidR="00815E8C" w:rsidRPr="00C67E30" w:rsidRDefault="00815E8C" w:rsidP="00815E8C">
      <w:pPr>
        <w:rPr>
          <w:sz w:val="16"/>
        </w:rPr>
      </w:pPr>
      <w:r w:rsidRPr="00C67E30">
        <w:rPr>
          <w:sz w:val="16"/>
        </w:rPr>
        <w:t>“Our members realize it’s better to have a process that has a chance of going into law than not,” Mr. Ryan said.</w:t>
      </w:r>
    </w:p>
    <w:p w14:paraId="3362B4E7" w14:textId="77777777" w:rsidR="00815E8C" w:rsidRPr="00C67E30" w:rsidRDefault="00815E8C" w:rsidP="00815E8C">
      <w:pPr>
        <w:rPr>
          <w:sz w:val="16"/>
        </w:rPr>
      </w:pPr>
      <w:r w:rsidRPr="00C67E30">
        <w:rPr>
          <w:sz w:val="16"/>
        </w:rPr>
        <w:t xml:space="preserve">But </w:t>
      </w:r>
      <w:r w:rsidRPr="00AB31F7">
        <w:rPr>
          <w:rStyle w:val="StyleUnderline"/>
          <w:highlight w:val="yellow"/>
        </w:rPr>
        <w:t>it remained unclear if</w:t>
      </w:r>
      <w:r w:rsidRPr="00C67E30">
        <w:rPr>
          <w:sz w:val="16"/>
        </w:rPr>
        <w:t xml:space="preserve"> the </w:t>
      </w:r>
      <w:r w:rsidRPr="00AB31F7">
        <w:rPr>
          <w:rStyle w:val="StyleUnderline"/>
          <w:highlight w:val="yellow"/>
        </w:rPr>
        <w:t>negotiations on</w:t>
      </w:r>
      <w:r w:rsidRPr="0003003E">
        <w:rPr>
          <w:rStyle w:val="StyleUnderline"/>
        </w:rPr>
        <w:t xml:space="preserve"> a </w:t>
      </w:r>
      <w:r w:rsidRPr="00AB31F7">
        <w:rPr>
          <w:rStyle w:val="StyleUnderline"/>
          <w:highlight w:val="yellow"/>
        </w:rPr>
        <w:t>compromise would satisfy Republican lawmakers</w:t>
      </w:r>
      <w:r w:rsidRPr="0003003E">
        <w:rPr>
          <w:rStyle w:val="StyleUnderline"/>
        </w:rPr>
        <w:t xml:space="preserve"> who are eager to see the House address</w:t>
      </w:r>
      <w:r w:rsidRPr="00C67E30">
        <w:rPr>
          <w:sz w:val="16"/>
        </w:rPr>
        <w:t xml:space="preserve"> the fate of the </w:t>
      </w:r>
      <w:r w:rsidRPr="0003003E">
        <w:rPr>
          <w:rStyle w:val="StyleUnderline"/>
        </w:rPr>
        <w:t>Dreamers. They have been shielded from deportation by an Obama-era program,</w:t>
      </w:r>
      <w:r w:rsidRPr="00C67E30">
        <w:rPr>
          <w:sz w:val="16"/>
        </w:rPr>
        <w:t xml:space="preserve"> Deferred Action for Childhood Arrivals, or DACA, </w:t>
      </w:r>
      <w:r w:rsidRPr="0003003E">
        <w:rPr>
          <w:rStyle w:val="StyleUnderline"/>
        </w:rPr>
        <w:t>that President Trump moved last year to rescind</w:t>
      </w:r>
      <w:r w:rsidRPr="00C67E30">
        <w:rPr>
          <w:sz w:val="16"/>
        </w:rPr>
        <w:t>.</w:t>
      </w:r>
    </w:p>
    <w:p w14:paraId="6CC2E01A" w14:textId="77777777" w:rsidR="00815E8C" w:rsidRPr="00C67E30" w:rsidRDefault="00815E8C" w:rsidP="00815E8C">
      <w:pPr>
        <w:rPr>
          <w:sz w:val="16"/>
        </w:rPr>
      </w:pPr>
      <w:r w:rsidRPr="00AB31F7">
        <w:rPr>
          <w:rStyle w:val="StyleUnderline"/>
          <w:highlight w:val="yellow"/>
        </w:rPr>
        <w:t>The showdown would come</w:t>
      </w:r>
      <w:r w:rsidRPr="0003003E">
        <w:rPr>
          <w:rStyle w:val="StyleUnderline"/>
        </w:rPr>
        <w:t xml:space="preserve"> at a critical time for House Republicans, </w:t>
      </w:r>
      <w:r w:rsidRPr="00AB31F7">
        <w:rPr>
          <w:rStyle w:val="StyleUnderline"/>
          <w:highlight w:val="yellow"/>
        </w:rPr>
        <w:t>ahead of</w:t>
      </w:r>
      <w:r w:rsidRPr="0003003E">
        <w:rPr>
          <w:rStyle w:val="StyleUnderline"/>
        </w:rPr>
        <w:t xml:space="preserve"> what is expected to be </w:t>
      </w:r>
      <w:r w:rsidRPr="00AB31F7">
        <w:rPr>
          <w:rStyle w:val="StyleUnderline"/>
          <w:highlight w:val="yellow"/>
        </w:rPr>
        <w:t xml:space="preserve">a </w:t>
      </w:r>
      <w:r w:rsidRPr="00AB31F7">
        <w:rPr>
          <w:rStyle w:val="Emphasis"/>
          <w:highlight w:val="yellow"/>
        </w:rPr>
        <w:t>difficult midterm election</w:t>
      </w:r>
      <w:r w:rsidRPr="00C67E30">
        <w:rPr>
          <w:sz w:val="16"/>
        </w:rPr>
        <w:t xml:space="preserve">. </w:t>
      </w:r>
      <w:r w:rsidRPr="00AB31F7">
        <w:rPr>
          <w:rStyle w:val="StyleUnderline"/>
          <w:highlight w:val="yellow"/>
        </w:rPr>
        <w:t>A vote on</w:t>
      </w:r>
      <w:r w:rsidRPr="00C67E30">
        <w:rPr>
          <w:sz w:val="16"/>
        </w:rPr>
        <w:t xml:space="preserve"> legislation deemed “</w:t>
      </w:r>
      <w:r w:rsidRPr="00AB31F7">
        <w:rPr>
          <w:rStyle w:val="Emphasis"/>
          <w:highlight w:val="yellow"/>
        </w:rPr>
        <w:t>amnesty</w:t>
      </w:r>
      <w:r w:rsidRPr="00C67E30">
        <w:rPr>
          <w:sz w:val="16"/>
        </w:rPr>
        <w:t xml:space="preserve">” </w:t>
      </w:r>
      <w:r w:rsidRPr="00AB31F7">
        <w:rPr>
          <w:rStyle w:val="StyleUnderline"/>
          <w:highlight w:val="yellow"/>
        </w:rPr>
        <w:t xml:space="preserve">by the party’s right flank could </w:t>
      </w:r>
      <w:r w:rsidRPr="00AB31F7">
        <w:rPr>
          <w:rStyle w:val="Emphasis"/>
          <w:highlight w:val="yellow"/>
        </w:rPr>
        <w:t>demoralize</w:t>
      </w:r>
      <w:r w:rsidRPr="00690F4A">
        <w:rPr>
          <w:rStyle w:val="Emphasis"/>
        </w:rPr>
        <w:t xml:space="preserve"> conservative </w:t>
      </w:r>
      <w:r w:rsidRPr="00AB31F7">
        <w:rPr>
          <w:rStyle w:val="Emphasis"/>
          <w:highlight w:val="yellow"/>
        </w:rPr>
        <w:t>voters</w:t>
      </w:r>
      <w:r w:rsidRPr="00AB31F7">
        <w:rPr>
          <w:rStyle w:val="StyleUnderline"/>
          <w:highlight w:val="yellow"/>
        </w:rPr>
        <w:t xml:space="preserve"> and </w:t>
      </w:r>
      <w:r w:rsidRPr="00AB31F7">
        <w:rPr>
          <w:rStyle w:val="Emphasis"/>
          <w:highlight w:val="yellow"/>
        </w:rPr>
        <w:t>depress</w:t>
      </w:r>
      <w:r w:rsidRPr="00690F4A">
        <w:rPr>
          <w:rStyle w:val="Emphasis"/>
        </w:rPr>
        <w:t xml:space="preserve"> Republican </w:t>
      </w:r>
      <w:r w:rsidRPr="00AB31F7">
        <w:rPr>
          <w:rStyle w:val="Emphasis"/>
          <w:highlight w:val="yellow"/>
        </w:rPr>
        <w:t>turnout</w:t>
      </w:r>
      <w:r w:rsidRPr="00690F4A">
        <w:rPr>
          <w:rStyle w:val="StyleUnderline"/>
        </w:rPr>
        <w:t xml:space="preserve"> in November</w:t>
      </w:r>
      <w:r w:rsidRPr="00C67E30">
        <w:rPr>
          <w:sz w:val="16"/>
        </w:rPr>
        <w:t>. But the failure of moderates to win support for the Dreamers could harm their re-election chances in the districts most targeted by the Democrats.</w:t>
      </w:r>
    </w:p>
    <w:p w14:paraId="0B1C2BA7" w14:textId="77777777" w:rsidR="00815E8C" w:rsidRPr="00C67E30" w:rsidRDefault="00815E8C" w:rsidP="00815E8C">
      <w:pPr>
        <w:rPr>
          <w:sz w:val="16"/>
        </w:rPr>
      </w:pPr>
      <w:r w:rsidRPr="00C67E30">
        <w:rPr>
          <w:sz w:val="16"/>
        </w:rPr>
        <w:t>“I think this was a very useful exercise, and I would have preferred that this occur six months ago,” one of those targeted members, Representative Leonard Lance, Republican of New Jersey, said after the conference meeting. Mr. Lance is among nearly two dozen Republican lawmakers who have signed the discharge petition.</w:t>
      </w:r>
    </w:p>
    <w:p w14:paraId="52C34FDA" w14:textId="77777777" w:rsidR="00815E8C" w:rsidRPr="00C67E30" w:rsidRDefault="00815E8C" w:rsidP="00815E8C">
      <w:pPr>
        <w:rPr>
          <w:sz w:val="16"/>
        </w:rPr>
      </w:pPr>
      <w:r w:rsidRPr="00C67E30">
        <w:rPr>
          <w:sz w:val="16"/>
        </w:rPr>
        <w:t>Representative Michael McCaul of Texas, the chairman of the Homeland Security Committee, told reporters after the meeting that the petition would not move ahead as Republicans tried to negotiate a compromise bill.</w:t>
      </w:r>
    </w:p>
    <w:p w14:paraId="29DB4227" w14:textId="77777777" w:rsidR="00815E8C" w:rsidRPr="00C67E30" w:rsidRDefault="00815E8C" w:rsidP="00815E8C">
      <w:pPr>
        <w:rPr>
          <w:sz w:val="16"/>
        </w:rPr>
      </w:pPr>
      <w:r w:rsidRPr="00C67E30">
        <w:rPr>
          <w:sz w:val="16"/>
        </w:rPr>
        <w:t>“The discharge petition actually did put pressure to get us to where we are today,” Mr. McCaul said. “But I don’t think there’s any will in the Congress to move forward with the discharge petition.”</w:t>
      </w:r>
    </w:p>
    <w:p w14:paraId="5B85917B" w14:textId="77777777" w:rsidR="00815E8C" w:rsidRPr="00C67E30" w:rsidRDefault="00815E8C" w:rsidP="00815E8C">
      <w:pPr>
        <w:rPr>
          <w:sz w:val="16"/>
        </w:rPr>
      </w:pPr>
      <w:r w:rsidRPr="00C67E30">
        <w:rPr>
          <w:sz w:val="16"/>
        </w:rPr>
        <w:t xml:space="preserve">But a senior House Republican leadership aide conceded that </w:t>
      </w:r>
      <w:proofErr w:type="gramStart"/>
      <w:r w:rsidRPr="00C67E30">
        <w:rPr>
          <w:sz w:val="16"/>
        </w:rPr>
        <w:t>in all likelihood</w:t>
      </w:r>
      <w:proofErr w:type="gramEnd"/>
      <w:r w:rsidRPr="00C67E30">
        <w:rPr>
          <w:sz w:val="16"/>
        </w:rPr>
        <w:t>, the petition would reach the required number of signatures. Another Republican aide said moderate members would continue negotiating with party leaders and the conservative House Freedom Caucus, while keeping the discharge petition as a backstop.</w:t>
      </w:r>
    </w:p>
    <w:p w14:paraId="2E2B082E" w14:textId="77777777" w:rsidR="00815E8C" w:rsidRPr="00C67E30" w:rsidRDefault="00815E8C" w:rsidP="00815E8C">
      <w:pPr>
        <w:rPr>
          <w:sz w:val="16"/>
        </w:rPr>
      </w:pPr>
      <w:r w:rsidRPr="00C67E30">
        <w:rPr>
          <w:sz w:val="16"/>
        </w:rPr>
        <w:t xml:space="preserve">“I guess we’re at the ‘family meeting’ stage, still,” said Representative Mark </w:t>
      </w:r>
      <w:proofErr w:type="spellStart"/>
      <w:r w:rsidRPr="00C67E30">
        <w:rPr>
          <w:sz w:val="16"/>
        </w:rPr>
        <w:t>Amodei</w:t>
      </w:r>
      <w:proofErr w:type="spellEnd"/>
      <w:r w:rsidRPr="00C67E30">
        <w:rPr>
          <w:sz w:val="16"/>
        </w:rPr>
        <w:t>, Republican of Nevada, who has signed the petition, after the closed-door gathering. “If there’s three or more people in that room that go, ‘O.K., I love family meetings, but I also want to be able to vote,’ then we’ll see.”</w:t>
      </w:r>
    </w:p>
    <w:p w14:paraId="43E5A726" w14:textId="77777777" w:rsidR="00815E8C" w:rsidRPr="00C67E30" w:rsidRDefault="00815E8C" w:rsidP="00815E8C">
      <w:pPr>
        <w:rPr>
          <w:sz w:val="16"/>
        </w:rPr>
      </w:pPr>
      <w:r w:rsidRPr="00200794">
        <w:rPr>
          <w:rStyle w:val="StyleUnderline"/>
        </w:rPr>
        <w:t xml:space="preserve">Coming up with </w:t>
      </w:r>
      <w:r w:rsidRPr="00AB31F7">
        <w:rPr>
          <w:rStyle w:val="StyleUnderline"/>
          <w:highlight w:val="yellow"/>
        </w:rPr>
        <w:t>a compromise</w:t>
      </w:r>
      <w:r w:rsidRPr="00200794">
        <w:rPr>
          <w:rStyle w:val="StyleUnderline"/>
        </w:rPr>
        <w:t xml:space="preserve"> immigration </w:t>
      </w:r>
      <w:r w:rsidRPr="00AB31F7">
        <w:rPr>
          <w:rStyle w:val="StyleUnderline"/>
          <w:highlight w:val="yellow"/>
        </w:rPr>
        <w:t>bill</w:t>
      </w:r>
      <w:r w:rsidRPr="00200794">
        <w:rPr>
          <w:rStyle w:val="StyleUnderline"/>
        </w:rPr>
        <w:t xml:space="preserve"> in a matter of days </w:t>
      </w:r>
      <w:r w:rsidRPr="00AB31F7">
        <w:rPr>
          <w:rStyle w:val="StyleUnderline"/>
          <w:highlight w:val="yellow"/>
        </w:rPr>
        <w:t>is a tall order</w:t>
      </w:r>
      <w:r w:rsidRPr="00200794">
        <w:rPr>
          <w:rStyle w:val="StyleUnderline"/>
        </w:rPr>
        <w:t>. The Senate has already shown the difficulty of trying to find a solution for DACA</w:t>
      </w:r>
      <w:r w:rsidRPr="00C67E30">
        <w:rPr>
          <w:sz w:val="16"/>
        </w:rPr>
        <w:t>, rejecting a series of measures in February.</w:t>
      </w:r>
    </w:p>
    <w:p w14:paraId="5C4A3FDC" w14:textId="77777777" w:rsidR="00815E8C" w:rsidRPr="00C67E30" w:rsidRDefault="00815E8C" w:rsidP="00815E8C">
      <w:pPr>
        <w:rPr>
          <w:sz w:val="16"/>
        </w:rPr>
      </w:pPr>
      <w:r w:rsidRPr="00AB31F7">
        <w:rPr>
          <w:rStyle w:val="StyleUnderline"/>
          <w:highlight w:val="yellow"/>
        </w:rPr>
        <w:t>House Republicans are particularly divided over</w:t>
      </w:r>
      <w:r w:rsidRPr="00200794">
        <w:rPr>
          <w:rStyle w:val="StyleUnderline"/>
        </w:rPr>
        <w:t xml:space="preserve"> whether to provide young undocumented immigrants with a </w:t>
      </w:r>
      <w:r w:rsidRPr="00200794">
        <w:rPr>
          <w:rStyle w:val="Emphasis"/>
        </w:rPr>
        <w:t xml:space="preserve">path to </w:t>
      </w:r>
      <w:r w:rsidRPr="00AB31F7">
        <w:rPr>
          <w:rStyle w:val="Emphasis"/>
          <w:highlight w:val="yellow"/>
        </w:rPr>
        <w:t>citizenship</w:t>
      </w:r>
      <w:r w:rsidRPr="00C67E30">
        <w:rPr>
          <w:sz w:val="16"/>
        </w:rPr>
        <w:t xml:space="preserve">, </w:t>
      </w:r>
      <w:r w:rsidRPr="00200794">
        <w:rPr>
          <w:rStyle w:val="StyleUnderline"/>
        </w:rPr>
        <w:t>who would be eligible for such a path and the mechanics of getting to citizenship if legislation provided the path</w:t>
      </w:r>
      <w:r w:rsidRPr="00C67E30">
        <w:rPr>
          <w:sz w:val="16"/>
        </w:rPr>
        <w:t>.</w:t>
      </w:r>
    </w:p>
    <w:p w14:paraId="2780B9B5" w14:textId="77777777" w:rsidR="00815E8C" w:rsidRPr="00C67E30" w:rsidRDefault="00815E8C" w:rsidP="00815E8C">
      <w:pPr>
        <w:rPr>
          <w:sz w:val="16"/>
        </w:rPr>
      </w:pPr>
      <w:r w:rsidRPr="00C67E30">
        <w:rPr>
          <w:sz w:val="16"/>
        </w:rPr>
        <w:t>“</w:t>
      </w:r>
      <w:r w:rsidRPr="00C67E30">
        <w:rPr>
          <w:rStyle w:val="StyleUnderline"/>
        </w:rPr>
        <w:t>Ultimately, what it comes down to is the citizenship question</w:t>
      </w:r>
      <w:r w:rsidRPr="00C67E30">
        <w:rPr>
          <w:sz w:val="16"/>
        </w:rPr>
        <w:t xml:space="preserve"> and how you deal with that,” said Representative Mark Meadows of North Carolina, the chairman of the Freedom Caucus.</w:t>
      </w:r>
    </w:p>
    <w:p w14:paraId="106125FB" w14:textId="77777777" w:rsidR="00815E8C" w:rsidRPr="00C67E30" w:rsidRDefault="00815E8C" w:rsidP="00815E8C">
      <w:pPr>
        <w:rPr>
          <w:sz w:val="16"/>
        </w:rPr>
      </w:pPr>
      <w:r w:rsidRPr="00C67E30">
        <w:rPr>
          <w:sz w:val="16"/>
        </w:rPr>
        <w:t>Mr. Denham said a proposal had been put forth that would create a special visa that would be available to DACA recipients, but he said he was waiting to see that plan in writing. And Republican leaders face a challenge in selling any kind of compromise across their conference, where views on immigration vary considerably.</w:t>
      </w:r>
    </w:p>
    <w:p w14:paraId="79FABDC3" w14:textId="77777777" w:rsidR="00815E8C" w:rsidRDefault="00815E8C" w:rsidP="00005335"/>
    <w:p w14:paraId="234EC8CB" w14:textId="77777777" w:rsidR="00815E8C" w:rsidRDefault="00815E8C" w:rsidP="00815E8C">
      <w:pPr>
        <w:pStyle w:val="Heading3"/>
      </w:pPr>
      <w:r>
        <w:lastRenderedPageBreak/>
        <w:t xml:space="preserve">   1AR---GOP Voters</w:t>
      </w:r>
    </w:p>
    <w:p w14:paraId="2079DD67" w14:textId="77777777" w:rsidR="00815E8C" w:rsidRPr="005E3761" w:rsidRDefault="00815E8C" w:rsidP="00815E8C">
      <w:pPr>
        <w:pStyle w:val="Heading4"/>
        <w:rPr>
          <w:rStyle w:val="Style13ptBold"/>
        </w:rPr>
      </w:pPr>
      <w:r>
        <w:t>GOP won’t pass immigration reform now because of Midterms fear but compromise decks base turnout</w:t>
      </w:r>
    </w:p>
    <w:p w14:paraId="7E2F8118" w14:textId="77777777" w:rsidR="00815E8C" w:rsidRDefault="00815E8C" w:rsidP="00815E8C">
      <w:proofErr w:type="spellStart"/>
      <w:r>
        <w:t>Juliegrace</w:t>
      </w:r>
      <w:proofErr w:type="spellEnd"/>
      <w:r>
        <w:t xml:space="preserve"> </w:t>
      </w:r>
      <w:proofErr w:type="spellStart"/>
      <w:r w:rsidRPr="00783C9A">
        <w:rPr>
          <w:rStyle w:val="Style13ptBold"/>
        </w:rPr>
        <w:t>Brufke</w:t>
      </w:r>
      <w:proofErr w:type="spellEnd"/>
      <w:r w:rsidRPr="00783C9A">
        <w:rPr>
          <w:rStyle w:val="Style13ptBold"/>
        </w:rPr>
        <w:t xml:space="preserve"> 6/19</w:t>
      </w:r>
      <w:r>
        <w:t>, reporter for the Hill, 6-19-18, “Conservatives express concern over House GOP immigration bill,” http://thehill.com/homenews/house/393159-conservatives-hesitant-over-house-gop-immigration-bill</w:t>
      </w:r>
    </w:p>
    <w:p w14:paraId="7F787D43" w14:textId="77777777" w:rsidR="00815E8C" w:rsidRPr="005E3761" w:rsidRDefault="00815E8C" w:rsidP="00815E8C">
      <w:pPr>
        <w:rPr>
          <w:sz w:val="16"/>
        </w:rPr>
      </w:pPr>
      <w:r w:rsidRPr="005E3761">
        <w:rPr>
          <w:rStyle w:val="StyleUnderline"/>
          <w:highlight w:val="yellow"/>
        </w:rPr>
        <w:t>Conservatives appear hesitant to</w:t>
      </w:r>
      <w:r w:rsidRPr="005E3761">
        <w:rPr>
          <w:rStyle w:val="StyleUnderline"/>
        </w:rPr>
        <w:t xml:space="preserve"> get on board with House Republicans' </w:t>
      </w:r>
      <w:r w:rsidRPr="005E3761">
        <w:rPr>
          <w:rStyle w:val="StyleUnderline"/>
          <w:highlight w:val="yellow"/>
        </w:rPr>
        <w:t>compromise</w:t>
      </w:r>
      <w:r w:rsidRPr="005E3761">
        <w:rPr>
          <w:rStyle w:val="StyleUnderline"/>
        </w:rPr>
        <w:t xml:space="preserve"> immigration bill despite urging from President Trump to vote in favor of the legislation</w:t>
      </w:r>
      <w:r w:rsidRPr="005E3761">
        <w:rPr>
          <w:sz w:val="16"/>
        </w:rPr>
        <w:t xml:space="preserve"> on Tuesday. </w:t>
      </w:r>
    </w:p>
    <w:p w14:paraId="4C6A63CF" w14:textId="77777777" w:rsidR="00815E8C" w:rsidRPr="005E3761" w:rsidRDefault="00815E8C" w:rsidP="00815E8C">
      <w:pPr>
        <w:rPr>
          <w:sz w:val="16"/>
        </w:rPr>
      </w:pPr>
      <w:r w:rsidRPr="005E3761">
        <w:rPr>
          <w:rStyle w:val="StyleUnderline"/>
        </w:rPr>
        <w:t>While the House Freedom Caucus did not take an official position on the bill</w:t>
      </w:r>
      <w:r w:rsidRPr="005E3761">
        <w:rPr>
          <w:sz w:val="16"/>
        </w:rPr>
        <w:t xml:space="preserve"> -- introduced by Reps. Jeff Denham (R-Calif.), Carlos Curbelo (R-Fla.), Michael McCaul (R-Texas) and Bob Goodlatte (R-Va.) earlier in the day -- </w:t>
      </w:r>
      <w:r w:rsidRPr="005E3761">
        <w:rPr>
          <w:rStyle w:val="StyleUnderline"/>
        </w:rPr>
        <w:t xml:space="preserve">members of the powerful conservative group expressed concerns about the legislation </w:t>
      </w:r>
      <w:r w:rsidRPr="005E3761">
        <w:rPr>
          <w:sz w:val="16"/>
        </w:rPr>
        <w:t xml:space="preserve">as they left their meeting Tuesday evening. </w:t>
      </w:r>
    </w:p>
    <w:p w14:paraId="2883C867" w14:textId="77777777" w:rsidR="00815E8C" w:rsidRPr="005E3761" w:rsidRDefault="00815E8C" w:rsidP="00815E8C">
      <w:pPr>
        <w:rPr>
          <w:sz w:val="16"/>
        </w:rPr>
      </w:pPr>
      <w:r w:rsidRPr="005E3761">
        <w:rPr>
          <w:sz w:val="16"/>
        </w:rPr>
        <w:t xml:space="preserve">"So, I'm just hearing about it, I'm not in favor of amnesty but I'm about to go start checking it out for myself," said Rep. Jody </w:t>
      </w:r>
      <w:proofErr w:type="spellStart"/>
      <w:r w:rsidRPr="005E3761">
        <w:rPr>
          <w:sz w:val="16"/>
        </w:rPr>
        <w:t>Hice</w:t>
      </w:r>
      <w:proofErr w:type="spellEnd"/>
      <w:r w:rsidRPr="005E3761">
        <w:rPr>
          <w:sz w:val="16"/>
        </w:rPr>
        <w:t xml:space="preserve"> (R-Ga.). </w:t>
      </w:r>
    </w:p>
    <w:p w14:paraId="62ABE6D7" w14:textId="77777777" w:rsidR="00815E8C" w:rsidRPr="005E3761" w:rsidRDefault="00815E8C" w:rsidP="00815E8C">
      <w:pPr>
        <w:rPr>
          <w:sz w:val="16"/>
        </w:rPr>
      </w:pPr>
      <w:r w:rsidRPr="005E3761">
        <w:rPr>
          <w:sz w:val="16"/>
        </w:rPr>
        <w:t>Freedom Caucus Chairman Mark Meadows (R-N.C.) said he planned to talk to leadership Tuesday evening about where his members stand.</w:t>
      </w:r>
    </w:p>
    <w:p w14:paraId="77C3B49F" w14:textId="77777777" w:rsidR="00815E8C" w:rsidRPr="005E3761" w:rsidRDefault="00815E8C" w:rsidP="00815E8C">
      <w:pPr>
        <w:rPr>
          <w:sz w:val="16"/>
        </w:rPr>
      </w:pPr>
      <w:r w:rsidRPr="005E3761">
        <w:rPr>
          <w:sz w:val="16"/>
        </w:rPr>
        <w:t xml:space="preserve">"You know I think everybody is appreciative of the process, but yet they're still a little bit of work to be done in terms of trying to make sure that this bill actually represents their constituency," he told reporters. </w:t>
      </w:r>
    </w:p>
    <w:p w14:paraId="29F534E5" w14:textId="77777777" w:rsidR="00815E8C" w:rsidRPr="005E3761" w:rsidRDefault="00815E8C" w:rsidP="00815E8C">
      <w:pPr>
        <w:rPr>
          <w:sz w:val="16"/>
        </w:rPr>
      </w:pPr>
      <w:r w:rsidRPr="005E3761">
        <w:rPr>
          <w:rStyle w:val="StyleUnderline"/>
        </w:rPr>
        <w:t>Meadows,</w:t>
      </w:r>
      <w:r w:rsidRPr="005E3761">
        <w:rPr>
          <w:sz w:val="16"/>
        </w:rPr>
        <w:t xml:space="preserve"> who hasn't stated how he plans to vote on the compromise bill, noted what Sen. Ted Cruz (R-Texas) has said. </w:t>
      </w:r>
      <w:r w:rsidRPr="005E3761">
        <w:rPr>
          <w:rStyle w:val="StyleUnderline"/>
        </w:rPr>
        <w:t xml:space="preserve">Cruz said </w:t>
      </w:r>
      <w:r w:rsidRPr="005E3761">
        <w:rPr>
          <w:rStyle w:val="StyleUnderline"/>
          <w:highlight w:val="yellow"/>
        </w:rPr>
        <w:t>it would be</w:t>
      </w:r>
      <w:r w:rsidRPr="005E3761">
        <w:rPr>
          <w:rStyle w:val="StyleUnderline"/>
        </w:rPr>
        <w:t xml:space="preserve"> </w:t>
      </w:r>
      <w:r w:rsidRPr="005E3761">
        <w:rPr>
          <w:rStyle w:val="StyleUnderline"/>
          <w:highlight w:val="yellow"/>
        </w:rPr>
        <w:t>"difficult to think of a path better designed to keep</w:t>
      </w:r>
      <w:r w:rsidRPr="005E3761">
        <w:rPr>
          <w:rStyle w:val="StyleUnderline"/>
        </w:rPr>
        <w:t xml:space="preserve"> 3 to </w:t>
      </w:r>
      <w:r w:rsidRPr="005E3761">
        <w:rPr>
          <w:rStyle w:val="StyleUnderline"/>
          <w:highlight w:val="yellow"/>
        </w:rPr>
        <w:t>5 million conservatives home</w:t>
      </w:r>
      <w:r w:rsidRPr="005E3761">
        <w:rPr>
          <w:rStyle w:val="StyleUnderline"/>
        </w:rPr>
        <w:t xml:space="preserve"> in November </w:t>
      </w:r>
      <w:r w:rsidRPr="005E3761">
        <w:rPr>
          <w:rStyle w:val="StyleUnderline"/>
          <w:highlight w:val="yellow"/>
        </w:rPr>
        <w:t xml:space="preserve">than to pass a </w:t>
      </w:r>
      <w:r w:rsidRPr="005E3761">
        <w:rPr>
          <w:rStyle w:val="Emphasis"/>
          <w:highlight w:val="yellow"/>
        </w:rPr>
        <w:t>big amnesty plan right before the election</w:t>
      </w:r>
      <w:r w:rsidRPr="005E3761">
        <w:rPr>
          <w:sz w:val="16"/>
        </w:rPr>
        <w:t xml:space="preserve">;" </w:t>
      </w:r>
      <w:r w:rsidRPr="005E3761">
        <w:rPr>
          <w:rStyle w:val="StyleUnderline"/>
        </w:rPr>
        <w:t>his comments have led several conservatives to believe the legislation can't pass the upper chamber</w:t>
      </w:r>
      <w:r w:rsidRPr="005E3761">
        <w:rPr>
          <w:sz w:val="16"/>
        </w:rPr>
        <w:t xml:space="preserve">. </w:t>
      </w:r>
    </w:p>
    <w:p w14:paraId="3EFAF5DB" w14:textId="77777777" w:rsidR="00815E8C" w:rsidRPr="005E3761" w:rsidRDefault="00815E8C" w:rsidP="00815E8C">
      <w:pPr>
        <w:rPr>
          <w:sz w:val="16"/>
        </w:rPr>
      </w:pPr>
      <w:r w:rsidRPr="005E3761">
        <w:rPr>
          <w:sz w:val="16"/>
        </w:rPr>
        <w:t xml:space="preserve">"Well, the fine senator is in a different chamber than ours, and I'm confident that based on that, that means that if we pass this particular bill it wouldn't get support in the other chamber," Meadows said. "And </w:t>
      </w:r>
      <w:proofErr w:type="gramStart"/>
      <w:r w:rsidRPr="005E3761">
        <w:rPr>
          <w:sz w:val="16"/>
        </w:rPr>
        <w:t>so</w:t>
      </w:r>
      <w:proofErr w:type="gramEnd"/>
      <w:r w:rsidRPr="005E3761">
        <w:rPr>
          <w:sz w:val="16"/>
        </w:rPr>
        <w:t xml:space="preserve"> I think that that is something that's weighing on a number of our members -- you know why pass a bill if it's going to become law and it's not going to pass the Senate, especially on one that has so many emotional facets."</w:t>
      </w:r>
    </w:p>
    <w:p w14:paraId="3CB6A308" w14:textId="77777777" w:rsidR="00815E8C" w:rsidRPr="005E3761" w:rsidRDefault="00815E8C" w:rsidP="00815E8C">
      <w:pPr>
        <w:rPr>
          <w:sz w:val="16"/>
        </w:rPr>
      </w:pPr>
      <w:r w:rsidRPr="005E3761">
        <w:rPr>
          <w:rStyle w:val="StyleUnderline"/>
        </w:rPr>
        <w:t>While the White House has come out in strong support of the bill</w:t>
      </w:r>
      <w:r w:rsidRPr="005E3761">
        <w:rPr>
          <w:sz w:val="16"/>
        </w:rPr>
        <w:t xml:space="preserve">, crafted following weeks of negotiations between leadership, centrists and top conservatives, Meadows said </w:t>
      </w:r>
      <w:r w:rsidRPr="005E3761">
        <w:rPr>
          <w:rStyle w:val="StyleUnderline"/>
          <w:highlight w:val="yellow"/>
        </w:rPr>
        <w:t>members are keeping</w:t>
      </w:r>
      <w:r w:rsidRPr="005E3761">
        <w:rPr>
          <w:rStyle w:val="StyleUnderline"/>
        </w:rPr>
        <w:t xml:space="preserve"> midterm </w:t>
      </w:r>
      <w:r w:rsidRPr="005E3761">
        <w:rPr>
          <w:rStyle w:val="StyleUnderline"/>
          <w:highlight w:val="yellow"/>
        </w:rPr>
        <w:t>elections in mind while deciding how</w:t>
      </w:r>
      <w:r w:rsidRPr="005E3761">
        <w:rPr>
          <w:rStyle w:val="StyleUnderline"/>
        </w:rPr>
        <w:t xml:space="preserve"> they will vote on the measure</w:t>
      </w:r>
      <w:r w:rsidRPr="005E3761">
        <w:rPr>
          <w:sz w:val="16"/>
        </w:rPr>
        <w:t xml:space="preserve">. </w:t>
      </w:r>
    </w:p>
    <w:p w14:paraId="459946E4" w14:textId="77777777" w:rsidR="00815E8C" w:rsidRPr="005E3761" w:rsidRDefault="00815E8C" w:rsidP="00815E8C">
      <w:pPr>
        <w:rPr>
          <w:sz w:val="16"/>
        </w:rPr>
      </w:pPr>
      <w:r w:rsidRPr="005E3761">
        <w:rPr>
          <w:sz w:val="16"/>
        </w:rPr>
        <w:t>"</w:t>
      </w:r>
      <w:r w:rsidRPr="005E3761">
        <w:rPr>
          <w:rStyle w:val="StyleUnderline"/>
        </w:rPr>
        <w:t>I think the president obviously is a strong advocate for anything on immigration and at the same time all of us recognize that we've got to go back home and campaign in our districts</w:t>
      </w:r>
      <w:r w:rsidRPr="005E3761">
        <w:rPr>
          <w:sz w:val="16"/>
        </w:rPr>
        <w:t xml:space="preserve">," he said. "And </w:t>
      </w:r>
      <w:r w:rsidRPr="005E3761">
        <w:rPr>
          <w:rStyle w:val="StyleUnderline"/>
        </w:rPr>
        <w:t>where the president may have a certain approval rating, ours is many times dictated more on our votes than it is an overall appeal.</w:t>
      </w:r>
      <w:r w:rsidRPr="005E3761">
        <w:rPr>
          <w:sz w:val="16"/>
        </w:rPr>
        <w:t xml:space="preserve"> And </w:t>
      </w:r>
      <w:proofErr w:type="gramStart"/>
      <w:r w:rsidRPr="005E3761">
        <w:rPr>
          <w:sz w:val="16"/>
        </w:rPr>
        <w:t>so</w:t>
      </w:r>
      <w:proofErr w:type="gramEnd"/>
      <w:r w:rsidRPr="005E3761">
        <w:rPr>
          <w:sz w:val="16"/>
        </w:rPr>
        <w:t xml:space="preserve"> </w:t>
      </w:r>
      <w:r w:rsidRPr="005E3761">
        <w:rPr>
          <w:rStyle w:val="StyleUnderline"/>
        </w:rPr>
        <w:t>I think everybody looks at trying to represent their districts in the best way that they can</w:t>
      </w:r>
      <w:r w:rsidRPr="005E3761">
        <w:rPr>
          <w:sz w:val="16"/>
        </w:rPr>
        <w:t>. And I don't know that there is such a compelling case to vote for this bill, only because they're not optimistic that it will become law."</w:t>
      </w:r>
    </w:p>
    <w:p w14:paraId="244182A1" w14:textId="77777777" w:rsidR="00815E8C" w:rsidRDefault="00815E8C" w:rsidP="00815E8C">
      <w:pPr>
        <w:rPr>
          <w:sz w:val="16"/>
        </w:rPr>
      </w:pPr>
      <w:r w:rsidRPr="005E3761">
        <w:rPr>
          <w:sz w:val="16"/>
        </w:rPr>
        <w:t xml:space="preserve">House leadership aim to put both the compromise bill and a separate conservative-backed bill introduced by Goodlatte and McCaul on the floor Thursday. </w:t>
      </w:r>
    </w:p>
    <w:p w14:paraId="003D2040" w14:textId="77777777" w:rsidR="00815E8C" w:rsidRPr="005E3761" w:rsidRDefault="00815E8C" w:rsidP="00005335"/>
    <w:p w14:paraId="440AEED9" w14:textId="77777777" w:rsidR="00815E8C" w:rsidRDefault="00815E8C" w:rsidP="00815E8C">
      <w:pPr>
        <w:pStyle w:val="Heading4"/>
      </w:pPr>
      <w:r>
        <w:t xml:space="preserve">GOP voters hate the plan---even weak amnesty proposals poll terribly </w:t>
      </w:r>
    </w:p>
    <w:p w14:paraId="7279CC21" w14:textId="77777777" w:rsidR="00815E8C" w:rsidRPr="00F54299" w:rsidRDefault="00815E8C" w:rsidP="00815E8C">
      <w:r>
        <w:t xml:space="preserve">Neil </w:t>
      </w:r>
      <w:r w:rsidRPr="003A5B3C">
        <w:rPr>
          <w:rStyle w:val="Style13ptBold"/>
        </w:rPr>
        <w:t>Munro 6/10</w:t>
      </w:r>
      <w:r>
        <w:t>, columnist for Breitbart News, 6-10-18, “GOP Gap Spikes in Generic Poll as GOP Donors, Ryan Push Amnesty,” http://www.breitbart.com/2018-elections/2018/06/10/generic-poll-gap-widens-as-gop-donors-ryan-push-amnesty/</w:t>
      </w:r>
    </w:p>
    <w:p w14:paraId="4598F949" w14:textId="77777777" w:rsidR="00815E8C" w:rsidRPr="00CD2CD6" w:rsidRDefault="00815E8C" w:rsidP="00815E8C">
      <w:pPr>
        <w:rPr>
          <w:sz w:val="16"/>
        </w:rPr>
      </w:pPr>
      <w:r w:rsidRPr="00D00230">
        <w:rPr>
          <w:rStyle w:val="StyleUnderline"/>
          <w:highlight w:val="yellow"/>
        </w:rPr>
        <w:t>The GOP’s deficit in</w:t>
      </w:r>
      <w:r w:rsidRPr="0020590A">
        <w:rPr>
          <w:rStyle w:val="StyleUnderline"/>
        </w:rPr>
        <w:t xml:space="preserve"> the </w:t>
      </w:r>
      <w:r w:rsidRPr="00D00230">
        <w:rPr>
          <w:rStyle w:val="Emphasis"/>
          <w:highlight w:val="yellow"/>
        </w:rPr>
        <w:t>generic-ballot</w:t>
      </w:r>
      <w:r w:rsidRPr="0020590A">
        <w:rPr>
          <w:rStyle w:val="Emphasis"/>
        </w:rPr>
        <w:t xml:space="preserve"> poll</w:t>
      </w:r>
      <w:r w:rsidRPr="00CD2CD6">
        <w:rPr>
          <w:sz w:val="16"/>
        </w:rPr>
        <w:t xml:space="preserve"> score has </w:t>
      </w:r>
      <w:r w:rsidRPr="00D00230">
        <w:rPr>
          <w:rStyle w:val="StyleUnderline"/>
          <w:highlight w:val="yellow"/>
        </w:rPr>
        <w:t>spiked</w:t>
      </w:r>
      <w:r w:rsidRPr="0020590A">
        <w:rPr>
          <w:rStyle w:val="StyleUnderline"/>
        </w:rPr>
        <w:t xml:space="preserve"> from just 3.2 points to 7.6 points in the last week </w:t>
      </w:r>
      <w:r w:rsidRPr="00D00230">
        <w:rPr>
          <w:rStyle w:val="StyleUnderline"/>
          <w:highlight w:val="yellow"/>
        </w:rPr>
        <w:t>as</w:t>
      </w:r>
      <w:r w:rsidRPr="0020590A">
        <w:rPr>
          <w:rStyle w:val="StyleUnderline"/>
        </w:rPr>
        <w:t xml:space="preserve"> business </w:t>
      </w:r>
      <w:r w:rsidRPr="00D00230">
        <w:rPr>
          <w:rStyle w:val="StyleUnderline"/>
          <w:highlight w:val="yellow"/>
        </w:rPr>
        <w:t>donors and</w:t>
      </w:r>
      <w:r w:rsidRPr="0020590A">
        <w:rPr>
          <w:rStyle w:val="StyleUnderline"/>
        </w:rPr>
        <w:t xml:space="preserve"> House Speaker Paul </w:t>
      </w:r>
      <w:r w:rsidRPr="00D00230">
        <w:rPr>
          <w:rStyle w:val="StyleUnderline"/>
          <w:highlight w:val="yellow"/>
        </w:rPr>
        <w:t>Ryan</w:t>
      </w:r>
      <w:r w:rsidRPr="0020590A">
        <w:rPr>
          <w:rStyle w:val="StyleUnderline"/>
        </w:rPr>
        <w:t xml:space="preserve"> push for a wage-cutting </w:t>
      </w:r>
      <w:r w:rsidRPr="00D00230">
        <w:rPr>
          <w:rStyle w:val="Emphasis"/>
          <w:highlight w:val="yellow"/>
        </w:rPr>
        <w:t>amnesty</w:t>
      </w:r>
      <w:r w:rsidRPr="0020590A">
        <w:rPr>
          <w:rStyle w:val="StyleUnderline"/>
        </w:rPr>
        <w:t>.</w:t>
      </w:r>
    </w:p>
    <w:p w14:paraId="18A0438F" w14:textId="77777777" w:rsidR="00815E8C" w:rsidRPr="00CD2CD6" w:rsidRDefault="00815E8C" w:rsidP="00815E8C">
      <w:pPr>
        <w:rPr>
          <w:sz w:val="16"/>
        </w:rPr>
      </w:pPr>
      <w:r w:rsidRPr="0020590A">
        <w:rPr>
          <w:rStyle w:val="StyleUnderline"/>
        </w:rPr>
        <w:t xml:space="preserve">The new polls show </w:t>
      </w:r>
      <w:r w:rsidRPr="00D00230">
        <w:rPr>
          <w:rStyle w:val="StyleUnderline"/>
          <w:highlight w:val="yellow"/>
        </w:rPr>
        <w:t xml:space="preserve">all </w:t>
      </w:r>
      <w:r w:rsidRPr="00D00230">
        <w:rPr>
          <w:rStyle w:val="StyleUnderline"/>
        </w:rPr>
        <w:t>of</w:t>
      </w:r>
      <w:r w:rsidRPr="0020590A">
        <w:rPr>
          <w:rStyle w:val="StyleUnderline"/>
        </w:rPr>
        <w:t xml:space="preserve"> the GOP’s </w:t>
      </w:r>
      <w:r w:rsidRPr="00D00230">
        <w:rPr>
          <w:rStyle w:val="StyleUnderline"/>
          <w:highlight w:val="yellow"/>
        </w:rPr>
        <w:t>gradual gains</w:t>
      </w:r>
      <w:r w:rsidRPr="0020590A">
        <w:rPr>
          <w:rStyle w:val="StyleUnderline"/>
        </w:rPr>
        <w:t xml:space="preserve"> since mid-March </w:t>
      </w:r>
      <w:r w:rsidRPr="00D00230">
        <w:rPr>
          <w:rStyle w:val="StyleUnderline"/>
          <w:highlight w:val="yellow"/>
        </w:rPr>
        <w:t>were</w:t>
      </w:r>
      <w:r w:rsidRPr="0020590A">
        <w:rPr>
          <w:rStyle w:val="StyleUnderline"/>
        </w:rPr>
        <w:t xml:space="preserve"> </w:t>
      </w:r>
      <w:r w:rsidRPr="0020590A">
        <w:rPr>
          <w:rStyle w:val="Emphasis"/>
        </w:rPr>
        <w:t xml:space="preserve">suddenly </w:t>
      </w:r>
      <w:r w:rsidRPr="00D00230">
        <w:rPr>
          <w:rStyle w:val="Emphasis"/>
          <w:highlight w:val="yellow"/>
        </w:rPr>
        <w:t>wiped out</w:t>
      </w:r>
      <w:r w:rsidRPr="00CD2CD6">
        <w:rPr>
          <w:sz w:val="16"/>
        </w:rPr>
        <w:t xml:space="preserve"> </w:t>
      </w:r>
      <w:r w:rsidRPr="0020590A">
        <w:rPr>
          <w:rStyle w:val="StyleUnderline"/>
        </w:rPr>
        <w:t xml:space="preserve">starting June 1, when the Democrats held a mere </w:t>
      </w:r>
      <w:proofErr w:type="gramStart"/>
      <w:r w:rsidRPr="0020590A">
        <w:rPr>
          <w:rStyle w:val="StyleUnderline"/>
        </w:rPr>
        <w:t>3.2 point</w:t>
      </w:r>
      <w:proofErr w:type="gramEnd"/>
      <w:r w:rsidRPr="0020590A">
        <w:rPr>
          <w:rStyle w:val="StyleUnderline"/>
        </w:rPr>
        <w:t xml:space="preserve"> advantage in the generic ballot,</w:t>
      </w:r>
      <w:r w:rsidRPr="00CD2CD6">
        <w:rPr>
          <w:sz w:val="16"/>
        </w:rPr>
        <w:t xml:space="preserve"> which records voters’ partisan preference. </w:t>
      </w:r>
      <w:r w:rsidRPr="0020590A">
        <w:rPr>
          <w:rStyle w:val="StyleUnderline"/>
        </w:rPr>
        <w:t xml:space="preserve">One week late, on June 8, the gap had jumped to 7.6 percent </w:t>
      </w:r>
      <w:r w:rsidRPr="00D00230">
        <w:rPr>
          <w:rStyle w:val="StyleUnderline"/>
          <w:highlight w:val="yellow"/>
        </w:rPr>
        <w:t>as</w:t>
      </w:r>
      <w:r w:rsidRPr="0020590A">
        <w:rPr>
          <w:rStyle w:val="StyleUnderline"/>
        </w:rPr>
        <w:t xml:space="preserve"> the establishment </w:t>
      </w:r>
      <w:r w:rsidRPr="00D00230">
        <w:rPr>
          <w:rStyle w:val="StyleUnderline"/>
          <w:highlight w:val="yellow"/>
        </w:rPr>
        <w:t>media</w:t>
      </w:r>
      <w:r w:rsidRPr="0020590A">
        <w:rPr>
          <w:rStyle w:val="StyleUnderline"/>
        </w:rPr>
        <w:t xml:space="preserve"> extensively and favorably </w:t>
      </w:r>
      <w:r w:rsidRPr="00D00230">
        <w:rPr>
          <w:rStyle w:val="StyleUnderline"/>
          <w:highlight w:val="yellow"/>
        </w:rPr>
        <w:t>covered</w:t>
      </w:r>
      <w:r w:rsidRPr="0020590A">
        <w:rPr>
          <w:rStyle w:val="StyleUnderline"/>
        </w:rPr>
        <w:t xml:space="preserve"> the discharge-petition push and Ryan’s June 6 public support for an </w:t>
      </w:r>
      <w:r w:rsidRPr="00D00230">
        <w:rPr>
          <w:rStyle w:val="StyleUnderline"/>
          <w:highlight w:val="yellow"/>
        </w:rPr>
        <w:t>amnesty</w:t>
      </w:r>
      <w:r w:rsidRPr="0020590A">
        <w:rPr>
          <w:rStyle w:val="StyleUnderline"/>
        </w:rPr>
        <w:t>.</w:t>
      </w:r>
    </w:p>
    <w:p w14:paraId="574C76DA" w14:textId="77777777" w:rsidR="00815E8C" w:rsidRPr="00CD2CD6" w:rsidRDefault="00815E8C" w:rsidP="00815E8C">
      <w:pPr>
        <w:rPr>
          <w:sz w:val="16"/>
        </w:rPr>
      </w:pPr>
      <w:r w:rsidRPr="00CD2CD6">
        <w:rPr>
          <w:rStyle w:val="StyleUnderline"/>
        </w:rPr>
        <w:t>The GOP’s score dropped</w:t>
      </w:r>
      <w:r w:rsidRPr="00CD2CD6">
        <w:rPr>
          <w:sz w:val="16"/>
        </w:rPr>
        <w:t xml:space="preserve"> 1.4 points, from 39.8 percent, </w:t>
      </w:r>
      <w:r w:rsidRPr="00CD2CD6">
        <w:rPr>
          <w:rStyle w:val="StyleUnderline"/>
        </w:rPr>
        <w:t>during the week in comparison to prior polls</w:t>
      </w:r>
      <w:r w:rsidRPr="00CD2CD6">
        <w:rPr>
          <w:sz w:val="16"/>
        </w:rPr>
        <w:t xml:space="preserve"> by the same companies.</w:t>
      </w:r>
    </w:p>
    <w:p w14:paraId="2B7861FD" w14:textId="77777777" w:rsidR="00815E8C" w:rsidRPr="00CD2CD6" w:rsidRDefault="00815E8C" w:rsidP="00815E8C">
      <w:pPr>
        <w:rPr>
          <w:sz w:val="16"/>
        </w:rPr>
      </w:pPr>
      <w:r w:rsidRPr="00CD2CD6">
        <w:rPr>
          <w:sz w:val="16"/>
        </w:rPr>
        <w:t>The drop comprised 2 points in Fox polls, 1 point on the Economist/YouGov polls, 5 points in the Reuters/IPSOS polls, 1 point in IBD/TPP polls and 1 point in Rasmussen polls.</w:t>
      </w:r>
    </w:p>
    <w:p w14:paraId="4453E3C1" w14:textId="77777777" w:rsidR="00815E8C" w:rsidRPr="00CD2CD6" w:rsidRDefault="00815E8C" w:rsidP="00815E8C">
      <w:pPr>
        <w:rPr>
          <w:sz w:val="16"/>
        </w:rPr>
      </w:pPr>
      <w:r w:rsidRPr="00CD2CD6">
        <w:rPr>
          <w:rStyle w:val="StyleUnderline"/>
        </w:rPr>
        <w:t>Democrats gained 3 points during the same week</w:t>
      </w:r>
      <w:r w:rsidRPr="00CD2CD6">
        <w:rPr>
          <w:sz w:val="16"/>
        </w:rPr>
        <w:t>, so widening their advantage from 3.2 points to 7.6 points.</w:t>
      </w:r>
    </w:p>
    <w:p w14:paraId="61552978" w14:textId="77777777" w:rsidR="00815E8C" w:rsidRPr="00CD2CD6" w:rsidRDefault="00815E8C" w:rsidP="00815E8C">
      <w:pPr>
        <w:rPr>
          <w:sz w:val="16"/>
        </w:rPr>
      </w:pPr>
      <w:r w:rsidRPr="00D00230">
        <w:rPr>
          <w:rStyle w:val="StyleUnderline"/>
          <w:highlight w:val="yellow"/>
        </w:rPr>
        <w:t>The</w:t>
      </w:r>
      <w:r w:rsidRPr="00CD2CD6">
        <w:rPr>
          <w:rStyle w:val="StyleUnderline"/>
        </w:rPr>
        <w:t xml:space="preserve"> latest </w:t>
      </w:r>
      <w:r w:rsidRPr="00D00230">
        <w:rPr>
          <w:rStyle w:val="StyleUnderline"/>
          <w:highlight w:val="yellow"/>
        </w:rPr>
        <w:t>push</w:t>
      </w:r>
      <w:r w:rsidRPr="00CD2CD6">
        <w:rPr>
          <w:rStyle w:val="StyleUnderline"/>
        </w:rPr>
        <w:t xml:space="preserve"> for an amnesty </w:t>
      </w:r>
      <w:r w:rsidRPr="00D00230">
        <w:rPr>
          <w:rStyle w:val="StyleUnderline"/>
          <w:highlight w:val="yellow"/>
        </w:rPr>
        <w:t>is</w:t>
      </w:r>
      <w:r w:rsidRPr="00CD2CD6">
        <w:rPr>
          <w:rStyle w:val="StyleUnderline"/>
        </w:rPr>
        <w:t xml:space="preserve"> being </w:t>
      </w:r>
      <w:r w:rsidRPr="00D00230">
        <w:rPr>
          <w:rStyle w:val="StyleUnderline"/>
          <w:highlight w:val="yellow"/>
        </w:rPr>
        <w:t>driven by business groups who oppose</w:t>
      </w:r>
      <w:r w:rsidRPr="00CD2CD6">
        <w:rPr>
          <w:rStyle w:val="StyleUnderline"/>
        </w:rPr>
        <w:t xml:space="preserve"> the modest </w:t>
      </w:r>
      <w:r w:rsidRPr="00D00230">
        <w:rPr>
          <w:rStyle w:val="StyleUnderline"/>
          <w:highlight w:val="yellow"/>
        </w:rPr>
        <w:t>wage raises</w:t>
      </w:r>
      <w:r w:rsidRPr="00CD2CD6">
        <w:rPr>
          <w:rStyle w:val="StyleUnderline"/>
        </w:rPr>
        <w:t xml:space="preserve"> that are happening in President Donald Trump’s high-pressure economy</w:t>
      </w:r>
      <w:r w:rsidRPr="00CD2CD6">
        <w:rPr>
          <w:sz w:val="16"/>
        </w:rPr>
        <w:t>, which is forcing companies to bid up workers’ wages in a tight labor market.</w:t>
      </w:r>
    </w:p>
    <w:p w14:paraId="1B24CFF1" w14:textId="77777777" w:rsidR="00815E8C" w:rsidRPr="00CD2CD6" w:rsidRDefault="00815E8C" w:rsidP="00815E8C">
      <w:pPr>
        <w:rPr>
          <w:sz w:val="16"/>
        </w:rPr>
      </w:pPr>
      <w:r w:rsidRPr="00CD2CD6">
        <w:rPr>
          <w:sz w:val="16"/>
        </w:rPr>
        <w:t>For example, a June 6 report from Bloomberg described how energy investment has forced unemployment down to 2.1 percent in Midland, Texas, leaving employers no choice but to raise wages for Americans voters because Trump is denying them easy access to additional illegals or immigrants:</w:t>
      </w:r>
    </w:p>
    <w:p w14:paraId="6E4A00E1" w14:textId="77777777" w:rsidR="00815E8C" w:rsidRPr="00CD2CD6" w:rsidRDefault="00815E8C" w:rsidP="00815E8C">
      <w:pPr>
        <w:rPr>
          <w:sz w:val="16"/>
        </w:rPr>
      </w:pPr>
      <w:r w:rsidRPr="00CD2CD6">
        <w:rPr>
          <w:sz w:val="16"/>
        </w:rPr>
        <w:t>“It is crazy,” said Jazmin Jimenez, 24, who zipped through a two-week training program at New Mexico Junior College in Hobbs, about 100 miles north of Midland, and was hired by Chevron Corp. as a well-pump checker. “Honestly I never thought I’d see myself at an oilfield company. But now that I’m here — I think this is it.”</w:t>
      </w:r>
    </w:p>
    <w:p w14:paraId="281097A6" w14:textId="77777777" w:rsidR="00815E8C" w:rsidRPr="00CD2CD6" w:rsidRDefault="00815E8C" w:rsidP="00815E8C">
      <w:pPr>
        <w:rPr>
          <w:sz w:val="16"/>
        </w:rPr>
      </w:pPr>
      <w:r w:rsidRPr="00CD2CD6">
        <w:rPr>
          <w:sz w:val="16"/>
        </w:rPr>
        <w:lastRenderedPageBreak/>
        <w:t>That’s understandable, considering the $28-a-hour she makes is double what she was earning until December as a guard at the Lea County Correctional Facility in Hobbs. But when the boom goes bust, as history suggests they all do, shale-extraction businesses won’t be able to out-pay most employers anymore. Jimenez said she’ll take the money as long as it lasts.</w:t>
      </w:r>
    </w:p>
    <w:p w14:paraId="1F9681F7" w14:textId="77777777" w:rsidR="00815E8C" w:rsidRPr="00CD2CD6" w:rsidRDefault="00815E8C" w:rsidP="00815E8C">
      <w:pPr>
        <w:rPr>
          <w:sz w:val="16"/>
        </w:rPr>
      </w:pPr>
      <w:r w:rsidRPr="00CD2CD6">
        <w:rPr>
          <w:sz w:val="16"/>
        </w:rPr>
        <w:t>According to the job-advertising site Indeed.com, Midland employers are offering to hire groundskeepers at $13.5o per hour, pizza drivers at up to $10 to $18 per hour, warehouse workers at up $15 per hour, $13.50 to part-time retail workers, and $10 to $12 an hour for maids.</w:t>
      </w:r>
    </w:p>
    <w:p w14:paraId="6C049F38" w14:textId="77777777" w:rsidR="00815E8C" w:rsidRPr="00CD2CD6" w:rsidRDefault="00815E8C" w:rsidP="00815E8C">
      <w:pPr>
        <w:rPr>
          <w:sz w:val="16"/>
        </w:rPr>
      </w:pPr>
      <w:r w:rsidRPr="00CD2CD6">
        <w:rPr>
          <w:sz w:val="16"/>
        </w:rPr>
        <w:t>These rising wages had helped narrow the generic gap from a wide 8.8 points recorded on March 9.</w:t>
      </w:r>
    </w:p>
    <w:p w14:paraId="085D13EB" w14:textId="77777777" w:rsidR="00815E8C" w:rsidRPr="00CD2CD6" w:rsidRDefault="00815E8C" w:rsidP="00815E8C">
      <w:pPr>
        <w:rPr>
          <w:sz w:val="16"/>
        </w:rPr>
      </w:pPr>
      <w:r w:rsidRPr="00CD2CD6">
        <w:rPr>
          <w:sz w:val="16"/>
        </w:rPr>
        <w:t>On June 6, Ryan welcomed the wage raises, although he credited Congress’ tax cuts for the gains:</w:t>
      </w:r>
    </w:p>
    <w:p w14:paraId="75D1D97D" w14:textId="77777777" w:rsidR="00815E8C" w:rsidRPr="00CD2CD6" w:rsidRDefault="00815E8C" w:rsidP="00815E8C">
      <w:pPr>
        <w:rPr>
          <w:sz w:val="16"/>
        </w:rPr>
      </w:pPr>
      <w:r w:rsidRPr="00CD2CD6">
        <w:rPr>
          <w:sz w:val="16"/>
        </w:rPr>
        <w:t>Unemployment is at 3.8 percent. 3.8 percent rate is the lowest unemployment rate in half a century. Wages are growing too. The wage growth is truly impressive …</w:t>
      </w:r>
    </w:p>
    <w:p w14:paraId="0E917651" w14:textId="77777777" w:rsidR="00815E8C" w:rsidRPr="00CD2CD6" w:rsidRDefault="00815E8C" w:rsidP="00815E8C">
      <w:pPr>
        <w:rPr>
          <w:sz w:val="16"/>
        </w:rPr>
      </w:pPr>
      <w:r w:rsidRPr="00CD2CD6">
        <w:rPr>
          <w:sz w:val="16"/>
        </w:rPr>
        <w:t>… employers are giving more benefits to employees, they’re hiring more people, they are more opportunities … This result is what matters most. The purpose of all these policies is to improve people’s lives, is to build a stronger, healthier, more prosperous America.</w:t>
      </w:r>
    </w:p>
    <w:p w14:paraId="7D74B619" w14:textId="77777777" w:rsidR="00815E8C" w:rsidRPr="00CD2CD6" w:rsidRDefault="00815E8C" w:rsidP="00815E8C">
      <w:pPr>
        <w:rPr>
          <w:sz w:val="16"/>
        </w:rPr>
      </w:pPr>
      <w:r w:rsidRPr="00CD2CD6">
        <w:rPr>
          <w:rStyle w:val="StyleUnderline"/>
        </w:rPr>
        <w:t>The amnesty is being pushed by wealthy donors and their GOP House allies in the face of Trump’s reform to curb the long-term inflow of extended-family chain-migrants</w:t>
      </w:r>
      <w:r w:rsidRPr="00CD2CD6">
        <w:rPr>
          <w:sz w:val="16"/>
        </w:rPr>
        <w:t>.</w:t>
      </w:r>
    </w:p>
    <w:p w14:paraId="017AD186" w14:textId="77777777" w:rsidR="00815E8C" w:rsidRPr="00CD2CD6" w:rsidRDefault="00815E8C" w:rsidP="00815E8C">
      <w:pPr>
        <w:rPr>
          <w:sz w:val="16"/>
        </w:rPr>
      </w:pPr>
      <w:r w:rsidRPr="00CD2CD6">
        <w:rPr>
          <w:sz w:val="16"/>
        </w:rPr>
        <w:t xml:space="preserve">“Our goal is to not cut legal immigration,” said Florida GOP Rep. Carlos Curbelo, who is a leader of the discharge-petition group that is demanding the amnesty. Also, the number of illegals who get green cards from the amnesty should be “as high a number as possible,” Curbelo told RollCall.com on June 8 </w:t>
      </w:r>
      <w:proofErr w:type="gramStart"/>
      <w:r w:rsidRPr="00CD2CD6">
        <w:rPr>
          <w:sz w:val="16"/>
        </w:rPr>
        <w:t>The</w:t>
      </w:r>
      <w:proofErr w:type="gramEnd"/>
      <w:r w:rsidRPr="00CD2CD6">
        <w:rPr>
          <w:sz w:val="16"/>
        </w:rPr>
        <w:t xml:space="preserve"> number of young illegal immigrants in the United States is estimated at up to 3.6 million.</w:t>
      </w:r>
    </w:p>
    <w:p w14:paraId="5FC4BFA5" w14:textId="77777777" w:rsidR="00815E8C" w:rsidRPr="00CD2CD6" w:rsidRDefault="00815E8C" w:rsidP="00815E8C">
      <w:pPr>
        <w:rPr>
          <w:sz w:val="16"/>
        </w:rPr>
      </w:pPr>
      <w:r w:rsidRPr="00CD2CD6">
        <w:rPr>
          <w:sz w:val="16"/>
        </w:rPr>
        <w:t>Curbelo’s donors include some of the Florida millionaires who have threatened to cut off donations until Ryan approves an amnesty. For example, Mike Fernandez’s MBF Healthcare Partners has donated $10,800 to Curbelo in the 2018 cycle.</w:t>
      </w:r>
    </w:p>
    <w:p w14:paraId="19F8FF1A" w14:textId="77777777" w:rsidR="00815E8C" w:rsidRPr="00CD2CD6" w:rsidRDefault="00815E8C" w:rsidP="00815E8C">
      <w:pPr>
        <w:rPr>
          <w:sz w:val="16"/>
        </w:rPr>
      </w:pPr>
      <w:r w:rsidRPr="00CD2CD6">
        <w:rPr>
          <w:sz w:val="16"/>
        </w:rPr>
        <w:t>Fernandez’s pro-amnesty group frankly states that it wants more migrants to serve as consumers and workers:</w:t>
      </w:r>
    </w:p>
    <w:p w14:paraId="005F4571" w14:textId="77777777" w:rsidR="00815E8C" w:rsidRPr="00CD2CD6" w:rsidRDefault="00815E8C" w:rsidP="00815E8C">
      <w:pPr>
        <w:rPr>
          <w:sz w:val="16"/>
        </w:rPr>
      </w:pPr>
      <w:r w:rsidRPr="00CD2CD6">
        <w:rPr>
          <w:sz w:val="16"/>
        </w:rPr>
        <w:t>ABIC promotes sensible immigration reform that supports the economy of the United States, provides American companies with both the high-skilled and low-skilled talent they need, and allows the integration of immigrants into our economy as consumers, workers, entrepreneurs and citizens.</w:t>
      </w:r>
    </w:p>
    <w:p w14:paraId="61F7ADFB" w14:textId="77777777" w:rsidR="00815E8C" w:rsidRPr="00CD2CD6" w:rsidRDefault="00815E8C" w:rsidP="00815E8C">
      <w:pPr>
        <w:rPr>
          <w:sz w:val="16"/>
        </w:rPr>
      </w:pPr>
      <w:r w:rsidRPr="00CD2CD6">
        <w:rPr>
          <w:sz w:val="16"/>
        </w:rPr>
        <w:t>Another leader in the discharge-petition group, GOP Rep. Jeff Denham, admits the push for amnesty is a risky vote before the November election. He told the New York Times:</w:t>
      </w:r>
    </w:p>
    <w:p w14:paraId="75DA5D49" w14:textId="77777777" w:rsidR="00815E8C" w:rsidRPr="00CD2CD6" w:rsidRDefault="00815E8C" w:rsidP="00815E8C">
      <w:pPr>
        <w:rPr>
          <w:sz w:val="16"/>
        </w:rPr>
      </w:pPr>
      <w:r w:rsidRPr="00CD2CD6">
        <w:rPr>
          <w:rStyle w:val="StyleUnderline"/>
        </w:rPr>
        <w:t xml:space="preserve">There have been some </w:t>
      </w:r>
      <w:r w:rsidRPr="00D00230">
        <w:rPr>
          <w:rStyle w:val="StyleUnderline"/>
          <w:highlight w:val="yellow"/>
        </w:rPr>
        <w:t>critics</w:t>
      </w:r>
      <w:r w:rsidRPr="00CD2CD6">
        <w:rPr>
          <w:rStyle w:val="StyleUnderline"/>
        </w:rPr>
        <w:t xml:space="preserve"> who </w:t>
      </w:r>
      <w:r w:rsidRPr="00D00230">
        <w:rPr>
          <w:rStyle w:val="StyleUnderline"/>
          <w:highlight w:val="yellow"/>
        </w:rPr>
        <w:t>say</w:t>
      </w:r>
      <w:r w:rsidRPr="00CD2CD6">
        <w:rPr>
          <w:rStyle w:val="StyleUnderline"/>
        </w:rPr>
        <w:t xml:space="preserve"> that </w:t>
      </w:r>
      <w:r w:rsidRPr="00D00230">
        <w:rPr>
          <w:rStyle w:val="StyleUnderline"/>
          <w:highlight w:val="yellow"/>
        </w:rPr>
        <w:t>this</w:t>
      </w:r>
      <w:r w:rsidRPr="00CD2CD6">
        <w:rPr>
          <w:sz w:val="16"/>
        </w:rPr>
        <w:t xml:space="preserve"> [discharge-petition strategy] </w:t>
      </w:r>
      <w:r w:rsidRPr="00D00230">
        <w:rPr>
          <w:rStyle w:val="StyleUnderline"/>
          <w:highlight w:val="yellow"/>
        </w:rPr>
        <w:t>could cost</w:t>
      </w:r>
      <w:r w:rsidRPr="00CD2CD6">
        <w:rPr>
          <w:rStyle w:val="StyleUnderline"/>
        </w:rPr>
        <w:t xml:space="preserve"> us </w:t>
      </w:r>
      <w:r w:rsidRPr="00D00230">
        <w:rPr>
          <w:rStyle w:val="StyleUnderline"/>
          <w:highlight w:val="yellow"/>
        </w:rPr>
        <w:t>our majority</w:t>
      </w:r>
      <w:r w:rsidRPr="00CD2CD6">
        <w:rPr>
          <w:sz w:val="16"/>
        </w:rPr>
        <w:t>. My concern is if we do nothing, it could cost us our majority. So yes, it’s risky.</w:t>
      </w:r>
    </w:p>
    <w:p w14:paraId="55399F59" w14:textId="77777777" w:rsidR="00815E8C" w:rsidRPr="00CD2CD6" w:rsidRDefault="00815E8C" w:rsidP="00815E8C">
      <w:pPr>
        <w:rPr>
          <w:sz w:val="16"/>
        </w:rPr>
      </w:pPr>
      <w:r w:rsidRPr="00CD2CD6">
        <w:rPr>
          <w:sz w:val="16"/>
        </w:rPr>
        <w:t>On June 7, Ryan announced that “the next step is putting pen to paper so we can start getting legislation to the floor … Time is of the essence if we want to have a legislative process that we can control.”</w:t>
      </w:r>
    </w:p>
    <w:p w14:paraId="1EA2ED7B" w14:textId="77777777" w:rsidR="00815E8C" w:rsidRPr="00CD2CD6" w:rsidRDefault="00815E8C" w:rsidP="00815E8C">
      <w:pPr>
        <w:rPr>
          <w:sz w:val="16"/>
        </w:rPr>
      </w:pPr>
      <w:r w:rsidRPr="00D00230">
        <w:rPr>
          <w:rStyle w:val="StyleUnderline"/>
        </w:rPr>
        <w:t>Amnesty</w:t>
      </w:r>
      <w:r w:rsidRPr="00CD2CD6">
        <w:rPr>
          <w:rStyle w:val="StyleUnderline"/>
        </w:rPr>
        <w:t xml:space="preserve"> advocates use business-funded pollsters to conduct “Nation of Immigrants” push-polls which show apparent voter-support for DACA amnesty, for immigration, and immigrants</w:t>
      </w:r>
      <w:r w:rsidRPr="00CD2CD6">
        <w:rPr>
          <w:sz w:val="16"/>
        </w:rPr>
        <w:t>. Those pollsters also push their clients’ preferences when they advise their political clients.</w:t>
      </w:r>
    </w:p>
    <w:p w14:paraId="6B7D3A7C" w14:textId="77777777" w:rsidR="00815E8C" w:rsidRPr="00CD2CD6" w:rsidRDefault="00815E8C" w:rsidP="00815E8C">
      <w:pPr>
        <w:rPr>
          <w:sz w:val="16"/>
        </w:rPr>
      </w:pPr>
      <w:r w:rsidRPr="00CD2CD6">
        <w:rPr>
          <w:rStyle w:val="StyleUnderline"/>
        </w:rPr>
        <w:t xml:space="preserve">But “Choice” </w:t>
      </w:r>
      <w:r w:rsidRPr="00D00230">
        <w:rPr>
          <w:rStyle w:val="StyleUnderline"/>
          <w:highlight w:val="yellow"/>
        </w:rPr>
        <w:t>polls reveal</w:t>
      </w:r>
      <w:r w:rsidRPr="00CD2CD6">
        <w:rPr>
          <w:rStyle w:val="StyleUnderline"/>
        </w:rPr>
        <w:t xml:space="preserve"> most </w:t>
      </w:r>
      <w:r w:rsidRPr="00D00230">
        <w:rPr>
          <w:rStyle w:val="StyleUnderline"/>
          <w:highlight w:val="yellow"/>
        </w:rPr>
        <w:t>voters’</w:t>
      </w:r>
      <w:r w:rsidRPr="00CD2CD6">
        <w:rPr>
          <w:rStyle w:val="StyleUnderline"/>
        </w:rPr>
        <w:t xml:space="preserve"> often-</w:t>
      </w:r>
      <w:r w:rsidRPr="00D00230">
        <w:rPr>
          <w:rStyle w:val="StyleUnderline"/>
          <w:highlight w:val="yellow"/>
        </w:rPr>
        <w:t>ignored strong preference</w:t>
      </w:r>
      <w:r w:rsidRPr="00CD2CD6">
        <w:rPr>
          <w:rStyle w:val="StyleUnderline"/>
        </w:rPr>
        <w:t xml:space="preserve"> that </w:t>
      </w:r>
      <w:r w:rsidRPr="00D00230">
        <w:rPr>
          <w:rStyle w:val="StyleUnderline"/>
          <w:highlight w:val="yellow"/>
        </w:rPr>
        <w:t>CEOs should hire Americans</w:t>
      </w:r>
      <w:r w:rsidRPr="00CD2CD6">
        <w:rPr>
          <w:rStyle w:val="StyleUnderline"/>
        </w:rPr>
        <w:t xml:space="preserve"> at decent wages </w:t>
      </w:r>
      <w:r w:rsidRPr="00D00230">
        <w:rPr>
          <w:rStyle w:val="StyleUnderline"/>
          <w:highlight w:val="yellow"/>
        </w:rPr>
        <w:t>before</w:t>
      </w:r>
      <w:r w:rsidRPr="00CD2CD6">
        <w:rPr>
          <w:rStyle w:val="StyleUnderline"/>
        </w:rPr>
        <w:t xml:space="preserve"> hiring </w:t>
      </w:r>
      <w:r w:rsidRPr="00D00230">
        <w:rPr>
          <w:rStyle w:val="StyleUnderline"/>
          <w:highlight w:val="yellow"/>
        </w:rPr>
        <w:t>migrants</w:t>
      </w:r>
      <w:r w:rsidRPr="00CD2CD6">
        <w:rPr>
          <w:rStyle w:val="StyleUnderline"/>
        </w:rPr>
        <w:t>.</w:t>
      </w:r>
      <w:r w:rsidRPr="00CD2CD6">
        <w:rPr>
          <w:sz w:val="16"/>
        </w:rPr>
        <w:t xml:space="preserve"> Those pro-American preferences are held by many blue-collar Blacks, Latinos, and by people who hide their opinions from pollsters.</w:t>
      </w:r>
    </w:p>
    <w:p w14:paraId="3E3986BB" w14:textId="77777777" w:rsidR="00815E8C" w:rsidRPr="00CD2CD6" w:rsidRDefault="00815E8C" w:rsidP="00815E8C">
      <w:pPr>
        <w:rPr>
          <w:sz w:val="16"/>
        </w:rPr>
      </w:pPr>
      <w:r w:rsidRPr="00CD2CD6">
        <w:rPr>
          <w:sz w:val="16"/>
        </w:rPr>
        <w:t xml:space="preserve">Similarly, </w:t>
      </w:r>
      <w:r w:rsidRPr="00CD2CD6">
        <w:rPr>
          <w:rStyle w:val="StyleUnderline"/>
        </w:rPr>
        <w:t xml:space="preserve">the 2018 polls show that </w:t>
      </w:r>
      <w:r w:rsidRPr="00D00230">
        <w:rPr>
          <w:rStyle w:val="Emphasis"/>
          <w:highlight w:val="yellow"/>
        </w:rPr>
        <w:t>GOP voters are</w:t>
      </w:r>
      <w:r w:rsidRPr="00CD2CD6">
        <w:rPr>
          <w:rStyle w:val="Emphasis"/>
        </w:rPr>
        <w:t xml:space="preserve"> far </w:t>
      </w:r>
      <w:r w:rsidRPr="00D00230">
        <w:rPr>
          <w:rStyle w:val="Emphasis"/>
          <w:highlight w:val="yellow"/>
        </w:rPr>
        <w:t>more concerned about migration</w:t>
      </w:r>
      <w:r w:rsidRPr="00CD2CD6">
        <w:rPr>
          <w:sz w:val="16"/>
        </w:rPr>
        <w:t xml:space="preserve"> — </w:t>
      </w:r>
      <w:r w:rsidRPr="00CD2CD6">
        <w:rPr>
          <w:rStyle w:val="StyleUnderline"/>
        </w:rPr>
        <w:t>more properly, the economics of migration</w:t>
      </w:r>
      <w:r w:rsidRPr="00CD2CD6">
        <w:rPr>
          <w:sz w:val="16"/>
        </w:rPr>
        <w:t xml:space="preserve"> — </w:t>
      </w:r>
      <w:r w:rsidRPr="00D00230">
        <w:rPr>
          <w:rStyle w:val="StyleUnderline"/>
          <w:highlight w:val="yellow"/>
        </w:rPr>
        <w:t>than</w:t>
      </w:r>
      <w:r w:rsidRPr="00CD2CD6">
        <w:rPr>
          <w:rStyle w:val="StyleUnderline"/>
        </w:rPr>
        <w:t xml:space="preserve"> they are concerned about </w:t>
      </w:r>
      <w:r w:rsidRPr="00D00230">
        <w:rPr>
          <w:rStyle w:val="StyleUnderline"/>
          <w:highlight w:val="yellow"/>
        </w:rPr>
        <w:t>illegal migration</w:t>
      </w:r>
      <w:r w:rsidRPr="00CD2CD6">
        <w:rPr>
          <w:rStyle w:val="StyleUnderline"/>
        </w:rPr>
        <w:t xml:space="preserve"> and MS-13, </w:t>
      </w:r>
      <w:r w:rsidRPr="00D00230">
        <w:rPr>
          <w:rStyle w:val="StyleUnderline"/>
          <w:highlight w:val="yellow"/>
        </w:rPr>
        <w:t>taxes</w:t>
      </w:r>
      <w:r w:rsidRPr="00CD2CD6">
        <w:rPr>
          <w:rStyle w:val="StyleUnderline"/>
        </w:rPr>
        <w:t xml:space="preserve">, </w:t>
      </w:r>
      <w:r w:rsidRPr="00D00230">
        <w:rPr>
          <w:rStyle w:val="StyleUnderline"/>
          <w:highlight w:val="yellow"/>
        </w:rPr>
        <w:t>or</w:t>
      </w:r>
      <w:r w:rsidRPr="00CD2CD6">
        <w:rPr>
          <w:rStyle w:val="StyleUnderline"/>
        </w:rPr>
        <w:t xml:space="preserve"> the return of Rep. Nancy </w:t>
      </w:r>
      <w:r w:rsidRPr="00D00230">
        <w:rPr>
          <w:rStyle w:val="StyleUnderline"/>
          <w:highlight w:val="yellow"/>
        </w:rPr>
        <w:t>Pelosi</w:t>
      </w:r>
      <w:r w:rsidRPr="00CD2CD6">
        <w:rPr>
          <w:rStyle w:val="StyleUnderline"/>
        </w:rPr>
        <w:t>.</w:t>
      </w:r>
    </w:p>
    <w:p w14:paraId="3FF28C20" w14:textId="77777777" w:rsidR="00815E8C" w:rsidRDefault="00815E8C" w:rsidP="00005335"/>
    <w:p w14:paraId="56F67972" w14:textId="77777777" w:rsidR="00815E8C" w:rsidRDefault="00815E8C" w:rsidP="00815E8C">
      <w:pPr>
        <w:pStyle w:val="Heading4"/>
      </w:pPr>
      <w:r>
        <w:t>GOP compromise on immigration depresses the base and costs the election</w:t>
      </w:r>
    </w:p>
    <w:p w14:paraId="489DF1BD" w14:textId="77777777" w:rsidR="00815E8C" w:rsidRDefault="00815E8C" w:rsidP="00815E8C">
      <w:proofErr w:type="spellStart"/>
      <w:r>
        <w:t>Juliegrace</w:t>
      </w:r>
      <w:proofErr w:type="spellEnd"/>
      <w:r>
        <w:t xml:space="preserve"> </w:t>
      </w:r>
      <w:proofErr w:type="spellStart"/>
      <w:r w:rsidRPr="008C3236">
        <w:rPr>
          <w:rStyle w:val="Style13ptBold"/>
        </w:rPr>
        <w:t>Brufke</w:t>
      </w:r>
      <w:proofErr w:type="spellEnd"/>
      <w:r w:rsidRPr="008C3236">
        <w:rPr>
          <w:rStyle w:val="Style13ptBold"/>
        </w:rPr>
        <w:t xml:space="preserve"> 5/25</w:t>
      </w:r>
      <w:r>
        <w:t>, reporter for the Hill, 5-25-18, “Election fears recede for House Republicans,” http://thehill.com/homenews/campaign/389459-election-fears-recede-for-house-republicans?userid=108736</w:t>
      </w:r>
    </w:p>
    <w:p w14:paraId="6E4FCC01" w14:textId="77777777" w:rsidR="00815E8C" w:rsidRPr="008B3362" w:rsidRDefault="00815E8C" w:rsidP="00815E8C">
      <w:pPr>
        <w:rPr>
          <w:sz w:val="16"/>
        </w:rPr>
      </w:pPr>
      <w:r w:rsidRPr="00FA7025">
        <w:rPr>
          <w:rStyle w:val="StyleUnderline"/>
        </w:rPr>
        <w:t xml:space="preserve">More than </w:t>
      </w:r>
      <w:r w:rsidRPr="008B3362">
        <w:rPr>
          <w:rStyle w:val="StyleUnderline"/>
          <w:highlight w:val="yellow"/>
        </w:rPr>
        <w:t>20</w:t>
      </w:r>
      <w:r w:rsidRPr="00FA7025">
        <w:rPr>
          <w:rStyle w:val="StyleUnderline"/>
        </w:rPr>
        <w:t xml:space="preserve"> moderate </w:t>
      </w:r>
      <w:r w:rsidRPr="008B3362">
        <w:rPr>
          <w:rStyle w:val="StyleUnderline"/>
          <w:highlight w:val="yellow"/>
        </w:rPr>
        <w:t>Republicans</w:t>
      </w:r>
      <w:r w:rsidRPr="008B3362">
        <w:rPr>
          <w:sz w:val="16"/>
        </w:rPr>
        <w:t xml:space="preserve"> — many tough facing reelection races — </w:t>
      </w:r>
      <w:r w:rsidRPr="00FA7025">
        <w:rPr>
          <w:rStyle w:val="StyleUnderline"/>
        </w:rPr>
        <w:t xml:space="preserve">have </w:t>
      </w:r>
      <w:r w:rsidRPr="008B3362">
        <w:rPr>
          <w:rStyle w:val="StyleUnderline"/>
          <w:highlight w:val="yellow"/>
        </w:rPr>
        <w:t>signed</w:t>
      </w:r>
      <w:r w:rsidRPr="00FA7025">
        <w:rPr>
          <w:rStyle w:val="StyleUnderline"/>
        </w:rPr>
        <w:t xml:space="preserve"> on to </w:t>
      </w:r>
      <w:r w:rsidRPr="008B3362">
        <w:rPr>
          <w:rStyle w:val="StyleUnderline"/>
          <w:highlight w:val="yellow"/>
        </w:rPr>
        <w:t>a</w:t>
      </w:r>
      <w:r w:rsidRPr="00FA7025">
        <w:rPr>
          <w:rStyle w:val="StyleUnderline"/>
        </w:rPr>
        <w:t xml:space="preserve"> discharge </w:t>
      </w:r>
      <w:r w:rsidRPr="008B3362">
        <w:rPr>
          <w:rStyle w:val="StyleUnderline"/>
          <w:highlight w:val="yellow"/>
        </w:rPr>
        <w:t>petition</w:t>
      </w:r>
      <w:r w:rsidRPr="008B3362">
        <w:rPr>
          <w:sz w:val="16"/>
        </w:rPr>
        <w:t xml:space="preserve"> introduced by Rep. Carlos Curbelo (R-Fla.) </w:t>
      </w:r>
      <w:r w:rsidRPr="008B3362">
        <w:rPr>
          <w:rStyle w:val="StyleUnderline"/>
          <w:highlight w:val="yellow"/>
        </w:rPr>
        <w:t>to force votes on</w:t>
      </w:r>
      <w:r w:rsidRPr="00FA7025">
        <w:rPr>
          <w:rStyle w:val="StyleUnderline"/>
        </w:rPr>
        <w:t xml:space="preserve"> four </w:t>
      </w:r>
      <w:r w:rsidRPr="008B3362">
        <w:rPr>
          <w:rStyle w:val="StyleUnderline"/>
          <w:highlight w:val="yellow"/>
        </w:rPr>
        <w:t>immigration</w:t>
      </w:r>
      <w:r w:rsidRPr="00FA7025">
        <w:rPr>
          <w:rStyle w:val="StyleUnderline"/>
        </w:rPr>
        <w:t xml:space="preserve"> measures</w:t>
      </w:r>
      <w:r w:rsidRPr="008B3362">
        <w:rPr>
          <w:sz w:val="16"/>
        </w:rPr>
        <w:t xml:space="preserve">. </w:t>
      </w:r>
      <w:r w:rsidRPr="00FA7025">
        <w:rPr>
          <w:rStyle w:val="StyleUnderline"/>
        </w:rPr>
        <w:t xml:space="preserve">Their aim is to approve protections for recipients of the </w:t>
      </w:r>
      <w:r w:rsidRPr="00FA7025">
        <w:rPr>
          <w:rStyle w:val="Emphasis"/>
        </w:rPr>
        <w:t>D</w:t>
      </w:r>
      <w:r w:rsidRPr="00FA7025">
        <w:rPr>
          <w:rStyle w:val="StyleUnderline"/>
        </w:rPr>
        <w:t xml:space="preserve">eferred </w:t>
      </w:r>
      <w:r w:rsidRPr="00FA7025">
        <w:rPr>
          <w:rStyle w:val="Emphasis"/>
        </w:rPr>
        <w:t>A</w:t>
      </w:r>
      <w:r w:rsidRPr="00FA7025">
        <w:rPr>
          <w:rStyle w:val="StyleUnderline"/>
        </w:rPr>
        <w:t xml:space="preserve">ction for </w:t>
      </w:r>
      <w:r w:rsidRPr="00FA7025">
        <w:rPr>
          <w:rStyle w:val="Emphasis"/>
        </w:rPr>
        <w:t>C</w:t>
      </w:r>
      <w:r w:rsidRPr="00FA7025">
        <w:rPr>
          <w:rStyle w:val="StyleUnderline"/>
        </w:rPr>
        <w:t xml:space="preserve">hildhood </w:t>
      </w:r>
      <w:r w:rsidRPr="00FA7025">
        <w:rPr>
          <w:rStyle w:val="Emphasis"/>
        </w:rPr>
        <w:t>A</w:t>
      </w:r>
      <w:r w:rsidRPr="00FA7025">
        <w:rPr>
          <w:rStyle w:val="StyleUnderline"/>
        </w:rPr>
        <w:t>rrivals</w:t>
      </w:r>
      <w:r w:rsidRPr="008B3362">
        <w:rPr>
          <w:sz w:val="16"/>
        </w:rPr>
        <w:t xml:space="preserve"> program, which Trump is ending. The program allows certain immigrants who came to the U.S. illegally as children to live, work and go to school in the United States.</w:t>
      </w:r>
    </w:p>
    <w:p w14:paraId="0652353B" w14:textId="77777777" w:rsidR="00815E8C" w:rsidRPr="008B3362" w:rsidRDefault="00815E8C" w:rsidP="00815E8C">
      <w:pPr>
        <w:rPr>
          <w:sz w:val="16"/>
        </w:rPr>
      </w:pPr>
      <w:r w:rsidRPr="008B3362">
        <w:rPr>
          <w:sz w:val="16"/>
        </w:rPr>
        <w:t>The Washington Post noted 12 of the Republicans that signed the discharge petition are running in districts that Hillary Clinton won in 2016, and many represent districts with a large Hispanic population.</w:t>
      </w:r>
    </w:p>
    <w:p w14:paraId="1AD0DD72" w14:textId="77777777" w:rsidR="00815E8C" w:rsidRPr="008B3362" w:rsidRDefault="00815E8C" w:rsidP="00815E8C">
      <w:pPr>
        <w:rPr>
          <w:rStyle w:val="StyleUnderline"/>
        </w:rPr>
      </w:pPr>
      <w:r w:rsidRPr="008B3362">
        <w:rPr>
          <w:rStyle w:val="StyleUnderline"/>
        </w:rPr>
        <w:t xml:space="preserve">While </w:t>
      </w:r>
      <w:r w:rsidRPr="008B3362">
        <w:rPr>
          <w:rStyle w:val="StyleUnderline"/>
          <w:highlight w:val="yellow"/>
        </w:rPr>
        <w:t>forcing action</w:t>
      </w:r>
      <w:r w:rsidRPr="008B3362">
        <w:rPr>
          <w:rStyle w:val="StyleUnderline"/>
        </w:rPr>
        <w:t xml:space="preserve"> on immigration </w:t>
      </w:r>
      <w:r w:rsidRPr="008B3362">
        <w:rPr>
          <w:rStyle w:val="StyleUnderline"/>
          <w:highlight w:val="yellow"/>
        </w:rPr>
        <w:t>could help</w:t>
      </w:r>
      <w:r w:rsidRPr="008B3362">
        <w:rPr>
          <w:rStyle w:val="StyleUnderline"/>
        </w:rPr>
        <w:t xml:space="preserve"> Republicans in </w:t>
      </w:r>
      <w:r w:rsidRPr="008B3362">
        <w:rPr>
          <w:rStyle w:val="StyleUnderline"/>
          <w:highlight w:val="yellow"/>
        </w:rPr>
        <w:t>swing districts</w:t>
      </w:r>
      <w:r w:rsidRPr="008B3362">
        <w:rPr>
          <w:rStyle w:val="StyleUnderline"/>
        </w:rPr>
        <w:t xml:space="preserve">, both leadership and immigration </w:t>
      </w:r>
      <w:r w:rsidRPr="008B3362">
        <w:rPr>
          <w:rStyle w:val="StyleUnderline"/>
          <w:highlight w:val="yellow"/>
        </w:rPr>
        <w:t>hard-liners have come out</w:t>
      </w:r>
      <w:r w:rsidRPr="008B3362">
        <w:rPr>
          <w:rStyle w:val="StyleUnderline"/>
        </w:rPr>
        <w:t xml:space="preserve"> strongly </w:t>
      </w:r>
      <w:r w:rsidRPr="008B3362">
        <w:rPr>
          <w:rStyle w:val="StyleUnderline"/>
          <w:highlight w:val="yellow"/>
        </w:rPr>
        <w:t>against the measure</w:t>
      </w:r>
      <w:r w:rsidRPr="008B3362">
        <w:rPr>
          <w:rStyle w:val="StyleUnderline"/>
        </w:rPr>
        <w:t xml:space="preserve">. </w:t>
      </w:r>
    </w:p>
    <w:p w14:paraId="59CC1D0E" w14:textId="77777777" w:rsidR="00815E8C" w:rsidRPr="008B3362" w:rsidRDefault="00815E8C" w:rsidP="00815E8C">
      <w:pPr>
        <w:rPr>
          <w:sz w:val="16"/>
        </w:rPr>
      </w:pPr>
      <w:r w:rsidRPr="008B3362">
        <w:rPr>
          <w:sz w:val="16"/>
        </w:rPr>
        <w:t xml:space="preserve">Some have warned that </w:t>
      </w:r>
      <w:r w:rsidRPr="008B3362">
        <w:rPr>
          <w:rStyle w:val="StyleUnderline"/>
          <w:highlight w:val="yellow"/>
        </w:rPr>
        <w:t>passing a bill could backfire</w:t>
      </w:r>
      <w:r w:rsidRPr="008B3362">
        <w:rPr>
          <w:sz w:val="16"/>
          <w:highlight w:val="yellow"/>
        </w:rPr>
        <w:t xml:space="preserve">, </w:t>
      </w:r>
      <w:r w:rsidRPr="008B3362">
        <w:rPr>
          <w:rStyle w:val="Emphasis"/>
          <w:highlight w:val="yellow"/>
        </w:rPr>
        <w:t>depressing turnout</w:t>
      </w:r>
      <w:r w:rsidRPr="008B3362">
        <w:rPr>
          <w:rStyle w:val="Emphasis"/>
        </w:rPr>
        <w:t xml:space="preserve"> at the polls</w:t>
      </w:r>
      <w:r w:rsidRPr="008B3362">
        <w:rPr>
          <w:sz w:val="16"/>
        </w:rPr>
        <w:t xml:space="preserve"> </w:t>
      </w:r>
      <w:r w:rsidRPr="008B3362">
        <w:rPr>
          <w:rStyle w:val="StyleUnderline"/>
          <w:highlight w:val="yellow"/>
        </w:rPr>
        <w:t>from the</w:t>
      </w:r>
      <w:r w:rsidRPr="008B3362">
        <w:rPr>
          <w:rStyle w:val="StyleUnderline"/>
        </w:rPr>
        <w:t xml:space="preserve"> Republican </w:t>
      </w:r>
      <w:r w:rsidRPr="008B3362">
        <w:rPr>
          <w:rStyle w:val="StyleUnderline"/>
          <w:highlight w:val="yellow"/>
        </w:rPr>
        <w:t>base</w:t>
      </w:r>
      <w:r w:rsidRPr="008B3362">
        <w:rPr>
          <w:sz w:val="16"/>
        </w:rPr>
        <w:t>.</w:t>
      </w:r>
    </w:p>
    <w:p w14:paraId="0683763C" w14:textId="77777777" w:rsidR="00815E8C" w:rsidRDefault="00815E8C" w:rsidP="00815E8C">
      <w:r w:rsidRPr="008B3362">
        <w:rPr>
          <w:rStyle w:val="StyleUnderline"/>
        </w:rPr>
        <w:t>McCarthy has warned</w:t>
      </w:r>
      <w:r w:rsidRPr="008B3362">
        <w:rPr>
          <w:sz w:val="16"/>
        </w:rPr>
        <w:t xml:space="preserve"> members of his caucus that, should the discharge petition move forward, </w:t>
      </w:r>
      <w:r w:rsidRPr="008B3362">
        <w:rPr>
          <w:rStyle w:val="StyleUnderline"/>
          <w:highlight w:val="yellow"/>
        </w:rPr>
        <w:t>it could cost them the election</w:t>
      </w:r>
      <w:r w:rsidRPr="008B3362">
        <w:rPr>
          <w:highlight w:val="yellow"/>
        </w:rPr>
        <w:t>.</w:t>
      </w:r>
    </w:p>
    <w:p w14:paraId="5F7A6344" w14:textId="77777777" w:rsidR="00815E8C" w:rsidRDefault="00815E8C" w:rsidP="00815E8C"/>
    <w:p w14:paraId="753EFFE4" w14:textId="77777777" w:rsidR="00815E8C" w:rsidRDefault="00815E8C" w:rsidP="00815E8C">
      <w:pPr>
        <w:pStyle w:val="Heading3"/>
      </w:pPr>
      <w:r>
        <w:t xml:space="preserve">   1AR---Dems Get Credit</w:t>
      </w:r>
    </w:p>
    <w:p w14:paraId="0CEBC604" w14:textId="77777777" w:rsidR="00815E8C" w:rsidRDefault="00815E8C" w:rsidP="00815E8C">
      <w:pPr>
        <w:pStyle w:val="Heading4"/>
      </w:pPr>
      <w:r>
        <w:t xml:space="preserve">Plan’s a gut punch for Republicans---Dems take credit for passing amnesty under incompetent GOP majority </w:t>
      </w:r>
    </w:p>
    <w:p w14:paraId="4C18486A" w14:textId="77777777" w:rsidR="00815E8C" w:rsidRDefault="00815E8C" w:rsidP="00815E8C">
      <w:r>
        <w:t xml:space="preserve">Rachael </w:t>
      </w:r>
      <w:proofErr w:type="spellStart"/>
      <w:r w:rsidRPr="00CC61F6">
        <w:rPr>
          <w:rStyle w:val="Style13ptBold"/>
        </w:rPr>
        <w:t>Bovard</w:t>
      </w:r>
      <w:proofErr w:type="spellEnd"/>
      <w:r w:rsidRPr="00CC61F6">
        <w:rPr>
          <w:rStyle w:val="Style13ptBold"/>
        </w:rPr>
        <w:t xml:space="preserve"> 18</w:t>
      </w:r>
      <w:r>
        <w:t>, senior editor of policy for The Conservative Partnership, 5-1-18, “Will GOP moderates sneak amnesty past Trump?” http://thehill.com/opinion/white-house/385635-its-time-for-republicans-to-enforce-the-border-by-any-means-necessary</w:t>
      </w:r>
    </w:p>
    <w:p w14:paraId="5A9EF6DA" w14:textId="77777777" w:rsidR="00815E8C" w:rsidRPr="00A46604" w:rsidRDefault="00815E8C" w:rsidP="00815E8C">
      <w:pPr>
        <w:rPr>
          <w:sz w:val="16"/>
        </w:rPr>
      </w:pPr>
      <w:r w:rsidRPr="00A46604">
        <w:rPr>
          <w:rStyle w:val="StyleUnderline"/>
        </w:rPr>
        <w:lastRenderedPageBreak/>
        <w:t xml:space="preserve">Both the USA Act and the DREAM Act would </w:t>
      </w:r>
      <w:r w:rsidRPr="00A46604">
        <w:rPr>
          <w:rStyle w:val="Emphasis"/>
        </w:rPr>
        <w:t>provide amnesty</w:t>
      </w:r>
      <w:r w:rsidRPr="00A46604">
        <w:rPr>
          <w:sz w:val="16"/>
        </w:rPr>
        <w:t xml:space="preserve"> </w:t>
      </w:r>
      <w:r w:rsidRPr="00A46604">
        <w:rPr>
          <w:rStyle w:val="StyleUnderline"/>
        </w:rPr>
        <w:t>to over three million illegal immigrants</w:t>
      </w:r>
      <w:r w:rsidRPr="00A46604">
        <w:rPr>
          <w:sz w:val="16"/>
        </w:rPr>
        <w:t xml:space="preserve"> under 18 years of age, though some estimates put it closer to 17 million due to the quadrupling effect that chain migration has on immigration totals. Neither bill provides much in the way of meaningful border security measures (the DREAM Act doesn’t address border security at all).</w:t>
      </w:r>
    </w:p>
    <w:p w14:paraId="1F70FC10" w14:textId="77777777" w:rsidR="00815E8C" w:rsidRPr="00A46604" w:rsidRDefault="00815E8C" w:rsidP="00815E8C">
      <w:pPr>
        <w:rPr>
          <w:sz w:val="16"/>
        </w:rPr>
      </w:pPr>
      <w:r w:rsidRPr="00A46604">
        <w:rPr>
          <w:sz w:val="16"/>
        </w:rPr>
        <w:t>The proposal offered by Rep. Bob Goodlatte (R-Va.) is narrowly tailored to deal only with the 700,000 recipients of DACA, whose recipients are given work authorization but not a path to citizenship. The bill also provides several meaningful border security measures, including an end to chain migration and authorizes funding for President Trump’s long sought-after border wall.</w:t>
      </w:r>
    </w:p>
    <w:p w14:paraId="4C82B6BF" w14:textId="77777777" w:rsidR="00815E8C" w:rsidRPr="00A46604" w:rsidRDefault="00815E8C" w:rsidP="00815E8C">
      <w:pPr>
        <w:rPr>
          <w:sz w:val="16"/>
        </w:rPr>
      </w:pPr>
      <w:r w:rsidRPr="00A46604">
        <w:rPr>
          <w:sz w:val="16"/>
        </w:rPr>
        <w:t>No one knows what bill Speaker Paul Ryan (R-Wis.) would select to fill the fourth spot, though Members of Congress have speculated that it could be a bill representing what President Donald Trump has said he will support: codification of DACA in exchange for an end to chain migration and funding for a southern border wall.</w:t>
      </w:r>
    </w:p>
    <w:p w14:paraId="4DA99B6C" w14:textId="77777777" w:rsidR="00815E8C" w:rsidRPr="00A46604" w:rsidRDefault="00815E8C" w:rsidP="00815E8C">
      <w:pPr>
        <w:rPr>
          <w:sz w:val="16"/>
        </w:rPr>
      </w:pPr>
      <w:r w:rsidRPr="00A46604">
        <w:rPr>
          <w:rStyle w:val="StyleUnderline"/>
          <w:highlight w:val="yellow"/>
        </w:rPr>
        <w:t>The</w:t>
      </w:r>
      <w:r w:rsidRPr="00A46604">
        <w:rPr>
          <w:rStyle w:val="StyleUnderline"/>
        </w:rPr>
        <w:t xml:space="preserve"> substance of these bills is largely moot</w:t>
      </w:r>
      <w:r w:rsidRPr="00A46604">
        <w:rPr>
          <w:sz w:val="16"/>
        </w:rPr>
        <w:t xml:space="preserve">, however, </w:t>
      </w:r>
      <w:r w:rsidRPr="00A46604">
        <w:rPr>
          <w:rStyle w:val="StyleUnderline"/>
        </w:rPr>
        <w:t xml:space="preserve">as this </w:t>
      </w:r>
      <w:r w:rsidRPr="00A46604">
        <w:rPr>
          <w:rStyle w:val="StyleUnderline"/>
          <w:highlight w:val="yellow"/>
        </w:rPr>
        <w:t>queen-of-the-hill strategy is</w:t>
      </w:r>
      <w:r w:rsidRPr="00A46604">
        <w:rPr>
          <w:rStyle w:val="StyleUnderline"/>
        </w:rPr>
        <w:t xml:space="preserve"> designed to do exactly one thing:</w:t>
      </w:r>
      <w:r w:rsidRPr="00A46604">
        <w:rPr>
          <w:sz w:val="16"/>
        </w:rPr>
        <w:t xml:space="preserve"> </w:t>
      </w:r>
      <w:r w:rsidRPr="00A46604">
        <w:rPr>
          <w:rStyle w:val="StyleUnderline"/>
          <w:highlight w:val="yellow"/>
        </w:rPr>
        <w:t>pass</w:t>
      </w:r>
      <w:r w:rsidRPr="00A46604">
        <w:rPr>
          <w:rStyle w:val="StyleUnderline"/>
        </w:rPr>
        <w:t xml:space="preserve"> an </w:t>
      </w:r>
      <w:r w:rsidRPr="00A46604">
        <w:rPr>
          <w:rStyle w:val="Emphasis"/>
          <w:highlight w:val="yellow"/>
        </w:rPr>
        <w:t>enormous amnesty</w:t>
      </w:r>
      <w:r w:rsidRPr="00A46604">
        <w:rPr>
          <w:sz w:val="16"/>
        </w:rPr>
        <w:t xml:space="preserve"> via the DREAM Act.</w:t>
      </w:r>
    </w:p>
    <w:p w14:paraId="7EBC567F" w14:textId="77777777" w:rsidR="00815E8C" w:rsidRPr="00A46604" w:rsidRDefault="00815E8C" w:rsidP="00815E8C">
      <w:pPr>
        <w:rPr>
          <w:sz w:val="16"/>
        </w:rPr>
      </w:pPr>
      <w:r w:rsidRPr="00A46604">
        <w:rPr>
          <w:sz w:val="16"/>
        </w:rPr>
        <w:t>A quick look at who is supporting this strategy makes this clear. The Denham queen-of-the-hill resolution has 274 cosponsors. 195 are Democrats. 52 are Republicans. Of the 195 Democrats, every single one is a cosponsor of the DREAM Act. None of them support the Goodlatte proposal. Not even a handful support the USA Act.</w:t>
      </w:r>
    </w:p>
    <w:p w14:paraId="1A4F454B" w14:textId="77777777" w:rsidR="00815E8C" w:rsidRPr="00A46604" w:rsidRDefault="00815E8C" w:rsidP="00815E8C">
      <w:pPr>
        <w:rPr>
          <w:sz w:val="16"/>
        </w:rPr>
      </w:pPr>
      <w:r w:rsidRPr="00A46604">
        <w:rPr>
          <w:sz w:val="16"/>
        </w:rPr>
        <w:t>Of the 52 Republicans who have cosponsored the queen-of-the-hill-strategy, nearly half of them have sponsored the DREAM Act, with only nine of the 52 cosponsoring the Goodlatte bill.</w:t>
      </w:r>
    </w:p>
    <w:p w14:paraId="6E220B29" w14:textId="77777777" w:rsidR="00815E8C" w:rsidRPr="00A46604" w:rsidRDefault="00815E8C" w:rsidP="00815E8C">
      <w:pPr>
        <w:rPr>
          <w:sz w:val="16"/>
        </w:rPr>
      </w:pPr>
      <w:r w:rsidRPr="00A46604">
        <w:rPr>
          <w:rStyle w:val="StyleUnderline"/>
        </w:rPr>
        <w:t xml:space="preserve">This strategy has one outcome, and one outcome only: </w:t>
      </w:r>
      <w:r w:rsidRPr="00A46604">
        <w:rPr>
          <w:rStyle w:val="Emphasis"/>
        </w:rPr>
        <w:t>amnesty</w:t>
      </w:r>
      <w:r w:rsidRPr="00A46604">
        <w:rPr>
          <w:sz w:val="16"/>
        </w:rPr>
        <w:t xml:space="preserve">. And not just for DACA recipients, though they receive immediate permanent residence under the DREAM Act, but </w:t>
      </w:r>
      <w:r w:rsidRPr="00A46604">
        <w:rPr>
          <w:rStyle w:val="StyleUnderline"/>
        </w:rPr>
        <w:t>for any illegal immigrant who has arrived in the US in the last 4 years that is under 18 years of age</w:t>
      </w:r>
      <w:r w:rsidRPr="00A46604">
        <w:rPr>
          <w:sz w:val="16"/>
        </w:rPr>
        <w:t>.</w:t>
      </w:r>
    </w:p>
    <w:p w14:paraId="2B131796" w14:textId="77777777" w:rsidR="00815E8C" w:rsidRPr="00A46604" w:rsidRDefault="00815E8C" w:rsidP="00815E8C">
      <w:pPr>
        <w:rPr>
          <w:sz w:val="16"/>
        </w:rPr>
      </w:pPr>
      <w:r w:rsidRPr="00A46604">
        <w:rPr>
          <w:rStyle w:val="StyleUnderline"/>
        </w:rPr>
        <w:t>In other words,</w:t>
      </w:r>
      <w:r w:rsidRPr="00A46604">
        <w:rPr>
          <w:sz w:val="16"/>
        </w:rPr>
        <w:t xml:space="preserve"> if the queen-of-the-hill strategy is implemented, </w:t>
      </w:r>
      <w:r w:rsidRPr="00A46604">
        <w:rPr>
          <w:rStyle w:val="StyleUnderline"/>
          <w:highlight w:val="yellow"/>
        </w:rPr>
        <w:t>we aren’t just talking about</w:t>
      </w:r>
      <w:r w:rsidRPr="00A46604">
        <w:rPr>
          <w:rStyle w:val="StyleUnderline"/>
        </w:rPr>
        <w:t xml:space="preserve"> codifying </w:t>
      </w:r>
      <w:r w:rsidRPr="00A46604">
        <w:rPr>
          <w:rStyle w:val="StyleUnderline"/>
          <w:highlight w:val="yellow"/>
        </w:rPr>
        <w:t>DACA.</w:t>
      </w:r>
      <w:r w:rsidRPr="00A46604">
        <w:rPr>
          <w:sz w:val="16"/>
          <w:highlight w:val="yellow"/>
        </w:rPr>
        <w:t xml:space="preserve"> </w:t>
      </w:r>
      <w:r w:rsidRPr="00A46604">
        <w:rPr>
          <w:rStyle w:val="StyleUnderline"/>
          <w:highlight w:val="yellow"/>
        </w:rPr>
        <w:t>We are talking about</w:t>
      </w:r>
      <w:r w:rsidRPr="00A46604">
        <w:rPr>
          <w:rStyle w:val="StyleUnderline"/>
        </w:rPr>
        <w:t xml:space="preserve"> a strategy that will successfully implement the </w:t>
      </w:r>
      <w:r w:rsidRPr="00A46604">
        <w:rPr>
          <w:rStyle w:val="StyleUnderline"/>
          <w:highlight w:val="yellow"/>
        </w:rPr>
        <w:t>amnesty</w:t>
      </w:r>
      <w:r w:rsidRPr="00A46604">
        <w:rPr>
          <w:sz w:val="16"/>
        </w:rPr>
        <w:t xml:space="preserve"> by way of the DREAM Act, </w:t>
      </w:r>
      <w:r w:rsidRPr="00A46604">
        <w:rPr>
          <w:rStyle w:val="Emphasis"/>
          <w:highlight w:val="yellow"/>
        </w:rPr>
        <w:t>passing</w:t>
      </w:r>
      <w:r w:rsidRPr="00A46604">
        <w:rPr>
          <w:rStyle w:val="Emphasis"/>
        </w:rPr>
        <w:t xml:space="preserve"> it </w:t>
      </w:r>
      <w:r w:rsidRPr="00A46604">
        <w:rPr>
          <w:rStyle w:val="Emphasis"/>
          <w:highlight w:val="yellow"/>
        </w:rPr>
        <w:t>with</w:t>
      </w:r>
      <w:r w:rsidRPr="00A46604">
        <w:rPr>
          <w:rStyle w:val="Emphasis"/>
        </w:rPr>
        <w:t xml:space="preserve"> </w:t>
      </w:r>
      <w:r w:rsidRPr="00A46604">
        <w:rPr>
          <w:rStyle w:val="Emphasis"/>
          <w:highlight w:val="yellow"/>
        </w:rPr>
        <w:t>Dem</w:t>
      </w:r>
      <w:r w:rsidRPr="00A46604">
        <w:rPr>
          <w:rStyle w:val="Emphasis"/>
        </w:rPr>
        <w:t xml:space="preserve">ocratic </w:t>
      </w:r>
      <w:r w:rsidRPr="00A46604">
        <w:rPr>
          <w:rStyle w:val="Emphasis"/>
          <w:highlight w:val="yellow"/>
        </w:rPr>
        <w:t xml:space="preserve">votes under a Republican </w:t>
      </w:r>
      <w:r w:rsidRPr="00A46604">
        <w:rPr>
          <w:rStyle w:val="Emphasis"/>
        </w:rPr>
        <w:t xml:space="preserve">House </w:t>
      </w:r>
      <w:r w:rsidRPr="00A46604">
        <w:rPr>
          <w:rStyle w:val="Emphasis"/>
          <w:highlight w:val="yellow"/>
        </w:rPr>
        <w:t>majority</w:t>
      </w:r>
      <w:r w:rsidRPr="00A46604">
        <w:rPr>
          <w:sz w:val="16"/>
        </w:rPr>
        <w:t>.</w:t>
      </w:r>
    </w:p>
    <w:p w14:paraId="167C9A5B" w14:textId="77777777" w:rsidR="00815E8C" w:rsidRPr="00A46604" w:rsidRDefault="00815E8C" w:rsidP="00815E8C">
      <w:pPr>
        <w:rPr>
          <w:sz w:val="16"/>
        </w:rPr>
      </w:pPr>
      <w:r w:rsidRPr="00A46604">
        <w:rPr>
          <w:rStyle w:val="StyleUnderline"/>
        </w:rPr>
        <w:t>And right now, 52 Republicans are poised to allow this to happen</w:t>
      </w:r>
      <w:r w:rsidRPr="00A46604">
        <w:rPr>
          <w:sz w:val="16"/>
        </w:rPr>
        <w:t>. Based on the number of cosponsors, Denham’s measure already has more than the 218 signatures necessary to discharge the resolution from committee and bring it to the floor, where a simple majority can vote to take it up.</w:t>
      </w:r>
    </w:p>
    <w:p w14:paraId="453A45C3" w14:textId="77777777" w:rsidR="00815E8C" w:rsidRPr="00A46604" w:rsidRDefault="00815E8C" w:rsidP="00815E8C">
      <w:pPr>
        <w:rPr>
          <w:sz w:val="16"/>
        </w:rPr>
      </w:pPr>
      <w:r w:rsidRPr="00A46604">
        <w:rPr>
          <w:sz w:val="16"/>
        </w:rPr>
        <w:t>Motions to discharge are considered one of the more violent procedural measures available to members. House leadership normally dictates what measures come to the floor and when, so motions to discharge bills in circumvention of House leadership is widely viewed as a slap in the face to the speaker.</w:t>
      </w:r>
    </w:p>
    <w:p w14:paraId="67932639" w14:textId="77777777" w:rsidR="00815E8C" w:rsidRPr="00A46604" w:rsidRDefault="00815E8C" w:rsidP="00815E8C">
      <w:pPr>
        <w:rPr>
          <w:sz w:val="16"/>
        </w:rPr>
      </w:pPr>
      <w:r w:rsidRPr="00A46604">
        <w:rPr>
          <w:rStyle w:val="StyleUnderline"/>
        </w:rPr>
        <w:t>Control of the floor</w:t>
      </w:r>
      <w:r w:rsidRPr="00A46604">
        <w:rPr>
          <w:sz w:val="16"/>
        </w:rPr>
        <w:t xml:space="preserve"> — </w:t>
      </w:r>
      <w:r w:rsidRPr="00A46604">
        <w:rPr>
          <w:rStyle w:val="StyleUnderline"/>
        </w:rPr>
        <w:t>and control of the members</w:t>
      </w:r>
      <w:r w:rsidRPr="00A46604">
        <w:rPr>
          <w:sz w:val="16"/>
        </w:rPr>
        <w:t xml:space="preserve"> — </w:t>
      </w:r>
      <w:r w:rsidRPr="00A46604">
        <w:rPr>
          <w:rStyle w:val="StyleUnderline"/>
        </w:rPr>
        <w:t>is a power that House Republican leadership guards with jealousy</w:t>
      </w:r>
      <w:r w:rsidRPr="00A46604">
        <w:rPr>
          <w:sz w:val="16"/>
        </w:rPr>
        <w:t xml:space="preserve">. </w:t>
      </w:r>
      <w:r w:rsidRPr="00A46604">
        <w:rPr>
          <w:rStyle w:val="StyleUnderline"/>
        </w:rPr>
        <w:t>Republicans who have crossed their leadership in far lesser ways, such as voting against rules that bring leadership-selected bills to the floor, have been stripped of their committee seats</w:t>
      </w:r>
      <w:r w:rsidRPr="00A46604">
        <w:rPr>
          <w:sz w:val="16"/>
        </w:rPr>
        <w:t xml:space="preserve"> and fundraising opportunities in retribution.</w:t>
      </w:r>
    </w:p>
    <w:p w14:paraId="132E577D" w14:textId="77777777" w:rsidR="00815E8C" w:rsidRPr="00A46604" w:rsidRDefault="00815E8C" w:rsidP="00815E8C">
      <w:pPr>
        <w:rPr>
          <w:sz w:val="16"/>
        </w:rPr>
      </w:pPr>
      <w:r w:rsidRPr="00A46604">
        <w:rPr>
          <w:rStyle w:val="StyleUnderline"/>
          <w:highlight w:val="yellow"/>
        </w:rPr>
        <w:t>Ryan has</w:t>
      </w:r>
      <w:r w:rsidRPr="00A46604">
        <w:rPr>
          <w:rStyle w:val="StyleUnderline"/>
        </w:rPr>
        <w:t>,</w:t>
      </w:r>
      <w:r w:rsidRPr="00A46604">
        <w:rPr>
          <w:sz w:val="16"/>
        </w:rPr>
        <w:t xml:space="preserve"> thus far, </w:t>
      </w:r>
      <w:r w:rsidRPr="00A46604">
        <w:rPr>
          <w:rStyle w:val="StyleUnderline"/>
          <w:highlight w:val="yellow"/>
        </w:rPr>
        <w:t>refused to endorse the strategy</w:t>
      </w:r>
      <w:r w:rsidRPr="00A46604">
        <w:rPr>
          <w:rStyle w:val="StyleUnderline"/>
        </w:rPr>
        <w:t>,</w:t>
      </w:r>
      <w:r w:rsidRPr="00A46604">
        <w:rPr>
          <w:sz w:val="16"/>
        </w:rPr>
        <w:t xml:space="preserve"> pointing to the three offers Republicans made on DACA during omnibus negotiations, which were roundly rejected by Democrats. For his part, Denham won’t say whether he will file a discharge petition, simply calling for his resolution as part of “regular order.” (To the latter point, it’s worth noting that none of these bills have gone through committee.)</w:t>
      </w:r>
    </w:p>
    <w:p w14:paraId="73DF16C5" w14:textId="77777777" w:rsidR="00815E8C" w:rsidRPr="00A46604" w:rsidRDefault="00815E8C" w:rsidP="00815E8C">
      <w:pPr>
        <w:rPr>
          <w:sz w:val="16"/>
        </w:rPr>
      </w:pPr>
      <w:r w:rsidRPr="00A46604">
        <w:rPr>
          <w:rStyle w:val="StyleUnderline"/>
        </w:rPr>
        <w:t xml:space="preserve">You know what would really sound </w:t>
      </w:r>
      <w:r w:rsidRPr="00A46604">
        <w:rPr>
          <w:rStyle w:val="StyleUnderline"/>
          <w:highlight w:val="yellow"/>
        </w:rPr>
        <w:t xml:space="preserve">the </w:t>
      </w:r>
      <w:r w:rsidRPr="00A46604">
        <w:rPr>
          <w:rStyle w:val="Emphasis"/>
          <w:highlight w:val="yellow"/>
        </w:rPr>
        <w:t>death knell</w:t>
      </w:r>
      <w:r w:rsidRPr="00A46604">
        <w:rPr>
          <w:rStyle w:val="StyleUnderline"/>
          <w:highlight w:val="yellow"/>
        </w:rPr>
        <w:t xml:space="preserve"> for the already </w:t>
      </w:r>
      <w:r w:rsidRPr="00A46604">
        <w:rPr>
          <w:rStyle w:val="Emphasis"/>
          <w:highlight w:val="yellow"/>
        </w:rPr>
        <w:t>substandard</w:t>
      </w:r>
      <w:r w:rsidRPr="00A46604">
        <w:rPr>
          <w:rStyle w:val="Emphasis"/>
        </w:rPr>
        <w:t xml:space="preserve"> performance</w:t>
      </w:r>
      <w:r w:rsidRPr="00A46604">
        <w:rPr>
          <w:sz w:val="16"/>
        </w:rPr>
        <w:t xml:space="preserve"> </w:t>
      </w:r>
      <w:r w:rsidRPr="00A46604">
        <w:rPr>
          <w:rStyle w:val="StyleUnderline"/>
        </w:rPr>
        <w:t xml:space="preserve">of this </w:t>
      </w:r>
      <w:r w:rsidRPr="00A46604">
        <w:rPr>
          <w:rStyle w:val="StyleUnderline"/>
          <w:highlight w:val="yellow"/>
        </w:rPr>
        <w:t>Republican majority</w:t>
      </w:r>
      <w:r w:rsidRPr="00A46604">
        <w:rPr>
          <w:sz w:val="16"/>
          <w:highlight w:val="yellow"/>
        </w:rPr>
        <w:t>?</w:t>
      </w:r>
      <w:r w:rsidRPr="00A46604">
        <w:rPr>
          <w:sz w:val="16"/>
        </w:rPr>
        <w:t xml:space="preserve"> </w:t>
      </w:r>
      <w:r w:rsidRPr="00A46604">
        <w:rPr>
          <w:rStyle w:val="StyleUnderline"/>
          <w:highlight w:val="yellow"/>
        </w:rPr>
        <w:t>Allowing Dem</w:t>
      </w:r>
      <w:r w:rsidRPr="00A46604">
        <w:rPr>
          <w:rStyle w:val="StyleUnderline"/>
        </w:rPr>
        <w:t>ocrat</w:t>
      </w:r>
      <w:r w:rsidRPr="00A46604">
        <w:rPr>
          <w:rStyle w:val="StyleUnderline"/>
          <w:highlight w:val="yellow"/>
        </w:rPr>
        <w:t>s</w:t>
      </w:r>
      <w:r w:rsidRPr="00A46604">
        <w:rPr>
          <w:rStyle w:val="StyleUnderline"/>
        </w:rPr>
        <w:t xml:space="preserve"> — the party in the minority — </w:t>
      </w:r>
      <w:r w:rsidRPr="00A46604">
        <w:rPr>
          <w:rStyle w:val="StyleUnderline"/>
          <w:highlight w:val="yellow"/>
        </w:rPr>
        <w:t xml:space="preserve">to </w:t>
      </w:r>
      <w:r w:rsidRPr="00A46604">
        <w:rPr>
          <w:rStyle w:val="Emphasis"/>
          <w:highlight w:val="yellow"/>
        </w:rPr>
        <w:t>control the floor and pass amnesty</w:t>
      </w:r>
      <w:r w:rsidRPr="00A46604">
        <w:rPr>
          <w:sz w:val="16"/>
        </w:rPr>
        <w:t xml:space="preserve">, </w:t>
      </w:r>
      <w:r w:rsidRPr="00A46604">
        <w:rPr>
          <w:rStyle w:val="StyleUnderline"/>
          <w:highlight w:val="yellow"/>
        </w:rPr>
        <w:t xml:space="preserve">on top of failing to repeal </w:t>
      </w:r>
      <w:proofErr w:type="spellStart"/>
      <w:r w:rsidRPr="00A46604">
        <w:rPr>
          <w:rStyle w:val="StyleUnderline"/>
          <w:highlight w:val="yellow"/>
        </w:rPr>
        <w:t>ObamaCare</w:t>
      </w:r>
      <w:proofErr w:type="spellEnd"/>
      <w:r w:rsidRPr="00A46604">
        <w:rPr>
          <w:rStyle w:val="StyleUnderline"/>
          <w:highlight w:val="yellow"/>
        </w:rPr>
        <w:t>, continuing</w:t>
      </w:r>
      <w:r w:rsidRPr="00A46604">
        <w:rPr>
          <w:rStyle w:val="StyleUnderline"/>
        </w:rPr>
        <w:t xml:space="preserve"> to fund </w:t>
      </w:r>
      <w:r w:rsidRPr="00A46604">
        <w:rPr>
          <w:rStyle w:val="StyleUnderline"/>
          <w:highlight w:val="yellow"/>
        </w:rPr>
        <w:t>Planned Parenthood, and spending</w:t>
      </w:r>
      <w:r w:rsidRPr="00A46604">
        <w:rPr>
          <w:rStyle w:val="StyleUnderline"/>
        </w:rPr>
        <w:t xml:space="preserve"> even </w:t>
      </w:r>
      <w:r w:rsidRPr="00A46604">
        <w:rPr>
          <w:rStyle w:val="StyleUnderline"/>
          <w:highlight w:val="yellow"/>
        </w:rPr>
        <w:t>more than</w:t>
      </w:r>
      <w:r w:rsidRPr="00A46604">
        <w:rPr>
          <w:rStyle w:val="StyleUnderline"/>
        </w:rPr>
        <w:t xml:space="preserve"> President </w:t>
      </w:r>
      <w:r w:rsidRPr="00A46604">
        <w:rPr>
          <w:rStyle w:val="StyleUnderline"/>
          <w:highlight w:val="yellow"/>
        </w:rPr>
        <w:t>Obama</w:t>
      </w:r>
      <w:r w:rsidRPr="00A46604">
        <w:rPr>
          <w:rStyle w:val="StyleUnderline"/>
        </w:rPr>
        <w:t xml:space="preserve"> had ever envisioned.</w:t>
      </w:r>
    </w:p>
    <w:p w14:paraId="507984E4" w14:textId="77777777" w:rsidR="00815E8C" w:rsidRPr="00A46604" w:rsidRDefault="00815E8C" w:rsidP="00815E8C">
      <w:pPr>
        <w:rPr>
          <w:sz w:val="16"/>
        </w:rPr>
      </w:pPr>
      <w:r w:rsidRPr="00A46604">
        <w:rPr>
          <w:rStyle w:val="StyleUnderline"/>
          <w:highlight w:val="yellow"/>
        </w:rPr>
        <w:t>With</w:t>
      </w:r>
      <w:r w:rsidRPr="00A46604">
        <w:rPr>
          <w:rStyle w:val="StyleUnderline"/>
        </w:rPr>
        <w:t xml:space="preserve"> the </w:t>
      </w:r>
      <w:r w:rsidRPr="00A46604">
        <w:rPr>
          <w:rStyle w:val="Emphasis"/>
          <w:highlight w:val="yellow"/>
        </w:rPr>
        <w:t>midterm elections</w:t>
      </w:r>
      <w:r w:rsidRPr="00A46604">
        <w:rPr>
          <w:rStyle w:val="StyleUnderline"/>
        </w:rPr>
        <w:t xml:space="preserve"> only </w:t>
      </w:r>
      <w:r w:rsidRPr="00A46604">
        <w:rPr>
          <w:rStyle w:val="StyleUnderline"/>
          <w:highlight w:val="yellow"/>
        </w:rPr>
        <w:t>months away</w:t>
      </w:r>
      <w:r w:rsidRPr="00A46604">
        <w:rPr>
          <w:rStyle w:val="StyleUnderline"/>
        </w:rPr>
        <w:t xml:space="preserve">, House </w:t>
      </w:r>
      <w:r w:rsidRPr="00A46604">
        <w:rPr>
          <w:rStyle w:val="StyleUnderline"/>
          <w:highlight w:val="yellow"/>
        </w:rPr>
        <w:t>Republicans need to get</w:t>
      </w:r>
      <w:r w:rsidRPr="00A46604">
        <w:rPr>
          <w:rStyle w:val="StyleUnderline"/>
        </w:rPr>
        <w:t xml:space="preserve"> their </w:t>
      </w:r>
      <w:r w:rsidRPr="00A46604">
        <w:rPr>
          <w:rStyle w:val="StyleUnderline"/>
          <w:highlight w:val="yellow"/>
        </w:rPr>
        <w:t>priorities in order</w:t>
      </w:r>
      <w:r w:rsidRPr="00A46604">
        <w:rPr>
          <w:sz w:val="16"/>
        </w:rPr>
        <w:t>. But on that note, what does this Republican majority stand for, anyway? We’re all still waiting to find out.</w:t>
      </w:r>
    </w:p>
    <w:p w14:paraId="60EC0C72" w14:textId="77777777" w:rsidR="00815E8C" w:rsidRDefault="00815E8C" w:rsidP="00005335"/>
    <w:p w14:paraId="5AA667A6" w14:textId="77777777" w:rsidR="00815E8C" w:rsidRDefault="00815E8C" w:rsidP="00815E8C">
      <w:pPr>
        <w:pStyle w:val="Heading3"/>
      </w:pPr>
      <w:r>
        <w:t xml:space="preserve">   1AR---America First Popular</w:t>
      </w:r>
    </w:p>
    <w:p w14:paraId="3CE33D45" w14:textId="77777777" w:rsidR="00815E8C" w:rsidRDefault="00815E8C" w:rsidP="00815E8C">
      <w:pPr>
        <w:pStyle w:val="Heading4"/>
      </w:pPr>
      <w:r>
        <w:t>Plan unpopular---demoralizes the GOP base and distracts from growing economy</w:t>
      </w:r>
    </w:p>
    <w:p w14:paraId="74B26478" w14:textId="77777777" w:rsidR="00815E8C" w:rsidRPr="000A5CF0" w:rsidRDefault="00815E8C" w:rsidP="00815E8C">
      <w:r>
        <w:t xml:space="preserve">Neil </w:t>
      </w:r>
      <w:r w:rsidRPr="00211660">
        <w:rPr>
          <w:rStyle w:val="Style13ptBold"/>
        </w:rPr>
        <w:t>Munro 18</w:t>
      </w:r>
      <w:r>
        <w:t>, columnist for Breitbart News, 1-14-18, “Rep. Labrador: Mid-Term Elections Are All About Amnesty and Immigration,” http://www.breitbart.com/big-government/2018/01/14/rep-labrador-mid-term-elections-amnesty-immigration/</w:t>
      </w:r>
    </w:p>
    <w:p w14:paraId="7AC538B7" w14:textId="77777777" w:rsidR="00815E8C" w:rsidRPr="005D4043" w:rsidRDefault="00815E8C" w:rsidP="00815E8C">
      <w:pPr>
        <w:rPr>
          <w:sz w:val="16"/>
        </w:rPr>
      </w:pPr>
      <w:r w:rsidRPr="005D4043">
        <w:rPr>
          <w:sz w:val="16"/>
        </w:rPr>
        <w:t xml:space="preserve">So far, </w:t>
      </w:r>
      <w:r w:rsidRPr="00C1749B">
        <w:rPr>
          <w:rStyle w:val="StyleUnderline"/>
          <w:highlight w:val="yellow"/>
        </w:rPr>
        <w:t>Dem</w:t>
      </w:r>
      <w:r w:rsidRPr="00DD324C">
        <w:rPr>
          <w:rStyle w:val="StyleUnderline"/>
        </w:rPr>
        <w:t>ocrat</w:t>
      </w:r>
      <w:r w:rsidRPr="00C1749B">
        <w:rPr>
          <w:rStyle w:val="StyleUnderline"/>
          <w:highlight w:val="yellow"/>
        </w:rPr>
        <w:t>s</w:t>
      </w:r>
      <w:r w:rsidRPr="00DD324C">
        <w:rPr>
          <w:rStyle w:val="StyleUnderline"/>
        </w:rPr>
        <w:t xml:space="preserve"> </w:t>
      </w:r>
      <w:r w:rsidRPr="00C1749B">
        <w:rPr>
          <w:rStyle w:val="StyleUnderline"/>
          <w:highlight w:val="yellow"/>
        </w:rPr>
        <w:t>have offered</w:t>
      </w:r>
      <w:r w:rsidRPr="00DD324C">
        <w:rPr>
          <w:rStyle w:val="StyleUnderline"/>
        </w:rPr>
        <w:t xml:space="preserve"> token </w:t>
      </w:r>
      <w:r w:rsidRPr="00C1749B">
        <w:rPr>
          <w:rStyle w:val="StyleUnderline"/>
          <w:highlight w:val="yellow"/>
        </w:rPr>
        <w:t>concessions in exchange for</w:t>
      </w:r>
      <w:r w:rsidRPr="00DD324C">
        <w:rPr>
          <w:rStyle w:val="StyleUnderline"/>
        </w:rPr>
        <w:t xml:space="preserve"> an </w:t>
      </w:r>
      <w:r w:rsidRPr="00C1749B">
        <w:rPr>
          <w:rStyle w:val="StyleUnderline"/>
          <w:highlight w:val="yellow"/>
        </w:rPr>
        <w:t>amnesty</w:t>
      </w:r>
      <w:r w:rsidRPr="005D4043">
        <w:rPr>
          <w:sz w:val="16"/>
        </w:rPr>
        <w:t>, and have loudly walked away from talks after declaring that President Donald Trump privately used the word “shithole” to describe some African countries. Since that conversation, Democrats and their media allies have pressured Trump towards concessions by claiming that his criticism of some African countries means he is negatively stereotyping all individuals of African descent.</w:t>
      </w:r>
    </w:p>
    <w:p w14:paraId="7B1DBEAF" w14:textId="77777777" w:rsidR="00815E8C" w:rsidRPr="005D4043" w:rsidRDefault="00815E8C" w:rsidP="00815E8C">
      <w:pPr>
        <w:rPr>
          <w:sz w:val="16"/>
        </w:rPr>
      </w:pPr>
      <w:r w:rsidRPr="005D4043">
        <w:rPr>
          <w:sz w:val="16"/>
        </w:rPr>
        <w:t>“I think it is imperative that we stand strong on this issue,” Labrador told Breitbart January 12. He continued:</w:t>
      </w:r>
    </w:p>
    <w:p w14:paraId="3F2949AB" w14:textId="77777777" w:rsidR="00815E8C" w:rsidRPr="005D4043" w:rsidRDefault="00815E8C" w:rsidP="00815E8C">
      <w:pPr>
        <w:rPr>
          <w:sz w:val="16"/>
        </w:rPr>
      </w:pPr>
      <w:r w:rsidRPr="00DD324C">
        <w:rPr>
          <w:rStyle w:val="StyleUnderline"/>
        </w:rPr>
        <w:t xml:space="preserve">Right </w:t>
      </w:r>
      <w:proofErr w:type="gramStart"/>
      <w:r w:rsidRPr="00DD324C">
        <w:rPr>
          <w:rStyle w:val="StyleUnderline"/>
        </w:rPr>
        <w:t>now</w:t>
      </w:r>
      <w:proofErr w:type="gramEnd"/>
      <w:r w:rsidRPr="00DD324C">
        <w:rPr>
          <w:rStyle w:val="StyleUnderline"/>
        </w:rPr>
        <w:t xml:space="preserve"> </w:t>
      </w:r>
      <w:r w:rsidRPr="00C1749B">
        <w:rPr>
          <w:rStyle w:val="StyleUnderline"/>
          <w:highlight w:val="yellow"/>
        </w:rPr>
        <w:t>the</w:t>
      </w:r>
      <w:r w:rsidRPr="00DD324C">
        <w:rPr>
          <w:rStyle w:val="StyleUnderline"/>
        </w:rPr>
        <w:t xml:space="preserve"> </w:t>
      </w:r>
      <w:r w:rsidRPr="00C1749B">
        <w:rPr>
          <w:rStyle w:val="Emphasis"/>
          <w:highlight w:val="yellow"/>
        </w:rPr>
        <w:t>Dem</w:t>
      </w:r>
      <w:r w:rsidRPr="00DD324C">
        <w:rPr>
          <w:rStyle w:val="Emphasis"/>
        </w:rPr>
        <w:t xml:space="preserve">ocratic </w:t>
      </w:r>
      <w:r w:rsidRPr="00C1749B">
        <w:rPr>
          <w:rStyle w:val="Emphasis"/>
          <w:highlight w:val="yellow"/>
        </w:rPr>
        <w:t>base is energized</w:t>
      </w:r>
      <w:r w:rsidRPr="00C1749B">
        <w:rPr>
          <w:rStyle w:val="StyleUnderline"/>
          <w:highlight w:val="yellow"/>
        </w:rPr>
        <w:t xml:space="preserve"> </w:t>
      </w:r>
      <w:r w:rsidRPr="00C1749B">
        <w:rPr>
          <w:rStyle w:val="StyleUnderline"/>
        </w:rPr>
        <w:t>and</w:t>
      </w:r>
      <w:r w:rsidRPr="00DD324C">
        <w:rPr>
          <w:rStyle w:val="StyleUnderline"/>
        </w:rPr>
        <w:t xml:space="preserve"> </w:t>
      </w:r>
      <w:r w:rsidRPr="00C1749B">
        <w:rPr>
          <w:rStyle w:val="StyleUnderline"/>
          <w:highlight w:val="yellow"/>
        </w:rPr>
        <w:t>if you want to energize the Republican base,</w:t>
      </w:r>
      <w:r w:rsidRPr="00DD324C">
        <w:rPr>
          <w:rStyle w:val="StyleUnderline"/>
        </w:rPr>
        <w:t xml:space="preserve"> the best thing you can do it to keep your promise.</w:t>
      </w:r>
      <w:r w:rsidRPr="005D4043">
        <w:rPr>
          <w:sz w:val="16"/>
        </w:rPr>
        <w:t xml:space="preserve"> </w:t>
      </w:r>
      <w:r w:rsidRPr="00C1749B">
        <w:rPr>
          <w:rStyle w:val="StyleUnderline"/>
          <w:highlight w:val="yellow"/>
        </w:rPr>
        <w:t>The worst thing</w:t>
      </w:r>
      <w:r w:rsidRPr="00DD324C">
        <w:rPr>
          <w:rStyle w:val="StyleUnderline"/>
        </w:rPr>
        <w:t xml:space="preserve"> you can do in 2018 </w:t>
      </w:r>
      <w:r w:rsidRPr="00C1749B">
        <w:rPr>
          <w:rStyle w:val="StyleUnderline"/>
          <w:highlight w:val="yellow"/>
        </w:rPr>
        <w:t>is cave to Dem</w:t>
      </w:r>
      <w:r w:rsidRPr="00C1749B">
        <w:rPr>
          <w:rStyle w:val="StyleUnderline"/>
        </w:rPr>
        <w:t>ocrat</w:t>
      </w:r>
      <w:r w:rsidRPr="00C1749B">
        <w:rPr>
          <w:rStyle w:val="StyleUnderline"/>
          <w:highlight w:val="yellow"/>
        </w:rPr>
        <w:t>s</w:t>
      </w:r>
      <w:r w:rsidRPr="00DD324C">
        <w:rPr>
          <w:rStyle w:val="StyleUnderline"/>
        </w:rPr>
        <w:t xml:space="preserve"> </w:t>
      </w:r>
      <w:r w:rsidRPr="00C1749B">
        <w:rPr>
          <w:rStyle w:val="StyleUnderline"/>
          <w:highlight w:val="yellow"/>
        </w:rPr>
        <w:t xml:space="preserve">on immigration because </w:t>
      </w:r>
      <w:r w:rsidRPr="00C1749B">
        <w:rPr>
          <w:rStyle w:val="Emphasis"/>
          <w:highlight w:val="yellow"/>
        </w:rPr>
        <w:t>the base will not show</w:t>
      </w:r>
      <w:r w:rsidRPr="00DD324C">
        <w:rPr>
          <w:rStyle w:val="Emphasis"/>
        </w:rPr>
        <w:t xml:space="preserve"> up</w:t>
      </w:r>
      <w:r w:rsidRPr="005D4043">
        <w:rPr>
          <w:sz w:val="16"/>
        </w:rPr>
        <w:t xml:space="preserve">, </w:t>
      </w:r>
      <w:r w:rsidRPr="00C1749B">
        <w:rPr>
          <w:rStyle w:val="StyleUnderline"/>
          <w:highlight w:val="yellow"/>
        </w:rPr>
        <w:t>so</w:t>
      </w:r>
      <w:r w:rsidRPr="00DD324C">
        <w:rPr>
          <w:rStyle w:val="StyleUnderline"/>
        </w:rPr>
        <w:t xml:space="preserve"> the </w:t>
      </w:r>
      <w:r w:rsidRPr="00C1749B">
        <w:rPr>
          <w:rStyle w:val="Emphasis"/>
          <w:highlight w:val="yellow"/>
        </w:rPr>
        <w:t>Dem</w:t>
      </w:r>
      <w:r w:rsidRPr="00DD324C">
        <w:rPr>
          <w:rStyle w:val="Emphasis"/>
        </w:rPr>
        <w:t>ocrat</w:t>
      </w:r>
      <w:r w:rsidRPr="00C1749B">
        <w:rPr>
          <w:rStyle w:val="Emphasis"/>
          <w:highlight w:val="yellow"/>
        </w:rPr>
        <w:t>s will</w:t>
      </w:r>
      <w:r w:rsidRPr="00DD324C">
        <w:rPr>
          <w:rStyle w:val="Emphasis"/>
        </w:rPr>
        <w:t xml:space="preserve"> then </w:t>
      </w:r>
      <w:r w:rsidRPr="00C1749B">
        <w:rPr>
          <w:rStyle w:val="Emphasis"/>
          <w:highlight w:val="yellow"/>
        </w:rPr>
        <w:t>take</w:t>
      </w:r>
      <w:r w:rsidRPr="00DD324C">
        <w:rPr>
          <w:rStyle w:val="Emphasis"/>
        </w:rPr>
        <w:t xml:space="preserve"> over </w:t>
      </w:r>
      <w:r w:rsidRPr="00C1749B">
        <w:rPr>
          <w:rStyle w:val="Emphasis"/>
          <w:highlight w:val="yellow"/>
        </w:rPr>
        <w:t>the House and</w:t>
      </w:r>
      <w:r w:rsidRPr="00DD324C">
        <w:rPr>
          <w:rStyle w:val="Emphasis"/>
        </w:rPr>
        <w:t xml:space="preserve"> the </w:t>
      </w:r>
      <w:r w:rsidRPr="00C1749B">
        <w:rPr>
          <w:rStyle w:val="Emphasis"/>
          <w:highlight w:val="yellow"/>
        </w:rPr>
        <w:t>Senate</w:t>
      </w:r>
      <w:r w:rsidRPr="005D4043">
        <w:rPr>
          <w:sz w:val="16"/>
        </w:rPr>
        <w:t xml:space="preserve"> …</w:t>
      </w:r>
    </w:p>
    <w:p w14:paraId="2DFBF5F8" w14:textId="77777777" w:rsidR="00815E8C" w:rsidRPr="005D4043" w:rsidRDefault="00815E8C" w:rsidP="00815E8C">
      <w:pPr>
        <w:rPr>
          <w:sz w:val="16"/>
        </w:rPr>
      </w:pPr>
      <w:r w:rsidRPr="00C1749B">
        <w:rPr>
          <w:rStyle w:val="StyleUnderline"/>
          <w:highlight w:val="yellow"/>
        </w:rPr>
        <w:t>The national campaign</w:t>
      </w:r>
      <w:r w:rsidRPr="00DD324C">
        <w:rPr>
          <w:rStyle w:val="StyleUnderline"/>
        </w:rPr>
        <w:t xml:space="preserve"> both House and the Senate </w:t>
      </w:r>
      <w:r w:rsidRPr="00C1749B">
        <w:rPr>
          <w:rStyle w:val="StyleUnderline"/>
          <w:highlight w:val="yellow"/>
        </w:rPr>
        <w:t>needs to be</w:t>
      </w:r>
      <w:r w:rsidRPr="00DD324C">
        <w:rPr>
          <w:rStyle w:val="StyleUnderline"/>
        </w:rPr>
        <w:t xml:space="preserve"> that the </w:t>
      </w:r>
      <w:r w:rsidRPr="00C1749B">
        <w:rPr>
          <w:rStyle w:val="StyleUnderline"/>
          <w:highlight w:val="yellow"/>
        </w:rPr>
        <w:t>Republicans understand</w:t>
      </w:r>
      <w:r w:rsidRPr="00DD324C">
        <w:rPr>
          <w:rStyle w:val="StyleUnderline"/>
        </w:rPr>
        <w:t xml:space="preserve"> the importance of </w:t>
      </w:r>
      <w:r w:rsidRPr="00C1749B">
        <w:rPr>
          <w:rStyle w:val="StyleUnderline"/>
          <w:highlight w:val="yellow"/>
        </w:rPr>
        <w:t>security</w:t>
      </w:r>
      <w:r w:rsidRPr="00DD324C">
        <w:rPr>
          <w:rStyle w:val="StyleUnderline"/>
        </w:rPr>
        <w:t xml:space="preserve"> at the border and security at home</w:t>
      </w:r>
      <w:r w:rsidRPr="005D4043">
        <w:rPr>
          <w:sz w:val="16"/>
        </w:rPr>
        <w:t>, and the Democrats are willing — if they go to the point of shutting down the government [budget] … and gamble the future of the United States — to protect an illegal population. I just don’t see how that is a winning formula …</w:t>
      </w:r>
    </w:p>
    <w:p w14:paraId="3618048F" w14:textId="77777777" w:rsidR="00815E8C" w:rsidRPr="005D4043" w:rsidRDefault="00815E8C" w:rsidP="00815E8C">
      <w:pPr>
        <w:rPr>
          <w:sz w:val="16"/>
        </w:rPr>
      </w:pPr>
      <w:r w:rsidRPr="00DD324C">
        <w:rPr>
          <w:rStyle w:val="StyleUnderline"/>
        </w:rPr>
        <w:lastRenderedPageBreak/>
        <w:t xml:space="preserve">If the House position is our bill which keeps its promise to the </w:t>
      </w:r>
      <w:proofErr w:type="spellStart"/>
      <w:r w:rsidRPr="00DD324C">
        <w:rPr>
          <w:rStyle w:val="StyleUnderline"/>
        </w:rPr>
        <w:t>Amerian</w:t>
      </w:r>
      <w:proofErr w:type="spellEnd"/>
      <w:r w:rsidRPr="00DD324C">
        <w:rPr>
          <w:rStyle w:val="StyleUnderline"/>
        </w:rPr>
        <w:t xml:space="preserve"> people … the contrast is going to be sharp</w:t>
      </w:r>
      <w:r w:rsidRPr="005D4043">
        <w:rPr>
          <w:sz w:val="16"/>
        </w:rPr>
        <w:t>, the 2018 election can be all about more seats in the Senate. We can tell the American people that there are nine senators that refuse to work with us on immigration, so it is time for them to bring … conservative Republicans from those states.</w:t>
      </w:r>
    </w:p>
    <w:p w14:paraId="5273B724" w14:textId="77777777" w:rsidR="00815E8C" w:rsidRPr="005D4043" w:rsidRDefault="00815E8C" w:rsidP="00815E8C">
      <w:pPr>
        <w:rPr>
          <w:sz w:val="16"/>
        </w:rPr>
      </w:pPr>
      <w:r w:rsidRPr="00DD324C">
        <w:rPr>
          <w:rStyle w:val="StyleUnderline"/>
        </w:rPr>
        <w:t>The Democratic party is moving further left, so it is unlikely to be able to moderate its policies before the election,</w:t>
      </w:r>
      <w:r w:rsidRPr="005D4043">
        <w:rPr>
          <w:sz w:val="16"/>
        </w:rPr>
        <w:t xml:space="preserve"> Labrador said. “The Democratic Party more and more is becoming a monolithic party nationally, and I think that is why they are having more trouble winning elections.”</w:t>
      </w:r>
    </w:p>
    <w:p w14:paraId="3C45CE13" w14:textId="77777777" w:rsidR="00815E8C" w:rsidRPr="005D4043" w:rsidRDefault="00815E8C" w:rsidP="00815E8C">
      <w:pPr>
        <w:rPr>
          <w:sz w:val="16"/>
        </w:rPr>
      </w:pPr>
      <w:r w:rsidRPr="00C1749B">
        <w:rPr>
          <w:rStyle w:val="StyleUnderline"/>
          <w:highlight w:val="yellow"/>
        </w:rPr>
        <w:t>Trump’s pro-business</w:t>
      </w:r>
      <w:r w:rsidRPr="00DD324C">
        <w:rPr>
          <w:rStyle w:val="StyleUnderline"/>
        </w:rPr>
        <w:t xml:space="preserve"> economic </w:t>
      </w:r>
      <w:r w:rsidRPr="00C1749B">
        <w:rPr>
          <w:rStyle w:val="StyleUnderline"/>
          <w:highlight w:val="yellow"/>
        </w:rPr>
        <w:t>policies are helping companies expand</w:t>
      </w:r>
      <w:r w:rsidRPr="005D4043">
        <w:rPr>
          <w:sz w:val="16"/>
        </w:rPr>
        <w:t xml:space="preserve"> — </w:t>
      </w:r>
      <w:r w:rsidRPr="00DD324C">
        <w:rPr>
          <w:rStyle w:val="StyleUnderline"/>
        </w:rPr>
        <w:t>and Trump’s immigration policies are forcing them to hire Americans and recent legal immigrants.</w:t>
      </w:r>
      <w:r w:rsidRPr="005D4043">
        <w:rPr>
          <w:sz w:val="16"/>
        </w:rPr>
        <w:t xml:space="preserve"> For example, the Trans-Pacific Partnership treaty blocked by Trump would have allowed Americans companies to import a limitless supply of low-wage workers from the Pacific rim for a wide variety of service-related jobs now performed by American voters.</w:t>
      </w:r>
    </w:p>
    <w:p w14:paraId="5CFF7B41" w14:textId="77777777" w:rsidR="00815E8C" w:rsidRPr="005D4043" w:rsidRDefault="00815E8C" w:rsidP="00815E8C">
      <w:pPr>
        <w:rPr>
          <w:sz w:val="16"/>
        </w:rPr>
      </w:pPr>
      <w:r w:rsidRPr="005D4043">
        <w:rPr>
          <w:sz w:val="16"/>
        </w:rPr>
        <w:t xml:space="preserve">According to the January 12 Washington Post: </w:t>
      </w:r>
    </w:p>
    <w:p w14:paraId="502849F9" w14:textId="77777777" w:rsidR="00815E8C" w:rsidRPr="005D4043" w:rsidRDefault="00815E8C" w:rsidP="00815E8C">
      <w:pPr>
        <w:rPr>
          <w:sz w:val="16"/>
        </w:rPr>
      </w:pPr>
      <w:r w:rsidRPr="005D4043">
        <w:rPr>
          <w:sz w:val="16"/>
        </w:rPr>
        <w:t>“I’ve been in this business since 1984, and I’ve never seen what we’re dealing with in terms of hiring people,” said [Ron] Sandlin, president of the Jacksonville, Fla., trucking firm. “Driver pay is going to have to continue to go up, and our customers are going to have to pay for it.” …</w:t>
      </w:r>
    </w:p>
    <w:p w14:paraId="34AABBBC" w14:textId="77777777" w:rsidR="00815E8C" w:rsidRPr="005D4043" w:rsidRDefault="00815E8C" w:rsidP="00815E8C">
      <w:pPr>
        <w:rPr>
          <w:sz w:val="16"/>
        </w:rPr>
      </w:pPr>
      <w:r w:rsidRPr="005D4043">
        <w:rPr>
          <w:sz w:val="16"/>
        </w:rPr>
        <w:t>He has raised pay over the past year by 3 to 4 percent, added two vacation days and offered hiring and longevity bonuses that run up to $10,000 in certain cases. …</w:t>
      </w:r>
    </w:p>
    <w:p w14:paraId="14F0F2D1" w14:textId="77777777" w:rsidR="00815E8C" w:rsidRPr="005D4043" w:rsidRDefault="00815E8C" w:rsidP="00815E8C">
      <w:pPr>
        <w:rPr>
          <w:sz w:val="16"/>
        </w:rPr>
      </w:pPr>
      <w:r w:rsidRPr="00DD324C">
        <w:rPr>
          <w:rStyle w:val="StyleUnderline"/>
        </w:rPr>
        <w:t>Millions of aging or discouraged workers who retreated to the sidelines in the aftermath of the recession will likely be drawn back into the workforce.</w:t>
      </w:r>
      <w:r w:rsidRPr="005D4043">
        <w:rPr>
          <w:sz w:val="16"/>
        </w:rPr>
        <w:t xml:space="preserve"> </w:t>
      </w:r>
      <w:r w:rsidRPr="00DD324C">
        <w:rPr>
          <w:rStyle w:val="StyleUnderline"/>
        </w:rPr>
        <w:t>That would be a healthy development, unless the job market gets so tight that employers engage in bidding wars that rapidly drive wages and prices higher.</w:t>
      </w:r>
    </w:p>
    <w:p w14:paraId="7A9FF564" w14:textId="77777777" w:rsidR="00815E8C" w:rsidRPr="005D4043" w:rsidRDefault="00815E8C" w:rsidP="00815E8C">
      <w:pPr>
        <w:rPr>
          <w:sz w:val="16"/>
        </w:rPr>
      </w:pPr>
      <w:r w:rsidRPr="005D4043">
        <w:rPr>
          <w:sz w:val="16"/>
        </w:rPr>
        <w:t>The New York Times reported January 13:</w:t>
      </w:r>
    </w:p>
    <w:p w14:paraId="659609BE" w14:textId="77777777" w:rsidR="00815E8C" w:rsidRPr="005D4043" w:rsidRDefault="00815E8C" w:rsidP="00815E8C">
      <w:pPr>
        <w:rPr>
          <w:sz w:val="16"/>
        </w:rPr>
      </w:pPr>
      <w:r w:rsidRPr="005D4043">
        <w:rPr>
          <w:sz w:val="16"/>
        </w:rPr>
        <w:t>A rapidly tightening labor market is forcing companies across the country to consider workers they once would have turned away. That is providing opportunities to people who have long faced barriers to employment, such as criminal records, disabilities or prolonged bouts of joblessness …</w:t>
      </w:r>
    </w:p>
    <w:p w14:paraId="4800A726" w14:textId="77777777" w:rsidR="00815E8C" w:rsidRPr="005D4043" w:rsidRDefault="00815E8C" w:rsidP="00815E8C">
      <w:pPr>
        <w:rPr>
          <w:sz w:val="16"/>
        </w:rPr>
      </w:pPr>
      <w:r w:rsidRPr="005D4043">
        <w:rPr>
          <w:sz w:val="16"/>
        </w:rPr>
        <w:t xml:space="preserve">Many economists say the recovery still has </w:t>
      </w:r>
      <w:proofErr w:type="gramStart"/>
      <w:r w:rsidRPr="005D4043">
        <w:rPr>
          <w:sz w:val="16"/>
        </w:rPr>
        <w:t>a ways</w:t>
      </w:r>
      <w:proofErr w:type="gramEnd"/>
      <w:r w:rsidRPr="005D4043">
        <w:rPr>
          <w:sz w:val="16"/>
        </w:rPr>
        <w:t xml:space="preserve"> to go before rivaling that of the late 1990s and early 2000s. The unemployment rate has fallen nearly as far as it did in 2000, when it hit 3.8 percent. But millions of Americans still have part-time or temporary jobs, or are out of the labor force entirely. And parts of the country still bear the scars of the recession that officially ended nearly a decade ago…</w:t>
      </w:r>
    </w:p>
    <w:p w14:paraId="5C193093" w14:textId="77777777" w:rsidR="00815E8C" w:rsidRPr="005D4043" w:rsidRDefault="00815E8C" w:rsidP="00815E8C">
      <w:pPr>
        <w:rPr>
          <w:sz w:val="16"/>
        </w:rPr>
      </w:pPr>
      <w:r w:rsidRPr="005D4043">
        <w:rPr>
          <w:sz w:val="16"/>
        </w:rPr>
        <w:t xml:space="preserve">Still, </w:t>
      </w:r>
      <w:r w:rsidRPr="00C1749B">
        <w:rPr>
          <w:rStyle w:val="StyleUnderline"/>
          <w:highlight w:val="yellow"/>
        </w:rPr>
        <w:t>household incomes have risen</w:t>
      </w:r>
      <w:r w:rsidRPr="00DD324C">
        <w:rPr>
          <w:rStyle w:val="StyleUnderline"/>
        </w:rPr>
        <w:t xml:space="preserve"> rapidly in the past two years, with the strongest gains coming for those in the poorest families</w:t>
      </w:r>
      <w:r w:rsidRPr="005D4043">
        <w:rPr>
          <w:sz w:val="16"/>
        </w:rPr>
        <w:t xml:space="preserve">. </w:t>
      </w:r>
      <w:r w:rsidRPr="00C1749B">
        <w:rPr>
          <w:rStyle w:val="StyleUnderline"/>
          <w:highlight w:val="yellow"/>
        </w:rPr>
        <w:t>And</w:t>
      </w:r>
      <w:r w:rsidRPr="00DD324C">
        <w:rPr>
          <w:rStyle w:val="StyleUnderline"/>
        </w:rPr>
        <w:t xml:space="preserve"> there are signs that </w:t>
      </w:r>
      <w:r w:rsidRPr="00C1749B">
        <w:rPr>
          <w:rStyle w:val="Emphasis"/>
          <w:highlight w:val="yellow"/>
        </w:rPr>
        <w:t>the tightening labor market is</w:t>
      </w:r>
      <w:r w:rsidRPr="00DD324C">
        <w:rPr>
          <w:rStyle w:val="Emphasis"/>
        </w:rPr>
        <w:t xml:space="preserve"> at last </w:t>
      </w:r>
      <w:r w:rsidRPr="00C1749B">
        <w:rPr>
          <w:rStyle w:val="Emphasis"/>
          <w:highlight w:val="yellow"/>
        </w:rPr>
        <w:t>beginning to shift</w:t>
      </w:r>
      <w:r w:rsidRPr="005D4043">
        <w:rPr>
          <w:sz w:val="16"/>
        </w:rPr>
        <w:t xml:space="preserve"> </w:t>
      </w:r>
      <w:r w:rsidRPr="00DD324C">
        <w:rPr>
          <w:rStyle w:val="StyleUnderline"/>
        </w:rPr>
        <w:t>bargaining power from companies to workers</w:t>
      </w:r>
      <w:r w:rsidRPr="005D4043">
        <w:rPr>
          <w:sz w:val="16"/>
        </w:rPr>
        <w:t xml:space="preserve">. Ahu </w:t>
      </w:r>
      <w:proofErr w:type="spellStart"/>
      <w:r w:rsidRPr="005D4043">
        <w:rPr>
          <w:sz w:val="16"/>
        </w:rPr>
        <w:t>Yildirmaz</w:t>
      </w:r>
      <w:proofErr w:type="spellEnd"/>
      <w:r w:rsidRPr="005D4043">
        <w:rPr>
          <w:sz w:val="16"/>
        </w:rPr>
        <w:t>, an economist who helps lead the research arm of the payroll-processing company ADP, said her firm’s data showed more people switching jobs, and getting bigger bumps in pay for doing so.</w:t>
      </w:r>
    </w:p>
    <w:p w14:paraId="4D695417" w14:textId="77777777" w:rsidR="00815E8C" w:rsidRPr="005D4043" w:rsidRDefault="00815E8C" w:rsidP="00815E8C">
      <w:pPr>
        <w:rPr>
          <w:sz w:val="16"/>
        </w:rPr>
      </w:pPr>
      <w:r w:rsidRPr="005D4043">
        <w:rPr>
          <w:sz w:val="16"/>
        </w:rPr>
        <w:t>However, some business-first Republicans using Democratic opposition to avoid supporting Labrador’s bill. For example, TheHill.com quoted opposition comments from retiring Pennsylvania Rep. Charlie Dent:</w:t>
      </w:r>
    </w:p>
    <w:p w14:paraId="5CCBC448" w14:textId="77777777" w:rsidR="00815E8C" w:rsidRPr="005D4043" w:rsidRDefault="00815E8C" w:rsidP="00815E8C">
      <w:pPr>
        <w:rPr>
          <w:sz w:val="16"/>
        </w:rPr>
      </w:pPr>
      <w:r w:rsidRPr="005D4043">
        <w:rPr>
          <w:sz w:val="16"/>
        </w:rPr>
        <w:t>“Even if we did have 218 Republican votes for a DACA bill, it’s not going to be close to what the Senate passes. … We need to pass a DACA bill with over 300 votes,” said Rep. Charlie Dent (R-Pa.), co-chairman of the moderate Tuesday Group.</w:t>
      </w:r>
    </w:p>
    <w:p w14:paraId="1035D467" w14:textId="77777777" w:rsidR="00815E8C" w:rsidRPr="005D4043" w:rsidRDefault="00815E8C" w:rsidP="00815E8C">
      <w:pPr>
        <w:rPr>
          <w:sz w:val="16"/>
        </w:rPr>
      </w:pPr>
      <w:r w:rsidRPr="005D4043">
        <w:rPr>
          <w:sz w:val="16"/>
        </w:rPr>
        <w:t>“We can go through this exercise for a while, until we ultimately get jammed by the Senate. We’ll indulge all these folks with this fanciful notion that we’ll somehow pass a DACA bill with 218 Republican votes — and then unicorns fly.”</w:t>
      </w:r>
    </w:p>
    <w:p w14:paraId="7C222983" w14:textId="77777777" w:rsidR="00815E8C" w:rsidRPr="00DD324C" w:rsidRDefault="00815E8C" w:rsidP="00815E8C">
      <w:pPr>
        <w:rPr>
          <w:rStyle w:val="StyleUnderline"/>
        </w:rPr>
      </w:pPr>
      <w:r w:rsidRPr="00DD324C">
        <w:rPr>
          <w:rStyle w:val="StyleUnderline"/>
        </w:rPr>
        <w:t xml:space="preserve">Polls show that </w:t>
      </w:r>
      <w:r w:rsidRPr="00C1749B">
        <w:rPr>
          <w:rStyle w:val="Emphasis"/>
          <w:highlight w:val="yellow"/>
        </w:rPr>
        <w:t>Trump’s American-first immigration policy is</w:t>
      </w:r>
      <w:r w:rsidRPr="00DD324C">
        <w:rPr>
          <w:rStyle w:val="Emphasis"/>
        </w:rPr>
        <w:t xml:space="preserve"> very </w:t>
      </w:r>
      <w:r w:rsidRPr="00C1749B">
        <w:rPr>
          <w:rStyle w:val="Emphasis"/>
          <w:highlight w:val="yellow"/>
        </w:rPr>
        <w:t>popular</w:t>
      </w:r>
      <w:r w:rsidRPr="00DD324C">
        <w:rPr>
          <w:rStyle w:val="StyleUnderline"/>
        </w:rPr>
        <w:t>.</w:t>
      </w:r>
    </w:p>
    <w:p w14:paraId="459F8C56" w14:textId="77777777" w:rsidR="00815E8C" w:rsidRPr="005D4043" w:rsidRDefault="00815E8C" w:rsidP="00815E8C">
      <w:pPr>
        <w:rPr>
          <w:sz w:val="16"/>
        </w:rPr>
      </w:pPr>
      <w:r w:rsidRPr="005D4043">
        <w:rPr>
          <w:sz w:val="16"/>
        </w:rPr>
        <w:t xml:space="preserve">For example, </w:t>
      </w:r>
      <w:r w:rsidRPr="00DD324C">
        <w:rPr>
          <w:rStyle w:val="StyleUnderline"/>
        </w:rPr>
        <w:t>a December poll of likely 2018 voters shows two-to-one voter support for Trump’s pro-American immigration policies,</w:t>
      </w:r>
      <w:r w:rsidRPr="005D4043">
        <w:rPr>
          <w:sz w:val="16"/>
        </w:rPr>
        <w:t xml:space="preserve"> </w:t>
      </w:r>
      <w:r w:rsidRPr="00DD324C">
        <w:rPr>
          <w:rStyle w:val="StyleUnderline"/>
        </w:rPr>
        <w:t>and a lopsided four-to-one opposition against the cheap-labor, mass-immigration, economic policy pushed by bipartisan establishment-</w:t>
      </w:r>
      <w:r w:rsidRPr="005D4043">
        <w:rPr>
          <w:sz w:val="16"/>
        </w:rPr>
        <w:t>backed D.C. interest-groups.</w:t>
      </w:r>
    </w:p>
    <w:p w14:paraId="14D7A1ED" w14:textId="77777777" w:rsidR="00815E8C" w:rsidRPr="005D4043" w:rsidRDefault="00815E8C" w:rsidP="00815E8C">
      <w:pPr>
        <w:rPr>
          <w:sz w:val="16"/>
        </w:rPr>
      </w:pPr>
      <w:r w:rsidRPr="005D4043">
        <w:rPr>
          <w:sz w:val="16"/>
        </w:rPr>
        <w:t>Business groups and Democrats tout the misleading, industry-funded “Nation of Immigrants” polls which pressure Americans to say they welcome migrants, including the roughly 670,000 ‘DACA’ illegals and the roughly 3.25 million ‘dreamer’ illegals.</w:t>
      </w:r>
    </w:p>
    <w:p w14:paraId="2F6BBD0B" w14:textId="77777777" w:rsidR="00815E8C" w:rsidRPr="005D4043" w:rsidRDefault="00815E8C" w:rsidP="00815E8C">
      <w:pPr>
        <w:rPr>
          <w:sz w:val="16"/>
        </w:rPr>
      </w:pPr>
      <w:r w:rsidRPr="00DD324C">
        <w:rPr>
          <w:rStyle w:val="StyleUnderline"/>
        </w:rPr>
        <w:t>The alternative “priority or fairness” polls</w:t>
      </w:r>
      <w:r w:rsidRPr="005D4043">
        <w:rPr>
          <w:sz w:val="16"/>
        </w:rPr>
        <w:t xml:space="preserve"> — plus the 2016 election — </w:t>
      </w:r>
      <w:r w:rsidRPr="00DD324C">
        <w:rPr>
          <w:rStyle w:val="StyleUnderline"/>
        </w:rPr>
        <w:t xml:space="preserve">show that </w:t>
      </w:r>
      <w:r w:rsidRPr="00C1749B">
        <w:rPr>
          <w:rStyle w:val="StyleUnderline"/>
          <w:highlight w:val="yellow"/>
        </w:rPr>
        <w:t>voters</w:t>
      </w:r>
      <w:r w:rsidRPr="00DD324C">
        <w:rPr>
          <w:rStyle w:val="StyleUnderline"/>
        </w:rPr>
        <w:t xml:space="preserve"> in the polling booth </w:t>
      </w:r>
      <w:r w:rsidRPr="00C1749B">
        <w:rPr>
          <w:rStyle w:val="StyleUnderline"/>
          <w:highlight w:val="yellow"/>
        </w:rPr>
        <w:t>put</w:t>
      </w:r>
      <w:r w:rsidRPr="00DD324C">
        <w:rPr>
          <w:rStyle w:val="StyleUnderline"/>
        </w:rPr>
        <w:t xml:space="preserve"> a much higher </w:t>
      </w:r>
      <w:r w:rsidRPr="00C1749B">
        <w:rPr>
          <w:rStyle w:val="StyleUnderline"/>
          <w:highlight w:val="yellow"/>
        </w:rPr>
        <w:t>priority on helping</w:t>
      </w:r>
      <w:r w:rsidRPr="00DD324C">
        <w:rPr>
          <w:rStyle w:val="StyleUnderline"/>
        </w:rPr>
        <w:t xml:space="preserve"> their </w:t>
      </w:r>
      <w:r w:rsidRPr="00C1749B">
        <w:rPr>
          <w:rStyle w:val="StyleUnderline"/>
        </w:rPr>
        <w:t>families</w:t>
      </w:r>
      <w:r w:rsidRPr="00DD324C">
        <w:rPr>
          <w:rStyle w:val="StyleUnderline"/>
        </w:rPr>
        <w:t xml:space="preserve">, neighbors, and </w:t>
      </w:r>
      <w:r w:rsidRPr="00C1749B">
        <w:rPr>
          <w:rStyle w:val="StyleUnderline"/>
          <w:highlight w:val="yellow"/>
        </w:rPr>
        <w:t>fellow nationals get</w:t>
      </w:r>
      <w:r w:rsidRPr="00DD324C">
        <w:rPr>
          <w:rStyle w:val="StyleUnderline"/>
        </w:rPr>
        <w:t xml:space="preserve"> decent </w:t>
      </w:r>
      <w:r w:rsidRPr="0071372A">
        <w:rPr>
          <w:rStyle w:val="StyleUnderline"/>
          <w:highlight w:val="yellow"/>
        </w:rPr>
        <w:t>jobs</w:t>
      </w:r>
      <w:r w:rsidRPr="00DD324C">
        <w:rPr>
          <w:rStyle w:val="StyleUnderline"/>
        </w:rPr>
        <w:t xml:space="preserve"> in a high-tech, high-immigration, low-wage economy.</w:t>
      </w:r>
    </w:p>
    <w:p w14:paraId="53400E76" w14:textId="77777777" w:rsidR="00815E8C" w:rsidRDefault="00815E8C" w:rsidP="00005335"/>
    <w:p w14:paraId="2F24F9C5" w14:textId="4B328676" w:rsidR="00D4253A" w:rsidRDefault="00D4253A" w:rsidP="00665252">
      <w:pPr>
        <w:pStyle w:val="Heading1"/>
      </w:pPr>
      <w:r>
        <w:t xml:space="preserve">Impeachment </w:t>
      </w:r>
    </w:p>
    <w:p w14:paraId="6C5D45FD" w14:textId="0263A808" w:rsidR="00B65644" w:rsidRPr="00B65644" w:rsidRDefault="00B65644" w:rsidP="00665252">
      <w:pPr>
        <w:pStyle w:val="Heading2"/>
      </w:pPr>
      <w:r>
        <w:t>***Defense***</w:t>
      </w:r>
    </w:p>
    <w:p w14:paraId="0A3DC746" w14:textId="5483CBF4" w:rsidR="00AE209E" w:rsidRDefault="00AE209E" w:rsidP="00AE209E">
      <w:pPr>
        <w:pStyle w:val="Heading3"/>
      </w:pPr>
      <w:r>
        <w:t>2AC</w:t>
      </w:r>
      <w:r w:rsidR="00B65644">
        <w:t>---</w:t>
      </w:r>
      <w:r>
        <w:t>No Impeachment</w:t>
      </w:r>
    </w:p>
    <w:p w14:paraId="03C93DB7" w14:textId="77777777" w:rsidR="00AE209E" w:rsidRDefault="00AE209E" w:rsidP="00AE209E">
      <w:pPr>
        <w:pStyle w:val="Heading4"/>
      </w:pPr>
      <w:r>
        <w:t xml:space="preserve">No removal </w:t>
      </w:r>
      <w:r>
        <w:rPr>
          <w:u w:val="single"/>
        </w:rPr>
        <w:t>regardless</w:t>
      </w:r>
      <w:r>
        <w:t xml:space="preserve"> of the midterms </w:t>
      </w:r>
    </w:p>
    <w:p w14:paraId="5A51480E" w14:textId="77777777" w:rsidR="00AE209E" w:rsidRDefault="00AE209E" w:rsidP="00AE209E">
      <w:r>
        <w:t xml:space="preserve">W. James </w:t>
      </w:r>
      <w:proofErr w:type="spellStart"/>
      <w:r w:rsidRPr="000328A3">
        <w:rPr>
          <w:rStyle w:val="Style13ptBold"/>
        </w:rPr>
        <w:t>Antle</w:t>
      </w:r>
      <w:proofErr w:type="spellEnd"/>
      <w:r w:rsidRPr="000328A3">
        <w:rPr>
          <w:rStyle w:val="Style13ptBold"/>
        </w:rPr>
        <w:t xml:space="preserve"> 18</w:t>
      </w:r>
      <w:r>
        <w:t>, politics editor of The Washington Examiner, 2/1/18, “Why Senate Republicans might just impeach Trump,” http://theweek.com/articles/752058/why-senate-republicans-might-just-impeach-trump</w:t>
      </w:r>
    </w:p>
    <w:p w14:paraId="7B463239" w14:textId="77777777" w:rsidR="00AE209E" w:rsidRPr="000328A3" w:rsidRDefault="00AE209E" w:rsidP="00AE209E">
      <w:pPr>
        <w:rPr>
          <w:sz w:val="16"/>
        </w:rPr>
      </w:pPr>
      <w:r w:rsidRPr="000328A3">
        <w:rPr>
          <w:sz w:val="16"/>
        </w:rPr>
        <w:lastRenderedPageBreak/>
        <w:t xml:space="preserve">It seems more likely than not that Democrats will retake the House in November, with the building wave of GOP retirements perhaps the best indicator that Republicans themselves are expecting a rout. </w:t>
      </w:r>
      <w:r w:rsidRPr="000328A3">
        <w:rPr>
          <w:rStyle w:val="StyleUnderline"/>
          <w:highlight w:val="yellow"/>
        </w:rPr>
        <w:t>If Dem</w:t>
      </w:r>
      <w:r w:rsidRPr="000328A3">
        <w:rPr>
          <w:rStyle w:val="StyleUnderline"/>
        </w:rPr>
        <w:t>ocrat</w:t>
      </w:r>
      <w:r w:rsidRPr="000328A3">
        <w:rPr>
          <w:rStyle w:val="StyleUnderline"/>
          <w:highlight w:val="yellow"/>
        </w:rPr>
        <w:t>s win</w:t>
      </w:r>
      <w:r w:rsidRPr="000328A3">
        <w:rPr>
          <w:rStyle w:val="StyleUnderline"/>
        </w:rPr>
        <w:t xml:space="preserve"> control of </w:t>
      </w:r>
      <w:r w:rsidRPr="000328A3">
        <w:rPr>
          <w:rStyle w:val="StyleUnderline"/>
          <w:highlight w:val="yellow"/>
        </w:rPr>
        <w:t>Congress, they will</w:t>
      </w:r>
      <w:r w:rsidRPr="000328A3">
        <w:rPr>
          <w:sz w:val="16"/>
        </w:rPr>
        <w:t xml:space="preserve"> then </w:t>
      </w:r>
      <w:r w:rsidRPr="000328A3">
        <w:rPr>
          <w:rStyle w:val="StyleUnderline"/>
          <w:highlight w:val="yellow"/>
        </w:rPr>
        <w:t>have the</w:t>
      </w:r>
      <w:r w:rsidRPr="000328A3">
        <w:rPr>
          <w:rStyle w:val="StyleUnderline"/>
        </w:rPr>
        <w:t xml:space="preserve"> simple </w:t>
      </w:r>
      <w:r w:rsidRPr="000328A3">
        <w:rPr>
          <w:rStyle w:val="StyleUnderline"/>
          <w:highlight w:val="yellow"/>
        </w:rPr>
        <w:t>House majority</w:t>
      </w:r>
      <w:r w:rsidRPr="000328A3">
        <w:rPr>
          <w:rStyle w:val="StyleUnderline"/>
        </w:rPr>
        <w:t xml:space="preserve"> required </w:t>
      </w:r>
      <w:r w:rsidRPr="000328A3">
        <w:rPr>
          <w:rStyle w:val="StyleUnderline"/>
          <w:highlight w:val="yellow"/>
        </w:rPr>
        <w:t>to impeach</w:t>
      </w:r>
      <w:r w:rsidRPr="000328A3">
        <w:rPr>
          <w:rStyle w:val="StyleUnderline"/>
        </w:rPr>
        <w:t xml:space="preserve"> Trump</w:t>
      </w:r>
      <w:r w:rsidRPr="000328A3">
        <w:rPr>
          <w:sz w:val="16"/>
        </w:rPr>
        <w:t xml:space="preserve">. What </w:t>
      </w:r>
      <w:r w:rsidRPr="000328A3">
        <w:rPr>
          <w:rStyle w:val="StyleUnderline"/>
          <w:highlight w:val="yellow"/>
        </w:rPr>
        <w:t>they</w:t>
      </w:r>
      <w:r w:rsidRPr="000328A3">
        <w:rPr>
          <w:sz w:val="16"/>
        </w:rPr>
        <w:t xml:space="preserve"> almost </w:t>
      </w:r>
      <w:r w:rsidRPr="000328A3">
        <w:rPr>
          <w:rStyle w:val="Emphasis"/>
          <w:highlight w:val="yellow"/>
        </w:rPr>
        <w:t>certainly will not have</w:t>
      </w:r>
      <w:r w:rsidRPr="000328A3">
        <w:rPr>
          <w:sz w:val="16"/>
        </w:rPr>
        <w:t xml:space="preserve">, however, </w:t>
      </w:r>
      <w:r w:rsidRPr="000328A3">
        <w:rPr>
          <w:rStyle w:val="Emphasis"/>
          <w:sz w:val="28"/>
          <w:highlight w:val="yellow"/>
        </w:rPr>
        <w:t>no matter how well the midterms go</w:t>
      </w:r>
      <w:r w:rsidRPr="000328A3">
        <w:rPr>
          <w:sz w:val="16"/>
        </w:rPr>
        <w:t xml:space="preserve">, is </w:t>
      </w:r>
      <w:r w:rsidRPr="000328A3">
        <w:rPr>
          <w:rStyle w:val="StyleUnderline"/>
          <w:highlight w:val="yellow"/>
        </w:rPr>
        <w:t>the two-thirds Senate majority</w:t>
      </w:r>
      <w:r w:rsidRPr="000328A3">
        <w:rPr>
          <w:rStyle w:val="StyleUnderline"/>
        </w:rPr>
        <w:t xml:space="preserve"> needed </w:t>
      </w:r>
      <w:r w:rsidRPr="000328A3">
        <w:rPr>
          <w:rStyle w:val="StyleUnderline"/>
          <w:highlight w:val="yellow"/>
        </w:rPr>
        <w:t>to convict and remove</w:t>
      </w:r>
      <w:r w:rsidRPr="000328A3">
        <w:rPr>
          <w:rStyle w:val="StyleUnderline"/>
        </w:rPr>
        <w:t xml:space="preserve"> him</w:t>
      </w:r>
      <w:r w:rsidRPr="000328A3">
        <w:rPr>
          <w:sz w:val="16"/>
        </w:rPr>
        <w:t xml:space="preserve">. </w:t>
      </w:r>
    </w:p>
    <w:p w14:paraId="4F01BF8C" w14:textId="77777777" w:rsidR="00AE209E" w:rsidRPr="000328A3" w:rsidRDefault="00AE209E" w:rsidP="00AE209E">
      <w:pPr>
        <w:rPr>
          <w:sz w:val="16"/>
        </w:rPr>
      </w:pPr>
      <w:r w:rsidRPr="000328A3">
        <w:rPr>
          <w:sz w:val="16"/>
        </w:rPr>
        <w:t xml:space="preserve">Given the difficult map this year, Democrats may not even be able to take control of the Senate. But for the sake of argument, </w:t>
      </w:r>
      <w:r w:rsidRPr="000328A3">
        <w:rPr>
          <w:rStyle w:val="StyleUnderline"/>
        </w:rPr>
        <w:t xml:space="preserve">let's </w:t>
      </w:r>
      <w:r w:rsidRPr="000328A3">
        <w:rPr>
          <w:rStyle w:val="StyleUnderline"/>
          <w:highlight w:val="yellow"/>
        </w:rPr>
        <w:t>say they win</w:t>
      </w:r>
      <w:r w:rsidRPr="000328A3">
        <w:rPr>
          <w:rStyle w:val="StyleUnderline"/>
        </w:rPr>
        <w:t xml:space="preserve"> a </w:t>
      </w:r>
      <w:r w:rsidRPr="000328A3">
        <w:rPr>
          <w:rStyle w:val="StyleUnderline"/>
          <w:highlight w:val="yellow"/>
        </w:rPr>
        <w:t>52-48</w:t>
      </w:r>
      <w:r w:rsidRPr="000328A3">
        <w:rPr>
          <w:rStyle w:val="StyleUnderline"/>
        </w:rPr>
        <w:t xml:space="preserve"> majority</w:t>
      </w:r>
      <w:r w:rsidRPr="000328A3">
        <w:rPr>
          <w:sz w:val="16"/>
        </w:rPr>
        <w:t xml:space="preserve">. </w:t>
      </w:r>
      <w:r w:rsidRPr="000328A3">
        <w:rPr>
          <w:rStyle w:val="Emphasis"/>
          <w:highlight w:val="yellow"/>
        </w:rPr>
        <w:t>They would still need 15 Republicans</w:t>
      </w:r>
      <w:r w:rsidRPr="000328A3">
        <w:rPr>
          <w:sz w:val="16"/>
        </w:rPr>
        <w:t xml:space="preserve"> to vote to remove Trump from office. </w:t>
      </w:r>
    </w:p>
    <w:p w14:paraId="111E4E08" w14:textId="77777777" w:rsidR="00AE209E" w:rsidRPr="000328A3" w:rsidRDefault="00AE209E" w:rsidP="00AE209E">
      <w:pPr>
        <w:rPr>
          <w:sz w:val="16"/>
        </w:rPr>
      </w:pPr>
      <w:r w:rsidRPr="000328A3">
        <w:rPr>
          <w:rStyle w:val="StyleUnderline"/>
        </w:rPr>
        <w:t xml:space="preserve">Would Senate Republicans ever turn on Trump? </w:t>
      </w:r>
      <w:r w:rsidRPr="000328A3">
        <w:rPr>
          <w:rStyle w:val="StyleUnderline"/>
          <w:highlight w:val="yellow"/>
        </w:rPr>
        <w:t>That's a tall order</w:t>
      </w:r>
      <w:r w:rsidRPr="000328A3">
        <w:rPr>
          <w:sz w:val="16"/>
        </w:rPr>
        <w:t xml:space="preserve">. But contrary to the expectations of liberals who believe all elected Republicans indiscriminately enable Trump, it may not be an impossible one, at least compared to the last two presidents threatened with impeachment. </w:t>
      </w:r>
    </w:p>
    <w:p w14:paraId="52A43929" w14:textId="77777777" w:rsidR="00AE209E" w:rsidRPr="000328A3" w:rsidRDefault="00AE209E" w:rsidP="00AE209E">
      <w:pPr>
        <w:rPr>
          <w:sz w:val="16"/>
        </w:rPr>
      </w:pPr>
      <w:r w:rsidRPr="000328A3">
        <w:rPr>
          <w:sz w:val="16"/>
        </w:rPr>
        <w:t>Remember the '90s? Even with 55 votes in the Senate, Republicans were never going to be able to complete their impeachment drive against President Bill Clinton because there were no Democratic senators willing to vote to remove him. Only five House Democrats voted for any of the Clinton articles of impeachment. The GOP was never going to get 12 senators.</w:t>
      </w:r>
    </w:p>
    <w:p w14:paraId="0131B2D7" w14:textId="77777777" w:rsidR="00AE209E" w:rsidRPr="000328A3" w:rsidRDefault="00AE209E" w:rsidP="00AE209E">
      <w:pPr>
        <w:rPr>
          <w:sz w:val="16"/>
        </w:rPr>
      </w:pPr>
      <w:r w:rsidRPr="000328A3">
        <w:rPr>
          <w:sz w:val="16"/>
        </w:rPr>
        <w:t xml:space="preserve">Similarly, if party leaders had allowed antiwar Democrats to move forward with their efforts to impeach President George W. Bush, they might have won over Republicans like Ron Paul or Walter Jones in the House, but zero Senate Republicans could have been persuaded to convict Bush. </w:t>
      </w:r>
    </w:p>
    <w:p w14:paraId="6AA68685" w14:textId="77777777" w:rsidR="00AE209E" w:rsidRPr="000328A3" w:rsidRDefault="00AE209E" w:rsidP="00AE209E">
      <w:pPr>
        <w:rPr>
          <w:sz w:val="16"/>
        </w:rPr>
      </w:pPr>
      <w:r w:rsidRPr="000328A3">
        <w:rPr>
          <w:sz w:val="16"/>
        </w:rPr>
        <w:t xml:space="preserve">In Clinton's case, Democrats simply did not believe that the underlying offense that led to the president's perjury and alleged obstruction of justice — consensual sexual relations with White House intern Monica Lewinsky — was serious enough to justify removing him from office. And in Bush's case, Republicans would have regarded the president's impeachment as the criminalization of policy disagreements (particularly over the so-called war on terror), and they overwhelmingly still agreed with the Bush policy in question. </w:t>
      </w:r>
    </w:p>
    <w:p w14:paraId="118380CD" w14:textId="77777777" w:rsidR="00AE209E" w:rsidRPr="000328A3" w:rsidRDefault="00AE209E" w:rsidP="00AE209E">
      <w:pPr>
        <w:rPr>
          <w:sz w:val="16"/>
        </w:rPr>
      </w:pPr>
      <w:r w:rsidRPr="000328A3">
        <w:rPr>
          <w:sz w:val="16"/>
        </w:rPr>
        <w:t xml:space="preserve">Things might be different with Trump. </w:t>
      </w:r>
    </w:p>
    <w:p w14:paraId="7CF0E74D" w14:textId="77777777" w:rsidR="00AE209E" w:rsidRPr="000328A3" w:rsidRDefault="00AE209E" w:rsidP="00AE209E">
      <w:pPr>
        <w:rPr>
          <w:sz w:val="16"/>
        </w:rPr>
      </w:pPr>
      <w:r w:rsidRPr="000328A3">
        <w:rPr>
          <w:rStyle w:val="Emphasis"/>
          <w:highlight w:val="yellow"/>
        </w:rPr>
        <w:t>If</w:t>
      </w:r>
      <w:r w:rsidRPr="000328A3">
        <w:rPr>
          <w:rStyle w:val="StyleUnderline"/>
          <w:highlight w:val="yellow"/>
        </w:rPr>
        <w:t xml:space="preserve"> Mueller</w:t>
      </w:r>
      <w:r w:rsidRPr="000328A3">
        <w:rPr>
          <w:rStyle w:val="StyleUnderline"/>
        </w:rPr>
        <w:t xml:space="preserve"> </w:t>
      </w:r>
      <w:proofErr w:type="gramStart"/>
      <w:r w:rsidRPr="000328A3">
        <w:rPr>
          <w:rStyle w:val="StyleUnderline"/>
        </w:rPr>
        <w:t>is able to</w:t>
      </w:r>
      <w:proofErr w:type="gramEnd"/>
      <w:r w:rsidRPr="000328A3">
        <w:rPr>
          <w:rStyle w:val="StyleUnderline"/>
        </w:rPr>
        <w:t xml:space="preserve"> </w:t>
      </w:r>
      <w:r w:rsidRPr="000328A3">
        <w:rPr>
          <w:rStyle w:val="StyleUnderline"/>
          <w:highlight w:val="yellow"/>
        </w:rPr>
        <w:t>present clear</w:t>
      </w:r>
      <w:r w:rsidRPr="000328A3">
        <w:rPr>
          <w:rStyle w:val="StyleUnderline"/>
        </w:rPr>
        <w:t xml:space="preserve"> and </w:t>
      </w:r>
      <w:r w:rsidRPr="000328A3">
        <w:rPr>
          <w:rStyle w:val="StyleUnderline"/>
          <w:highlight w:val="yellow"/>
        </w:rPr>
        <w:t>compelling ev</w:t>
      </w:r>
      <w:r w:rsidRPr="000328A3">
        <w:rPr>
          <w:rStyle w:val="StyleUnderline"/>
        </w:rPr>
        <w:t xml:space="preserve">idence </w:t>
      </w:r>
      <w:r w:rsidRPr="000328A3">
        <w:rPr>
          <w:rStyle w:val="StyleUnderline"/>
          <w:highlight w:val="yellow"/>
        </w:rPr>
        <w:t>of collusion</w:t>
      </w:r>
      <w:r w:rsidRPr="000328A3">
        <w:rPr>
          <w:sz w:val="16"/>
        </w:rPr>
        <w:t xml:space="preserve"> between Russia and the Trump campaign, </w:t>
      </w:r>
      <w:r w:rsidRPr="000328A3">
        <w:rPr>
          <w:rStyle w:val="StyleUnderline"/>
        </w:rPr>
        <w:t>with the president's knowledge, Republican votes for impeachment really are gettable</w:t>
      </w:r>
      <w:r w:rsidRPr="000328A3">
        <w:rPr>
          <w:sz w:val="16"/>
        </w:rPr>
        <w:t xml:space="preserve"> in a way that they were not in past cases. This situation would be fundamentally different than the impeachment </w:t>
      </w:r>
      <w:proofErr w:type="gramStart"/>
      <w:r w:rsidRPr="000328A3">
        <w:rPr>
          <w:sz w:val="16"/>
        </w:rPr>
        <w:t>talk</w:t>
      </w:r>
      <w:proofErr w:type="gramEnd"/>
      <w:r w:rsidRPr="000328A3">
        <w:rPr>
          <w:sz w:val="16"/>
        </w:rPr>
        <w:t xml:space="preserve"> around Clinton and Bush. And </w:t>
      </w:r>
      <w:r w:rsidRPr="000328A3">
        <w:rPr>
          <w:rStyle w:val="Emphasis"/>
          <w:highlight w:val="yellow"/>
        </w:rPr>
        <w:t>some</w:t>
      </w:r>
      <w:r w:rsidRPr="000328A3">
        <w:rPr>
          <w:rStyle w:val="StyleUnderline"/>
          <w:highlight w:val="yellow"/>
        </w:rPr>
        <w:t xml:space="preserve"> Senate Republicans</w:t>
      </w:r>
      <w:r w:rsidRPr="000328A3">
        <w:rPr>
          <w:rStyle w:val="StyleUnderline"/>
        </w:rPr>
        <w:t xml:space="preserve"> really </w:t>
      </w:r>
      <w:r w:rsidRPr="000328A3">
        <w:rPr>
          <w:rStyle w:val="StyleUnderline"/>
          <w:highlight w:val="yellow"/>
        </w:rPr>
        <w:t>might turn</w:t>
      </w:r>
      <w:r w:rsidRPr="000328A3">
        <w:rPr>
          <w:rStyle w:val="StyleUnderline"/>
        </w:rPr>
        <w:t xml:space="preserve"> on the president</w:t>
      </w:r>
      <w:r w:rsidRPr="000328A3">
        <w:rPr>
          <w:sz w:val="16"/>
        </w:rPr>
        <w:t xml:space="preserve">. </w:t>
      </w:r>
    </w:p>
    <w:p w14:paraId="40E662F8" w14:textId="77777777" w:rsidR="00AE209E" w:rsidRPr="000328A3" w:rsidRDefault="00AE209E" w:rsidP="00AE209E">
      <w:pPr>
        <w:rPr>
          <w:sz w:val="16"/>
          <w:highlight w:val="yellow"/>
        </w:rPr>
      </w:pPr>
      <w:r w:rsidRPr="000328A3">
        <w:rPr>
          <w:sz w:val="16"/>
        </w:rPr>
        <w:t xml:space="preserve">Obviously, </w:t>
      </w:r>
      <w:r w:rsidRPr="000328A3">
        <w:rPr>
          <w:rStyle w:val="StyleUnderline"/>
          <w:highlight w:val="yellow"/>
        </w:rPr>
        <w:t>the threshold</w:t>
      </w:r>
      <w:r w:rsidRPr="000328A3">
        <w:rPr>
          <w:rStyle w:val="StyleUnderline"/>
        </w:rPr>
        <w:t xml:space="preserve"> for GOP senators to turn on Trump </w:t>
      </w:r>
      <w:r w:rsidRPr="000328A3">
        <w:rPr>
          <w:rStyle w:val="StyleUnderline"/>
          <w:highlight w:val="yellow"/>
        </w:rPr>
        <w:t>would be much higher</w:t>
      </w:r>
      <w:r w:rsidRPr="000328A3">
        <w:rPr>
          <w:rStyle w:val="StyleUnderline"/>
        </w:rPr>
        <w:t xml:space="preserve"> than for Democrats</w:t>
      </w:r>
      <w:r w:rsidRPr="000328A3">
        <w:rPr>
          <w:sz w:val="16"/>
        </w:rPr>
        <w:t xml:space="preserve">, for whom the Trump Tower meeting alone suffices. </w:t>
      </w:r>
      <w:r w:rsidRPr="000328A3">
        <w:rPr>
          <w:rStyle w:val="StyleUnderline"/>
          <w:highlight w:val="yellow"/>
        </w:rPr>
        <w:t>For Republicans, "collusion" would</w:t>
      </w:r>
      <w:r w:rsidRPr="000328A3">
        <w:rPr>
          <w:sz w:val="16"/>
        </w:rPr>
        <w:t xml:space="preserve"> likely </w:t>
      </w:r>
      <w:r w:rsidRPr="000328A3">
        <w:rPr>
          <w:rStyle w:val="Emphasis"/>
          <w:highlight w:val="yellow"/>
        </w:rPr>
        <w:t>have to mean</w:t>
      </w:r>
      <w:r w:rsidRPr="000328A3">
        <w:rPr>
          <w:rStyle w:val="StyleUnderline"/>
        </w:rPr>
        <w:t xml:space="preserve"> some direct involvement in stolen Democratic emails, cooperating with</w:t>
      </w:r>
      <w:r w:rsidRPr="000328A3">
        <w:rPr>
          <w:sz w:val="16"/>
        </w:rPr>
        <w:t xml:space="preserve"> the creation and </w:t>
      </w:r>
      <w:r w:rsidRPr="000328A3">
        <w:rPr>
          <w:rStyle w:val="StyleUnderline"/>
        </w:rPr>
        <w:t>distribution of Russian fake news</w:t>
      </w:r>
      <w:r w:rsidRPr="000328A3">
        <w:rPr>
          <w:sz w:val="16"/>
        </w:rPr>
        <w:t xml:space="preserve">, or at bare minimum a </w:t>
      </w:r>
      <w:proofErr w:type="spellStart"/>
      <w:proofErr w:type="gramStart"/>
      <w:r w:rsidRPr="000328A3">
        <w:rPr>
          <w:sz w:val="16"/>
        </w:rPr>
        <w:t>well established</w:t>
      </w:r>
      <w:proofErr w:type="spellEnd"/>
      <w:proofErr w:type="gramEnd"/>
      <w:r w:rsidRPr="000328A3">
        <w:rPr>
          <w:sz w:val="16"/>
        </w:rPr>
        <w:t xml:space="preserve"> awareness of and coordination with what the Russians were doing. </w:t>
      </w:r>
      <w:r w:rsidRPr="000328A3">
        <w:rPr>
          <w:rStyle w:val="StyleUnderline"/>
        </w:rPr>
        <w:t xml:space="preserve">They would </w:t>
      </w:r>
      <w:r w:rsidRPr="000328A3">
        <w:rPr>
          <w:rStyle w:val="Emphasis"/>
        </w:rPr>
        <w:t>have to</w:t>
      </w:r>
      <w:r w:rsidRPr="000328A3">
        <w:rPr>
          <w:rStyle w:val="StyleUnderline"/>
        </w:rPr>
        <w:t xml:space="preserve"> see </w:t>
      </w:r>
      <w:r w:rsidRPr="000328A3">
        <w:rPr>
          <w:rStyle w:val="StyleUnderline"/>
          <w:highlight w:val="yellow"/>
        </w:rPr>
        <w:t>a clear quid pro quo</w:t>
      </w:r>
      <w:r w:rsidRPr="000328A3">
        <w:rPr>
          <w:sz w:val="16"/>
          <w:highlight w:val="yellow"/>
        </w:rPr>
        <w:t xml:space="preserve">. </w:t>
      </w:r>
    </w:p>
    <w:p w14:paraId="616F9072" w14:textId="77777777" w:rsidR="00AE209E" w:rsidRPr="000328A3" w:rsidRDefault="00AE209E" w:rsidP="00AE209E">
      <w:pPr>
        <w:rPr>
          <w:sz w:val="16"/>
        </w:rPr>
      </w:pPr>
      <w:r w:rsidRPr="000328A3">
        <w:rPr>
          <w:rStyle w:val="StyleUnderline"/>
          <w:highlight w:val="yellow"/>
        </w:rPr>
        <w:t>For many</w:t>
      </w:r>
      <w:r w:rsidRPr="000328A3">
        <w:rPr>
          <w:rStyle w:val="StyleUnderline"/>
        </w:rPr>
        <w:t xml:space="preserve"> GOP lawmakers, </w:t>
      </w:r>
      <w:r w:rsidRPr="000328A3">
        <w:rPr>
          <w:rStyle w:val="Emphasis"/>
          <w:highlight w:val="yellow"/>
        </w:rPr>
        <w:t>even that wouldn't be enough</w:t>
      </w:r>
      <w:r w:rsidRPr="000328A3">
        <w:rPr>
          <w:rStyle w:val="StyleUnderline"/>
        </w:rPr>
        <w:t>. Many have</w:t>
      </w:r>
      <w:r w:rsidRPr="000328A3">
        <w:rPr>
          <w:sz w:val="16"/>
        </w:rPr>
        <w:t xml:space="preserve"> indeed </w:t>
      </w:r>
      <w:r w:rsidRPr="000328A3">
        <w:rPr>
          <w:rStyle w:val="StyleUnderline"/>
        </w:rPr>
        <w:t>shown</w:t>
      </w:r>
      <w:r w:rsidRPr="000328A3">
        <w:rPr>
          <w:sz w:val="16"/>
        </w:rPr>
        <w:t xml:space="preserve"> that </w:t>
      </w:r>
      <w:r w:rsidRPr="000328A3">
        <w:rPr>
          <w:rStyle w:val="Emphasis"/>
          <w:highlight w:val="yellow"/>
        </w:rPr>
        <w:t>they'll back Trump no matter what</w:t>
      </w:r>
      <w:r w:rsidRPr="000328A3">
        <w:rPr>
          <w:sz w:val="16"/>
        </w:rPr>
        <w:t xml:space="preserve">. But it is not that hard to imagine a set of facts that would cause principled Russia hawks like Ben </w:t>
      </w:r>
      <w:proofErr w:type="spellStart"/>
      <w:r w:rsidRPr="000328A3">
        <w:rPr>
          <w:sz w:val="16"/>
        </w:rPr>
        <w:t>Sasse</w:t>
      </w:r>
      <w:proofErr w:type="spellEnd"/>
      <w:r w:rsidRPr="000328A3">
        <w:rPr>
          <w:sz w:val="16"/>
        </w:rPr>
        <w:t>, Marco Rubio, and Lindsey Graham to turn against the president. And once a few dominos fall, it makes it easier for the others to topple in turn.</w:t>
      </w:r>
    </w:p>
    <w:p w14:paraId="34DF8C35" w14:textId="77777777" w:rsidR="00AE209E" w:rsidRPr="00590460" w:rsidRDefault="00AE209E" w:rsidP="00AE209E"/>
    <w:p w14:paraId="1E51C1DC" w14:textId="1118A2E7" w:rsidR="00EB7EC5" w:rsidRDefault="00B65644" w:rsidP="00B65644">
      <w:pPr>
        <w:pStyle w:val="Heading3"/>
      </w:pPr>
      <w:r>
        <w:t xml:space="preserve">   </w:t>
      </w:r>
      <w:r w:rsidR="00EB7EC5">
        <w:t>1AR</w:t>
      </w:r>
      <w:r>
        <w:t>---</w:t>
      </w:r>
      <w:r w:rsidR="00EB7EC5">
        <w:t xml:space="preserve">Republicans </w:t>
      </w:r>
    </w:p>
    <w:p w14:paraId="4186DAD5" w14:textId="4E944FAA" w:rsidR="00EB7EC5" w:rsidRDefault="00EB7EC5" w:rsidP="00EB7EC5">
      <w:pPr>
        <w:pStyle w:val="Heading4"/>
      </w:pPr>
      <w:r>
        <w:t>No impeachment</w:t>
      </w:r>
      <w:r w:rsidR="00B65644">
        <w:t>---</w:t>
      </w:r>
      <w:r>
        <w:t xml:space="preserve">a Dem wave has </w:t>
      </w:r>
      <w:r>
        <w:rPr>
          <w:u w:val="single"/>
        </w:rPr>
        <w:t>zero</w:t>
      </w:r>
      <w:r>
        <w:t xml:space="preserve"> effect on GOP leadership’s support for Trump---why would they risk angering the base </w:t>
      </w:r>
      <w:r>
        <w:rPr>
          <w:u w:val="single"/>
        </w:rPr>
        <w:t>once they’ve already lost the midterms</w:t>
      </w:r>
      <w:r>
        <w:t xml:space="preserve">? </w:t>
      </w:r>
    </w:p>
    <w:p w14:paraId="6D85E2E9" w14:textId="77777777" w:rsidR="00EB7EC5" w:rsidRDefault="00EB7EC5" w:rsidP="00EB7EC5">
      <w:r>
        <w:t xml:space="preserve">Scott </w:t>
      </w:r>
      <w:r w:rsidRPr="00AC27B5">
        <w:rPr>
          <w:rStyle w:val="Style13ptBold"/>
        </w:rPr>
        <w:t>Lemieux 3-21</w:t>
      </w:r>
      <w:r>
        <w:t>, Lecturer in Political Science at the University of Washington, 3/21/18, “WHY REPUBLICANS WON’T DO ANYTHING WHEN TRUMP FIRES MUELLER,” http://www.lawyersgunsmoneyblog.com/2018/03/republicans-wont-anything-trump-fires-mueller</w:t>
      </w:r>
    </w:p>
    <w:p w14:paraId="445EF410" w14:textId="77777777" w:rsidR="00EB7EC5" w:rsidRPr="009B2701" w:rsidRDefault="00EB7EC5" w:rsidP="00EB7EC5">
      <w:pPr>
        <w:rPr>
          <w:sz w:val="16"/>
        </w:rPr>
      </w:pPr>
      <w:r w:rsidRPr="009B2701">
        <w:rPr>
          <w:sz w:val="16"/>
        </w:rPr>
        <w:t xml:space="preserve">Responding to Bob Corker’s point that </w:t>
      </w:r>
      <w:r w:rsidRPr="009B2701">
        <w:rPr>
          <w:rStyle w:val="Emphasis"/>
          <w:highlight w:val="yellow"/>
        </w:rPr>
        <w:t>even if they wanted to</w:t>
      </w:r>
      <w:r w:rsidRPr="009B2701">
        <w:rPr>
          <w:rStyle w:val="StyleUnderline"/>
          <w:highlight w:val="yellow"/>
        </w:rPr>
        <w:t xml:space="preserve"> Republican</w:t>
      </w:r>
      <w:r w:rsidRPr="009B2701">
        <w:rPr>
          <w:rStyle w:val="StyleUnderline"/>
        </w:rPr>
        <w:t xml:space="preserve"> legislator</w:t>
      </w:r>
      <w:r w:rsidRPr="009B2701">
        <w:rPr>
          <w:rStyle w:val="StyleUnderline"/>
          <w:highlight w:val="yellow"/>
        </w:rPr>
        <w:t xml:space="preserve">s </w:t>
      </w:r>
      <w:r w:rsidRPr="009B2701">
        <w:rPr>
          <w:rStyle w:val="Emphasis"/>
          <w:highlight w:val="yellow"/>
        </w:rPr>
        <w:t>wouldn’t</w:t>
      </w:r>
      <w:r w:rsidRPr="009B2701">
        <w:rPr>
          <w:rStyle w:val="StyleUnderline"/>
        </w:rPr>
        <w:t xml:space="preserve"> act to </w:t>
      </w:r>
      <w:r w:rsidRPr="009B2701">
        <w:rPr>
          <w:rStyle w:val="StyleUnderline"/>
          <w:highlight w:val="yellow"/>
        </w:rPr>
        <w:t xml:space="preserve">constrain Trump because </w:t>
      </w:r>
      <w:r w:rsidRPr="009B2701">
        <w:rPr>
          <w:rStyle w:val="Emphasis"/>
          <w:highlight w:val="yellow"/>
        </w:rPr>
        <w:t>the</w:t>
      </w:r>
      <w:r w:rsidRPr="009B2701">
        <w:rPr>
          <w:rStyle w:val="Emphasis"/>
        </w:rPr>
        <w:t xml:space="preserve"> party’s </w:t>
      </w:r>
      <w:r w:rsidRPr="009B2701">
        <w:rPr>
          <w:rStyle w:val="Emphasis"/>
          <w:highlight w:val="yellow"/>
        </w:rPr>
        <w:t>base wouldn’t stand for it</w:t>
      </w:r>
      <w:r w:rsidRPr="009B2701">
        <w:rPr>
          <w:sz w:val="16"/>
        </w:rPr>
        <w:t>, Greg Sargent concludes:</w:t>
      </w:r>
    </w:p>
    <w:p w14:paraId="09C5E78D" w14:textId="77777777" w:rsidR="00EB7EC5" w:rsidRPr="009B2701" w:rsidRDefault="00EB7EC5" w:rsidP="00EB7EC5">
      <w:pPr>
        <w:rPr>
          <w:sz w:val="16"/>
        </w:rPr>
      </w:pPr>
      <w:r w:rsidRPr="009B2701">
        <w:rPr>
          <w:sz w:val="16"/>
        </w:rPr>
        <w:t xml:space="preserve">At bottom, the GOP position is basically to beg Trump not to bring the issue to a head, without taking any action to prevent it — and without signaling what Republicans will do in response if he does. Making this worse, University of Texas law professor Steve Vladeck points out that if Congress does not act in advance, reinstating Mueller might </w:t>
      </w:r>
      <w:proofErr w:type="gramStart"/>
      <w:r w:rsidRPr="009B2701">
        <w:rPr>
          <w:sz w:val="16"/>
        </w:rPr>
        <w:t>actually prove</w:t>
      </w:r>
      <w:proofErr w:type="gramEnd"/>
      <w:r w:rsidRPr="009B2701">
        <w:rPr>
          <w:sz w:val="16"/>
        </w:rPr>
        <w:t xml:space="preserve"> legally harder than it would be to protect the investigation now. As Brian </w:t>
      </w:r>
      <w:proofErr w:type="spellStart"/>
      <w:r w:rsidRPr="009B2701">
        <w:rPr>
          <w:sz w:val="16"/>
        </w:rPr>
        <w:t>Beutler</w:t>
      </w:r>
      <w:proofErr w:type="spellEnd"/>
      <w:r w:rsidRPr="009B2701">
        <w:rPr>
          <w:sz w:val="16"/>
        </w:rPr>
        <w:t xml:space="preserve"> puts it: “Republicans pleading with Trump not to fire Mueller are more properly understood to be asking him not to put them in the position of having to capitulate.”</w:t>
      </w:r>
    </w:p>
    <w:p w14:paraId="0850C89E" w14:textId="77777777" w:rsidR="00EB7EC5" w:rsidRPr="009B2701" w:rsidRDefault="00EB7EC5" w:rsidP="00EB7EC5">
      <w:pPr>
        <w:rPr>
          <w:sz w:val="16"/>
        </w:rPr>
      </w:pPr>
      <w:r w:rsidRPr="009B2701">
        <w:rPr>
          <w:sz w:val="16"/>
        </w:rPr>
        <w:t xml:space="preserve">Corker has basically conceded that Republicans believe </w:t>
      </w:r>
      <w:r w:rsidRPr="009B2701">
        <w:rPr>
          <w:rStyle w:val="StyleUnderline"/>
        </w:rPr>
        <w:t>it would alienate the GOP base to signal that removing Mueller would meet with specific consequences</w:t>
      </w:r>
      <w:r w:rsidRPr="009B2701">
        <w:rPr>
          <w:sz w:val="16"/>
        </w:rPr>
        <w:t>. But if this is the case, and Trump does try to shut down or hamstring the probe, that would only further rally Republican voters behind him. Why would it be any easier to inflict consequences at that point? If, as Corker says, what matters most in this calculus is what GOP voters think of lawmakers’ tribal loyalty to Trump, it would only get harder. And really, why would Trump take any other lesson from what he’s seeing right now?</w:t>
      </w:r>
    </w:p>
    <w:p w14:paraId="1E2D1850" w14:textId="268DFECD" w:rsidR="00EB7EC5" w:rsidRDefault="00EB7EC5" w:rsidP="00EB7EC5">
      <w:pPr>
        <w:rPr>
          <w:sz w:val="16"/>
        </w:rPr>
      </w:pPr>
      <w:r w:rsidRPr="009B2701">
        <w:rPr>
          <w:sz w:val="16"/>
        </w:rPr>
        <w:t xml:space="preserve">There’s also a political issue: </w:t>
      </w:r>
      <w:r w:rsidRPr="009B2701">
        <w:rPr>
          <w:rStyle w:val="StyleUnderline"/>
          <w:highlight w:val="yellow"/>
        </w:rPr>
        <w:t>I’m sure Ryan and McConnell would prefer</w:t>
      </w:r>
      <w:r w:rsidRPr="009B2701">
        <w:rPr>
          <w:sz w:val="16"/>
        </w:rPr>
        <w:t xml:space="preserve"> that </w:t>
      </w:r>
      <w:r w:rsidRPr="009B2701">
        <w:rPr>
          <w:rStyle w:val="StyleUnderline"/>
          <w:highlight w:val="yellow"/>
        </w:rPr>
        <w:t>Trump wait until after the midterms to fire Mueller</w:t>
      </w:r>
      <w:r w:rsidRPr="009B2701">
        <w:rPr>
          <w:rStyle w:val="StyleUnderline"/>
        </w:rPr>
        <w:t xml:space="preserve">, because another Saturday Night Massacre would </w:t>
      </w:r>
      <w:r w:rsidRPr="009B2701">
        <w:rPr>
          <w:rStyle w:val="Emphasis"/>
        </w:rPr>
        <w:t>only intensify the tsunami</w:t>
      </w:r>
      <w:r w:rsidRPr="009B2701">
        <w:rPr>
          <w:sz w:val="16"/>
        </w:rPr>
        <w:t xml:space="preserve"> likely to arrive in November. </w:t>
      </w:r>
      <w:r w:rsidRPr="009B2701">
        <w:rPr>
          <w:rStyle w:val="StyleUnderline"/>
          <w:highlight w:val="yellow"/>
        </w:rPr>
        <w:t>But</w:t>
      </w:r>
      <w:r w:rsidRPr="009B2701">
        <w:rPr>
          <w:sz w:val="16"/>
        </w:rPr>
        <w:t xml:space="preserve"> </w:t>
      </w:r>
      <w:proofErr w:type="gramStart"/>
      <w:r w:rsidRPr="009B2701">
        <w:rPr>
          <w:sz w:val="16"/>
        </w:rPr>
        <w:t>1)</w:t>
      </w:r>
      <w:r w:rsidRPr="009B2701">
        <w:rPr>
          <w:rStyle w:val="StyleUnderline"/>
          <w:highlight w:val="yellow"/>
        </w:rPr>
        <w:t>they’re</w:t>
      </w:r>
      <w:proofErr w:type="gramEnd"/>
      <w:r w:rsidRPr="009B2701">
        <w:rPr>
          <w:rStyle w:val="StyleUnderline"/>
          <w:highlight w:val="yellow"/>
        </w:rPr>
        <w:t xml:space="preserve"> not going to do anything to</w:t>
      </w:r>
      <w:r w:rsidRPr="009B2701">
        <w:rPr>
          <w:rStyle w:val="StyleUnderline"/>
        </w:rPr>
        <w:t xml:space="preserve"> actually </w:t>
      </w:r>
      <w:r w:rsidRPr="009B2701">
        <w:rPr>
          <w:rStyle w:val="StyleUnderline"/>
          <w:highlight w:val="yellow"/>
        </w:rPr>
        <w:t>protect Mueller ex ante</w:t>
      </w:r>
      <w:r w:rsidRPr="009B2701">
        <w:rPr>
          <w:sz w:val="16"/>
        </w:rPr>
        <w:t xml:space="preserve"> because this would mean a direct confrontation with Trump they don’t want, </w:t>
      </w:r>
      <w:r w:rsidRPr="009B2701">
        <w:rPr>
          <w:rStyle w:val="StyleUnderline"/>
        </w:rPr>
        <w:t>and</w:t>
      </w:r>
      <w:r w:rsidRPr="009B2701">
        <w:rPr>
          <w:sz w:val="16"/>
        </w:rPr>
        <w:t xml:space="preserve"> 2)</w:t>
      </w:r>
      <w:r w:rsidRPr="009B2701">
        <w:rPr>
          <w:rStyle w:val="StyleUnderline"/>
          <w:highlight w:val="yellow"/>
        </w:rPr>
        <w:t xml:space="preserve">they </w:t>
      </w:r>
      <w:r w:rsidRPr="009B2701">
        <w:rPr>
          <w:rStyle w:val="Emphasis"/>
          <w:highlight w:val="yellow"/>
        </w:rPr>
        <w:t>sure as hell aren’t going to do anything ex post</w:t>
      </w:r>
      <w:r w:rsidRPr="009B2701">
        <w:rPr>
          <w:rStyle w:val="StyleUnderline"/>
          <w:highlight w:val="yellow"/>
        </w:rPr>
        <w:t>, with</w:t>
      </w:r>
      <w:r w:rsidRPr="009B2701">
        <w:rPr>
          <w:rStyle w:val="StyleUnderline"/>
        </w:rPr>
        <w:t xml:space="preserve"> the </w:t>
      </w:r>
      <w:r w:rsidRPr="009B2701">
        <w:rPr>
          <w:rStyle w:val="Emphasis"/>
          <w:highlight w:val="yellow"/>
        </w:rPr>
        <w:t>political damage already having been done</w:t>
      </w:r>
      <w:r w:rsidRPr="009B2701">
        <w:rPr>
          <w:rStyle w:val="StyleUnderline"/>
          <w:highlight w:val="yellow"/>
        </w:rPr>
        <w:t xml:space="preserve"> and all</w:t>
      </w:r>
      <w:r w:rsidRPr="009B2701">
        <w:rPr>
          <w:rStyle w:val="StyleUnderline"/>
        </w:rPr>
        <w:t xml:space="preserve"> of </w:t>
      </w:r>
      <w:r w:rsidRPr="009B2701">
        <w:rPr>
          <w:rStyle w:val="StyleUnderline"/>
          <w:highlight w:val="yellow"/>
        </w:rPr>
        <w:t>the same considerations</w:t>
      </w:r>
      <w:r w:rsidRPr="009B2701">
        <w:rPr>
          <w:rStyle w:val="StyleUnderline"/>
        </w:rPr>
        <w:t xml:space="preserve"> that have caused them not to do anything to protect the investigation still </w:t>
      </w:r>
      <w:r w:rsidRPr="009B2701">
        <w:rPr>
          <w:rStyle w:val="StyleUnderline"/>
          <w:highlight w:val="yellow"/>
        </w:rPr>
        <w:t>in place</w:t>
      </w:r>
      <w:r w:rsidRPr="009B2701">
        <w:rPr>
          <w:sz w:val="16"/>
        </w:rPr>
        <w:t>.</w:t>
      </w:r>
    </w:p>
    <w:p w14:paraId="3074B5FF" w14:textId="77777777" w:rsidR="00005335" w:rsidRPr="009B2701" w:rsidRDefault="00005335" w:rsidP="00005335"/>
    <w:p w14:paraId="430A7068" w14:textId="52941070" w:rsidR="00EB7EC5" w:rsidRDefault="00EB7EC5" w:rsidP="00EB7EC5">
      <w:pPr>
        <w:pStyle w:val="Heading4"/>
      </w:pPr>
      <w:r>
        <w:lastRenderedPageBreak/>
        <w:t>No impeachment</w:t>
      </w:r>
      <w:r w:rsidR="00B65644">
        <w:t>---</w:t>
      </w:r>
      <w:r>
        <w:t xml:space="preserve">republicans </w:t>
      </w:r>
      <w:proofErr w:type="spellStart"/>
      <w:proofErr w:type="gramStart"/>
      <w:r>
        <w:t>wont</w:t>
      </w:r>
      <w:proofErr w:type="spellEnd"/>
      <w:proofErr w:type="gramEnd"/>
      <w:r>
        <w:t xml:space="preserve"> get on board even if </w:t>
      </w:r>
      <w:proofErr w:type="spellStart"/>
      <w:r>
        <w:t>dems</w:t>
      </w:r>
      <w:proofErr w:type="spellEnd"/>
      <w:r>
        <w:t xml:space="preserve"> sweep the midterms</w:t>
      </w:r>
      <w:r w:rsidR="006E6497">
        <w:t>---</w:t>
      </w:r>
      <w:r>
        <w:t xml:space="preserve">their legacies are too tied to his </w:t>
      </w:r>
    </w:p>
    <w:p w14:paraId="02871A3B" w14:textId="77777777" w:rsidR="00EB7EC5" w:rsidRDefault="00EB7EC5" w:rsidP="00EB7EC5">
      <w:r>
        <w:t xml:space="preserve">Shaun </w:t>
      </w:r>
      <w:r>
        <w:rPr>
          <w:rStyle w:val="Style13ptBold"/>
        </w:rPr>
        <w:t>King 1/1</w:t>
      </w:r>
      <w:r>
        <w:t>, Columnist, former writer-in-residence at Harvard Law School’s Fair Punishment Project, “We Lost a Lot in 2017. Here’s Where We Can — and Can’t — Look for Progress in 2018.”, https://theintercept.com/2018/01/01/2018-progress-erica-garner-midterms-progress/</w:t>
      </w:r>
    </w:p>
    <w:p w14:paraId="1405F1BF" w14:textId="0876C1F8" w:rsidR="00EB7EC5" w:rsidRDefault="00EB7EC5" w:rsidP="00EB7EC5">
      <w:r>
        <w:rPr>
          <w:sz w:val="16"/>
          <w:szCs w:val="16"/>
        </w:rPr>
        <w:t>It might be better to start with what is not going to happen in 2018.</w:t>
      </w:r>
      <w:r>
        <w:rPr>
          <w:sz w:val="16"/>
        </w:rPr>
        <w:t xml:space="preserve">Donald Trump is not going to be impeached. Period. First and foremost, no matter what Special Counsel Robert Mueller’s investigation finds, Republicans will continue to control Congress at least until January 2019. Between now and then, </w:t>
      </w:r>
      <w:r w:rsidRPr="00632163">
        <w:rPr>
          <w:rStyle w:val="Emphasis"/>
        </w:rPr>
        <w:t>even if Democrats have landslide victories in the midterm elections</w:t>
      </w:r>
      <w:r>
        <w:rPr>
          <w:rStyle w:val="StyleUnderline"/>
        </w:rPr>
        <w:t xml:space="preserve">, </w:t>
      </w:r>
      <w:r>
        <w:rPr>
          <w:rStyle w:val="StyleUnderline"/>
          <w:highlight w:val="yellow"/>
        </w:rPr>
        <w:t>the</w:t>
      </w:r>
      <w:r>
        <w:rPr>
          <w:rStyle w:val="StyleUnderline"/>
        </w:rPr>
        <w:t xml:space="preserve"> current </w:t>
      </w:r>
      <w:r>
        <w:rPr>
          <w:rStyle w:val="StyleUnderline"/>
          <w:highlight w:val="yellow"/>
        </w:rPr>
        <w:t>Republicans in Congress will not impeach Trump.</w:t>
      </w:r>
      <w:r>
        <w:rPr>
          <w:sz w:val="16"/>
          <w:highlight w:val="yellow"/>
        </w:rPr>
        <w:t xml:space="preserve"> </w:t>
      </w:r>
      <w:r>
        <w:rPr>
          <w:rStyle w:val="StyleUnderline"/>
          <w:highlight w:val="yellow"/>
        </w:rPr>
        <w:t>They are in too deep</w:t>
      </w:r>
      <w:r>
        <w:rPr>
          <w:rStyle w:val="StyleUnderline"/>
        </w:rPr>
        <w:t xml:space="preserve"> with him; </w:t>
      </w:r>
      <w:r>
        <w:rPr>
          <w:rStyle w:val="StyleUnderline"/>
          <w:highlight w:val="yellow"/>
        </w:rPr>
        <w:t>they’ve hitched their wagons to his legacy</w:t>
      </w:r>
      <w:r>
        <w:rPr>
          <w:rStyle w:val="StyleUnderline"/>
        </w:rPr>
        <w:t xml:space="preserve"> and leadership.</w:t>
      </w:r>
      <w:r>
        <w:rPr>
          <w:sz w:val="16"/>
        </w:rPr>
        <w:t xml:space="preserve"> </w:t>
      </w:r>
      <w:r>
        <w:rPr>
          <w:rStyle w:val="StyleUnderline"/>
          <w:highlight w:val="yellow"/>
        </w:rPr>
        <w:t>Even if the Mueller investigation charges someone</w:t>
      </w:r>
      <w:r>
        <w:rPr>
          <w:rStyle w:val="StyleUnderline"/>
        </w:rPr>
        <w:t xml:space="preserve"> in Trump’s inner circle</w:t>
      </w:r>
      <w:r>
        <w:rPr>
          <w:sz w:val="16"/>
        </w:rPr>
        <w:t xml:space="preserve"> with obstruction of justice or some crime related to collusion with </w:t>
      </w:r>
      <w:proofErr w:type="gramStart"/>
      <w:r>
        <w:rPr>
          <w:sz w:val="16"/>
        </w:rPr>
        <w:t>an</w:t>
      </w:r>
      <w:proofErr w:type="gramEnd"/>
      <w:r>
        <w:rPr>
          <w:sz w:val="16"/>
        </w:rPr>
        <w:t xml:space="preserve"> foreign government</w:t>
      </w:r>
      <w:r>
        <w:rPr>
          <w:rStyle w:val="StyleUnderline"/>
        </w:rPr>
        <w:t xml:space="preserve">, </w:t>
      </w:r>
      <w:r>
        <w:rPr>
          <w:rStyle w:val="StyleUnderline"/>
          <w:highlight w:val="yellow"/>
        </w:rPr>
        <w:t>Trump would never resign</w:t>
      </w:r>
      <w:r>
        <w:rPr>
          <w:rStyle w:val="StyleUnderline"/>
        </w:rPr>
        <w:t xml:space="preserve"> under any circumstances.</w:t>
      </w:r>
      <w:r>
        <w:rPr>
          <w:sz w:val="16"/>
        </w:rPr>
        <w:t xml:space="preserve"> </w:t>
      </w:r>
      <w:r>
        <w:rPr>
          <w:rStyle w:val="StyleUnderline"/>
        </w:rPr>
        <w:t xml:space="preserve">All of this to say that </w:t>
      </w:r>
      <w:r>
        <w:rPr>
          <w:rStyle w:val="StyleUnderline"/>
          <w:highlight w:val="yellow"/>
        </w:rPr>
        <w:t>2018 will be another year with Trump in office</w:t>
      </w:r>
      <w:r>
        <w:rPr>
          <w:rStyle w:val="StyleUnderline"/>
        </w:rPr>
        <w:t xml:space="preserve">, and </w:t>
      </w:r>
      <w:r>
        <w:rPr>
          <w:rStyle w:val="StyleUnderline"/>
          <w:highlight w:val="yellow"/>
        </w:rPr>
        <w:t xml:space="preserve">expecting otherwise is </w:t>
      </w:r>
      <w:r>
        <w:rPr>
          <w:rStyle w:val="Emphasis"/>
          <w:highlight w:val="yellow"/>
        </w:rPr>
        <w:t>futile</w:t>
      </w:r>
      <w:r>
        <w:rPr>
          <w:rStyle w:val="StyleUnderline"/>
          <w:highlight w:val="yellow"/>
        </w:rPr>
        <w:t>.</w:t>
      </w:r>
      <w:r>
        <w:t xml:space="preserve"> </w:t>
      </w:r>
    </w:p>
    <w:p w14:paraId="4EFC01C3" w14:textId="77777777" w:rsidR="00005335" w:rsidRDefault="00005335" w:rsidP="00005335"/>
    <w:p w14:paraId="4317FB97" w14:textId="77777777" w:rsidR="00EB7EC5" w:rsidRDefault="00EB7EC5" w:rsidP="00EB7EC5">
      <w:pPr>
        <w:pStyle w:val="Heading4"/>
      </w:pPr>
      <w:r>
        <w:t xml:space="preserve">Impeachment unlikely even with majorities in </w:t>
      </w:r>
      <w:r>
        <w:rPr>
          <w:u w:val="single"/>
        </w:rPr>
        <w:t xml:space="preserve">both houses </w:t>
      </w:r>
    </w:p>
    <w:p w14:paraId="0A1B9A1D" w14:textId="77777777" w:rsidR="00EB7EC5" w:rsidRDefault="00EB7EC5" w:rsidP="00EB7EC5">
      <w:r>
        <w:t xml:space="preserve">Z Byron </w:t>
      </w:r>
      <w:r>
        <w:rPr>
          <w:rStyle w:val="Style13ptBold"/>
        </w:rPr>
        <w:t>Wolf 17</w:t>
      </w:r>
      <w:r>
        <w:t>, Digital Director of CNN Politics, 7/23/2017, “We're a long, long, long way from a real impeachment effort”, http://www.cnn.com/2017/07/12/politics/impeachment-long-way-nineties/index.html</w:t>
      </w:r>
    </w:p>
    <w:p w14:paraId="5FF3FE3C" w14:textId="34DC784C" w:rsidR="00EB7EC5" w:rsidRDefault="00EB7EC5" w:rsidP="00EB7EC5">
      <w:pPr>
        <w:rPr>
          <w:rStyle w:val="StyleUnderline"/>
        </w:rPr>
      </w:pPr>
      <w:r>
        <w:rPr>
          <w:sz w:val="16"/>
        </w:rPr>
        <w:t xml:space="preserve">For starters </w:t>
      </w:r>
      <w:r>
        <w:rPr>
          <w:rStyle w:val="StyleUnderline"/>
          <w:highlight w:val="yellow"/>
        </w:rPr>
        <w:t>there's no indication that Trump is</w:t>
      </w:r>
      <w:r>
        <w:rPr>
          <w:rStyle w:val="StyleUnderline"/>
        </w:rPr>
        <w:t xml:space="preserve"> anywhere </w:t>
      </w:r>
      <w:r>
        <w:rPr>
          <w:rStyle w:val="StyleUnderline"/>
          <w:highlight w:val="yellow"/>
        </w:rPr>
        <w:t>near</w:t>
      </w:r>
      <w:r>
        <w:rPr>
          <w:rStyle w:val="StyleUnderline"/>
        </w:rPr>
        <w:t xml:space="preserve"> to </w:t>
      </w:r>
      <w:r>
        <w:rPr>
          <w:rStyle w:val="StyleUnderline"/>
          <w:highlight w:val="yellow"/>
        </w:rPr>
        <w:t>being impeached.</w:t>
      </w:r>
      <w:r>
        <w:rPr>
          <w:sz w:val="16"/>
        </w:rPr>
        <w:t xml:space="preserve"> Only those two Democrats are officially using the word at this point. The rest of their party in Washington, for now, is more focused on Trump's policy and the coming midterm </w:t>
      </w:r>
      <w:proofErr w:type="gramStart"/>
      <w:r>
        <w:rPr>
          <w:sz w:val="16"/>
        </w:rPr>
        <w:t>elections.</w:t>
      </w:r>
      <w:r>
        <w:rPr>
          <w:sz w:val="12"/>
        </w:rPr>
        <w:t>¶</w:t>
      </w:r>
      <w:proofErr w:type="gramEnd"/>
      <w:r>
        <w:rPr>
          <w:sz w:val="16"/>
        </w:rPr>
        <w:t xml:space="preserve"> When Trump fired his FBI Director, a number of Democrats used the word "impeachment" and David </w:t>
      </w:r>
      <w:proofErr w:type="spellStart"/>
      <w:r>
        <w:rPr>
          <w:sz w:val="16"/>
        </w:rPr>
        <w:t>Gergen</w:t>
      </w:r>
      <w:proofErr w:type="spellEnd"/>
      <w:r>
        <w:rPr>
          <w:sz w:val="16"/>
        </w:rPr>
        <w:t>, the noted former aide to both Republican and Democratic presidents said, "we're in impeachment territory now."</w:t>
      </w:r>
      <w:r>
        <w:rPr>
          <w:sz w:val="12"/>
        </w:rPr>
        <w:t>¶</w:t>
      </w:r>
      <w:r>
        <w:rPr>
          <w:sz w:val="16"/>
        </w:rPr>
        <w:t xml:space="preserve"> </w:t>
      </w:r>
      <w:r>
        <w:rPr>
          <w:rStyle w:val="StyleUnderline"/>
          <w:highlight w:val="yellow"/>
        </w:rPr>
        <w:t xml:space="preserve">The idea of impeachment </w:t>
      </w:r>
      <w:r>
        <w:rPr>
          <w:rStyle w:val="Emphasis"/>
          <w:highlight w:val="yellow"/>
        </w:rPr>
        <w:t>split Democrats</w:t>
      </w:r>
      <w:r>
        <w:rPr>
          <w:rStyle w:val="StyleUnderline"/>
        </w:rPr>
        <w:t xml:space="preserve"> in June when Sherman and Greene first brought it up. Democrats in the House sparred privately over the issue during a closed-door meeting in June</w:t>
      </w:r>
      <w:r>
        <w:rPr>
          <w:sz w:val="16"/>
        </w:rPr>
        <w:t>, according CNN's Deirdre Walsh, who reported at the time that House Minority Leader Nancy Pelosi was wary of Democrats getting out front of the issue instead of letting the investigation unfold.</w:t>
      </w:r>
      <w:r>
        <w:rPr>
          <w:sz w:val="12"/>
        </w:rPr>
        <w:t>¶</w:t>
      </w:r>
      <w:r>
        <w:rPr>
          <w:sz w:val="16"/>
        </w:rPr>
        <w:t xml:space="preserve"> Sherman and Green have not gained any compadres in their effort during the intervening month despite a whirlwind of developments in the ongoing saga of possible collusion between people associated with the Trump campaign and Russians.</w:t>
      </w:r>
      <w:r>
        <w:rPr>
          <w:sz w:val="12"/>
        </w:rPr>
        <w:t>¶</w:t>
      </w:r>
      <w:r>
        <w:rPr>
          <w:sz w:val="16"/>
        </w:rPr>
        <w:t xml:space="preserve"> The latest, and by far most explosive development, came when the President's son, Donald Trump Jr., released emails ahead of publication of a New York Times story that made clear he was excited to take a meeting with Russian lawyer on the understanding that she could provide information and documents damaging to the Clinton campaign and provided, according to the emails, by the Russian government.</w:t>
      </w:r>
      <w:r>
        <w:rPr>
          <w:sz w:val="12"/>
        </w:rPr>
        <w:t>¶</w:t>
      </w:r>
      <w:r>
        <w:rPr>
          <w:sz w:val="16"/>
        </w:rPr>
        <w:t xml:space="preserve"> </w:t>
      </w:r>
      <w:r>
        <w:rPr>
          <w:rStyle w:val="StyleUnderline"/>
        </w:rPr>
        <w:t>No definite collusion has been shown, but the emails, which were uncovered by the legal team of the President's son-in-law, are symptomatic of how special counsel investigations can work.</w:t>
      </w:r>
      <w:r>
        <w:rPr>
          <w:rStyle w:val="StyleUnderline"/>
          <w:sz w:val="12"/>
        </w:rPr>
        <w:t xml:space="preserve">¶ </w:t>
      </w:r>
      <w:r>
        <w:rPr>
          <w:sz w:val="16"/>
        </w:rPr>
        <w:t>George Stephanopoulos, who is now a journalist for ABC News but during the 1990s was a top aide to Clinton, told CNN's Axe Files podcast recently that the Trump White House will be surprised at what it's like to work under the cloud of a special counsel investigation.</w:t>
      </w:r>
      <w:r>
        <w:rPr>
          <w:sz w:val="12"/>
        </w:rPr>
        <w:t>¶</w:t>
      </w:r>
      <w:r>
        <w:rPr>
          <w:sz w:val="16"/>
        </w:rPr>
        <w:t xml:space="preserve"> "Having worked in a White House that was under the thumb of the special counsel for several years, they have no idea," Stephanopoulos said.</w:t>
      </w:r>
      <w:r>
        <w:rPr>
          <w:sz w:val="12"/>
        </w:rPr>
        <w:t>¶</w:t>
      </w:r>
      <w:r>
        <w:rPr>
          <w:sz w:val="16"/>
        </w:rPr>
        <w:t xml:space="preserve"> The special counsel can also veer in wildly different directions if it finds evidence of new wrongdoing.</w:t>
      </w:r>
      <w:r>
        <w:rPr>
          <w:sz w:val="12"/>
        </w:rPr>
        <w:t>¶</w:t>
      </w:r>
      <w:r>
        <w:rPr>
          <w:sz w:val="16"/>
        </w:rPr>
        <w:t xml:space="preserve"> Stephanopoulos pointed out that Starr first got to work on his investigation "before (intern) Monica Lewinsky came into the White House."</w:t>
      </w:r>
      <w:r>
        <w:rPr>
          <w:sz w:val="12"/>
        </w:rPr>
        <w:t>¶</w:t>
      </w:r>
      <w:r>
        <w:rPr>
          <w:sz w:val="16"/>
        </w:rPr>
        <w:t xml:space="preserve"> "That's (Lewinsky) what ended up being what Bill Clinton got impeached over," he noted. "Special counsels can go in any direction they want."</w:t>
      </w:r>
      <w:r>
        <w:rPr>
          <w:sz w:val="12"/>
        </w:rPr>
        <w:t>¶</w:t>
      </w:r>
      <w:r>
        <w:rPr>
          <w:sz w:val="16"/>
        </w:rPr>
        <w:t xml:space="preserve"> It's not clear that Mueller will find himself so far afield. Starr was appointed under a law that has now lapsed by a three-judge panel. Mueller was appointed by acting Deputy Attorney General Rod Rosenstein.</w:t>
      </w:r>
      <w:r>
        <w:rPr>
          <w:sz w:val="12"/>
        </w:rPr>
        <w:t>¶</w:t>
      </w:r>
      <w:r>
        <w:rPr>
          <w:sz w:val="16"/>
        </w:rPr>
        <w:t xml:space="preserve"> Mueller was tasked with investigating:</w:t>
      </w:r>
      <w:r>
        <w:rPr>
          <w:sz w:val="12"/>
        </w:rPr>
        <w:t>¶</w:t>
      </w:r>
      <w:r>
        <w:rPr>
          <w:sz w:val="16"/>
        </w:rPr>
        <w:t xml:space="preserve"> any links and/or coordination between the Russian government and individuals associated with the campaign of President Donald Trump; and</w:t>
      </w:r>
      <w:r>
        <w:rPr>
          <w:sz w:val="12"/>
        </w:rPr>
        <w:t>¶</w:t>
      </w:r>
      <w:r>
        <w:rPr>
          <w:sz w:val="16"/>
        </w:rPr>
        <w:t xml:space="preserve"> any matters that arose or may arise directly from the investigation; and</w:t>
      </w:r>
      <w:r>
        <w:rPr>
          <w:sz w:val="12"/>
        </w:rPr>
        <w:t>¶</w:t>
      </w:r>
      <w:r>
        <w:rPr>
          <w:sz w:val="16"/>
        </w:rPr>
        <w:t xml:space="preserve"> any other matters within the scope of 28 C.F.R. § 600.4(a).</w:t>
      </w:r>
      <w:r>
        <w:rPr>
          <w:sz w:val="12"/>
        </w:rPr>
        <w:t>¶</w:t>
      </w:r>
      <w:r>
        <w:rPr>
          <w:sz w:val="16"/>
        </w:rPr>
        <w:t xml:space="preserve"> That last one, by the way, is shorthand in legalese for: "the authority to investigate and prosecute federal crimes committed in the course of, and with intent to interfere with, the special counsel's investigation, such as perjury, obstruction of justice, destruction of evidence, and intimidation of witnesses; and to conduct appeals arising out of the matter being investigated and/or prosecuted."</w:t>
      </w:r>
      <w:r>
        <w:rPr>
          <w:sz w:val="12"/>
        </w:rPr>
        <w:t>¶</w:t>
      </w:r>
      <w:r>
        <w:rPr>
          <w:sz w:val="16"/>
        </w:rPr>
        <w:t xml:space="preserve"> And that's how Starr got from a land deal to obstruction of justice, perjury and Clinton's relationship with Lewinsky.</w:t>
      </w:r>
      <w:r>
        <w:rPr>
          <w:sz w:val="12"/>
        </w:rPr>
        <w:t>¶</w:t>
      </w:r>
      <w:r>
        <w:rPr>
          <w:sz w:val="16"/>
        </w:rPr>
        <w:t xml:space="preserve"> So </w:t>
      </w:r>
      <w:r>
        <w:rPr>
          <w:rStyle w:val="StyleUnderline"/>
        </w:rPr>
        <w:t>Mueller can look at possible collusion, other crimes he might uncover and any lying or obstruction connected with his investigation.</w:t>
      </w:r>
      <w:r>
        <w:rPr>
          <w:rStyle w:val="StyleUnderline"/>
          <w:sz w:val="12"/>
        </w:rPr>
        <w:t xml:space="preserve">¶ </w:t>
      </w:r>
      <w:r>
        <w:rPr>
          <w:rStyle w:val="StyleUnderline"/>
        </w:rPr>
        <w:t xml:space="preserve">Starr began his tenure as special counsel in 1994 investigating the Whitewater land deal. He ended up recommending the President be impeached for lying and obstruction of justice in </w:t>
      </w:r>
      <w:proofErr w:type="gramStart"/>
      <w:r>
        <w:rPr>
          <w:rStyle w:val="StyleUnderline"/>
        </w:rPr>
        <w:t>1998.</w:t>
      </w:r>
      <w:r>
        <w:rPr>
          <w:rStyle w:val="StyleUnderline"/>
          <w:sz w:val="12"/>
        </w:rPr>
        <w:t>¶</w:t>
      </w:r>
      <w:proofErr w:type="gramEnd"/>
      <w:r>
        <w:rPr>
          <w:rStyle w:val="StyleUnderline"/>
          <w:sz w:val="12"/>
        </w:rPr>
        <w:t xml:space="preserve"> </w:t>
      </w:r>
      <w:r>
        <w:rPr>
          <w:sz w:val="16"/>
        </w:rPr>
        <w:t xml:space="preserve">It took him about four years to release the Starr report. Mueller was appointed two months </w:t>
      </w:r>
      <w:proofErr w:type="gramStart"/>
      <w:r>
        <w:rPr>
          <w:sz w:val="16"/>
        </w:rPr>
        <w:t>ago.</w:t>
      </w:r>
      <w:r>
        <w:rPr>
          <w:sz w:val="12"/>
        </w:rPr>
        <w:t>¶</w:t>
      </w:r>
      <w:proofErr w:type="gramEnd"/>
      <w:r>
        <w:rPr>
          <w:sz w:val="16"/>
        </w:rPr>
        <w:t xml:space="preserve"> </w:t>
      </w:r>
      <w:r>
        <w:rPr>
          <w:rStyle w:val="StyleUnderline"/>
          <w:highlight w:val="yellow"/>
        </w:rPr>
        <w:t>Trump could</w:t>
      </w:r>
      <w:r>
        <w:rPr>
          <w:sz w:val="16"/>
        </w:rPr>
        <w:t xml:space="preserve">, theoretically, </w:t>
      </w:r>
      <w:r>
        <w:rPr>
          <w:rStyle w:val="StyleUnderline"/>
          <w:highlight w:val="yellow"/>
        </w:rPr>
        <w:t>fire Mueller</w:t>
      </w:r>
      <w:r>
        <w:rPr>
          <w:rStyle w:val="StyleUnderline"/>
        </w:rPr>
        <w:t xml:space="preserve"> if he gets frustrated by the process</w:t>
      </w:r>
      <w:r>
        <w:rPr>
          <w:sz w:val="16"/>
        </w:rPr>
        <w:t>, but that would raise political alarm to a new level.</w:t>
      </w:r>
      <w:r>
        <w:rPr>
          <w:sz w:val="12"/>
        </w:rPr>
        <w:t>¶</w:t>
      </w:r>
      <w:r>
        <w:rPr>
          <w:sz w:val="16"/>
        </w:rPr>
        <w:t xml:space="preserve"> </w:t>
      </w:r>
      <w:r>
        <w:rPr>
          <w:rStyle w:val="StyleUnderline"/>
        </w:rPr>
        <w:t>Impeachment would take most</w:t>
      </w:r>
      <w:r>
        <w:rPr>
          <w:sz w:val="16"/>
        </w:rPr>
        <w:t xml:space="preserve"> </w:t>
      </w:r>
      <w:r>
        <w:rPr>
          <w:rStyle w:val="StyleUnderline"/>
        </w:rPr>
        <w:t>or all of the following elements:</w:t>
      </w:r>
      <w:r>
        <w:rPr>
          <w:sz w:val="12"/>
        </w:rPr>
        <w:t>¶</w:t>
      </w:r>
      <w:r>
        <w:rPr>
          <w:sz w:val="16"/>
        </w:rPr>
        <w:t xml:space="preserve"> </w:t>
      </w:r>
      <w:r>
        <w:rPr>
          <w:rStyle w:val="StyleUnderline"/>
        </w:rPr>
        <w:t>A recommendation by Mueller</w:t>
      </w:r>
      <w:r>
        <w:rPr>
          <w:sz w:val="16"/>
        </w:rPr>
        <w:t xml:space="preserve"> that the President be impeached</w:t>
      </w:r>
      <w:r>
        <w:rPr>
          <w:sz w:val="12"/>
        </w:rPr>
        <w:t>¶</w:t>
      </w:r>
      <w:r>
        <w:rPr>
          <w:sz w:val="16"/>
        </w:rPr>
        <w:t xml:space="preserve"> </w:t>
      </w:r>
      <w:r>
        <w:rPr>
          <w:rStyle w:val="StyleUnderline"/>
        </w:rPr>
        <w:t>A unified Democratic Party</w:t>
      </w:r>
      <w:r>
        <w:rPr>
          <w:rStyle w:val="StyleUnderline"/>
          <w:sz w:val="12"/>
        </w:rPr>
        <w:t xml:space="preserve">¶ </w:t>
      </w:r>
      <w:r>
        <w:rPr>
          <w:rStyle w:val="StyleUnderline"/>
        </w:rPr>
        <w:t>A large amount of support from Republicans</w:t>
      </w:r>
      <w:r>
        <w:rPr>
          <w:rStyle w:val="StyleUnderline"/>
          <w:sz w:val="12"/>
        </w:rPr>
        <w:t xml:space="preserve">¶ </w:t>
      </w:r>
      <w:r>
        <w:rPr>
          <w:sz w:val="16"/>
          <w:szCs w:val="16"/>
        </w:rPr>
        <w:t xml:space="preserve">That last one, in the current environment, is almost impossible to imagine. Very few Republicans would want to impeach and remove their own </w:t>
      </w:r>
      <w:proofErr w:type="gramStart"/>
      <w:r>
        <w:rPr>
          <w:sz w:val="16"/>
          <w:szCs w:val="16"/>
        </w:rPr>
        <w:t>president.¶</w:t>
      </w:r>
      <w:proofErr w:type="gramEnd"/>
      <w:r>
        <w:rPr>
          <w:sz w:val="16"/>
          <w:szCs w:val="16"/>
        </w:rPr>
        <w:t xml:space="preserve"> It would be far more likely for anything on that level to occur after midterm elections, and then only if Democrats swept both the House and the Senate. That's a tall order indeed, since they are defending a majority of the Senate seats up for election in </w:t>
      </w:r>
      <w:proofErr w:type="gramStart"/>
      <w:r>
        <w:rPr>
          <w:sz w:val="16"/>
          <w:szCs w:val="16"/>
        </w:rPr>
        <w:t>2018.¶</w:t>
      </w:r>
      <w:proofErr w:type="gramEnd"/>
      <w:r>
        <w:rPr>
          <w:sz w:val="16"/>
          <w:szCs w:val="16"/>
        </w:rPr>
        <w:t xml:space="preserve"> </w:t>
      </w:r>
      <w:r>
        <w:rPr>
          <w:sz w:val="16"/>
          <w:szCs w:val="16"/>
          <w:highlight w:val="yellow"/>
        </w:rPr>
        <w:t>Clinton</w:t>
      </w:r>
      <w:r>
        <w:rPr>
          <w:sz w:val="16"/>
          <w:szCs w:val="16"/>
        </w:rPr>
        <w:t xml:space="preserve">, Richard </w:t>
      </w:r>
      <w:r>
        <w:rPr>
          <w:rStyle w:val="StyleUnderline"/>
          <w:highlight w:val="yellow"/>
        </w:rPr>
        <w:t>Nixon</w:t>
      </w:r>
      <w:r>
        <w:rPr>
          <w:rStyle w:val="StyleUnderline"/>
        </w:rPr>
        <w:t xml:space="preserve">, and Andrew </w:t>
      </w:r>
      <w:r>
        <w:rPr>
          <w:rStyle w:val="StyleUnderline"/>
          <w:highlight w:val="yellow"/>
        </w:rPr>
        <w:t>Jonson</w:t>
      </w:r>
      <w:r>
        <w:rPr>
          <w:sz w:val="16"/>
        </w:rPr>
        <w:t xml:space="preserve">, mind you, </w:t>
      </w:r>
      <w:r>
        <w:rPr>
          <w:rStyle w:val="StyleUnderline"/>
          <w:highlight w:val="yellow"/>
        </w:rPr>
        <w:t xml:space="preserve">all faced </w:t>
      </w:r>
      <w:r>
        <w:rPr>
          <w:rStyle w:val="Emphasis"/>
          <w:highlight w:val="yellow"/>
        </w:rPr>
        <w:t>hostile majorities of</w:t>
      </w:r>
      <w:r>
        <w:rPr>
          <w:rStyle w:val="StyleUnderline"/>
          <w:highlight w:val="yellow"/>
        </w:rPr>
        <w:t xml:space="preserve"> the opposite party</w:t>
      </w:r>
      <w:r>
        <w:rPr>
          <w:rStyle w:val="StyleUnderline"/>
        </w:rPr>
        <w:t xml:space="preserve"> controlling both the House</w:t>
      </w:r>
      <w:r>
        <w:rPr>
          <w:sz w:val="16"/>
        </w:rPr>
        <w:t xml:space="preserve"> -- which votes on a simple majority on articles of impeachment -- </w:t>
      </w:r>
      <w:r>
        <w:rPr>
          <w:rStyle w:val="StyleUnderline"/>
        </w:rPr>
        <w:t>and the Senate, which conducts a trial and votes on a two-thirds majority on whether to remove a President from office.</w:t>
      </w:r>
    </w:p>
    <w:p w14:paraId="08FFC904" w14:textId="77777777" w:rsidR="00005335" w:rsidRPr="00A92E04" w:rsidRDefault="00005335" w:rsidP="00005335"/>
    <w:p w14:paraId="5769F00E" w14:textId="0837B035" w:rsidR="00523A57" w:rsidRPr="005C0EFC" w:rsidRDefault="00B65644" w:rsidP="00523A57">
      <w:pPr>
        <w:pStyle w:val="Heading3"/>
      </w:pPr>
      <w:r>
        <w:lastRenderedPageBreak/>
        <w:t xml:space="preserve">   </w:t>
      </w:r>
      <w:r w:rsidR="00523A57">
        <w:t>1AR</w:t>
      </w:r>
      <w:r>
        <w:t>---</w:t>
      </w:r>
      <w:r w:rsidR="00523A57">
        <w:t xml:space="preserve">Base </w:t>
      </w:r>
    </w:p>
    <w:p w14:paraId="162B2613" w14:textId="77777777" w:rsidR="00523A57" w:rsidRDefault="00523A57" w:rsidP="00523A57">
      <w:pPr>
        <w:pStyle w:val="Heading4"/>
      </w:pPr>
      <w:r>
        <w:t xml:space="preserve">Congressional GOP will never dump Trump, </w:t>
      </w:r>
      <w:r>
        <w:rPr>
          <w:u w:val="single"/>
        </w:rPr>
        <w:t>even in a wave</w:t>
      </w:r>
      <w:r>
        <w:t xml:space="preserve">, because he’s </w:t>
      </w:r>
      <w:r>
        <w:rPr>
          <w:u w:val="single"/>
        </w:rPr>
        <w:t>more popular than they are</w:t>
      </w:r>
      <w:r>
        <w:t xml:space="preserve"> with the base </w:t>
      </w:r>
    </w:p>
    <w:p w14:paraId="10606A57" w14:textId="77777777" w:rsidR="00523A57" w:rsidRPr="00A008EC" w:rsidRDefault="00523A57" w:rsidP="00523A57">
      <w:r>
        <w:t xml:space="preserve">Carl </w:t>
      </w:r>
      <w:r w:rsidRPr="00A008EC">
        <w:rPr>
          <w:rStyle w:val="Style13ptBold"/>
        </w:rPr>
        <w:t>Hulse 3-15</w:t>
      </w:r>
      <w:r>
        <w:t>, NYT writer, 3/15/18, “Facing a Democratic Wave, Republicans Refuse to Throw Trump Overboard,” https://www.nytimes.com/2018/03/15/us/politics/trump-congressional-republicans-midterms.html</w:t>
      </w:r>
    </w:p>
    <w:p w14:paraId="5DDC515D" w14:textId="77777777" w:rsidR="00523A57" w:rsidRPr="00A008EC" w:rsidRDefault="00523A57" w:rsidP="00523A57">
      <w:pPr>
        <w:rPr>
          <w:sz w:val="16"/>
        </w:rPr>
      </w:pPr>
      <w:r w:rsidRPr="00DC0BF2">
        <w:rPr>
          <w:rStyle w:val="StyleUnderline"/>
        </w:rPr>
        <w:t>If Republicans and</w:t>
      </w:r>
      <w:r w:rsidRPr="00DC0BF2">
        <w:rPr>
          <w:sz w:val="16"/>
        </w:rPr>
        <w:t xml:space="preserve"> President </w:t>
      </w:r>
      <w:r w:rsidRPr="00DC0BF2">
        <w:rPr>
          <w:rStyle w:val="StyleUnderline"/>
        </w:rPr>
        <w:t>Trump are going down to defeat in November’s midterms, they are</w:t>
      </w:r>
      <w:r w:rsidRPr="00DC0BF2">
        <w:rPr>
          <w:sz w:val="16"/>
        </w:rPr>
        <w:t xml:space="preserve"> evidently </w:t>
      </w:r>
      <w:r w:rsidRPr="00DC0BF2">
        <w:rPr>
          <w:rStyle w:val="Emphasis"/>
        </w:rPr>
        <w:t>going down together</w:t>
      </w:r>
      <w:r w:rsidRPr="00DC0BF2">
        <w:rPr>
          <w:sz w:val="16"/>
        </w:rPr>
        <w:t>.</w:t>
      </w:r>
    </w:p>
    <w:p w14:paraId="682A3ABE" w14:textId="77777777" w:rsidR="00523A57" w:rsidRPr="00A008EC" w:rsidRDefault="00523A57" w:rsidP="00523A57">
      <w:pPr>
        <w:rPr>
          <w:sz w:val="16"/>
        </w:rPr>
      </w:pPr>
      <w:r w:rsidRPr="00A008EC">
        <w:rPr>
          <w:sz w:val="16"/>
        </w:rPr>
        <w:t xml:space="preserve">Faced with a mortifying special election loss in what had been a Trump-loving Pennsylvania House district, Republicans on Capitol Hill did not point fingers in the president’s direction. Instead, they blamed their candidate, Rick </w:t>
      </w:r>
      <w:proofErr w:type="spellStart"/>
      <w:r w:rsidRPr="00A008EC">
        <w:rPr>
          <w:sz w:val="16"/>
        </w:rPr>
        <w:t>Saccone</w:t>
      </w:r>
      <w:proofErr w:type="spellEnd"/>
      <w:r w:rsidRPr="00A008EC">
        <w:rPr>
          <w:sz w:val="16"/>
        </w:rPr>
        <w:t xml:space="preserve">, for running a lackluster effort while crediting the president with putting Mr. </w:t>
      </w:r>
      <w:proofErr w:type="spellStart"/>
      <w:r w:rsidRPr="00A008EC">
        <w:rPr>
          <w:sz w:val="16"/>
        </w:rPr>
        <w:t>Saccone</w:t>
      </w:r>
      <w:proofErr w:type="spellEnd"/>
      <w:r w:rsidRPr="00A008EC">
        <w:rPr>
          <w:sz w:val="16"/>
        </w:rPr>
        <w:t xml:space="preserve"> within reach of victory by firing up Trump supporters at a rally last weekend.</w:t>
      </w:r>
    </w:p>
    <w:p w14:paraId="371C82AF" w14:textId="77777777" w:rsidR="00523A57" w:rsidRPr="00A008EC" w:rsidRDefault="00523A57" w:rsidP="00523A57">
      <w:pPr>
        <w:rPr>
          <w:sz w:val="16"/>
        </w:rPr>
      </w:pPr>
      <w:r w:rsidRPr="00A008EC">
        <w:rPr>
          <w:sz w:val="16"/>
        </w:rPr>
        <w:t>“The president came in and helped close this race and got it to where it is right now,” Speaker Paul D. Ryan said Wednesday as he and his fellow Republicans sought to put the best possible gloss on the latest and most definitive portent yet that their party — not to mention his own speakership — is in severe peril in a very challenging midterm election climate.</w:t>
      </w:r>
    </w:p>
    <w:p w14:paraId="5BCE507C" w14:textId="77777777" w:rsidR="00523A57" w:rsidRPr="00A008EC" w:rsidRDefault="00523A57" w:rsidP="00523A57">
      <w:pPr>
        <w:rPr>
          <w:sz w:val="16"/>
        </w:rPr>
      </w:pPr>
      <w:r w:rsidRPr="00A008EC">
        <w:rPr>
          <w:sz w:val="16"/>
        </w:rPr>
        <w:t xml:space="preserve">Statements like those and other </w:t>
      </w:r>
      <w:r w:rsidRPr="00A008EC">
        <w:rPr>
          <w:rStyle w:val="StyleUnderline"/>
        </w:rPr>
        <w:t xml:space="preserve">recent </w:t>
      </w:r>
      <w:r w:rsidRPr="00DC0BF2">
        <w:rPr>
          <w:rStyle w:val="StyleUnderline"/>
          <w:highlight w:val="yellow"/>
        </w:rPr>
        <w:t>developments highlight</w:t>
      </w:r>
      <w:r w:rsidRPr="00A008EC">
        <w:rPr>
          <w:rStyle w:val="StyleUnderline"/>
        </w:rPr>
        <w:t xml:space="preserve"> </w:t>
      </w:r>
      <w:r w:rsidRPr="00DC0BF2">
        <w:rPr>
          <w:rStyle w:val="Emphasis"/>
        </w:rPr>
        <w:t xml:space="preserve">just </w:t>
      </w:r>
      <w:r w:rsidRPr="00A008EC">
        <w:rPr>
          <w:rStyle w:val="Emphasis"/>
          <w:highlight w:val="yellow"/>
        </w:rPr>
        <w:t>how reluctant</w:t>
      </w:r>
      <w:r w:rsidRPr="00A008EC">
        <w:rPr>
          <w:rStyle w:val="StyleUnderline"/>
          <w:highlight w:val="yellow"/>
        </w:rPr>
        <w:t xml:space="preserve"> Republicans are to put</w:t>
      </w:r>
      <w:r w:rsidRPr="00A008EC">
        <w:rPr>
          <w:rStyle w:val="StyleUnderline"/>
        </w:rPr>
        <w:t xml:space="preserve"> </w:t>
      </w:r>
      <w:r w:rsidRPr="00A008EC">
        <w:rPr>
          <w:rStyle w:val="Emphasis"/>
        </w:rPr>
        <w:t xml:space="preserve">any </w:t>
      </w:r>
      <w:r w:rsidRPr="00A008EC">
        <w:rPr>
          <w:rStyle w:val="Emphasis"/>
          <w:highlight w:val="yellow"/>
        </w:rPr>
        <w:t>daylight</w:t>
      </w:r>
      <w:r w:rsidRPr="00A008EC">
        <w:rPr>
          <w:rStyle w:val="StyleUnderline"/>
          <w:highlight w:val="yellow"/>
        </w:rPr>
        <w:t xml:space="preserve"> between them</w:t>
      </w:r>
      <w:r w:rsidRPr="00A008EC">
        <w:rPr>
          <w:rStyle w:val="StyleUnderline"/>
        </w:rPr>
        <w:t xml:space="preserve">selves </w:t>
      </w:r>
      <w:r w:rsidRPr="00A008EC">
        <w:rPr>
          <w:rStyle w:val="StyleUnderline"/>
          <w:highlight w:val="yellow"/>
        </w:rPr>
        <w:t>and</w:t>
      </w:r>
      <w:r w:rsidRPr="00A008EC">
        <w:rPr>
          <w:sz w:val="16"/>
        </w:rPr>
        <w:t xml:space="preserve"> Mr. </w:t>
      </w:r>
      <w:r w:rsidRPr="00A008EC">
        <w:rPr>
          <w:rStyle w:val="StyleUnderline"/>
          <w:highlight w:val="yellow"/>
        </w:rPr>
        <w:t xml:space="preserve">Trump </w:t>
      </w:r>
      <w:r w:rsidRPr="00A008EC">
        <w:rPr>
          <w:rStyle w:val="Emphasis"/>
          <w:highlight w:val="yellow"/>
        </w:rPr>
        <w:t>despite</w:t>
      </w:r>
      <w:r w:rsidRPr="00A008EC">
        <w:rPr>
          <w:rStyle w:val="Emphasis"/>
        </w:rPr>
        <w:t xml:space="preserve"> obvious </w:t>
      </w:r>
      <w:r w:rsidRPr="00A008EC">
        <w:rPr>
          <w:rStyle w:val="Emphasis"/>
          <w:highlight w:val="yellow"/>
        </w:rPr>
        <w:t>political danger</w:t>
      </w:r>
      <w:r w:rsidRPr="00A008EC">
        <w:rPr>
          <w:sz w:val="16"/>
        </w:rPr>
        <w:t xml:space="preserve"> ahead.</w:t>
      </w:r>
    </w:p>
    <w:p w14:paraId="14F287E1" w14:textId="77777777" w:rsidR="00523A57" w:rsidRPr="00A008EC" w:rsidRDefault="00523A57" w:rsidP="00523A57">
      <w:pPr>
        <w:rPr>
          <w:sz w:val="16"/>
        </w:rPr>
      </w:pPr>
      <w:r w:rsidRPr="00A008EC">
        <w:rPr>
          <w:sz w:val="16"/>
        </w:rPr>
        <w:t xml:space="preserve">History has shown that a president’s popularity is a key factor in determining the extent of a governing party’s losses in midterm elections. Presidents almost always lose congressional seats in midterm contests, but those polling below 50 percent get hit particularly hard. With Mr. Trump’s approval rating now hovering around 40 percent, </w:t>
      </w:r>
      <w:r w:rsidRPr="00DC0BF2">
        <w:rPr>
          <w:rStyle w:val="StyleUnderline"/>
        </w:rPr>
        <w:t xml:space="preserve">House </w:t>
      </w:r>
      <w:r w:rsidRPr="00A008EC">
        <w:rPr>
          <w:rStyle w:val="StyleUnderline"/>
          <w:highlight w:val="yellow"/>
        </w:rPr>
        <w:t>Republicans</w:t>
      </w:r>
      <w:r w:rsidRPr="00A008EC">
        <w:rPr>
          <w:rStyle w:val="StyleUnderline"/>
        </w:rPr>
        <w:t xml:space="preserve"> face</w:t>
      </w:r>
      <w:r w:rsidRPr="00A008EC">
        <w:rPr>
          <w:sz w:val="16"/>
        </w:rPr>
        <w:t xml:space="preserve"> potential </w:t>
      </w:r>
      <w:r w:rsidRPr="00A008EC">
        <w:rPr>
          <w:rStyle w:val="StyleUnderline"/>
          <w:highlight w:val="yellow"/>
        </w:rPr>
        <w:t>losses</w:t>
      </w:r>
      <w:r w:rsidRPr="00A008EC">
        <w:rPr>
          <w:rStyle w:val="StyleUnderline"/>
        </w:rPr>
        <w:t xml:space="preserve"> deep </w:t>
      </w:r>
      <w:r w:rsidRPr="00A008EC">
        <w:rPr>
          <w:rStyle w:val="StyleUnderline"/>
          <w:highlight w:val="yellow"/>
        </w:rPr>
        <w:t>enough to cost</w:t>
      </w:r>
      <w:r w:rsidRPr="00DC0BF2">
        <w:rPr>
          <w:rStyle w:val="StyleUnderline"/>
        </w:rPr>
        <w:t xml:space="preserve"> them control</w:t>
      </w:r>
      <w:r w:rsidRPr="00A008EC">
        <w:rPr>
          <w:rStyle w:val="StyleUnderline"/>
        </w:rPr>
        <w:t xml:space="preserve"> of </w:t>
      </w:r>
      <w:r w:rsidRPr="00DC0BF2">
        <w:rPr>
          <w:rStyle w:val="StyleUnderline"/>
          <w:highlight w:val="yellow"/>
        </w:rPr>
        <w:t xml:space="preserve">the House, handing </w:t>
      </w:r>
      <w:r w:rsidRPr="00A008EC">
        <w:rPr>
          <w:rStyle w:val="StyleUnderline"/>
          <w:highlight w:val="yellow"/>
        </w:rPr>
        <w:t>Dem</w:t>
      </w:r>
      <w:r w:rsidRPr="00A008EC">
        <w:rPr>
          <w:rStyle w:val="StyleUnderline"/>
        </w:rPr>
        <w:t>ocrat</w:t>
      </w:r>
      <w:r w:rsidRPr="00A008EC">
        <w:rPr>
          <w:rStyle w:val="StyleUnderline"/>
          <w:highlight w:val="yellow"/>
        </w:rPr>
        <w:t>s</w:t>
      </w:r>
      <w:r w:rsidRPr="00A008EC">
        <w:rPr>
          <w:rStyle w:val="StyleUnderline"/>
        </w:rPr>
        <w:t xml:space="preserve"> </w:t>
      </w:r>
      <w:r w:rsidRPr="00A008EC">
        <w:rPr>
          <w:rStyle w:val="Emphasis"/>
        </w:rPr>
        <w:t xml:space="preserve">formidable </w:t>
      </w:r>
      <w:r w:rsidRPr="00A008EC">
        <w:rPr>
          <w:rStyle w:val="Emphasis"/>
          <w:highlight w:val="yellow"/>
        </w:rPr>
        <w:t>power to challenge the president</w:t>
      </w:r>
      <w:r w:rsidRPr="00A008EC">
        <w:rPr>
          <w:sz w:val="16"/>
        </w:rPr>
        <w:t xml:space="preserve"> in the final two years of his term.</w:t>
      </w:r>
    </w:p>
    <w:p w14:paraId="37538C9E" w14:textId="77777777" w:rsidR="00523A57" w:rsidRPr="00A008EC" w:rsidRDefault="00523A57" w:rsidP="00523A57">
      <w:pPr>
        <w:rPr>
          <w:sz w:val="16"/>
        </w:rPr>
      </w:pPr>
      <w:r w:rsidRPr="00A008EC">
        <w:rPr>
          <w:rStyle w:val="StyleUnderline"/>
          <w:highlight w:val="yellow"/>
        </w:rPr>
        <w:t>But</w:t>
      </w:r>
      <w:r w:rsidRPr="00A008EC">
        <w:rPr>
          <w:rStyle w:val="StyleUnderline"/>
        </w:rPr>
        <w:t xml:space="preserve"> congressional </w:t>
      </w:r>
      <w:r w:rsidRPr="00A008EC">
        <w:rPr>
          <w:rStyle w:val="StyleUnderline"/>
          <w:highlight w:val="yellow"/>
        </w:rPr>
        <w:t>Republicans are</w:t>
      </w:r>
      <w:r w:rsidRPr="00A008EC">
        <w:rPr>
          <w:sz w:val="16"/>
        </w:rPr>
        <w:t xml:space="preserve"> also </w:t>
      </w:r>
      <w:proofErr w:type="gramStart"/>
      <w:r w:rsidRPr="00A008EC">
        <w:rPr>
          <w:rStyle w:val="StyleUnderline"/>
        </w:rPr>
        <w:t xml:space="preserve">well </w:t>
      </w:r>
      <w:r w:rsidRPr="00A008EC">
        <w:rPr>
          <w:rStyle w:val="StyleUnderline"/>
          <w:highlight w:val="yellow"/>
        </w:rPr>
        <w:t>aware</w:t>
      </w:r>
      <w:proofErr w:type="gramEnd"/>
      <w:r w:rsidRPr="00A008EC">
        <w:rPr>
          <w:sz w:val="16"/>
        </w:rPr>
        <w:t xml:space="preserve"> that</w:t>
      </w:r>
      <w:r w:rsidRPr="00DC0BF2">
        <w:rPr>
          <w:sz w:val="16"/>
        </w:rPr>
        <w:t xml:space="preserve">, </w:t>
      </w:r>
      <w:r w:rsidRPr="00A008EC">
        <w:rPr>
          <w:rStyle w:val="StyleUnderline"/>
          <w:highlight w:val="yellow"/>
        </w:rPr>
        <w:t>among the</w:t>
      </w:r>
      <w:r w:rsidRPr="00A008EC">
        <w:rPr>
          <w:sz w:val="16"/>
        </w:rPr>
        <w:t xml:space="preserve"> conservative Republican </w:t>
      </w:r>
      <w:r w:rsidRPr="00A008EC">
        <w:rPr>
          <w:rStyle w:val="Emphasis"/>
          <w:highlight w:val="yellow"/>
        </w:rPr>
        <w:t>base</w:t>
      </w:r>
      <w:r w:rsidRPr="00A008EC">
        <w:rPr>
          <w:sz w:val="16"/>
        </w:rPr>
        <w:t xml:space="preserve">, Mr. </w:t>
      </w:r>
      <w:r w:rsidRPr="00A008EC">
        <w:rPr>
          <w:rStyle w:val="StyleUnderline"/>
          <w:highlight w:val="yellow"/>
        </w:rPr>
        <w:t xml:space="preserve">Trump is </w:t>
      </w:r>
      <w:r w:rsidRPr="00A008EC">
        <w:rPr>
          <w:rStyle w:val="Emphasis"/>
          <w:highlight w:val="yellow"/>
        </w:rPr>
        <w:t>more popular than they are</w:t>
      </w:r>
      <w:r w:rsidRPr="00A008EC">
        <w:rPr>
          <w:sz w:val="16"/>
        </w:rPr>
        <w:t>. That reality is reflected by the fact that congressional Republicans and the White House have aligned themselves more closely on such high-profile issues as gun control and the investigation into Russia’s interference in the 2016 election. Congressional Republicans have also continued to shy away from talk of the president’s personal conduct and management of the White House.</w:t>
      </w:r>
    </w:p>
    <w:p w14:paraId="1B4666FD" w14:textId="77777777" w:rsidR="00523A57" w:rsidRPr="00A008EC" w:rsidRDefault="00523A57" w:rsidP="00523A57">
      <w:pPr>
        <w:rPr>
          <w:sz w:val="16"/>
        </w:rPr>
      </w:pPr>
      <w:r w:rsidRPr="00A008EC">
        <w:rPr>
          <w:sz w:val="16"/>
        </w:rPr>
        <w:t>And despite a wide split between Republicans on Capitol Hill and Mr. Trump on his proposed new steel and aluminum tariffs, party leaders express little enthusiasm for directly taking on Mr. Trump even though they worry the new tariffs could roil the economy and undermine what they see as their best argument for re-election: tax cuts.</w:t>
      </w:r>
    </w:p>
    <w:p w14:paraId="76E9A65D" w14:textId="77777777" w:rsidR="00523A57" w:rsidRPr="00A008EC" w:rsidRDefault="00523A57" w:rsidP="00523A57">
      <w:pPr>
        <w:rPr>
          <w:sz w:val="16"/>
        </w:rPr>
      </w:pPr>
      <w:r w:rsidRPr="00A008EC">
        <w:rPr>
          <w:sz w:val="16"/>
        </w:rPr>
        <w:t>“I think it’s highly unlikely we’d be dealing with that in a legislative way,” Senator Mitch McConnell, Republican of Kentucky and the majority leader, told reporters on Tuesday, dismissing calls by some Republicans to block the tariffs via congressional action.</w:t>
      </w:r>
    </w:p>
    <w:p w14:paraId="7CA02F4C" w14:textId="77777777" w:rsidR="00523A57" w:rsidRPr="00A008EC" w:rsidRDefault="00523A57" w:rsidP="00523A57">
      <w:pPr>
        <w:rPr>
          <w:sz w:val="16"/>
        </w:rPr>
      </w:pPr>
      <w:r w:rsidRPr="00A008EC">
        <w:rPr>
          <w:sz w:val="16"/>
        </w:rPr>
        <w:t>Republican members of the House Intelligence Committee abruptly ended its investigation into Russian collusion this week, concluding that they could find no basis to believe the president or his allies did anything wrong. They also broke with an intelligence community consensus that the Russians meant to help Mr. Trump.</w:t>
      </w:r>
    </w:p>
    <w:p w14:paraId="28437E02" w14:textId="77777777" w:rsidR="00523A57" w:rsidRPr="00A008EC" w:rsidRDefault="00523A57" w:rsidP="00523A57">
      <w:pPr>
        <w:rPr>
          <w:sz w:val="16"/>
        </w:rPr>
      </w:pPr>
      <w:r w:rsidRPr="00A008EC">
        <w:rPr>
          <w:sz w:val="16"/>
        </w:rPr>
        <w:t xml:space="preserve">Their finding came </w:t>
      </w:r>
      <w:proofErr w:type="gramStart"/>
      <w:r w:rsidRPr="00A008EC">
        <w:rPr>
          <w:sz w:val="16"/>
        </w:rPr>
        <w:t>despite the fact that</w:t>
      </w:r>
      <w:proofErr w:type="gramEnd"/>
      <w:r w:rsidRPr="00A008EC">
        <w:rPr>
          <w:sz w:val="16"/>
        </w:rPr>
        <w:t xml:space="preserve"> a special counsel continues a wide-ranging investigation that could produce different results. But it cheered Mr. Trump and the White House and reflected a view by many House Republicans that their own inquiry was unfairly undermining the president — and by extension themselves — and had gone on long enough.</w:t>
      </w:r>
    </w:p>
    <w:p w14:paraId="4045CEE5" w14:textId="77777777" w:rsidR="00523A57" w:rsidRPr="00A008EC" w:rsidRDefault="00523A57" w:rsidP="00523A57">
      <w:pPr>
        <w:rPr>
          <w:sz w:val="16"/>
        </w:rPr>
      </w:pPr>
      <w:r w:rsidRPr="00A008EC">
        <w:rPr>
          <w:sz w:val="16"/>
        </w:rPr>
        <w:t>The decision drew a strong rebuke from Democrats, including Senator Chuck Schumer of New York, the Democratic leader.</w:t>
      </w:r>
    </w:p>
    <w:p w14:paraId="511EFB8F" w14:textId="77777777" w:rsidR="00523A57" w:rsidRPr="00A008EC" w:rsidRDefault="00523A57" w:rsidP="00523A57">
      <w:pPr>
        <w:rPr>
          <w:sz w:val="16"/>
        </w:rPr>
      </w:pPr>
      <w:r w:rsidRPr="00A008EC">
        <w:rPr>
          <w:sz w:val="16"/>
        </w:rPr>
        <w:t xml:space="preserve">“Sadly, far too many of our friends on </w:t>
      </w:r>
      <w:r w:rsidRPr="00DC0BF2">
        <w:rPr>
          <w:rStyle w:val="StyleUnderline"/>
          <w:highlight w:val="yellow"/>
        </w:rPr>
        <w:t>the other side</w:t>
      </w:r>
      <w:r w:rsidRPr="00A008EC">
        <w:rPr>
          <w:sz w:val="16"/>
        </w:rPr>
        <w:t xml:space="preserve"> of the aisle </w:t>
      </w:r>
      <w:r w:rsidRPr="00DC0BF2">
        <w:rPr>
          <w:rStyle w:val="StyleUnderline"/>
          <w:highlight w:val="yellow"/>
        </w:rPr>
        <w:t xml:space="preserve">have been </w:t>
      </w:r>
      <w:r w:rsidRPr="00DC0BF2">
        <w:rPr>
          <w:rStyle w:val="Emphasis"/>
          <w:sz w:val="24"/>
          <w:highlight w:val="yellow"/>
        </w:rPr>
        <w:t>more concerned with protecting the president</w:t>
      </w:r>
      <w:r w:rsidRPr="00A008EC">
        <w:rPr>
          <w:rStyle w:val="Emphasis"/>
          <w:sz w:val="24"/>
        </w:rPr>
        <w:t xml:space="preserve"> politically </w:t>
      </w:r>
      <w:r w:rsidRPr="00DC0BF2">
        <w:rPr>
          <w:rStyle w:val="Emphasis"/>
          <w:sz w:val="24"/>
          <w:highlight w:val="yellow"/>
        </w:rPr>
        <w:t>than defending</w:t>
      </w:r>
      <w:r w:rsidRPr="00A008EC">
        <w:rPr>
          <w:rStyle w:val="Emphasis"/>
          <w:sz w:val="24"/>
        </w:rPr>
        <w:t xml:space="preserve"> our </w:t>
      </w:r>
      <w:r w:rsidRPr="00DC0BF2">
        <w:rPr>
          <w:rStyle w:val="Emphasis"/>
          <w:sz w:val="24"/>
          <w:highlight w:val="yellow"/>
        </w:rPr>
        <w:t>democracy</w:t>
      </w:r>
      <w:r w:rsidRPr="00A008EC">
        <w:rPr>
          <w:sz w:val="16"/>
        </w:rPr>
        <w:t>,” said Mr. Schumer, who also noted the White House has refused to impose new sanctions on Russia that were ordered by Congress but has drawn no Republican criticism for its inaction. “From the top on down through the rank and file,” Mr. Schumer said, “the Republican Party that used to roar like a lion against Russia now squeaks like a mouse.”</w:t>
      </w:r>
    </w:p>
    <w:p w14:paraId="2CA58B05" w14:textId="77777777" w:rsidR="00523A57" w:rsidRPr="00A008EC" w:rsidRDefault="00523A57" w:rsidP="00523A57">
      <w:pPr>
        <w:rPr>
          <w:sz w:val="16"/>
        </w:rPr>
      </w:pPr>
      <w:r w:rsidRPr="00A008EC">
        <w:rPr>
          <w:sz w:val="16"/>
        </w:rPr>
        <w:t>On gun control, the president only days ago seemed poised to offer a drastic departure from Republican orthodoxy on gun issues by pushing for more comprehensive background checks, raising the age limit to buy weapons and encouraging members of his party to be bold about breaking with the National Rifle Association. But instead of using presidential clout to push his party in a new direction and put lawmakers on the spot, the White House backed off and embraced more ideas more compatible with the N.R.A. while establishing a commission to explore other alternatives.</w:t>
      </w:r>
    </w:p>
    <w:p w14:paraId="65D31222" w14:textId="77777777" w:rsidR="00523A57" w:rsidRPr="00A008EC" w:rsidRDefault="00523A57" w:rsidP="00523A57">
      <w:pPr>
        <w:rPr>
          <w:sz w:val="16"/>
        </w:rPr>
      </w:pPr>
      <w:r w:rsidRPr="00A008EC">
        <w:rPr>
          <w:sz w:val="16"/>
        </w:rPr>
        <w:t>On Wednesday, as students around the country demonstrated for new gun control laws, the Republican-led House passed a measure that focused more on physical improvements to bolster school safety, and the White House said it was most pleased with the progress.</w:t>
      </w:r>
    </w:p>
    <w:p w14:paraId="6D6BA1F4" w14:textId="77777777" w:rsidR="00523A57" w:rsidRPr="00A008EC" w:rsidRDefault="00523A57" w:rsidP="00523A57">
      <w:pPr>
        <w:rPr>
          <w:sz w:val="16"/>
        </w:rPr>
      </w:pPr>
      <w:r w:rsidRPr="00A008EC">
        <w:rPr>
          <w:sz w:val="16"/>
        </w:rPr>
        <w:t xml:space="preserve">Despite intense public and news media scrutiny on Mr. Trump’s involvement with a pornographic film actress and payments to her by his personal attorney, top congressional Republicans have essentially ignored the subject, with Mr. Ryan saying recently that he had not “put a second of thought” into the topic. The administration’s continuing personnel turmoil has also elicited little public concern from congressional Republicans who continue to call for quick consideration and confirmation of nominees to fill increasing numbers of vacancies. </w:t>
      </w:r>
    </w:p>
    <w:p w14:paraId="5530F44B" w14:textId="77777777" w:rsidR="00523A57" w:rsidRPr="00A008EC" w:rsidRDefault="00523A57" w:rsidP="00523A57">
      <w:pPr>
        <w:rPr>
          <w:sz w:val="16"/>
        </w:rPr>
      </w:pPr>
      <w:r w:rsidRPr="00A008EC">
        <w:rPr>
          <w:sz w:val="16"/>
        </w:rPr>
        <w:t xml:space="preserve">While </w:t>
      </w:r>
      <w:r w:rsidRPr="00A008EC">
        <w:rPr>
          <w:rStyle w:val="StyleUnderline"/>
        </w:rPr>
        <w:t>Republicans</w:t>
      </w:r>
      <w:r w:rsidRPr="00A008EC">
        <w:rPr>
          <w:sz w:val="16"/>
        </w:rPr>
        <w:t xml:space="preserve"> publicly deflected suggestions that the Pennsylvania race was a sign of a rejection of the president and an indictment of their own performance, party strategists </w:t>
      </w:r>
      <w:r w:rsidRPr="00A008EC">
        <w:rPr>
          <w:rStyle w:val="StyleUnderline"/>
        </w:rPr>
        <w:t>acknowledged</w:t>
      </w:r>
      <w:r w:rsidRPr="00A008EC">
        <w:rPr>
          <w:sz w:val="16"/>
        </w:rPr>
        <w:t xml:space="preserve"> privately that </w:t>
      </w:r>
      <w:r w:rsidRPr="00A008EC">
        <w:rPr>
          <w:rStyle w:val="StyleUnderline"/>
        </w:rPr>
        <w:t xml:space="preserve">the </w:t>
      </w:r>
      <w:r w:rsidRPr="00DC0BF2">
        <w:rPr>
          <w:rStyle w:val="StyleUnderline"/>
          <w:highlight w:val="yellow"/>
        </w:rPr>
        <w:t>political</w:t>
      </w:r>
      <w:r w:rsidRPr="00A008EC">
        <w:rPr>
          <w:rStyle w:val="StyleUnderline"/>
        </w:rPr>
        <w:t xml:space="preserve"> environment represented real </w:t>
      </w:r>
      <w:r w:rsidRPr="00DC0BF2">
        <w:rPr>
          <w:rStyle w:val="StyleUnderline"/>
          <w:highlight w:val="yellow"/>
        </w:rPr>
        <w:t>danger</w:t>
      </w:r>
      <w:r w:rsidRPr="00A008EC">
        <w:rPr>
          <w:sz w:val="16"/>
        </w:rPr>
        <w:t>. They argue, however, that Republicans could still win by mounting strong campaigns and being prepared.</w:t>
      </w:r>
    </w:p>
    <w:p w14:paraId="5218B564" w14:textId="77777777" w:rsidR="00523A57" w:rsidRPr="00A008EC" w:rsidRDefault="00523A57" w:rsidP="00523A57">
      <w:pPr>
        <w:rPr>
          <w:sz w:val="16"/>
        </w:rPr>
      </w:pPr>
      <w:r w:rsidRPr="00DC0BF2">
        <w:rPr>
          <w:rStyle w:val="StyleUnderline"/>
          <w:highlight w:val="yellow"/>
        </w:rPr>
        <w:t>For</w:t>
      </w:r>
      <w:r w:rsidRPr="00A008EC">
        <w:rPr>
          <w:rStyle w:val="StyleUnderline"/>
        </w:rPr>
        <w:t xml:space="preserve"> Congressional </w:t>
      </w:r>
      <w:r w:rsidRPr="00DC0BF2">
        <w:rPr>
          <w:rStyle w:val="StyleUnderline"/>
          <w:highlight w:val="yellow"/>
        </w:rPr>
        <w:t>Republicans and the White House</w:t>
      </w:r>
      <w:r w:rsidRPr="00A008EC">
        <w:rPr>
          <w:rStyle w:val="StyleUnderline"/>
        </w:rPr>
        <w:t xml:space="preserve">, that appears to </w:t>
      </w:r>
      <w:r w:rsidRPr="00DC0BF2">
        <w:rPr>
          <w:rStyle w:val="StyleUnderline"/>
          <w:highlight w:val="yellow"/>
        </w:rPr>
        <w:t xml:space="preserve">mean </w:t>
      </w:r>
      <w:r w:rsidRPr="00DC0BF2">
        <w:rPr>
          <w:rStyle w:val="Emphasis"/>
          <w:highlight w:val="yellow"/>
        </w:rPr>
        <w:t>sticking together, win or lose</w:t>
      </w:r>
      <w:r w:rsidRPr="00A008EC">
        <w:rPr>
          <w:sz w:val="16"/>
        </w:rPr>
        <w:t>.</w:t>
      </w:r>
    </w:p>
    <w:p w14:paraId="18F3967F" w14:textId="77777777" w:rsidR="00523A57" w:rsidRPr="00741C6A" w:rsidRDefault="00523A57" w:rsidP="00523A57"/>
    <w:p w14:paraId="0F582C92" w14:textId="6AF3F7B0" w:rsidR="00F502FF" w:rsidRDefault="00B65644" w:rsidP="00F502FF">
      <w:pPr>
        <w:pStyle w:val="Heading3"/>
      </w:pPr>
      <w:r>
        <w:lastRenderedPageBreak/>
        <w:t xml:space="preserve">   </w:t>
      </w:r>
      <w:r w:rsidR="00F502FF">
        <w:t>1AR</w:t>
      </w:r>
      <w:r>
        <w:t>---</w:t>
      </w:r>
      <w:r w:rsidR="00F502FF">
        <w:t xml:space="preserve">No Impeachment </w:t>
      </w:r>
    </w:p>
    <w:p w14:paraId="44B287E7" w14:textId="77777777" w:rsidR="00F502FF" w:rsidRPr="00896CD0" w:rsidRDefault="00F502FF" w:rsidP="00F502FF">
      <w:pPr>
        <w:pStyle w:val="Heading4"/>
      </w:pPr>
      <w:r>
        <w:t>No impeachment---senate filibuster and veto power check weak legislation</w:t>
      </w:r>
    </w:p>
    <w:p w14:paraId="10146F81" w14:textId="77777777" w:rsidR="00F502FF" w:rsidRPr="00B55881" w:rsidRDefault="00F502FF" w:rsidP="00F502FF">
      <w:r>
        <w:t xml:space="preserve">Walter </w:t>
      </w:r>
      <w:r w:rsidRPr="00B55881">
        <w:rPr>
          <w:rStyle w:val="Style13ptBold"/>
        </w:rPr>
        <w:t>Shapiro 3/16</w:t>
      </w:r>
      <w:r>
        <w:t>, veteran of Politics Daily, USA Today, Time, Newsweek and The Washington Post, 3/16/2018, “Opinion: Trump’s Name Isn’t on Any Midterm Ballot — But It’s All About Him”, Roll Call, https://www.rollcall.com/news/opinion/trump-midterm-misconduct-mcmaster</w:t>
      </w:r>
    </w:p>
    <w:p w14:paraId="7B065F62" w14:textId="57CF43EB" w:rsidR="00F502FF" w:rsidRDefault="00F502FF" w:rsidP="00F502FF">
      <w:pPr>
        <w:rPr>
          <w:rStyle w:val="StyleUnderline"/>
        </w:rPr>
      </w:pPr>
      <w:r w:rsidRPr="00B55881">
        <w:rPr>
          <w:sz w:val="16"/>
        </w:rPr>
        <w:t xml:space="preserve">Please understand: </w:t>
      </w:r>
      <w:r w:rsidRPr="00B55881">
        <w:rPr>
          <w:rStyle w:val="StyleUnderline"/>
          <w:highlight w:val="yellow"/>
        </w:rPr>
        <w:t>I am not claiming that impeachment is</w:t>
      </w:r>
      <w:r w:rsidRPr="00B55881">
        <w:rPr>
          <w:sz w:val="16"/>
        </w:rPr>
        <w:t xml:space="preserve"> or should be </w:t>
      </w:r>
      <w:r w:rsidRPr="00B55881">
        <w:rPr>
          <w:rStyle w:val="StyleUnderline"/>
          <w:highlight w:val="yellow"/>
        </w:rPr>
        <w:t>on the ballot</w:t>
      </w:r>
      <w:r w:rsidRPr="00B55881">
        <w:rPr>
          <w:rStyle w:val="StyleUnderline"/>
        </w:rPr>
        <w:t xml:space="preserve"> in 2018. </w:t>
      </w:r>
      <w:r w:rsidRPr="00B55881">
        <w:rPr>
          <w:rStyle w:val="StyleUnderline"/>
          <w:highlight w:val="yellow"/>
        </w:rPr>
        <w:t>Just because a liberal legal icon says</w:t>
      </w:r>
      <w:r w:rsidRPr="00B55881">
        <w:rPr>
          <w:rStyle w:val="StyleUnderline"/>
        </w:rPr>
        <w:t xml:space="preserve"> the words “</w:t>
      </w:r>
      <w:r w:rsidRPr="00B55881">
        <w:rPr>
          <w:rStyle w:val="StyleUnderline"/>
          <w:highlight w:val="yellow"/>
        </w:rPr>
        <w:t xml:space="preserve">obstruction of justice” on MSNBC does not bring us </w:t>
      </w:r>
      <w:r w:rsidRPr="00B55881">
        <w:rPr>
          <w:rStyle w:val="Emphasis"/>
          <w:highlight w:val="yellow"/>
        </w:rPr>
        <w:t>any closer</w:t>
      </w:r>
      <w:r w:rsidRPr="00B55881">
        <w:rPr>
          <w:sz w:val="16"/>
          <w:highlight w:val="yellow"/>
        </w:rPr>
        <w:t xml:space="preserve"> </w:t>
      </w:r>
      <w:r w:rsidRPr="00B55881">
        <w:rPr>
          <w:rStyle w:val="StyleUnderline"/>
          <w:highlight w:val="yellow"/>
        </w:rPr>
        <w:t>to</w:t>
      </w:r>
      <w:r w:rsidRPr="00B55881">
        <w:rPr>
          <w:rStyle w:val="StyleUnderline"/>
        </w:rPr>
        <w:t xml:space="preserve"> a </w:t>
      </w:r>
      <w:r w:rsidRPr="00B55881">
        <w:rPr>
          <w:rStyle w:val="StyleUnderline"/>
          <w:highlight w:val="yellow"/>
        </w:rPr>
        <w:t>bipartisan consensus</w:t>
      </w:r>
      <w:r w:rsidRPr="00B55881">
        <w:rPr>
          <w:sz w:val="16"/>
        </w:rPr>
        <w:t xml:space="preserve"> (as occurred with Nixon) </w:t>
      </w:r>
      <w:r w:rsidRPr="00B55881">
        <w:rPr>
          <w:rStyle w:val="StyleUnderline"/>
        </w:rPr>
        <w:t xml:space="preserve">that the president should be removed from </w:t>
      </w:r>
      <w:proofErr w:type="gramStart"/>
      <w:r w:rsidRPr="00B55881">
        <w:rPr>
          <w:rStyle w:val="StyleUnderline"/>
        </w:rPr>
        <w:t>office.</w:t>
      </w:r>
      <w:r w:rsidRPr="00B55881">
        <w:rPr>
          <w:sz w:val="12"/>
        </w:rPr>
        <w:t>¶</w:t>
      </w:r>
      <w:proofErr w:type="gramEnd"/>
      <w:r w:rsidRPr="00B55881">
        <w:rPr>
          <w:sz w:val="16"/>
        </w:rPr>
        <w:t xml:space="preserve"> </w:t>
      </w:r>
      <w:r w:rsidRPr="00B55881">
        <w:rPr>
          <w:rStyle w:val="StyleUnderline"/>
          <w:highlight w:val="yellow"/>
        </w:rPr>
        <w:t>A Democratic takeover of the House and a split verdict in the Senate would</w:t>
      </w:r>
      <w:r w:rsidRPr="00B55881">
        <w:rPr>
          <w:sz w:val="16"/>
        </w:rPr>
        <w:t xml:space="preserve"> probably </w:t>
      </w:r>
      <w:r w:rsidRPr="00B55881">
        <w:rPr>
          <w:rStyle w:val="StyleUnderline"/>
          <w:highlight w:val="yellow"/>
        </w:rPr>
        <w:t>not</w:t>
      </w:r>
      <w:r w:rsidRPr="00B55881">
        <w:rPr>
          <w:sz w:val="16"/>
        </w:rPr>
        <w:t xml:space="preserve"> even </w:t>
      </w:r>
      <w:r w:rsidRPr="00B55881">
        <w:rPr>
          <w:rStyle w:val="StyleUnderline"/>
          <w:highlight w:val="yellow"/>
        </w:rPr>
        <w:t>produce</w:t>
      </w:r>
      <w:r w:rsidRPr="00B55881">
        <w:rPr>
          <w:rStyle w:val="StyleUnderline"/>
        </w:rPr>
        <w:t xml:space="preserve"> much </w:t>
      </w:r>
      <w:r w:rsidRPr="00B55881">
        <w:rPr>
          <w:rStyle w:val="StyleUnderline"/>
          <w:highlight w:val="yellow"/>
        </w:rPr>
        <w:t>anti-Trump legislation</w:t>
      </w:r>
      <w:r w:rsidRPr="00B55881">
        <w:rPr>
          <w:rStyle w:val="StyleUnderline"/>
        </w:rPr>
        <w:t>.</w:t>
      </w:r>
      <w:r w:rsidRPr="00B55881">
        <w:rPr>
          <w:sz w:val="16"/>
        </w:rPr>
        <w:t xml:space="preserve"> </w:t>
      </w:r>
      <w:r w:rsidRPr="00B55881">
        <w:rPr>
          <w:rStyle w:val="StyleUnderline"/>
        </w:rPr>
        <w:t xml:space="preserve">The combination of </w:t>
      </w:r>
      <w:r w:rsidRPr="00B55881">
        <w:rPr>
          <w:rStyle w:val="StyleUnderline"/>
          <w:highlight w:val="yellow"/>
        </w:rPr>
        <w:t>the Senate filibuster and the president’s veto power limits</w:t>
      </w:r>
      <w:r w:rsidRPr="00B55881">
        <w:rPr>
          <w:rStyle w:val="StyleUnderline"/>
        </w:rPr>
        <w:t xml:space="preserve"> the </w:t>
      </w:r>
      <w:r w:rsidRPr="00B55881">
        <w:rPr>
          <w:rStyle w:val="StyleUnderline"/>
          <w:highlight w:val="yellow"/>
        </w:rPr>
        <w:t>chances for laws that constrain the president’s</w:t>
      </w:r>
      <w:r w:rsidRPr="00B55881">
        <w:rPr>
          <w:rStyle w:val="StyleUnderline"/>
        </w:rPr>
        <w:t xml:space="preserve"> impetuous </w:t>
      </w:r>
      <w:r w:rsidRPr="00B55881">
        <w:rPr>
          <w:rStyle w:val="StyleUnderline"/>
          <w:highlight w:val="yellow"/>
        </w:rPr>
        <w:t>conduct</w:t>
      </w:r>
      <w:r w:rsidRPr="00B55881">
        <w:rPr>
          <w:rStyle w:val="StyleUnderline"/>
        </w:rPr>
        <w:t>.</w:t>
      </w:r>
    </w:p>
    <w:p w14:paraId="456D6151" w14:textId="77777777" w:rsidR="00005335" w:rsidRPr="00B55881" w:rsidRDefault="00005335" w:rsidP="00005335"/>
    <w:p w14:paraId="60124496" w14:textId="3A49CC17" w:rsidR="00E541CC" w:rsidRDefault="00B65644" w:rsidP="00E541CC">
      <w:pPr>
        <w:pStyle w:val="Heading3"/>
      </w:pPr>
      <w:r>
        <w:t xml:space="preserve">   </w:t>
      </w:r>
      <w:r w:rsidR="00E541CC">
        <w:t>1AR</w:t>
      </w:r>
      <w:r>
        <w:t>---</w:t>
      </w:r>
      <w:r w:rsidR="00E541CC">
        <w:t xml:space="preserve">Dem Opposition </w:t>
      </w:r>
    </w:p>
    <w:p w14:paraId="37DE0AF4" w14:textId="77777777" w:rsidR="00E541CC" w:rsidRPr="003771AA" w:rsidRDefault="00E541CC" w:rsidP="00E541CC">
      <w:pPr>
        <w:pStyle w:val="Heading4"/>
      </w:pPr>
      <w:r w:rsidRPr="003771AA">
        <w:t>No impeachment---even with a wave Dems would be too cautious</w:t>
      </w:r>
    </w:p>
    <w:p w14:paraId="5C571206" w14:textId="77777777" w:rsidR="00E541CC" w:rsidRPr="003771AA" w:rsidRDefault="00E541CC" w:rsidP="00E541CC">
      <w:pPr>
        <w:rPr>
          <w:rStyle w:val="Style13ptBold"/>
        </w:rPr>
      </w:pPr>
      <w:r w:rsidRPr="003771AA">
        <w:rPr>
          <w:sz w:val="16"/>
        </w:rPr>
        <w:t>Kyle</w:t>
      </w:r>
      <w:r>
        <w:rPr>
          <w:sz w:val="16"/>
        </w:rPr>
        <w:t xml:space="preserve"> </w:t>
      </w:r>
      <w:r>
        <w:rPr>
          <w:rStyle w:val="Style13ptBold"/>
        </w:rPr>
        <w:t xml:space="preserve">Cheney 12/26, </w:t>
      </w:r>
      <w:r w:rsidRPr="003771AA">
        <w:rPr>
          <w:sz w:val="16"/>
        </w:rPr>
        <w:t xml:space="preserve">and Heather </w:t>
      </w:r>
      <w:proofErr w:type="spellStart"/>
      <w:r w:rsidRPr="003771AA">
        <w:rPr>
          <w:sz w:val="16"/>
        </w:rPr>
        <w:t>Caygle</w:t>
      </w:r>
      <w:proofErr w:type="spellEnd"/>
      <w:r w:rsidRPr="003771AA">
        <w:rPr>
          <w:sz w:val="16"/>
        </w:rPr>
        <w:t xml:space="preserve">, politics reporter @ Politico “Impeachment debate divides Democrats as 2018 wave builds” </w:t>
      </w:r>
      <w:hyperlink r:id="rId65" w:history="1">
        <w:r w:rsidRPr="003771AA">
          <w:rPr>
            <w:rStyle w:val="Hyperlink"/>
            <w:sz w:val="16"/>
          </w:rPr>
          <w:t>https://www.politico.com/story/2017/12/26/impeachment-debate-democrats-2018-congress-314634</w:t>
        </w:r>
      </w:hyperlink>
    </w:p>
    <w:p w14:paraId="135B52CA" w14:textId="77777777" w:rsidR="00E541CC" w:rsidRPr="002C03A4" w:rsidRDefault="00E541CC" w:rsidP="00E541CC">
      <w:pPr>
        <w:rPr>
          <w:sz w:val="8"/>
        </w:rPr>
      </w:pPr>
      <w:r w:rsidRPr="003771AA">
        <w:rPr>
          <w:rStyle w:val="StyleUnderline"/>
        </w:rPr>
        <w:t>A</w:t>
      </w:r>
      <w:r w:rsidRPr="003771AA">
        <w:rPr>
          <w:sz w:val="8"/>
        </w:rPr>
        <w:t xml:space="preserve"> tidal </w:t>
      </w:r>
      <w:r w:rsidRPr="003771AA">
        <w:rPr>
          <w:rStyle w:val="StyleUnderline"/>
        </w:rPr>
        <w:t>wave</w:t>
      </w:r>
      <w:r w:rsidRPr="003771AA">
        <w:rPr>
          <w:sz w:val="8"/>
        </w:rPr>
        <w:t xml:space="preserve"> of liberal disdain for President Donald Trump </w:t>
      </w:r>
      <w:r w:rsidRPr="003771AA">
        <w:rPr>
          <w:rStyle w:val="StyleUnderline"/>
        </w:rPr>
        <w:t>may help deliver the House to Dem</w:t>
      </w:r>
      <w:r w:rsidRPr="003771AA">
        <w:rPr>
          <w:sz w:val="8"/>
        </w:rPr>
        <w:t>ocrat</w:t>
      </w:r>
      <w:r w:rsidRPr="003771AA">
        <w:rPr>
          <w:rStyle w:val="StyleUnderline"/>
        </w:rPr>
        <w:t>s</w:t>
      </w:r>
      <w:r w:rsidRPr="003771AA">
        <w:rPr>
          <w:sz w:val="8"/>
        </w:rPr>
        <w:t xml:space="preserve"> in 2018. </w:t>
      </w:r>
      <w:r w:rsidRPr="003771AA">
        <w:rPr>
          <w:rStyle w:val="StyleUnderline"/>
        </w:rPr>
        <w:t>And if it does, the new majority will face an immediate, fateful</w:t>
      </w:r>
      <w:r w:rsidRPr="00775CA1">
        <w:rPr>
          <w:rStyle w:val="StyleUnderline"/>
        </w:rPr>
        <w:t xml:space="preserve"> choice: to pursue Trump's impeachment as the base demands, or to coax their allies away from the doomsday button</w:t>
      </w:r>
      <w:r w:rsidRPr="003771AA">
        <w:rPr>
          <w:sz w:val="8"/>
        </w:rPr>
        <w:t xml:space="preserve">. Democratic lawmakers acknowledge that their voters are hungry for Trump’s removal from office, even if </w:t>
      </w:r>
      <w:r w:rsidRPr="000C2CDE">
        <w:rPr>
          <w:rStyle w:val="StyleUnderline"/>
          <w:highlight w:val="yellow"/>
        </w:rPr>
        <w:t>there is no consensus on</w:t>
      </w:r>
      <w:r w:rsidRPr="00775CA1">
        <w:rPr>
          <w:rStyle w:val="StyleUnderline"/>
        </w:rPr>
        <w:t xml:space="preserve"> the grounds for his </w:t>
      </w:r>
      <w:r w:rsidRPr="000C2CDE">
        <w:rPr>
          <w:rStyle w:val="StyleUnderline"/>
          <w:highlight w:val="yellow"/>
        </w:rPr>
        <w:t>impeachment</w:t>
      </w:r>
      <w:r w:rsidRPr="003771AA">
        <w:rPr>
          <w:sz w:val="8"/>
        </w:rPr>
        <w:t xml:space="preserve">. Polls on the question show as many as three-quarters of Democrats already back impeachment, and one deep-pocketed ally, California megadonor Tom Steyer, has been mounting an expensive pressure campaign across the country to build support for Trump's impeachment. Democratic hostility toward the Republican president seems to intensify daily. But </w:t>
      </w:r>
      <w:r w:rsidRPr="00775CA1">
        <w:rPr>
          <w:rStyle w:val="StyleUnderline"/>
        </w:rPr>
        <w:t xml:space="preserve">lawmakers who recall the 1998 impeachment of President Bill Clinton are </w:t>
      </w:r>
      <w:r w:rsidRPr="000C2CDE">
        <w:rPr>
          <w:rStyle w:val="StyleUnderline"/>
          <w:highlight w:val="yellow"/>
        </w:rPr>
        <w:t>wary of sparking a political backlash for appearing too eager to remove a president without buy-in from independents</w:t>
      </w:r>
      <w:r w:rsidRPr="003771AA">
        <w:rPr>
          <w:sz w:val="8"/>
        </w:rPr>
        <w:t xml:space="preserve"> </w:t>
      </w:r>
      <w:r w:rsidRPr="00775CA1">
        <w:rPr>
          <w:rStyle w:val="StyleUnderline"/>
        </w:rPr>
        <w:t>and</w:t>
      </w:r>
      <w:r w:rsidRPr="003771AA">
        <w:rPr>
          <w:sz w:val="8"/>
        </w:rPr>
        <w:t xml:space="preserve"> even </w:t>
      </w:r>
      <w:r w:rsidRPr="00775CA1">
        <w:rPr>
          <w:rStyle w:val="StyleUnderline"/>
        </w:rPr>
        <w:t>some Republicans</w:t>
      </w:r>
      <w:r w:rsidRPr="003771AA">
        <w:rPr>
          <w:sz w:val="8"/>
        </w:rPr>
        <w:t xml:space="preserve">. Their tallest task may be persuading fellow Democrats to cool their jets. How the party handles the explosive question of impeachment could determine whether its new majority is still standing two years later. </w:t>
      </w:r>
      <w:r w:rsidRPr="00775CA1">
        <w:rPr>
          <w:rStyle w:val="StyleUnderline"/>
        </w:rPr>
        <w:t>"</w:t>
      </w:r>
      <w:r w:rsidRPr="000C2CDE">
        <w:rPr>
          <w:rStyle w:val="StyleUnderline"/>
          <w:highlight w:val="yellow"/>
        </w:rPr>
        <w:t>Impeachment</w:t>
      </w:r>
      <w:r w:rsidRPr="003771AA">
        <w:rPr>
          <w:rStyle w:val="StyleUnderline"/>
        </w:rPr>
        <w:t xml:space="preserve">, it's </w:t>
      </w:r>
      <w:r w:rsidRPr="000C2CDE">
        <w:rPr>
          <w:rStyle w:val="StyleUnderline"/>
          <w:highlight w:val="yellow"/>
        </w:rPr>
        <w:t xml:space="preserve">not something </w:t>
      </w:r>
      <w:r w:rsidRPr="00775CA1">
        <w:rPr>
          <w:rStyle w:val="StyleUnderline"/>
        </w:rPr>
        <w:t xml:space="preserve">you ought </w:t>
      </w:r>
      <w:r w:rsidRPr="000C2CDE">
        <w:rPr>
          <w:rStyle w:val="StyleUnderline"/>
          <w:highlight w:val="yellow"/>
        </w:rPr>
        <w:t>to welcome</w:t>
      </w:r>
      <w:r w:rsidRPr="003771AA">
        <w:rPr>
          <w:sz w:val="8"/>
        </w:rPr>
        <w:t xml:space="preserve">. It's not something you ought to be ready to — it's not something you want," </w:t>
      </w:r>
      <w:r w:rsidRPr="000C2CDE">
        <w:rPr>
          <w:rStyle w:val="StyleUnderline"/>
          <w:highlight w:val="yellow"/>
        </w:rPr>
        <w:t>said</w:t>
      </w:r>
      <w:r w:rsidRPr="000C2CDE">
        <w:rPr>
          <w:sz w:val="8"/>
          <w:highlight w:val="yellow"/>
        </w:rPr>
        <w:t xml:space="preserve"> R</w:t>
      </w:r>
      <w:r w:rsidRPr="003771AA">
        <w:rPr>
          <w:sz w:val="8"/>
        </w:rPr>
        <w:t xml:space="preserve">ep. Jerry Nadler (D-N.Y.), who was elected by his colleagues last week to be </w:t>
      </w:r>
      <w:r w:rsidRPr="00775CA1">
        <w:rPr>
          <w:rStyle w:val="StyleUnderline"/>
        </w:rPr>
        <w:t xml:space="preserve">the </w:t>
      </w:r>
      <w:r w:rsidRPr="000C2CDE">
        <w:rPr>
          <w:rStyle w:val="StyleUnderline"/>
          <w:highlight w:val="yellow"/>
        </w:rPr>
        <w:t>top Dem</w:t>
      </w:r>
      <w:r w:rsidRPr="00775CA1">
        <w:rPr>
          <w:rStyle w:val="StyleUnderline"/>
        </w:rPr>
        <w:t xml:space="preserve">ocrat </w:t>
      </w:r>
      <w:r w:rsidRPr="000C2CDE">
        <w:rPr>
          <w:rStyle w:val="StyleUnderline"/>
          <w:highlight w:val="yellow"/>
        </w:rPr>
        <w:t>on the House Judiciary Committee</w:t>
      </w:r>
      <w:r w:rsidRPr="00775CA1">
        <w:rPr>
          <w:rStyle w:val="StyleUnderline"/>
        </w:rPr>
        <w:t>, the panel that handles impeachment matters.</w:t>
      </w:r>
      <w:r>
        <w:rPr>
          <w:rStyle w:val="StyleUnderline"/>
        </w:rPr>
        <w:t xml:space="preserve"> </w:t>
      </w:r>
      <w:r w:rsidRPr="00775CA1">
        <w:rPr>
          <w:rStyle w:val="StyleUnderline"/>
        </w:rPr>
        <w:t>If Democrats retake the House, Nadler will instantly become the party's gatekeeper on the issue</w:t>
      </w:r>
      <w:r w:rsidRPr="003771AA">
        <w:rPr>
          <w:sz w:val="8"/>
        </w:rPr>
        <w:t xml:space="preserve">. In fact, his expertise in constitutional law — as well as his outsized voice opposing the Clinton impeachment in 1998 — was a factor in his selection to lead committee Democrats. While he says impeachment would surely be on the table in a Democrat-led House, it's far from certain it would be the right call — politically or constitutionally. And it'll be up to his committee to tell voters why. "If we were in the majority and if we decide that the evidence isn't there for impeachment — or even if the evidence is there we decide it would tear the country apart too much, there's no buy-in, there's no bipartisanship and we shouldn't do it for whatever reason — if we decide that, then it's our duty to educate the country why we decided it," Nadler said in an interview. It's a risky proposition with an animated Democratic base demanding the party's leaders use the full range of their powers to target Trump. And some of that pressure is coming from within. "I think a lot of the base would push strongly for impeachment. I think many of us feel like the lines have been crossed," said Rep. Jared Huffman (D-Calif.), who supports impeaching Trump. The debate is roiling House Democrats, with progressives forcing a debate over the issue even as vulnerable incumbents, particularly members in districts that favored Trump, worry it could jeopardize their future in Congress. Earlier this month, 58 House Democrats led by Rep. Al Green (D-Texas) — nearly a third of their caucus — voted to begin debate on articles of impeachment against Trump, despite calls by Democratic leadership to spike the measure. And now those on the other side of the debate are already fretting about how far their colleagues and the Democratic base will try to take the issue ahead of the midterms. “I realize that maybe I’m in the minority in our party,” said Rep. Cheri Bustos (D-Ill.), one of 12 Democrats from a district Trump won in 2016, who opposes impeachment. “I know there are contrary views, obviously, with Al Green forcing us to vote on something that I think was entirely unnecessary and hurtful to people in certain districts.” </w:t>
      </w:r>
      <w:r w:rsidRPr="00775CA1">
        <w:rPr>
          <w:rStyle w:val="StyleUnderline"/>
        </w:rPr>
        <w:t>Democrats</w:t>
      </w:r>
      <w:r w:rsidRPr="003771AA">
        <w:rPr>
          <w:sz w:val="8"/>
        </w:rPr>
        <w:t xml:space="preserve"> like Bustos say they </w:t>
      </w:r>
      <w:r w:rsidRPr="00775CA1">
        <w:rPr>
          <w:rStyle w:val="StyleUnderline"/>
        </w:rPr>
        <w:t>are waiting for the outcome of a special counsel investigation into Trump associates' ties to Russia</w:t>
      </w:r>
      <w:r w:rsidRPr="003771AA">
        <w:rPr>
          <w:sz w:val="8"/>
        </w:rPr>
        <w:t xml:space="preserve">, which has raised the specter of indictments in Trump's inner circle and even an obstruction of justice charge against the president himself. Other Democrats say the president's handling of race issues and business conflicts of interest already present grounds for impeachment. But Huffman acknowledged that </w:t>
      </w:r>
      <w:r w:rsidRPr="000C2CDE">
        <w:rPr>
          <w:rStyle w:val="Emphasis"/>
          <w:highlight w:val="yellow"/>
        </w:rPr>
        <w:t xml:space="preserve">most members </w:t>
      </w:r>
      <w:r w:rsidRPr="003771AA">
        <w:rPr>
          <w:rStyle w:val="Emphasis"/>
        </w:rPr>
        <w:t xml:space="preserve">of the Democratic caucus </w:t>
      </w:r>
      <w:r w:rsidRPr="000C2CDE">
        <w:rPr>
          <w:rStyle w:val="Emphasis"/>
          <w:highlight w:val="yellow"/>
        </w:rPr>
        <w:t>aren't there</w:t>
      </w:r>
      <w:r w:rsidRPr="000C2CDE">
        <w:rPr>
          <w:sz w:val="8"/>
          <w:highlight w:val="yellow"/>
        </w:rPr>
        <w:t xml:space="preserve"> </w:t>
      </w:r>
      <w:r w:rsidRPr="003771AA">
        <w:rPr>
          <w:sz w:val="8"/>
        </w:rPr>
        <w:t xml:space="preserve">yet, and he says </w:t>
      </w:r>
      <w:r w:rsidRPr="003771AA">
        <w:rPr>
          <w:rStyle w:val="Emphasis"/>
        </w:rPr>
        <w:t>many are nervous about the prospect of provoking a political backlash</w:t>
      </w:r>
      <w:r w:rsidRPr="003771AA">
        <w:rPr>
          <w:sz w:val="8"/>
        </w:rPr>
        <w:t xml:space="preserve">, as Republicans did after impeaching Clinton. "I think </w:t>
      </w:r>
      <w:r w:rsidRPr="000C2CDE">
        <w:rPr>
          <w:rStyle w:val="Emphasis"/>
          <w:highlight w:val="yellow"/>
        </w:rPr>
        <w:t>there'll be a lot of nervousness</w:t>
      </w:r>
      <w:r w:rsidRPr="003771AA">
        <w:rPr>
          <w:rStyle w:val="Emphasis"/>
        </w:rPr>
        <w:t xml:space="preserve"> about not repeating that mistake,"</w:t>
      </w:r>
      <w:r w:rsidRPr="003771AA">
        <w:rPr>
          <w:sz w:val="8"/>
        </w:rPr>
        <w:t xml:space="preserve"> Huffman said. "As someone who favors impeachment, I feel strongly it needs to be bipartisan. I think that's one of the things Republicans got wrong in '98. The bipartisan piece of it is assurance to the public that you're not just playing partisan games. We're a long way from Republicans joining us." Rep. Steve Cohen (D-Tenn.), who has filed his own articles of impeachment against Trump, said he understands why some Democrats are reluctant to join the effort right now. But he said it would be a mistake to compare Trump and Clinton. “There’s a difference between colluding with Russia to win an election and obstructing justice ... and having a sexual relationship with Monica Lewinsky," Cohen said. Still, </w:t>
      </w:r>
      <w:r w:rsidRPr="003771AA">
        <w:rPr>
          <w:rStyle w:val="StyleUnderline"/>
        </w:rPr>
        <w:t>some Democrats are trying to urge caution even as their liberal colleagues move full steam ahead. Rep. Gerry Connolly (D-Va.) acknowledged the "enormous antipathy" for Trump in the Democratic base but said impeachment must be treated as "a last resort remedy."</w:t>
      </w:r>
      <w:r>
        <w:rPr>
          <w:rStyle w:val="StyleUnderline"/>
        </w:rPr>
        <w:t xml:space="preserve"> </w:t>
      </w:r>
      <w:r w:rsidRPr="003771AA">
        <w:rPr>
          <w:sz w:val="8"/>
        </w:rPr>
        <w:t xml:space="preserve">“Winning the House shouldn’t </w:t>
      </w:r>
      <w:proofErr w:type="gramStart"/>
      <w:r w:rsidRPr="003771AA">
        <w:rPr>
          <w:sz w:val="8"/>
        </w:rPr>
        <w:t>be seen as</w:t>
      </w:r>
      <w:proofErr w:type="gramEnd"/>
      <w:r w:rsidRPr="003771AA">
        <w:rPr>
          <w:sz w:val="8"/>
        </w:rPr>
        <w:t xml:space="preserve"> a referendum one way or the other on the question of impeachment. To insist otherwise calls into question the credibility of the entire effort,” Connolly said. “I think that is a huge mistake and a pitfall at all costs to be avoided.” Connolly said if Democrats retake the House and decide to consider impeachment, they must prioritize "a fact-based process" that persuades non-Democrats of their course. "I don't take an oath to Tom Steyer or anyone else," he said. "I take an oath to the Constitution of the United States, and this is a constitutional process." </w:t>
      </w:r>
      <w:r w:rsidRPr="003771AA">
        <w:rPr>
          <w:rStyle w:val="StyleUnderline"/>
        </w:rPr>
        <w:t>Several Democrats also noted that it makes little sense to pursue impeachment without Republican buy-in because the process would then surely be stopped cold in the Senate. The House requires a simple majority vote to impeach a president, but removal from office requires a two-thirds vote after a trial in the Senate — a threshold that Democrats are certain to be well short of in the next Congress.</w:t>
      </w:r>
      <w:r>
        <w:rPr>
          <w:rStyle w:val="StyleUnderline"/>
        </w:rPr>
        <w:t xml:space="preserve"> </w:t>
      </w:r>
      <w:r w:rsidRPr="003771AA">
        <w:rPr>
          <w:sz w:val="8"/>
        </w:rPr>
        <w:t>Nadler argued that it makes little sense to pursue a partisan impeachment under those conditions. Huffman, though, said he disagreed, calling the House and Senate processes "apples and oranges." It's one of many thickets Democrats will have to wade through if they retake the House. While Democrats like Cohen have no qualms about talking impeachment now, he acknowledged there would likely have to be a “smoking gun” to get Republicans and even wary Democrats on board. For Democrats reluctant to even broach the topic, that may mean explicit evidence linking Trump to Russian collusion or obstruction of justice in Mueller’s report. Anything less, Bustos and other moderate lawmakers argue, and Democrats risk imperiling their House majority almost as soon as they take control. “People in a swing district — I’m literally a 50-50 district — they just want us to get something done,” Bustos said. “If we win back the majority and we don’t stay focused on what people want us to stay focused on, that majority will be short lived.”</w:t>
      </w:r>
    </w:p>
    <w:p w14:paraId="3183C45C" w14:textId="77777777" w:rsidR="00E541CC" w:rsidRPr="00590460" w:rsidRDefault="00E541CC" w:rsidP="00005335"/>
    <w:p w14:paraId="2710C102" w14:textId="77777777" w:rsidR="00E541CC" w:rsidRPr="00B65644" w:rsidRDefault="00E541CC" w:rsidP="00E541CC">
      <w:pPr>
        <w:pStyle w:val="Heading4"/>
      </w:pPr>
      <w:r w:rsidRPr="00B65644">
        <w:t>Democrats won’t impeach—no guarantee the alternative is better for them—history proves</w:t>
      </w:r>
    </w:p>
    <w:p w14:paraId="48C93D6C" w14:textId="77777777" w:rsidR="00E541CC" w:rsidRDefault="00E541CC" w:rsidP="00E541CC">
      <w:r>
        <w:t xml:space="preserve">Aidan </w:t>
      </w:r>
      <w:r>
        <w:rPr>
          <w:b/>
        </w:rPr>
        <w:t>Quigley 17</w:t>
      </w:r>
      <w:r>
        <w:t>, Newsweek Intern, “Would a Trump Impeachment Help Democrats in 2018” 6/12/17 http://www.newsweek.com/trumps-impeachment-could-help-democrats-win-2018-if-watergate-history-repeats-623853</w:t>
      </w:r>
    </w:p>
    <w:p w14:paraId="6B462DF3" w14:textId="77777777" w:rsidR="00E541CC" w:rsidRDefault="00E541CC" w:rsidP="00E541CC">
      <w:pPr>
        <w:rPr>
          <w:sz w:val="16"/>
        </w:rPr>
      </w:pPr>
      <w:r>
        <w:rPr>
          <w:sz w:val="16"/>
        </w:rPr>
        <w:t xml:space="preserve">Some Democrats, most notably U.S. Representatives Al Green of Texas, Brad Sherman of California and Maxine Waters of California, have publicly called for Trump's impeachment in recent weeks, but </w:t>
      </w:r>
      <w:r>
        <w:rPr>
          <w:rStyle w:val="StyleUnderline"/>
          <w:highlight w:val="yellow"/>
        </w:rPr>
        <w:t>Democratic leadership has largely steered clear of the "I-</w:t>
      </w:r>
      <w:r>
        <w:rPr>
          <w:rStyle w:val="StyleUnderline"/>
          <w:highlight w:val="yellow"/>
        </w:rPr>
        <w:lastRenderedPageBreak/>
        <w:t>word,"</w:t>
      </w:r>
      <w:r>
        <w:rPr>
          <w:sz w:val="16"/>
          <w:highlight w:val="yellow"/>
        </w:rPr>
        <w:t> with</w:t>
      </w:r>
      <w:r>
        <w:rPr>
          <w:sz w:val="16"/>
        </w:rPr>
        <w:t xml:space="preserve"> </w:t>
      </w:r>
      <w:r>
        <w:rPr>
          <w:rStyle w:val="StyleUnderline"/>
          <w:highlight w:val="yellow"/>
        </w:rPr>
        <w:t>Senate Majority Leader</w:t>
      </w:r>
      <w:r>
        <w:rPr>
          <w:rStyle w:val="StyleUnderline"/>
        </w:rPr>
        <w:t xml:space="preserve"> Chuck Schumer </w:t>
      </w:r>
      <w:r>
        <w:rPr>
          <w:rStyle w:val="StyleUnderline"/>
          <w:highlight w:val="yellow"/>
        </w:rPr>
        <w:t>and</w:t>
      </w:r>
      <w:r>
        <w:rPr>
          <w:rStyle w:val="StyleUnderline"/>
        </w:rPr>
        <w:t xml:space="preserve"> House Minority Leader Nancy </w:t>
      </w:r>
      <w:r>
        <w:rPr>
          <w:rStyle w:val="StyleUnderline"/>
          <w:highlight w:val="yellow"/>
        </w:rPr>
        <w:t>Pelosi encouraging members to </w:t>
      </w:r>
      <w:hyperlink r:id="rId66" w:tgtFrame="_blank" w:history="1">
        <w:r>
          <w:rPr>
            <w:rStyle w:val="StyleUnderline"/>
            <w:highlight w:val="yellow"/>
          </w:rPr>
          <w:t>avoid impeachment talk</w:t>
        </w:r>
      </w:hyperlink>
      <w:r>
        <w:rPr>
          <w:sz w:val="16"/>
        </w:rPr>
        <w:t> without clear proof the president broke the law.</w:t>
      </w:r>
    </w:p>
    <w:p w14:paraId="7E5DBBAF" w14:textId="77777777" w:rsidR="00E541CC" w:rsidRDefault="00E541CC" w:rsidP="00E541CC">
      <w:pPr>
        <w:rPr>
          <w:sz w:val="16"/>
        </w:rPr>
      </w:pPr>
      <w:r>
        <w:rPr>
          <w:sz w:val="16"/>
        </w:rPr>
        <w:t>Regardless of their stance, Trump’s embattled presidency has many Democrats increasingly confident they can hold their position in the Senate and make up ground in the House-or even flip it. Despite what many predicted would be a difficult Senate map for Democrats in 2018, a CNN poll in April found 50 percent of voters would support a generic Democratic candidate in 2018, compared to 41 percent who favored a generic Republican candidate. </w:t>
      </w:r>
    </w:p>
    <w:p w14:paraId="6CF624E1" w14:textId="77777777" w:rsidR="00E541CC" w:rsidRDefault="00E541CC" w:rsidP="00E541CC">
      <w:pPr>
        <w:rPr>
          <w:sz w:val="16"/>
        </w:rPr>
      </w:pPr>
      <w:r>
        <w:rPr>
          <w:sz w:val="16"/>
        </w:rPr>
        <w:t>There isn't much precedent for what would happen if Trump left office in disgrace. The two impeachments in U.S. history-Andrew Johnson’s in 1868 and Clinton’s in 1998 - were both followed by acquittal in the Senate and did not seem to play a major role in future elections. Nixon resigned before getting impeached.</w:t>
      </w:r>
    </w:p>
    <w:p w14:paraId="39F1B2C4" w14:textId="77777777" w:rsidR="00E541CC" w:rsidRDefault="00E541CC" w:rsidP="00E541CC">
      <w:pPr>
        <w:rPr>
          <w:sz w:val="16"/>
        </w:rPr>
      </w:pPr>
      <w:r>
        <w:rPr>
          <w:sz w:val="16"/>
        </w:rPr>
        <w:t>Following Nixon’s August resignation and Republican President Gerald Ford’s decision to pardon him in September, Republicans lost 48 seats in the House and five in the Senate. The “Watergate Babies” elected in 1974 helped Democrats retain control of the House until 1994.  </w:t>
      </w:r>
    </w:p>
    <w:p w14:paraId="0863D9C1" w14:textId="77777777" w:rsidR="00E541CC" w:rsidRDefault="00E541CC" w:rsidP="00E541CC">
      <w:pPr>
        <w:rPr>
          <w:sz w:val="16"/>
        </w:rPr>
      </w:pPr>
      <w:r>
        <w:rPr>
          <w:sz w:val="16"/>
        </w:rPr>
        <w:t>“You had the double hit of one president resigning and the other president pardoning the former president,” said Tim Naftali, a presidential historian at New York University.</w:t>
      </w:r>
    </w:p>
    <w:p w14:paraId="79A57EB3" w14:textId="77777777" w:rsidR="00E541CC" w:rsidRDefault="00E541CC" w:rsidP="00E541CC">
      <w:pPr>
        <w:rPr>
          <w:sz w:val="16"/>
        </w:rPr>
      </w:pPr>
      <w:r>
        <w:rPr>
          <w:sz w:val="16"/>
        </w:rPr>
        <w:t xml:space="preserve">Many believe the lingering effects of the Watergate scandal also contributed greatly to the election of Democrat Jimmy Carter in 1976. Carter </w:t>
      </w:r>
      <w:proofErr w:type="gramStart"/>
      <w:r>
        <w:rPr>
          <w:sz w:val="16"/>
        </w:rPr>
        <w:t>was seen as</w:t>
      </w:r>
      <w:proofErr w:type="gramEnd"/>
      <w:r>
        <w:rPr>
          <w:sz w:val="16"/>
        </w:rPr>
        <w:t xml:space="preserve"> an outsider and campaigned on his integrity, famously saying, “I will never lie to you.” American voters narrowly elected the little-known Georgia governor.</w:t>
      </w:r>
    </w:p>
    <w:p w14:paraId="5CFAA511" w14:textId="77777777" w:rsidR="00E541CC" w:rsidRDefault="00E541CC" w:rsidP="00E541CC">
      <w:pPr>
        <w:rPr>
          <w:sz w:val="16"/>
        </w:rPr>
      </w:pPr>
      <w:r>
        <w:rPr>
          <w:sz w:val="16"/>
        </w:rPr>
        <w:t xml:space="preserve">But </w:t>
      </w:r>
      <w:r>
        <w:rPr>
          <w:rStyle w:val="StyleUnderline"/>
          <w:highlight w:val="yellow"/>
        </w:rPr>
        <w:t>impeachment hasn't always lead to electoral success for the opposing party.</w:t>
      </w:r>
      <w:r>
        <w:rPr>
          <w:sz w:val="16"/>
        </w:rPr>
        <w:t> </w:t>
      </w:r>
    </w:p>
    <w:p w14:paraId="169B69C0" w14:textId="77777777" w:rsidR="00E541CC" w:rsidRDefault="00E541CC" w:rsidP="00E541CC">
      <w:pPr>
        <w:rPr>
          <w:rStyle w:val="StyleUnderline"/>
        </w:rPr>
      </w:pPr>
      <w:r>
        <w:rPr>
          <w:sz w:val="16"/>
        </w:rPr>
        <w:t xml:space="preserve">The Monica </w:t>
      </w:r>
      <w:r>
        <w:rPr>
          <w:rStyle w:val="StyleUnderline"/>
          <w:highlight w:val="yellow"/>
        </w:rPr>
        <w:t>Lewinsky scandal</w:t>
      </w:r>
      <w:r>
        <w:rPr>
          <w:rStyle w:val="StyleUnderline"/>
        </w:rPr>
        <w:t xml:space="preserve"> plagued Clinton in the lead-up to the 1998 midterms, but </w:t>
      </w:r>
      <w:r>
        <w:rPr>
          <w:rStyle w:val="StyleUnderline"/>
          <w:highlight w:val="yellow"/>
        </w:rPr>
        <w:t>did not seem to have a major effect on the election, disappointing GOP leaders</w:t>
      </w:r>
      <w:r>
        <w:rPr>
          <w:sz w:val="16"/>
        </w:rPr>
        <w:t xml:space="preserve">. Then-Speaker of the House Newt Gingrich had expected Republicans to </w:t>
      </w:r>
      <w:r>
        <w:rPr>
          <w:rStyle w:val="StyleUnderline"/>
          <w:highlight w:val="yellow"/>
        </w:rPr>
        <w:t>increase their majority in the House</w:t>
      </w:r>
      <w:r>
        <w:rPr>
          <w:rStyle w:val="StyleUnderline"/>
        </w:rPr>
        <w:t>, but the election saw Democrats pick up five seats.</w:t>
      </w:r>
    </w:p>
    <w:p w14:paraId="6334A5CB" w14:textId="103B3D31" w:rsidR="00E541CC" w:rsidRDefault="00E541CC" w:rsidP="00E541CC">
      <w:pPr>
        <w:rPr>
          <w:sz w:val="16"/>
        </w:rPr>
      </w:pPr>
      <w:r>
        <w:rPr>
          <w:sz w:val="16"/>
        </w:rPr>
        <w:t xml:space="preserve">A few years later, </w:t>
      </w:r>
      <w:r>
        <w:rPr>
          <w:rStyle w:val="StyleUnderline"/>
        </w:rPr>
        <w:t xml:space="preserve">following Clinton’s acquittal on charges of obstruction of justice and perjury in the Senate, </w:t>
      </w:r>
      <w:r>
        <w:rPr>
          <w:rStyle w:val="StyleUnderline"/>
          <w:highlight w:val="yellow"/>
        </w:rPr>
        <w:t>Democrats gained further seats in the Senate and House in the 2000 election</w:t>
      </w:r>
      <w:r>
        <w:rPr>
          <w:sz w:val="16"/>
          <w:highlight w:val="yellow"/>
        </w:rPr>
        <w:t>.</w:t>
      </w:r>
      <w:r>
        <w:rPr>
          <w:sz w:val="16"/>
        </w:rPr>
        <w:t xml:space="preserve"> And Democrat Al Gore won the popular vote for the White House, though Republican George W. Bush went on to win the Electoral College and thus, the presidency. </w:t>
      </w:r>
    </w:p>
    <w:p w14:paraId="4BA72F55" w14:textId="77777777" w:rsidR="00005335" w:rsidRDefault="00005335" w:rsidP="00005335"/>
    <w:p w14:paraId="753AB62A" w14:textId="290BBCD9" w:rsidR="003F5AA0" w:rsidRDefault="00B65644" w:rsidP="003F5AA0">
      <w:pPr>
        <w:pStyle w:val="Heading3"/>
      </w:pPr>
      <w:r>
        <w:t xml:space="preserve">   </w:t>
      </w:r>
      <w:r w:rsidR="003F5AA0">
        <w:t>1AR</w:t>
      </w:r>
      <w:r>
        <w:t>---</w:t>
      </w:r>
      <w:bookmarkStart w:id="8" w:name="_Hlk493498470"/>
      <w:r w:rsidR="003F5AA0">
        <w:t xml:space="preserve">Senate </w:t>
      </w:r>
    </w:p>
    <w:p w14:paraId="686B603E" w14:textId="77777777" w:rsidR="003F5AA0" w:rsidRPr="00B65644" w:rsidRDefault="003F5AA0" w:rsidP="003F5AA0">
      <w:pPr>
        <w:pStyle w:val="Heading4"/>
      </w:pPr>
      <w:r w:rsidRPr="00B65644">
        <w:t xml:space="preserve">Even a dem wave doesn’t cause impeachment </w:t>
      </w:r>
    </w:p>
    <w:p w14:paraId="7A581571" w14:textId="77777777" w:rsidR="003F5AA0" w:rsidRDefault="003F5AA0" w:rsidP="003F5AA0">
      <w:r>
        <w:t xml:space="preserve">Bob </w:t>
      </w:r>
      <w:proofErr w:type="spellStart"/>
      <w:r>
        <w:rPr>
          <w:rStyle w:val="Style13ptBold"/>
        </w:rPr>
        <w:t>Cesca</w:t>
      </w:r>
      <w:proofErr w:type="spellEnd"/>
      <w:r>
        <w:rPr>
          <w:rStyle w:val="Style13ptBold"/>
        </w:rPr>
        <w:t xml:space="preserve"> 17</w:t>
      </w:r>
      <w:r>
        <w:t>, Political Commentator, Columnist at the Huffington Post, 1/31/2017, “Forget impeachment: Donald Trump can be driven from office, but probably not that way</w:t>
      </w:r>
      <w:proofErr w:type="gramStart"/>
      <w:r>
        <w:t>” ,</w:t>
      </w:r>
      <w:proofErr w:type="gramEnd"/>
      <w:r>
        <w:t xml:space="preserve"> Salon, http://www.salon.com/2017/01/31/forget-impeachment-donald-trump-can-be-driven-from-office-but-probably-not-that-way/</w:t>
      </w:r>
    </w:p>
    <w:p w14:paraId="203B97F9" w14:textId="77777777" w:rsidR="003F5AA0" w:rsidRDefault="003F5AA0" w:rsidP="003F5AA0">
      <w:pPr>
        <w:rPr>
          <w:b/>
          <w:u w:val="single"/>
        </w:rPr>
      </w:pPr>
      <w:r>
        <w:rPr>
          <w:sz w:val="16"/>
        </w:rPr>
        <w:t xml:space="preserve">Simply put: </w:t>
      </w:r>
      <w:r>
        <w:rPr>
          <w:rStyle w:val="StyleUnderline"/>
          <w:highlight w:val="yellow"/>
        </w:rPr>
        <w:t>Should Trump be impeached?</w:t>
      </w:r>
      <w:r>
        <w:rPr>
          <w:rStyle w:val="StyleUnderline"/>
        </w:rPr>
        <w:t xml:space="preserve"> Absolutely. </w:t>
      </w:r>
      <w:r>
        <w:rPr>
          <w:rStyle w:val="StyleUnderline"/>
          <w:highlight w:val="yellow"/>
        </w:rPr>
        <w:t>Will he be</w:t>
      </w:r>
      <w:r>
        <w:rPr>
          <w:rStyle w:val="StyleUnderline"/>
        </w:rPr>
        <w:t xml:space="preserve">? </w:t>
      </w:r>
      <w:proofErr w:type="gramStart"/>
      <w:r>
        <w:rPr>
          <w:rStyle w:val="Emphasis"/>
          <w:highlight w:val="yellow"/>
        </w:rPr>
        <w:t>Unlikely</w:t>
      </w:r>
      <w:r>
        <w:rPr>
          <w:sz w:val="16"/>
        </w:rPr>
        <w:t>.</w:t>
      </w:r>
      <w:r>
        <w:rPr>
          <w:sz w:val="12"/>
        </w:rPr>
        <w:t>¶</w:t>
      </w:r>
      <w:proofErr w:type="gramEnd"/>
      <w:r>
        <w:rPr>
          <w:sz w:val="16"/>
        </w:rPr>
        <w:t xml:space="preserve"> Then again</w:t>
      </w:r>
      <w:r>
        <w:rPr>
          <w:rStyle w:val="StyleUnderline"/>
        </w:rPr>
        <w:t>, midterm elections are around the corner</w:t>
      </w:r>
      <w:r>
        <w:rPr>
          <w:sz w:val="16"/>
        </w:rPr>
        <w:t xml:space="preserve">. As a side note, an off-year election is also coming up next November — the first of many chances for the left to infiltrate local and state governments, school boards, city councils, </w:t>
      </w:r>
      <w:proofErr w:type="spellStart"/>
      <w:r>
        <w:rPr>
          <w:sz w:val="16"/>
        </w:rPr>
        <w:t>mayorships</w:t>
      </w:r>
      <w:proofErr w:type="spellEnd"/>
      <w:r>
        <w:rPr>
          <w:sz w:val="16"/>
        </w:rPr>
        <w:t xml:space="preserve"> and so on. Entering the establishment at the local level is a vitally crucial step in a long-term strategy of taking back the nation from those who reject science, math and reality for “alternative facts</w:t>
      </w:r>
      <w:proofErr w:type="gramStart"/>
      <w:r>
        <w:rPr>
          <w:sz w:val="16"/>
        </w:rPr>
        <w:t>.”</w:t>
      </w:r>
      <w:r>
        <w:rPr>
          <w:sz w:val="12"/>
        </w:rPr>
        <w:t>¶</w:t>
      </w:r>
      <w:proofErr w:type="gramEnd"/>
      <w:r>
        <w:rPr>
          <w:sz w:val="16"/>
        </w:rPr>
        <w:t xml:space="preserve"> So, there’s that. Back to the 2018 midterms: On </w:t>
      </w:r>
      <w:r>
        <w:rPr>
          <w:rStyle w:val="StyleUnderline"/>
        </w:rPr>
        <w:t xml:space="preserve">the House side, the Democrats will need to walk away with a net gain of 25 seats. That’s a Herculean task, rivaling the gain of 31 seats the Democrats gained in the landmark 2006 midterms, </w:t>
      </w:r>
      <w:proofErr w:type="gramStart"/>
      <w:r>
        <w:rPr>
          <w:rStyle w:val="StyleUnderline"/>
        </w:rPr>
        <w:t>in the midst of</w:t>
      </w:r>
      <w:proofErr w:type="gramEnd"/>
      <w:r>
        <w:rPr>
          <w:rStyle w:val="StyleUnderline"/>
        </w:rPr>
        <w:t xml:space="preserve"> a failing war in Iraq and one year following Hurricane Katrina</w:t>
      </w:r>
      <w:r>
        <w:rPr>
          <w:sz w:val="16"/>
        </w:rPr>
        <w:t xml:space="preserve">. We don’t yet know how horrendously unpopular Trump will become, however — not to mention the potential unpopularity of Republicans who foolishly lashed their wagons to the star of this flailing, unhinged cartoon </w:t>
      </w:r>
      <w:proofErr w:type="gramStart"/>
      <w:r>
        <w:rPr>
          <w:sz w:val="16"/>
        </w:rPr>
        <w:t>character.</w:t>
      </w:r>
      <w:r>
        <w:rPr>
          <w:sz w:val="12"/>
        </w:rPr>
        <w:t>¶</w:t>
      </w:r>
      <w:proofErr w:type="gramEnd"/>
      <w:r>
        <w:rPr>
          <w:sz w:val="16"/>
        </w:rPr>
        <w:t xml:space="preserve"> The other X factor is whether Democrats and progressive activists will hunker down and unify enough to win. I’ve learned over many heartbreaking elections that it’s unwise to bet on the Democratic establishment to be reliably hard-core with its tactics, especially when fighting for red districts. Again, it’s possible, but it’s too early to </w:t>
      </w:r>
      <w:proofErr w:type="gramStart"/>
      <w:r>
        <w:rPr>
          <w:sz w:val="16"/>
        </w:rPr>
        <w:t>call.</w:t>
      </w:r>
      <w:r>
        <w:rPr>
          <w:sz w:val="12"/>
        </w:rPr>
        <w:t>¶</w:t>
      </w:r>
      <w:proofErr w:type="gramEnd"/>
      <w:r>
        <w:rPr>
          <w:sz w:val="16"/>
        </w:rPr>
        <w:t xml:space="preserve"> </w:t>
      </w:r>
      <w:r>
        <w:rPr>
          <w:rStyle w:val="StyleUnderline"/>
        </w:rPr>
        <w:t>On the Senate side, 33 seats are up for re-election, as always. But the 2018 elections offer a terrible map for Democrats. The Dems need to pick up a net of three seats, but most of the contested seats for 2018 are already held by Democrats and, worse yet, only eight Republican seats are in play.</w:t>
      </w:r>
      <w:r>
        <w:rPr>
          <w:sz w:val="16"/>
        </w:rPr>
        <w:t xml:space="preserve"> Simply put: </w:t>
      </w:r>
      <w:r>
        <w:rPr>
          <w:rStyle w:val="StyleUnderline"/>
        </w:rPr>
        <w:t>The Democrats would need to successfully defend all 25 of their seats, while winning three of eight Republican-held seats.</w:t>
      </w:r>
      <w:r>
        <w:rPr>
          <w:sz w:val="16"/>
        </w:rPr>
        <w:t xml:space="preserve"> Anything can happen. We can’t yet know how toxic the Trump GOP brand will become by 2018, but </w:t>
      </w:r>
      <w:r>
        <w:rPr>
          <w:rStyle w:val="StyleUnderline"/>
          <w:highlight w:val="yellow"/>
        </w:rPr>
        <w:t xml:space="preserve">the Democrats’ winning back the Senate with this map seems like a </w:t>
      </w:r>
      <w:r>
        <w:rPr>
          <w:rStyle w:val="Emphasis"/>
          <w:highlight w:val="yellow"/>
        </w:rPr>
        <w:t>long shot</w:t>
      </w:r>
      <w:r>
        <w:rPr>
          <w:sz w:val="16"/>
        </w:rPr>
        <w:t xml:space="preserve">, to put it </w:t>
      </w:r>
      <w:proofErr w:type="gramStart"/>
      <w:r>
        <w:rPr>
          <w:sz w:val="16"/>
        </w:rPr>
        <w:t>mildly.</w:t>
      </w:r>
      <w:r>
        <w:rPr>
          <w:sz w:val="12"/>
        </w:rPr>
        <w:t>¶</w:t>
      </w:r>
      <w:proofErr w:type="gramEnd"/>
      <w:r>
        <w:rPr>
          <w:sz w:val="16"/>
        </w:rPr>
        <w:t xml:space="preserve"> The upshot is this: </w:t>
      </w:r>
      <w:r>
        <w:rPr>
          <w:rStyle w:val="StyleUnderline"/>
        </w:rPr>
        <w:t>The Democrats need a majority in the House to impeach someone. They also need votes of 67 senators to convict a person</w:t>
      </w:r>
      <w:r>
        <w:rPr>
          <w:sz w:val="16"/>
        </w:rPr>
        <w:t xml:space="preserve">. (For that matter, they also need provable high crimes or misdemeanors before anything else happens.) </w:t>
      </w:r>
      <w:r>
        <w:rPr>
          <w:rStyle w:val="StyleUnderline"/>
          <w:highlight w:val="yellow"/>
        </w:rPr>
        <w:t xml:space="preserve">Without a </w:t>
      </w:r>
      <w:r>
        <w:rPr>
          <w:rStyle w:val="Emphasis"/>
          <w:highlight w:val="yellow"/>
        </w:rPr>
        <w:t>multitude</w:t>
      </w:r>
      <w:r>
        <w:rPr>
          <w:rStyle w:val="StyleUnderline"/>
          <w:highlight w:val="yellow"/>
        </w:rPr>
        <w:t xml:space="preserve"> of Republican votes, the entire scenario is a </w:t>
      </w:r>
      <w:r>
        <w:rPr>
          <w:rStyle w:val="Emphasis"/>
          <w:highlight w:val="yellow"/>
        </w:rPr>
        <w:t>nonstarter</w:t>
      </w:r>
      <w:r>
        <w:rPr>
          <w:sz w:val="16"/>
          <w:highlight w:val="yellow"/>
        </w:rPr>
        <w:t xml:space="preserve"> — </w:t>
      </w:r>
      <w:r>
        <w:rPr>
          <w:rStyle w:val="StyleUnderline"/>
          <w:highlight w:val="yellow"/>
        </w:rPr>
        <w:t>even after a possible Democratic sweep</w:t>
      </w:r>
      <w:r>
        <w:rPr>
          <w:rStyle w:val="StyleUnderline"/>
        </w:rPr>
        <w:t xml:space="preserve"> of the House in 2018.</w:t>
      </w:r>
      <w:bookmarkEnd w:id="8"/>
    </w:p>
    <w:p w14:paraId="2941F21E" w14:textId="77777777" w:rsidR="003F5AA0" w:rsidRDefault="003F5AA0" w:rsidP="00005335"/>
    <w:p w14:paraId="24DE5DDD" w14:textId="77777777" w:rsidR="00B65644" w:rsidRDefault="00B65644" w:rsidP="00B65644">
      <w:pPr>
        <w:pStyle w:val="Heading3"/>
      </w:pPr>
      <w:r>
        <w:t>AT: Trump Resignation</w:t>
      </w:r>
    </w:p>
    <w:p w14:paraId="01C3B8BD" w14:textId="77777777" w:rsidR="00B65644" w:rsidRPr="00157725" w:rsidRDefault="00B65644" w:rsidP="00B65644">
      <w:pPr>
        <w:pStyle w:val="Heading4"/>
      </w:pPr>
      <w:r>
        <w:t>No chance of resignation---even with impeachment threat</w:t>
      </w:r>
    </w:p>
    <w:p w14:paraId="4C92C8C8" w14:textId="77777777" w:rsidR="00B65644" w:rsidRDefault="00B65644" w:rsidP="00B65644">
      <w:r>
        <w:t xml:space="preserve">Michael </w:t>
      </w:r>
      <w:proofErr w:type="spellStart"/>
      <w:r w:rsidRPr="00157725">
        <w:rPr>
          <w:rStyle w:val="Style13ptBold"/>
        </w:rPr>
        <w:t>Medved</w:t>
      </w:r>
      <w:proofErr w:type="spellEnd"/>
      <w:r w:rsidRPr="00157725">
        <w:rPr>
          <w:rStyle w:val="Style13ptBold"/>
        </w:rPr>
        <w:t xml:space="preserve"> 17</w:t>
      </w:r>
      <w:r>
        <w:t>, USA Today, 6-11-2017, "OPINION: Trump won’t be impeached, and he’ll never resign," Daily Record, https://www.dailyrecord.com/story/opinion/2017/06/11/trump-impeached-never-resign/102667810/</w:t>
      </w:r>
    </w:p>
    <w:p w14:paraId="362D7B3F" w14:textId="67CFA200" w:rsidR="00B65644" w:rsidRDefault="00B65644" w:rsidP="00B65644">
      <w:pPr>
        <w:rPr>
          <w:sz w:val="16"/>
        </w:rPr>
      </w:pPr>
      <w:r w:rsidRPr="00E331E2">
        <w:rPr>
          <w:rStyle w:val="StyleUnderline"/>
        </w:rPr>
        <w:lastRenderedPageBreak/>
        <w:t xml:space="preserve">Facing these brutal political realities, </w:t>
      </w:r>
      <w:r w:rsidRPr="00B8237E">
        <w:rPr>
          <w:rStyle w:val="StyleUnderline"/>
          <w:highlight w:val="yellow"/>
        </w:rPr>
        <w:t>some impeachment advocates</w:t>
      </w:r>
      <w:r w:rsidRPr="00B8237E">
        <w:rPr>
          <w:sz w:val="16"/>
        </w:rPr>
        <w:t xml:space="preserve"> nonetheless </w:t>
      </w:r>
      <w:r w:rsidRPr="00B8237E">
        <w:rPr>
          <w:rStyle w:val="StyleUnderline"/>
          <w:highlight w:val="yellow"/>
        </w:rPr>
        <w:t>nurse forlorn fantasies of</w:t>
      </w:r>
      <w:r w:rsidRPr="00E331E2">
        <w:rPr>
          <w:rStyle w:val="StyleUnderline"/>
        </w:rPr>
        <w:t xml:space="preserve"> the Nixon option: </w:t>
      </w:r>
      <w:r w:rsidRPr="00B8237E">
        <w:rPr>
          <w:rStyle w:val="StyleUnderline"/>
          <w:highlight w:val="yellow"/>
        </w:rPr>
        <w:t>inflicting enough humiliation</w:t>
      </w:r>
      <w:r w:rsidRPr="00B8237E">
        <w:rPr>
          <w:sz w:val="16"/>
        </w:rPr>
        <w:t xml:space="preserve"> and frustration </w:t>
      </w:r>
      <w:r w:rsidRPr="00B8237E">
        <w:rPr>
          <w:rStyle w:val="StyleUnderline"/>
          <w:highlight w:val="yellow"/>
        </w:rPr>
        <w:t>upon Trump that he’d</w:t>
      </w:r>
      <w:r w:rsidRPr="00E331E2">
        <w:rPr>
          <w:rStyle w:val="StyleUnderline"/>
        </w:rPr>
        <w:t xml:space="preserve"> be willing to </w:t>
      </w:r>
      <w:r w:rsidRPr="00B8237E">
        <w:rPr>
          <w:rStyle w:val="StyleUnderline"/>
          <w:highlight w:val="yellow"/>
        </w:rPr>
        <w:t>resign</w:t>
      </w:r>
      <w:r w:rsidRPr="00E331E2">
        <w:rPr>
          <w:rStyle w:val="StyleUnderline"/>
        </w:rPr>
        <w:t xml:space="preserve"> in disgrace</w:t>
      </w:r>
      <w:r w:rsidRPr="00B8237E">
        <w:rPr>
          <w:sz w:val="16"/>
        </w:rPr>
        <w:t xml:space="preserve">, for the sake of party and country, </w:t>
      </w:r>
      <w:r w:rsidRPr="00E331E2">
        <w:rPr>
          <w:rStyle w:val="StyleUnderline"/>
        </w:rPr>
        <w:t>rather than waging a last-ditch fight to save his presidency</w:t>
      </w:r>
      <w:r w:rsidRPr="00B8237E">
        <w:rPr>
          <w:sz w:val="16"/>
        </w:rPr>
        <w:t>.</w:t>
      </w:r>
      <w:r w:rsidRPr="00B8237E">
        <w:rPr>
          <w:sz w:val="12"/>
        </w:rPr>
        <w:t>¶</w:t>
      </w:r>
      <w:r w:rsidRPr="00B8237E">
        <w:rPr>
          <w:sz w:val="16"/>
        </w:rPr>
        <w:t xml:space="preserve"> </w:t>
      </w:r>
      <w:r w:rsidRPr="00B8237E">
        <w:rPr>
          <w:rStyle w:val="Emphasis"/>
          <w:highlight w:val="yellow"/>
        </w:rPr>
        <w:t>Can anyone</w:t>
      </w:r>
      <w:r w:rsidRPr="00E331E2">
        <w:rPr>
          <w:rStyle w:val="Emphasis"/>
        </w:rPr>
        <w:t xml:space="preserve"> who has followed Trump’s career </w:t>
      </w:r>
      <w:r w:rsidRPr="00B8237E">
        <w:rPr>
          <w:rStyle w:val="Emphasis"/>
          <w:highlight w:val="yellow"/>
        </w:rPr>
        <w:t>imagine that he would ever choose such a</w:t>
      </w:r>
      <w:r w:rsidRPr="00E331E2">
        <w:rPr>
          <w:rStyle w:val="Emphasis"/>
        </w:rPr>
        <w:t xml:space="preserve"> humble, apologetic </w:t>
      </w:r>
      <w:r w:rsidRPr="00B8237E">
        <w:rPr>
          <w:rStyle w:val="Emphasis"/>
          <w:highlight w:val="yellow"/>
        </w:rPr>
        <w:t>course?</w:t>
      </w:r>
      <w:r w:rsidRPr="00B8237E">
        <w:rPr>
          <w:sz w:val="12"/>
        </w:rPr>
        <w:t>¶</w:t>
      </w:r>
      <w:r w:rsidRPr="00B8237E">
        <w:rPr>
          <w:sz w:val="16"/>
        </w:rPr>
        <w:t xml:space="preserve"> In his resignation speech, Nixon acknowledged that “some of my judgments were wrong.” </w:t>
      </w:r>
      <w:r w:rsidRPr="00B8237E">
        <w:rPr>
          <w:rStyle w:val="StyleUnderline"/>
        </w:rPr>
        <w:t>Has Trump ever taken back a single unhinged tweet, let alone expressing regret</w:t>
      </w:r>
      <w:r w:rsidRPr="00B8237E">
        <w:rPr>
          <w:sz w:val="16"/>
        </w:rPr>
        <w:t xml:space="preserve"> over major </w:t>
      </w:r>
      <w:proofErr w:type="gramStart"/>
      <w:r w:rsidRPr="00B8237E">
        <w:rPr>
          <w:sz w:val="16"/>
        </w:rPr>
        <w:t>decisions?</w:t>
      </w:r>
      <w:r w:rsidRPr="00B8237E">
        <w:rPr>
          <w:sz w:val="12"/>
        </w:rPr>
        <w:t>¶</w:t>
      </w:r>
      <w:proofErr w:type="gramEnd"/>
      <w:r w:rsidRPr="00B8237E">
        <w:rPr>
          <w:sz w:val="16"/>
        </w:rPr>
        <w:t xml:space="preserve"> Please remember that </w:t>
      </w:r>
      <w:r w:rsidRPr="00B8237E">
        <w:rPr>
          <w:rStyle w:val="Emphasis"/>
          <w:highlight w:val="yellow"/>
        </w:rPr>
        <w:t>he’s already officially announced his campaign for re-election</w:t>
      </w:r>
      <w:r w:rsidRPr="00B8237E">
        <w:rPr>
          <w:sz w:val="16"/>
        </w:rPr>
        <w:t xml:space="preserve">, and during the last campaign, he answered questions about his faith by declaring he never asks God for forgiveness. </w:t>
      </w:r>
      <w:r w:rsidRPr="00B8237E">
        <w:rPr>
          <w:rStyle w:val="Emphasis"/>
          <w:sz w:val="26"/>
          <w:szCs w:val="26"/>
          <w:highlight w:val="yellow"/>
        </w:rPr>
        <w:t>The idea that he would walk away from an impeachment fight is</w:t>
      </w:r>
      <w:r w:rsidRPr="00B8237E">
        <w:rPr>
          <w:rStyle w:val="Emphasis"/>
          <w:sz w:val="26"/>
          <w:szCs w:val="26"/>
        </w:rPr>
        <w:t xml:space="preserve">n’t just unlikely, it’s </w:t>
      </w:r>
      <w:proofErr w:type="gramStart"/>
      <w:r w:rsidRPr="00B8237E">
        <w:rPr>
          <w:rStyle w:val="Emphasis"/>
          <w:sz w:val="26"/>
          <w:szCs w:val="26"/>
          <w:highlight w:val="yellow"/>
        </w:rPr>
        <w:t>inconceivable</w:t>
      </w:r>
      <w:r w:rsidRPr="00B8237E">
        <w:rPr>
          <w:sz w:val="16"/>
        </w:rPr>
        <w:t>.</w:t>
      </w:r>
      <w:r w:rsidRPr="00B8237E">
        <w:rPr>
          <w:sz w:val="12"/>
        </w:rPr>
        <w:t>¶</w:t>
      </w:r>
      <w:proofErr w:type="gramEnd"/>
      <w:r w:rsidRPr="00B8237E">
        <w:rPr>
          <w:sz w:val="16"/>
        </w:rPr>
        <w:t xml:space="preserve"> </w:t>
      </w:r>
      <w:r w:rsidRPr="006C6350">
        <w:rPr>
          <w:rStyle w:val="StyleUnderline"/>
          <w:highlight w:val="yellow"/>
        </w:rPr>
        <w:t>However heinous</w:t>
      </w:r>
      <w:r w:rsidRPr="00B8237E">
        <w:rPr>
          <w:rStyle w:val="StyleUnderline"/>
        </w:rPr>
        <w:t xml:space="preserve"> or groundless </w:t>
      </w:r>
      <w:r w:rsidRPr="006C6350">
        <w:rPr>
          <w:rStyle w:val="StyleUnderline"/>
          <w:highlight w:val="yellow"/>
        </w:rPr>
        <w:t>their charges against him, the president’s opponents waste their time</w:t>
      </w:r>
      <w:r w:rsidRPr="00B8237E">
        <w:rPr>
          <w:sz w:val="16"/>
        </w:rPr>
        <w:t xml:space="preserve"> and the public’s patience </w:t>
      </w:r>
      <w:r w:rsidRPr="00B8237E">
        <w:rPr>
          <w:rStyle w:val="StyleUnderline"/>
        </w:rPr>
        <w:t>in efforts to prematurely terminate his presidency</w:t>
      </w:r>
      <w:r w:rsidRPr="00B8237E">
        <w:rPr>
          <w:sz w:val="16"/>
        </w:rPr>
        <w:t>.</w:t>
      </w:r>
    </w:p>
    <w:p w14:paraId="2386B6D7" w14:textId="77777777" w:rsidR="00005335" w:rsidRPr="00B8237E" w:rsidRDefault="00005335" w:rsidP="00005335"/>
    <w:p w14:paraId="09DE0186" w14:textId="77777777" w:rsidR="00B65644" w:rsidRDefault="00B65644" w:rsidP="00B65644">
      <w:pPr>
        <w:pStyle w:val="Heading4"/>
      </w:pPr>
      <w:r>
        <w:t>Zero chance---he’s a fighter</w:t>
      </w:r>
    </w:p>
    <w:p w14:paraId="24ED18CB" w14:textId="77777777" w:rsidR="00B65644" w:rsidRPr="005770CF" w:rsidRDefault="00B65644" w:rsidP="00B65644">
      <w:r>
        <w:t xml:space="preserve">T.A. </w:t>
      </w:r>
      <w:r w:rsidRPr="005770CF">
        <w:rPr>
          <w:rStyle w:val="Style13ptBold"/>
        </w:rPr>
        <w:t>Frank 17</w:t>
      </w:r>
      <w:r>
        <w:t xml:space="preserve">, Vanity Fair, 12-22-2017, "Will 2018 Be the End of the Trump </w:t>
      </w:r>
      <w:proofErr w:type="gramStart"/>
      <w:r>
        <w:t>Presidency?,</w:t>
      </w:r>
      <w:proofErr w:type="gramEnd"/>
      <w:r>
        <w:t>", https://www.vanityfair.com/news/2017/12/will-2018-be-the-end-of-the-trump-presidency</w:t>
      </w:r>
    </w:p>
    <w:p w14:paraId="36DCF68B" w14:textId="02210B9C" w:rsidR="00B65644" w:rsidRDefault="00B65644" w:rsidP="00B65644">
      <w:pPr>
        <w:rPr>
          <w:rStyle w:val="StyleUnderline"/>
        </w:rPr>
      </w:pPr>
      <w:r w:rsidRPr="006C6350">
        <w:rPr>
          <w:rStyle w:val="StyleUnderline"/>
          <w:highlight w:val="yellow"/>
        </w:rPr>
        <w:t xml:space="preserve">Will Trump resign in </w:t>
      </w:r>
      <w:proofErr w:type="gramStart"/>
      <w:r w:rsidRPr="006C6350">
        <w:rPr>
          <w:rStyle w:val="StyleUnderline"/>
          <w:highlight w:val="yellow"/>
        </w:rPr>
        <w:t>2018?</w:t>
      </w:r>
      <w:r w:rsidRPr="00B8237E">
        <w:rPr>
          <w:sz w:val="12"/>
        </w:rPr>
        <w:t>¶</w:t>
      </w:r>
      <w:proofErr w:type="gramEnd"/>
      <w:r w:rsidRPr="00B8237E">
        <w:rPr>
          <w:sz w:val="16"/>
        </w:rPr>
        <w:t xml:space="preserve"> Still </w:t>
      </w:r>
      <w:r w:rsidRPr="006C6350">
        <w:rPr>
          <w:rStyle w:val="Emphasis"/>
          <w:highlight w:val="yellow"/>
        </w:rPr>
        <w:t>very unlikely</w:t>
      </w:r>
      <w:r w:rsidRPr="00B8237E">
        <w:rPr>
          <w:sz w:val="16"/>
        </w:rPr>
        <w:t xml:space="preserve">. To be fair, the odds of resignation are slightly better than those of impeachment or of a 25th Amendment palace coup. It requires only one powerful man, Donald Trump, to sign on. The precedent of former governor Sarah Palin comes to mind, since she resigned in 2009, abruptly and mysteriously, only two and a half years into her only term, thus ending any hopes of being treated as a credible presidential candidate in the future. </w:t>
      </w:r>
      <w:r w:rsidRPr="006C6350">
        <w:rPr>
          <w:rStyle w:val="Emphasis"/>
          <w:highlight w:val="yellow"/>
        </w:rPr>
        <w:t>The odds</w:t>
      </w:r>
      <w:r w:rsidRPr="00B8237E">
        <w:rPr>
          <w:rStyle w:val="Emphasis"/>
        </w:rPr>
        <w:t xml:space="preserve"> of this happening with Trump, however, </w:t>
      </w:r>
      <w:r w:rsidRPr="006C6350">
        <w:rPr>
          <w:rStyle w:val="Emphasis"/>
          <w:highlight w:val="yellow"/>
        </w:rPr>
        <w:t>are mighty low</w:t>
      </w:r>
      <w:r w:rsidRPr="00B8237E">
        <w:rPr>
          <w:sz w:val="16"/>
        </w:rPr>
        <w:t xml:space="preserve">. Donald </w:t>
      </w:r>
      <w:r w:rsidRPr="006C6350">
        <w:rPr>
          <w:rStyle w:val="StyleUnderline"/>
          <w:highlight w:val="yellow"/>
        </w:rPr>
        <w:t>Trump, while thin-skinned</w:t>
      </w:r>
      <w:r w:rsidRPr="00B8237E">
        <w:rPr>
          <w:rStyle w:val="StyleUnderline"/>
        </w:rPr>
        <w:t xml:space="preserve"> and incapable of rising above provocation, </w:t>
      </w:r>
      <w:r w:rsidRPr="006C6350">
        <w:rPr>
          <w:rStyle w:val="Emphasis"/>
          <w:highlight w:val="yellow"/>
        </w:rPr>
        <w:t>is indefatigable as a fighter</w:t>
      </w:r>
      <w:r w:rsidRPr="00B8237E">
        <w:rPr>
          <w:sz w:val="16"/>
        </w:rPr>
        <w:t xml:space="preserve">, </w:t>
      </w:r>
      <w:r w:rsidRPr="00B8237E">
        <w:rPr>
          <w:rStyle w:val="StyleUnderline"/>
        </w:rPr>
        <w:t>reminiscent of</w:t>
      </w:r>
      <w:r w:rsidRPr="00B8237E">
        <w:rPr>
          <w:sz w:val="16"/>
        </w:rPr>
        <w:t xml:space="preserve"> Clinton, Nixon, and </w:t>
      </w:r>
      <w:r w:rsidRPr="00B8237E">
        <w:rPr>
          <w:rStyle w:val="StyleUnderline"/>
        </w:rPr>
        <w:t xml:space="preserve">other presidents in his resilience. </w:t>
      </w:r>
      <w:r w:rsidRPr="006C6350">
        <w:rPr>
          <w:rStyle w:val="StyleUnderline"/>
          <w:highlight w:val="yellow"/>
        </w:rPr>
        <w:t>Resignation would wound his pride too severely</w:t>
      </w:r>
      <w:r w:rsidRPr="00B8237E">
        <w:rPr>
          <w:rStyle w:val="StyleUnderline"/>
        </w:rPr>
        <w:t>, because there’s no face-saving way to do it.</w:t>
      </w:r>
    </w:p>
    <w:p w14:paraId="0E845015" w14:textId="77777777" w:rsidR="004C6C52" w:rsidRDefault="004C6C52" w:rsidP="004C6C52">
      <w:pPr>
        <w:pStyle w:val="Heading3"/>
      </w:pPr>
    </w:p>
    <w:p w14:paraId="0F92EDED" w14:textId="3FC72EFE" w:rsidR="004C6C52" w:rsidRPr="00BA5C0F" w:rsidRDefault="004C6C52" w:rsidP="004C6C52">
      <w:pPr>
        <w:pStyle w:val="Heading3"/>
      </w:pPr>
      <w:r w:rsidRPr="00BA5C0F">
        <w:t>No Trump Impact</w:t>
      </w:r>
      <w:r>
        <w:t>---</w:t>
      </w:r>
      <w:r w:rsidRPr="00BA5C0F">
        <w:t xml:space="preserve">General </w:t>
      </w:r>
    </w:p>
    <w:p w14:paraId="12BE5047" w14:textId="77777777" w:rsidR="004C6C52" w:rsidRPr="00BA5C0F" w:rsidRDefault="004C6C52" w:rsidP="004C6C52">
      <w:pPr>
        <w:pStyle w:val="Heading4"/>
      </w:pPr>
      <w:r w:rsidRPr="00BA5C0F">
        <w:t xml:space="preserve">Agency and judicial checks solve bad Trump policy </w:t>
      </w:r>
    </w:p>
    <w:p w14:paraId="2A1A6998" w14:textId="77DF696E" w:rsidR="004C6C52" w:rsidRDefault="004C6C52" w:rsidP="004C6C52">
      <w:r>
        <w:rPr>
          <w:rStyle w:val="Style13ptBold"/>
        </w:rPr>
        <w:t>EPSC 17</w:t>
      </w:r>
      <w:r w:rsidR="00FC57CE">
        <w:t>---</w:t>
      </w:r>
      <w:r>
        <w:t>European Political Strategy Centre, the European Commission’s in-house think tank, 2/14/17, “The Trump Presidency: Policy Outlook, Scenarios and Possible Implications for the EU,” https://ec.europa.eu/epsc/sites/epsc/files/epsc-brief-the-trump-presidency.pdf.pdf</w:t>
      </w:r>
    </w:p>
    <w:p w14:paraId="5251AFBA" w14:textId="77777777" w:rsidR="004C6C52" w:rsidRDefault="004C6C52" w:rsidP="004C6C52">
      <w:pPr>
        <w:rPr>
          <w:sz w:val="16"/>
        </w:rPr>
      </w:pPr>
      <w:r>
        <w:rPr>
          <w:rStyle w:val="StyleUnderline"/>
        </w:rPr>
        <w:t xml:space="preserve">The American democratic system has </w:t>
      </w:r>
      <w:r>
        <w:rPr>
          <w:rStyle w:val="StyleUnderline"/>
          <w:highlight w:val="yellow"/>
        </w:rPr>
        <w:t>a number of ‘checks and balances’</w:t>
      </w:r>
      <w:r>
        <w:rPr>
          <w:rStyle w:val="StyleUnderline"/>
        </w:rPr>
        <w:t xml:space="preserve"> that</w:t>
      </w:r>
      <w:r>
        <w:rPr>
          <w:sz w:val="16"/>
        </w:rPr>
        <w:t xml:space="preserve"> seek to </w:t>
      </w:r>
      <w:r>
        <w:rPr>
          <w:rStyle w:val="StyleUnderline"/>
          <w:highlight w:val="yellow"/>
        </w:rPr>
        <w:t>constrain</w:t>
      </w:r>
      <w:r>
        <w:rPr>
          <w:rStyle w:val="StyleUnderline"/>
        </w:rPr>
        <w:t xml:space="preserve"> the power of </w:t>
      </w:r>
      <w:r>
        <w:rPr>
          <w:rStyle w:val="StyleUnderline"/>
          <w:highlight w:val="yellow"/>
        </w:rPr>
        <w:t>the Executive</w:t>
      </w:r>
      <w:r>
        <w:rPr>
          <w:rStyle w:val="StyleUnderline"/>
        </w:rPr>
        <w:t xml:space="preserve"> Office</w:t>
      </w:r>
      <w:r>
        <w:rPr>
          <w:sz w:val="16"/>
        </w:rPr>
        <w:t xml:space="preserve">. </w:t>
      </w:r>
      <w:r>
        <w:rPr>
          <w:rStyle w:val="StyleUnderline"/>
          <w:highlight w:val="yellow"/>
        </w:rPr>
        <w:t>Although</w:t>
      </w:r>
      <w:r>
        <w:rPr>
          <w:sz w:val="16"/>
        </w:rPr>
        <w:t xml:space="preserve"> the first weeks of the </w:t>
      </w:r>
      <w:r>
        <w:rPr>
          <w:rStyle w:val="StyleUnderline"/>
          <w:highlight w:val="yellow"/>
        </w:rPr>
        <w:t>Trump</w:t>
      </w:r>
      <w:r>
        <w:rPr>
          <w:sz w:val="16"/>
        </w:rPr>
        <w:t xml:space="preserve"> administration </w:t>
      </w:r>
      <w:r>
        <w:rPr>
          <w:rStyle w:val="StyleUnderline"/>
          <w:highlight w:val="yellow"/>
        </w:rPr>
        <w:t>seemed to point to</w:t>
      </w:r>
      <w:r>
        <w:rPr>
          <w:rStyle w:val="StyleUnderline"/>
        </w:rPr>
        <w:t xml:space="preserve"> a clear </w:t>
      </w:r>
      <w:r>
        <w:rPr>
          <w:rStyle w:val="StyleUnderline"/>
          <w:highlight w:val="yellow"/>
        </w:rPr>
        <w:t>dominance of the President’s inner circle</w:t>
      </w:r>
      <w:r>
        <w:rPr>
          <w:sz w:val="16"/>
        </w:rPr>
        <w:t xml:space="preserve"> in his decision-making, </w:t>
      </w:r>
      <w:r>
        <w:rPr>
          <w:rStyle w:val="StyleUnderline"/>
        </w:rPr>
        <w:t xml:space="preserve">the </w:t>
      </w:r>
      <w:r>
        <w:rPr>
          <w:rStyle w:val="Emphasis"/>
          <w:highlight w:val="yellow"/>
        </w:rPr>
        <w:t>reality</w:t>
      </w:r>
      <w:r>
        <w:rPr>
          <w:rStyle w:val="StyleUnderline"/>
          <w:highlight w:val="yellow"/>
        </w:rPr>
        <w:t xml:space="preserve"> of the</w:t>
      </w:r>
      <w:r>
        <w:rPr>
          <w:rStyle w:val="StyleUnderline"/>
        </w:rPr>
        <w:t xml:space="preserve"> complex political, </w:t>
      </w:r>
      <w:r>
        <w:rPr>
          <w:rStyle w:val="StyleUnderline"/>
          <w:highlight w:val="yellow"/>
        </w:rPr>
        <w:t>institutional</w:t>
      </w:r>
      <w:r>
        <w:rPr>
          <w:rStyle w:val="StyleUnderline"/>
        </w:rPr>
        <w:t xml:space="preserve"> and </w:t>
      </w:r>
      <w:r>
        <w:rPr>
          <w:rStyle w:val="StyleUnderline"/>
          <w:highlight w:val="yellow"/>
        </w:rPr>
        <w:t>legal environment</w:t>
      </w:r>
      <w:r>
        <w:rPr>
          <w:sz w:val="16"/>
        </w:rPr>
        <w:t xml:space="preserve"> </w:t>
      </w:r>
      <w:r>
        <w:rPr>
          <w:rStyle w:val="StyleUnderline"/>
          <w:highlight w:val="yellow"/>
        </w:rPr>
        <w:t>already</w:t>
      </w:r>
      <w:r>
        <w:rPr>
          <w:sz w:val="16"/>
        </w:rPr>
        <w:t xml:space="preserve"> </w:t>
      </w:r>
      <w:r>
        <w:rPr>
          <w:rStyle w:val="Emphasis"/>
        </w:rPr>
        <w:t xml:space="preserve">appears to be </w:t>
      </w:r>
      <w:r>
        <w:rPr>
          <w:rStyle w:val="Emphasis"/>
          <w:highlight w:val="yellow"/>
        </w:rPr>
        <w:t>catch</w:t>
      </w:r>
      <w:r>
        <w:rPr>
          <w:rStyle w:val="Emphasis"/>
        </w:rPr>
        <w:t xml:space="preserve">ing </w:t>
      </w:r>
      <w:r>
        <w:rPr>
          <w:rStyle w:val="Emphasis"/>
          <w:highlight w:val="yellow"/>
        </w:rPr>
        <w:t>up with the White House</w:t>
      </w:r>
      <w:r>
        <w:rPr>
          <w:sz w:val="16"/>
        </w:rPr>
        <w:t xml:space="preserve">. </w:t>
      </w:r>
    </w:p>
    <w:p w14:paraId="22CF65AA" w14:textId="7A175263" w:rsidR="004C6C52" w:rsidRDefault="004C6C52" w:rsidP="004C6C52">
      <w:pPr>
        <w:rPr>
          <w:sz w:val="16"/>
        </w:rPr>
      </w:pPr>
      <w:r>
        <w:rPr>
          <w:sz w:val="16"/>
        </w:rPr>
        <w:t xml:space="preserve">The temporary </w:t>
      </w:r>
      <w:r>
        <w:rPr>
          <w:rStyle w:val="StyleUnderline"/>
          <w:highlight w:val="yellow"/>
        </w:rPr>
        <w:t>suspension of the</w:t>
      </w:r>
      <w:r>
        <w:rPr>
          <w:rStyle w:val="StyleUnderline"/>
        </w:rPr>
        <w:t xml:space="preserve"> Muslim ‘</w:t>
      </w:r>
      <w:r>
        <w:rPr>
          <w:rStyle w:val="StyleUnderline"/>
          <w:highlight w:val="yellow"/>
        </w:rPr>
        <w:t>travel ban’</w:t>
      </w:r>
      <w:r>
        <w:rPr>
          <w:sz w:val="16"/>
        </w:rPr>
        <w:t xml:space="preserve"> that was ordered by a Washington State federal judge and subsequently upheld by a federal appeals court, </w:t>
      </w:r>
      <w:r>
        <w:rPr>
          <w:rStyle w:val="StyleUnderline"/>
          <w:highlight w:val="yellow"/>
        </w:rPr>
        <w:t>illustrates this point</w:t>
      </w:r>
      <w:r>
        <w:rPr>
          <w:rStyle w:val="StyleUnderline"/>
        </w:rPr>
        <w:t>, as does</w:t>
      </w:r>
      <w:r>
        <w:rPr>
          <w:sz w:val="16"/>
        </w:rPr>
        <w:t xml:space="preserve"> President </w:t>
      </w:r>
      <w:r>
        <w:rPr>
          <w:rStyle w:val="StyleUnderline"/>
        </w:rPr>
        <w:t>Trump’s</w:t>
      </w:r>
      <w:r>
        <w:rPr>
          <w:sz w:val="16"/>
        </w:rPr>
        <w:t xml:space="preserve"> own </w:t>
      </w:r>
      <w:r>
        <w:rPr>
          <w:rStyle w:val="StyleUnderline"/>
        </w:rPr>
        <w:t>admission</w:t>
      </w:r>
      <w:r>
        <w:rPr>
          <w:sz w:val="16"/>
        </w:rPr>
        <w:t xml:space="preserve"> that the </w:t>
      </w:r>
      <w:r>
        <w:rPr>
          <w:rStyle w:val="StyleUnderline"/>
        </w:rPr>
        <w:t>replacement of</w:t>
      </w:r>
      <w:r>
        <w:rPr>
          <w:sz w:val="16"/>
        </w:rPr>
        <w:t xml:space="preserve"> Obama’s </w:t>
      </w:r>
      <w:r>
        <w:rPr>
          <w:rStyle w:val="Emphasis"/>
        </w:rPr>
        <w:t>A</w:t>
      </w:r>
      <w:r>
        <w:rPr>
          <w:sz w:val="16"/>
        </w:rPr>
        <w:t xml:space="preserve">ffordable </w:t>
      </w:r>
      <w:r>
        <w:rPr>
          <w:rStyle w:val="Emphasis"/>
        </w:rPr>
        <w:t>C</w:t>
      </w:r>
      <w:r>
        <w:rPr>
          <w:sz w:val="16"/>
        </w:rPr>
        <w:t xml:space="preserve">are </w:t>
      </w:r>
      <w:r>
        <w:rPr>
          <w:rStyle w:val="Emphasis"/>
        </w:rPr>
        <w:t>A</w:t>
      </w:r>
      <w:r>
        <w:rPr>
          <w:sz w:val="16"/>
        </w:rPr>
        <w:t xml:space="preserve">ct </w:t>
      </w:r>
      <w:r>
        <w:rPr>
          <w:rStyle w:val="StyleUnderline"/>
        </w:rPr>
        <w:t>may only take place in 2018</w:t>
      </w:r>
      <w:r>
        <w:rPr>
          <w:sz w:val="16"/>
        </w:rPr>
        <w:t xml:space="preserve">, despite his first Executive Order being aimed at speeding up the process. The </w:t>
      </w:r>
      <w:r>
        <w:rPr>
          <w:rStyle w:val="StyleUnderline"/>
          <w:highlight w:val="yellow"/>
        </w:rPr>
        <w:t>resignation of the National Security Advisor</w:t>
      </w:r>
      <w:r>
        <w:rPr>
          <w:sz w:val="16"/>
        </w:rPr>
        <w:t xml:space="preserve"> less than one month into the new administration, on allegations that he had illegally discussed US policy with a Russian diplomat before the president’s inauguration, </w:t>
      </w:r>
      <w:r>
        <w:rPr>
          <w:rStyle w:val="StyleUnderline"/>
          <w:highlight w:val="yellow"/>
        </w:rPr>
        <w:t>is</w:t>
      </w:r>
      <w:r>
        <w:rPr>
          <w:rStyle w:val="StyleUnderline"/>
        </w:rPr>
        <w:t xml:space="preserve"> just </w:t>
      </w:r>
      <w:r>
        <w:rPr>
          <w:rStyle w:val="StyleUnderline"/>
          <w:highlight w:val="yellow"/>
        </w:rPr>
        <w:t>another</w:t>
      </w:r>
      <w:r>
        <w:rPr>
          <w:rStyle w:val="StyleUnderline"/>
        </w:rPr>
        <w:t xml:space="preserve"> example of this </w:t>
      </w:r>
      <w:r>
        <w:rPr>
          <w:rStyle w:val="Emphasis"/>
          <w:highlight w:val="yellow"/>
        </w:rPr>
        <w:t xml:space="preserve">reality </w:t>
      </w:r>
      <w:proofErr w:type="spellStart"/>
      <w:r>
        <w:rPr>
          <w:rStyle w:val="Emphasis"/>
          <w:highlight w:val="yellow"/>
        </w:rPr>
        <w:t>check</w:t>
      </w:r>
      <w:r>
        <w:rPr>
          <w:sz w:val="16"/>
        </w:rPr>
        <w:t>.The</w:t>
      </w:r>
      <w:proofErr w:type="spellEnd"/>
      <w:r>
        <w:rPr>
          <w:sz w:val="16"/>
        </w:rPr>
        <w:t xml:space="preserve"> workings of </w:t>
      </w:r>
      <w:r>
        <w:rPr>
          <w:rStyle w:val="StyleUnderline"/>
        </w:rPr>
        <w:t xml:space="preserve">the Washington </w:t>
      </w:r>
      <w:r>
        <w:rPr>
          <w:rStyle w:val="StyleUnderline"/>
          <w:highlight w:val="yellow"/>
        </w:rPr>
        <w:t>bureaucracy and</w:t>
      </w:r>
      <w:r>
        <w:rPr>
          <w:rStyle w:val="StyleUnderline"/>
        </w:rPr>
        <w:t xml:space="preserve"> the </w:t>
      </w:r>
      <w:r>
        <w:rPr>
          <w:rStyle w:val="StyleUnderline"/>
          <w:highlight w:val="yellow"/>
        </w:rPr>
        <w:t>influence of</w:t>
      </w:r>
      <w:r>
        <w:rPr>
          <w:rStyle w:val="StyleUnderline"/>
        </w:rPr>
        <w:t xml:space="preserve"> the more </w:t>
      </w:r>
      <w:r>
        <w:rPr>
          <w:rStyle w:val="StyleUnderline"/>
          <w:highlight w:val="yellow"/>
        </w:rPr>
        <w:t>experienced members of the</w:t>
      </w:r>
      <w:r>
        <w:rPr>
          <w:rStyle w:val="StyleUnderline"/>
        </w:rPr>
        <w:t xml:space="preserve"> new US </w:t>
      </w:r>
      <w:r>
        <w:rPr>
          <w:rStyle w:val="StyleUnderline"/>
          <w:highlight w:val="yellow"/>
        </w:rPr>
        <w:t>administration may</w:t>
      </w:r>
      <w:r>
        <w:rPr>
          <w:sz w:val="16"/>
        </w:rPr>
        <w:t xml:space="preserve"> help to </w:t>
      </w:r>
      <w:r>
        <w:rPr>
          <w:rStyle w:val="Emphasis"/>
          <w:highlight w:val="yellow"/>
        </w:rPr>
        <w:t>restrain</w:t>
      </w:r>
      <w:r>
        <w:rPr>
          <w:rStyle w:val="Emphasis"/>
        </w:rPr>
        <w:t xml:space="preserve"> the most </w:t>
      </w:r>
      <w:r>
        <w:rPr>
          <w:rStyle w:val="Emphasis"/>
          <w:highlight w:val="yellow"/>
        </w:rPr>
        <w:t>radical</w:t>
      </w:r>
      <w:r>
        <w:rPr>
          <w:rStyle w:val="Emphasis"/>
        </w:rPr>
        <w:t xml:space="preserve"> and </w:t>
      </w:r>
      <w:r>
        <w:rPr>
          <w:rStyle w:val="Emphasis"/>
          <w:highlight w:val="yellow"/>
        </w:rPr>
        <w:t>unorthodox impulses of the presidential team</w:t>
      </w:r>
      <w:r>
        <w:rPr>
          <w:rStyle w:val="StyleUnderline"/>
          <w:highlight w:val="yellow"/>
        </w:rPr>
        <w:t xml:space="preserve"> and mitigate attempts to upend current policy</w:t>
      </w:r>
      <w:r>
        <w:rPr>
          <w:rStyle w:val="StyleUnderline"/>
        </w:rPr>
        <w:t xml:space="preserve"> fundamentals</w:t>
      </w:r>
      <w:r>
        <w:rPr>
          <w:sz w:val="16"/>
        </w:rPr>
        <w:t>. Nonetheless, the EU ought to assume that President Trump will attempt to see through his revisionist campaign agenda. This means that at least three scenarios are possible for the future government of the US, under a leader that has never held public office, has no military experience and seems to thrive on disruption and uncertainty. The scenarios are not fully distinct from one another and might overlap on some issues. But in a context of growing uncertainty and volatility each has implications for Europe and the European Union.</w:t>
      </w:r>
    </w:p>
    <w:p w14:paraId="6BC0A9AE" w14:textId="77777777" w:rsidR="00843A7F" w:rsidRDefault="00843A7F" w:rsidP="00005335"/>
    <w:p w14:paraId="6DBD655E" w14:textId="77777777" w:rsidR="00843A7F" w:rsidRDefault="00843A7F" w:rsidP="00843A7F">
      <w:pPr>
        <w:pStyle w:val="Heading4"/>
      </w:pPr>
      <w:r>
        <w:t xml:space="preserve">Domestic political constraints mean Trump </w:t>
      </w:r>
      <w:r>
        <w:rPr>
          <w:u w:val="single"/>
        </w:rPr>
        <w:t>can’t</w:t>
      </w:r>
      <w:r>
        <w:t xml:space="preserve"> alter the basic trajectory of liberal internationalism in U.S. foreign policy </w:t>
      </w:r>
    </w:p>
    <w:p w14:paraId="15E6C688" w14:textId="77777777" w:rsidR="00843A7F" w:rsidRDefault="00843A7F" w:rsidP="00843A7F">
      <w:r>
        <w:t xml:space="preserve">Dustin </w:t>
      </w:r>
      <w:r w:rsidRPr="00477553">
        <w:rPr>
          <w:rStyle w:val="Style13ptBold"/>
        </w:rPr>
        <w:t>Tingley 17</w:t>
      </w:r>
      <w:r>
        <w:t xml:space="preserve">, Professor of Government, Harvard University, et al., February 2017, “A Liberal International American Foreign Policy? Maybe Down but Not Out,” </w:t>
      </w:r>
      <w:hyperlink r:id="rId67" w:history="1">
        <w:r w:rsidRPr="00305219">
          <w:rPr>
            <w:rStyle w:val="Hyperlink"/>
          </w:rPr>
          <w:t>http://scholar.harvard.edu/files/dtingley/files/cmt-hdiplo-2017.pdf</w:t>
        </w:r>
      </w:hyperlink>
    </w:p>
    <w:p w14:paraId="515AFACA" w14:textId="77777777" w:rsidR="00843A7F" w:rsidRPr="00EC6AEE" w:rsidRDefault="00843A7F" w:rsidP="00843A7F">
      <w:pPr>
        <w:rPr>
          <w:sz w:val="16"/>
        </w:rPr>
      </w:pPr>
      <w:r w:rsidRPr="00B06E78">
        <w:rPr>
          <w:rStyle w:val="StyleUnderline"/>
          <w:highlight w:val="yellow"/>
        </w:rPr>
        <w:t>While</w:t>
      </w:r>
      <w:r w:rsidRPr="00EC6AEE">
        <w:rPr>
          <w:sz w:val="16"/>
        </w:rPr>
        <w:t xml:space="preserve"> the </w:t>
      </w:r>
      <w:r w:rsidRPr="00B06E78">
        <w:rPr>
          <w:rStyle w:val="Emphasis"/>
          <w:highlight w:val="yellow"/>
        </w:rPr>
        <w:t>pessimists</w:t>
      </w:r>
      <w:r w:rsidRPr="00EC6AEE">
        <w:rPr>
          <w:sz w:val="16"/>
        </w:rPr>
        <w:t xml:space="preserve"> often </w:t>
      </w:r>
      <w:r w:rsidRPr="00B06E78">
        <w:rPr>
          <w:rStyle w:val="StyleUnderline"/>
          <w:highlight w:val="yellow"/>
        </w:rPr>
        <w:t>point to</w:t>
      </w:r>
      <w:r w:rsidRPr="00EC6AEE">
        <w:rPr>
          <w:sz w:val="16"/>
        </w:rPr>
        <w:t xml:space="preserve"> partisan rancor as </w:t>
      </w:r>
      <w:r w:rsidRPr="00EC6AEE">
        <w:rPr>
          <w:rStyle w:val="StyleUnderline"/>
        </w:rPr>
        <w:t xml:space="preserve">a </w:t>
      </w:r>
      <w:r w:rsidRPr="00B06E78">
        <w:rPr>
          <w:rStyle w:val="StyleUnderline"/>
          <w:highlight w:val="yellow"/>
        </w:rPr>
        <w:t>constraint on</w:t>
      </w:r>
      <w:r w:rsidRPr="00EC6AEE">
        <w:rPr>
          <w:sz w:val="16"/>
        </w:rPr>
        <w:t xml:space="preserve"> pursuing </w:t>
      </w:r>
      <w:r w:rsidRPr="00B06E78">
        <w:rPr>
          <w:rStyle w:val="StyleUnderline"/>
          <w:highlight w:val="yellow"/>
        </w:rPr>
        <w:t>liberal internationalism, they</w:t>
      </w:r>
      <w:r w:rsidRPr="00EC6AEE">
        <w:rPr>
          <w:sz w:val="16"/>
        </w:rPr>
        <w:t xml:space="preserve"> also </w:t>
      </w:r>
      <w:r w:rsidRPr="00B06E78">
        <w:rPr>
          <w:rStyle w:val="StyleUnderline"/>
          <w:highlight w:val="yellow"/>
        </w:rPr>
        <w:t>overlook how</w:t>
      </w:r>
      <w:r w:rsidRPr="00EC6AEE">
        <w:rPr>
          <w:rStyle w:val="StyleUnderline"/>
        </w:rPr>
        <w:t xml:space="preserve"> the </w:t>
      </w:r>
      <w:r w:rsidRPr="00B06E78">
        <w:rPr>
          <w:rStyle w:val="StyleUnderline"/>
          <w:highlight w:val="yellow"/>
        </w:rPr>
        <w:t>diversity of interests</w:t>
      </w:r>
      <w:r w:rsidRPr="00EC6AEE">
        <w:rPr>
          <w:rStyle w:val="StyleUnderline"/>
        </w:rPr>
        <w:t xml:space="preserve"> and opinions </w:t>
      </w:r>
      <w:r w:rsidRPr="00B06E78">
        <w:rPr>
          <w:rStyle w:val="StyleUnderline"/>
          <w:highlight w:val="yellow"/>
        </w:rPr>
        <w:t>in domestic politics</w:t>
      </w:r>
      <w:r w:rsidRPr="00EC6AEE">
        <w:rPr>
          <w:rStyle w:val="StyleUnderline"/>
        </w:rPr>
        <w:t xml:space="preserve">, combined </w:t>
      </w:r>
      <w:r w:rsidRPr="00B06E78">
        <w:rPr>
          <w:rStyle w:val="StyleUnderline"/>
          <w:highlight w:val="yellow"/>
        </w:rPr>
        <w:t xml:space="preserve">with democratic institutions, are </w:t>
      </w:r>
      <w:r w:rsidRPr="00B06E78">
        <w:rPr>
          <w:rStyle w:val="Emphasis"/>
          <w:highlight w:val="yellow"/>
        </w:rPr>
        <w:t xml:space="preserve">powerful </w:t>
      </w:r>
      <w:r w:rsidRPr="00B06E78">
        <w:rPr>
          <w:rStyle w:val="Emphasis"/>
          <w:highlight w:val="yellow"/>
        </w:rPr>
        <w:lastRenderedPageBreak/>
        <w:t>constraints</w:t>
      </w:r>
      <w:r w:rsidRPr="00B06E78">
        <w:rPr>
          <w:rStyle w:val="StyleUnderline"/>
          <w:highlight w:val="yellow"/>
        </w:rPr>
        <w:t xml:space="preserve"> on attempts to roll</w:t>
      </w:r>
      <w:r w:rsidRPr="00EC6AEE">
        <w:rPr>
          <w:rStyle w:val="StyleUnderline"/>
        </w:rPr>
        <w:t xml:space="preserve"> it </w:t>
      </w:r>
      <w:r w:rsidRPr="00B06E78">
        <w:rPr>
          <w:rStyle w:val="StyleUnderline"/>
          <w:highlight w:val="yellow"/>
        </w:rPr>
        <w:t>back</w:t>
      </w:r>
      <w:r w:rsidRPr="00EC6AEE">
        <w:rPr>
          <w:rStyle w:val="StyleUnderline"/>
        </w:rPr>
        <w:t xml:space="preserve">. </w:t>
      </w:r>
      <w:r w:rsidRPr="00B06E78">
        <w:rPr>
          <w:rStyle w:val="StyleUnderline"/>
          <w:highlight w:val="yellow"/>
        </w:rPr>
        <w:t xml:space="preserve">It is </w:t>
      </w:r>
      <w:r w:rsidRPr="00B06E78">
        <w:rPr>
          <w:rStyle w:val="Emphasis"/>
          <w:highlight w:val="yellow"/>
        </w:rPr>
        <w:t>extremely difficult</w:t>
      </w:r>
      <w:r w:rsidRPr="00B06E78">
        <w:rPr>
          <w:rStyle w:val="StyleUnderline"/>
          <w:highlight w:val="yellow"/>
        </w:rPr>
        <w:t xml:space="preserve"> to turn</w:t>
      </w:r>
      <w:r w:rsidRPr="00EC6AEE">
        <w:rPr>
          <w:rStyle w:val="StyleUnderline"/>
        </w:rPr>
        <w:t xml:space="preserve"> the battleship of </w:t>
      </w:r>
      <w:r w:rsidRPr="00B06E78">
        <w:rPr>
          <w:rStyle w:val="StyleUnderline"/>
          <w:highlight w:val="yellow"/>
        </w:rPr>
        <w:t>American foreign policy</w:t>
      </w:r>
      <w:r w:rsidRPr="00EC6AEE">
        <w:rPr>
          <w:sz w:val="16"/>
        </w:rPr>
        <w:t xml:space="preserve">; there are many captains, each tugging in different directions on the steering wheel, and each representing constituencies with </w:t>
      </w:r>
      <w:proofErr w:type="spellStart"/>
      <w:r w:rsidRPr="00EC6AEE">
        <w:rPr>
          <w:sz w:val="16"/>
        </w:rPr>
        <w:t>particularist</w:t>
      </w:r>
      <w:proofErr w:type="spellEnd"/>
      <w:r w:rsidRPr="00EC6AEE">
        <w:rPr>
          <w:sz w:val="16"/>
        </w:rPr>
        <w:t xml:space="preserve"> interests.</w:t>
      </w:r>
    </w:p>
    <w:p w14:paraId="2A53F7BE" w14:textId="77777777" w:rsidR="00843A7F" w:rsidRPr="00EC6AEE" w:rsidRDefault="00843A7F" w:rsidP="00843A7F">
      <w:pPr>
        <w:rPr>
          <w:sz w:val="16"/>
        </w:rPr>
      </w:pPr>
      <w:r w:rsidRPr="00EC6AEE">
        <w:rPr>
          <w:sz w:val="16"/>
        </w:rPr>
        <w:t xml:space="preserve">We think that </w:t>
      </w:r>
      <w:r w:rsidRPr="00B06E78">
        <w:rPr>
          <w:rStyle w:val="StyleUnderline"/>
          <w:highlight w:val="yellow"/>
        </w:rPr>
        <w:t>the</w:t>
      </w:r>
      <w:r w:rsidRPr="00EC6AEE">
        <w:rPr>
          <w:rStyle w:val="StyleUnderline"/>
        </w:rPr>
        <w:t xml:space="preserve"> US </w:t>
      </w:r>
      <w:r w:rsidRPr="00B06E78">
        <w:rPr>
          <w:rStyle w:val="StyleUnderline"/>
          <w:highlight w:val="yellow"/>
        </w:rPr>
        <w:t>domestic political system and economy</w:t>
      </w:r>
      <w:r w:rsidRPr="00EC6AEE">
        <w:rPr>
          <w:rStyle w:val="StyleUnderline"/>
        </w:rPr>
        <w:t xml:space="preserve"> will</w:t>
      </w:r>
      <w:r w:rsidRPr="00EC6AEE">
        <w:rPr>
          <w:sz w:val="16"/>
        </w:rPr>
        <w:t xml:space="preserve"> help to </w:t>
      </w:r>
      <w:r w:rsidRPr="00B06E78">
        <w:rPr>
          <w:rStyle w:val="Emphasis"/>
          <w:highlight w:val="yellow"/>
        </w:rPr>
        <w:t>prevent a turn to isolationism</w:t>
      </w:r>
      <w:r w:rsidRPr="00EC6AEE">
        <w:rPr>
          <w:rStyle w:val="StyleUnderline"/>
        </w:rPr>
        <w:t xml:space="preserve">. While the </w:t>
      </w:r>
      <w:r w:rsidRPr="00B06E78">
        <w:rPr>
          <w:rStyle w:val="StyleUnderline"/>
          <w:highlight w:val="yellow"/>
        </w:rPr>
        <w:t>Republican</w:t>
      </w:r>
      <w:r w:rsidRPr="00EC6AEE">
        <w:rPr>
          <w:rStyle w:val="StyleUnderline"/>
        </w:rPr>
        <w:t xml:space="preserve"> Party has unified </w:t>
      </w:r>
      <w:r w:rsidRPr="00B06E78">
        <w:rPr>
          <w:rStyle w:val="StyleUnderline"/>
          <w:highlight w:val="yellow"/>
        </w:rPr>
        <w:t>control</w:t>
      </w:r>
      <w:r w:rsidRPr="00EC6AEE">
        <w:rPr>
          <w:sz w:val="16"/>
        </w:rPr>
        <w:t xml:space="preserve"> of government, </w:t>
      </w:r>
      <w:r w:rsidRPr="00EC6AEE">
        <w:rPr>
          <w:rStyle w:val="StyleUnderline"/>
        </w:rPr>
        <w:t xml:space="preserve">this </w:t>
      </w:r>
      <w:r w:rsidRPr="00B06E78">
        <w:rPr>
          <w:rStyle w:val="StyleUnderline"/>
          <w:highlight w:val="yellow"/>
        </w:rPr>
        <w:t>does not mean</w:t>
      </w:r>
      <w:r w:rsidRPr="00EC6AEE">
        <w:rPr>
          <w:sz w:val="16"/>
        </w:rPr>
        <w:t xml:space="preserve"> that </w:t>
      </w:r>
      <w:r w:rsidRPr="00EC6AEE">
        <w:rPr>
          <w:rStyle w:val="StyleUnderline"/>
        </w:rPr>
        <w:t>pro-</w:t>
      </w:r>
      <w:r w:rsidRPr="00B06E78">
        <w:rPr>
          <w:rStyle w:val="StyleUnderline"/>
          <w:highlight w:val="yellow"/>
        </w:rPr>
        <w:t>isolationist forces</w:t>
      </w:r>
      <w:r w:rsidRPr="00EC6AEE">
        <w:rPr>
          <w:rStyle w:val="StyleUnderline"/>
        </w:rPr>
        <w:t xml:space="preserve"> will </w:t>
      </w:r>
      <w:r w:rsidRPr="00B06E78">
        <w:rPr>
          <w:rStyle w:val="StyleUnderline"/>
          <w:highlight w:val="yellow"/>
        </w:rPr>
        <w:t>have unlimited freedom to enact</w:t>
      </w:r>
      <w:r w:rsidRPr="00EC6AEE">
        <w:rPr>
          <w:rStyle w:val="StyleUnderline"/>
        </w:rPr>
        <w:t xml:space="preserve"> favored </w:t>
      </w:r>
      <w:r w:rsidRPr="00B06E78">
        <w:rPr>
          <w:rStyle w:val="StyleUnderline"/>
          <w:highlight w:val="yellow"/>
        </w:rPr>
        <w:t>policies</w:t>
      </w:r>
      <w:r w:rsidRPr="00B06E78">
        <w:rPr>
          <w:sz w:val="16"/>
          <w:highlight w:val="yellow"/>
        </w:rPr>
        <w:t xml:space="preserve">. </w:t>
      </w:r>
      <w:r w:rsidRPr="00B06E78">
        <w:rPr>
          <w:rStyle w:val="StyleUnderline"/>
          <w:highlight w:val="yellow"/>
        </w:rPr>
        <w:t>The Republican party</w:t>
      </w:r>
      <w:r w:rsidRPr="00EC6AEE">
        <w:rPr>
          <w:sz w:val="16"/>
        </w:rPr>
        <w:t xml:space="preserve"> has </w:t>
      </w:r>
      <w:r w:rsidRPr="00B06E78">
        <w:rPr>
          <w:rStyle w:val="Emphasis"/>
          <w:highlight w:val="yellow"/>
        </w:rPr>
        <w:t>long</w:t>
      </w:r>
      <w:r w:rsidRPr="00B06E78">
        <w:rPr>
          <w:rStyle w:val="StyleUnderline"/>
          <w:highlight w:val="yellow"/>
        </w:rPr>
        <w:t xml:space="preserve"> supported</w:t>
      </w:r>
      <w:r w:rsidRPr="00EC6AEE">
        <w:rPr>
          <w:rStyle w:val="StyleUnderline"/>
        </w:rPr>
        <w:t xml:space="preserve"> free </w:t>
      </w:r>
      <w:r w:rsidRPr="00B06E78">
        <w:rPr>
          <w:rStyle w:val="StyleUnderline"/>
          <w:highlight w:val="yellow"/>
        </w:rPr>
        <w:t>trade, an open</w:t>
      </w:r>
      <w:r w:rsidRPr="00EC6AEE">
        <w:rPr>
          <w:rStyle w:val="StyleUnderline"/>
        </w:rPr>
        <w:t xml:space="preserve"> world </w:t>
      </w:r>
      <w:r w:rsidRPr="00B06E78">
        <w:rPr>
          <w:rStyle w:val="StyleUnderline"/>
          <w:highlight w:val="yellow"/>
        </w:rPr>
        <w:t>economy and democracy</w:t>
      </w:r>
      <w:r w:rsidRPr="00EC6AEE">
        <w:rPr>
          <w:rStyle w:val="StyleUnderline"/>
        </w:rPr>
        <w:t xml:space="preserve"> abroad</w:t>
      </w:r>
      <w:r w:rsidRPr="00EC6AEE">
        <w:rPr>
          <w:sz w:val="16"/>
        </w:rPr>
        <w:t>, as emblemized by Ronald Reagan. Nor does it mean that the incentives of individual legislators — of both parties — will be the same as the President’s. As the Wall Street Journal pointed out in “The Burden of One-Party Government,” “...controlling the White House and Congress is no guarantee of success. As often as not, presidents who have enjoyed one-party rule have found themselves at war with their fellow partisans on Capitol Hill.”14</w:t>
      </w:r>
    </w:p>
    <w:p w14:paraId="7253FE20" w14:textId="3AB6DFA3" w:rsidR="00843A7F" w:rsidRDefault="00843A7F" w:rsidP="00843A7F">
      <w:pPr>
        <w:rPr>
          <w:sz w:val="16"/>
        </w:rPr>
      </w:pPr>
      <w:r w:rsidRPr="00EC6AEE">
        <w:rPr>
          <w:sz w:val="16"/>
        </w:rPr>
        <w:t xml:space="preserve">Following the framework in Milner and Tingley’s book Sailing the Water’s Edge: The Domestic Politics of American Foreign Policy, we discuss </w:t>
      </w:r>
      <w:r w:rsidRPr="00EC6AEE">
        <w:rPr>
          <w:rStyle w:val="StyleUnderline"/>
        </w:rPr>
        <w:t>several “</w:t>
      </w:r>
      <w:r w:rsidRPr="00B06E78">
        <w:rPr>
          <w:rStyle w:val="StyleUnderline"/>
          <w:highlight w:val="yellow"/>
        </w:rPr>
        <w:t>foreign policy tools</w:t>
      </w:r>
      <w:r w:rsidRPr="00EC6AEE">
        <w:rPr>
          <w:sz w:val="16"/>
        </w:rPr>
        <w:t xml:space="preserve">” and how their </w:t>
      </w:r>
      <w:r w:rsidRPr="00B06E78">
        <w:rPr>
          <w:rStyle w:val="StyleUnderline"/>
          <w:highlight w:val="yellow"/>
        </w:rPr>
        <w:t>use</w:t>
      </w:r>
      <w:r w:rsidRPr="00EC6AEE">
        <w:rPr>
          <w:sz w:val="16"/>
        </w:rPr>
        <w:t xml:space="preserve"> 15 </w:t>
      </w:r>
      <w:r w:rsidRPr="00B06E78">
        <w:rPr>
          <w:rStyle w:val="StyleUnderline"/>
          <w:highlight w:val="yellow"/>
        </w:rPr>
        <w:t>is conditioned by</w:t>
      </w:r>
      <w:r w:rsidRPr="00EC6AEE">
        <w:rPr>
          <w:rStyle w:val="StyleUnderline"/>
        </w:rPr>
        <w:t xml:space="preserve"> the </w:t>
      </w:r>
      <w:r w:rsidRPr="00B06E78">
        <w:rPr>
          <w:rStyle w:val="StyleUnderline"/>
          <w:highlight w:val="yellow"/>
        </w:rPr>
        <w:t>incentives created by</w:t>
      </w:r>
      <w:r w:rsidRPr="00EC6AEE">
        <w:rPr>
          <w:rStyle w:val="StyleUnderline"/>
        </w:rPr>
        <w:t xml:space="preserve"> American political </w:t>
      </w:r>
      <w:r w:rsidRPr="00B06E78">
        <w:rPr>
          <w:rStyle w:val="StyleUnderline"/>
          <w:highlight w:val="yellow"/>
        </w:rPr>
        <w:t>institutions</w:t>
      </w:r>
      <w:r w:rsidRPr="00EC6AEE">
        <w:rPr>
          <w:sz w:val="16"/>
        </w:rPr>
        <w:t>.16</w:t>
      </w:r>
    </w:p>
    <w:p w14:paraId="14AE3441" w14:textId="77777777" w:rsidR="00843A7F" w:rsidRPr="00EC6AEE" w:rsidRDefault="00843A7F" w:rsidP="00005335"/>
    <w:p w14:paraId="1B49041E" w14:textId="77777777" w:rsidR="00843A7F" w:rsidRDefault="00843A7F" w:rsidP="00843A7F">
      <w:pPr>
        <w:pStyle w:val="Heading4"/>
      </w:pPr>
      <w:r>
        <w:t xml:space="preserve">Domestic and international constraints check egregious Trump policy </w:t>
      </w:r>
    </w:p>
    <w:p w14:paraId="5B2FBB5A" w14:textId="77777777" w:rsidR="00843A7F" w:rsidRPr="005C4915" w:rsidRDefault="00843A7F" w:rsidP="00843A7F">
      <w:r>
        <w:t xml:space="preserve">Stephen </w:t>
      </w:r>
      <w:proofErr w:type="spellStart"/>
      <w:r w:rsidRPr="005C4915">
        <w:rPr>
          <w:rStyle w:val="Style13ptBold"/>
        </w:rPr>
        <w:t>Chaudoin</w:t>
      </w:r>
      <w:proofErr w:type="spellEnd"/>
      <w:r w:rsidRPr="005C4915">
        <w:rPr>
          <w:rStyle w:val="Style13ptBold"/>
        </w:rPr>
        <w:t xml:space="preserve"> </w:t>
      </w:r>
      <w:r>
        <w:rPr>
          <w:rStyle w:val="Style13ptBold"/>
        </w:rPr>
        <w:t>17</w:t>
      </w:r>
      <w:r w:rsidRPr="005C4915">
        <w:rPr>
          <w:rStyle w:val="Style13ptBold"/>
        </w:rPr>
        <w:t>,</w:t>
      </w:r>
      <w:r>
        <w:rPr>
          <w:rStyle w:val="Style13ptBold"/>
        </w:rPr>
        <w:t xml:space="preserve"> </w:t>
      </w:r>
      <w:r w:rsidRPr="005C4915">
        <w:t>Ph.D. from the Princeton University Department of Politics</w:t>
      </w:r>
      <w:r>
        <w:t>, Assistant Professor of Political Science at the University of Illinois at Urbana Champaign, Helen V. Milner, B.C. Forbes Professor of Politics and International Affairs at Woodrow Wilson School of Princeton University, and Director of the Niehaus Center for Globalization and Governance, Dustin Tingley, Ph.D. in Politics from Princeton, Professor of Government in the Government Department at Harvard University, et al., 3-14-17, “POLICY Roundtable 1-6 (2017): Is Liberal Internationalism Still Alive?,” pg. 19</w:t>
      </w:r>
    </w:p>
    <w:p w14:paraId="51335E56" w14:textId="77777777" w:rsidR="00843A7F" w:rsidRPr="00FA39C1" w:rsidRDefault="00843A7F" w:rsidP="00843A7F">
      <w:pPr>
        <w:rPr>
          <w:rStyle w:val="StyleUnderline"/>
        </w:rPr>
      </w:pPr>
      <w:r w:rsidRPr="00FA39C1">
        <w:rPr>
          <w:sz w:val="16"/>
        </w:rPr>
        <w:t xml:space="preserve">First, </w:t>
      </w:r>
      <w:r w:rsidRPr="005C4915">
        <w:rPr>
          <w:rStyle w:val="Emphasis"/>
          <w:highlight w:val="yellow"/>
        </w:rPr>
        <w:t>domestic politics</w:t>
      </w:r>
      <w:r w:rsidRPr="005C4915">
        <w:rPr>
          <w:rStyle w:val="StyleUnderline"/>
        </w:rPr>
        <w:t xml:space="preserve"> </w:t>
      </w:r>
      <w:r w:rsidRPr="005C4915">
        <w:rPr>
          <w:rStyle w:val="StyleUnderline"/>
          <w:highlight w:val="yellow"/>
        </w:rPr>
        <w:t>and</w:t>
      </w:r>
      <w:r w:rsidRPr="005C4915">
        <w:rPr>
          <w:rStyle w:val="StyleUnderline"/>
        </w:rPr>
        <w:t xml:space="preserve"> the </w:t>
      </w:r>
      <w:r w:rsidRPr="005C4915">
        <w:rPr>
          <w:rStyle w:val="Emphasis"/>
          <w:highlight w:val="yellow"/>
        </w:rPr>
        <w:t>institutions</w:t>
      </w:r>
      <w:r w:rsidRPr="005C4915">
        <w:rPr>
          <w:rStyle w:val="StyleUnderline"/>
        </w:rPr>
        <w:t xml:space="preserve"> </w:t>
      </w:r>
      <w:r w:rsidRPr="005C4915">
        <w:rPr>
          <w:rStyle w:val="StyleUnderline"/>
          <w:highlight w:val="yellow"/>
        </w:rPr>
        <w:t>that shape</w:t>
      </w:r>
      <w:r w:rsidRPr="005C4915">
        <w:rPr>
          <w:rStyle w:val="StyleUnderline"/>
        </w:rPr>
        <w:t xml:space="preserve"> American </w:t>
      </w:r>
      <w:r w:rsidRPr="005C4915">
        <w:rPr>
          <w:rStyle w:val="StyleUnderline"/>
          <w:highlight w:val="yellow"/>
        </w:rPr>
        <w:t>foreign policy will be</w:t>
      </w:r>
      <w:r w:rsidRPr="005C4915">
        <w:rPr>
          <w:rStyle w:val="StyleUnderline"/>
        </w:rPr>
        <w:t xml:space="preserve"> </w:t>
      </w:r>
      <w:r w:rsidRPr="005C4915">
        <w:rPr>
          <w:rStyle w:val="Emphasis"/>
          <w:highlight w:val="yellow"/>
        </w:rPr>
        <w:t>powerful constraints</w:t>
      </w:r>
      <w:r w:rsidRPr="005C4915">
        <w:rPr>
          <w:rStyle w:val="StyleUnderline"/>
          <w:highlight w:val="yellow"/>
        </w:rPr>
        <w:t xml:space="preserve"> on Trump</w:t>
      </w:r>
      <w:r w:rsidRPr="005C4915">
        <w:rPr>
          <w:rStyle w:val="StyleUnderline"/>
        </w:rPr>
        <w:t>’s ability to depart</w:t>
      </w:r>
      <w:r w:rsidRPr="00FA39C1">
        <w:rPr>
          <w:sz w:val="16"/>
        </w:rPr>
        <w:t xml:space="preserve"> completely </w:t>
      </w:r>
      <w:r w:rsidRPr="005C4915">
        <w:rPr>
          <w:rStyle w:val="StyleUnderline"/>
        </w:rPr>
        <w:t xml:space="preserve">from a liberal internationalist foreign policy. The </w:t>
      </w:r>
      <w:r w:rsidRPr="005C4915">
        <w:rPr>
          <w:rStyle w:val="StyleUnderline"/>
          <w:highlight w:val="yellow"/>
        </w:rPr>
        <w:t>individuals</w:t>
      </w:r>
      <w:r w:rsidRPr="005C4915">
        <w:rPr>
          <w:rStyle w:val="StyleUnderline"/>
        </w:rPr>
        <w:t xml:space="preserve"> </w:t>
      </w:r>
      <w:r w:rsidRPr="005C4915">
        <w:rPr>
          <w:rStyle w:val="StyleUnderline"/>
          <w:highlight w:val="yellow"/>
        </w:rPr>
        <w:t>that</w:t>
      </w:r>
      <w:r w:rsidRPr="00FA39C1">
        <w:rPr>
          <w:sz w:val="16"/>
        </w:rPr>
        <w:t xml:space="preserve"> have </w:t>
      </w:r>
      <w:r w:rsidRPr="005C4915">
        <w:rPr>
          <w:rStyle w:val="StyleUnderline"/>
          <w:highlight w:val="yellow"/>
        </w:rPr>
        <w:t>influence</w:t>
      </w:r>
      <w:r w:rsidRPr="00FA39C1">
        <w:rPr>
          <w:sz w:val="16"/>
        </w:rPr>
        <w:t xml:space="preserve"> over </w:t>
      </w:r>
      <w:r w:rsidRPr="005C4915">
        <w:rPr>
          <w:rStyle w:val="StyleUnderline"/>
        </w:rPr>
        <w:t xml:space="preserve">American foreign </w:t>
      </w:r>
      <w:r w:rsidRPr="005C4915">
        <w:rPr>
          <w:rStyle w:val="StyleUnderline"/>
          <w:highlight w:val="yellow"/>
        </w:rPr>
        <w:t>policy have</w:t>
      </w:r>
      <w:r w:rsidRPr="005C4915">
        <w:rPr>
          <w:rStyle w:val="StyleUnderline"/>
        </w:rPr>
        <w:t xml:space="preserve"> a wide array of </w:t>
      </w:r>
      <w:r w:rsidRPr="005C4915">
        <w:rPr>
          <w:rStyle w:val="StyleUnderline"/>
          <w:highlight w:val="yellow"/>
        </w:rPr>
        <w:t>heterogeneous</w:t>
      </w:r>
      <w:r w:rsidRPr="005C4915">
        <w:rPr>
          <w:rStyle w:val="StyleUnderline"/>
        </w:rPr>
        <w:t xml:space="preserve"> policy </w:t>
      </w:r>
      <w:r w:rsidRPr="005C4915">
        <w:rPr>
          <w:rStyle w:val="StyleUnderline"/>
          <w:highlight w:val="yellow"/>
        </w:rPr>
        <w:t>preferences, and</w:t>
      </w:r>
      <w:r w:rsidRPr="005C4915">
        <w:rPr>
          <w:rStyle w:val="StyleUnderline"/>
        </w:rPr>
        <w:t xml:space="preserve"> they </w:t>
      </w:r>
      <w:r w:rsidRPr="005C4915">
        <w:rPr>
          <w:rStyle w:val="StyleUnderline"/>
          <w:highlight w:val="yellow"/>
        </w:rPr>
        <w:t xml:space="preserve">inhabit institutional positions that give them </w:t>
      </w:r>
      <w:r w:rsidRPr="005C4915">
        <w:rPr>
          <w:rStyle w:val="Emphasis"/>
          <w:highlight w:val="yellow"/>
        </w:rPr>
        <w:t>powerful tools to resist radical changes</w:t>
      </w:r>
      <w:r w:rsidRPr="005C4915">
        <w:rPr>
          <w:rStyle w:val="StyleUnderline"/>
        </w:rPr>
        <w:t xml:space="preserve">. No matter the energy of the President and his policy team, </w:t>
      </w:r>
      <w:r w:rsidRPr="005C4915">
        <w:rPr>
          <w:rStyle w:val="StyleUnderline"/>
          <w:highlight w:val="yellow"/>
        </w:rPr>
        <w:t>politics</w:t>
      </w:r>
      <w:r w:rsidRPr="005C4915">
        <w:rPr>
          <w:rStyle w:val="StyleUnderline"/>
        </w:rPr>
        <w:t xml:space="preserve"> in the American democracy, </w:t>
      </w:r>
      <w:r w:rsidRPr="005C4915">
        <w:rPr>
          <w:rStyle w:val="StyleUnderline"/>
          <w:highlight w:val="yellow"/>
        </w:rPr>
        <w:t>with</w:t>
      </w:r>
      <w:r w:rsidRPr="005C4915">
        <w:rPr>
          <w:rStyle w:val="StyleUnderline"/>
        </w:rPr>
        <w:t xml:space="preserve"> its </w:t>
      </w:r>
      <w:r w:rsidRPr="005C4915">
        <w:rPr>
          <w:rStyle w:val="StyleUnderline"/>
          <w:highlight w:val="yellow"/>
        </w:rPr>
        <w:t xml:space="preserve">many </w:t>
      </w:r>
      <w:r w:rsidRPr="005C4915">
        <w:rPr>
          <w:rStyle w:val="Emphasis"/>
          <w:highlight w:val="yellow"/>
        </w:rPr>
        <w:t>checks and balances</w:t>
      </w:r>
      <w:r w:rsidRPr="00FA39C1">
        <w:rPr>
          <w:sz w:val="16"/>
        </w:rPr>
        <w:t xml:space="preserve">, </w:t>
      </w:r>
      <w:r w:rsidRPr="005C4915">
        <w:rPr>
          <w:rStyle w:val="StyleUnderline"/>
          <w:highlight w:val="yellow"/>
        </w:rPr>
        <w:t>is hard and time consuming, and</w:t>
      </w:r>
      <w:r w:rsidRPr="005C4915">
        <w:rPr>
          <w:rStyle w:val="StyleUnderline"/>
        </w:rPr>
        <w:t xml:space="preserve"> policy </w:t>
      </w:r>
      <w:r w:rsidRPr="005C4915">
        <w:rPr>
          <w:rStyle w:val="StyleUnderline"/>
          <w:highlight w:val="yellow"/>
        </w:rPr>
        <w:t>directions</w:t>
      </w:r>
      <w:r w:rsidRPr="005C4915">
        <w:rPr>
          <w:rStyle w:val="StyleUnderline"/>
        </w:rPr>
        <w:t xml:space="preserve"> that are </w:t>
      </w:r>
      <w:r w:rsidRPr="005C4915">
        <w:rPr>
          <w:rStyle w:val="StyleUnderline"/>
          <w:highlight w:val="yellow"/>
        </w:rPr>
        <w:t>deeply ingrained</w:t>
      </w:r>
      <w:r w:rsidRPr="005C4915">
        <w:rPr>
          <w:rStyle w:val="StyleUnderline"/>
        </w:rPr>
        <w:t xml:space="preserve"> are difficult to </w:t>
      </w:r>
      <w:proofErr w:type="gramStart"/>
      <w:r w:rsidRPr="005C4915">
        <w:rPr>
          <w:rStyle w:val="StyleUnderline"/>
        </w:rPr>
        <w:t>change.</w:t>
      </w:r>
      <w:r w:rsidRPr="00FA39C1">
        <w:rPr>
          <w:rStyle w:val="StyleUnderline"/>
          <w:sz w:val="12"/>
        </w:rPr>
        <w:t>¶</w:t>
      </w:r>
      <w:proofErr w:type="gramEnd"/>
      <w:r w:rsidRPr="00FA39C1">
        <w:rPr>
          <w:rStyle w:val="StyleUnderline"/>
          <w:sz w:val="12"/>
        </w:rPr>
        <w:t xml:space="preserve"> </w:t>
      </w:r>
      <w:r w:rsidRPr="00FA39C1">
        <w:rPr>
          <w:sz w:val="16"/>
        </w:rPr>
        <w:t xml:space="preserve">Second, </w:t>
      </w:r>
      <w:r w:rsidRPr="00FA39C1">
        <w:rPr>
          <w:rStyle w:val="Emphasis"/>
          <w:highlight w:val="yellow"/>
        </w:rPr>
        <w:t>structural factors</w:t>
      </w:r>
      <w:r w:rsidRPr="00FA39C1">
        <w:rPr>
          <w:rStyle w:val="StyleUnderline"/>
        </w:rPr>
        <w:t xml:space="preserve"> </w:t>
      </w:r>
      <w:r w:rsidRPr="00FA39C1">
        <w:rPr>
          <w:rStyle w:val="StyleUnderline"/>
          <w:highlight w:val="yellow"/>
        </w:rPr>
        <w:t>of the international system</w:t>
      </w:r>
      <w:r w:rsidRPr="00FA39C1">
        <w:rPr>
          <w:rStyle w:val="StyleUnderline"/>
        </w:rPr>
        <w:t xml:space="preserve"> will continue to </w:t>
      </w:r>
      <w:r w:rsidRPr="00FA39C1">
        <w:rPr>
          <w:rStyle w:val="StyleUnderline"/>
          <w:highlight w:val="yellow"/>
        </w:rPr>
        <w:t>position the</w:t>
      </w:r>
      <w:r w:rsidRPr="00FA39C1">
        <w:rPr>
          <w:rStyle w:val="StyleUnderline"/>
        </w:rPr>
        <w:t xml:space="preserve"> </w:t>
      </w:r>
      <w:r w:rsidRPr="00FA39C1">
        <w:rPr>
          <w:rStyle w:val="Emphasis"/>
          <w:highlight w:val="yellow"/>
        </w:rPr>
        <w:t>U</w:t>
      </w:r>
      <w:r w:rsidRPr="00FA39C1">
        <w:rPr>
          <w:rStyle w:val="StyleUnderline"/>
        </w:rPr>
        <w:t xml:space="preserve">nited </w:t>
      </w:r>
      <w:r w:rsidRPr="00FA39C1">
        <w:rPr>
          <w:rStyle w:val="Emphasis"/>
          <w:highlight w:val="yellow"/>
        </w:rPr>
        <w:t>S</w:t>
      </w:r>
      <w:r w:rsidRPr="00FA39C1">
        <w:rPr>
          <w:rStyle w:val="StyleUnderline"/>
        </w:rPr>
        <w:t xml:space="preserve">tates as most likely </w:t>
      </w:r>
      <w:r w:rsidRPr="00FA39C1">
        <w:rPr>
          <w:rStyle w:val="StyleUnderline"/>
          <w:highlight w:val="yellow"/>
        </w:rPr>
        <w:t>to benefit from liberal internationalist policies</w:t>
      </w:r>
      <w:r w:rsidRPr="00FA39C1">
        <w:rPr>
          <w:rStyle w:val="StyleUnderline"/>
        </w:rPr>
        <w:t>. The U.S. occupies a favored position in many international institutions,</w:t>
      </w:r>
      <w:r w:rsidRPr="00FA39C1">
        <w:rPr>
          <w:sz w:val="16"/>
        </w:rPr>
        <w:t xml:space="preserve"> which already allow it to enjoy favorable policies. </w:t>
      </w:r>
      <w:r w:rsidRPr="00FA39C1">
        <w:rPr>
          <w:rStyle w:val="StyleUnderline"/>
          <w:highlight w:val="yellow"/>
        </w:rPr>
        <w:t>Abandoning</w:t>
      </w:r>
      <w:r w:rsidRPr="00FA39C1">
        <w:rPr>
          <w:rStyle w:val="StyleUnderline"/>
        </w:rPr>
        <w:t xml:space="preserve"> these </w:t>
      </w:r>
      <w:r w:rsidRPr="00FA39C1">
        <w:rPr>
          <w:rStyle w:val="StyleUnderline"/>
          <w:highlight w:val="yellow"/>
        </w:rPr>
        <w:t xml:space="preserve">institutions will be costly and painful </w:t>
      </w:r>
      <w:r w:rsidRPr="00FA39C1">
        <w:rPr>
          <w:rStyle w:val="StyleUnderline"/>
        </w:rPr>
        <w:t xml:space="preserve">for the </w:t>
      </w:r>
      <w:r w:rsidRPr="00FA39C1">
        <w:rPr>
          <w:rStyle w:val="Emphasis"/>
        </w:rPr>
        <w:t>U</w:t>
      </w:r>
      <w:r w:rsidRPr="00FA39C1">
        <w:rPr>
          <w:rStyle w:val="StyleUnderline"/>
        </w:rPr>
        <w:t xml:space="preserve">nited </w:t>
      </w:r>
      <w:r w:rsidRPr="00FA39C1">
        <w:rPr>
          <w:rStyle w:val="Emphasis"/>
        </w:rPr>
        <w:t>S</w:t>
      </w:r>
      <w:r w:rsidRPr="00FA39C1">
        <w:rPr>
          <w:rStyle w:val="StyleUnderline"/>
        </w:rPr>
        <w:t>tates</w:t>
      </w:r>
      <w:r w:rsidRPr="00FA39C1">
        <w:rPr>
          <w:sz w:val="16"/>
        </w:rPr>
        <w:t>—</w:t>
      </w:r>
      <w:r w:rsidRPr="00FA39C1">
        <w:rPr>
          <w:rStyle w:val="StyleUnderline"/>
        </w:rPr>
        <w:t xml:space="preserve">for its public, its economy and firms, its military, and its political elites. The </w:t>
      </w:r>
      <w:r w:rsidRPr="00FA39C1">
        <w:rPr>
          <w:rStyle w:val="StyleUnderline"/>
          <w:highlight w:val="yellow"/>
        </w:rPr>
        <w:t>loss of</w:t>
      </w:r>
      <w:r w:rsidRPr="00FA39C1">
        <w:rPr>
          <w:rStyle w:val="StyleUnderline"/>
        </w:rPr>
        <w:t xml:space="preserve"> a </w:t>
      </w:r>
      <w:r w:rsidRPr="00FA39C1">
        <w:rPr>
          <w:rStyle w:val="StyleUnderline"/>
          <w:highlight w:val="yellow"/>
        </w:rPr>
        <w:t>leadership</w:t>
      </w:r>
      <w:r w:rsidRPr="00FA39C1">
        <w:rPr>
          <w:rStyle w:val="StyleUnderline"/>
        </w:rPr>
        <w:t xml:space="preserve"> position in world affairs will not be costless, </w:t>
      </w:r>
      <w:r w:rsidRPr="00FA39C1">
        <w:rPr>
          <w:rStyle w:val="StyleUnderline"/>
          <w:highlight w:val="yellow"/>
        </w:rPr>
        <w:t>and</w:t>
      </w:r>
      <w:r w:rsidRPr="00FA39C1">
        <w:rPr>
          <w:rStyle w:val="StyleUnderline"/>
        </w:rPr>
        <w:t xml:space="preserve"> the loss of </w:t>
      </w:r>
      <w:r w:rsidRPr="00FA39C1">
        <w:rPr>
          <w:rStyle w:val="StyleUnderline"/>
          <w:highlight w:val="yellow"/>
        </w:rPr>
        <w:t>legitimacy</w:t>
      </w:r>
      <w:r w:rsidRPr="00FA39C1">
        <w:rPr>
          <w:rStyle w:val="StyleUnderline"/>
        </w:rPr>
        <w:t xml:space="preserve"> abroad </w:t>
      </w:r>
      <w:r w:rsidRPr="00FA39C1">
        <w:rPr>
          <w:rStyle w:val="StyleUnderline"/>
          <w:highlight w:val="yellow"/>
        </w:rPr>
        <w:t>will have consequences that make achieving</w:t>
      </w:r>
      <w:r w:rsidRPr="00FA39C1">
        <w:rPr>
          <w:rStyle w:val="StyleUnderline"/>
        </w:rPr>
        <w:t xml:space="preserve"> American </w:t>
      </w:r>
      <w:r w:rsidRPr="00FA39C1">
        <w:rPr>
          <w:rStyle w:val="StyleUnderline"/>
          <w:highlight w:val="yellow"/>
        </w:rPr>
        <w:t>goals harder</w:t>
      </w:r>
      <w:r w:rsidRPr="00FA39C1">
        <w:rPr>
          <w:sz w:val="16"/>
        </w:rPr>
        <w:t xml:space="preserve">. Moreover, </w:t>
      </w:r>
      <w:r w:rsidRPr="00FA39C1">
        <w:rPr>
          <w:rStyle w:val="StyleUnderline"/>
          <w:highlight w:val="yellow"/>
        </w:rPr>
        <w:t>countries can retaliate</w:t>
      </w:r>
      <w:r w:rsidRPr="00FA39C1">
        <w:rPr>
          <w:rStyle w:val="StyleUnderline"/>
        </w:rPr>
        <w:t xml:space="preserve"> </w:t>
      </w:r>
      <w:r w:rsidRPr="00FA39C1">
        <w:rPr>
          <w:rStyle w:val="StyleUnderline"/>
          <w:highlight w:val="yellow"/>
        </w:rPr>
        <w:t>if the U.S. adopts extreme policies</w:t>
      </w:r>
      <w:r w:rsidRPr="00FA39C1">
        <w:rPr>
          <w:rStyle w:val="StyleUnderline"/>
        </w:rPr>
        <w:t xml:space="preserve"> that hurt them. The importance of international pressures has been evident many times before and after the end of the Cold War.</w:t>
      </w:r>
    </w:p>
    <w:p w14:paraId="70097577" w14:textId="77777777" w:rsidR="004C6C52" w:rsidRDefault="004C6C52" w:rsidP="00005335"/>
    <w:p w14:paraId="35EC55FC" w14:textId="71BB5139" w:rsidR="004C6C52" w:rsidRDefault="004C6C52" w:rsidP="004C6C52">
      <w:pPr>
        <w:pStyle w:val="Heading3"/>
      </w:pPr>
      <w:r>
        <w:t xml:space="preserve">No Trump Impact---Allies/Perception </w:t>
      </w:r>
    </w:p>
    <w:p w14:paraId="46AB72D9" w14:textId="28A6AB41" w:rsidR="004C6C52" w:rsidRDefault="004C6C52" w:rsidP="004C6C52">
      <w:pPr>
        <w:pStyle w:val="Heading4"/>
      </w:pPr>
      <w:r>
        <w:t xml:space="preserve">No allied </w:t>
      </w:r>
      <w:proofErr w:type="spellStart"/>
      <w:r>
        <w:t>freakout</w:t>
      </w:r>
      <w:proofErr w:type="spellEnd"/>
      <w:r>
        <w:t xml:space="preserve">---Trump doesn’t perception of U.S. global commitments </w:t>
      </w:r>
    </w:p>
    <w:p w14:paraId="3A61C18E" w14:textId="77777777" w:rsidR="004C6C52" w:rsidRPr="00C739D2" w:rsidRDefault="004C6C52" w:rsidP="004C6C52">
      <w:r>
        <w:t xml:space="preserve">Charles J. </w:t>
      </w:r>
      <w:r w:rsidRPr="0092300D">
        <w:rPr>
          <w:rStyle w:val="Style13ptBold"/>
        </w:rPr>
        <w:t>Dunlap 17</w:t>
      </w:r>
      <w:r>
        <w:t>, Professor of the Practice of Law and Executive Director, Center on Law, Ethics and National Security, at Duke Law School, 3/29/17, “Why the Foreign Policy Sky is Not Falling,” https://www.justsecurity.org/39337/foreign-policy-sky-falling/</w:t>
      </w:r>
    </w:p>
    <w:p w14:paraId="534B2C71" w14:textId="77777777" w:rsidR="004C6C52" w:rsidRPr="002D0C18" w:rsidRDefault="004C6C52" w:rsidP="004C6C52">
      <w:pPr>
        <w:rPr>
          <w:sz w:val="16"/>
        </w:rPr>
      </w:pPr>
      <w:r w:rsidRPr="002D0C18">
        <w:rPr>
          <w:sz w:val="16"/>
        </w:rPr>
        <w:t>In the meantime, there is no evidence that the Trump administration has thrown out the Obama administration’s rules for avoiding civilian casualties, although in some areas of Yemen the administration may have “loosened” them by declaring them “areas of active hostilities.” But the top U.S. commander in Iraq said civilian deaths there “cannot be attributed to any loosening of American military rules of combat.” The fact is that almost any use of force in today’s conflicts puts civilians at terrible risk. The New York Times reports that American military sources say the recent airstrike in Iraq, which reportedly killed so many civilians, was conducted under unchanged Obama-era rules.</w:t>
      </w:r>
    </w:p>
    <w:p w14:paraId="05F4CC50" w14:textId="77777777" w:rsidR="004C6C52" w:rsidRPr="002D0C18" w:rsidRDefault="004C6C52" w:rsidP="004C6C52">
      <w:pPr>
        <w:rPr>
          <w:sz w:val="16"/>
        </w:rPr>
      </w:pPr>
      <w:r w:rsidRPr="00EB4C22">
        <w:rPr>
          <w:rStyle w:val="StyleUnderline"/>
        </w:rPr>
        <w:t>Looking at the bigger picture</w:t>
      </w:r>
      <w:r w:rsidRPr="002D0C18">
        <w:rPr>
          <w:sz w:val="16"/>
        </w:rPr>
        <w:t xml:space="preserve">, it is to be expected that </w:t>
      </w:r>
      <w:r w:rsidRPr="00EB4C22">
        <w:rPr>
          <w:rStyle w:val="StyleUnderline"/>
        </w:rPr>
        <w:t xml:space="preserve">many </w:t>
      </w:r>
      <w:r w:rsidRPr="006836F5">
        <w:rPr>
          <w:rStyle w:val="StyleUnderline"/>
          <w:highlight w:val="yellow"/>
        </w:rPr>
        <w:t>countries may disagree with</w:t>
      </w:r>
      <w:r w:rsidRPr="00EB4C22">
        <w:rPr>
          <w:rStyle w:val="StyleUnderline"/>
        </w:rPr>
        <w:t xml:space="preserve"> the </w:t>
      </w:r>
      <w:r w:rsidRPr="006836F5">
        <w:rPr>
          <w:rStyle w:val="StyleUnderline"/>
          <w:highlight w:val="yellow"/>
        </w:rPr>
        <w:t>Trump</w:t>
      </w:r>
      <w:r w:rsidRPr="00EB4C22">
        <w:rPr>
          <w:rStyle w:val="StyleUnderline"/>
        </w:rPr>
        <w:t xml:space="preserve"> administration on any number of issues, but </w:t>
      </w:r>
      <w:r w:rsidRPr="006836F5">
        <w:rPr>
          <w:rStyle w:val="StyleUnderline"/>
          <w:highlight w:val="yellow"/>
        </w:rPr>
        <w:t xml:space="preserve">it </w:t>
      </w:r>
      <w:r w:rsidRPr="006836F5">
        <w:rPr>
          <w:rStyle w:val="Emphasis"/>
          <w:highlight w:val="yellow"/>
        </w:rPr>
        <w:t>doesn’t</w:t>
      </w:r>
      <w:r w:rsidRPr="00EB4C22">
        <w:rPr>
          <w:rStyle w:val="Emphasis"/>
        </w:rPr>
        <w:t xml:space="preserve"> necessarily </w:t>
      </w:r>
      <w:r w:rsidRPr="006836F5">
        <w:rPr>
          <w:rStyle w:val="Emphasis"/>
          <w:highlight w:val="yellow"/>
        </w:rPr>
        <w:t>mean they</w:t>
      </w:r>
      <w:r w:rsidRPr="00EB4C22">
        <w:rPr>
          <w:rStyle w:val="Emphasis"/>
        </w:rPr>
        <w:t xml:space="preserve"> will </w:t>
      </w:r>
      <w:r w:rsidRPr="006836F5">
        <w:rPr>
          <w:rStyle w:val="Emphasis"/>
          <w:highlight w:val="yellow"/>
        </w:rPr>
        <w:t xml:space="preserve">hold an unfavorable view of the </w:t>
      </w:r>
      <w:proofErr w:type="gramStart"/>
      <w:r w:rsidRPr="006836F5">
        <w:rPr>
          <w:rStyle w:val="Emphasis"/>
          <w:highlight w:val="yellow"/>
        </w:rPr>
        <w:t>US as a whole</w:t>
      </w:r>
      <w:proofErr w:type="gramEnd"/>
      <w:r w:rsidRPr="002D0C18">
        <w:rPr>
          <w:sz w:val="16"/>
        </w:rPr>
        <w:t xml:space="preserve">. For example, in 2014, the </w:t>
      </w:r>
      <w:r w:rsidRPr="00EB4C22">
        <w:rPr>
          <w:rStyle w:val="StyleUnderline"/>
        </w:rPr>
        <w:t>Pew</w:t>
      </w:r>
      <w:r w:rsidRPr="002D0C18">
        <w:rPr>
          <w:sz w:val="16"/>
        </w:rPr>
        <w:t xml:space="preserve"> Research Center </w:t>
      </w:r>
      <w:r w:rsidRPr="00EB4C22">
        <w:rPr>
          <w:rStyle w:val="StyleUnderline"/>
        </w:rPr>
        <w:t>found widespread global opposition to</w:t>
      </w:r>
      <w:r w:rsidRPr="002D0C18">
        <w:rPr>
          <w:sz w:val="16"/>
        </w:rPr>
        <w:t xml:space="preserve"> the </w:t>
      </w:r>
      <w:r w:rsidRPr="00EB4C22">
        <w:rPr>
          <w:rStyle w:val="StyleUnderline"/>
        </w:rPr>
        <w:t>Obama</w:t>
      </w:r>
      <w:r w:rsidRPr="002D0C18">
        <w:rPr>
          <w:sz w:val="16"/>
        </w:rPr>
        <w:t xml:space="preserve"> administration’s surveillance and </w:t>
      </w:r>
      <w:r w:rsidRPr="00EB4C22">
        <w:rPr>
          <w:rStyle w:val="StyleUnderline"/>
        </w:rPr>
        <w:t>drone policies</w:t>
      </w:r>
      <w:r w:rsidRPr="002D0C18">
        <w:rPr>
          <w:sz w:val="16"/>
        </w:rPr>
        <w:t>. However, Pew also determined that “</w:t>
      </w:r>
      <w:r w:rsidRPr="00EB4C22">
        <w:rPr>
          <w:rStyle w:val="StyleUnderline"/>
        </w:rPr>
        <w:t>there is little evidence this opposition</w:t>
      </w:r>
      <w:r w:rsidRPr="002D0C18">
        <w:rPr>
          <w:sz w:val="16"/>
        </w:rPr>
        <w:t xml:space="preserve"> has </w:t>
      </w:r>
      <w:r w:rsidRPr="00EB4C22">
        <w:rPr>
          <w:rStyle w:val="StyleUnderline"/>
        </w:rPr>
        <w:t xml:space="preserve">severely harmed America’s </w:t>
      </w:r>
      <w:r w:rsidRPr="00EB4C22">
        <w:rPr>
          <w:rStyle w:val="Emphasis"/>
        </w:rPr>
        <w:t>overall image</w:t>
      </w:r>
      <w:r w:rsidRPr="002D0C18">
        <w:rPr>
          <w:sz w:val="16"/>
        </w:rPr>
        <w:t>” and noted that 65 percent of nations polled still had a favorable view of the US.</w:t>
      </w:r>
    </w:p>
    <w:p w14:paraId="1B4EC3B3" w14:textId="77777777" w:rsidR="004C6C52" w:rsidRPr="002D0C18" w:rsidRDefault="004C6C52" w:rsidP="004C6C52">
      <w:pPr>
        <w:rPr>
          <w:sz w:val="16"/>
        </w:rPr>
      </w:pPr>
      <w:r w:rsidRPr="002D0C18">
        <w:rPr>
          <w:sz w:val="16"/>
        </w:rPr>
        <w:t xml:space="preserve">In that regard, it’s important to recognize </w:t>
      </w:r>
      <w:r w:rsidRPr="006836F5">
        <w:rPr>
          <w:rStyle w:val="StyleUnderline"/>
          <w:highlight w:val="yellow"/>
        </w:rPr>
        <w:t>the US is</w:t>
      </w:r>
      <w:r w:rsidRPr="00EB4C22">
        <w:rPr>
          <w:rStyle w:val="StyleUnderline"/>
        </w:rPr>
        <w:t xml:space="preserve"> still</w:t>
      </w:r>
      <w:r w:rsidRPr="002D0C18">
        <w:rPr>
          <w:sz w:val="16"/>
        </w:rPr>
        <w:t xml:space="preserve"> considered to be </w:t>
      </w:r>
      <w:r w:rsidRPr="006836F5">
        <w:rPr>
          <w:rStyle w:val="Emphasis"/>
          <w:highlight w:val="yellow"/>
        </w:rPr>
        <w:t>the most powerful country</w:t>
      </w:r>
      <w:r w:rsidRPr="00EB4C22">
        <w:rPr>
          <w:rStyle w:val="Emphasis"/>
        </w:rPr>
        <w:t xml:space="preserve"> on the planet</w:t>
      </w:r>
      <w:r w:rsidRPr="002D0C18">
        <w:rPr>
          <w:sz w:val="16"/>
        </w:rPr>
        <w:t xml:space="preserve">. The cruel reality is that we live in a world where </w:t>
      </w:r>
      <w:r w:rsidRPr="006836F5">
        <w:rPr>
          <w:rStyle w:val="StyleUnderline"/>
          <w:highlight w:val="yellow"/>
        </w:rPr>
        <w:t xml:space="preserve">being </w:t>
      </w:r>
      <w:r w:rsidRPr="00C739D2">
        <w:rPr>
          <w:rStyle w:val="StyleUnderline"/>
        </w:rPr>
        <w:t>the preeminent military power is essential for our security</w:t>
      </w:r>
      <w:r w:rsidRPr="00C739D2">
        <w:rPr>
          <w:sz w:val="16"/>
        </w:rPr>
        <w:t>, an</w:t>
      </w:r>
      <w:r w:rsidRPr="002D0C18">
        <w:rPr>
          <w:sz w:val="16"/>
        </w:rPr>
        <w:t xml:space="preserve">d I think </w:t>
      </w:r>
      <w:r w:rsidRPr="006836F5">
        <w:rPr>
          <w:rStyle w:val="StyleUnderline"/>
          <w:highlight w:val="yellow"/>
        </w:rPr>
        <w:t>most Americans</w:t>
      </w:r>
      <w:r w:rsidRPr="00EB4C22">
        <w:rPr>
          <w:rStyle w:val="StyleUnderline"/>
        </w:rPr>
        <w:t xml:space="preserve"> understand this</w:t>
      </w:r>
      <w:r w:rsidRPr="002D0C18">
        <w:rPr>
          <w:sz w:val="16"/>
        </w:rPr>
        <w:t xml:space="preserve"> instinctively, </w:t>
      </w:r>
      <w:r w:rsidRPr="00EB4C22">
        <w:rPr>
          <w:rStyle w:val="StyleUnderline"/>
        </w:rPr>
        <w:t xml:space="preserve">and </w:t>
      </w:r>
      <w:r w:rsidRPr="006836F5">
        <w:rPr>
          <w:rStyle w:val="StyleUnderline"/>
          <w:highlight w:val="yellow"/>
        </w:rPr>
        <w:t>want the US to remain in the lead</w:t>
      </w:r>
      <w:r w:rsidRPr="002D0C18">
        <w:rPr>
          <w:sz w:val="16"/>
        </w:rPr>
        <w:t>.</w:t>
      </w:r>
    </w:p>
    <w:p w14:paraId="37B66B11" w14:textId="77777777" w:rsidR="004C6C52" w:rsidRPr="002D0C18" w:rsidRDefault="004C6C52" w:rsidP="004C6C52">
      <w:pPr>
        <w:rPr>
          <w:sz w:val="16"/>
        </w:rPr>
      </w:pPr>
      <w:r w:rsidRPr="002D0C18">
        <w:rPr>
          <w:sz w:val="16"/>
        </w:rPr>
        <w:t xml:space="preserve">I’m convinced that </w:t>
      </w:r>
      <w:proofErr w:type="gramStart"/>
      <w:r w:rsidRPr="002D0C18">
        <w:rPr>
          <w:sz w:val="16"/>
        </w:rPr>
        <w:t>this is why</w:t>
      </w:r>
      <w:proofErr w:type="gramEnd"/>
      <w:r w:rsidRPr="002D0C18">
        <w:rPr>
          <w:sz w:val="16"/>
        </w:rPr>
        <w:t xml:space="preserve"> a new Politico poll shows most Americans want more spent on national defense. As to humanitarian aid to other countries? 45 percent wanted less spent, while only 16 percent wanted more and just 27 percent wanted the same amount spent. Of course, many Americans may overestimate how much is spent on foreign aid, but I also wonder how many of its supporters genuinely understand it. For </w:t>
      </w:r>
      <w:r w:rsidRPr="002D0C18">
        <w:rPr>
          <w:sz w:val="16"/>
        </w:rPr>
        <w:lastRenderedPageBreak/>
        <w:t>example, around 40 percent is dedicated to selling weapons overseas and “building armies.” We can, I think, all agree that we need an informed national discussion about foreign aid, but until that takes place, I can understand some pulling back as we evaluate its value.</w:t>
      </w:r>
    </w:p>
    <w:p w14:paraId="6C363820" w14:textId="3B6496E7" w:rsidR="004C6C52" w:rsidRPr="002D0C18" w:rsidRDefault="004C6C52" w:rsidP="004C6C52">
      <w:pPr>
        <w:rPr>
          <w:sz w:val="16"/>
        </w:rPr>
      </w:pPr>
      <w:r w:rsidRPr="002D0C18">
        <w:rPr>
          <w:sz w:val="16"/>
        </w:rPr>
        <w:t>The U.S. budget is, unfortunately, a zero-sum game. Trump’s proposal is decidedly a hard power one, but America’s global leadership cannot be maintained in the face of hard power opponents like Russia, China, North Korea, Iran, as well as terrorist entities like ISIS, absent preserving its place as having the world’s most powerful military. No truly objective observer can say that the U.S. military doesn’t need more resources</w:t>
      </w:r>
      <w:r w:rsidR="00FC57CE">
        <w:rPr>
          <w:sz w:val="16"/>
        </w:rPr>
        <w:t>---</w:t>
      </w:r>
      <w:r w:rsidRPr="002D0C18">
        <w:rPr>
          <w:sz w:val="16"/>
        </w:rPr>
        <w:t>and this is something that predates the rise of Trump. Do we really think that our diplomats will have the leverage they need with, for example, an Air Force that is the smallest it has ever been, and flying airplanes averaging 27 years old?</w:t>
      </w:r>
    </w:p>
    <w:p w14:paraId="7714125E" w14:textId="77777777" w:rsidR="004C6C52" w:rsidRPr="002D0C18" w:rsidRDefault="004C6C52" w:rsidP="004C6C52">
      <w:pPr>
        <w:rPr>
          <w:sz w:val="16"/>
        </w:rPr>
      </w:pPr>
      <w:r w:rsidRPr="002D0C18">
        <w:rPr>
          <w:sz w:val="16"/>
        </w:rPr>
        <w:t xml:space="preserve">Sure, I suppose we could just add to the debt and fully fund all the programs whose cuts Michael and Jack decry, but recall that the former chairman of the Joint Chiefs of Staff Admiral Mike Mullen said in 2010 that the “most significant threat to our national security is our debt.” While I do think there are places and circumstances where foreign aid can advance U.S. interests, </w:t>
      </w:r>
      <w:proofErr w:type="gramStart"/>
      <w:r w:rsidRPr="002D0C18">
        <w:rPr>
          <w:sz w:val="16"/>
        </w:rPr>
        <w:t>at the moment</w:t>
      </w:r>
      <w:proofErr w:type="gramEnd"/>
      <w:r w:rsidRPr="002D0C18">
        <w:rPr>
          <w:sz w:val="16"/>
        </w:rPr>
        <w:t>, our top priority needs to be ensuring we have the military means to create the circumstances for the diplomats to use the billions they will still get most effectively.</w:t>
      </w:r>
    </w:p>
    <w:p w14:paraId="58118BF8" w14:textId="77777777" w:rsidR="004C6C52" w:rsidRPr="002D0C18" w:rsidRDefault="004C6C52" w:rsidP="004C6C52">
      <w:pPr>
        <w:rPr>
          <w:sz w:val="16"/>
        </w:rPr>
      </w:pPr>
      <w:r w:rsidRPr="002D0C18">
        <w:rPr>
          <w:sz w:val="16"/>
        </w:rPr>
        <w:t>Before we panic about our foreign standing, we ought to consider of the observation made by Robert Gates in 2010 shortly after the WikiLeaks revealed a trove of classified U.S. government documents</w:t>
      </w:r>
    </w:p>
    <w:p w14:paraId="3433919F" w14:textId="77777777" w:rsidR="004C6C52" w:rsidRPr="002D0C18" w:rsidRDefault="004C6C52" w:rsidP="004C6C52">
      <w:pPr>
        <w:rPr>
          <w:sz w:val="16"/>
        </w:rPr>
      </w:pPr>
      <w:r w:rsidRPr="002D0C18">
        <w:rPr>
          <w:sz w:val="16"/>
        </w:rPr>
        <w:t xml:space="preserve">The fact is, </w:t>
      </w:r>
      <w:r w:rsidRPr="00C739D2">
        <w:rPr>
          <w:rStyle w:val="StyleUnderline"/>
          <w:highlight w:val="yellow"/>
        </w:rPr>
        <w:t xml:space="preserve">governments deal with the </w:t>
      </w:r>
      <w:r w:rsidRPr="00C739D2">
        <w:rPr>
          <w:rStyle w:val="Emphasis"/>
          <w:highlight w:val="yellow"/>
        </w:rPr>
        <w:t>U</w:t>
      </w:r>
      <w:r w:rsidRPr="002D0C18">
        <w:rPr>
          <w:sz w:val="16"/>
        </w:rPr>
        <w:t xml:space="preserve">nited </w:t>
      </w:r>
      <w:r w:rsidRPr="00C739D2">
        <w:rPr>
          <w:rStyle w:val="Emphasis"/>
          <w:highlight w:val="yellow"/>
        </w:rPr>
        <w:t>S</w:t>
      </w:r>
      <w:r w:rsidRPr="002D0C18">
        <w:rPr>
          <w:sz w:val="16"/>
        </w:rPr>
        <w:t xml:space="preserve">tates </w:t>
      </w:r>
      <w:r w:rsidRPr="00C739D2">
        <w:rPr>
          <w:rStyle w:val="Emphasis"/>
          <w:highlight w:val="yellow"/>
        </w:rPr>
        <w:t>because it’s in their interest</w:t>
      </w:r>
      <w:r w:rsidRPr="00810F06">
        <w:rPr>
          <w:rStyle w:val="StyleUnderline"/>
        </w:rPr>
        <w:t>, not because they like us, not because they trust us</w:t>
      </w:r>
      <w:r w:rsidRPr="002D0C18">
        <w:rPr>
          <w:sz w:val="16"/>
        </w:rPr>
        <w:t xml:space="preserve">, and not because they believe we can keep secrets. Many governments — </w:t>
      </w:r>
      <w:r w:rsidRPr="00810F06">
        <w:rPr>
          <w:rStyle w:val="StyleUnderline"/>
        </w:rPr>
        <w:t>some governments</w:t>
      </w:r>
      <w:r w:rsidRPr="002D0C18">
        <w:rPr>
          <w:sz w:val="16"/>
        </w:rPr>
        <w:t xml:space="preserve"> — </w:t>
      </w:r>
      <w:r w:rsidRPr="00810F06">
        <w:rPr>
          <w:rStyle w:val="StyleUnderline"/>
        </w:rPr>
        <w:t xml:space="preserve">deal with us because they fear us, some because they respect us, </w:t>
      </w:r>
      <w:r w:rsidRPr="00810F06">
        <w:rPr>
          <w:rStyle w:val="Emphasis"/>
        </w:rPr>
        <w:t>most because they need us</w:t>
      </w:r>
      <w:r w:rsidRPr="002D0C18">
        <w:rPr>
          <w:sz w:val="16"/>
        </w:rPr>
        <w:t>. We are still essentially, as has been said before, the indispensable nation.</w:t>
      </w:r>
    </w:p>
    <w:p w14:paraId="39664326" w14:textId="77777777" w:rsidR="004C6C52" w:rsidRPr="002D0C18" w:rsidRDefault="004C6C52" w:rsidP="004C6C52">
      <w:pPr>
        <w:rPr>
          <w:sz w:val="16"/>
        </w:rPr>
      </w:pPr>
      <w:r w:rsidRPr="002D0C18">
        <w:rPr>
          <w:sz w:val="16"/>
        </w:rPr>
        <w:t xml:space="preserve">Contrary to what Michael and Jack seem to forecast, </w:t>
      </w:r>
      <w:r w:rsidRPr="006836F5">
        <w:rPr>
          <w:rStyle w:val="StyleUnderline"/>
          <w:highlight w:val="yellow"/>
        </w:rPr>
        <w:t>I don’t see the US as</w:t>
      </w:r>
      <w:r w:rsidRPr="00810F06">
        <w:rPr>
          <w:rStyle w:val="StyleUnderline"/>
        </w:rPr>
        <w:t xml:space="preserve"> being </w:t>
      </w:r>
      <w:r w:rsidRPr="006836F5">
        <w:rPr>
          <w:rStyle w:val="StyleUnderline"/>
          <w:highlight w:val="yellow"/>
        </w:rPr>
        <w:t>anything other than</w:t>
      </w:r>
      <w:r w:rsidRPr="00810F06">
        <w:rPr>
          <w:rStyle w:val="StyleUnderline"/>
        </w:rPr>
        <w:t xml:space="preserve"> the “</w:t>
      </w:r>
      <w:r w:rsidRPr="006836F5">
        <w:rPr>
          <w:rStyle w:val="StyleUnderline"/>
          <w:highlight w:val="yellow"/>
        </w:rPr>
        <w:t>indispensable</w:t>
      </w:r>
      <w:r w:rsidRPr="00810F06">
        <w:rPr>
          <w:rStyle w:val="StyleUnderline"/>
        </w:rPr>
        <w:t xml:space="preserve"> nation” anytime soon</w:t>
      </w:r>
      <w:r w:rsidRPr="002D0C18">
        <w:rPr>
          <w:sz w:val="16"/>
        </w:rPr>
        <w:t xml:space="preserve">. </w:t>
      </w:r>
      <w:r w:rsidRPr="006836F5">
        <w:rPr>
          <w:rStyle w:val="Emphasis"/>
          <w:sz w:val="24"/>
          <w:highlight w:val="yellow"/>
        </w:rPr>
        <w:t>Trump could not destroy that</w:t>
      </w:r>
      <w:r w:rsidRPr="00810F06">
        <w:rPr>
          <w:rStyle w:val="Emphasis"/>
          <w:sz w:val="24"/>
        </w:rPr>
        <w:t xml:space="preserve"> even </w:t>
      </w:r>
      <w:r w:rsidRPr="006836F5">
        <w:rPr>
          <w:rStyle w:val="Emphasis"/>
          <w:sz w:val="24"/>
          <w:highlight w:val="yellow"/>
        </w:rPr>
        <w:t>if he wanted to</w:t>
      </w:r>
      <w:r w:rsidRPr="00810F06">
        <w:rPr>
          <w:rStyle w:val="Emphasis"/>
          <w:sz w:val="24"/>
        </w:rPr>
        <w:t xml:space="preserve"> do so</w:t>
      </w:r>
      <w:r w:rsidRPr="002D0C18">
        <w:rPr>
          <w:sz w:val="16"/>
        </w:rPr>
        <w:t>. Of course, we still need to keep watchful of the Trump administration’s foreign policies and actions just as we should with any administration, but I also think it is premature to be so rattled.</w:t>
      </w:r>
    </w:p>
    <w:p w14:paraId="3EE3EA03" w14:textId="77777777" w:rsidR="004C6C52" w:rsidRPr="00810771" w:rsidRDefault="004C6C52" w:rsidP="004C6C52"/>
    <w:p w14:paraId="48954124" w14:textId="77777777" w:rsidR="004C6C52" w:rsidRDefault="004C6C52" w:rsidP="004C6C52">
      <w:pPr>
        <w:pStyle w:val="Heading4"/>
      </w:pPr>
      <w:r>
        <w:t xml:space="preserve">Trump won’t undermine U.S. leadership or the alliance system---he’ll support </w:t>
      </w:r>
      <w:r>
        <w:rPr>
          <w:u w:val="single"/>
        </w:rPr>
        <w:t>more robust</w:t>
      </w:r>
      <w:r>
        <w:t xml:space="preserve"> global engagement </w:t>
      </w:r>
    </w:p>
    <w:p w14:paraId="20F0E9EE" w14:textId="65324496" w:rsidR="004C6C52" w:rsidRPr="00F921AB" w:rsidRDefault="004C6C52" w:rsidP="004C6C52">
      <w:r>
        <w:t xml:space="preserve">Lawrence J. </w:t>
      </w:r>
      <w:r w:rsidRPr="00F921AB">
        <w:rPr>
          <w:rStyle w:val="Style13ptBold"/>
        </w:rPr>
        <w:t xml:space="preserve">Haas </w:t>
      </w:r>
      <w:r>
        <w:rPr>
          <w:rStyle w:val="Style13ptBold"/>
        </w:rPr>
        <w:t>16</w:t>
      </w:r>
      <w:r>
        <w:t xml:space="preserve">, a senior fellow at the American Foreign Policy Council, 11/15/16, “America </w:t>
      </w:r>
      <w:proofErr w:type="gramStart"/>
      <w:r>
        <w:t>First?,</w:t>
      </w:r>
      <w:proofErr w:type="gramEnd"/>
      <w:r>
        <w:t>” http://www.usnews.com/opinion/world-report/articles/2016-11-15/how-donald-trump-should-pursue-his-america-first-foreign-policy</w:t>
      </w:r>
    </w:p>
    <w:p w14:paraId="554B1FDC" w14:textId="77777777" w:rsidR="004C6C52" w:rsidRPr="00350623" w:rsidRDefault="004C6C52" w:rsidP="004C6C52">
      <w:pPr>
        <w:rPr>
          <w:sz w:val="16"/>
        </w:rPr>
      </w:pPr>
      <w:r w:rsidRPr="00F921AB">
        <w:rPr>
          <w:rStyle w:val="StyleUnderline"/>
        </w:rPr>
        <w:t>As</w:t>
      </w:r>
      <w:r w:rsidRPr="00350623">
        <w:rPr>
          <w:sz w:val="16"/>
        </w:rPr>
        <w:t xml:space="preserve"> President-elect Donald </w:t>
      </w:r>
      <w:r w:rsidRPr="007B72FF">
        <w:rPr>
          <w:rStyle w:val="StyleUnderline"/>
          <w:highlight w:val="yellow"/>
        </w:rPr>
        <w:t xml:space="preserve">Trump </w:t>
      </w:r>
      <w:r w:rsidRPr="007B72FF">
        <w:rPr>
          <w:rStyle w:val="Emphasis"/>
          <w:highlight w:val="yellow"/>
        </w:rPr>
        <w:t>walks back</w:t>
      </w:r>
      <w:r w:rsidRPr="00F921AB">
        <w:rPr>
          <w:rStyle w:val="Emphasis"/>
        </w:rPr>
        <w:t xml:space="preserve"> his </w:t>
      </w:r>
      <w:r w:rsidRPr="007B72FF">
        <w:rPr>
          <w:rStyle w:val="Emphasis"/>
          <w:highlight w:val="yellow"/>
        </w:rPr>
        <w:t>most controversial campaign pledges</w:t>
      </w:r>
      <w:r w:rsidRPr="00350623">
        <w:rPr>
          <w:sz w:val="16"/>
        </w:rPr>
        <w:t xml:space="preserve"> on such issues as immigration and trade, </w:t>
      </w:r>
      <w:r w:rsidRPr="007B72FF">
        <w:rPr>
          <w:rStyle w:val="StyleUnderline"/>
          <w:highlight w:val="yellow"/>
        </w:rPr>
        <w:t>the</w:t>
      </w:r>
      <w:r w:rsidRPr="00F921AB">
        <w:rPr>
          <w:rStyle w:val="StyleUnderline"/>
        </w:rPr>
        <w:t xml:space="preserve"> most important </w:t>
      </w:r>
      <w:r w:rsidRPr="007B72FF">
        <w:rPr>
          <w:rStyle w:val="StyleUnderline"/>
          <w:highlight w:val="yellow"/>
        </w:rPr>
        <w:t>question is whether he'll do the same on</w:t>
      </w:r>
      <w:r w:rsidRPr="00350623">
        <w:rPr>
          <w:sz w:val="16"/>
        </w:rPr>
        <w:t xml:space="preserve"> the all-encompassing issue of </w:t>
      </w:r>
      <w:r w:rsidRPr="007B72FF">
        <w:rPr>
          <w:rStyle w:val="Emphasis"/>
          <w:highlight w:val="yellow"/>
        </w:rPr>
        <w:t>U.S. global leadership</w:t>
      </w:r>
      <w:r w:rsidRPr="00350623">
        <w:rPr>
          <w:sz w:val="16"/>
        </w:rPr>
        <w:t>.</w:t>
      </w:r>
    </w:p>
    <w:p w14:paraId="3E1210F1" w14:textId="5371202D" w:rsidR="004C6C52" w:rsidRPr="00350623" w:rsidRDefault="004C6C52" w:rsidP="004C6C52">
      <w:pPr>
        <w:rPr>
          <w:sz w:val="16"/>
        </w:rPr>
      </w:pPr>
      <w:r w:rsidRPr="00350623">
        <w:rPr>
          <w:sz w:val="16"/>
        </w:rPr>
        <w:t>At stake is nothing less than the liberal international order</w:t>
      </w:r>
      <w:r w:rsidR="00FC57CE">
        <w:rPr>
          <w:sz w:val="16"/>
        </w:rPr>
        <w:t>---</w:t>
      </w:r>
      <w:r w:rsidRPr="00350623">
        <w:rPr>
          <w:sz w:val="16"/>
        </w:rPr>
        <w:t>the military, diplomatic and economic institutions, treaties and doctrines through which the United States plays the leading role in ensuring global stability, defending freedom and democracy and promoting prosperity.</w:t>
      </w:r>
    </w:p>
    <w:p w14:paraId="5620B51B" w14:textId="65525228" w:rsidR="004C6C52" w:rsidRPr="00350623" w:rsidRDefault="004C6C52" w:rsidP="004C6C52">
      <w:pPr>
        <w:rPr>
          <w:sz w:val="16"/>
        </w:rPr>
      </w:pPr>
      <w:r w:rsidRPr="00350623">
        <w:rPr>
          <w:sz w:val="16"/>
        </w:rPr>
        <w:t>This architecture</w:t>
      </w:r>
      <w:r w:rsidR="00FC57CE">
        <w:rPr>
          <w:sz w:val="16"/>
        </w:rPr>
        <w:t>---</w:t>
      </w:r>
      <w:r w:rsidRPr="00350623">
        <w:rPr>
          <w:sz w:val="16"/>
        </w:rPr>
        <w:t>which President Roosevelt envisioned up through World War II, President Truman implemented after the war and successive presidents have supported and expanded</w:t>
      </w:r>
      <w:r w:rsidR="00FC57CE">
        <w:rPr>
          <w:sz w:val="16"/>
        </w:rPr>
        <w:t>---</w:t>
      </w:r>
      <w:r w:rsidRPr="00350623">
        <w:rPr>
          <w:sz w:val="16"/>
        </w:rPr>
        <w:t>has served us well for 70 years, and a U.S. retreat of the kind Trump has suggested would create a global vacuum that hostile authoritarian governments in Beijing, Moscow, Tehran and elsewhere would be happy to fill.</w:t>
      </w:r>
    </w:p>
    <w:p w14:paraId="3FD0B88E" w14:textId="77777777" w:rsidR="004C6C52" w:rsidRPr="00350623" w:rsidRDefault="004C6C52" w:rsidP="004C6C52">
      <w:pPr>
        <w:rPr>
          <w:sz w:val="16"/>
        </w:rPr>
      </w:pPr>
      <w:r w:rsidRPr="00F921AB">
        <w:rPr>
          <w:rStyle w:val="StyleUnderline"/>
        </w:rPr>
        <w:t>During the campaign, Trump questioned</w:t>
      </w:r>
      <w:r w:rsidRPr="00350623">
        <w:rPr>
          <w:sz w:val="16"/>
        </w:rPr>
        <w:t xml:space="preserve"> the value of </w:t>
      </w:r>
      <w:r w:rsidRPr="00F921AB">
        <w:rPr>
          <w:rStyle w:val="StyleUnderline"/>
        </w:rPr>
        <w:t>NATO</w:t>
      </w:r>
      <w:r w:rsidRPr="00350623">
        <w:rPr>
          <w:sz w:val="16"/>
        </w:rPr>
        <w:t xml:space="preserve">, sometimes calling it "obsolete" and sometimes saying that Europe's members should contribute more to it; suggested that countries like </w:t>
      </w:r>
      <w:r w:rsidRPr="00F921AB">
        <w:rPr>
          <w:rStyle w:val="StyleUnderline"/>
        </w:rPr>
        <w:t>Japan</w:t>
      </w:r>
      <w:r w:rsidRPr="00350623">
        <w:rPr>
          <w:sz w:val="16"/>
        </w:rPr>
        <w:t xml:space="preserve">, </w:t>
      </w:r>
      <w:r w:rsidRPr="00F921AB">
        <w:rPr>
          <w:rStyle w:val="StyleUnderline"/>
        </w:rPr>
        <w:t>South Korea and Saudi Arabia</w:t>
      </w:r>
      <w:r w:rsidRPr="00350623">
        <w:rPr>
          <w:sz w:val="16"/>
        </w:rPr>
        <w:t xml:space="preserve"> should develop their own nuclear weapons to protect themselves; and praised Russia's Vladimir Putin as a strong leader with whom he'd like better relations.</w:t>
      </w:r>
    </w:p>
    <w:p w14:paraId="45450111" w14:textId="44D00764" w:rsidR="004C6C52" w:rsidRPr="00350623" w:rsidRDefault="004C6C52" w:rsidP="004C6C52">
      <w:pPr>
        <w:rPr>
          <w:sz w:val="16"/>
        </w:rPr>
      </w:pPr>
      <w:r w:rsidRPr="00350623">
        <w:rPr>
          <w:sz w:val="16"/>
        </w:rPr>
        <w:t>Were he to pursue an agenda reflecting those sentiments, our allies could find themselves no longer protected under the U.S. nuclear umbrella</w:t>
      </w:r>
      <w:r w:rsidR="00FC57CE">
        <w:rPr>
          <w:sz w:val="16"/>
        </w:rPr>
        <w:t>---</w:t>
      </w:r>
      <w:r w:rsidRPr="00350623">
        <w:rPr>
          <w:sz w:val="16"/>
        </w:rPr>
        <w:t>with our Asian allies more vulnerable to China and North Korea and our European allies facing an emboldened Russia. In addition, the global nuclear nonproliferation regime that's already threatened by the North Korean and Iranian nuclear programs could break down more fully.</w:t>
      </w:r>
    </w:p>
    <w:p w14:paraId="0346CF15" w14:textId="77777777" w:rsidR="004C6C52" w:rsidRPr="00350623" w:rsidRDefault="004C6C52" w:rsidP="004C6C52">
      <w:pPr>
        <w:rPr>
          <w:sz w:val="16"/>
        </w:rPr>
      </w:pPr>
      <w:r w:rsidRPr="00F921AB">
        <w:rPr>
          <w:rStyle w:val="StyleUnderline"/>
        </w:rPr>
        <w:t>On U.S. global leadership, Trump has sent mixed signals</w:t>
      </w:r>
      <w:r w:rsidRPr="00350623">
        <w:rPr>
          <w:sz w:val="16"/>
        </w:rPr>
        <w:t xml:space="preserve"> about his intentions in the aftermath of victory.</w:t>
      </w:r>
    </w:p>
    <w:p w14:paraId="4E830D4E" w14:textId="77777777" w:rsidR="004C6C52" w:rsidRPr="00350623" w:rsidRDefault="004C6C52" w:rsidP="004C6C52">
      <w:pPr>
        <w:rPr>
          <w:sz w:val="16"/>
        </w:rPr>
      </w:pPr>
      <w:r w:rsidRPr="00350623">
        <w:rPr>
          <w:sz w:val="16"/>
        </w:rPr>
        <w:t>On one hand, he continues to use the "America First" label to describe his outlook, spurring comparisons to the fiercely isolationist pre-World War II "America First" movement that decried FDR's efforts to help Great Britain hold off Nazi Germany and that's closely associated with Nazi sympathizer and anti-Semite Charles Lindbergh.</w:t>
      </w:r>
    </w:p>
    <w:p w14:paraId="14A2376B" w14:textId="0613DB08" w:rsidR="004C6C52" w:rsidRPr="00350623" w:rsidRDefault="004C6C52" w:rsidP="004C6C52">
      <w:pPr>
        <w:rPr>
          <w:sz w:val="16"/>
        </w:rPr>
      </w:pPr>
      <w:r w:rsidRPr="00350623">
        <w:rPr>
          <w:sz w:val="16"/>
        </w:rPr>
        <w:t>That Trump just appointed Steve Bannon, the executive chairman of Breitbart News who is closely associated with the anti-Semitic "alt-right" movement, as his White House senior strategist and senior counselor</w:t>
      </w:r>
      <w:r w:rsidR="00FC57CE">
        <w:rPr>
          <w:sz w:val="16"/>
        </w:rPr>
        <w:t>---</w:t>
      </w:r>
      <w:r w:rsidRPr="00350623">
        <w:rPr>
          <w:sz w:val="16"/>
        </w:rPr>
        <w:t>and that he has done little to rein in the ugly anti-Semitic displays of his supporters since Election Day</w:t>
      </w:r>
      <w:r w:rsidR="00FC57CE">
        <w:rPr>
          <w:sz w:val="16"/>
        </w:rPr>
        <w:t>---</w:t>
      </w:r>
      <w:r w:rsidRPr="00350623">
        <w:rPr>
          <w:sz w:val="16"/>
        </w:rPr>
        <w:t>will do little to ease fears of renewed 1930s-style isolationism.</w:t>
      </w:r>
    </w:p>
    <w:p w14:paraId="2E34B254" w14:textId="77777777" w:rsidR="004C6C52" w:rsidRPr="00350623" w:rsidRDefault="004C6C52" w:rsidP="004C6C52">
      <w:pPr>
        <w:rPr>
          <w:sz w:val="16"/>
        </w:rPr>
      </w:pPr>
      <w:r w:rsidRPr="00350623">
        <w:rPr>
          <w:sz w:val="16"/>
        </w:rPr>
        <w:t xml:space="preserve">On the other hand, </w:t>
      </w:r>
      <w:r w:rsidRPr="007B72FF">
        <w:rPr>
          <w:rStyle w:val="StyleUnderline"/>
          <w:highlight w:val="yellow"/>
        </w:rPr>
        <w:t>Trump and</w:t>
      </w:r>
      <w:r w:rsidRPr="00F921AB">
        <w:rPr>
          <w:rStyle w:val="StyleUnderline"/>
        </w:rPr>
        <w:t xml:space="preserve"> his </w:t>
      </w:r>
      <w:r w:rsidRPr="007B72FF">
        <w:rPr>
          <w:rStyle w:val="StyleUnderline"/>
          <w:highlight w:val="yellow"/>
        </w:rPr>
        <w:t>team have taken</w:t>
      </w:r>
      <w:r w:rsidRPr="00350623">
        <w:rPr>
          <w:sz w:val="16"/>
        </w:rPr>
        <w:t xml:space="preserve"> some </w:t>
      </w:r>
      <w:r w:rsidRPr="007B72FF">
        <w:rPr>
          <w:rStyle w:val="Emphasis"/>
          <w:highlight w:val="yellow"/>
        </w:rPr>
        <w:t>reassuring steps</w:t>
      </w:r>
      <w:r w:rsidRPr="007B72FF">
        <w:rPr>
          <w:rStyle w:val="StyleUnderline"/>
          <w:highlight w:val="yellow"/>
        </w:rPr>
        <w:t xml:space="preserve"> that suggest</w:t>
      </w:r>
      <w:r w:rsidRPr="00F921AB">
        <w:rPr>
          <w:rStyle w:val="StyleUnderline"/>
        </w:rPr>
        <w:t xml:space="preserve"> that</w:t>
      </w:r>
      <w:r w:rsidRPr="00350623">
        <w:rPr>
          <w:sz w:val="16"/>
        </w:rPr>
        <w:t xml:space="preserve">, </w:t>
      </w:r>
      <w:r w:rsidRPr="007B72FF">
        <w:rPr>
          <w:rStyle w:val="Emphasis"/>
          <w:highlight w:val="yellow"/>
        </w:rPr>
        <w:t>on foreign affairs</w:t>
      </w:r>
      <w:r w:rsidRPr="00350623">
        <w:rPr>
          <w:sz w:val="16"/>
        </w:rPr>
        <w:t xml:space="preserve"> as on other issues, </w:t>
      </w:r>
      <w:r w:rsidRPr="007B72FF">
        <w:rPr>
          <w:rStyle w:val="StyleUnderline"/>
          <w:highlight w:val="yellow"/>
        </w:rPr>
        <w:t xml:space="preserve">he may </w:t>
      </w:r>
      <w:r w:rsidRPr="007B72FF">
        <w:rPr>
          <w:rStyle w:val="Emphasis"/>
          <w:highlight w:val="yellow"/>
        </w:rPr>
        <w:t>govern significantly differently than</w:t>
      </w:r>
      <w:r w:rsidRPr="00F921AB">
        <w:rPr>
          <w:rStyle w:val="Emphasis"/>
        </w:rPr>
        <w:t xml:space="preserve"> he had </w:t>
      </w:r>
      <w:r w:rsidRPr="007B72FF">
        <w:rPr>
          <w:rStyle w:val="Emphasis"/>
          <w:highlight w:val="yellow"/>
        </w:rPr>
        <w:t>suggested during the campaign</w:t>
      </w:r>
      <w:r w:rsidRPr="00350623">
        <w:rPr>
          <w:sz w:val="16"/>
        </w:rPr>
        <w:t>.</w:t>
      </w:r>
    </w:p>
    <w:p w14:paraId="36AA0BAB" w14:textId="77777777" w:rsidR="004C6C52" w:rsidRPr="00350623" w:rsidRDefault="004C6C52" w:rsidP="004C6C52">
      <w:pPr>
        <w:rPr>
          <w:sz w:val="16"/>
        </w:rPr>
      </w:pPr>
      <w:r w:rsidRPr="007B72FF">
        <w:rPr>
          <w:rStyle w:val="StyleUnderline"/>
          <w:highlight w:val="yellow"/>
        </w:rPr>
        <w:t>Trump</w:t>
      </w:r>
      <w:r w:rsidRPr="00350623">
        <w:rPr>
          <w:rStyle w:val="StyleUnderline"/>
        </w:rPr>
        <w:t>,</w:t>
      </w:r>
      <w:r w:rsidRPr="00350623">
        <w:rPr>
          <w:sz w:val="16"/>
        </w:rPr>
        <w:t xml:space="preserve"> for instance, </w:t>
      </w:r>
      <w:r w:rsidRPr="007B72FF">
        <w:rPr>
          <w:rStyle w:val="StyleUnderline"/>
          <w:highlight w:val="yellow"/>
        </w:rPr>
        <w:t>told</w:t>
      </w:r>
      <w:r w:rsidRPr="00350623">
        <w:rPr>
          <w:sz w:val="16"/>
        </w:rPr>
        <w:t xml:space="preserve"> South Korean President </w:t>
      </w:r>
      <w:r w:rsidRPr="007B72FF">
        <w:rPr>
          <w:rStyle w:val="StyleUnderline"/>
          <w:highlight w:val="yellow"/>
        </w:rPr>
        <w:t>Park</w:t>
      </w:r>
      <w:r w:rsidRPr="00350623">
        <w:rPr>
          <w:sz w:val="16"/>
        </w:rPr>
        <w:t xml:space="preserve"> Geun-hye by phone last week that </w:t>
      </w:r>
      <w:r w:rsidRPr="007B72FF">
        <w:rPr>
          <w:rStyle w:val="Emphasis"/>
          <w:highlight w:val="yellow"/>
        </w:rPr>
        <w:t>he will maintain the U.S. commitment</w:t>
      </w:r>
      <w:r w:rsidRPr="00350623">
        <w:rPr>
          <w:rStyle w:val="StyleUnderline"/>
        </w:rPr>
        <w:t xml:space="preserve"> to defend our Asian ally</w:t>
      </w:r>
      <w:r w:rsidRPr="00350623">
        <w:rPr>
          <w:sz w:val="16"/>
        </w:rPr>
        <w:t xml:space="preserve">, while an unnamed advisor played down Trump's campaign comment that he wanted South Korea to pay a larger share of the U.S. cost of that commitment. </w:t>
      </w:r>
    </w:p>
    <w:p w14:paraId="348E8014" w14:textId="77777777" w:rsidR="004C6C52" w:rsidRPr="00350623" w:rsidRDefault="004C6C52" w:rsidP="004C6C52">
      <w:pPr>
        <w:rPr>
          <w:sz w:val="16"/>
        </w:rPr>
      </w:pPr>
      <w:r w:rsidRPr="00350623">
        <w:rPr>
          <w:sz w:val="16"/>
        </w:rPr>
        <w:t xml:space="preserve">Meanwhile, </w:t>
      </w:r>
      <w:r w:rsidRPr="007B72FF">
        <w:rPr>
          <w:rStyle w:val="StyleUnderline"/>
          <w:highlight w:val="yellow"/>
        </w:rPr>
        <w:t>Trump sounded more like a neocon</w:t>
      </w:r>
      <w:r w:rsidRPr="00350623">
        <w:rPr>
          <w:rStyle w:val="StyleUnderline"/>
        </w:rPr>
        <w:t xml:space="preserve">servative </w:t>
      </w:r>
      <w:r w:rsidRPr="007B72FF">
        <w:rPr>
          <w:rStyle w:val="StyleUnderline"/>
          <w:highlight w:val="yellow"/>
        </w:rPr>
        <w:t>than</w:t>
      </w:r>
      <w:r w:rsidRPr="00350623">
        <w:rPr>
          <w:rStyle w:val="StyleUnderline"/>
        </w:rPr>
        <w:t xml:space="preserve"> an </w:t>
      </w:r>
      <w:r w:rsidRPr="007B72FF">
        <w:rPr>
          <w:rStyle w:val="StyleUnderline"/>
          <w:highlight w:val="yellow"/>
        </w:rPr>
        <w:t>isolationist when he praised Israel</w:t>
      </w:r>
      <w:r w:rsidRPr="00350623">
        <w:rPr>
          <w:sz w:val="16"/>
        </w:rPr>
        <w:t xml:space="preserve"> last week as "the one true democracy and defender of human rights in the Middle East" and "a beacon of hope to countless people." A Trump advisor added that he doesn't view Israeli settlements as an obstacle to Israeli-Palestinian peace.</w:t>
      </w:r>
    </w:p>
    <w:p w14:paraId="59D45AC0" w14:textId="16AAA084" w:rsidR="004C6C52" w:rsidRDefault="004C6C52" w:rsidP="004C6C52">
      <w:pPr>
        <w:rPr>
          <w:sz w:val="16"/>
        </w:rPr>
      </w:pPr>
      <w:r w:rsidRPr="00350623">
        <w:rPr>
          <w:sz w:val="16"/>
        </w:rPr>
        <w:t xml:space="preserve">Finally, </w:t>
      </w:r>
      <w:r w:rsidRPr="007B72FF">
        <w:rPr>
          <w:rStyle w:val="StyleUnderline"/>
          <w:highlight w:val="yellow"/>
        </w:rPr>
        <w:t>Trump's short list for</w:t>
      </w:r>
      <w:r w:rsidRPr="00350623">
        <w:rPr>
          <w:sz w:val="16"/>
        </w:rPr>
        <w:t xml:space="preserve"> such </w:t>
      </w:r>
      <w:r w:rsidRPr="007B72FF">
        <w:rPr>
          <w:rStyle w:val="StyleUnderline"/>
          <w:highlight w:val="yellow"/>
        </w:rPr>
        <w:t>top military</w:t>
      </w:r>
      <w:r w:rsidRPr="00350623">
        <w:rPr>
          <w:rStyle w:val="StyleUnderline"/>
        </w:rPr>
        <w:t xml:space="preserve"> and </w:t>
      </w:r>
      <w:r w:rsidRPr="007B72FF">
        <w:rPr>
          <w:rStyle w:val="StyleUnderline"/>
          <w:highlight w:val="yellow"/>
        </w:rPr>
        <w:t>diplomatic positions</w:t>
      </w:r>
      <w:r w:rsidRPr="00350623">
        <w:rPr>
          <w:sz w:val="16"/>
        </w:rPr>
        <w:t xml:space="preserve"> as secretary of state and of defense </w:t>
      </w:r>
      <w:r w:rsidRPr="007B72FF">
        <w:rPr>
          <w:rStyle w:val="Emphasis"/>
          <w:highlight w:val="yellow"/>
        </w:rPr>
        <w:t>hardly reflect an isolationist outlook</w:t>
      </w:r>
      <w:r w:rsidRPr="007B72FF">
        <w:rPr>
          <w:rStyle w:val="StyleUnderline"/>
          <w:highlight w:val="yellow"/>
        </w:rPr>
        <w:t>. They suggest a return to a</w:t>
      </w:r>
      <w:r w:rsidRPr="00350623">
        <w:rPr>
          <w:rStyle w:val="StyleUnderline"/>
        </w:rPr>
        <w:t xml:space="preserve"> </w:t>
      </w:r>
      <w:r w:rsidRPr="00350623">
        <w:rPr>
          <w:rStyle w:val="Emphasis"/>
        </w:rPr>
        <w:t xml:space="preserve">more </w:t>
      </w:r>
      <w:r w:rsidRPr="007B72FF">
        <w:rPr>
          <w:rStyle w:val="Emphasis"/>
          <w:highlight w:val="yellow"/>
        </w:rPr>
        <w:t>robust U.S. role in the world</w:t>
      </w:r>
      <w:r w:rsidRPr="00350623">
        <w:rPr>
          <w:sz w:val="16"/>
        </w:rPr>
        <w:t xml:space="preserve"> after eight years of retrenchment under President Obama in the Middle East and elsewhere.</w:t>
      </w:r>
    </w:p>
    <w:p w14:paraId="2ADCB235" w14:textId="77777777" w:rsidR="008A6655" w:rsidRPr="00350623" w:rsidRDefault="008A6655" w:rsidP="00005335"/>
    <w:p w14:paraId="42AA6FA3" w14:textId="77777777" w:rsidR="004C6C52" w:rsidRDefault="004C6C52" w:rsidP="004C6C52">
      <w:pPr>
        <w:pStyle w:val="Heading4"/>
      </w:pPr>
      <w:r>
        <w:lastRenderedPageBreak/>
        <w:t xml:space="preserve">Congress will prevent Trump from undermining core alliances </w:t>
      </w:r>
    </w:p>
    <w:p w14:paraId="1F898BAC" w14:textId="0E33734E" w:rsidR="004C6C52" w:rsidRDefault="004C6C52" w:rsidP="004C6C52">
      <w:r>
        <w:t xml:space="preserve">Charles A. </w:t>
      </w:r>
      <w:r w:rsidRPr="004C6C52">
        <w:rPr>
          <w:rStyle w:val="Style13ptBold"/>
        </w:rPr>
        <w:t>Blanchard 16</w:t>
      </w:r>
      <w:r>
        <w:t xml:space="preserve">, Partner, Arnold &amp; Porter LLC, an international law firm, 11/9/16, “Arnold &amp; Porter Post Election Analysis,” </w:t>
      </w:r>
      <w:hyperlink r:id="rId68" w:history="1">
        <w:r w:rsidRPr="00A958B7">
          <w:rPr>
            <w:rStyle w:val="Hyperlink"/>
          </w:rPr>
          <w:t>http://www.arnoldporter.com/en/perspectives/publications/2016/11/~/media/28050b91068f4bd095b5c9a6a2e1d10b.ashx</w:t>
        </w:r>
      </w:hyperlink>
    </w:p>
    <w:p w14:paraId="7ABFF596" w14:textId="6C6F4C26" w:rsidR="004C6C52" w:rsidRPr="00005335" w:rsidRDefault="004C6C52" w:rsidP="004C6C52">
      <w:pPr>
        <w:rPr>
          <w:sz w:val="16"/>
        </w:rPr>
      </w:pPr>
      <w:r w:rsidRPr="00416BB6">
        <w:rPr>
          <w:rStyle w:val="StyleUnderline"/>
          <w:highlight w:val="yellow"/>
        </w:rPr>
        <w:t>Given</w:t>
      </w:r>
      <w:r w:rsidRPr="00005335">
        <w:rPr>
          <w:sz w:val="16"/>
        </w:rPr>
        <w:t xml:space="preserve"> President-elect </w:t>
      </w:r>
      <w:r w:rsidRPr="00416BB6">
        <w:rPr>
          <w:rStyle w:val="StyleUnderline"/>
          <w:highlight w:val="yellow"/>
        </w:rPr>
        <w:t>Trump’s suggestions</w:t>
      </w:r>
      <w:r w:rsidRPr="00005335">
        <w:rPr>
          <w:sz w:val="16"/>
        </w:rPr>
        <w:t xml:space="preserve"> that </w:t>
      </w:r>
      <w:r w:rsidRPr="00416BB6">
        <w:rPr>
          <w:rStyle w:val="StyleUnderline"/>
          <w:highlight w:val="yellow"/>
        </w:rPr>
        <w:t>the US should withdraw from</w:t>
      </w:r>
      <w:r w:rsidRPr="00005335">
        <w:rPr>
          <w:sz w:val="16"/>
        </w:rPr>
        <w:t xml:space="preserve"> strategic alliances like </w:t>
      </w:r>
      <w:r w:rsidRPr="00416BB6">
        <w:rPr>
          <w:rStyle w:val="StyleUnderline"/>
          <w:highlight w:val="yellow"/>
        </w:rPr>
        <w:t>NATO</w:t>
      </w:r>
      <w:r w:rsidRPr="00852C1D">
        <w:rPr>
          <w:rStyle w:val="StyleUnderline"/>
        </w:rPr>
        <w:t>, and</w:t>
      </w:r>
      <w:r w:rsidRPr="00005335">
        <w:rPr>
          <w:sz w:val="16"/>
        </w:rPr>
        <w:t xml:space="preserve"> that </w:t>
      </w:r>
      <w:r w:rsidRPr="00852C1D">
        <w:rPr>
          <w:rStyle w:val="StyleUnderline"/>
        </w:rPr>
        <w:t xml:space="preserve">countries such as </w:t>
      </w:r>
      <w:r w:rsidRPr="00416BB6">
        <w:rPr>
          <w:rStyle w:val="StyleUnderline"/>
          <w:highlight w:val="yellow"/>
        </w:rPr>
        <w:t>Japan and South Korea should arm</w:t>
      </w:r>
      <w:r w:rsidRPr="00852C1D">
        <w:rPr>
          <w:rStyle w:val="StyleUnderline"/>
        </w:rPr>
        <w:t xml:space="preserve"> themselves</w:t>
      </w:r>
      <w:r w:rsidRPr="00005335">
        <w:rPr>
          <w:sz w:val="16"/>
        </w:rPr>
        <w:t xml:space="preserve">, </w:t>
      </w:r>
      <w:r w:rsidRPr="00416BB6">
        <w:rPr>
          <w:rStyle w:val="StyleUnderline"/>
          <w:highlight w:val="yellow"/>
        </w:rPr>
        <w:t>Republicans</w:t>
      </w:r>
      <w:r w:rsidRPr="00852C1D">
        <w:rPr>
          <w:rStyle w:val="StyleUnderline"/>
        </w:rPr>
        <w:t xml:space="preserve"> may support efforts to push NATO partners to pay more of their fair share, but </w:t>
      </w:r>
      <w:r w:rsidRPr="00416BB6">
        <w:rPr>
          <w:rStyle w:val="StyleUnderline"/>
          <w:highlight w:val="yellow"/>
        </w:rPr>
        <w:t xml:space="preserve">will </w:t>
      </w:r>
      <w:r w:rsidRPr="00416BB6">
        <w:rPr>
          <w:rStyle w:val="Emphasis"/>
          <w:highlight w:val="yellow"/>
        </w:rPr>
        <w:t>resist abandoning important allies</w:t>
      </w:r>
      <w:r w:rsidRPr="00005335">
        <w:rPr>
          <w:sz w:val="16"/>
        </w:rPr>
        <w:t xml:space="preserve">. </w:t>
      </w:r>
      <w:r w:rsidRPr="00416BB6">
        <w:rPr>
          <w:rStyle w:val="StyleUnderline"/>
          <w:highlight w:val="yellow"/>
        </w:rPr>
        <w:t>Republican leadership</w:t>
      </w:r>
      <w:r w:rsidRPr="00852C1D">
        <w:rPr>
          <w:rStyle w:val="StyleUnderline"/>
        </w:rPr>
        <w:t>, including</w:t>
      </w:r>
      <w:r w:rsidRPr="00005335">
        <w:rPr>
          <w:sz w:val="16"/>
        </w:rPr>
        <w:t xml:space="preserve"> Senate Majority Leader Mitch </w:t>
      </w:r>
      <w:r w:rsidRPr="00852C1D">
        <w:rPr>
          <w:rStyle w:val="StyleUnderline"/>
        </w:rPr>
        <w:t>McConnell</w:t>
      </w:r>
      <w:r w:rsidRPr="00005335">
        <w:rPr>
          <w:sz w:val="16"/>
        </w:rPr>
        <w:t xml:space="preserve"> (R-KY), </w:t>
      </w:r>
      <w:r w:rsidRPr="00416BB6">
        <w:rPr>
          <w:rStyle w:val="StyleUnderline"/>
          <w:highlight w:val="yellow"/>
        </w:rPr>
        <w:t>distanced</w:t>
      </w:r>
      <w:r w:rsidRPr="00852C1D">
        <w:rPr>
          <w:rStyle w:val="StyleUnderline"/>
        </w:rPr>
        <w:t xml:space="preserve"> themselves </w:t>
      </w:r>
      <w:r w:rsidRPr="00416BB6">
        <w:rPr>
          <w:rStyle w:val="StyleUnderline"/>
          <w:highlight w:val="yellow"/>
        </w:rPr>
        <w:t>from</w:t>
      </w:r>
      <w:r w:rsidRPr="00005335">
        <w:rPr>
          <w:sz w:val="16"/>
        </w:rPr>
        <w:t xml:space="preserve"> President-elect </w:t>
      </w:r>
      <w:r w:rsidRPr="00416BB6">
        <w:rPr>
          <w:rStyle w:val="StyleUnderline"/>
          <w:highlight w:val="yellow"/>
        </w:rPr>
        <w:t>Trump’s statements</w:t>
      </w:r>
      <w:r w:rsidRPr="00852C1D">
        <w:rPr>
          <w:rStyle w:val="StyleUnderline"/>
        </w:rPr>
        <w:t xml:space="preserve"> that </w:t>
      </w:r>
      <w:r w:rsidRPr="00416BB6">
        <w:rPr>
          <w:rStyle w:val="StyleUnderline"/>
          <w:highlight w:val="yellow"/>
        </w:rPr>
        <w:t>he would not automatically defend NATO</w:t>
      </w:r>
      <w:r w:rsidRPr="00852C1D">
        <w:rPr>
          <w:rStyle w:val="StyleUnderline"/>
        </w:rPr>
        <w:t xml:space="preserve"> allies</w:t>
      </w:r>
      <w:r w:rsidRPr="00005335">
        <w:rPr>
          <w:sz w:val="16"/>
        </w:rPr>
        <w:t xml:space="preserve"> in Eastern Europe if they are threatened by Russia. Additionally, </w:t>
      </w:r>
      <w:r w:rsidRPr="00416BB6">
        <w:rPr>
          <w:rStyle w:val="StyleUnderline"/>
          <w:highlight w:val="yellow"/>
        </w:rPr>
        <w:t>questions regarding</w:t>
      </w:r>
      <w:r w:rsidRPr="00852C1D">
        <w:rPr>
          <w:rStyle w:val="StyleUnderline"/>
        </w:rPr>
        <w:t xml:space="preserve"> the direction of </w:t>
      </w:r>
      <w:r w:rsidRPr="00416BB6">
        <w:rPr>
          <w:rStyle w:val="StyleUnderline"/>
          <w:highlight w:val="yellow"/>
        </w:rPr>
        <w:t xml:space="preserve">the US’s relationship with Russia will be a </w:t>
      </w:r>
      <w:r w:rsidRPr="00416BB6">
        <w:rPr>
          <w:rStyle w:val="Emphasis"/>
          <w:highlight w:val="yellow"/>
        </w:rPr>
        <w:t>significant concern</w:t>
      </w:r>
      <w:r w:rsidRPr="00416BB6">
        <w:rPr>
          <w:rStyle w:val="StyleUnderline"/>
          <w:highlight w:val="yellow"/>
        </w:rPr>
        <w:t xml:space="preserve"> among not only</w:t>
      </w:r>
      <w:r w:rsidRPr="00852C1D">
        <w:rPr>
          <w:rStyle w:val="StyleUnderline"/>
        </w:rPr>
        <w:t xml:space="preserve"> congressional </w:t>
      </w:r>
      <w:r w:rsidRPr="00416BB6">
        <w:rPr>
          <w:rStyle w:val="StyleUnderline"/>
          <w:highlight w:val="yellow"/>
        </w:rPr>
        <w:t>Dem</w:t>
      </w:r>
      <w:r w:rsidRPr="00852C1D">
        <w:rPr>
          <w:rStyle w:val="StyleUnderline"/>
        </w:rPr>
        <w:t>ocrat</w:t>
      </w:r>
      <w:r w:rsidRPr="00416BB6">
        <w:rPr>
          <w:rStyle w:val="StyleUnderline"/>
          <w:highlight w:val="yellow"/>
        </w:rPr>
        <w:t>s but</w:t>
      </w:r>
      <w:r w:rsidRPr="00852C1D">
        <w:rPr>
          <w:rStyle w:val="StyleUnderline"/>
        </w:rPr>
        <w:t xml:space="preserve"> also </w:t>
      </w:r>
      <w:r w:rsidRPr="00416BB6">
        <w:rPr>
          <w:rStyle w:val="Emphasis"/>
          <w:highlight w:val="yellow"/>
        </w:rPr>
        <w:t>top Republican leaders</w:t>
      </w:r>
      <w:r w:rsidRPr="00005335">
        <w:rPr>
          <w:sz w:val="16"/>
        </w:rPr>
        <w:t>, given President-elect Trump’s affinity for Russian President Vladimir Putin.</w:t>
      </w:r>
    </w:p>
    <w:p w14:paraId="04C9520F" w14:textId="77777777" w:rsidR="00005335" w:rsidRDefault="00005335" w:rsidP="00005335"/>
    <w:p w14:paraId="313D6CDC" w14:textId="579EFFE8" w:rsidR="004C6C52" w:rsidRPr="00620ECB" w:rsidRDefault="004C6C52" w:rsidP="004C6C52">
      <w:pPr>
        <w:pStyle w:val="Heading3"/>
      </w:pPr>
      <w:r w:rsidRPr="00620ECB">
        <w:t>No Trump Impact</w:t>
      </w:r>
      <w:r>
        <w:t>---</w:t>
      </w:r>
      <w:r w:rsidRPr="00620ECB">
        <w:t xml:space="preserve">FOPO </w:t>
      </w:r>
    </w:p>
    <w:p w14:paraId="1C860705" w14:textId="77777777" w:rsidR="004C6C52" w:rsidRPr="00620ECB" w:rsidRDefault="004C6C52" w:rsidP="004C6C52">
      <w:pPr>
        <w:pStyle w:val="Heading4"/>
      </w:pPr>
      <w:r w:rsidRPr="00620ECB">
        <w:t>No Trump foreign policy impact</w:t>
      </w:r>
    </w:p>
    <w:p w14:paraId="66A348B0" w14:textId="33F6104A" w:rsidR="004C6C52" w:rsidRDefault="004C6C52" w:rsidP="004C6C52">
      <w:r>
        <w:t>Max</w:t>
      </w:r>
      <w:r>
        <w:rPr>
          <w:rStyle w:val="Style13ptBold"/>
        </w:rPr>
        <w:t xml:space="preserve"> Boot 17</w:t>
      </w:r>
      <w:r>
        <w:t xml:space="preserve">, the </w:t>
      </w:r>
      <w:proofErr w:type="spellStart"/>
      <w:r>
        <w:t>Jeane</w:t>
      </w:r>
      <w:proofErr w:type="spellEnd"/>
      <w:r>
        <w:t xml:space="preserve"> J. Kirkpatrick senior fellow for national security studies at the Council on Foreign Relations, forthcoming book is “The Road Not Taken: Edward Lansdale and the American Tragedy in Vietnam”, 2017, America Will Survive Trump But it Won’t Ever be the Same” </w:t>
      </w:r>
      <w:hyperlink r:id="rId69" w:history="1">
        <w:r>
          <w:rPr>
            <w:rStyle w:val="Hyperlink"/>
          </w:rPr>
          <w:t>http://foreignpolicy.com/2017/11/08/america-will-survive-trump-but-it-wont-ever-be-the-same/</w:t>
        </w:r>
      </w:hyperlink>
    </w:p>
    <w:p w14:paraId="212877F5" w14:textId="7491992C" w:rsidR="004C6C52" w:rsidRDefault="004C6C52" w:rsidP="004C6C52">
      <w:pPr>
        <w:rPr>
          <w:sz w:val="8"/>
        </w:rPr>
      </w:pPr>
      <w:r>
        <w:rPr>
          <w:sz w:val="8"/>
        </w:rPr>
        <w:t xml:space="preserve">When I walked into the U.S. Embassy in Riyadh, Saudi Arabia, this summer, I was struck by the glowering portrait hanging in the lobby. Donald Trump is president? It seems like something out of a dystopian film. But it’s not science fiction; it’s reality. Exactly a year ago today, the voters of America, in their dubious wisdom, choose the reality TV star and real estate mogul as our 45th chief executive. I, like most people — including probably Trump himself — was shocked by the outcome. Actually “shocked” is far too mild a word for what I felt. Poleaxed is more like it. I went to bed late on the evening of Nov. 8, 2016, in a daze, incredulous that my fellow citizens could elect a man so unqualified for the presidency and fearful of what he would do in office. </w:t>
      </w:r>
      <w:r>
        <w:rPr>
          <w:rStyle w:val="StyleUnderline"/>
          <w:highlight w:val="yellow"/>
        </w:rPr>
        <w:t>The past year has been</w:t>
      </w:r>
      <w:r>
        <w:rPr>
          <w:rStyle w:val="StyleUnderline"/>
        </w:rPr>
        <w:t xml:space="preserve"> both </w:t>
      </w:r>
      <w:r>
        <w:rPr>
          <w:rStyle w:val="StyleUnderline"/>
          <w:highlight w:val="yellow"/>
        </w:rPr>
        <w:t>better</w:t>
      </w:r>
      <w:r>
        <w:rPr>
          <w:rStyle w:val="StyleUnderline"/>
        </w:rPr>
        <w:t xml:space="preserve"> and worse</w:t>
      </w:r>
      <w:r>
        <w:rPr>
          <w:sz w:val="8"/>
        </w:rPr>
        <w:t xml:space="preserve"> </w:t>
      </w:r>
      <w:r>
        <w:rPr>
          <w:rStyle w:val="StyleUnderline"/>
          <w:highlight w:val="yellow"/>
        </w:rPr>
        <w:t>than</w:t>
      </w:r>
      <w:r>
        <w:rPr>
          <w:rStyle w:val="StyleUnderline"/>
        </w:rPr>
        <w:t xml:space="preserve"> I </w:t>
      </w:r>
      <w:r>
        <w:rPr>
          <w:rStyle w:val="StyleUnderline"/>
          <w:highlight w:val="yellow"/>
        </w:rPr>
        <w:t>anticipated</w:t>
      </w:r>
      <w:r>
        <w:rPr>
          <w:sz w:val="8"/>
        </w:rPr>
        <w:t xml:space="preserve">. It has been better in that </w:t>
      </w:r>
      <w:r>
        <w:rPr>
          <w:rStyle w:val="Emphasis"/>
          <w:highlight w:val="yellow"/>
        </w:rPr>
        <w:t>Trump has not</w:t>
      </w:r>
      <w:r>
        <w:rPr>
          <w:rStyle w:val="Emphasis"/>
        </w:rPr>
        <w:t xml:space="preserve"> actually </w:t>
      </w:r>
      <w:r>
        <w:rPr>
          <w:rStyle w:val="Emphasis"/>
          <w:highlight w:val="yellow"/>
        </w:rPr>
        <w:t>carried out</w:t>
      </w:r>
      <w:r>
        <w:rPr>
          <w:rStyle w:val="Emphasis"/>
        </w:rPr>
        <w:t xml:space="preserve"> most of </w:t>
      </w:r>
      <w:r>
        <w:rPr>
          <w:rStyle w:val="Emphasis"/>
          <w:highlight w:val="yellow"/>
        </w:rPr>
        <w:t>his lunatic</w:t>
      </w:r>
      <w:r>
        <w:rPr>
          <w:rStyle w:val="Emphasis"/>
        </w:rPr>
        <w:t xml:space="preserve"> campaign </w:t>
      </w:r>
      <w:r>
        <w:rPr>
          <w:rStyle w:val="Emphasis"/>
          <w:highlight w:val="yellow"/>
        </w:rPr>
        <w:t>rhetoric. He has not</w:t>
      </w:r>
      <w:r>
        <w:rPr>
          <w:sz w:val="8"/>
        </w:rPr>
        <w:t xml:space="preserve"> ordered the torture of terrorist suspects. He has not </w:t>
      </w:r>
      <w:r>
        <w:rPr>
          <w:rStyle w:val="Emphasis"/>
          <w:highlight w:val="yellow"/>
        </w:rPr>
        <w:t>pulled out troops</w:t>
      </w:r>
      <w:r>
        <w:rPr>
          <w:rStyle w:val="Emphasis"/>
        </w:rPr>
        <w:t xml:space="preserve"> from Japan, South Korea, or Germany</w:t>
      </w:r>
      <w:r>
        <w:rPr>
          <w:sz w:val="8"/>
        </w:rPr>
        <w:t xml:space="preserve"> even though those countries have not increased their subsidies for U.S. protection. </w:t>
      </w:r>
      <w:r>
        <w:rPr>
          <w:rStyle w:val="Emphasis"/>
        </w:rPr>
        <w:t xml:space="preserve">He has not </w:t>
      </w:r>
      <w:r>
        <w:rPr>
          <w:rStyle w:val="Emphasis"/>
          <w:highlight w:val="yellow"/>
        </w:rPr>
        <w:t>launched a trade war</w:t>
      </w:r>
      <w:r>
        <w:rPr>
          <w:rStyle w:val="Emphasis"/>
        </w:rPr>
        <w:t xml:space="preserve"> with China</w:t>
      </w:r>
      <w:r>
        <w:rPr>
          <w:sz w:val="8"/>
        </w:rPr>
        <w:t xml:space="preserve"> even though our trade deficit with China has only grown over the past year. He has not tried seriously to get Mexico to pay for his border wall; even Congress is unlikely to fund it. He has not lifted sanctions on Russia or reached a grand bargain with Russian President Vladimir Putin. He has not “locked up” Democratic presidential nominee Hillary Clinton. He has pulled out of the Trans-Pacific Partnership and the Paris climate accord, and he decertified the Iranian nuclear deal, but NAFTA is still standing — for now. He has moved us closer to war with Iran and North Korea, but the bombs haven’t started falling — yet. Trump supporters can argue that </w:t>
      </w:r>
      <w:r>
        <w:rPr>
          <w:rStyle w:val="StyleUnderline"/>
          <w:highlight w:val="yellow"/>
        </w:rPr>
        <w:t>he is more moderate in practice</w:t>
      </w:r>
      <w:r>
        <w:rPr>
          <w:rStyle w:val="StyleUnderline"/>
        </w:rPr>
        <w:t xml:space="preserve"> than his rhetoric would suggest</w:t>
      </w:r>
      <w:r>
        <w:rPr>
          <w:sz w:val="8"/>
        </w:rPr>
        <w:t xml:space="preserve">. There’s an element of truth in this, but the more compelling explanation for his failure to make good on his promises is threefold. First, </w:t>
      </w:r>
      <w:r>
        <w:rPr>
          <w:rStyle w:val="Emphasis"/>
          <w:highlight w:val="yellow"/>
        </w:rPr>
        <w:t>Trump doesn’t</w:t>
      </w:r>
      <w:r>
        <w:rPr>
          <w:rStyle w:val="Emphasis"/>
        </w:rPr>
        <w:t xml:space="preserve"> really </w:t>
      </w:r>
      <w:r>
        <w:rPr>
          <w:rStyle w:val="Emphasis"/>
          <w:highlight w:val="yellow"/>
        </w:rPr>
        <w:t>believe in much</w:t>
      </w:r>
      <w:r>
        <w:rPr>
          <w:rStyle w:val="Emphasis"/>
        </w:rPr>
        <w:t xml:space="preserve"> beyond his own awesomeness</w:t>
      </w:r>
      <w:r>
        <w:rPr>
          <w:sz w:val="8"/>
        </w:rPr>
        <w:t xml:space="preserve">. He didn’t run for office to get anything done; he ran to stoke his own ego and pad his own bank account by increasing his visibility. </w:t>
      </w:r>
      <w:proofErr w:type="gramStart"/>
      <w:r>
        <w:rPr>
          <w:sz w:val="8"/>
        </w:rPr>
        <w:t>Thus</w:t>
      </w:r>
      <w:proofErr w:type="gramEnd"/>
      <w:r>
        <w:rPr>
          <w:sz w:val="8"/>
        </w:rPr>
        <w:t xml:space="preserve"> he would say outrageous stuff on the campaign trail, contradict himself 30 seconds later, and immediately segue to some non sequitur. </w:t>
      </w:r>
      <w:r>
        <w:rPr>
          <w:rStyle w:val="StyleUnderline"/>
          <w:highlight w:val="yellow"/>
        </w:rPr>
        <w:t xml:space="preserve">He didn’t mean </w:t>
      </w:r>
      <w:r>
        <w:rPr>
          <w:rStyle w:val="StyleUnderline"/>
        </w:rPr>
        <w:t xml:space="preserve">a lot of </w:t>
      </w:r>
      <w:r>
        <w:rPr>
          <w:rStyle w:val="StyleUnderline"/>
          <w:highlight w:val="yellow"/>
        </w:rPr>
        <w:t>what he said</w:t>
      </w:r>
      <w:r>
        <w:rPr>
          <w:rStyle w:val="StyleUnderline"/>
        </w:rPr>
        <w:t xml:space="preserve"> — it was just something to rouse the rubes at rallies. </w:t>
      </w:r>
      <w:r>
        <w:rPr>
          <w:sz w:val="8"/>
        </w:rPr>
        <w:t xml:space="preserve">Second, </w:t>
      </w:r>
      <w:r>
        <w:rPr>
          <w:rStyle w:val="Emphasis"/>
          <w:highlight w:val="yellow"/>
        </w:rPr>
        <w:t xml:space="preserve">Trump has been </w:t>
      </w:r>
      <w:r>
        <w:rPr>
          <w:rStyle w:val="Emphasis"/>
        </w:rPr>
        <w:t xml:space="preserve">utterly </w:t>
      </w:r>
      <w:r>
        <w:rPr>
          <w:rStyle w:val="Emphasis"/>
          <w:highlight w:val="yellow"/>
        </w:rPr>
        <w:t>incompetent. Even if he wants to achieve more</w:t>
      </w:r>
      <w:r>
        <w:rPr>
          <w:rStyle w:val="Emphasis"/>
        </w:rPr>
        <w:t xml:space="preserve"> of his agenda, </w:t>
      </w:r>
      <w:r>
        <w:rPr>
          <w:rStyle w:val="Emphasis"/>
          <w:highlight w:val="yellow"/>
        </w:rPr>
        <w:t>he doesn’t know how</w:t>
      </w:r>
      <w:r>
        <w:rPr>
          <w:rStyle w:val="Emphasis"/>
        </w:rPr>
        <w:t xml:space="preserve"> to do it</w:t>
      </w:r>
      <w:r>
        <w:rPr>
          <w:sz w:val="8"/>
        </w:rPr>
        <w:t xml:space="preserve">. As Daniel Dale of the Toronto Star puts it, </w:t>
      </w:r>
      <w:r>
        <w:rPr>
          <w:rStyle w:val="StyleUnderline"/>
        </w:rPr>
        <w:t>he “talks like a strongman” but governs like a “weak man.”</w:t>
      </w:r>
      <w:r>
        <w:rPr>
          <w:sz w:val="8"/>
        </w:rPr>
        <w:t xml:space="preserve"> Maybe tax reform will get done — maybe — but so </w:t>
      </w:r>
      <w:proofErr w:type="gramStart"/>
      <w:r>
        <w:rPr>
          <w:sz w:val="8"/>
        </w:rPr>
        <w:t>far</w:t>
      </w:r>
      <w:proofErr w:type="gramEnd"/>
      <w:r>
        <w:rPr>
          <w:sz w:val="8"/>
        </w:rPr>
        <w:t xml:space="preserve"> he hasn’t signed a single major piece of legislation. </w:t>
      </w:r>
      <w:proofErr w:type="gramStart"/>
      <w:r>
        <w:rPr>
          <w:sz w:val="8"/>
        </w:rPr>
        <w:t>Actually</w:t>
      </w:r>
      <w:proofErr w:type="gramEnd"/>
      <w:r>
        <w:rPr>
          <w:sz w:val="8"/>
        </w:rPr>
        <w:t xml:space="preserve"> that’s not quite true: Congress did pass a law strengthening sanctions against Russia over the administration’s protests. Aside from a Supreme Court appointment, the only things Trump has succeeded in accomplishing are those he can do by executive order, thus doing on a far larger scale what he once criticized Obama for. The third reason why </w:t>
      </w:r>
      <w:r>
        <w:rPr>
          <w:rStyle w:val="StyleUnderline"/>
          <w:highlight w:val="yellow"/>
        </w:rPr>
        <w:t>Trump</w:t>
      </w:r>
      <w:r>
        <w:rPr>
          <w:sz w:val="8"/>
        </w:rPr>
        <w:t xml:space="preserve"> has gotten so little done </w:t>
      </w:r>
      <w:r>
        <w:rPr>
          <w:rStyle w:val="StyleUnderline"/>
          <w:highlight w:val="yellow"/>
        </w:rPr>
        <w:t>is</w:t>
      </w:r>
      <w:r>
        <w:rPr>
          <w:sz w:val="8"/>
        </w:rPr>
        <w:t xml:space="preserve"> that he’s </w:t>
      </w:r>
      <w:r>
        <w:rPr>
          <w:rStyle w:val="StyleUnderline"/>
          <w:highlight w:val="yellow"/>
        </w:rPr>
        <w:t>surrounded by people who,</w:t>
      </w:r>
      <w:r>
        <w:rPr>
          <w:rStyle w:val="StyleUnderline"/>
        </w:rPr>
        <w:t xml:space="preserve"> by and large, </w:t>
      </w:r>
      <w:r>
        <w:rPr>
          <w:rStyle w:val="StyleUnderline"/>
          <w:highlight w:val="yellow"/>
        </w:rPr>
        <w:t>don’t share his</w:t>
      </w:r>
      <w:r>
        <w:rPr>
          <w:rStyle w:val="StyleUnderline"/>
        </w:rPr>
        <w:t xml:space="preserve"> xenophobic, </w:t>
      </w:r>
      <w:r>
        <w:rPr>
          <w:rStyle w:val="StyleUnderline"/>
          <w:highlight w:val="yellow"/>
        </w:rPr>
        <w:t>isolationist, protectionist</w:t>
      </w:r>
      <w:r>
        <w:rPr>
          <w:rStyle w:val="StyleUnderline"/>
        </w:rPr>
        <w:t xml:space="preserve"> “America First” </w:t>
      </w:r>
      <w:r>
        <w:rPr>
          <w:rStyle w:val="StyleUnderline"/>
          <w:highlight w:val="yellow"/>
        </w:rPr>
        <w:t>outlook</w:t>
      </w:r>
      <w:r>
        <w:rPr>
          <w:sz w:val="8"/>
          <w:highlight w:val="yellow"/>
        </w:rPr>
        <w:t xml:space="preserve">. </w:t>
      </w:r>
      <w:r>
        <w:rPr>
          <w:rStyle w:val="Emphasis"/>
          <w:highlight w:val="yellow"/>
        </w:rPr>
        <w:t>Most of those who did</w:t>
      </w:r>
      <w:r>
        <w:rPr>
          <w:sz w:val="8"/>
        </w:rPr>
        <w:t xml:space="preserve"> — Michael Flynn, Steve Bannon, Sebastian </w:t>
      </w:r>
      <w:proofErr w:type="spellStart"/>
      <w:r>
        <w:rPr>
          <w:sz w:val="8"/>
        </w:rPr>
        <w:t>Gorka</w:t>
      </w:r>
      <w:proofErr w:type="spellEnd"/>
      <w:r>
        <w:rPr>
          <w:sz w:val="8"/>
        </w:rPr>
        <w:t xml:space="preserve"> — </w:t>
      </w:r>
      <w:r>
        <w:rPr>
          <w:rStyle w:val="Emphasis"/>
          <w:highlight w:val="yellow"/>
        </w:rPr>
        <w:t>have been forced out</w:t>
      </w:r>
      <w:r>
        <w:rPr>
          <w:rStyle w:val="Emphasis"/>
        </w:rPr>
        <w:t xml:space="preserve"> because they were incompetent</w:t>
      </w:r>
      <w:r>
        <w:rPr>
          <w:sz w:val="8"/>
        </w:rPr>
        <w:t xml:space="preserve"> crackpots. Lacking any interest in ideas, Trump has staffed his administration with people based largely on superficial criteria such as appearance. That helps to explain why </w:t>
      </w:r>
      <w:r>
        <w:rPr>
          <w:rStyle w:val="StyleUnderline"/>
        </w:rPr>
        <w:t>most of his senior appointees,</w:t>
      </w:r>
      <w:r>
        <w:rPr>
          <w:sz w:val="8"/>
        </w:rPr>
        <w:t xml:space="preserve"> including Rex Tillerson, James Mattis, John Kelly, H.R. McMaster, and now Jerome Powell as Federal Reserve chairman, look </w:t>
      </w:r>
      <w:r>
        <w:rPr>
          <w:rStyle w:val="StyleUnderline"/>
        </w:rPr>
        <w:t>as if they are straight out of central casting.</w:t>
      </w:r>
      <w:r>
        <w:rPr>
          <w:sz w:val="8"/>
        </w:rPr>
        <w:t xml:space="preserve"> It also explains why former United Nations Ambassador John Bolton didn’t snare a job: Trump was said not to like his mustache. As a result, </w:t>
      </w:r>
      <w:r>
        <w:rPr>
          <w:rStyle w:val="Emphasis"/>
        </w:rPr>
        <w:t xml:space="preserve">Trump is surrounded by </w:t>
      </w:r>
      <w:r>
        <w:rPr>
          <w:rStyle w:val="Emphasis"/>
          <w:highlight w:val="yellow"/>
        </w:rPr>
        <w:t>aides</w:t>
      </w:r>
      <w:r>
        <w:rPr>
          <w:rStyle w:val="Emphasis"/>
        </w:rPr>
        <w:t xml:space="preserve"> who </w:t>
      </w:r>
      <w:r>
        <w:rPr>
          <w:rStyle w:val="Emphasis"/>
          <w:highlight w:val="yellow"/>
        </w:rPr>
        <w:t>view him as a screwball to be contained, not a sage to be followed.</w:t>
      </w:r>
      <w:r>
        <w:rPr>
          <w:sz w:val="8"/>
        </w:rPr>
        <w:t xml:space="preserve"> </w:t>
      </w:r>
      <w:proofErr w:type="gramStart"/>
      <w:r>
        <w:rPr>
          <w:sz w:val="8"/>
        </w:rPr>
        <w:t>So</w:t>
      </w:r>
      <w:proofErr w:type="gramEnd"/>
      <w:r>
        <w:rPr>
          <w:sz w:val="8"/>
        </w:rPr>
        <w:t xml:space="preserve"> does that mean Trump’s presidency has been just swell, as his fans claim? Not at all. In important respects, Trump has been worse than I imagined. If the past year has done anything, it has dispelled naive hopes that he would grow in office or become more presidential. He’s the same old Trump that he was for the previous 70 years: ignorant, petulant, unethical, avaricious, conspiratorial, nasty, shameless, bullying, egomaniacal. One of the salient features of his presidency has been its lack of ethics. His former campaign manager Paul Manafort has been indicted on charges of money laundering, and former national security advisor Michael Flynn is said to be on the verge of indictment for acting as an unregistered foreign agent. Many of the president’s men, and even the president himself, had undisclosed business dealings with Russia, ranging from Trump’s attempts to build a Trump Tower in Moscow during the campaign to Commerce Secretary Wilbur Ross’s continuing investment in a shipping firm closely tied to the Kremlin. Trump and his aides, including Attorney General Jeff Sessions, have also consistently lied about their dealings with Russia. Former Trump foreign-policy advisor George Papadopoulos pled guilty to deceiving the FBI about his Kremlin ties; others may follow. Russia aside, Trump uses his office to promote his own properties in violation of the emoluments clause of the Constitution. He has refused to disclose his tax returns as every president has done more than 40 years. And while private-sector figures from Harvey Weinstein to Michael Oreskes are being fired for sexual harassment, the president remains in office despite credible accusations of misconduct from at least 16 women. Trump himself basically admitted to the allegations in his infamous “grab ‘em by the pussy” video, but now the White House press secretary shamefully labels his accusers as liars. The real liar, of course, is Trump himself. According to the Washington Post, during his first 263 days in office, he made 1,318 false or misleading claims. That’s an average of five falsehoods a day. TRENDING 1 America Will Survive Trump, But It Won’t Ever Be the Same 716 SHARES 2 Jared Kushner, Mohammed bin Salman, and Benjamin Netanyahu Are Up to Something 2738 SHARES 3 Top U.S. Diplomat Blasts Trump Administration for ‘Decapitation’ of State Department Leadership 313 SHARES 4 Does Trump Realize That His New Iran Strategy Could Suffer a Fatal Blow in Syria? 16 SHARES 5 Does Chinese Civilization Come </w:t>
      </w:r>
      <w:proofErr w:type="gramStart"/>
      <w:r>
        <w:rPr>
          <w:sz w:val="8"/>
        </w:rPr>
        <w:t>From</w:t>
      </w:r>
      <w:proofErr w:type="gramEnd"/>
      <w:r>
        <w:rPr>
          <w:sz w:val="8"/>
        </w:rPr>
        <w:t xml:space="preserve"> Ancient Egypt? 53144 SHARES 6 Russian Spy Met Trump Adviser Carter Page and Thought He Was an ‘Idiot’ 1748 SHARES 7 The King Is Dead, and Thailand's Storybook Monarchy Might Be Next 153 SHARES 8 Happy Anniversary to America’s Most Corrupted Election 67 SHARES 9 Amid a Saudi Purge, Women Face the Test of a Lifetime 210 SHARES Trump presides over what is easily the least ethical administration since Nixon’s — and in all likelihood “Don the Con” will be judged by history to be a great deal worse than “Tricky Dick.” The major difference between them? Nixon sought to subvert the rule of law in private. Trump does it out in the open for all to see. It has become routine for the president to demand criminal investigations of his political opponents based on, so to speak, trumped-up charges (Donald Trump Jr. even accuses the Clintons of murder); to call for the broadcast licenses of critical media outlets to be revoked; to attack the special counsel investigating him; to impugn the FBI, the judiciary, and the Justice Department; and to suggest that his own attorney general should resign for not doing his political bidding. Granted, most of these threats have been empty ones — but not all. Trump did fire FBI Director James Comey in a blatant attempt to obstruct justice. Moreover, his very words — coming from the man charged with ensuring “that the laws be faithfully executed” — corrode trust in our legal system. When Trump is not undermining the rule of law, he is demeaning the presidency and embarrassing the country. Trump uses Twitter to carry out unseemly vendettas against Gold Star parents, the mayors of London and San Juan, lawmakers from “Liddle” Bob Corker (R-Tenn.) to “Pocahontas” Elizabeth Warren (D-Mass.), journalists from those at the “failing New York Times” to “Crazy” Mika Brzezinski, and an endless array of other targets, many of them women and minorities. Trump’s tweets are frequently vituperative and full of errors in spelling and grammar. They sound as if they are coming from a mental institution, not from the White House. What most troubles me about Trump’s presidency is the extent to which he is dividing Americans by race and ethnicity in service to his own political ambitions. Having won with overwhelming support among white, working-class voters, Trump notoriously hesitates to criticize white supremacists: He thought there were “very fine people” on both sides at the white supremacist rally in Charlottesville, and he has defended Confederate statues as part of “our heritage.” When white killers go on a rampage, as they did recently in Las Vegas and Sutherland Springs, Texas, Trump labels it a tragedy about which there is little to be done beyond “thoughts and prayers.” By contrast, he exploits every terrorist act committed by a Muslim, such as the Halloween attack in New York, labeling the perpetrators “animals” and calling for Draconian immigration restrictions. He has gone on an extended tirade against the African-American football players who kneel when the national anthem is played to protest police brutality. He has pardoned racist former Sheriff Joe Arpaio. And he has revoked the executive order that former President Barack Obama used to protect “Dreamers” — immigrants brought to America illegally as children — from deportation. Sadly, other Republican office-seekers, such as gubernatorial candidate Ed Gillespie in Virginia and Senate candidate Roy Moore in Alabama, have imitated Trump’s noxious example by seeking to rally white voters with blatantly racial appeals. Gillespie failed, but that won’t stop other Trump imitators from trying their luck. Trump took a divided nation and instead of trying to heal those divisions, he has exacerbated them. A Boston Globe reporter who traveled to York County, Pennsylvania, an area that Trump won, found that “the class resentments, racism, and xenophobia that became flashpoints during the election have hardened, not healed.” And that’s what Trump has done in just the year since he won the presidency. Imagine what the next three years — or, God forbid, the next seven years — will hold. </w:t>
      </w:r>
      <w:r>
        <w:rPr>
          <w:rStyle w:val="Emphasis"/>
        </w:rPr>
        <w:t xml:space="preserve">The </w:t>
      </w:r>
      <w:r>
        <w:rPr>
          <w:rStyle w:val="Emphasis"/>
          <w:highlight w:val="yellow"/>
        </w:rPr>
        <w:t>U</w:t>
      </w:r>
      <w:r>
        <w:rPr>
          <w:rStyle w:val="Emphasis"/>
        </w:rPr>
        <w:t xml:space="preserve">nited </w:t>
      </w:r>
      <w:r>
        <w:rPr>
          <w:rStyle w:val="Emphasis"/>
          <w:highlight w:val="yellow"/>
        </w:rPr>
        <w:t>S</w:t>
      </w:r>
      <w:r>
        <w:rPr>
          <w:rStyle w:val="Emphasis"/>
        </w:rPr>
        <w:t xml:space="preserve">tates </w:t>
      </w:r>
      <w:r>
        <w:rPr>
          <w:rStyle w:val="Emphasis"/>
          <w:highlight w:val="yellow"/>
        </w:rPr>
        <w:t>will survive Trump</w:t>
      </w:r>
      <w:r>
        <w:rPr>
          <w:sz w:val="8"/>
        </w:rPr>
        <w:t>, but we won’t be the same nation after him. The very fact that much of his misconduct is now so routine that it’s hardly noteworthy indicates his success in, as former Sen. Daniel Patrick Moynihan (D-N.Y.) put it, “defining deviancy down.” Far from making America “great again,” he is reducing a once-great country to his tawdry level.</w:t>
      </w:r>
    </w:p>
    <w:p w14:paraId="10AE11B1" w14:textId="77777777" w:rsidR="00126188" w:rsidRDefault="00126188" w:rsidP="00126188"/>
    <w:p w14:paraId="288EBAB0" w14:textId="7FED45C3" w:rsidR="004C6C52" w:rsidRPr="004C6C52" w:rsidRDefault="004C6C52" w:rsidP="004C6C52">
      <w:pPr>
        <w:pStyle w:val="Heading3"/>
      </w:pPr>
      <w:r w:rsidRPr="004C6C52">
        <w:lastRenderedPageBreak/>
        <w:t xml:space="preserve">No Trump Impact---Russia/China </w:t>
      </w:r>
    </w:p>
    <w:p w14:paraId="069CACC3" w14:textId="77777777" w:rsidR="004C6C52" w:rsidRDefault="004C6C52" w:rsidP="004C6C52">
      <w:pPr>
        <w:pStyle w:val="Heading4"/>
      </w:pPr>
      <w:r>
        <w:t xml:space="preserve">Congress will prevent any radical change to foreign policy towards Russia or China </w:t>
      </w:r>
    </w:p>
    <w:p w14:paraId="439C5881" w14:textId="3CC5EC30" w:rsidR="004C6C52" w:rsidRDefault="004C6C52" w:rsidP="004C6C52">
      <w:r>
        <w:t xml:space="preserve">L. Charles </w:t>
      </w:r>
      <w:r w:rsidRPr="001E5091">
        <w:rPr>
          <w:rStyle w:val="Style13ptBold"/>
        </w:rPr>
        <w:t xml:space="preserve">Landgraf </w:t>
      </w:r>
      <w:r>
        <w:rPr>
          <w:rStyle w:val="Style13ptBold"/>
        </w:rPr>
        <w:t>16</w:t>
      </w:r>
      <w:r>
        <w:t xml:space="preserve">, Partner, Arnold &amp; Porter LLC, an international law firm, 11/9/16, “Arnold &amp; Porter Post Election Analysis,” </w:t>
      </w:r>
      <w:hyperlink r:id="rId70" w:history="1">
        <w:r w:rsidRPr="00A958B7">
          <w:rPr>
            <w:rStyle w:val="Hyperlink"/>
          </w:rPr>
          <w:t>http://www.arnoldporter.com/en/perspectives/publications/2016/11/~/media/28050b91068f4bd095b5c9a6a2e1d10b.ashx</w:t>
        </w:r>
      </w:hyperlink>
    </w:p>
    <w:p w14:paraId="5FFC3862" w14:textId="77777777" w:rsidR="004C6C52" w:rsidRPr="00297045" w:rsidRDefault="004C6C52" w:rsidP="004C6C52">
      <w:pPr>
        <w:rPr>
          <w:sz w:val="16"/>
        </w:rPr>
      </w:pPr>
      <w:r w:rsidRPr="00297045">
        <w:rPr>
          <w:rStyle w:val="StyleUnderline"/>
        </w:rPr>
        <w:t xml:space="preserve">In an environment </w:t>
      </w:r>
      <w:r w:rsidRPr="00416BB6">
        <w:rPr>
          <w:rStyle w:val="StyleUnderline"/>
          <w:highlight w:val="yellow"/>
        </w:rPr>
        <w:t>where</w:t>
      </w:r>
      <w:r w:rsidRPr="00297045">
        <w:rPr>
          <w:rStyle w:val="StyleUnderline"/>
        </w:rPr>
        <w:t xml:space="preserve"> the </w:t>
      </w:r>
      <w:r w:rsidRPr="00416BB6">
        <w:rPr>
          <w:rStyle w:val="StyleUnderline"/>
          <w:highlight w:val="yellow"/>
        </w:rPr>
        <w:t>America</w:t>
      </w:r>
      <w:r w:rsidRPr="00297045">
        <w:rPr>
          <w:rStyle w:val="StyleUnderline"/>
        </w:rPr>
        <w:t xml:space="preserve">n military </w:t>
      </w:r>
      <w:r w:rsidRPr="00416BB6">
        <w:rPr>
          <w:rStyle w:val="StyleUnderline"/>
          <w:highlight w:val="yellow"/>
        </w:rPr>
        <w:t>faces</w:t>
      </w:r>
      <w:r w:rsidRPr="00297045">
        <w:rPr>
          <w:sz w:val="16"/>
        </w:rPr>
        <w:t xml:space="preserve"> high-tech </w:t>
      </w:r>
      <w:r w:rsidRPr="00416BB6">
        <w:rPr>
          <w:rStyle w:val="StyleUnderline"/>
          <w:highlight w:val="yellow"/>
        </w:rPr>
        <w:t>threats from Russia</w:t>
      </w:r>
      <w:r w:rsidRPr="00297045">
        <w:rPr>
          <w:rStyle w:val="StyleUnderline"/>
        </w:rPr>
        <w:t xml:space="preserve"> and </w:t>
      </w:r>
      <w:r w:rsidRPr="00416BB6">
        <w:rPr>
          <w:rStyle w:val="StyleUnderline"/>
          <w:highlight w:val="yellow"/>
        </w:rPr>
        <w:t>China</w:t>
      </w:r>
      <w:r w:rsidRPr="00297045">
        <w:rPr>
          <w:rStyle w:val="StyleUnderline"/>
        </w:rPr>
        <w:t xml:space="preserve"> along with</w:t>
      </w:r>
      <w:r w:rsidRPr="00297045">
        <w:rPr>
          <w:sz w:val="16"/>
        </w:rPr>
        <w:t xml:space="preserve"> low-tech warfare from </w:t>
      </w:r>
      <w:r w:rsidRPr="00297045">
        <w:rPr>
          <w:rStyle w:val="StyleUnderline"/>
        </w:rPr>
        <w:t xml:space="preserve">a range of </w:t>
      </w:r>
      <w:r w:rsidRPr="00416BB6">
        <w:rPr>
          <w:rStyle w:val="StyleUnderline"/>
          <w:highlight w:val="yellow"/>
        </w:rPr>
        <w:t>terrorist organizations</w:t>
      </w:r>
      <w:r w:rsidRPr="00416BB6">
        <w:rPr>
          <w:sz w:val="16"/>
          <w:highlight w:val="yellow"/>
        </w:rPr>
        <w:t xml:space="preserve">, </w:t>
      </w:r>
      <w:r w:rsidRPr="00416BB6">
        <w:rPr>
          <w:rStyle w:val="StyleUnderline"/>
          <w:highlight w:val="yellow"/>
        </w:rPr>
        <w:t>we expect</w:t>
      </w:r>
      <w:r w:rsidRPr="00297045">
        <w:rPr>
          <w:rStyle w:val="StyleUnderline"/>
        </w:rPr>
        <w:t xml:space="preserve"> President-elect </w:t>
      </w:r>
      <w:r w:rsidRPr="00416BB6">
        <w:rPr>
          <w:rStyle w:val="StyleUnderline"/>
          <w:highlight w:val="yellow"/>
        </w:rPr>
        <w:t xml:space="preserve">Trump to </w:t>
      </w:r>
      <w:r w:rsidRPr="00416BB6">
        <w:rPr>
          <w:rStyle w:val="Emphasis"/>
          <w:highlight w:val="yellow"/>
        </w:rPr>
        <w:t>work with Congress</w:t>
      </w:r>
      <w:r w:rsidRPr="00416BB6">
        <w:rPr>
          <w:rStyle w:val="StyleUnderline"/>
          <w:highlight w:val="yellow"/>
        </w:rPr>
        <w:t xml:space="preserve"> to increase</w:t>
      </w:r>
      <w:r w:rsidRPr="00297045">
        <w:rPr>
          <w:rStyle w:val="StyleUnderline"/>
        </w:rPr>
        <w:t xml:space="preserve"> long-term </w:t>
      </w:r>
      <w:r w:rsidRPr="00416BB6">
        <w:rPr>
          <w:rStyle w:val="StyleUnderline"/>
          <w:highlight w:val="yellow"/>
        </w:rPr>
        <w:t>defense spending</w:t>
      </w:r>
      <w:r w:rsidRPr="00297045">
        <w:rPr>
          <w:sz w:val="16"/>
        </w:rPr>
        <w:t xml:space="preserve">, handle needed procurement reform, </w:t>
      </w:r>
      <w:r w:rsidRPr="00416BB6">
        <w:rPr>
          <w:rStyle w:val="StyleUnderline"/>
          <w:highlight w:val="yellow"/>
        </w:rPr>
        <w:t>and rebuild</w:t>
      </w:r>
      <w:r w:rsidRPr="00297045">
        <w:rPr>
          <w:rStyle w:val="StyleUnderline"/>
        </w:rPr>
        <w:t xml:space="preserve"> American </w:t>
      </w:r>
      <w:r w:rsidRPr="00416BB6">
        <w:rPr>
          <w:rStyle w:val="StyleUnderline"/>
          <w:highlight w:val="yellow"/>
        </w:rPr>
        <w:t>military capabilities</w:t>
      </w:r>
      <w:r w:rsidRPr="00297045">
        <w:rPr>
          <w:sz w:val="16"/>
        </w:rPr>
        <w:t>.</w:t>
      </w:r>
    </w:p>
    <w:p w14:paraId="6A0BFA8A" w14:textId="77777777" w:rsidR="004C6C52" w:rsidRPr="00297045" w:rsidRDefault="004C6C52" w:rsidP="004C6C52">
      <w:pPr>
        <w:rPr>
          <w:sz w:val="16"/>
        </w:rPr>
      </w:pPr>
      <w:r w:rsidRPr="00297045">
        <w:rPr>
          <w:sz w:val="16"/>
        </w:rPr>
        <w:t>CONGRESSIONAL LEADERSHIP</w:t>
      </w:r>
    </w:p>
    <w:p w14:paraId="68977265" w14:textId="77777777" w:rsidR="004C6C52" w:rsidRPr="00297045" w:rsidRDefault="004C6C52" w:rsidP="004C6C52">
      <w:pPr>
        <w:rPr>
          <w:sz w:val="16"/>
        </w:rPr>
      </w:pPr>
      <w:r w:rsidRPr="00297045">
        <w:rPr>
          <w:sz w:val="16"/>
        </w:rPr>
        <w:t>House. Rep. Ed Royce (R-CA) will continue to chair the House Foreign Affairs Committee (HFAC), a post he has held since January 2013. Rep. Eliot Engel (D-NY), ranking member of the committee since 2013, also will retain his position.</w:t>
      </w:r>
    </w:p>
    <w:p w14:paraId="150C8CF9" w14:textId="77777777" w:rsidR="004C6C52" w:rsidRPr="00297045" w:rsidRDefault="004C6C52" w:rsidP="004C6C52">
      <w:pPr>
        <w:rPr>
          <w:sz w:val="16"/>
        </w:rPr>
      </w:pPr>
      <w:r w:rsidRPr="00297045">
        <w:rPr>
          <w:sz w:val="16"/>
        </w:rPr>
        <w:t xml:space="preserve">Rep. Kay Granger (R-TX) has chaired the Appropriations Subcommittee on State, Foreign Operations, and Related Programs since 2011, but she has expressed interest in becoming chair of the Subcommittee on Defense in the 115th Congress. Should she move to the Defense Subcommittee, Rep. Mario Díaz-Balart (R-FL) will be the most senior Republican on the State, Foreign Operations, and Related Programs Subcommittee. Rep. Nita Lowey (DNY) will retain her post as ranking member of the subcommittee. </w:t>
      </w:r>
    </w:p>
    <w:p w14:paraId="1D88DEBD" w14:textId="77777777" w:rsidR="004C6C52" w:rsidRPr="00297045" w:rsidRDefault="004C6C52" w:rsidP="004C6C52">
      <w:pPr>
        <w:rPr>
          <w:sz w:val="16"/>
        </w:rPr>
      </w:pPr>
      <w:r w:rsidRPr="00297045">
        <w:rPr>
          <w:sz w:val="16"/>
        </w:rPr>
        <w:t xml:space="preserve">Senate. Sen. Bob Corker (R-TN) will chair the Senate Foreign Relations Committee (SFRC). If Sen. Bob Corker (R-TN) is appointed to a position in President-elect Trump’s Cabinet, the gavel will likely go to Sen. Jim </w:t>
      </w:r>
      <w:proofErr w:type="spellStart"/>
      <w:r w:rsidRPr="00297045">
        <w:rPr>
          <w:sz w:val="16"/>
        </w:rPr>
        <w:t>Risch</w:t>
      </w:r>
      <w:proofErr w:type="spellEnd"/>
      <w:r w:rsidRPr="00297045">
        <w:rPr>
          <w:sz w:val="16"/>
        </w:rPr>
        <w:t xml:space="preserve"> (R-ID), the second most senior Republican on the committee. Sen. Ben Cardin (D-MD) will remain the ranking member, a position he held in the 114th Congress.</w:t>
      </w:r>
    </w:p>
    <w:p w14:paraId="26D5A791" w14:textId="77777777" w:rsidR="004C6C52" w:rsidRPr="00297045" w:rsidRDefault="004C6C52" w:rsidP="004C6C52">
      <w:pPr>
        <w:rPr>
          <w:sz w:val="16"/>
        </w:rPr>
      </w:pPr>
      <w:r w:rsidRPr="00297045">
        <w:rPr>
          <w:sz w:val="16"/>
        </w:rPr>
        <w:t>Sen. Lindsey Graham (R-SC) is expected to remain in his position as chair of the State, Foreign Operations, and Related Programs Subcommittee. Similarly, Sen. Patrick Leahy (D-VT) is expected to remain on as the subcommittee’s ranking member.</w:t>
      </w:r>
    </w:p>
    <w:p w14:paraId="6D8A3446" w14:textId="77777777" w:rsidR="004C6C52" w:rsidRPr="00297045" w:rsidRDefault="004C6C52" w:rsidP="004C6C52">
      <w:pPr>
        <w:rPr>
          <w:sz w:val="16"/>
        </w:rPr>
      </w:pPr>
      <w:r w:rsidRPr="00297045">
        <w:rPr>
          <w:sz w:val="16"/>
        </w:rPr>
        <w:t>CONGRESSIONAL PRIORITIES</w:t>
      </w:r>
    </w:p>
    <w:p w14:paraId="6A045006" w14:textId="77777777" w:rsidR="004C6C52" w:rsidRPr="00297045" w:rsidRDefault="004C6C52" w:rsidP="004C6C52">
      <w:pPr>
        <w:rPr>
          <w:sz w:val="16"/>
        </w:rPr>
      </w:pPr>
      <w:r w:rsidRPr="00297045">
        <w:rPr>
          <w:sz w:val="16"/>
        </w:rPr>
        <w:t>Rep. Ed Royce has demonstrated a commitment to the cause of global human rights, which will likely be a</w:t>
      </w:r>
    </w:p>
    <w:p w14:paraId="427ED3EA" w14:textId="77777777" w:rsidR="004C6C52" w:rsidRPr="00297045" w:rsidRDefault="004C6C52" w:rsidP="004C6C52">
      <w:pPr>
        <w:rPr>
          <w:sz w:val="16"/>
        </w:rPr>
      </w:pPr>
      <w:r w:rsidRPr="00297045">
        <w:rPr>
          <w:sz w:val="16"/>
        </w:rPr>
        <w:t>continued focus for the House Foreign Affairs Committee. In response to the State Department’s confirmation that its $400 million payment to Iran was conditioned on the release of American prisoners, he sponsored the Prohibiting Future Ransom Payments to Iran Act (H.R. 5931), which passed the House by a vote of 254 to 163, but stalled in the Senate. Under his leadership, the committee could use its oversight authority to review Iran’s implementation of the nuclear accord.</w:t>
      </w:r>
    </w:p>
    <w:p w14:paraId="16949AC4" w14:textId="77777777" w:rsidR="004C6C52" w:rsidRPr="00297045" w:rsidRDefault="004C6C52" w:rsidP="004C6C52">
      <w:pPr>
        <w:rPr>
          <w:sz w:val="16"/>
        </w:rPr>
      </w:pPr>
      <w:r w:rsidRPr="00297045">
        <w:rPr>
          <w:sz w:val="16"/>
        </w:rPr>
        <w:t>On the appropriations side, Rep. Kay Granger is likely to continue to seek decreased spending on foreign assistance. The geographic distribution of foreign assistance funds is heavily concentrated in Africa, particularly throughout Sub-Saharan Africa, and in parts of Southwest and Southeast Asia. The House Appropriations bill set funding levels for FY 2017 at $595 million below FY 2016 and $691 million below the President’s budget request.</w:t>
      </w:r>
    </w:p>
    <w:p w14:paraId="5E02141D" w14:textId="77777777" w:rsidR="004C6C52" w:rsidRPr="00297045" w:rsidRDefault="004C6C52" w:rsidP="004C6C52">
      <w:pPr>
        <w:rPr>
          <w:sz w:val="16"/>
        </w:rPr>
      </w:pPr>
      <w:r w:rsidRPr="00297045">
        <w:rPr>
          <w:sz w:val="16"/>
        </w:rPr>
        <w:t xml:space="preserve">President-elect Trump has praised Russian President Vladimir Putin for his strength and leadership. He has stated that German Chancellor Angela Merkel is his favorite world leader, but he nonetheless criticized her for allowing </w:t>
      </w:r>
      <w:proofErr w:type="gramStart"/>
      <w:r w:rsidRPr="00297045">
        <w:rPr>
          <w:sz w:val="16"/>
        </w:rPr>
        <w:t>a large number of</w:t>
      </w:r>
      <w:proofErr w:type="gramEnd"/>
      <w:r w:rsidRPr="00297045">
        <w:rPr>
          <w:sz w:val="16"/>
        </w:rPr>
        <w:t xml:space="preserve"> refugees into her country (476,000 Syrian refugees received asylum in Germany in 2015). </w:t>
      </w:r>
    </w:p>
    <w:p w14:paraId="10CA7E3F" w14:textId="77777777" w:rsidR="004C6C52" w:rsidRPr="00297045" w:rsidRDefault="004C6C52" w:rsidP="004C6C52">
      <w:pPr>
        <w:rPr>
          <w:sz w:val="16"/>
        </w:rPr>
      </w:pPr>
      <w:r w:rsidRPr="00297045">
        <w:rPr>
          <w:sz w:val="16"/>
        </w:rPr>
        <w:t>President-elect Trump, in addition to being critical of other North Atlantic Treaty Organization (NATO) countries’ support levels, has said he would like to see NATO’s priorities shift away from Russian deterrence toward combating international terrorism and migration. A Republican Congress is not likely to support the President-elect’s threat of withdrawal from NATO, but Republican leaders could take a closer look at the balance of indirect spending among NATO partners.</w:t>
      </w:r>
    </w:p>
    <w:p w14:paraId="4359E4F8" w14:textId="77777777" w:rsidR="004C6C52" w:rsidRPr="00297045" w:rsidRDefault="004C6C52" w:rsidP="004C6C52">
      <w:pPr>
        <w:rPr>
          <w:sz w:val="16"/>
        </w:rPr>
      </w:pPr>
      <w:r w:rsidRPr="00297045">
        <w:rPr>
          <w:sz w:val="16"/>
        </w:rPr>
        <w:t xml:space="preserve">Syria. President-elect Trump has expressed concern regarding the Syrian refugee crisis, and has not called for the ousting of Syrian President Bashar Al-Assad, arguing that Russia and the Syrian leader should be allowed to continue fighting the Islamic State in Syria (ISIS). </w:t>
      </w:r>
    </w:p>
    <w:p w14:paraId="6AB1CCC4" w14:textId="77777777" w:rsidR="004C6C52" w:rsidRPr="00297045" w:rsidRDefault="004C6C52" w:rsidP="004C6C52">
      <w:pPr>
        <w:rPr>
          <w:sz w:val="16"/>
        </w:rPr>
      </w:pPr>
      <w:r w:rsidRPr="00297045">
        <w:rPr>
          <w:sz w:val="16"/>
        </w:rPr>
        <w:t>In contrast to President-elect Trump’s call for “extreme vetting” of all immigrants, including Syrian refugees, Reps. Royce and Eliot Engel, the Chair and Ranking Member of the HFAC, have called for restricting resources to the Assad regime in response to the “[annihilation] of its own people.” On the Senate side, SFRC Chair Bob Corker has expressed concerns about Russian activity in Syria, and criticized the Obama Administration for failing to resolve the issue or reach a successful ceasefire. The conflict in Syria is likely to continue to force Russia and the US to the negotiating table again, with world leaders, including German Chancellor Angela Merkel and French President François Hollande, who are pressing for a ceasefire. While Republican leaders in Congress may disagree with the Administration’s approach to Syria and the refugee crisis, the President-elect will have wide latitude to act on his campaign promises.</w:t>
      </w:r>
    </w:p>
    <w:p w14:paraId="420970C4" w14:textId="77777777" w:rsidR="004C6C52" w:rsidRPr="00297045" w:rsidRDefault="004C6C52" w:rsidP="004C6C52">
      <w:pPr>
        <w:rPr>
          <w:sz w:val="16"/>
        </w:rPr>
      </w:pPr>
      <w:r w:rsidRPr="00297045">
        <w:rPr>
          <w:sz w:val="16"/>
        </w:rPr>
        <w:t xml:space="preserve">Russia. </w:t>
      </w:r>
      <w:r w:rsidRPr="00416BB6">
        <w:rPr>
          <w:rStyle w:val="StyleUnderline"/>
          <w:highlight w:val="yellow"/>
        </w:rPr>
        <w:t>Republican leaders</w:t>
      </w:r>
      <w:r w:rsidRPr="00297045">
        <w:rPr>
          <w:rStyle w:val="StyleUnderline"/>
        </w:rPr>
        <w:t xml:space="preserve"> in Congress </w:t>
      </w:r>
      <w:r w:rsidRPr="00416BB6">
        <w:rPr>
          <w:rStyle w:val="Emphasis"/>
          <w:highlight w:val="yellow"/>
        </w:rPr>
        <w:t>do not share</w:t>
      </w:r>
      <w:r w:rsidRPr="00297045">
        <w:rPr>
          <w:rStyle w:val="Emphasis"/>
        </w:rPr>
        <w:t xml:space="preserve"> President-elect </w:t>
      </w:r>
      <w:r w:rsidRPr="00416BB6">
        <w:rPr>
          <w:rStyle w:val="Emphasis"/>
          <w:highlight w:val="yellow"/>
        </w:rPr>
        <w:t>Trump’s views on US relations with the Kremlin</w:t>
      </w:r>
      <w:r w:rsidRPr="00297045">
        <w:rPr>
          <w:sz w:val="16"/>
        </w:rPr>
        <w:t xml:space="preserve">. </w:t>
      </w:r>
      <w:r w:rsidRPr="00297045">
        <w:rPr>
          <w:rStyle w:val="StyleUnderline"/>
        </w:rPr>
        <w:t>HFAC Chair</w:t>
      </w:r>
      <w:r w:rsidRPr="00297045">
        <w:rPr>
          <w:sz w:val="16"/>
        </w:rPr>
        <w:t xml:space="preserve"> Rep. </w:t>
      </w:r>
      <w:r w:rsidRPr="00297045">
        <w:rPr>
          <w:rStyle w:val="StyleUnderline"/>
        </w:rPr>
        <w:t>Royce has said</w:t>
      </w:r>
      <w:r w:rsidRPr="00297045">
        <w:rPr>
          <w:sz w:val="16"/>
        </w:rPr>
        <w:t xml:space="preserve"> that </w:t>
      </w:r>
      <w:r w:rsidRPr="00297045">
        <w:rPr>
          <w:rStyle w:val="StyleUnderline"/>
        </w:rPr>
        <w:t>Russia and President Putin’s interests conflict directly with those of the US.</w:t>
      </w:r>
      <w:r w:rsidRPr="00297045">
        <w:rPr>
          <w:sz w:val="16"/>
        </w:rPr>
        <w:t xml:space="preserve"> He has also been critical of the Obama Administration for trying too hard to cooperate with Russia. Similarly, SFRC Chair Bob </w:t>
      </w:r>
      <w:r w:rsidRPr="00416BB6">
        <w:rPr>
          <w:rStyle w:val="StyleUnderline"/>
          <w:highlight w:val="yellow"/>
        </w:rPr>
        <w:t>Corker</w:t>
      </w:r>
      <w:r w:rsidRPr="00297045">
        <w:rPr>
          <w:sz w:val="16"/>
        </w:rPr>
        <w:t xml:space="preserve"> criticized Obama Administration Secretary of State John Kerry for “laying prostrate” in front of Russia, and </w:t>
      </w:r>
      <w:r w:rsidRPr="00416BB6">
        <w:rPr>
          <w:rStyle w:val="StyleUnderline"/>
          <w:highlight w:val="yellow"/>
        </w:rPr>
        <w:t xml:space="preserve">will be </w:t>
      </w:r>
      <w:r w:rsidRPr="00416BB6">
        <w:rPr>
          <w:rStyle w:val="Emphasis"/>
          <w:highlight w:val="yellow"/>
        </w:rPr>
        <w:t>unlikely to look favorably upon strengthening ties</w:t>
      </w:r>
      <w:r w:rsidRPr="00297045">
        <w:rPr>
          <w:rStyle w:val="Emphasis"/>
        </w:rPr>
        <w:t xml:space="preserve"> between the US and the Kremlin</w:t>
      </w:r>
      <w:r w:rsidRPr="00297045">
        <w:rPr>
          <w:sz w:val="16"/>
        </w:rPr>
        <w:t>. Sen. Corker’s views on Russia may mean he is more likely a pick for the Treasury spot in the Trump Cabinet, rather than State.</w:t>
      </w:r>
    </w:p>
    <w:p w14:paraId="7F37E8D0" w14:textId="77777777" w:rsidR="004C6C52" w:rsidRPr="00297045" w:rsidRDefault="004C6C52" w:rsidP="004C6C52">
      <w:pPr>
        <w:rPr>
          <w:sz w:val="16"/>
        </w:rPr>
      </w:pPr>
      <w:r w:rsidRPr="00297045">
        <w:rPr>
          <w:sz w:val="16"/>
        </w:rPr>
        <w:t>China. President-elect Trump has been critical of China with respect to its economic policy and expansion efforts in the South China Sea. He said he will label China a currency manipulator, crack down on hacking efforts, and threaten the Chinese government with increased tariffs unless current trade agreements are rewritten. The President-elect has outlined a policy that will instruct the US Trade Representative to bring trade cases against China in the US and at the World Trade Organization to contest China’s subsidy policies that favor Chinese companies and give them a competitive advantage in global trade, to the detriment of US interests.</w:t>
      </w:r>
    </w:p>
    <w:p w14:paraId="1EEB7D0F" w14:textId="77777777" w:rsidR="004C6C52" w:rsidRPr="0038671C" w:rsidRDefault="004C6C52" w:rsidP="004C6C52">
      <w:pPr>
        <w:rPr>
          <w:sz w:val="16"/>
        </w:rPr>
      </w:pPr>
      <w:r w:rsidRPr="00297045">
        <w:rPr>
          <w:sz w:val="16"/>
        </w:rPr>
        <w:t xml:space="preserve">President-elect </w:t>
      </w:r>
      <w:r w:rsidRPr="00416BB6">
        <w:rPr>
          <w:rStyle w:val="StyleUnderline"/>
          <w:highlight w:val="yellow"/>
        </w:rPr>
        <w:t>Trump</w:t>
      </w:r>
      <w:r w:rsidRPr="00297045">
        <w:rPr>
          <w:rStyle w:val="StyleUnderline"/>
        </w:rPr>
        <w:t xml:space="preserve"> has </w:t>
      </w:r>
      <w:r w:rsidRPr="00416BB6">
        <w:rPr>
          <w:rStyle w:val="StyleUnderline"/>
          <w:highlight w:val="yellow"/>
        </w:rPr>
        <w:t>said</w:t>
      </w:r>
      <w:r w:rsidRPr="00297045">
        <w:rPr>
          <w:sz w:val="16"/>
        </w:rPr>
        <w:t xml:space="preserve"> he </w:t>
      </w:r>
      <w:r w:rsidRPr="00416BB6">
        <w:rPr>
          <w:rStyle w:val="StyleUnderline"/>
          <w:highlight w:val="yellow"/>
        </w:rPr>
        <w:t>would expand US</w:t>
      </w:r>
      <w:r w:rsidRPr="00297045">
        <w:rPr>
          <w:rStyle w:val="StyleUnderline"/>
        </w:rPr>
        <w:t xml:space="preserve"> military </w:t>
      </w:r>
      <w:r w:rsidRPr="00416BB6">
        <w:rPr>
          <w:rStyle w:val="StyleUnderline"/>
          <w:highlight w:val="yellow"/>
        </w:rPr>
        <w:t xml:space="preserve">presence in the </w:t>
      </w:r>
      <w:r w:rsidRPr="00416BB6">
        <w:rPr>
          <w:rStyle w:val="Emphasis"/>
          <w:highlight w:val="yellow"/>
        </w:rPr>
        <w:t>S</w:t>
      </w:r>
      <w:r w:rsidRPr="00297045">
        <w:rPr>
          <w:rStyle w:val="StyleUnderline"/>
        </w:rPr>
        <w:t xml:space="preserve">outh </w:t>
      </w:r>
      <w:r w:rsidRPr="00416BB6">
        <w:rPr>
          <w:rStyle w:val="Emphasis"/>
          <w:highlight w:val="yellow"/>
        </w:rPr>
        <w:t>C</w:t>
      </w:r>
      <w:r w:rsidRPr="00297045">
        <w:rPr>
          <w:rStyle w:val="StyleUnderline"/>
        </w:rPr>
        <w:t xml:space="preserve">hina </w:t>
      </w:r>
      <w:r w:rsidRPr="00416BB6">
        <w:rPr>
          <w:rStyle w:val="Emphasis"/>
          <w:highlight w:val="yellow"/>
        </w:rPr>
        <w:t>S</w:t>
      </w:r>
      <w:r w:rsidRPr="00297045">
        <w:rPr>
          <w:rStyle w:val="StyleUnderline"/>
        </w:rPr>
        <w:t>ea as a deterrent to China’s territorial claims</w:t>
      </w:r>
      <w:r w:rsidRPr="00297045">
        <w:rPr>
          <w:sz w:val="16"/>
        </w:rPr>
        <w:t xml:space="preserve"> in the region. HFAC Chair </w:t>
      </w:r>
      <w:r w:rsidRPr="00416BB6">
        <w:rPr>
          <w:rStyle w:val="StyleUnderline"/>
          <w:highlight w:val="yellow"/>
        </w:rPr>
        <w:t>Royce and</w:t>
      </w:r>
      <w:r w:rsidRPr="00297045">
        <w:rPr>
          <w:sz w:val="16"/>
        </w:rPr>
        <w:t xml:space="preserve"> SFRC Chair </w:t>
      </w:r>
      <w:r w:rsidRPr="00416BB6">
        <w:rPr>
          <w:rStyle w:val="StyleUnderline"/>
          <w:highlight w:val="yellow"/>
        </w:rPr>
        <w:t>Corker</w:t>
      </w:r>
      <w:r w:rsidRPr="00297045">
        <w:rPr>
          <w:rStyle w:val="StyleUnderline"/>
        </w:rPr>
        <w:t xml:space="preserve"> have</w:t>
      </w:r>
      <w:r w:rsidRPr="00297045">
        <w:rPr>
          <w:sz w:val="16"/>
        </w:rPr>
        <w:t xml:space="preserve"> also </w:t>
      </w:r>
      <w:r w:rsidRPr="00297045">
        <w:rPr>
          <w:rStyle w:val="StyleUnderline"/>
        </w:rPr>
        <w:t>expressed concerns about Chinese actions</w:t>
      </w:r>
      <w:r w:rsidRPr="00297045">
        <w:rPr>
          <w:sz w:val="16"/>
        </w:rPr>
        <w:t xml:space="preserve"> in the South China Sea, </w:t>
      </w:r>
      <w:r w:rsidRPr="00297045">
        <w:rPr>
          <w:rStyle w:val="StyleUnderline"/>
        </w:rPr>
        <w:t xml:space="preserve">but </w:t>
      </w:r>
      <w:r w:rsidRPr="00416BB6">
        <w:rPr>
          <w:rStyle w:val="StyleUnderline"/>
          <w:highlight w:val="yellow"/>
        </w:rPr>
        <w:t>would</w:t>
      </w:r>
      <w:r w:rsidRPr="00297045">
        <w:rPr>
          <w:rStyle w:val="StyleUnderline"/>
        </w:rPr>
        <w:t xml:space="preserve"> </w:t>
      </w:r>
      <w:r w:rsidRPr="00297045">
        <w:rPr>
          <w:rStyle w:val="Emphasis"/>
        </w:rPr>
        <w:t xml:space="preserve">likely </w:t>
      </w:r>
      <w:r w:rsidRPr="00416BB6">
        <w:rPr>
          <w:rStyle w:val="Emphasis"/>
          <w:highlight w:val="yellow"/>
        </w:rPr>
        <w:t>oppose a military buildup</w:t>
      </w:r>
      <w:r w:rsidRPr="00416BB6">
        <w:rPr>
          <w:rStyle w:val="StyleUnderline"/>
          <w:highlight w:val="yellow"/>
        </w:rPr>
        <w:t xml:space="preserve"> and could </w:t>
      </w:r>
      <w:r w:rsidRPr="00416BB6">
        <w:rPr>
          <w:rStyle w:val="Emphasis"/>
          <w:highlight w:val="yellow"/>
        </w:rPr>
        <w:t>withhold funding</w:t>
      </w:r>
      <w:r w:rsidRPr="00416BB6">
        <w:rPr>
          <w:rStyle w:val="StyleUnderline"/>
          <w:highlight w:val="yellow"/>
        </w:rPr>
        <w:t xml:space="preserve"> as a check on</w:t>
      </w:r>
      <w:r w:rsidRPr="00297045">
        <w:rPr>
          <w:rStyle w:val="StyleUnderline"/>
        </w:rPr>
        <w:t xml:space="preserve"> the power of </w:t>
      </w:r>
      <w:r w:rsidRPr="00416BB6">
        <w:rPr>
          <w:rStyle w:val="StyleUnderline"/>
          <w:highlight w:val="yellow"/>
        </w:rPr>
        <w:t>the Executive</w:t>
      </w:r>
      <w:r w:rsidRPr="00297045">
        <w:rPr>
          <w:rStyle w:val="StyleUnderline"/>
        </w:rPr>
        <w:t xml:space="preserve"> Branch</w:t>
      </w:r>
      <w:r w:rsidRPr="00297045">
        <w:rPr>
          <w:sz w:val="16"/>
        </w:rPr>
        <w:t xml:space="preserve">. Rep. Royce has also been a champion of expanding human rights and freedom of information in China and throughout Asia as a counterweight to China’s influence in the region. </w:t>
      </w:r>
    </w:p>
    <w:p w14:paraId="5CE3E0E6" w14:textId="6102D855" w:rsidR="00253073" w:rsidRDefault="00253073" w:rsidP="00126188"/>
    <w:p w14:paraId="4C8440E7" w14:textId="4728B7CA" w:rsidR="00B65644" w:rsidRDefault="00B65644" w:rsidP="00665252">
      <w:pPr>
        <w:pStyle w:val="Heading2"/>
      </w:pPr>
      <w:r>
        <w:t>***Offense***</w:t>
      </w:r>
    </w:p>
    <w:p w14:paraId="14B2A8D8" w14:textId="4A635FE9" w:rsidR="00F93521" w:rsidRDefault="005A36ED" w:rsidP="00F93521">
      <w:pPr>
        <w:pStyle w:val="Heading3"/>
      </w:pPr>
      <w:r>
        <w:t>2AC---</w:t>
      </w:r>
      <w:r w:rsidR="00686EDB">
        <w:t>Impeachment Bad---</w:t>
      </w:r>
      <w:r w:rsidR="00F93521">
        <w:t>Lashout</w:t>
      </w:r>
    </w:p>
    <w:p w14:paraId="25042855" w14:textId="5824AF31" w:rsidR="00F93521" w:rsidRDefault="00F93521" w:rsidP="00F93521">
      <w:pPr>
        <w:pStyle w:val="Heading4"/>
      </w:pPr>
      <w:r>
        <w:t>Dem</w:t>
      </w:r>
      <w:r w:rsidR="005A36ED">
        <w:t xml:space="preserve"> impeachment threat </w:t>
      </w:r>
      <w:r>
        <w:t xml:space="preserve">guarantees Trump diversionary war---Middle East, Russia, North Korea </w:t>
      </w:r>
    </w:p>
    <w:p w14:paraId="2B8C11C2" w14:textId="478638F9" w:rsidR="00F93521" w:rsidRDefault="00F93521" w:rsidP="00F93521">
      <w:r>
        <w:t xml:space="preserve">Oliver Della Costa </w:t>
      </w:r>
      <w:proofErr w:type="spellStart"/>
      <w:r w:rsidR="00F04504">
        <w:rPr>
          <w:rStyle w:val="Style13ptBold"/>
        </w:rPr>
        <w:t>Stuenkel</w:t>
      </w:r>
      <w:proofErr w:type="spellEnd"/>
      <w:r w:rsidR="00F04504">
        <w:rPr>
          <w:rStyle w:val="Style13ptBold"/>
        </w:rPr>
        <w:t xml:space="preserve"> 17</w:t>
      </w:r>
      <w:r>
        <w:t xml:space="preserve">, Associate Professor of International Relations at the </w:t>
      </w:r>
      <w:proofErr w:type="spellStart"/>
      <w:r>
        <w:t>Getulio</w:t>
      </w:r>
      <w:proofErr w:type="spellEnd"/>
      <w:r>
        <w:t xml:space="preserve"> Vargas Foundation (FGV) in São Paulo, 12/30/17, “International Politics in 2018: Ten Predictions,” http://www.postwesternworld.com/2017/12/30/international-politics-2018-predictions/</w:t>
      </w:r>
    </w:p>
    <w:p w14:paraId="379200E4" w14:textId="77777777" w:rsidR="00F93521" w:rsidRDefault="00F93521" w:rsidP="00F93521">
      <w:pPr>
        <w:rPr>
          <w:sz w:val="16"/>
        </w:rPr>
      </w:pPr>
      <w:r>
        <w:rPr>
          <w:sz w:val="16"/>
        </w:rPr>
        <w:t xml:space="preserve">5. President Trump will get less done </w:t>
      </w:r>
      <w:r>
        <w:rPr>
          <w:rStyle w:val="StyleUnderline"/>
          <w:highlight w:val="yellow"/>
        </w:rPr>
        <w:t>after the</w:t>
      </w:r>
      <w:r>
        <w:rPr>
          <w:rStyle w:val="StyleUnderline"/>
        </w:rPr>
        <w:t xml:space="preserve"> 2018</w:t>
      </w:r>
      <w:r>
        <w:rPr>
          <w:sz w:val="16"/>
        </w:rPr>
        <w:t xml:space="preserve"> in the </w:t>
      </w:r>
      <w:r>
        <w:rPr>
          <w:rStyle w:val="StyleUnderline"/>
          <w:highlight w:val="yellow"/>
        </w:rPr>
        <w:t>midterm</w:t>
      </w:r>
      <w:r>
        <w:rPr>
          <w:rStyle w:val="StyleUnderline"/>
        </w:rPr>
        <w:t xml:space="preserve"> election</w:t>
      </w:r>
      <w:r>
        <w:rPr>
          <w:sz w:val="16"/>
        </w:rPr>
        <w:t xml:space="preserve">, and </w:t>
      </w:r>
      <w:r>
        <w:rPr>
          <w:rStyle w:val="StyleUnderline"/>
        </w:rPr>
        <w:t>Democrats will seek to initiate impeachment</w:t>
      </w:r>
      <w:r>
        <w:rPr>
          <w:sz w:val="16"/>
        </w:rPr>
        <w:t xml:space="preserve"> proceedings</w:t>
      </w:r>
    </w:p>
    <w:p w14:paraId="7738F441" w14:textId="77777777" w:rsidR="00F93521" w:rsidRDefault="00F93521" w:rsidP="00F93521">
      <w:pPr>
        <w:rPr>
          <w:sz w:val="16"/>
        </w:rPr>
      </w:pPr>
      <w:r>
        <w:rPr>
          <w:rStyle w:val="StyleUnderline"/>
          <w:highlight w:val="yellow"/>
        </w:rPr>
        <w:t>Dem</w:t>
      </w:r>
      <w:r>
        <w:rPr>
          <w:rStyle w:val="StyleUnderline"/>
        </w:rPr>
        <w:t>ocrat</w:t>
      </w:r>
      <w:r>
        <w:rPr>
          <w:rStyle w:val="StyleUnderline"/>
          <w:highlight w:val="yellow"/>
        </w:rPr>
        <w:t>s</w:t>
      </w:r>
      <w:r>
        <w:rPr>
          <w:rStyle w:val="StyleUnderline"/>
        </w:rPr>
        <w:t xml:space="preserve"> will </w:t>
      </w:r>
      <w:r>
        <w:rPr>
          <w:rStyle w:val="StyleUnderline"/>
          <w:highlight w:val="yellow"/>
        </w:rPr>
        <w:t>regain control</w:t>
      </w:r>
      <w:r>
        <w:rPr>
          <w:rStyle w:val="StyleUnderline"/>
        </w:rPr>
        <w:t xml:space="preserve"> of </w:t>
      </w:r>
      <w:proofErr w:type="gramStart"/>
      <w:r>
        <w:rPr>
          <w:rStyle w:val="StyleUnderline"/>
        </w:rPr>
        <w:t>Congress,</w:t>
      </w:r>
      <w:proofErr w:type="gramEnd"/>
      <w:r>
        <w:rPr>
          <w:rStyle w:val="StyleUnderline"/>
        </w:rPr>
        <w:t xml:space="preserve"> </w:t>
      </w:r>
      <w:r>
        <w:rPr>
          <w:rStyle w:val="StyleUnderline"/>
          <w:highlight w:val="yellow"/>
        </w:rPr>
        <w:t>their first move will be to try to impeach</w:t>
      </w:r>
      <w:r>
        <w:rPr>
          <w:sz w:val="16"/>
        </w:rPr>
        <w:t xml:space="preserve"> President </w:t>
      </w:r>
      <w:r>
        <w:rPr>
          <w:rStyle w:val="StyleUnderline"/>
        </w:rPr>
        <w:t>Trump</w:t>
      </w:r>
      <w:r>
        <w:rPr>
          <w:sz w:val="16"/>
        </w:rPr>
        <w:t xml:space="preserve"> -- </w:t>
      </w:r>
      <w:r>
        <w:rPr>
          <w:rStyle w:val="Emphasis"/>
          <w:highlight w:val="yellow"/>
        </w:rPr>
        <w:t>despite</w:t>
      </w:r>
      <w:r>
        <w:rPr>
          <w:rStyle w:val="Emphasis"/>
        </w:rPr>
        <w:t xml:space="preserve"> all the</w:t>
      </w:r>
      <w:r>
        <w:rPr>
          <w:sz w:val="16"/>
        </w:rPr>
        <w:t xml:space="preserve"> hurdles and </w:t>
      </w:r>
      <w:r>
        <w:rPr>
          <w:rStyle w:val="Emphasis"/>
          <w:highlight w:val="yellow"/>
        </w:rPr>
        <w:t>risks</w:t>
      </w:r>
      <w:r>
        <w:rPr>
          <w:sz w:val="16"/>
        </w:rPr>
        <w:t xml:space="preserve"> involved. </w:t>
      </w:r>
      <w:r>
        <w:rPr>
          <w:rStyle w:val="StyleUnderline"/>
          <w:highlight w:val="yellow"/>
        </w:rPr>
        <w:t>Irrespective of whether they succeed</w:t>
      </w:r>
      <w:r>
        <w:rPr>
          <w:sz w:val="16"/>
        </w:rPr>
        <w:t xml:space="preserve"> or not, </w:t>
      </w:r>
      <w:r>
        <w:rPr>
          <w:rStyle w:val="StyleUnderline"/>
        </w:rPr>
        <w:t xml:space="preserve">it is likely to slow down Trump's agenda as </w:t>
      </w:r>
      <w:r>
        <w:rPr>
          <w:rStyle w:val="StyleUnderline"/>
          <w:highlight w:val="yellow"/>
        </w:rPr>
        <w:t>he will have to dedicate</w:t>
      </w:r>
      <w:r>
        <w:rPr>
          <w:rStyle w:val="StyleUnderline"/>
        </w:rPr>
        <w:t xml:space="preserve"> more </w:t>
      </w:r>
      <w:r>
        <w:rPr>
          <w:rStyle w:val="StyleUnderline"/>
          <w:highlight w:val="yellow"/>
        </w:rPr>
        <w:t>time to defending</w:t>
      </w:r>
      <w:r>
        <w:rPr>
          <w:rStyle w:val="StyleUnderline"/>
        </w:rPr>
        <w:t xml:space="preserve"> himself. </w:t>
      </w:r>
      <w:r>
        <w:rPr>
          <w:rStyle w:val="StyleUnderline"/>
          <w:highlight w:val="yellow"/>
        </w:rPr>
        <w:t>That will make foreign policy one of the</w:t>
      </w:r>
      <w:r>
        <w:rPr>
          <w:rStyle w:val="StyleUnderline"/>
        </w:rPr>
        <w:t xml:space="preserve"> few </w:t>
      </w:r>
      <w:r>
        <w:rPr>
          <w:rStyle w:val="StyleUnderline"/>
          <w:highlight w:val="yellow"/>
        </w:rPr>
        <w:t>areas</w:t>
      </w:r>
      <w:r>
        <w:rPr>
          <w:rStyle w:val="StyleUnderline"/>
        </w:rPr>
        <w:t xml:space="preserve"> in which </w:t>
      </w:r>
      <w:r>
        <w:rPr>
          <w:rStyle w:val="StyleUnderline"/>
          <w:highlight w:val="yellow"/>
        </w:rPr>
        <w:t>he can act</w:t>
      </w:r>
      <w:r>
        <w:rPr>
          <w:rStyle w:val="StyleUnderline"/>
        </w:rPr>
        <w:t xml:space="preserve"> in an </w:t>
      </w:r>
      <w:r>
        <w:rPr>
          <w:rStyle w:val="StyleUnderline"/>
          <w:highlight w:val="yellow"/>
        </w:rPr>
        <w:t>unrestrained</w:t>
      </w:r>
      <w:r>
        <w:rPr>
          <w:rStyle w:val="StyleUnderline"/>
        </w:rPr>
        <w:t xml:space="preserve"> manner</w:t>
      </w:r>
      <w:r>
        <w:rPr>
          <w:sz w:val="16"/>
        </w:rPr>
        <w:t xml:space="preserve">, </w:t>
      </w:r>
      <w:r>
        <w:rPr>
          <w:rStyle w:val="Emphasis"/>
          <w:highlight w:val="yellow"/>
        </w:rPr>
        <w:t>increasing</w:t>
      </w:r>
      <w:r>
        <w:rPr>
          <w:rStyle w:val="Emphasis"/>
        </w:rPr>
        <w:t xml:space="preserve"> the </w:t>
      </w:r>
      <w:r>
        <w:rPr>
          <w:rStyle w:val="Emphasis"/>
          <w:highlight w:val="yellow"/>
        </w:rPr>
        <w:t>risk of adventures in the Middle East, Eastern Europe, North Korea</w:t>
      </w:r>
      <w:r>
        <w:rPr>
          <w:rStyle w:val="Emphasis"/>
        </w:rPr>
        <w:t xml:space="preserve"> or Venezuela</w:t>
      </w:r>
      <w:r>
        <w:rPr>
          <w:sz w:val="16"/>
        </w:rPr>
        <w:t>. His mentally stable advisors Kelly, Mattis and McMaster, however, will avoid a war with the regime in Pyongyang. On the domestic front, Trump will fail to build the much-touted wall along the Southern border, though his changes in the judiciary boost conservative forces in US politics for decades to come.</w:t>
      </w:r>
    </w:p>
    <w:p w14:paraId="5EFF621D" w14:textId="77777777" w:rsidR="00F93521" w:rsidRDefault="00F93521" w:rsidP="00126188"/>
    <w:p w14:paraId="0663E029" w14:textId="2DD2E947" w:rsidR="00F93521" w:rsidRDefault="005A36ED" w:rsidP="00F93521">
      <w:pPr>
        <w:pStyle w:val="Heading4"/>
      </w:pPr>
      <w:r>
        <w:t>E</w:t>
      </w:r>
      <w:r w:rsidR="00F93521">
        <w:t>xtinction</w:t>
      </w:r>
    </w:p>
    <w:p w14:paraId="409B2E68" w14:textId="77777777" w:rsidR="00F93521" w:rsidRDefault="00F93521" w:rsidP="00F93521">
      <w:r>
        <w:t xml:space="preserve">Hans </w:t>
      </w:r>
      <w:r>
        <w:rPr>
          <w:rStyle w:val="Style13ptBold"/>
        </w:rPr>
        <w:t>Binnendijk 16</w:t>
      </w:r>
      <w:r>
        <w:t xml:space="preserve">, Senior Fellow at the Center for Transatlantic Relations at the Johns Hopkins University Paul H. </w:t>
      </w:r>
      <w:proofErr w:type="spellStart"/>
      <w:r>
        <w:t>Nitze</w:t>
      </w:r>
      <w:proofErr w:type="spellEnd"/>
      <w:r>
        <w:t xml:space="preserve"> School of Advanced International Studies, January 2016, “Friends, Foes, and Future Directions: U.S. Partnerships in a Turbulent World,” </w:t>
      </w:r>
      <w:hyperlink r:id="rId71" w:history="1">
        <w:r>
          <w:rPr>
            <w:rStyle w:val="Hyperlink"/>
          </w:rPr>
          <w:t>http://www.rand.org/content/dam/rand/pubs/research_reports/RR1200/RR1210/RAND_RR1210.pdf</w:t>
        </w:r>
      </w:hyperlink>
    </w:p>
    <w:p w14:paraId="1C501763" w14:textId="77777777" w:rsidR="00F93521" w:rsidRDefault="00F93521" w:rsidP="00F93521">
      <w:pPr>
        <w:rPr>
          <w:sz w:val="16"/>
        </w:rPr>
      </w:pPr>
      <w:r>
        <w:rPr>
          <w:sz w:val="16"/>
        </w:rPr>
        <w:t xml:space="preserve">Today, </w:t>
      </w:r>
      <w:r>
        <w:rPr>
          <w:rStyle w:val="StyleUnderline"/>
        </w:rPr>
        <w:t>the most important external challenge</w:t>
      </w:r>
      <w:r>
        <w:rPr>
          <w:sz w:val="16"/>
        </w:rPr>
        <w:t xml:space="preserve"> faced by the United States </w:t>
      </w:r>
      <w:r>
        <w:rPr>
          <w:rStyle w:val="StyleUnderline"/>
        </w:rPr>
        <w:t xml:space="preserve">is the </w:t>
      </w:r>
      <w:r>
        <w:rPr>
          <w:rStyle w:val="Emphasis"/>
        </w:rPr>
        <w:t>reemergence of potential confrontation between great powers</w:t>
      </w:r>
      <w:r>
        <w:rPr>
          <w:sz w:val="16"/>
        </w:rPr>
        <w:t xml:space="preserve"> and with rogue states. </w:t>
      </w:r>
      <w:r>
        <w:rPr>
          <w:rStyle w:val="StyleUnderline"/>
          <w:highlight w:val="yellow"/>
        </w:rPr>
        <w:t>The U</w:t>
      </w:r>
      <w:r>
        <w:rPr>
          <w:sz w:val="16"/>
        </w:rPr>
        <w:t xml:space="preserve">nited </w:t>
      </w:r>
      <w:r>
        <w:rPr>
          <w:rStyle w:val="StyleUnderline"/>
          <w:highlight w:val="yellow"/>
        </w:rPr>
        <w:t>S</w:t>
      </w:r>
      <w:r>
        <w:rPr>
          <w:sz w:val="16"/>
        </w:rPr>
        <w:t xml:space="preserve">tates </w:t>
      </w:r>
      <w:r>
        <w:rPr>
          <w:rStyle w:val="StyleUnderline"/>
        </w:rPr>
        <w:t xml:space="preserve">now </w:t>
      </w:r>
      <w:r>
        <w:rPr>
          <w:rStyle w:val="StyleUnderline"/>
          <w:highlight w:val="yellow"/>
        </w:rPr>
        <w:t>faces</w:t>
      </w:r>
      <w:r>
        <w:rPr>
          <w:rStyle w:val="StyleUnderline"/>
        </w:rPr>
        <w:t xml:space="preserve"> a </w:t>
      </w:r>
      <w:r>
        <w:rPr>
          <w:rStyle w:val="StyleUnderline"/>
          <w:highlight w:val="yellow"/>
        </w:rPr>
        <w:t>risk of conflict with</w:t>
      </w:r>
      <w:r>
        <w:rPr>
          <w:rStyle w:val="StyleUnderline"/>
        </w:rPr>
        <w:t xml:space="preserve"> several potential adversaries</w:t>
      </w:r>
      <w:r>
        <w:rPr>
          <w:sz w:val="16"/>
        </w:rPr>
        <w:t xml:space="preserve">: Four are </w:t>
      </w:r>
      <w:r>
        <w:rPr>
          <w:rStyle w:val="StyleUnderline"/>
          <w:highlight w:val="yellow"/>
        </w:rPr>
        <w:t xml:space="preserve">nation-states with </w:t>
      </w:r>
      <w:r>
        <w:rPr>
          <w:rStyle w:val="Emphasis"/>
          <w:highlight w:val="yellow"/>
        </w:rPr>
        <w:t>nuclear weapons</w:t>
      </w:r>
      <w:r>
        <w:rPr>
          <w:rStyle w:val="StyleUnderline"/>
          <w:highlight w:val="yellow"/>
        </w:rPr>
        <w:t xml:space="preserve"> or</w:t>
      </w:r>
      <w:r>
        <w:rPr>
          <w:rStyle w:val="StyleUnderline"/>
        </w:rPr>
        <w:t xml:space="preserve"> nuclear </w:t>
      </w:r>
      <w:r>
        <w:rPr>
          <w:rStyle w:val="StyleUnderline"/>
          <w:highlight w:val="yellow"/>
        </w:rPr>
        <w:t>ambitions (Russia, China, North Korea, and Iran</w:t>
      </w:r>
      <w:r>
        <w:rPr>
          <w:sz w:val="16"/>
        </w:rPr>
        <w:t>) and one is a diverse group of Salafi jihadists. Currently, the United States is engaged in military action against a wannabe state, the Islamic State of Iraq and Syria (ISIS).1 Most of these potential adversaries also cooperate with at least one other hostile nation, compounding the challenge for the United States.</w:t>
      </w:r>
    </w:p>
    <w:p w14:paraId="479DEF01" w14:textId="77777777" w:rsidR="00F93521" w:rsidRDefault="00F93521" w:rsidP="00F93521">
      <w:pPr>
        <w:rPr>
          <w:sz w:val="16"/>
        </w:rPr>
      </w:pPr>
      <w:r>
        <w:rPr>
          <w:rStyle w:val="StyleUnderline"/>
        </w:rPr>
        <w:t>This is a fundamental change from the previous decade, when the focus of U.S. national security policy was on two stability operations in the greater Middle East, nonstate actors, and transnational threats</w:t>
      </w:r>
      <w:r>
        <w:rPr>
          <w:sz w:val="16"/>
        </w:rPr>
        <w:t xml:space="preserve">. Those threats still exist, but </w:t>
      </w:r>
      <w:r>
        <w:rPr>
          <w:rStyle w:val="StyleUnderline"/>
        </w:rPr>
        <w:t>a new set of challenges from nuclear states</w:t>
      </w:r>
      <w:r>
        <w:rPr>
          <w:sz w:val="16"/>
        </w:rPr>
        <w:t xml:space="preserve"> and nuclear aspirants </w:t>
      </w:r>
      <w:r>
        <w:rPr>
          <w:rStyle w:val="StyleUnderline"/>
        </w:rPr>
        <w:t xml:space="preserve">is of </w:t>
      </w:r>
      <w:r>
        <w:rPr>
          <w:rStyle w:val="Emphasis"/>
        </w:rPr>
        <w:t>greater concern</w:t>
      </w:r>
      <w:r>
        <w:rPr>
          <w:sz w:val="16"/>
        </w:rPr>
        <w:t>.</w:t>
      </w:r>
    </w:p>
    <w:p w14:paraId="10E6E27E" w14:textId="77777777" w:rsidR="00F93521" w:rsidRDefault="00F93521" w:rsidP="00F93521">
      <w:pPr>
        <w:rPr>
          <w:sz w:val="16"/>
        </w:rPr>
      </w:pPr>
      <w:r>
        <w:rPr>
          <w:sz w:val="16"/>
        </w:rPr>
        <w:t>There are dramatic differences among these potential adversaries in terms of their ability to threaten vital U.S. interests and the extent to which their goals overlap with Washington’s. As a result, the United States must design a set of flexible and differentiated policies to deal with each potential foe. The overall goal should be to reduce these threats and the prospect of close cooperation among adversaries to challenge U.S. interests. To do this, the United States needs to quickly defeat ISIS, deter North Korea, dissuade Russia, constrain Iran, and engage China.</w:t>
      </w:r>
    </w:p>
    <w:p w14:paraId="048BA92F" w14:textId="77777777" w:rsidR="00F93521" w:rsidRDefault="00F93521" w:rsidP="00F93521">
      <w:r>
        <w:rPr>
          <w:sz w:val="16"/>
        </w:rPr>
        <w:t xml:space="preserve">These potential adversaries have created situations in which </w:t>
      </w:r>
      <w:proofErr w:type="gramStart"/>
      <w:r>
        <w:rPr>
          <w:sz w:val="16"/>
        </w:rPr>
        <w:t>a large number of</w:t>
      </w:r>
      <w:proofErr w:type="gramEnd"/>
      <w:r>
        <w:rPr>
          <w:sz w:val="16"/>
        </w:rPr>
        <w:t xml:space="preserve"> U.S. allies and partner nations are more vulnerable today than they were a decade ago. Many U.S. friends are in more danger than the United States is itself, and </w:t>
      </w:r>
      <w:r>
        <w:rPr>
          <w:rStyle w:val="StyleUnderline"/>
          <w:highlight w:val="yellow"/>
        </w:rPr>
        <w:t>if the U</w:t>
      </w:r>
      <w:r>
        <w:rPr>
          <w:sz w:val="16"/>
        </w:rPr>
        <w:t xml:space="preserve">nited </w:t>
      </w:r>
      <w:r>
        <w:rPr>
          <w:rStyle w:val="StyleUnderline"/>
          <w:highlight w:val="yellow"/>
        </w:rPr>
        <w:t>S</w:t>
      </w:r>
      <w:r>
        <w:rPr>
          <w:sz w:val="16"/>
        </w:rPr>
        <w:t xml:space="preserve">tates </w:t>
      </w:r>
      <w:r>
        <w:rPr>
          <w:rStyle w:val="StyleUnderline"/>
          <w:highlight w:val="yellow"/>
        </w:rPr>
        <w:t>should be drawn into conflict</w:t>
      </w:r>
      <w:r>
        <w:rPr>
          <w:rStyle w:val="StyleUnderline"/>
        </w:rPr>
        <w:t xml:space="preserve"> with any of these adversaries</w:t>
      </w:r>
      <w:r>
        <w:rPr>
          <w:sz w:val="16"/>
        </w:rPr>
        <w:t xml:space="preserve"> (as it has already been drawn into conflict with ISIS), it will probably be to defend its partners more than itself. </w:t>
      </w:r>
      <w:r>
        <w:rPr>
          <w:rStyle w:val="StyleUnderline"/>
        </w:rPr>
        <w:t xml:space="preserve">The </w:t>
      </w:r>
      <w:r>
        <w:rPr>
          <w:rStyle w:val="Emphasis"/>
        </w:rPr>
        <w:t>principal risk</w:t>
      </w:r>
      <w:r>
        <w:rPr>
          <w:sz w:val="16"/>
        </w:rPr>
        <w:t xml:space="preserve"> to the United States </w:t>
      </w:r>
      <w:r>
        <w:rPr>
          <w:rStyle w:val="StyleUnderline"/>
        </w:rPr>
        <w:t xml:space="preserve">is that </w:t>
      </w:r>
      <w:r>
        <w:rPr>
          <w:rStyle w:val="StyleUnderline"/>
          <w:highlight w:val="yellow"/>
        </w:rPr>
        <w:t>conflicts</w:t>
      </w:r>
      <w:r>
        <w:rPr>
          <w:rStyle w:val="StyleUnderline"/>
        </w:rPr>
        <w:t xml:space="preserve"> with any of these adversaries </w:t>
      </w:r>
      <w:r>
        <w:rPr>
          <w:rStyle w:val="StyleUnderline"/>
          <w:highlight w:val="yellow"/>
        </w:rPr>
        <w:t>could escalate. Involvement by</w:t>
      </w:r>
      <w:r>
        <w:rPr>
          <w:sz w:val="16"/>
        </w:rPr>
        <w:t xml:space="preserve"> the three </w:t>
      </w:r>
      <w:r>
        <w:rPr>
          <w:rStyle w:val="StyleUnderline"/>
          <w:highlight w:val="yellow"/>
        </w:rPr>
        <w:t>nuclear powers</w:t>
      </w:r>
      <w:r>
        <w:rPr>
          <w:sz w:val="16"/>
        </w:rPr>
        <w:t xml:space="preserve"> (</w:t>
      </w:r>
      <w:r>
        <w:rPr>
          <w:rStyle w:val="StyleUnderline"/>
        </w:rPr>
        <w:t>Russia, China, or</w:t>
      </w:r>
      <w:r>
        <w:rPr>
          <w:sz w:val="16"/>
        </w:rPr>
        <w:t xml:space="preserve">—to a lesser degree— </w:t>
      </w:r>
      <w:r>
        <w:rPr>
          <w:rStyle w:val="StyleUnderline"/>
        </w:rPr>
        <w:t xml:space="preserve">North Korea) </w:t>
      </w:r>
      <w:r>
        <w:rPr>
          <w:rStyle w:val="StyleUnderline"/>
          <w:highlight w:val="yellow"/>
        </w:rPr>
        <w:t xml:space="preserve">could </w:t>
      </w:r>
      <w:r>
        <w:rPr>
          <w:rStyle w:val="Emphasis"/>
          <w:highlight w:val="yellow"/>
        </w:rPr>
        <w:t>pose existential risks</w:t>
      </w:r>
      <w:r>
        <w:t>.</w:t>
      </w:r>
    </w:p>
    <w:p w14:paraId="7CE62665" w14:textId="77777777" w:rsidR="00F93521" w:rsidRDefault="00F93521" w:rsidP="00126188"/>
    <w:p w14:paraId="79B24D79" w14:textId="681959A9" w:rsidR="002D49F1" w:rsidRDefault="005A36ED" w:rsidP="002D49F1">
      <w:pPr>
        <w:pStyle w:val="Heading3"/>
      </w:pPr>
      <w:r>
        <w:t xml:space="preserve">   1AR---Lashout</w:t>
      </w:r>
    </w:p>
    <w:p w14:paraId="485300EF" w14:textId="17100BEE" w:rsidR="002D49F1" w:rsidRDefault="002D49F1" w:rsidP="002D49F1">
      <w:pPr>
        <w:pStyle w:val="Heading4"/>
      </w:pPr>
      <w:r>
        <w:t>Impeachment is the most likely cause of lashout---</w:t>
      </w:r>
      <w:r>
        <w:rPr>
          <w:u w:val="single"/>
        </w:rPr>
        <w:t>only</w:t>
      </w:r>
      <w:r>
        <w:t xml:space="preserve"> </w:t>
      </w:r>
      <w:r w:rsidR="00581FD4">
        <w:t xml:space="preserve">we </w:t>
      </w:r>
      <w:r>
        <w:t xml:space="preserve">can win offense---full term solves every impact </w:t>
      </w:r>
      <w:r>
        <w:rPr>
          <w:u w:val="single"/>
        </w:rPr>
        <w:t xml:space="preserve">better </w:t>
      </w:r>
      <w:r>
        <w:t xml:space="preserve"> </w:t>
      </w:r>
    </w:p>
    <w:p w14:paraId="3357B2E8" w14:textId="77777777" w:rsidR="002D49F1" w:rsidRDefault="002D49F1" w:rsidP="002D49F1">
      <w:r>
        <w:t xml:space="preserve">Stephen </w:t>
      </w:r>
      <w:r>
        <w:rPr>
          <w:rStyle w:val="Style13ptBold"/>
        </w:rPr>
        <w:t>Kinzer 17</w:t>
      </w:r>
      <w:r>
        <w:t xml:space="preserve">, senior fellow at the Watson Institute for International and Public Affairs at Brown University, 6/23/17, “Why we need four years of Trump,” </w:t>
      </w:r>
      <w:hyperlink r:id="rId72" w:history="1">
        <w:r>
          <w:rPr>
            <w:rStyle w:val="Hyperlink"/>
          </w:rPr>
          <w:t>https://www.bostonglobe.com/opinion/2017/06/23/why-need-four-years-trump/mRm0mMoAzjG42yHzQ0AV2N/story.html</w:t>
        </w:r>
      </w:hyperlink>
    </w:p>
    <w:p w14:paraId="46773F34" w14:textId="77777777" w:rsidR="002D49F1" w:rsidRDefault="002D49F1" w:rsidP="002D49F1">
      <w:pPr>
        <w:rPr>
          <w:sz w:val="16"/>
        </w:rPr>
      </w:pPr>
      <w:r>
        <w:rPr>
          <w:sz w:val="16"/>
        </w:rPr>
        <w:lastRenderedPageBreak/>
        <w:t>Keeping Trump in power is the best way to avoid this. It does, however, entail one profound risk: war.</w:t>
      </w:r>
      <w:r>
        <w:rPr>
          <w:rStyle w:val="StyleUnderline"/>
        </w:rPr>
        <w:t xml:space="preserve"> </w:t>
      </w:r>
      <w:r>
        <w:rPr>
          <w:rStyle w:val="Emphasis"/>
          <w:highlight w:val="yellow"/>
        </w:rPr>
        <w:t>If Trump’s presidency begins to collapse</w:t>
      </w:r>
      <w:r>
        <w:rPr>
          <w:rStyle w:val="StyleUnderline"/>
          <w:highlight w:val="yellow"/>
        </w:rPr>
        <w:t>, he may</w:t>
      </w:r>
      <w:r>
        <w:rPr>
          <w:sz w:val="16"/>
        </w:rPr>
        <w:t xml:space="preserve"> be tempted to </w:t>
      </w:r>
      <w:r>
        <w:rPr>
          <w:rStyle w:val="StyleUnderline"/>
        </w:rPr>
        <w:t xml:space="preserve">launch a “wag-the-dog” </w:t>
      </w:r>
      <w:r>
        <w:rPr>
          <w:rStyle w:val="StyleUnderline"/>
          <w:highlight w:val="yellow"/>
        </w:rPr>
        <w:t>attack</w:t>
      </w:r>
      <w:r>
        <w:rPr>
          <w:rStyle w:val="StyleUnderline"/>
        </w:rPr>
        <w:t xml:space="preserve"> on </w:t>
      </w:r>
      <w:r>
        <w:rPr>
          <w:rStyle w:val="StyleUnderline"/>
          <w:highlight w:val="yellow"/>
        </w:rPr>
        <w:t>another country</w:t>
      </w:r>
      <w:r>
        <w:rPr>
          <w:sz w:val="16"/>
          <w:highlight w:val="yellow"/>
        </w:rPr>
        <w:t>.</w:t>
      </w:r>
      <w:r>
        <w:rPr>
          <w:sz w:val="16"/>
        </w:rPr>
        <w:t xml:space="preserve"> </w:t>
      </w:r>
      <w:r>
        <w:rPr>
          <w:rStyle w:val="StyleUnderline"/>
        </w:rPr>
        <w:t>Distracting public attention</w:t>
      </w:r>
      <w:r>
        <w:rPr>
          <w:sz w:val="16"/>
        </w:rPr>
        <w:t xml:space="preserve"> this way </w:t>
      </w:r>
      <w:r>
        <w:rPr>
          <w:rStyle w:val="StyleUnderline"/>
        </w:rPr>
        <w:t>is a tried and true tactic</w:t>
      </w:r>
      <w:r>
        <w:rPr>
          <w:sz w:val="16"/>
        </w:rPr>
        <w:t xml:space="preserve">, codified in Shakespeare’s dictum that leaders should “busy giddy minds with foreign quarrels.” </w:t>
      </w:r>
      <w:r>
        <w:rPr>
          <w:rStyle w:val="StyleUnderline"/>
        </w:rPr>
        <w:t xml:space="preserve">Cooking up a </w:t>
      </w:r>
      <w:r>
        <w:rPr>
          <w:rStyle w:val="StyleUnderline"/>
          <w:highlight w:val="yellow"/>
        </w:rPr>
        <w:t>provocation to justify</w:t>
      </w:r>
      <w:r>
        <w:rPr>
          <w:rStyle w:val="StyleUnderline"/>
        </w:rPr>
        <w:t xml:space="preserve"> an </w:t>
      </w:r>
      <w:r>
        <w:rPr>
          <w:rStyle w:val="StyleUnderline"/>
          <w:highlight w:val="yellow"/>
        </w:rPr>
        <w:t>attack on</w:t>
      </w:r>
      <w:r>
        <w:rPr>
          <w:rStyle w:val="StyleUnderline"/>
        </w:rPr>
        <w:t xml:space="preserve"> evil </w:t>
      </w:r>
      <w:r>
        <w:rPr>
          <w:rStyle w:val="StyleUnderline"/>
          <w:highlight w:val="yellow"/>
        </w:rPr>
        <w:t>North Korea or</w:t>
      </w:r>
      <w:r>
        <w:rPr>
          <w:rStyle w:val="StyleUnderline"/>
        </w:rPr>
        <w:t xml:space="preserve"> dastardly </w:t>
      </w:r>
      <w:r>
        <w:rPr>
          <w:rStyle w:val="StyleUnderline"/>
          <w:highlight w:val="yellow"/>
        </w:rPr>
        <w:t>Iran would be</w:t>
      </w:r>
      <w:r>
        <w:rPr>
          <w:rStyle w:val="StyleUnderline"/>
        </w:rPr>
        <w:t xml:space="preserve"> laughably </w:t>
      </w:r>
      <w:r>
        <w:rPr>
          <w:rStyle w:val="StyleUnderline"/>
          <w:highlight w:val="yellow"/>
        </w:rPr>
        <w:t>easy</w:t>
      </w:r>
      <w:r>
        <w:rPr>
          <w:sz w:val="16"/>
          <w:highlight w:val="yellow"/>
        </w:rPr>
        <w:t xml:space="preserve">. </w:t>
      </w:r>
      <w:r>
        <w:rPr>
          <w:rStyle w:val="Emphasis"/>
          <w:highlight w:val="yellow"/>
        </w:rPr>
        <w:t>If Trump begins to feel trapped</w:t>
      </w:r>
      <w:r>
        <w:rPr>
          <w:rStyle w:val="StyleUnderline"/>
          <w:highlight w:val="yellow"/>
        </w:rPr>
        <w:t>, he could lash out</w:t>
      </w:r>
      <w:r>
        <w:rPr>
          <w:rStyle w:val="StyleUnderline"/>
        </w:rPr>
        <w:t xml:space="preserve"> in a way that </w:t>
      </w:r>
      <w:r>
        <w:rPr>
          <w:rStyle w:val="Emphasis"/>
        </w:rPr>
        <w:t xml:space="preserve">paves the path </w:t>
      </w:r>
      <w:r>
        <w:rPr>
          <w:rStyle w:val="Emphasis"/>
          <w:highlight w:val="yellow"/>
        </w:rPr>
        <w:t>toward Armageddon</w:t>
      </w:r>
      <w:r>
        <w:rPr>
          <w:sz w:val="16"/>
        </w:rPr>
        <w:t xml:space="preserve">. Yet if we can avoid that fate, </w:t>
      </w:r>
      <w:r>
        <w:rPr>
          <w:rStyle w:val="StyleUnderline"/>
          <w:highlight w:val="yellow"/>
        </w:rPr>
        <w:t>the world will</w:t>
      </w:r>
      <w:r>
        <w:rPr>
          <w:sz w:val="16"/>
        </w:rPr>
        <w:t xml:space="preserve"> in the long run </w:t>
      </w:r>
      <w:r>
        <w:rPr>
          <w:rStyle w:val="Emphasis"/>
          <w:highlight w:val="yellow"/>
        </w:rPr>
        <w:t>be safer if he</w:t>
      </w:r>
      <w:r>
        <w:rPr>
          <w:rStyle w:val="Emphasis"/>
        </w:rPr>
        <w:t xml:space="preserve"> is allowed to </w:t>
      </w:r>
      <w:r>
        <w:rPr>
          <w:rStyle w:val="Emphasis"/>
          <w:highlight w:val="yellow"/>
        </w:rPr>
        <w:t>blunder</w:t>
      </w:r>
      <w:r>
        <w:rPr>
          <w:rStyle w:val="Emphasis"/>
        </w:rPr>
        <w:t xml:space="preserve"> his way </w:t>
      </w:r>
      <w:r>
        <w:rPr>
          <w:rStyle w:val="Emphasis"/>
          <w:highlight w:val="yellow"/>
        </w:rPr>
        <w:t>to the end of his term</w:t>
      </w:r>
      <w:r>
        <w:rPr>
          <w:sz w:val="16"/>
        </w:rPr>
        <w:t xml:space="preserve"> — </w:t>
      </w:r>
      <w:r>
        <w:rPr>
          <w:rStyle w:val="StyleUnderline"/>
          <w:highlight w:val="yellow"/>
        </w:rPr>
        <w:t>and</w:t>
      </w:r>
      <w:r>
        <w:rPr>
          <w:sz w:val="16"/>
        </w:rPr>
        <w:t xml:space="preserve"> in the </w:t>
      </w:r>
      <w:proofErr w:type="gramStart"/>
      <w:r>
        <w:rPr>
          <w:sz w:val="16"/>
        </w:rPr>
        <w:t>process</w:t>
      </w:r>
      <w:proofErr w:type="gramEnd"/>
      <w:r>
        <w:rPr>
          <w:sz w:val="16"/>
        </w:rPr>
        <w:t xml:space="preserve"> </w:t>
      </w:r>
      <w:r>
        <w:rPr>
          <w:rStyle w:val="StyleUnderline"/>
          <w:highlight w:val="yellow"/>
        </w:rPr>
        <w:t>convince Americans never again</w:t>
      </w:r>
      <w:r>
        <w:rPr>
          <w:rStyle w:val="StyleUnderline"/>
        </w:rPr>
        <w:t xml:space="preserve"> to turn to anyone remotely like him.</w:t>
      </w:r>
    </w:p>
    <w:p w14:paraId="67C08E52" w14:textId="77777777" w:rsidR="002D49F1" w:rsidRDefault="002D49F1" w:rsidP="002D49F1">
      <w:pPr>
        <w:rPr>
          <w:sz w:val="16"/>
        </w:rPr>
      </w:pPr>
      <w:r>
        <w:rPr>
          <w:rStyle w:val="StyleUnderline"/>
          <w:highlight w:val="yellow"/>
        </w:rPr>
        <w:t>A full term</w:t>
      </w:r>
      <w:r>
        <w:rPr>
          <w:sz w:val="16"/>
        </w:rPr>
        <w:t xml:space="preserve"> for Trump </w:t>
      </w:r>
      <w:r>
        <w:rPr>
          <w:rStyle w:val="StyleUnderline"/>
          <w:highlight w:val="yellow"/>
        </w:rPr>
        <w:t>will mean four years of pain</w:t>
      </w:r>
      <w:r>
        <w:rPr>
          <w:sz w:val="16"/>
        </w:rPr>
        <w:t xml:space="preserve"> for millions of Americans who were not born with his advantages, four more years of spectacular profit for the richest 1 percent, a four-year assault on our natural environment, and four years of blundering around the world, possibly at the cost of many lives. </w:t>
      </w:r>
      <w:r>
        <w:rPr>
          <w:rStyle w:val="Emphasis"/>
          <w:highlight w:val="yellow"/>
        </w:rPr>
        <w:t>A truncated term could lead to all</w:t>
      </w:r>
      <w:r>
        <w:rPr>
          <w:rStyle w:val="Emphasis"/>
        </w:rPr>
        <w:t xml:space="preserve"> of </w:t>
      </w:r>
      <w:r>
        <w:rPr>
          <w:rStyle w:val="Emphasis"/>
          <w:highlight w:val="yellow"/>
        </w:rPr>
        <w:t>that for a generation</w:t>
      </w:r>
      <w:r>
        <w:rPr>
          <w:sz w:val="16"/>
        </w:rPr>
        <w:t>. The best strategy for those who wish Trump ill is to wish him well. Rather than rushing to dig his grave, we should hold tight for four years and let him dig it himself.</w:t>
      </w:r>
    </w:p>
    <w:p w14:paraId="6120D739" w14:textId="77777777" w:rsidR="002D49F1" w:rsidRDefault="002D49F1" w:rsidP="002D49F1">
      <w:pPr>
        <w:rPr>
          <w:sz w:val="16"/>
        </w:rPr>
      </w:pPr>
    </w:p>
    <w:p w14:paraId="43ED9414" w14:textId="77777777" w:rsidR="002D49F1" w:rsidRDefault="002D49F1" w:rsidP="002D49F1">
      <w:pPr>
        <w:pStyle w:val="Heading4"/>
      </w:pPr>
      <w:r>
        <w:t xml:space="preserve">Lashout risk is </w:t>
      </w:r>
      <w:r>
        <w:rPr>
          <w:u w:val="single"/>
        </w:rPr>
        <w:t>directly correlated</w:t>
      </w:r>
      <w:r>
        <w:t xml:space="preserve"> to the </w:t>
      </w:r>
      <w:r>
        <w:rPr>
          <w:u w:val="single"/>
        </w:rPr>
        <w:t>degree</w:t>
      </w:r>
      <w:r>
        <w:t xml:space="preserve"> of impeachment risk </w:t>
      </w:r>
    </w:p>
    <w:p w14:paraId="0C568C19" w14:textId="77777777" w:rsidR="002D49F1" w:rsidRDefault="002D49F1" w:rsidP="002D49F1">
      <w:r>
        <w:t xml:space="preserve">Micah </w:t>
      </w:r>
      <w:proofErr w:type="spellStart"/>
      <w:r>
        <w:rPr>
          <w:rStyle w:val="Style13ptBold"/>
        </w:rPr>
        <w:t>Zenko</w:t>
      </w:r>
      <w:proofErr w:type="spellEnd"/>
      <w:r>
        <w:rPr>
          <w:rStyle w:val="Style13ptBold"/>
        </w:rPr>
        <w:t xml:space="preserve"> 17</w:t>
      </w:r>
      <w:r>
        <w:t xml:space="preserve">, senior fellow with the Center for Preventive Action at the Council on Foreign Relations, 6/6/17, “Trump’s Russia Scandal Is Already Swallowing His Foreign Policy,” </w:t>
      </w:r>
      <w:hyperlink r:id="rId73" w:history="1">
        <w:r>
          <w:rPr>
            <w:rStyle w:val="Hyperlink"/>
          </w:rPr>
          <w:t>http://foreignpolicy.com/2017/06/06/trumps-russia-scandal-is-already-swallowing-his-foreign-policy/</w:t>
        </w:r>
      </w:hyperlink>
    </w:p>
    <w:p w14:paraId="6F4963D6" w14:textId="77777777" w:rsidR="002D49F1" w:rsidRDefault="002D49F1" w:rsidP="002D49F1">
      <w:pPr>
        <w:rPr>
          <w:sz w:val="16"/>
        </w:rPr>
      </w:pPr>
      <w:r>
        <w:rPr>
          <w:sz w:val="16"/>
        </w:rPr>
        <w:t xml:space="preserve">Which brings us to Donald Trump. America, and much of the world, is understandably fascinated with the circus of leaks, self-sabotage, and scandal currently emanating from the White House. The past 24 hours has brought </w:t>
      </w:r>
      <w:proofErr w:type="gramStart"/>
      <w:r>
        <w:rPr>
          <w:sz w:val="16"/>
        </w:rPr>
        <w:t>a number of</w:t>
      </w:r>
      <w:proofErr w:type="gramEnd"/>
      <w:r>
        <w:rPr>
          <w:sz w:val="16"/>
        </w:rPr>
        <w:t xml:space="preserve"> explosive revelations about the Russian interference in the election, and Washington is eagerly awaiting former FBI Director James Comey’s Thursday testimony. But </w:t>
      </w:r>
      <w:r>
        <w:rPr>
          <w:rStyle w:val="StyleUnderline"/>
          <w:highlight w:val="yellow"/>
        </w:rPr>
        <w:t xml:space="preserve">Trump is likely to </w:t>
      </w:r>
      <w:r>
        <w:rPr>
          <w:rStyle w:val="Emphasis"/>
          <w:highlight w:val="yellow"/>
        </w:rPr>
        <w:t>remain in the Oval Office</w:t>
      </w:r>
      <w:r>
        <w:rPr>
          <w:rStyle w:val="StyleUnderline"/>
        </w:rPr>
        <w:t xml:space="preserve"> at least </w:t>
      </w:r>
      <w:r>
        <w:rPr>
          <w:rStyle w:val="StyleUnderline"/>
          <w:highlight w:val="yellow"/>
        </w:rPr>
        <w:t>until</w:t>
      </w:r>
      <w:r>
        <w:rPr>
          <w:sz w:val="16"/>
        </w:rPr>
        <w:t xml:space="preserve"> the various </w:t>
      </w:r>
      <w:r>
        <w:rPr>
          <w:rStyle w:val="StyleUnderline"/>
          <w:highlight w:val="yellow"/>
        </w:rPr>
        <w:t>investigations</w:t>
      </w:r>
      <w:r>
        <w:rPr>
          <w:sz w:val="16"/>
        </w:rPr>
        <w:t xml:space="preserve"> into allegations of his presidential campaign’s cooperation with Russia </w:t>
      </w:r>
      <w:r>
        <w:rPr>
          <w:rStyle w:val="StyleUnderline"/>
          <w:highlight w:val="yellow"/>
        </w:rPr>
        <w:t>are completed</w:t>
      </w:r>
      <w:r>
        <w:rPr>
          <w:sz w:val="16"/>
        </w:rPr>
        <w:t xml:space="preserve">; if history is any indication, together these should take two or three years to finish. </w:t>
      </w:r>
      <w:r>
        <w:rPr>
          <w:rStyle w:val="StyleUnderline"/>
          <w:highlight w:val="yellow"/>
        </w:rPr>
        <w:t>That’s long enough for</w:t>
      </w:r>
      <w:r>
        <w:rPr>
          <w:rStyle w:val="StyleUnderline"/>
        </w:rPr>
        <w:t xml:space="preserve"> important </w:t>
      </w:r>
      <w:r>
        <w:rPr>
          <w:rStyle w:val="StyleUnderline"/>
          <w:highlight w:val="yellow"/>
        </w:rPr>
        <w:t>foreign policies</w:t>
      </w:r>
      <w:r>
        <w:rPr>
          <w:rStyle w:val="StyleUnderline"/>
        </w:rPr>
        <w:t xml:space="preserve"> to be devised and implemented</w:t>
      </w:r>
      <w:r>
        <w:rPr>
          <w:sz w:val="16"/>
        </w:rPr>
        <w:t xml:space="preserve"> (or not) </w:t>
      </w:r>
      <w:r>
        <w:rPr>
          <w:rStyle w:val="StyleUnderline"/>
        </w:rPr>
        <w:t>and unforeseen crises to force Trump to respond (or not</w:t>
      </w:r>
      <w:r>
        <w:rPr>
          <w:sz w:val="16"/>
        </w:rPr>
        <w:t>).</w:t>
      </w:r>
    </w:p>
    <w:p w14:paraId="6D87F0E4" w14:textId="77777777" w:rsidR="002D49F1" w:rsidRDefault="002D49F1" w:rsidP="002D49F1">
      <w:pPr>
        <w:rPr>
          <w:sz w:val="16"/>
        </w:rPr>
      </w:pPr>
      <w:r>
        <w:rPr>
          <w:sz w:val="16"/>
        </w:rPr>
        <w:t xml:space="preserve">If you follow international relations and are interested in America’s role in the world, you’d be wise to divert your gaze from the daily headlines and reckon more seriously with </w:t>
      </w:r>
      <w:r>
        <w:rPr>
          <w:rStyle w:val="StyleUnderline"/>
          <w:highlight w:val="yellow"/>
        </w:rPr>
        <w:t>Trump’s</w:t>
      </w:r>
      <w:r>
        <w:rPr>
          <w:rStyle w:val="StyleUnderline"/>
        </w:rPr>
        <w:t xml:space="preserve"> foreign-policy </w:t>
      </w:r>
      <w:r>
        <w:rPr>
          <w:rStyle w:val="StyleUnderline"/>
          <w:highlight w:val="yellow"/>
        </w:rPr>
        <w:t>agenda</w:t>
      </w:r>
      <w:r>
        <w:rPr>
          <w:sz w:val="16"/>
        </w:rPr>
        <w:t xml:space="preserve">. But you should also note that agenda </w:t>
      </w:r>
      <w:r>
        <w:rPr>
          <w:rStyle w:val="Emphasis"/>
          <w:highlight w:val="yellow"/>
        </w:rPr>
        <w:t>won’t be static</w:t>
      </w:r>
      <w:r>
        <w:rPr>
          <w:rStyle w:val="StyleUnderline"/>
          <w:highlight w:val="yellow"/>
        </w:rPr>
        <w:t xml:space="preserve"> relative to </w:t>
      </w:r>
      <w:r>
        <w:rPr>
          <w:rStyle w:val="StyleUnderline"/>
        </w:rPr>
        <w:t xml:space="preserve">the </w:t>
      </w:r>
      <w:r>
        <w:rPr>
          <w:rStyle w:val="StyleUnderline"/>
          <w:highlight w:val="yellow"/>
        </w:rPr>
        <w:t>scandals</w:t>
      </w:r>
      <w:r>
        <w:rPr>
          <w:rStyle w:val="StyleUnderline"/>
        </w:rPr>
        <w:t xml:space="preserve"> that are engulfing his administration</w:t>
      </w:r>
      <w:r>
        <w:rPr>
          <w:sz w:val="16"/>
        </w:rPr>
        <w:t>. In 1973, Anthony Lake and Leslie H. Gelb wrote a fascinating essay for this magazine titled “Watergate and Foreign Policy,” which outlined all the ways that scandal would influence Nixon’s foreign policy. Much of what they warned about happened, and all of it applies today.</w:t>
      </w:r>
    </w:p>
    <w:p w14:paraId="13314741" w14:textId="77777777" w:rsidR="002D49F1" w:rsidRDefault="002D49F1" w:rsidP="002D49F1">
      <w:pPr>
        <w:rPr>
          <w:sz w:val="16"/>
        </w:rPr>
      </w:pPr>
      <w:r>
        <w:rPr>
          <w:sz w:val="16"/>
        </w:rPr>
        <w:t xml:space="preserve">Because Trump will have less time to focus on pursuing his foreign-policy agenda, the foreign-policy bureaucracy will have incentive to be more resistant than usual to dictates from Trump-appointed leaders, while bureaucratic entrepreneurs will have an invitation to expand their power and influence (as Henry Kissinger did under Nixon). Meanwhile, </w:t>
      </w:r>
      <w:r>
        <w:rPr>
          <w:rStyle w:val="StyleUnderline"/>
        </w:rPr>
        <w:t xml:space="preserve">congressional Republicans, sensing the White House’s weakness, will be </w:t>
      </w:r>
      <w:r>
        <w:rPr>
          <w:rStyle w:val="Emphasis"/>
        </w:rPr>
        <w:t>less likely to approve funding for Trump’s pet foreign-policy projects</w:t>
      </w:r>
      <w:r>
        <w:rPr>
          <w:rStyle w:val="StyleUnderline"/>
        </w:rPr>
        <w:t xml:space="preserve">, like a </w:t>
      </w:r>
      <w:r>
        <w:rPr>
          <w:rStyle w:val="Emphasis"/>
        </w:rPr>
        <w:t>350-ship Navy</w:t>
      </w:r>
      <w:r>
        <w:rPr>
          <w:sz w:val="16"/>
        </w:rPr>
        <w:t xml:space="preserve"> or a border wall with Mexico. And </w:t>
      </w:r>
      <w:r>
        <w:rPr>
          <w:rStyle w:val="Emphasis"/>
        </w:rPr>
        <w:t>foreign allies and partners</w:t>
      </w:r>
      <w:r>
        <w:rPr>
          <w:rStyle w:val="StyleUnderline"/>
        </w:rPr>
        <w:t xml:space="preserve">, if they believe Trump is unlikely to serve out his entire term, will be </w:t>
      </w:r>
      <w:r>
        <w:rPr>
          <w:rStyle w:val="Emphasis"/>
        </w:rPr>
        <w:t>less willing to support Trump’s specific diplomatic goals</w:t>
      </w:r>
    </w:p>
    <w:p w14:paraId="648735CB" w14:textId="77777777" w:rsidR="002D49F1" w:rsidRDefault="002D49F1" w:rsidP="002D49F1">
      <w:pPr>
        <w:rPr>
          <w:sz w:val="16"/>
        </w:rPr>
      </w:pPr>
      <w:r>
        <w:rPr>
          <w:rStyle w:val="StyleUnderline"/>
        </w:rPr>
        <w:t>Consider</w:t>
      </w:r>
      <w:r>
        <w:rPr>
          <w:sz w:val="16"/>
        </w:rPr>
        <w:t xml:space="preserve"> an issue at the center of Trump’s present diplomatic agenda: </w:t>
      </w:r>
      <w:r>
        <w:rPr>
          <w:rStyle w:val="StyleUnderline"/>
        </w:rPr>
        <w:t>North Korea</w:t>
      </w:r>
      <w:r>
        <w:rPr>
          <w:sz w:val="16"/>
        </w:rPr>
        <w:t xml:space="preserve">. The most alarming and potentially consequential foreign-policy change since Jan. 20 has been the Trump administration’s rhetorical approach to North Korea. After promising that the administration would “have no further comment,” senior officials made a series of escalatory demands on Kim Jong </w:t>
      </w:r>
      <w:proofErr w:type="spellStart"/>
      <w:r>
        <w:rPr>
          <w:sz w:val="16"/>
        </w:rPr>
        <w:t>Un’s</w:t>
      </w:r>
      <w:proofErr w:type="spellEnd"/>
      <w:r>
        <w:rPr>
          <w:sz w:val="16"/>
        </w:rPr>
        <w:t xml:space="preserve"> nuclear and missile programs and imposed a timeline for action on the United States by declaring “the clock has now run out” and “this problem is coming to a head.”</w:t>
      </w:r>
    </w:p>
    <w:p w14:paraId="32279AE4" w14:textId="77777777" w:rsidR="002D49F1" w:rsidRDefault="002D49F1" w:rsidP="002D49F1">
      <w:pPr>
        <w:rPr>
          <w:sz w:val="16"/>
        </w:rPr>
      </w:pPr>
      <w:r>
        <w:rPr>
          <w:sz w:val="16"/>
        </w:rPr>
        <w:t xml:space="preserve">While telegraphing its desire to instigate a crisis with North Korea, the Trump administration has publicly articulated no plan or theory of success for how the “denuclearization” of the Korean Peninsula </w:t>
      </w:r>
      <w:proofErr w:type="gramStart"/>
      <w:r>
        <w:rPr>
          <w:sz w:val="16"/>
        </w:rPr>
        <w:t>actually happens</w:t>
      </w:r>
      <w:proofErr w:type="gramEnd"/>
      <w:r>
        <w:rPr>
          <w:sz w:val="16"/>
        </w:rPr>
        <w:t>. And in conversations with White House, Pentagon, and State Department officials and staffers about North Korea, I have heard nothing that indicates such a plan exists. The default course of action — tried unsuccessfully by the last two presidents — is to further lean on Beijing to further lean on Pyongyang. This will not work. Two weeks ago, I was fortunate to attend a workshop in Beijing, where a well-connected Chinese foreign-policy scholar stated bluntly: “You have to understand, China is more afraid of the United States than it is of North Korea.” He further indicated that China’s leaders prefer the status quo of a nuclear-armed North Korea over working with the United States to further destabilize, or even topple, the Kim regime.</w:t>
      </w:r>
    </w:p>
    <w:p w14:paraId="346DF71E" w14:textId="77777777" w:rsidR="002D49F1" w:rsidRDefault="002D49F1" w:rsidP="002D49F1">
      <w:pPr>
        <w:rPr>
          <w:sz w:val="16"/>
        </w:rPr>
      </w:pPr>
      <w:r>
        <w:rPr>
          <w:sz w:val="16"/>
        </w:rPr>
        <w:t>When China inevitably refuses to coerce North Korea as strongly, or on the timeline, that the Trump administration demands, then what? If the White House believes that North Korea has even a 10 or 20 percent probability of being able to successfully launch an intercontinental ballistic missile mated with a nuclear warhead onto the United States, I believe that Trump would authorize a preemptive attack against the missile-launch site (assuming it is an easily observable, liquid-fueled missile) and perhaps against known nuclear weapons-related facilities.</w:t>
      </w:r>
    </w:p>
    <w:p w14:paraId="79AE0F04" w14:textId="77777777" w:rsidR="002D49F1" w:rsidRDefault="002D49F1" w:rsidP="002D49F1">
      <w:pPr>
        <w:rPr>
          <w:sz w:val="16"/>
        </w:rPr>
      </w:pPr>
      <w:r>
        <w:rPr>
          <w:sz w:val="16"/>
        </w:rPr>
        <w:t>Military officials, including Adm. Harry Harris, commander of the U.S. forces in the Pacific, have acknowledged that Kim would not simply absorb such an attack but would immediately retaliate against South Korea. This would trigger America’s mutual defense treaty commitments to defend South Korea and spark a series of classified, pre-planned U.S.-South Korean military operations. When the Pentagon reviewed some version of this scenario in 1994 (before North Korea had a nuclear arsenal of at least a dozen bombs), it was estimated that such a retaliation could “cause hundreds of thousands, perhaps millions, of casualties.”</w:t>
      </w:r>
    </w:p>
    <w:p w14:paraId="2582F37B" w14:textId="77777777" w:rsidR="002D49F1" w:rsidRDefault="002D49F1" w:rsidP="002D49F1">
      <w:pPr>
        <w:rPr>
          <w:sz w:val="16"/>
        </w:rPr>
      </w:pPr>
      <w:r>
        <w:rPr>
          <w:sz w:val="16"/>
        </w:rPr>
        <w:t xml:space="preserve">But </w:t>
      </w:r>
      <w:r>
        <w:rPr>
          <w:rStyle w:val="StyleUnderline"/>
        </w:rPr>
        <w:t xml:space="preserve">a President </w:t>
      </w:r>
      <w:r>
        <w:rPr>
          <w:rStyle w:val="StyleUnderline"/>
          <w:highlight w:val="yellow"/>
        </w:rPr>
        <w:t>Trump facing</w:t>
      </w:r>
      <w:r>
        <w:rPr>
          <w:sz w:val="16"/>
        </w:rPr>
        <w:t xml:space="preserve"> ever-expanding scandals, continually low polling numbers, and even </w:t>
      </w:r>
      <w:r>
        <w:rPr>
          <w:rStyle w:val="Emphasis"/>
        </w:rPr>
        <w:t xml:space="preserve">potential </w:t>
      </w:r>
      <w:r>
        <w:rPr>
          <w:rStyle w:val="Emphasis"/>
          <w:highlight w:val="yellow"/>
        </w:rPr>
        <w:t>impeachment</w:t>
      </w:r>
      <w:r>
        <w:rPr>
          <w:rStyle w:val="Emphasis"/>
        </w:rPr>
        <w:t xml:space="preserve"> proceedings</w:t>
      </w:r>
      <w:r>
        <w:rPr>
          <w:rStyle w:val="StyleUnderline"/>
        </w:rPr>
        <w:t xml:space="preserve"> </w:t>
      </w:r>
      <w:r>
        <w:rPr>
          <w:rStyle w:val="StyleUnderline"/>
          <w:highlight w:val="yellow"/>
        </w:rPr>
        <w:t>may decide</w:t>
      </w:r>
      <w:r>
        <w:rPr>
          <w:sz w:val="16"/>
        </w:rPr>
        <w:t xml:space="preserve"> that </w:t>
      </w:r>
      <w:r>
        <w:rPr>
          <w:rStyle w:val="StyleUnderline"/>
          <w:highlight w:val="yellow"/>
        </w:rPr>
        <w:t xml:space="preserve">a preemptive attack on North Korea </w:t>
      </w:r>
      <w:r>
        <w:rPr>
          <w:rStyle w:val="StyleUnderline"/>
        </w:rPr>
        <w:t xml:space="preserve">is </w:t>
      </w:r>
      <w:r>
        <w:rPr>
          <w:rStyle w:val="Emphasis"/>
        </w:rPr>
        <w:t>worth the costs and consequences</w:t>
      </w:r>
      <w:r>
        <w:rPr>
          <w:sz w:val="16"/>
        </w:rPr>
        <w:t xml:space="preserve">. The </w:t>
      </w:r>
      <w:r>
        <w:rPr>
          <w:rStyle w:val="StyleUnderline"/>
        </w:rPr>
        <w:t>academic findings are mixed on</w:t>
      </w:r>
      <w:r>
        <w:rPr>
          <w:sz w:val="16"/>
        </w:rPr>
        <w:t xml:space="preserve"> whether heads of government facing domestic vulnerability engage in such </w:t>
      </w:r>
      <w:r>
        <w:rPr>
          <w:rStyle w:val="StyleUnderline"/>
        </w:rPr>
        <w:t>diversionary wars</w:t>
      </w:r>
      <w:r>
        <w:rPr>
          <w:sz w:val="16"/>
        </w:rPr>
        <w:t xml:space="preserve"> — uses of force to divert public attention and rally support for their leadership. Some analysts and scholars have examined whether George H.W. Bush’s 1989 invasion of Panama or Bill Clinton’s attacks on al Qaeda targets and Iraq in 1998 were examples of such diversionary tactics. </w:t>
      </w:r>
      <w:r>
        <w:rPr>
          <w:rStyle w:val="StyleUnderline"/>
        </w:rPr>
        <w:t xml:space="preserve">What seems </w:t>
      </w:r>
      <w:r>
        <w:rPr>
          <w:rStyle w:val="Emphasis"/>
        </w:rPr>
        <w:lastRenderedPageBreak/>
        <w:t>clear</w:t>
      </w:r>
      <w:r>
        <w:rPr>
          <w:sz w:val="16"/>
        </w:rPr>
        <w:t xml:space="preserve">, however, </w:t>
      </w:r>
      <w:r>
        <w:rPr>
          <w:rStyle w:val="StyleUnderline"/>
        </w:rPr>
        <w:t>is</w:t>
      </w:r>
      <w:r>
        <w:rPr>
          <w:sz w:val="16"/>
        </w:rPr>
        <w:t xml:space="preserve"> that </w:t>
      </w:r>
      <w:r>
        <w:rPr>
          <w:rStyle w:val="StyleUnderline"/>
          <w:highlight w:val="yellow"/>
        </w:rPr>
        <w:t>presidents are more likely to engage in</w:t>
      </w:r>
      <w:r>
        <w:rPr>
          <w:sz w:val="16"/>
        </w:rPr>
        <w:t xml:space="preserve"> such </w:t>
      </w:r>
      <w:r>
        <w:rPr>
          <w:rStyle w:val="StyleUnderline"/>
          <w:highlight w:val="yellow"/>
        </w:rPr>
        <w:t xml:space="preserve">diversions when they are </w:t>
      </w:r>
      <w:r>
        <w:rPr>
          <w:rStyle w:val="Emphasis"/>
          <w:highlight w:val="yellow"/>
        </w:rPr>
        <w:t>inherently distrustful</w:t>
      </w:r>
      <w:r>
        <w:rPr>
          <w:rStyle w:val="StyleUnderline"/>
          <w:highlight w:val="yellow"/>
        </w:rPr>
        <w:t xml:space="preserve"> and perceive the world in</w:t>
      </w:r>
      <w:r>
        <w:rPr>
          <w:rStyle w:val="StyleUnderline"/>
        </w:rPr>
        <w:t xml:space="preserve"> </w:t>
      </w:r>
      <w:r>
        <w:rPr>
          <w:rStyle w:val="Emphasis"/>
        </w:rPr>
        <w:t xml:space="preserve">simplistic </w:t>
      </w:r>
      <w:r>
        <w:rPr>
          <w:rStyle w:val="Emphasis"/>
          <w:highlight w:val="yellow"/>
        </w:rPr>
        <w:t>black-and-white</w:t>
      </w:r>
      <w:r>
        <w:rPr>
          <w:rStyle w:val="StyleUnderline"/>
        </w:rPr>
        <w:t xml:space="preserve"> terms</w:t>
      </w:r>
      <w:r>
        <w:rPr>
          <w:sz w:val="16"/>
        </w:rPr>
        <w:t xml:space="preserve"> — </w:t>
      </w:r>
      <w:r>
        <w:rPr>
          <w:rStyle w:val="StyleUnderline"/>
          <w:highlight w:val="yellow"/>
        </w:rPr>
        <w:t xml:space="preserve">a </w:t>
      </w:r>
      <w:r>
        <w:rPr>
          <w:rStyle w:val="Emphasis"/>
          <w:highlight w:val="yellow"/>
        </w:rPr>
        <w:t>perfect characterization of Trump</w:t>
      </w:r>
      <w:r>
        <w:rPr>
          <w:sz w:val="16"/>
        </w:rPr>
        <w:t>.</w:t>
      </w:r>
    </w:p>
    <w:p w14:paraId="2BC3863C" w14:textId="77777777" w:rsidR="002D49F1" w:rsidRDefault="002D49F1" w:rsidP="00126188"/>
    <w:p w14:paraId="07016964" w14:textId="77777777" w:rsidR="002D49F1" w:rsidRDefault="002D49F1" w:rsidP="002D49F1">
      <w:pPr>
        <w:pStyle w:val="Heading4"/>
      </w:pPr>
      <w:r>
        <w:rPr>
          <w:u w:val="single"/>
        </w:rPr>
        <w:t>Their</w:t>
      </w:r>
      <w:r>
        <w:t xml:space="preserve"> polling and popularity args prove that a midterms loss can only </w:t>
      </w:r>
      <w:r>
        <w:rPr>
          <w:u w:val="single"/>
        </w:rPr>
        <w:t>increase</w:t>
      </w:r>
      <w:r>
        <w:t xml:space="preserve"> the risk of lashout </w:t>
      </w:r>
    </w:p>
    <w:p w14:paraId="5C34E0A4" w14:textId="77777777" w:rsidR="002D49F1" w:rsidRDefault="002D49F1" w:rsidP="002D49F1">
      <w:r>
        <w:t xml:space="preserve">Mark </w:t>
      </w:r>
      <w:r>
        <w:rPr>
          <w:rStyle w:val="Style13ptBold"/>
        </w:rPr>
        <w:t>Danner 17</w:t>
      </w:r>
      <w:r>
        <w:t>, Chancellor’s Professor of English and Journalism at the University of California at Berkeley and James Clarke Chace Professor of Foreign Affairs and the Humanities at Bard, 3/23/17, “What He Could Do,” http://www.nybooks.com/articles/2017/03/23/what-trump-could-do/</w:t>
      </w:r>
    </w:p>
    <w:p w14:paraId="739AE012" w14:textId="77777777" w:rsidR="002D49F1" w:rsidRDefault="002D49F1" w:rsidP="002D49F1">
      <w:pPr>
        <w:rPr>
          <w:sz w:val="16"/>
        </w:rPr>
      </w:pPr>
      <w:r>
        <w:rPr>
          <w:sz w:val="16"/>
        </w:rPr>
        <w:t xml:space="preserve">One might call the resulting tactics “shock and opportunity”: </w:t>
      </w:r>
      <w:r>
        <w:rPr>
          <w:rStyle w:val="StyleUnderline"/>
        </w:rPr>
        <w:t>Trump uses chaos to shock his opponents</w:t>
      </w:r>
      <w:r>
        <w:rPr>
          <w:sz w:val="16"/>
        </w:rPr>
        <w:t xml:space="preserve"> into varying crouches of outrage and contempt </w:t>
      </w:r>
      <w:r>
        <w:rPr>
          <w:rStyle w:val="StyleUnderline"/>
        </w:rPr>
        <w:t>and then lunges forward amid the tumult wherever he sees an opportunity presenting itself</w:t>
      </w:r>
      <w:r>
        <w:rPr>
          <w:sz w:val="16"/>
        </w:rPr>
        <w:t>. No wonder he thinks of himself as the supreme “counter-puncher.” His virtuosity is in his opportunism.</w:t>
      </w:r>
    </w:p>
    <w:p w14:paraId="17931358" w14:textId="77777777" w:rsidR="002D49F1" w:rsidRDefault="002D49F1" w:rsidP="002D49F1">
      <w:pPr>
        <w:rPr>
          <w:sz w:val="16"/>
        </w:rPr>
      </w:pPr>
      <w:r>
        <w:rPr>
          <w:rStyle w:val="StyleUnderline"/>
        </w:rPr>
        <w:t>It is against this reality</w:t>
      </w:r>
      <w:r>
        <w:rPr>
          <w:sz w:val="16"/>
        </w:rPr>
        <w:t xml:space="preserve"> that </w:t>
      </w:r>
      <w:r>
        <w:rPr>
          <w:rStyle w:val="StyleUnderline"/>
          <w:highlight w:val="yellow"/>
        </w:rPr>
        <w:t>we must see</w:t>
      </w:r>
      <w:r>
        <w:rPr>
          <w:rStyle w:val="StyleUnderline"/>
        </w:rPr>
        <w:t xml:space="preserve"> the </w:t>
      </w:r>
      <w:r>
        <w:rPr>
          <w:rStyle w:val="Emphasis"/>
          <w:highlight w:val="yellow"/>
        </w:rPr>
        <w:t>likelihood of</w:t>
      </w:r>
      <w:r>
        <w:rPr>
          <w:rStyle w:val="Emphasis"/>
        </w:rPr>
        <w:t xml:space="preserve"> a </w:t>
      </w:r>
      <w:r>
        <w:rPr>
          <w:rStyle w:val="Emphasis"/>
          <w:highlight w:val="yellow"/>
        </w:rPr>
        <w:t>crisis</w:t>
      </w:r>
      <w:r>
        <w:rPr>
          <w:rStyle w:val="StyleUnderline"/>
          <w:highlight w:val="yellow"/>
        </w:rPr>
        <w:t xml:space="preserve"> as the vital springboard of a Trump presidency,</w:t>
      </w:r>
      <w:r>
        <w:rPr>
          <w:sz w:val="16"/>
          <w:highlight w:val="yellow"/>
        </w:rPr>
        <w:t xml:space="preserve"> </w:t>
      </w:r>
      <w:r>
        <w:rPr>
          <w:rStyle w:val="Emphasis"/>
          <w:highlight w:val="yellow"/>
        </w:rPr>
        <w:t>especially an increasingly shaky, unpopular</w:t>
      </w:r>
      <w:r>
        <w:rPr>
          <w:rStyle w:val="Emphasis"/>
        </w:rPr>
        <w:t xml:space="preserve">, and unstable </w:t>
      </w:r>
      <w:r>
        <w:rPr>
          <w:rStyle w:val="Emphasis"/>
          <w:highlight w:val="yellow"/>
        </w:rPr>
        <w:t>one</w:t>
      </w:r>
      <w:r>
        <w:rPr>
          <w:rStyle w:val="StyleUnderline"/>
          <w:highlight w:val="yellow"/>
        </w:rPr>
        <w:t xml:space="preserve">. The </w:t>
      </w:r>
      <w:r>
        <w:rPr>
          <w:rStyle w:val="Emphasis"/>
          <w:highlight w:val="yellow"/>
        </w:rPr>
        <w:t>lower his poll numbers</w:t>
      </w:r>
      <w:r>
        <w:rPr>
          <w:sz w:val="16"/>
        </w:rPr>
        <w:t xml:space="preserve">, the more outlandish his lies, </w:t>
      </w:r>
      <w:r>
        <w:rPr>
          <w:rStyle w:val="StyleUnderline"/>
        </w:rPr>
        <w:t>the greater the resistance from opponents within the bureaucracies</w:t>
      </w:r>
      <w:r>
        <w:rPr>
          <w:sz w:val="16"/>
        </w:rPr>
        <w:t xml:space="preserve">, the thicker his scandals and chaos, </w:t>
      </w:r>
      <w:r>
        <w:rPr>
          <w:rStyle w:val="StyleUnderline"/>
          <w:highlight w:val="yellow"/>
        </w:rPr>
        <w:t>the likelier he will be to</w:t>
      </w:r>
      <w:r>
        <w:rPr>
          <w:rStyle w:val="StyleUnderline"/>
        </w:rPr>
        <w:t xml:space="preserve"> seek to </w:t>
      </w:r>
      <w:r>
        <w:rPr>
          <w:rStyle w:val="Emphasis"/>
          <w:highlight w:val="yellow"/>
        </w:rPr>
        <w:t>use a crisis</w:t>
      </w:r>
      <w:r>
        <w:rPr>
          <w:rStyle w:val="StyleUnderline"/>
        </w:rPr>
        <w:t xml:space="preserve"> and all the opportunities it offers </w:t>
      </w:r>
      <w:r>
        <w:rPr>
          <w:rStyle w:val="StyleUnderline"/>
          <w:highlight w:val="yellow"/>
        </w:rPr>
        <w:t>to lever himself from</w:t>
      </w:r>
      <w:r>
        <w:rPr>
          <w:rStyle w:val="StyleUnderline"/>
        </w:rPr>
        <w:t xml:space="preserve"> a position of </w:t>
      </w:r>
      <w:r>
        <w:rPr>
          <w:rStyle w:val="StyleUnderline"/>
          <w:highlight w:val="yellow"/>
        </w:rPr>
        <w:t>defensiveness to</w:t>
      </w:r>
      <w:r>
        <w:rPr>
          <w:rStyle w:val="StyleUnderline"/>
        </w:rPr>
        <w:t xml:space="preserve"> that of </w:t>
      </w:r>
      <w:r>
        <w:rPr>
          <w:rStyle w:val="StyleUnderline"/>
          <w:highlight w:val="yellow"/>
        </w:rPr>
        <w:t>dominating power</w:t>
      </w:r>
      <w:r>
        <w:rPr>
          <w:sz w:val="16"/>
        </w:rPr>
        <w:t xml:space="preserve">. </w:t>
      </w:r>
    </w:p>
    <w:p w14:paraId="0059D3BD" w14:textId="77777777" w:rsidR="002D49F1" w:rsidRDefault="002D49F1" w:rsidP="002D49F1">
      <w:r>
        <w:rPr>
          <w:rStyle w:val="StyleUnderline"/>
          <w:highlight w:val="yellow"/>
        </w:rPr>
        <w:t>It is impossible to say when</w:t>
      </w:r>
      <w:r>
        <w:rPr>
          <w:rStyle w:val="StyleUnderline"/>
        </w:rPr>
        <w:t xml:space="preserve"> such </w:t>
      </w:r>
      <w:r>
        <w:rPr>
          <w:rStyle w:val="StyleUnderline"/>
          <w:highlight w:val="yellow"/>
        </w:rPr>
        <w:t>a crisis might present itself</w:t>
      </w:r>
      <w:r>
        <w:rPr>
          <w:sz w:val="16"/>
        </w:rPr>
        <w:t xml:space="preserve"> or what it might be: </w:t>
      </w:r>
      <w:r>
        <w:rPr>
          <w:rStyle w:val="StyleUnderline"/>
        </w:rPr>
        <w:t xml:space="preserve">A </w:t>
      </w:r>
      <w:r>
        <w:rPr>
          <w:rStyle w:val="StyleUnderline"/>
          <w:highlight w:val="yellow"/>
        </w:rPr>
        <w:t xml:space="preserve">confrontation with </w:t>
      </w:r>
      <w:r>
        <w:rPr>
          <w:rStyle w:val="Emphasis"/>
          <w:highlight w:val="yellow"/>
        </w:rPr>
        <w:t>Iran in the</w:t>
      </w:r>
      <w:r>
        <w:rPr>
          <w:rStyle w:val="Emphasis"/>
        </w:rPr>
        <w:t xml:space="preserve"> Persian </w:t>
      </w:r>
      <w:r>
        <w:rPr>
          <w:rStyle w:val="Emphasis"/>
          <w:highlight w:val="yellow"/>
        </w:rPr>
        <w:t>Gulf?</w:t>
      </w:r>
      <w:r>
        <w:rPr>
          <w:rStyle w:val="StyleUnderline"/>
          <w:highlight w:val="yellow"/>
        </w:rPr>
        <w:t xml:space="preserve"> A dust-up with </w:t>
      </w:r>
      <w:r>
        <w:rPr>
          <w:rStyle w:val="Emphasis"/>
          <w:highlight w:val="yellow"/>
        </w:rPr>
        <w:t>China</w:t>
      </w:r>
      <w:r>
        <w:rPr>
          <w:rStyle w:val="StyleUnderline"/>
          <w:highlight w:val="yellow"/>
        </w:rPr>
        <w:t xml:space="preserve"> over</w:t>
      </w:r>
      <w:r>
        <w:rPr>
          <w:rStyle w:val="StyleUnderline"/>
        </w:rPr>
        <w:t xml:space="preserve"> its claimed possessions in </w:t>
      </w:r>
      <w:r>
        <w:rPr>
          <w:rStyle w:val="StyleUnderline"/>
          <w:highlight w:val="yellow"/>
        </w:rPr>
        <w:t xml:space="preserve">the </w:t>
      </w:r>
      <w:r>
        <w:rPr>
          <w:rStyle w:val="Emphasis"/>
          <w:highlight w:val="yellow"/>
        </w:rPr>
        <w:t>S</w:t>
      </w:r>
      <w:r>
        <w:rPr>
          <w:sz w:val="16"/>
        </w:rPr>
        <w:t xml:space="preserve">outh </w:t>
      </w:r>
      <w:r>
        <w:rPr>
          <w:rStyle w:val="Emphasis"/>
          <w:highlight w:val="yellow"/>
        </w:rPr>
        <w:t>C</w:t>
      </w:r>
      <w:r>
        <w:rPr>
          <w:sz w:val="16"/>
        </w:rPr>
        <w:t xml:space="preserve">hina </w:t>
      </w:r>
      <w:r>
        <w:rPr>
          <w:rStyle w:val="Emphasis"/>
          <w:highlight w:val="yellow"/>
        </w:rPr>
        <w:t>S</w:t>
      </w:r>
      <w:r>
        <w:rPr>
          <w:sz w:val="16"/>
        </w:rPr>
        <w:t>ea</w:t>
      </w:r>
      <w:r>
        <w:rPr>
          <w:rStyle w:val="Emphasis"/>
          <w:highlight w:val="yellow"/>
        </w:rPr>
        <w:t>?</w:t>
      </w:r>
      <w:r>
        <w:rPr>
          <w:sz w:val="16"/>
        </w:rPr>
        <w:t xml:space="preserve"> A terrorist attack on American soil? There is no way of predicting, but </w:t>
      </w:r>
      <w:r>
        <w:rPr>
          <w:rStyle w:val="StyleUnderline"/>
          <w:highlight w:val="yellow"/>
        </w:rPr>
        <w:t xml:space="preserve">it is worth taking </w:t>
      </w:r>
      <w:r>
        <w:rPr>
          <w:rStyle w:val="Emphasis"/>
          <w:highlight w:val="yellow"/>
        </w:rPr>
        <w:t>very seriously</w:t>
      </w:r>
      <w:r>
        <w:rPr>
          <w:rStyle w:val="StyleUnderline"/>
        </w:rPr>
        <w:t xml:space="preserve"> that </w:t>
      </w:r>
      <w:r>
        <w:rPr>
          <w:rStyle w:val="StyleUnderline"/>
          <w:highlight w:val="yellow"/>
        </w:rPr>
        <w:t>some</w:t>
      </w:r>
      <w:r>
        <w:rPr>
          <w:rStyle w:val="StyleUnderline"/>
        </w:rPr>
        <w:t xml:space="preserve"> sort of </w:t>
      </w:r>
      <w:r>
        <w:rPr>
          <w:rStyle w:val="StyleUnderline"/>
          <w:highlight w:val="yellow"/>
        </w:rPr>
        <w:t>crisis will come and</w:t>
      </w:r>
      <w:r>
        <w:rPr>
          <w:sz w:val="16"/>
        </w:rPr>
        <w:t xml:space="preserve"> that, </w:t>
      </w:r>
      <w:r>
        <w:rPr>
          <w:rStyle w:val="StyleUnderline"/>
        </w:rPr>
        <w:t>given Trump’s past behavior</w:t>
      </w:r>
      <w:r>
        <w:rPr>
          <w:sz w:val="16"/>
        </w:rPr>
        <w:t xml:space="preserve">, his ruthless opportunism, and his drumbeat emphasis on “protecting the country,” </w:t>
      </w:r>
      <w:r>
        <w:rPr>
          <w:rStyle w:val="StyleUnderline"/>
        </w:rPr>
        <w:t xml:space="preserve">such a crisis </w:t>
      </w:r>
      <w:r>
        <w:rPr>
          <w:rStyle w:val="StyleUnderline"/>
          <w:highlight w:val="yellow"/>
        </w:rPr>
        <w:t>might</w:t>
      </w:r>
      <w:r>
        <w:rPr>
          <w:rStyle w:val="StyleUnderline"/>
        </w:rPr>
        <w:t xml:space="preserve"> well </w:t>
      </w:r>
      <w:r>
        <w:rPr>
          <w:rStyle w:val="StyleUnderline"/>
          <w:highlight w:val="yellow"/>
        </w:rPr>
        <w:t xml:space="preserve">serve as a turning point in a Trump presidency, </w:t>
      </w:r>
      <w:r>
        <w:rPr>
          <w:rStyle w:val="Emphasis"/>
          <w:highlight w:val="yellow"/>
        </w:rPr>
        <w:t>particularly one</w:t>
      </w:r>
      <w:r>
        <w:rPr>
          <w:rStyle w:val="Emphasis"/>
        </w:rPr>
        <w:t xml:space="preserve"> that is </w:t>
      </w:r>
      <w:r>
        <w:rPr>
          <w:rStyle w:val="Emphasis"/>
          <w:highlight w:val="yellow"/>
        </w:rPr>
        <w:t>increasingly under siege</w:t>
      </w:r>
      <w:r>
        <w:t>.</w:t>
      </w:r>
    </w:p>
    <w:p w14:paraId="111CB90D" w14:textId="77777777" w:rsidR="002D49F1" w:rsidRDefault="002D49F1" w:rsidP="00126188"/>
    <w:p w14:paraId="46C5A89E" w14:textId="2D041DD1" w:rsidR="00B872EA" w:rsidRDefault="005A36ED" w:rsidP="00B872EA">
      <w:pPr>
        <w:pStyle w:val="Heading3"/>
      </w:pPr>
      <w:r>
        <w:t xml:space="preserve">   1AR---Goes Nuclear</w:t>
      </w:r>
    </w:p>
    <w:p w14:paraId="27E29097" w14:textId="39C2E483" w:rsidR="00B872EA" w:rsidRDefault="00B872EA" w:rsidP="00B872EA">
      <w:pPr>
        <w:pStyle w:val="Heading4"/>
      </w:pPr>
      <w:r>
        <w:t xml:space="preserve">It </w:t>
      </w:r>
      <w:r w:rsidR="00581FD4">
        <w:rPr>
          <w:u w:val="single"/>
        </w:rPr>
        <w:t>goes</w:t>
      </w:r>
      <w:r>
        <w:rPr>
          <w:u w:val="single"/>
        </w:rPr>
        <w:t xml:space="preserve"> nuclear</w:t>
      </w:r>
      <w:r>
        <w:t xml:space="preserve">---Trump doesn’t understand the power of nukes and the risk of lashout grows along with the pressure on his administration </w:t>
      </w:r>
    </w:p>
    <w:p w14:paraId="39D1A681" w14:textId="77777777" w:rsidR="00B872EA" w:rsidRDefault="00B872EA" w:rsidP="00B872EA">
      <w:r>
        <w:t xml:space="preserve">Larry </w:t>
      </w:r>
      <w:r>
        <w:rPr>
          <w:rStyle w:val="Style13ptBold"/>
        </w:rPr>
        <w:t>Diamond 18</w:t>
      </w:r>
      <w:r>
        <w:t xml:space="preserve">, Senior Fellow at the Freeman </w:t>
      </w:r>
      <w:proofErr w:type="spellStart"/>
      <w:r>
        <w:t>Spogli</w:t>
      </w:r>
      <w:proofErr w:type="spellEnd"/>
      <w:r>
        <w:t xml:space="preserve"> Institute for International Studies at Stanford, Senior Fellow at the Hoover Institution, Professor, by courtesy, of Political Science and Sociology at Stanford, 1/12/18, “Our Year of Living Dangerously,” https://www.the-american-interest.com/2018/01/12/year-living-dangerously/</w:t>
      </w:r>
    </w:p>
    <w:p w14:paraId="3AED7ECD" w14:textId="77777777" w:rsidR="00B872EA" w:rsidRDefault="00B872EA" w:rsidP="00B872EA">
      <w:pPr>
        <w:rPr>
          <w:sz w:val="16"/>
        </w:rPr>
      </w:pPr>
      <w:r>
        <w:rPr>
          <w:sz w:val="16"/>
        </w:rPr>
        <w:t xml:space="preserve">In the summer of 1974, </w:t>
      </w:r>
      <w:r>
        <w:rPr>
          <w:rStyle w:val="StyleUnderline"/>
          <w:highlight w:val="yellow"/>
        </w:rPr>
        <w:t>as</w:t>
      </w:r>
      <w:r>
        <w:rPr>
          <w:sz w:val="16"/>
        </w:rPr>
        <w:t xml:space="preserve"> Richard </w:t>
      </w:r>
      <w:r>
        <w:rPr>
          <w:rStyle w:val="StyleUnderline"/>
          <w:highlight w:val="yellow"/>
        </w:rPr>
        <w:t xml:space="preserve">Nixon’s presidency was </w:t>
      </w:r>
      <w:r>
        <w:rPr>
          <w:rStyle w:val="Emphasis"/>
          <w:highlight w:val="yellow"/>
        </w:rPr>
        <w:t>unraveling</w:t>
      </w:r>
      <w:r>
        <w:rPr>
          <w:sz w:val="16"/>
        </w:rPr>
        <w:t xml:space="preserve">—and Nixon’s mental stability along with it—Secretary of Defense James Schlesinger committed, in the words of historian Gil Troy, “the most patriotic act of treason in American history.” The brilliant young secretary (only a year in the job) reportedly told the Chairman of the Joint Chiefs of Staff not to follow any presidential orders to the military without checking with Schlesinger first. According to a Washington Post account shortly after Nixon’s resignation, Schlesinger and the Joint Chiefs “kept a close watch to make certain that no orders were given to military units outside the normal chain of command.” The Post attributed the move to </w:t>
      </w:r>
      <w:r>
        <w:rPr>
          <w:rStyle w:val="StyleUnderline"/>
          <w:highlight w:val="yellow"/>
        </w:rPr>
        <w:t>concern</w:t>
      </w:r>
      <w:r>
        <w:rPr>
          <w:sz w:val="16"/>
        </w:rPr>
        <w:t xml:space="preserve"> that </w:t>
      </w:r>
      <w:r>
        <w:rPr>
          <w:rStyle w:val="StyleUnderline"/>
        </w:rPr>
        <w:t>Nixon might</w:t>
      </w:r>
      <w:r>
        <w:rPr>
          <w:sz w:val="16"/>
        </w:rPr>
        <w:t xml:space="preserve"> try to </w:t>
      </w:r>
      <w:r>
        <w:rPr>
          <w:rStyle w:val="Emphasis"/>
        </w:rPr>
        <w:t>use the military to stage some sort of coup to avert impeachment</w:t>
      </w:r>
      <w:r>
        <w:rPr>
          <w:sz w:val="16"/>
        </w:rPr>
        <w:t xml:space="preserve">. But in its 2014 obituary of Schlesinger, the New York Times reported an even more chilling concern: that </w:t>
      </w:r>
      <w:r>
        <w:rPr>
          <w:rStyle w:val="StyleUnderline"/>
        </w:rPr>
        <w:t>in his disintegrating mental state</w:t>
      </w:r>
      <w:r>
        <w:rPr>
          <w:sz w:val="16"/>
        </w:rPr>
        <w:t xml:space="preserve">, </w:t>
      </w:r>
      <w:r>
        <w:rPr>
          <w:rStyle w:val="StyleUnderline"/>
          <w:highlight w:val="yellow"/>
        </w:rPr>
        <w:t>Nixon might</w:t>
      </w:r>
      <w:r>
        <w:rPr>
          <w:rStyle w:val="StyleUnderline"/>
        </w:rPr>
        <w:t xml:space="preserve"> </w:t>
      </w:r>
      <w:r>
        <w:rPr>
          <w:rStyle w:val="Emphasis"/>
        </w:rPr>
        <w:t xml:space="preserve">order the </w:t>
      </w:r>
      <w:r>
        <w:rPr>
          <w:rStyle w:val="Emphasis"/>
          <w:highlight w:val="yellow"/>
        </w:rPr>
        <w:t>use</w:t>
      </w:r>
      <w:r>
        <w:rPr>
          <w:rStyle w:val="Emphasis"/>
        </w:rPr>
        <w:t xml:space="preserve"> of </w:t>
      </w:r>
      <w:r>
        <w:rPr>
          <w:rStyle w:val="Emphasis"/>
          <w:highlight w:val="yellow"/>
        </w:rPr>
        <w:t>nuclear weapons</w:t>
      </w:r>
      <w:r>
        <w:rPr>
          <w:sz w:val="16"/>
        </w:rPr>
        <w:t>.</w:t>
      </w:r>
    </w:p>
    <w:p w14:paraId="44265371" w14:textId="77777777" w:rsidR="00B872EA" w:rsidRDefault="00B872EA" w:rsidP="00B872EA">
      <w:pPr>
        <w:rPr>
          <w:sz w:val="16"/>
        </w:rPr>
      </w:pPr>
      <w:r>
        <w:rPr>
          <w:sz w:val="16"/>
        </w:rPr>
        <w:t>If Schlesinger did indeed give this order—and over the remaining 40 years of his life, he artfully and consistently avoided denying it—it was unconstitutional. As Franklin C. Miller, who served for three decades in U.S. national security roles, told the New York Times in 2016, “</w:t>
      </w:r>
      <w:r>
        <w:rPr>
          <w:rStyle w:val="StyleUnderline"/>
        </w:rPr>
        <w:t xml:space="preserve">The president and </w:t>
      </w:r>
      <w:r>
        <w:rPr>
          <w:rStyle w:val="StyleUnderline"/>
          <w:highlight w:val="yellow"/>
        </w:rPr>
        <w:t>only the president has</w:t>
      </w:r>
      <w:r>
        <w:rPr>
          <w:rStyle w:val="StyleUnderline"/>
        </w:rPr>
        <w:t xml:space="preserve"> the </w:t>
      </w:r>
      <w:r>
        <w:rPr>
          <w:rStyle w:val="StyleUnderline"/>
          <w:highlight w:val="yellow"/>
        </w:rPr>
        <w:t>authority to</w:t>
      </w:r>
      <w:r>
        <w:rPr>
          <w:rStyle w:val="StyleUnderline"/>
        </w:rPr>
        <w:t xml:space="preserve"> order the </w:t>
      </w:r>
      <w:r>
        <w:rPr>
          <w:rStyle w:val="StyleUnderline"/>
          <w:highlight w:val="yellow"/>
        </w:rPr>
        <w:t>use</w:t>
      </w:r>
      <w:r>
        <w:rPr>
          <w:rStyle w:val="StyleUnderline"/>
        </w:rPr>
        <w:t xml:space="preserve"> of </w:t>
      </w:r>
      <w:r>
        <w:rPr>
          <w:rStyle w:val="StyleUnderline"/>
          <w:highlight w:val="yellow"/>
        </w:rPr>
        <w:t>nuc</w:t>
      </w:r>
      <w:r>
        <w:rPr>
          <w:rStyle w:val="StyleUnderline"/>
        </w:rPr>
        <w:t>lear weapon</w:t>
      </w:r>
      <w:r>
        <w:rPr>
          <w:rStyle w:val="StyleUnderline"/>
          <w:highlight w:val="yellow"/>
        </w:rPr>
        <w:t>s</w:t>
      </w:r>
      <w:r>
        <w:rPr>
          <w:sz w:val="16"/>
        </w:rPr>
        <w:t xml:space="preserve">.” But </w:t>
      </w:r>
      <w:r>
        <w:rPr>
          <w:rStyle w:val="StyleUnderline"/>
        </w:rPr>
        <w:t>can the President alone order a first use of nuclear weapons, and</w:t>
      </w:r>
      <w:r>
        <w:rPr>
          <w:sz w:val="16"/>
        </w:rPr>
        <w:t xml:space="preserve"> for that matter, </w:t>
      </w:r>
      <w:r>
        <w:rPr>
          <w:rStyle w:val="StyleUnderline"/>
        </w:rPr>
        <w:t>a preventive war of choice?</w:t>
      </w:r>
      <w:r>
        <w:rPr>
          <w:sz w:val="16"/>
        </w:rPr>
        <w:t xml:space="preserve"> Since Donald Trump became a serious candidate for President, this legal, constitutional and moral conundrum and the memory of Schlesinger’s principled act of defiance have heavily shaped discussion of how he would handle the awesome powers of the presidency over national security.</w:t>
      </w:r>
    </w:p>
    <w:p w14:paraId="0D5BEF25" w14:textId="77777777" w:rsidR="00B872EA" w:rsidRDefault="00B872EA" w:rsidP="00B872EA">
      <w:pPr>
        <w:rPr>
          <w:sz w:val="16"/>
        </w:rPr>
      </w:pPr>
      <w:r>
        <w:rPr>
          <w:sz w:val="16"/>
        </w:rPr>
        <w:t xml:space="preserve">Donald </w:t>
      </w:r>
      <w:r>
        <w:rPr>
          <w:rStyle w:val="StyleUnderline"/>
          <w:highlight w:val="yellow"/>
        </w:rPr>
        <w:t>Trump’s presidency enters</w:t>
      </w:r>
      <w:r>
        <w:rPr>
          <w:rStyle w:val="StyleUnderline"/>
        </w:rPr>
        <w:t xml:space="preserve"> its second year with the</w:t>
      </w:r>
      <w:r>
        <w:rPr>
          <w:sz w:val="16"/>
        </w:rPr>
        <w:t xml:space="preserve"> palpable </w:t>
      </w:r>
      <w:r>
        <w:rPr>
          <w:rStyle w:val="StyleUnderline"/>
        </w:rPr>
        <w:t xml:space="preserve">sense of </w:t>
      </w:r>
      <w:r>
        <w:rPr>
          <w:rStyle w:val="StyleUnderline"/>
          <w:highlight w:val="yellow"/>
        </w:rPr>
        <w:t>a gathering storm</w:t>
      </w:r>
      <w:r>
        <w:rPr>
          <w:sz w:val="16"/>
        </w:rPr>
        <w:t xml:space="preserve">. By most accounts, the investigation by special counsel Robert </w:t>
      </w:r>
      <w:r>
        <w:rPr>
          <w:rStyle w:val="Emphasis"/>
          <w:highlight w:val="yellow"/>
        </w:rPr>
        <w:t>Mueller is pushing</w:t>
      </w:r>
      <w:r>
        <w:rPr>
          <w:rStyle w:val="Emphasis"/>
        </w:rPr>
        <w:t xml:space="preserve"> forward aggressively</w:t>
      </w:r>
      <w:r>
        <w:rPr>
          <w:sz w:val="16"/>
        </w:rPr>
        <w:t xml:space="preserve"> on multiple fronts. It may now be getting close to the President’s family and his most inner circle, after already indicting his former campaign chairman and obtaining plea agreements with his national security advisor and a lower-level foreign policy aide. Reportedly, Mueller is seeking to interview Trump directly. </w:t>
      </w:r>
      <w:r>
        <w:rPr>
          <w:rStyle w:val="StyleUnderline"/>
        </w:rPr>
        <w:t>In the courts of public opinion</w:t>
      </w:r>
      <w:r>
        <w:rPr>
          <w:sz w:val="16"/>
        </w:rPr>
        <w:t xml:space="preserve"> and elementary common sense (and possibly down the line, in legal proceedings as well), </w:t>
      </w:r>
      <w:r>
        <w:rPr>
          <w:rStyle w:val="StyleUnderline"/>
        </w:rPr>
        <w:t>the President appears to be his own worst enemy</w:t>
      </w:r>
      <w:r>
        <w:rPr>
          <w:sz w:val="16"/>
        </w:rPr>
        <w:t>. Who that is innocent of political collusion with the Russians repeats 16 times in an impromptu 30-minute interview, “there was no collusion”? The words have become such a relentless Trump mantra, day after day, week after week, like a nervous tick, that they inevitably summon Shakespeare’s trenchant insight from Hamlet, “The lady doth protest too much.”</w:t>
      </w:r>
    </w:p>
    <w:p w14:paraId="1AF210CC" w14:textId="77777777" w:rsidR="00B872EA" w:rsidRDefault="00B872EA" w:rsidP="00B872EA">
      <w:pPr>
        <w:rPr>
          <w:sz w:val="16"/>
        </w:rPr>
      </w:pPr>
      <w:r>
        <w:rPr>
          <w:sz w:val="16"/>
        </w:rPr>
        <w:t>The persistent and by now gratuitous denials come from a President who is unable or unwilling to distinguish truth from fiction, who dishes out falsehoods as a daily ritual, whose gluttony and compulsive behavior suggest (in the words of a psychiatrist I respect) “a complete lack of impulse control,” and who, by the shocking account of Michael Wolff’s new book, Fire and Fury, as well as many others, doesn’t read memos, can hardly be briefed, is overwhelmed by an office he was not expecting to win, and is losing what grasp he had of reason and reality.</w:t>
      </w:r>
    </w:p>
    <w:p w14:paraId="537B17FB" w14:textId="77777777" w:rsidR="00B872EA" w:rsidRDefault="00B872EA" w:rsidP="00B872EA">
      <w:pPr>
        <w:rPr>
          <w:sz w:val="16"/>
        </w:rPr>
      </w:pPr>
      <w:r>
        <w:rPr>
          <w:sz w:val="16"/>
        </w:rPr>
        <w:lastRenderedPageBreak/>
        <w:t>In short, we may be approaching in the second year of the 45th president a situation as volatile and dangerous as the final days of the 37th president. For all his legendary faults—his greed for power, his paranoia, his bitterness and vindictiveness—</w:t>
      </w:r>
      <w:r>
        <w:rPr>
          <w:rStyle w:val="StyleUnderline"/>
          <w:highlight w:val="yellow"/>
        </w:rPr>
        <w:t>Nixon</w:t>
      </w:r>
      <w:r>
        <w:rPr>
          <w:sz w:val="16"/>
        </w:rPr>
        <w:t xml:space="preserve"> was </w:t>
      </w:r>
      <w:r>
        <w:rPr>
          <w:rStyle w:val="StyleUnderline"/>
          <w:highlight w:val="yellow"/>
        </w:rPr>
        <w:t>at least</w:t>
      </w:r>
      <w:r>
        <w:rPr>
          <w:sz w:val="16"/>
        </w:rPr>
        <w:t xml:space="preserve"> a deeply experienced and knowledgeable president, both in domestic and foreign affairs, and he </w:t>
      </w:r>
      <w:r>
        <w:rPr>
          <w:rStyle w:val="StyleUnderline"/>
          <w:highlight w:val="yellow"/>
        </w:rPr>
        <w:t>understood the</w:t>
      </w:r>
      <w:r>
        <w:rPr>
          <w:sz w:val="16"/>
        </w:rPr>
        <w:t xml:space="preserve"> awesome </w:t>
      </w:r>
      <w:r>
        <w:rPr>
          <w:rStyle w:val="StyleUnderline"/>
        </w:rPr>
        <w:t xml:space="preserve">destructive </w:t>
      </w:r>
      <w:r>
        <w:rPr>
          <w:rStyle w:val="StyleUnderline"/>
          <w:highlight w:val="yellow"/>
        </w:rPr>
        <w:t>power of nuc</w:t>
      </w:r>
      <w:r>
        <w:rPr>
          <w:rStyle w:val="StyleUnderline"/>
        </w:rPr>
        <w:t>lear weapon</w:t>
      </w:r>
      <w:r>
        <w:rPr>
          <w:rStyle w:val="StyleUnderline"/>
          <w:highlight w:val="yellow"/>
        </w:rPr>
        <w:t>s. Trump is</w:t>
      </w:r>
      <w:r>
        <w:rPr>
          <w:rStyle w:val="StyleUnderline"/>
        </w:rPr>
        <w:t xml:space="preserve"> completely </w:t>
      </w:r>
      <w:r>
        <w:rPr>
          <w:rStyle w:val="StyleUnderline"/>
          <w:highlight w:val="yellow"/>
        </w:rPr>
        <w:t>lacking</w:t>
      </w:r>
      <w:r>
        <w:rPr>
          <w:rStyle w:val="StyleUnderline"/>
        </w:rPr>
        <w:t xml:space="preserve"> in governing or </w:t>
      </w:r>
      <w:r>
        <w:rPr>
          <w:rStyle w:val="StyleUnderline"/>
          <w:highlight w:val="yellow"/>
        </w:rPr>
        <w:t>military experience</w:t>
      </w:r>
      <w:r>
        <w:rPr>
          <w:sz w:val="16"/>
        </w:rPr>
        <w:t xml:space="preserve"> of any kind. Most frighteningly, </w:t>
      </w:r>
      <w:r>
        <w:rPr>
          <w:rStyle w:val="StyleUnderline"/>
          <w:highlight w:val="yellow"/>
        </w:rPr>
        <w:t>he may not</w:t>
      </w:r>
      <w:r>
        <w:rPr>
          <w:rStyle w:val="StyleUnderline"/>
        </w:rPr>
        <w:t xml:space="preserve"> actually </w:t>
      </w:r>
      <w:r>
        <w:rPr>
          <w:rStyle w:val="StyleUnderline"/>
          <w:highlight w:val="yellow"/>
        </w:rPr>
        <w:t>understand</w:t>
      </w:r>
      <w:r>
        <w:rPr>
          <w:rStyle w:val="StyleUnderline"/>
        </w:rPr>
        <w:t xml:space="preserve"> how devastating a </w:t>
      </w:r>
      <w:r>
        <w:rPr>
          <w:rStyle w:val="StyleUnderline"/>
          <w:highlight w:val="yellow"/>
        </w:rPr>
        <w:t>nuclear war</w:t>
      </w:r>
      <w:r>
        <w:rPr>
          <w:rStyle w:val="StyleUnderline"/>
        </w:rPr>
        <w:t xml:space="preserve"> could be</w:t>
      </w:r>
      <w:r>
        <w:rPr>
          <w:sz w:val="16"/>
        </w:rPr>
        <w:t>, or even a conventional war on the Korean peninsula. And he may have learned the wrong lesson from his (to my view well justified) April 2017 launch of 59 cruise missiles to punish the Syrian regime for its use of chemical weapons. That brought no serious military retaliation against the United States. An attack on North Korea would involve very different stakes on both sides.</w:t>
      </w:r>
    </w:p>
    <w:p w14:paraId="3453E907" w14:textId="77777777" w:rsidR="00B872EA" w:rsidRDefault="00B872EA" w:rsidP="00B872EA">
      <w:pPr>
        <w:rPr>
          <w:sz w:val="16"/>
        </w:rPr>
      </w:pPr>
      <w:r>
        <w:rPr>
          <w:rStyle w:val="StyleUnderline"/>
          <w:highlight w:val="yellow"/>
        </w:rPr>
        <w:t>As 2018 unfolds</w:t>
      </w:r>
      <w:r>
        <w:rPr>
          <w:rStyle w:val="StyleUnderline"/>
        </w:rPr>
        <w:t xml:space="preserve">, the </w:t>
      </w:r>
      <w:r>
        <w:rPr>
          <w:rStyle w:val="Emphasis"/>
          <w:highlight w:val="yellow"/>
        </w:rPr>
        <w:t>domestic and international dimensions of Trump’s</w:t>
      </w:r>
      <w:r>
        <w:rPr>
          <w:rStyle w:val="Emphasis"/>
        </w:rPr>
        <w:t xml:space="preserve"> crisis-ridden </w:t>
      </w:r>
      <w:r>
        <w:rPr>
          <w:rStyle w:val="Emphasis"/>
          <w:highlight w:val="yellow"/>
        </w:rPr>
        <w:t>presidency are beginning to intersect</w:t>
      </w:r>
      <w:r>
        <w:rPr>
          <w:sz w:val="16"/>
        </w:rPr>
        <w:t xml:space="preserve"> in wildly unpredictable and potentially disastrous ways. There are signs of preparations for a U.S. military attack on North Korea by mid-year, and a new report by a leading Russian expert on North Korea indicates that the Pyongyang regime “is convinced that the U.S. is preparing to strike.” This would likely be not a full-scale military assault to terminate the North Korea’s tyrannical regime but rather a punishing “bloody nose” strike, either to send a message about American resolve to halt further testing and development of Kim Jong </w:t>
      </w:r>
      <w:proofErr w:type="spellStart"/>
      <w:r>
        <w:rPr>
          <w:sz w:val="16"/>
        </w:rPr>
        <w:t>Un’s</w:t>
      </w:r>
      <w:proofErr w:type="spellEnd"/>
      <w:r>
        <w:rPr>
          <w:sz w:val="16"/>
        </w:rPr>
        <w:t xml:space="preserve"> nuclear weapons program or to </w:t>
      </w:r>
      <w:proofErr w:type="gramStart"/>
      <w:r>
        <w:rPr>
          <w:sz w:val="16"/>
        </w:rPr>
        <w:t>actually destroy</w:t>
      </w:r>
      <w:proofErr w:type="gramEnd"/>
      <w:r>
        <w:rPr>
          <w:sz w:val="16"/>
        </w:rPr>
        <w:t xml:space="preserve"> as much of its existing infrastructure as possible.</w:t>
      </w:r>
    </w:p>
    <w:p w14:paraId="121F7A27" w14:textId="77777777" w:rsidR="00B872EA" w:rsidRDefault="00B872EA" w:rsidP="00B872EA">
      <w:pPr>
        <w:rPr>
          <w:sz w:val="16"/>
        </w:rPr>
      </w:pPr>
      <w:r>
        <w:rPr>
          <w:sz w:val="16"/>
        </w:rPr>
        <w:t xml:space="preserve">While every American would like to be rid of the nuclear threat from the world’s last totalitarian regime, the risks of a military strike are enormous. They involve not only the possibility of massive North Korean retaliation against South Korea (and against American military installations in South Korea and Japan, where a total of more than 50,000 American troops are based), but also a military confrontation with China, which is ramping up its own military preparations in response to the growing signs of the U.S. military planning for an assault. Moreover, the attack would likely be seen by most of the world as an unprovoked act of “preventive war,” and one that would be launched before diplomatic options had clearly been exhausted (as they have hardly yet been adequately pursued). This would leave the U.S. diplomatically isolated and viewed by most of the world as responsible for death and destruction on a massive level. A diplomatic breakthrough to freeze and contain North Korea’s program before it can hit the U.S. may still be possible, and Trump is now </w:t>
      </w:r>
      <w:proofErr w:type="gramStart"/>
      <w:r>
        <w:rPr>
          <w:sz w:val="16"/>
        </w:rPr>
        <w:t>all of a sudden</w:t>
      </w:r>
      <w:proofErr w:type="gramEnd"/>
      <w:r>
        <w:rPr>
          <w:sz w:val="16"/>
        </w:rPr>
        <w:t xml:space="preserve"> signaling openness to diplomacy. But it is hard to see this as anything more than the president’s notorious unpredictability. As the Wall Street Journal observed in reporting his new signal, “Mr. Trump has vacillated between seeming open to—and even eager for—diplomacy with North Korea, and dismissing the need or value for it.”</w:t>
      </w:r>
    </w:p>
    <w:p w14:paraId="5C9DDE04" w14:textId="77777777" w:rsidR="00B872EA" w:rsidRDefault="00B872EA" w:rsidP="00B872EA">
      <w:pPr>
        <w:rPr>
          <w:sz w:val="16"/>
        </w:rPr>
      </w:pPr>
      <w:r>
        <w:rPr>
          <w:sz w:val="16"/>
        </w:rPr>
        <w:t xml:space="preserve">Then there is the looming domestic political crisis. What signal was the President sending when he told the New York Times in December, “I have absolute right to do what I want to do with the Justice Department”? And what are we to make of the gathering drumbeat of demands from conservative media figures, Trump loyalists, and Republican congressmen for Mueller’s firing—a seemingly orchestrated campaign that has congressional Democrats and even some Republicans deeply worried? </w:t>
      </w:r>
    </w:p>
    <w:p w14:paraId="2F5B33F8" w14:textId="77777777" w:rsidR="00B872EA" w:rsidRDefault="00B872EA" w:rsidP="00B872EA">
      <w:pPr>
        <w:rPr>
          <w:sz w:val="16"/>
        </w:rPr>
      </w:pPr>
      <w:r>
        <w:rPr>
          <w:rStyle w:val="StyleUnderline"/>
        </w:rPr>
        <w:t>In the coming months, the two gathering crises may</w:t>
      </w:r>
      <w:r>
        <w:rPr>
          <w:sz w:val="16"/>
        </w:rPr>
        <w:t xml:space="preserve"> well </w:t>
      </w:r>
      <w:r>
        <w:rPr>
          <w:rStyle w:val="Emphasis"/>
        </w:rPr>
        <w:t>intersect</w:t>
      </w:r>
      <w:r>
        <w:rPr>
          <w:sz w:val="16"/>
        </w:rPr>
        <w:t xml:space="preserve">. Given his past behavior and personal volatility, a Trump order to fire Mueller might be a shocking offense against the justice process, but it would hardly be surprising, considering his previous efforts to obstruct justice in the Russia investigation. These include his asking FBI director James Comey for a pledge of personal loyalty and then firing him when he did not receive it, and his attempt (in March of last year) to stop Attorney General Jeff Sessions from recusing himself from the Russia investigation. Then there was the widely reported incident aboard Air Force One last July 8, when the President reportedly personally dictated a statement his son was to issue insisting that Donald Trump Jr.’s meeting with a Russian lawyer the year before was “primarily” to discuss “a program about the adoption of Russian children,” and not the ongoing presidential campaign. Like the repeated condemnations of the special counsel’s investigations, the demands that it </w:t>
      </w:r>
      <w:proofErr w:type="gramStart"/>
      <w:r>
        <w:rPr>
          <w:sz w:val="16"/>
        </w:rPr>
        <w:t>come to a close</w:t>
      </w:r>
      <w:proofErr w:type="gramEnd"/>
      <w:r>
        <w:rPr>
          <w:sz w:val="16"/>
        </w:rPr>
        <w:t>, and the endless recitation of the mantra, “there was no collusion,” these three episodes reek of the fear of a man who has something to hide, and who is laboring obsessively to hide it.</w:t>
      </w:r>
    </w:p>
    <w:p w14:paraId="58E575E0" w14:textId="77777777" w:rsidR="00B872EA" w:rsidRDefault="00B872EA" w:rsidP="00B872EA">
      <w:pPr>
        <w:rPr>
          <w:sz w:val="16"/>
        </w:rPr>
      </w:pPr>
      <w:r>
        <w:rPr>
          <w:rStyle w:val="StyleUnderline"/>
          <w:highlight w:val="yellow"/>
        </w:rPr>
        <w:t>We do not yet have proof</w:t>
      </w:r>
      <w:r>
        <w:rPr>
          <w:sz w:val="16"/>
        </w:rPr>
        <w:t xml:space="preserve"> either </w:t>
      </w:r>
      <w:r>
        <w:rPr>
          <w:rStyle w:val="StyleUnderline"/>
        </w:rPr>
        <w:t xml:space="preserve">of </w:t>
      </w:r>
      <w:r>
        <w:rPr>
          <w:rStyle w:val="StyleUnderline"/>
          <w:highlight w:val="yellow"/>
        </w:rPr>
        <w:t>what happened with Russia</w:t>
      </w:r>
      <w:r>
        <w:rPr>
          <w:rStyle w:val="StyleUnderline"/>
        </w:rPr>
        <w:t>, or of how</w:t>
      </w:r>
      <w:r>
        <w:rPr>
          <w:sz w:val="16"/>
        </w:rPr>
        <w:t xml:space="preserve"> Donald </w:t>
      </w:r>
      <w:r>
        <w:rPr>
          <w:rStyle w:val="StyleUnderline"/>
        </w:rPr>
        <w:t>Trump will conduct himself</w:t>
      </w:r>
      <w:r>
        <w:rPr>
          <w:sz w:val="16"/>
        </w:rPr>
        <w:t xml:space="preserve"> as this second year of his presidency unfolds. It has been a characteristic feature of </w:t>
      </w:r>
      <w:r>
        <w:rPr>
          <w:rStyle w:val="StyleUnderline"/>
          <w:highlight w:val="yellow"/>
        </w:rPr>
        <w:t>his instability</w:t>
      </w:r>
      <w:r>
        <w:rPr>
          <w:sz w:val="16"/>
        </w:rPr>
        <w:t xml:space="preserve"> that his personal and political tirades alternate with tantalizing glimpses of a more practical, reasonable, and approachable man, ready to make serious compromises for a workable deal—whether on immigration, or infrastructure, or NAFTA, or who knows, even North Korea. But </w:t>
      </w:r>
      <w:r>
        <w:rPr>
          <w:rStyle w:val="StyleUnderline"/>
        </w:rPr>
        <w:t>it is</w:t>
      </w:r>
      <w:r>
        <w:rPr>
          <w:sz w:val="16"/>
        </w:rPr>
        <w:t xml:space="preserve"> also </w:t>
      </w:r>
      <w:r>
        <w:rPr>
          <w:rStyle w:val="StyleUnderline"/>
        </w:rPr>
        <w:t xml:space="preserve">characteristic of individuals with personality disorders that the illness </w:t>
      </w:r>
      <w:r>
        <w:rPr>
          <w:rStyle w:val="Emphasis"/>
        </w:rPr>
        <w:t>inevitably seeps through</w:t>
      </w:r>
      <w:r>
        <w:rPr>
          <w:sz w:val="16"/>
        </w:rPr>
        <w:t>—as in his latest racist outburst about black immigrants from “</w:t>
      </w:r>
      <w:proofErr w:type="spellStart"/>
      <w:r>
        <w:rPr>
          <w:sz w:val="16"/>
        </w:rPr>
        <w:t>sh</w:t>
      </w:r>
      <w:proofErr w:type="spellEnd"/>
      <w:r>
        <w:rPr>
          <w:sz w:val="16"/>
        </w:rPr>
        <w:t>*</w:t>
      </w:r>
      <w:proofErr w:type="spellStart"/>
      <w:r>
        <w:rPr>
          <w:sz w:val="16"/>
        </w:rPr>
        <w:t>thole</w:t>
      </w:r>
      <w:proofErr w:type="spellEnd"/>
      <w:r>
        <w:rPr>
          <w:sz w:val="16"/>
        </w:rPr>
        <w:t xml:space="preserve"> countries.” </w:t>
      </w:r>
      <w:r>
        <w:rPr>
          <w:rStyle w:val="StyleUnderline"/>
        </w:rPr>
        <w:t xml:space="preserve">And </w:t>
      </w:r>
      <w:r>
        <w:rPr>
          <w:rStyle w:val="Emphasis"/>
        </w:rPr>
        <w:t xml:space="preserve">the malady </w:t>
      </w:r>
      <w:r>
        <w:rPr>
          <w:rStyle w:val="Emphasis"/>
          <w:highlight w:val="yellow"/>
        </w:rPr>
        <w:t>grows worse as</w:t>
      </w:r>
      <w:r>
        <w:rPr>
          <w:rStyle w:val="Emphasis"/>
        </w:rPr>
        <w:t xml:space="preserve"> the </w:t>
      </w:r>
      <w:r>
        <w:rPr>
          <w:rStyle w:val="Emphasis"/>
          <w:highlight w:val="yellow"/>
        </w:rPr>
        <w:t>pressure intensifies</w:t>
      </w:r>
      <w:r>
        <w:rPr>
          <w:rStyle w:val="StyleUnderline"/>
        </w:rPr>
        <w:t>. There is good reason to believe that</w:t>
      </w:r>
      <w:r>
        <w:rPr>
          <w:sz w:val="16"/>
        </w:rPr>
        <w:t xml:space="preserve">, in pursuit of justice and simply discovering the truth, Robert </w:t>
      </w:r>
      <w:r>
        <w:rPr>
          <w:rStyle w:val="StyleUnderline"/>
          <w:highlight w:val="yellow"/>
        </w:rPr>
        <w:t>Mueller is going to bring the pressure</w:t>
      </w:r>
      <w:r>
        <w:rPr>
          <w:rStyle w:val="StyleUnderline"/>
        </w:rPr>
        <w:t>.</w:t>
      </w:r>
      <w:r>
        <w:rPr>
          <w:sz w:val="16"/>
        </w:rPr>
        <w:t xml:space="preserve"> The North Koreans are bringing the pressure. And pressure comes with the unforgiving burdens of the presidency. </w:t>
      </w:r>
      <w:r>
        <w:rPr>
          <w:rStyle w:val="StyleUnderline"/>
          <w:highlight w:val="yellow"/>
        </w:rPr>
        <w:t>These are</w:t>
      </w:r>
      <w:r>
        <w:rPr>
          <w:rStyle w:val="StyleUnderline"/>
        </w:rPr>
        <w:t xml:space="preserve"> high among the </w:t>
      </w:r>
      <w:r>
        <w:rPr>
          <w:rStyle w:val="StyleUnderline"/>
          <w:highlight w:val="yellow"/>
        </w:rPr>
        <w:t>reasons to worry</w:t>
      </w:r>
      <w:r>
        <w:rPr>
          <w:rStyle w:val="StyleUnderline"/>
        </w:rPr>
        <w:t xml:space="preserve"> that </w:t>
      </w:r>
      <w:r>
        <w:rPr>
          <w:rStyle w:val="Emphasis"/>
          <w:highlight w:val="yellow"/>
        </w:rPr>
        <w:t>2018 will be a year of living very dangerously</w:t>
      </w:r>
      <w:r>
        <w:rPr>
          <w:sz w:val="16"/>
        </w:rPr>
        <w:t xml:space="preserve"> for the United States, and for its democracy.</w:t>
      </w:r>
    </w:p>
    <w:p w14:paraId="529343FC" w14:textId="77777777" w:rsidR="00126188" w:rsidRDefault="00126188" w:rsidP="00126188"/>
    <w:p w14:paraId="48369116" w14:textId="4100B101" w:rsidR="005A1B19" w:rsidRDefault="00686EDB" w:rsidP="005A1B19">
      <w:pPr>
        <w:pStyle w:val="Heading3"/>
      </w:pPr>
      <w:r>
        <w:t>2AC---</w:t>
      </w:r>
      <w:r w:rsidR="005A1B19">
        <w:t>Impeachment Bad</w:t>
      </w:r>
      <w:r>
        <w:t>---Democracy</w:t>
      </w:r>
    </w:p>
    <w:p w14:paraId="7068DDB1" w14:textId="540391BE" w:rsidR="005A1B19" w:rsidRDefault="005A1B19" w:rsidP="005A1B19">
      <w:pPr>
        <w:pStyle w:val="Heading4"/>
      </w:pPr>
      <w:r>
        <w:t>Impeachment crushes democracy</w:t>
      </w:r>
      <w:r w:rsidR="004C6C52">
        <w:t>---</w:t>
      </w:r>
      <w:r>
        <w:t xml:space="preserve">the status quo solves it because Trump will lose in 2020 which shores up </w:t>
      </w:r>
      <w:r>
        <w:rPr>
          <w:u w:val="single"/>
        </w:rPr>
        <w:t>U.S</w:t>
      </w:r>
      <w:r>
        <w:t xml:space="preserve">. democracy and ends </w:t>
      </w:r>
      <w:r w:rsidR="00581FD4">
        <w:t>global populism</w:t>
      </w:r>
    </w:p>
    <w:p w14:paraId="020DD44D" w14:textId="7EDD6078" w:rsidR="005A1B19" w:rsidRDefault="005A1B19" w:rsidP="005A1B19">
      <w:r>
        <w:t xml:space="preserve">Daniel W. </w:t>
      </w:r>
      <w:proofErr w:type="spellStart"/>
      <w:r w:rsidR="004B268D">
        <w:rPr>
          <w:rStyle w:val="Style13ptBold"/>
        </w:rPr>
        <w:t>Drezner</w:t>
      </w:r>
      <w:proofErr w:type="spellEnd"/>
      <w:r w:rsidR="004B268D">
        <w:rPr>
          <w:rStyle w:val="Style13ptBold"/>
        </w:rPr>
        <w:t xml:space="preserve"> 17</w:t>
      </w:r>
      <w:r>
        <w:t xml:space="preserve">, Professor of international politics at the Fletcher School of Law and Diplomacy at Tufts </w:t>
      </w:r>
      <w:proofErr w:type="gramStart"/>
      <w:r>
        <w:t>University ,</w:t>
      </w:r>
      <w:proofErr w:type="gramEnd"/>
      <w:r>
        <w:t xml:space="preserve"> 12/4/2017, “How Donald Trump needs to exit the White House”, The Washington Post, https://www.washingtonpost.com/news/posteverything/wp/2017/12/04/how-donald-trump-needs-to-exit-the-white-house/?utm_term=.d1922352c384</w:t>
      </w:r>
    </w:p>
    <w:p w14:paraId="67965155" w14:textId="22428E59" w:rsidR="005A1B19" w:rsidRDefault="005A1B19" w:rsidP="005A1B19">
      <w:pPr>
        <w:rPr>
          <w:rStyle w:val="StyleUnderline"/>
          <w:highlight w:val="yellow"/>
        </w:rPr>
      </w:pPr>
      <w:r>
        <w:rPr>
          <w:sz w:val="16"/>
        </w:rPr>
        <w:t xml:space="preserve">Still, </w:t>
      </w:r>
      <w:r>
        <w:rPr>
          <w:rStyle w:val="StyleUnderline"/>
        </w:rPr>
        <w:t>if Trump is forced out by constitutional-but-unprecedented means, I fear the repercussions</w:t>
      </w:r>
      <w:r>
        <w:rPr>
          <w:sz w:val="16"/>
        </w:rPr>
        <w:t xml:space="preserve">. Consider the 25th Amendment. As Ezra Klein observes — in a Vox article making the case for </w:t>
      </w:r>
      <w:r>
        <w:rPr>
          <w:rStyle w:val="StyleUnderline"/>
          <w:highlight w:val="yellow"/>
        </w:rPr>
        <w:t>impeachment</w:t>
      </w:r>
      <w:r>
        <w:rPr>
          <w:sz w:val="16"/>
        </w:rPr>
        <w:t xml:space="preserve">, no less — removing Trump this way </w:t>
      </w:r>
      <w:r>
        <w:rPr>
          <w:rStyle w:val="StyleUnderline"/>
          <w:highlight w:val="yellow"/>
        </w:rPr>
        <w:t>would lead to</w:t>
      </w:r>
      <w:r>
        <w:rPr>
          <w:rStyle w:val="StyleUnderline"/>
        </w:rPr>
        <w:t xml:space="preserve"> all kinds of </w:t>
      </w:r>
      <w:proofErr w:type="gramStart"/>
      <w:r>
        <w:rPr>
          <w:rStyle w:val="Emphasis"/>
          <w:highlight w:val="yellow"/>
        </w:rPr>
        <w:t>blowback:</w:t>
      </w:r>
      <w:r>
        <w:rPr>
          <w:sz w:val="12"/>
          <w:highlight w:val="yellow"/>
        </w:rPr>
        <w:t>¶</w:t>
      </w:r>
      <w:proofErr w:type="gramEnd"/>
      <w:r>
        <w:rPr>
          <w:sz w:val="16"/>
        </w:rPr>
        <w:t xml:space="preserve"> Imagine that Vice President Mike Pence and the Cabinet did compel Trump to undergo psychiatric evaluation. And imagine the psychiatrist did return a diagnosis of some kind, be it early-stage dementia or narcissistic personality disorder (plenty of psychiatrists stand ready to diagnose Trump with all manner of mental ailments, so this is not far-fetched). The vote is taken, and Trump is </w:t>
      </w:r>
      <w:r>
        <w:rPr>
          <w:sz w:val="16"/>
        </w:rPr>
        <w:lastRenderedPageBreak/>
        <w:t xml:space="preserve">removed from </w:t>
      </w:r>
      <w:proofErr w:type="gramStart"/>
      <w:r>
        <w:rPr>
          <w:sz w:val="16"/>
        </w:rPr>
        <w:t>office.</w:t>
      </w:r>
      <w:r>
        <w:rPr>
          <w:sz w:val="12"/>
        </w:rPr>
        <w:t>¶</w:t>
      </w:r>
      <w:proofErr w:type="gramEnd"/>
      <w:r>
        <w:rPr>
          <w:sz w:val="16"/>
        </w:rPr>
        <w:t xml:space="preserve"> </w:t>
      </w:r>
      <w:r>
        <w:rPr>
          <w:rStyle w:val="StyleUnderline"/>
        </w:rPr>
        <w:t xml:space="preserve">To many of Trump’s supporters — and perhaps many of his opponents — </w:t>
      </w:r>
      <w:r>
        <w:rPr>
          <w:rStyle w:val="StyleUnderline"/>
          <w:highlight w:val="yellow"/>
        </w:rPr>
        <w:t>this would look like nothing less than a coup</w:t>
      </w:r>
      <w:r>
        <w:rPr>
          <w:rStyle w:val="StyleUnderline"/>
        </w:rPr>
        <w:t>; the swamp swallowing the man who sought to drain it</w:t>
      </w:r>
      <w:r>
        <w:rPr>
          <w:sz w:val="16"/>
        </w:rPr>
        <w:t xml:space="preserve">. </w:t>
      </w:r>
      <w:r>
        <w:rPr>
          <w:rStyle w:val="StyleUnderline"/>
          <w:highlight w:val="yellow"/>
        </w:rPr>
        <w:t>Imagine the</w:t>
      </w:r>
      <w:r>
        <w:rPr>
          <w:rStyle w:val="StyleUnderline"/>
        </w:rPr>
        <w:t xml:space="preserve"> Breitbart </w:t>
      </w:r>
      <w:r>
        <w:rPr>
          <w:rStyle w:val="StyleUnderline"/>
          <w:highlight w:val="yellow"/>
        </w:rPr>
        <w:t>headlines,</w:t>
      </w:r>
      <w:r>
        <w:rPr>
          <w:rStyle w:val="StyleUnderline"/>
        </w:rPr>
        <w:t xml:space="preserve"> the Fox News chyrons</w:t>
      </w:r>
      <w:r>
        <w:rPr>
          <w:sz w:val="16"/>
        </w:rPr>
        <w:t xml:space="preserve">. And would they truly be </w:t>
      </w:r>
      <w:proofErr w:type="gramStart"/>
      <w:r>
        <w:rPr>
          <w:sz w:val="16"/>
        </w:rPr>
        <w:t>wrong?</w:t>
      </w:r>
      <w:r>
        <w:rPr>
          <w:sz w:val="12"/>
        </w:rPr>
        <w:t>¶</w:t>
      </w:r>
      <w:proofErr w:type="gramEnd"/>
      <w:r>
        <w:rPr>
          <w:sz w:val="16"/>
        </w:rPr>
        <w:t xml:space="preserve"> Of course, this also undercuts Klein’s argument for a lower threshold for impeachment. If </w:t>
      </w:r>
      <w:r>
        <w:rPr>
          <w:rStyle w:val="StyleUnderline"/>
        </w:rPr>
        <w:t>Trump was removed from office that way, the political blowback would probably be the same.</w:t>
      </w:r>
      <w:r>
        <w:rPr>
          <w:sz w:val="16"/>
        </w:rPr>
        <w:t xml:space="preserve"> Regardless, in contrast to the 25th Amendment, impeaching and removing Trump from office remains a true hypothetical. In this polarized age, the only way Trump would be removed from office is if Democrats win 67 seats in the Senate. That is not going to happen anytime </w:t>
      </w:r>
      <w:proofErr w:type="gramStart"/>
      <w:r>
        <w:rPr>
          <w:sz w:val="16"/>
        </w:rPr>
        <w:t>soon.</w:t>
      </w:r>
      <w:r>
        <w:rPr>
          <w:sz w:val="12"/>
        </w:rPr>
        <w:t>¶</w:t>
      </w:r>
      <w:proofErr w:type="gramEnd"/>
      <w:r>
        <w:rPr>
          <w:rStyle w:val="StyleUnderline"/>
          <w:sz w:val="12"/>
        </w:rPr>
        <w:t xml:space="preserve"> </w:t>
      </w:r>
      <w:r>
        <w:rPr>
          <w:rStyle w:val="StyleUnderline"/>
          <w:highlight w:val="yellow"/>
        </w:rPr>
        <w:t>For Trump to lose properly, it has to be at the ballot box</w:t>
      </w:r>
      <w:r>
        <w:rPr>
          <w:rStyle w:val="StyleUnderline"/>
        </w:rPr>
        <w:t xml:space="preserve">. Trump </w:t>
      </w:r>
      <w:proofErr w:type="gramStart"/>
      <w:r>
        <w:rPr>
          <w:rStyle w:val="StyleUnderline"/>
        </w:rPr>
        <w:t>has to</w:t>
      </w:r>
      <w:proofErr w:type="gramEnd"/>
      <w:r>
        <w:rPr>
          <w:rStyle w:val="StyleUnderline"/>
        </w:rPr>
        <w:t xml:space="preserve"> run for reelection and be repudiated by American voters. He has to lose the popular vote again, get trounced in the electoral college, and see his party pay the consequences</w:t>
      </w:r>
      <w:r>
        <w:rPr>
          <w:sz w:val="16"/>
        </w:rPr>
        <w:t xml:space="preserve"> of backing the most ignorant, illiberal president in modern American history.</w:t>
      </w:r>
      <w:r>
        <w:rPr>
          <w:sz w:val="12"/>
        </w:rPr>
        <w:t>¶</w:t>
      </w:r>
      <w:r>
        <w:rPr>
          <w:sz w:val="16"/>
        </w:rPr>
        <w:t xml:space="preserve"> Jacob T. Levy knows a lot about constitutional democracy, and over at the </w:t>
      </w:r>
      <w:proofErr w:type="spellStart"/>
      <w:r>
        <w:rPr>
          <w:sz w:val="16"/>
        </w:rPr>
        <w:t>Niskanen</w:t>
      </w:r>
      <w:proofErr w:type="spellEnd"/>
      <w:r>
        <w:rPr>
          <w:sz w:val="16"/>
        </w:rPr>
        <w:t xml:space="preserve"> Center’s blog he makes a powerful case of the need for a political over a legal solution to Trump’s failures as a leader:</w:t>
      </w:r>
      <w:r>
        <w:rPr>
          <w:sz w:val="12"/>
        </w:rPr>
        <w:t>¶</w:t>
      </w:r>
      <w:r>
        <w:rPr>
          <w:rStyle w:val="StyleUnderline"/>
          <w:sz w:val="12"/>
        </w:rPr>
        <w:t xml:space="preserve"> </w:t>
      </w:r>
      <w:r>
        <w:rPr>
          <w:rStyle w:val="StyleUnderline"/>
        </w:rPr>
        <w:t xml:space="preserve">Law aims at certainty, the definitive and correct protection of those who hold rights against those who would violate or undermine them. </w:t>
      </w:r>
      <w:r>
        <w:rPr>
          <w:sz w:val="16"/>
        </w:rPr>
        <w:t>Politics offers no such certainties. Even at its best it is a domain of contestable judgments that never stop being contested. There is no final settlement; there is always another election. Liberals worry about majoritarianism, and think law can, as politics cannot, protect individuals and minorities from it. We imagine that constitutional settlements can tame politics, confining it within the boundaries of law, ensuring that it complies with justice and respects rights. But they can’t. …</w:t>
      </w:r>
      <w:r>
        <w:rPr>
          <w:sz w:val="12"/>
        </w:rPr>
        <w:t>¶</w:t>
      </w:r>
      <w:r>
        <w:rPr>
          <w:rStyle w:val="StyleUnderline"/>
          <w:sz w:val="12"/>
        </w:rPr>
        <w:t xml:space="preserve"> </w:t>
      </w:r>
      <w:r>
        <w:rPr>
          <w:rStyle w:val="StyleUnderline"/>
        </w:rPr>
        <w:t xml:space="preserve">The current administration shows why the defense of freedom and of the </w:t>
      </w:r>
      <w:r>
        <w:rPr>
          <w:rStyle w:val="StyleUnderline"/>
          <w:highlight w:val="yellow"/>
        </w:rPr>
        <w:t>liberal society can’t be an exclusively legal concern. Rules can be manipulated</w:t>
      </w:r>
      <w:r>
        <w:rPr>
          <w:rStyle w:val="StyleUnderline"/>
        </w:rPr>
        <w:t xml:space="preserve"> and danced around by the powerful. Legal proceedings are much slower than changes in political circumstances.</w:t>
      </w:r>
      <w:r>
        <w:rPr>
          <w:sz w:val="16"/>
        </w:rPr>
        <w:t xml:space="preserve"> And executive power is in its nature somewhat lawless. John Locke described executive prerogative as necessary in any system that separated the executive and legislative powers, and defined it as the “power to act according to discretion, for the public good, without the prescription of the law, and sometimes even against it</w:t>
      </w:r>
      <w:proofErr w:type="gramStart"/>
      <w:r>
        <w:rPr>
          <w:sz w:val="16"/>
        </w:rPr>
        <w:t>.”…</w:t>
      </w:r>
      <w:proofErr w:type="gramEnd"/>
      <w:r>
        <w:rPr>
          <w:sz w:val="12"/>
        </w:rPr>
        <w:t>¶</w:t>
      </w:r>
      <w:r>
        <w:rPr>
          <w:sz w:val="16"/>
        </w:rPr>
        <w:t xml:space="preserve"> If the independent executive cannot be successfully bound by law, then there is nothing else for it but politics. I’ve argued several times in this space that we need to understand the defense of the liberal society as a political project, one that is dependent on political resources from motivations for popular mobilization to organizational capacity to institutional counterbalances. (See also Michelle </w:t>
      </w:r>
      <w:proofErr w:type="spellStart"/>
      <w:r>
        <w:rPr>
          <w:sz w:val="16"/>
        </w:rPr>
        <w:t>Schwarze’s</w:t>
      </w:r>
      <w:proofErr w:type="spellEnd"/>
      <w:r>
        <w:rPr>
          <w:sz w:val="16"/>
        </w:rPr>
        <w:t xml:space="preserve"> fine essay.) The liberal order of free and open commerce, of religious liberty and freedom of speech and the press, and of rule-of-law constraints on state arbitrariness and violence requires strong political foundations; </w:t>
      </w:r>
      <w:r>
        <w:rPr>
          <w:rStyle w:val="StyleUnderline"/>
        </w:rPr>
        <w:t xml:space="preserve">while law is a crucial part of that order, it can’t pull itself up by its own bootstraps. The </w:t>
      </w:r>
      <w:r>
        <w:rPr>
          <w:rStyle w:val="StyleUnderline"/>
          <w:highlight w:val="yellow"/>
        </w:rPr>
        <w:t xml:space="preserve">liberal society needs </w:t>
      </w:r>
      <w:r>
        <w:rPr>
          <w:rStyle w:val="Emphasis"/>
          <w:highlight w:val="yellow"/>
        </w:rPr>
        <w:t>an electorate</w:t>
      </w:r>
      <w:r>
        <w:rPr>
          <w:sz w:val="16"/>
        </w:rPr>
        <w:t xml:space="preserve">, and elected officials, who are willing and able to stand up for </w:t>
      </w:r>
      <w:proofErr w:type="gramStart"/>
      <w:r>
        <w:rPr>
          <w:sz w:val="16"/>
        </w:rPr>
        <w:t>it.</w:t>
      </w:r>
      <w:r>
        <w:rPr>
          <w:sz w:val="12"/>
        </w:rPr>
        <w:t>¶</w:t>
      </w:r>
      <w:proofErr w:type="gramEnd"/>
      <w:r>
        <w:rPr>
          <w:rStyle w:val="StyleUnderline"/>
          <w:sz w:val="12"/>
        </w:rPr>
        <w:t xml:space="preserve"> </w:t>
      </w:r>
      <w:r>
        <w:rPr>
          <w:rStyle w:val="StyleUnderline"/>
          <w:highlight w:val="yellow"/>
        </w:rPr>
        <w:t>The absolute best way</w:t>
      </w:r>
      <w:r>
        <w:rPr>
          <w:rStyle w:val="StyleUnderline"/>
        </w:rPr>
        <w:t xml:space="preserve"> for Trump and Trumpism to be repudiated </w:t>
      </w:r>
      <w:r>
        <w:rPr>
          <w:rStyle w:val="StyleUnderline"/>
          <w:highlight w:val="yellow"/>
        </w:rPr>
        <w:t xml:space="preserve">is through </w:t>
      </w:r>
      <w:r>
        <w:rPr>
          <w:rStyle w:val="Emphasis"/>
          <w:highlight w:val="yellow"/>
        </w:rPr>
        <w:t>democratic</w:t>
      </w:r>
      <w:r>
        <w:rPr>
          <w:rStyle w:val="StyleUnderline"/>
        </w:rPr>
        <w:t xml:space="preserve"> and </w:t>
      </w:r>
      <w:r>
        <w:rPr>
          <w:rStyle w:val="Emphasis"/>
          <w:highlight w:val="yellow"/>
        </w:rPr>
        <w:t>not merely</w:t>
      </w:r>
      <w:r>
        <w:rPr>
          <w:rStyle w:val="StyleUnderline"/>
          <w:highlight w:val="yellow"/>
        </w:rPr>
        <w:t xml:space="preserve"> legal means</w:t>
      </w:r>
      <w:r>
        <w:rPr>
          <w:rStyle w:val="StyleUnderline"/>
        </w:rPr>
        <w:t>.</w:t>
      </w:r>
      <w:r>
        <w:rPr>
          <w:sz w:val="16"/>
        </w:rPr>
        <w:t xml:space="preserve"> If Doug Jones defeats Roy Moore in Alabama despite a presidential endorsement, that represents a blow to Trump in the same way he was humiliated by the Virginia state elections last month. If the GOP loses badly in the midterms despite a healthy economy, that is an even bigger repudiation of the head of the Republican Party. </w:t>
      </w:r>
      <w:r>
        <w:rPr>
          <w:rStyle w:val="StyleUnderline"/>
        </w:rPr>
        <w:t xml:space="preserve">And </w:t>
      </w:r>
      <w:r>
        <w:rPr>
          <w:rStyle w:val="StyleUnderline"/>
          <w:highlight w:val="yellow"/>
        </w:rPr>
        <w:t>if Trump loses</w:t>
      </w:r>
      <w:r>
        <w:rPr>
          <w:rStyle w:val="StyleUnderline"/>
        </w:rPr>
        <w:t xml:space="preserve"> bigly in his quest for reelection </w:t>
      </w:r>
      <w:r>
        <w:rPr>
          <w:rStyle w:val="StyleUnderline"/>
          <w:highlight w:val="yellow"/>
        </w:rPr>
        <w:t xml:space="preserve">in 2020, such a resounding defeat might shock the GOP into repudiating white identity </w:t>
      </w:r>
      <w:proofErr w:type="gramStart"/>
      <w:r>
        <w:rPr>
          <w:rStyle w:val="StyleUnderline"/>
          <w:highlight w:val="yellow"/>
        </w:rPr>
        <w:t>politics</w:t>
      </w:r>
      <w:r>
        <w:rPr>
          <w:sz w:val="16"/>
          <w:highlight w:val="yellow"/>
        </w:rPr>
        <w:t>.</w:t>
      </w:r>
      <w:r>
        <w:rPr>
          <w:sz w:val="12"/>
          <w:highlight w:val="yellow"/>
        </w:rPr>
        <w:t>¶</w:t>
      </w:r>
      <w:proofErr w:type="gramEnd"/>
      <w:r>
        <w:rPr>
          <w:sz w:val="16"/>
        </w:rPr>
        <w:t xml:space="preserve"> Electing Trump once was a fluke involving a fractured GOP, an unpopular Democrat nominee, and the Democrats having won the previous two terms. Electing Trump twice would be national suicide. </w:t>
      </w:r>
      <w:r>
        <w:rPr>
          <w:rStyle w:val="StyleUnderline"/>
          <w:highlight w:val="yellow"/>
        </w:rPr>
        <w:t>If</w:t>
      </w:r>
      <w:r>
        <w:rPr>
          <w:sz w:val="16"/>
          <w:highlight w:val="yellow"/>
        </w:rPr>
        <w:t xml:space="preserve"> </w:t>
      </w:r>
      <w:r>
        <w:rPr>
          <w:rStyle w:val="StyleUnderline"/>
          <w:highlight w:val="yellow"/>
        </w:rPr>
        <w:t>the United States has any chance at regaining its bearings</w:t>
      </w:r>
      <w:r>
        <w:rPr>
          <w:rStyle w:val="StyleUnderline"/>
        </w:rPr>
        <w:t xml:space="preserve"> </w:t>
      </w:r>
      <w:r>
        <w:rPr>
          <w:rStyle w:val="StyleUnderline"/>
          <w:highlight w:val="yellow"/>
        </w:rPr>
        <w:t xml:space="preserve">as the </w:t>
      </w:r>
      <w:r>
        <w:rPr>
          <w:rStyle w:val="Emphasis"/>
          <w:highlight w:val="yellow"/>
        </w:rPr>
        <w:t>greatest</w:t>
      </w:r>
      <w:r>
        <w:rPr>
          <w:rStyle w:val="StyleUnderline"/>
          <w:highlight w:val="yellow"/>
        </w:rPr>
        <w:t xml:space="preserve"> </w:t>
      </w:r>
      <w:r>
        <w:rPr>
          <w:rStyle w:val="StyleUnderline"/>
        </w:rPr>
        <w:t xml:space="preserve">constitutional </w:t>
      </w:r>
      <w:r>
        <w:rPr>
          <w:rStyle w:val="StyleUnderline"/>
          <w:highlight w:val="yellow"/>
        </w:rPr>
        <w:t xml:space="preserve">democracy </w:t>
      </w:r>
      <w:r>
        <w:rPr>
          <w:rStyle w:val="Emphasis"/>
          <w:highlight w:val="yellow"/>
        </w:rPr>
        <w:t>in the world</w:t>
      </w:r>
      <w:r>
        <w:rPr>
          <w:rStyle w:val="StyleUnderline"/>
        </w:rPr>
        <w:t>, the populist in chief must be revealed as genuinely unpopular</w:t>
      </w:r>
      <w:r>
        <w:rPr>
          <w:sz w:val="16"/>
        </w:rPr>
        <w:t xml:space="preserve">. And </w:t>
      </w:r>
      <w:r>
        <w:rPr>
          <w:rStyle w:val="StyleUnderline"/>
          <w:highlight w:val="yellow"/>
        </w:rPr>
        <w:t xml:space="preserve">it </w:t>
      </w:r>
      <w:proofErr w:type="gramStart"/>
      <w:r>
        <w:rPr>
          <w:rStyle w:val="StyleUnderline"/>
          <w:highlight w:val="yellow"/>
        </w:rPr>
        <w:t>has to</w:t>
      </w:r>
      <w:proofErr w:type="gramEnd"/>
      <w:r>
        <w:rPr>
          <w:rStyle w:val="StyleUnderline"/>
          <w:highlight w:val="yellow"/>
        </w:rPr>
        <w:t xml:space="preserve"> happen at the ballot box.</w:t>
      </w:r>
    </w:p>
    <w:p w14:paraId="6E5BBDB4" w14:textId="77777777" w:rsidR="00581FD4" w:rsidRDefault="00581FD4" w:rsidP="00126188"/>
    <w:p w14:paraId="78C188E9" w14:textId="098D33C9" w:rsidR="00DF562E" w:rsidRDefault="00686EDB" w:rsidP="00DF562E">
      <w:pPr>
        <w:pStyle w:val="Heading3"/>
      </w:pPr>
      <w:r>
        <w:t xml:space="preserve">   1AR---</w:t>
      </w:r>
      <w:r w:rsidR="00DF562E">
        <w:t xml:space="preserve">Legitimacy </w:t>
      </w:r>
    </w:p>
    <w:p w14:paraId="33AE5565" w14:textId="64812415" w:rsidR="00DF562E" w:rsidRDefault="00DF562E" w:rsidP="00DF562E">
      <w:pPr>
        <w:pStyle w:val="Heading4"/>
      </w:pPr>
      <w:r>
        <w:t>Impeachment crushes the legitimacy of US institutions</w:t>
      </w:r>
      <w:r w:rsidR="004C6C52">
        <w:t>---</w:t>
      </w:r>
      <w:r>
        <w:t xml:space="preserve">undermines the constitutional order </w:t>
      </w:r>
    </w:p>
    <w:p w14:paraId="420EDC2F" w14:textId="77777777" w:rsidR="00DF562E" w:rsidRDefault="00DF562E" w:rsidP="00DF562E">
      <w:r>
        <w:t xml:space="preserve">Kevin </w:t>
      </w:r>
      <w:r>
        <w:rPr>
          <w:rStyle w:val="Style13ptBold"/>
        </w:rPr>
        <w:t>Williamson 17</w:t>
      </w:r>
      <w:r>
        <w:t xml:space="preserve">, Correspondent, director of the National Review Institute’s William F. Buckley Jr Fellowship Program in Political Journalism, 8/20/2017, “Three and a Half More Years!”, National Review, http://www.nationalreview.com/article/450640/trump-impeachment-bad-idea </w:t>
      </w:r>
    </w:p>
    <w:p w14:paraId="4F21BE68" w14:textId="50899D46" w:rsidR="00DF562E" w:rsidRDefault="00DF562E" w:rsidP="00DF562E">
      <w:pPr>
        <w:rPr>
          <w:sz w:val="16"/>
        </w:rPr>
      </w:pPr>
      <w:r>
        <w:rPr>
          <w:rStyle w:val="StyleUnderline"/>
        </w:rPr>
        <w:t xml:space="preserve">The campaign to make Donald </w:t>
      </w:r>
      <w:r>
        <w:rPr>
          <w:rStyle w:val="StyleUnderline"/>
          <w:highlight w:val="yellow"/>
        </w:rPr>
        <w:t>Trump president</w:t>
      </w:r>
      <w:r>
        <w:rPr>
          <w:rStyle w:val="StyleUnderline"/>
        </w:rPr>
        <w:t xml:space="preserve"> of these United States </w:t>
      </w:r>
      <w:r>
        <w:rPr>
          <w:rStyle w:val="StyleUnderline"/>
          <w:highlight w:val="yellow"/>
        </w:rPr>
        <w:t>was a terrible idea.</w:t>
      </w:r>
      <w:r>
        <w:rPr>
          <w:rStyle w:val="StyleUnderline"/>
        </w:rPr>
        <w:t xml:space="preserve"> The campaign </w:t>
      </w:r>
      <w:r>
        <w:rPr>
          <w:rStyle w:val="StyleUnderline"/>
          <w:highlight w:val="yellow"/>
        </w:rPr>
        <w:t>to drive him from office is</w:t>
      </w:r>
      <w:r>
        <w:rPr>
          <w:rStyle w:val="StyleUnderline"/>
        </w:rPr>
        <w:t xml:space="preserve"> a </w:t>
      </w:r>
      <w:r>
        <w:rPr>
          <w:rStyle w:val="Emphasis"/>
          <w:highlight w:val="yellow"/>
        </w:rPr>
        <w:t>worse</w:t>
      </w:r>
      <w:r>
        <w:rPr>
          <w:rStyle w:val="StyleUnderline"/>
        </w:rPr>
        <w:t xml:space="preserve"> one.</w:t>
      </w:r>
      <w:r>
        <w:rPr>
          <w:sz w:val="16"/>
        </w:rPr>
        <w:t xml:space="preserve"> House Democrats Brad Sherman of California and Al Green of Texas filed articles of impeachment against Trump in July. Representative Green had been talking about impeachment practically since Trump was sworn in (which was only a few months ago, impossible as that seems). Similar symbolic articles were filed against Ronald Reagan and George W. Bush — and against Bill Clinton, too, separate from the House’s later impeachment of him. The Sherman-Green impeachment effort is symbolic only because Democrats’ woeful congressional position ensures that the project is stillborn. If Democrats had the numbers, they would impeach Trump — and if they get the numbers, they will. </w:t>
      </w:r>
      <w:r>
        <w:rPr>
          <w:sz w:val="12"/>
        </w:rPr>
        <w:t>¶</w:t>
      </w:r>
      <w:r>
        <w:rPr>
          <w:sz w:val="16"/>
        </w:rPr>
        <w:t xml:space="preserve"> But that isn’t Plan A. </w:t>
      </w:r>
      <w:r>
        <w:rPr>
          <w:rStyle w:val="Emphasis"/>
          <w:highlight w:val="yellow"/>
        </w:rPr>
        <w:t>Plan A is anarchy</w:t>
      </w:r>
      <w:r>
        <w:rPr>
          <w:sz w:val="16"/>
          <w:highlight w:val="yellow"/>
        </w:rPr>
        <w:t>.</w:t>
      </w:r>
      <w:r>
        <w:rPr>
          <w:sz w:val="16"/>
        </w:rPr>
        <w:t xml:space="preserve"> </w:t>
      </w:r>
      <w:r>
        <w:rPr>
          <w:sz w:val="12"/>
        </w:rPr>
        <w:t>¶</w:t>
      </w:r>
      <w:r>
        <w:rPr>
          <w:sz w:val="16"/>
        </w:rPr>
        <w:t xml:space="preserve"> As Trump prepared to take the oath of office, a group of sundry leftists of the anarchist variety declared their intention to “Become Ungovernable,” and they have made some progress on that front, from the violent protests surrounding the inauguration itself to the riots at Berkeley and on other college campuses. The Democratic establishment and its media allies — the Respectable Left — play a good-cop/bad-cop game with the </w:t>
      </w:r>
      <w:proofErr w:type="spellStart"/>
      <w:r>
        <w:rPr>
          <w:sz w:val="16"/>
        </w:rPr>
        <w:t>blackshirts</w:t>
      </w:r>
      <w:proofErr w:type="spellEnd"/>
      <w:r>
        <w:rPr>
          <w:sz w:val="16"/>
        </w:rPr>
        <w:t xml:space="preserve"> and rioters. The black bloc exercises a heckler’s veto, and the campus administrators and municipal authorities pretend to be saddened that they are obliged to bar conservative speakers from their campuses or restrict public discourse. The nice progressives in cardigans assure us that they deplore the violence of Antifa and similar goon squads, but they know who their friends are — and, more important, who they aren’t. Charles Murray can’t speak on a college campus without being physically assaulted, but the real danger, these progressives tell us, is that the NRA made a recruiting video. </w:t>
      </w:r>
      <w:r>
        <w:rPr>
          <w:sz w:val="12"/>
        </w:rPr>
        <w:t>¶</w:t>
      </w:r>
      <w:r>
        <w:rPr>
          <w:sz w:val="16"/>
        </w:rPr>
        <w:t xml:space="preserve"> Feed the churn, feel the burn. If there’s a crisis, they’ll amplify it, even if they have to lie — e.g., CNN’s complete fabrication about a Google engineer “who argued women aren’t biologically fit for tech jobs</w:t>
      </w:r>
      <w:proofErr w:type="gramStart"/>
      <w:r>
        <w:rPr>
          <w:sz w:val="16"/>
        </w:rPr>
        <w:t>.”</w:t>
      </w:r>
      <w:r>
        <w:rPr>
          <w:sz w:val="12"/>
        </w:rPr>
        <w:t>¶</w:t>
      </w:r>
      <w:proofErr w:type="gramEnd"/>
      <w:r>
        <w:rPr>
          <w:sz w:val="16"/>
        </w:rPr>
        <w:t xml:space="preserve"> If there isn’t a crisis or a scandal, they’ll manufacture one: Colin Kaepernick can’t get a job in Donald Trump’s America! Angels and ministers of grace defend us. Progressive talk radio is a </w:t>
      </w:r>
      <w:proofErr w:type="spellStart"/>
      <w:r>
        <w:rPr>
          <w:sz w:val="16"/>
        </w:rPr>
        <w:t>sty</w:t>
      </w:r>
      <w:proofErr w:type="spellEnd"/>
      <w:r>
        <w:rPr>
          <w:sz w:val="16"/>
        </w:rPr>
        <w:t xml:space="preserve"> of conspiracy theories, hysteria, and bigotry that makes right-wing talk radio sound like </w:t>
      </w:r>
      <w:proofErr w:type="spellStart"/>
      <w:r>
        <w:rPr>
          <w:sz w:val="16"/>
        </w:rPr>
        <w:t>Tractatus</w:t>
      </w:r>
      <w:proofErr w:type="spellEnd"/>
      <w:r>
        <w:rPr>
          <w:sz w:val="16"/>
        </w:rPr>
        <w:t xml:space="preserve"> Logico-</w:t>
      </w:r>
      <w:proofErr w:type="spellStart"/>
      <w:r>
        <w:rPr>
          <w:sz w:val="16"/>
        </w:rPr>
        <w:t>Philosophicus</w:t>
      </w:r>
      <w:proofErr w:type="spellEnd"/>
      <w:r>
        <w:rPr>
          <w:sz w:val="16"/>
        </w:rPr>
        <w:t xml:space="preserve"> — which is not easy to do, because right-wing talk radio is bonkers. Cable-news commentary from the left is nearly as </w:t>
      </w:r>
      <w:proofErr w:type="gramStart"/>
      <w:r>
        <w:rPr>
          <w:sz w:val="16"/>
        </w:rPr>
        <w:t>bad.</w:t>
      </w:r>
      <w:r>
        <w:rPr>
          <w:sz w:val="12"/>
        </w:rPr>
        <w:t>¶</w:t>
      </w:r>
      <w:proofErr w:type="gramEnd"/>
      <w:r>
        <w:rPr>
          <w:sz w:val="16"/>
        </w:rPr>
        <w:t xml:space="preserve"> Institutional Democrats use the state and local governments they control as political weapons, and </w:t>
      </w:r>
      <w:r>
        <w:rPr>
          <w:sz w:val="16"/>
        </w:rPr>
        <w:lastRenderedPageBreak/>
        <w:t xml:space="preserve">they have made great strides in politicizing business life. When the nation’s dairy producers declined to make a statement on the events in Charlottesville, Jesse </w:t>
      </w:r>
      <w:proofErr w:type="spellStart"/>
      <w:r>
        <w:rPr>
          <w:sz w:val="16"/>
        </w:rPr>
        <w:t>Singal</w:t>
      </w:r>
      <w:proofErr w:type="spellEnd"/>
      <w:r>
        <w:rPr>
          <w:sz w:val="16"/>
        </w:rPr>
        <w:t xml:space="preserve"> of New York magazine wrote: “You are either with us or against us, milk!” He was joking, but the joke is funny because it is so close to the facts. Progressives have boycotted L.L. Bean because one of its board members </w:t>
      </w:r>
      <w:proofErr w:type="gramStart"/>
      <w:r>
        <w:rPr>
          <w:sz w:val="16"/>
        </w:rPr>
        <w:t>made a donation</w:t>
      </w:r>
      <w:proofErr w:type="gramEnd"/>
      <w:r>
        <w:rPr>
          <w:sz w:val="16"/>
        </w:rPr>
        <w:t xml:space="preserve"> to a political-action committee that supported Trump. That wasn’t the company using the company’s money to support a candidate, just a board member who has a life outside of being on the board of L.L. Bean. </w:t>
      </w:r>
      <w:r>
        <w:rPr>
          <w:sz w:val="12"/>
        </w:rPr>
        <w:t>¶</w:t>
      </w:r>
      <w:r>
        <w:rPr>
          <w:sz w:val="16"/>
        </w:rPr>
        <w:t xml:space="preserve"> And, of course, local “community organizers” take a sudden interest in monuments that have been sitting in local parks for a century. </w:t>
      </w:r>
      <w:r>
        <w:rPr>
          <w:sz w:val="12"/>
        </w:rPr>
        <w:t>¶</w:t>
      </w:r>
      <w:r>
        <w:rPr>
          <w:sz w:val="16"/>
        </w:rPr>
        <w:t xml:space="preserve"> </w:t>
      </w:r>
      <w:r>
        <w:rPr>
          <w:rStyle w:val="StyleUnderline"/>
          <w:highlight w:val="yellow"/>
        </w:rPr>
        <w:t>Trump was</w:t>
      </w:r>
      <w:r>
        <w:rPr>
          <w:rStyle w:val="StyleUnderline"/>
        </w:rPr>
        <w:t xml:space="preserve">, and is, unfit for the office he holds. He is also the </w:t>
      </w:r>
      <w:r>
        <w:rPr>
          <w:rStyle w:val="StyleUnderline"/>
          <w:highlight w:val="yellow"/>
        </w:rPr>
        <w:t>duly elected president</w:t>
      </w:r>
      <w:r>
        <w:rPr>
          <w:rStyle w:val="StyleUnderline"/>
        </w:rPr>
        <w:t xml:space="preserve"> of the United States of America</w:t>
      </w:r>
      <w:r>
        <w:rPr>
          <w:sz w:val="16"/>
        </w:rPr>
        <w:t xml:space="preserve">. Trump, being Trump, adds his own chaos to the mix: his petulant schoolboy tweeting, his </w:t>
      </w:r>
      <w:proofErr w:type="spellStart"/>
      <w:r>
        <w:rPr>
          <w:sz w:val="16"/>
        </w:rPr>
        <w:t>Queeg</w:t>
      </w:r>
      <w:proofErr w:type="spellEnd"/>
      <w:r>
        <w:rPr>
          <w:sz w:val="16"/>
        </w:rPr>
        <w:t xml:space="preserve">-and-the-strawberries press conferences, his penchant for surrounding himself with nutcases like Steve Bannon and his </w:t>
      </w:r>
      <w:proofErr w:type="spellStart"/>
      <w:r>
        <w:rPr>
          <w:sz w:val="16"/>
        </w:rPr>
        <w:t>gormless</w:t>
      </w:r>
      <w:proofErr w:type="spellEnd"/>
      <w:r>
        <w:rPr>
          <w:sz w:val="16"/>
        </w:rPr>
        <w:t xml:space="preserve"> children and in-laws. If what you want is chaos, then Donald J. Trump — a retired game-show host who apparently believes there were “a lot of good people” at a neo-Nazi rally that ended with a political murder — is your man. You could hardly do better. </w:t>
      </w:r>
      <w:r>
        <w:rPr>
          <w:sz w:val="12"/>
        </w:rPr>
        <w:t>¶</w:t>
      </w:r>
      <w:r>
        <w:rPr>
          <w:sz w:val="16"/>
        </w:rPr>
        <w:t xml:space="preserve"> The Left has a short game and a long one here</w:t>
      </w:r>
      <w:r>
        <w:rPr>
          <w:rStyle w:val="StyleUnderline"/>
        </w:rPr>
        <w:t>. The short game is paralyzing Trump if not driving him from office. The long game is using Trump to discredit the Republican party and the conservative movement, both of which have, to their discredit, embraced and defended Trump with various degrees of enthusiasm</w:t>
      </w:r>
      <w:r>
        <w:rPr>
          <w:sz w:val="16"/>
        </w:rPr>
        <w:t xml:space="preserve">. Some of the smarter right-wing talking mouths on cable news have already developed aggressive amnesia regarding their own complicity in Trump’s rise, and it is likely that many will follow. The line of argument will be: “Hey, I was a big Ted Cruz supporter, really, but, after the primary, it was Trump or Hillary.” Some people will need reminding of what they said and did. </w:t>
      </w:r>
      <w:r>
        <w:rPr>
          <w:sz w:val="12"/>
        </w:rPr>
        <w:t>¶</w:t>
      </w:r>
      <w:r>
        <w:rPr>
          <w:sz w:val="16"/>
        </w:rPr>
        <w:t xml:space="preserve"> Trump was, and is, unfit for the office he holds. He is also the duly elected president of the United States of America. Nothing since January has changed that. </w:t>
      </w:r>
      <w:r>
        <w:rPr>
          <w:sz w:val="12"/>
        </w:rPr>
        <w:t>¶</w:t>
      </w:r>
      <w:r>
        <w:rPr>
          <w:sz w:val="16"/>
        </w:rPr>
        <w:t xml:space="preserve"> The Democrats think they are beating the Republicans at their own game. Republicans countenanced cranks who insisted that Barack Obama was a Kenyan and a Muslim, and Democrats raised the stakes with claims that Donald Trump is a Russian plant and a Nazi. A few years ago, John Kerry mournfully scolded Republicans who had, so he claimed, questioned his patriotism. We were all supposed to recoil from the idea of questioning anybody’s patriotism. That was quaint. Now, Democrats insist that their political opponents are traitors, that ordinary politics is treason, and that their rivals ought not only be defeated at the ballot box but jailed. If Robert Mueller has discovered something to justify that kind of talk, he is being awfully quiet about it. The problem for Democrats is that the past 20 years have shown beyond any doubt that the Republicans are the better opposition party. The problem for Republicans is that an effective opposition party eventually ceases to be the opposition and </w:t>
      </w:r>
      <w:proofErr w:type="gramStart"/>
      <w:r>
        <w:rPr>
          <w:sz w:val="16"/>
        </w:rPr>
        <w:t>has to</w:t>
      </w:r>
      <w:proofErr w:type="gramEnd"/>
      <w:r>
        <w:rPr>
          <w:sz w:val="16"/>
        </w:rPr>
        <w:t xml:space="preserve"> govern, a task for which Republicans appear to be unprepared. </w:t>
      </w:r>
      <w:r>
        <w:rPr>
          <w:sz w:val="12"/>
        </w:rPr>
        <w:t>¶</w:t>
      </w:r>
      <w:r>
        <w:rPr>
          <w:sz w:val="16"/>
        </w:rPr>
        <w:t xml:space="preserve"> </w:t>
      </w:r>
      <w:r>
        <w:rPr>
          <w:rStyle w:val="StyleUnderline"/>
        </w:rPr>
        <w:t xml:space="preserve">We cannot allow the current </w:t>
      </w:r>
      <w:proofErr w:type="gramStart"/>
      <w:r>
        <w:rPr>
          <w:rStyle w:val="StyleUnderline"/>
        </w:rPr>
        <w:t>state of affairs, in</w:t>
      </w:r>
      <w:proofErr w:type="gramEnd"/>
      <w:r>
        <w:rPr>
          <w:rStyle w:val="StyleUnderline"/>
        </w:rPr>
        <w:t xml:space="preserve"> which the loss of a presidential election is met with ever wilder and more vicious attempts to immobilize the executive, to become the new normal. </w:t>
      </w:r>
      <w:r>
        <w:rPr>
          <w:rStyle w:val="StyleUnderline"/>
          <w:highlight w:val="yellow"/>
        </w:rPr>
        <w:t>We cannot treat every lost election as</w:t>
      </w:r>
      <w:r>
        <w:rPr>
          <w:rStyle w:val="StyleUnderline"/>
        </w:rPr>
        <w:t xml:space="preserve"> an </w:t>
      </w:r>
      <w:r>
        <w:rPr>
          <w:rStyle w:val="StyleUnderline"/>
          <w:highlight w:val="yellow"/>
        </w:rPr>
        <w:t>illegitimate</w:t>
      </w:r>
      <w:r>
        <w:rPr>
          <w:rStyle w:val="StyleUnderline"/>
        </w:rPr>
        <w:t xml:space="preserve"> one — which is precisely the direction in which the Democrats have us pointed </w:t>
      </w:r>
      <w:proofErr w:type="gramStart"/>
      <w:r>
        <w:rPr>
          <w:rStyle w:val="StyleUnderline"/>
        </w:rPr>
        <w:t>at the moment</w:t>
      </w:r>
      <w:proofErr w:type="gramEnd"/>
      <w:r>
        <w:rPr>
          <w:rStyle w:val="StyleUnderline"/>
        </w:rPr>
        <w:t>.</w:t>
      </w:r>
      <w:r>
        <w:rPr>
          <w:sz w:val="16"/>
        </w:rPr>
        <w:t xml:space="preserve"> Our federal government already is dysfunctional, and </w:t>
      </w:r>
      <w:r>
        <w:rPr>
          <w:rStyle w:val="StyleUnderline"/>
          <w:highlight w:val="yellow"/>
        </w:rPr>
        <w:t>that kind of banana-republic total-war opposition,</w:t>
      </w:r>
      <w:r>
        <w:rPr>
          <w:rStyle w:val="StyleUnderline"/>
        </w:rPr>
        <w:t xml:space="preserve"> carried on without rest or relief, </w:t>
      </w:r>
      <w:r>
        <w:rPr>
          <w:rStyle w:val="StyleUnderline"/>
          <w:highlight w:val="yellow"/>
        </w:rPr>
        <w:t xml:space="preserve">will lead to a country that is </w:t>
      </w:r>
      <w:r>
        <w:rPr>
          <w:rStyle w:val="Emphasis"/>
          <w:highlight w:val="yellow"/>
        </w:rPr>
        <w:t>truly ungovernable</w:t>
      </w:r>
      <w:r>
        <w:rPr>
          <w:rStyle w:val="Emphasis"/>
        </w:rPr>
        <w:t xml:space="preserve"> </w:t>
      </w:r>
      <w:r>
        <w:rPr>
          <w:sz w:val="16"/>
        </w:rPr>
        <w:t>and not simply acting ungovernable for short-term political reasons. Driving Trump from office would hurt Republicans in the short term. It would hurt Democrats a great deal very soon after. And, much more important</w:t>
      </w:r>
      <w:r>
        <w:rPr>
          <w:rStyle w:val="StyleUnderline"/>
        </w:rPr>
        <w:t xml:space="preserve">, </w:t>
      </w:r>
      <w:r>
        <w:rPr>
          <w:rStyle w:val="StyleUnderline"/>
          <w:highlight w:val="yellow"/>
        </w:rPr>
        <w:t xml:space="preserve">it would do </w:t>
      </w:r>
      <w:r>
        <w:rPr>
          <w:rStyle w:val="Emphasis"/>
          <w:highlight w:val="yellow"/>
        </w:rPr>
        <w:t>great violence</w:t>
      </w:r>
      <w:r>
        <w:rPr>
          <w:rStyle w:val="StyleUnderline"/>
        </w:rPr>
        <w:t xml:space="preserve"> </w:t>
      </w:r>
      <w:r>
        <w:rPr>
          <w:rStyle w:val="StyleUnderline"/>
          <w:highlight w:val="yellow"/>
        </w:rPr>
        <w:t>to our constitutional order</w:t>
      </w:r>
      <w:r>
        <w:rPr>
          <w:sz w:val="16"/>
        </w:rPr>
        <w:t xml:space="preserve"> and our long and proud history of regular government. The </w:t>
      </w:r>
      <w:proofErr w:type="spellStart"/>
      <w:r>
        <w:rPr>
          <w:sz w:val="16"/>
        </w:rPr>
        <w:t>Yorks</w:t>
      </w:r>
      <w:proofErr w:type="spellEnd"/>
      <w:r>
        <w:rPr>
          <w:sz w:val="16"/>
        </w:rPr>
        <w:t xml:space="preserve"> wouldn’t have peace with a Lancaster on the throne, and vice versa, but the United States of America is a republic. Fortunately, the president is only the chief administrator of the federal government, not a personification of the national ideal.</w:t>
      </w:r>
    </w:p>
    <w:p w14:paraId="4A635C13" w14:textId="77777777" w:rsidR="00581FD4" w:rsidRDefault="00581FD4" w:rsidP="00126188"/>
    <w:p w14:paraId="1BB77F81" w14:textId="66FED090" w:rsidR="00E27D25" w:rsidRDefault="0014413A" w:rsidP="00E27D25">
      <w:pPr>
        <w:pStyle w:val="Heading3"/>
      </w:pPr>
      <w:r>
        <w:t>2AC---</w:t>
      </w:r>
      <w:r w:rsidR="00E27D25">
        <w:t>Impeachment Bad</w:t>
      </w:r>
      <w:r>
        <w:t>---</w:t>
      </w:r>
      <w:r w:rsidR="00E27D25">
        <w:t>Pence</w:t>
      </w:r>
    </w:p>
    <w:p w14:paraId="69A341F7" w14:textId="2AB947EE" w:rsidR="00E27D25" w:rsidRDefault="00581FD4" w:rsidP="00E27D25">
      <w:pPr>
        <w:pStyle w:val="Heading4"/>
      </w:pPr>
      <w:r>
        <w:t xml:space="preserve">Pence is worse---more </w:t>
      </w:r>
      <w:r w:rsidR="00D45333">
        <w:t xml:space="preserve">aggressive and politically </w:t>
      </w:r>
      <w:r>
        <w:t>skillful</w:t>
      </w:r>
    </w:p>
    <w:p w14:paraId="37269339" w14:textId="77777777" w:rsidR="00E27D25" w:rsidRDefault="00E27D25" w:rsidP="00E27D25">
      <w:r>
        <w:t xml:space="preserve">Breanna </w:t>
      </w:r>
      <w:proofErr w:type="spellStart"/>
      <w:r>
        <w:rPr>
          <w:rStyle w:val="Style13ptBold"/>
        </w:rPr>
        <w:t>Rennix</w:t>
      </w:r>
      <w:proofErr w:type="spellEnd"/>
      <w:r>
        <w:rPr>
          <w:rStyle w:val="Style13ptBold"/>
        </w:rPr>
        <w:t xml:space="preserve"> 17</w:t>
      </w:r>
      <w:r>
        <w:t xml:space="preserve">, J.D. Candidate at </w:t>
      </w:r>
      <w:proofErr w:type="spellStart"/>
      <w:r>
        <w:t>Havard</w:t>
      </w:r>
      <w:proofErr w:type="spellEnd"/>
      <w:r>
        <w:t xml:space="preserve"> Law, Senior Editor at Current Affairs, 10/27/2017, “THE CASE AGAINST IMPEACHING TRUMP”, Current Affairs, https://www.currentaffairs.org/2017/10/the-case-against-impeaching-trump</w:t>
      </w:r>
    </w:p>
    <w:p w14:paraId="5DEABA29" w14:textId="76A40577" w:rsidR="00E27D25" w:rsidRDefault="00E27D25" w:rsidP="00E27D25">
      <w:pPr>
        <w:rPr>
          <w:sz w:val="16"/>
        </w:rPr>
      </w:pPr>
      <w:r>
        <w:rPr>
          <w:sz w:val="16"/>
        </w:rPr>
        <w:t xml:space="preserve">This is a complicated issue, and obviously I can’t pronounce with any kind of confidence on what would happen if Trump </w:t>
      </w:r>
      <w:proofErr w:type="gramStart"/>
      <w:r>
        <w:rPr>
          <w:sz w:val="16"/>
        </w:rPr>
        <w:t>actually were</w:t>
      </w:r>
      <w:proofErr w:type="gramEnd"/>
      <w:r>
        <w:rPr>
          <w:sz w:val="16"/>
        </w:rPr>
        <w:t xml:space="preserve"> to be impeached. There are plausible scenarios under which it would be unambiguously imperative to get Trump out of office: if he were planning to launch a nuclear strike or an invasion against another country, for example. But under current circumstances, </w:t>
      </w:r>
      <w:r>
        <w:rPr>
          <w:rStyle w:val="StyleUnderline"/>
        </w:rPr>
        <w:t>it’s far from obvious that impeachment would be the unalloyed good that some Democrats seem to be imagining</w:t>
      </w:r>
      <w:r>
        <w:rPr>
          <w:sz w:val="16"/>
        </w:rPr>
        <w:t xml:space="preserve">. If anything, I think </w:t>
      </w:r>
      <w:r>
        <w:rPr>
          <w:rStyle w:val="StyleUnderline"/>
          <w:highlight w:val="yellow"/>
        </w:rPr>
        <w:t>there’s a</w:t>
      </w:r>
      <w:r>
        <w:rPr>
          <w:rStyle w:val="StyleUnderline"/>
        </w:rPr>
        <w:t xml:space="preserve"> </w:t>
      </w:r>
      <w:r>
        <w:rPr>
          <w:rStyle w:val="Emphasis"/>
          <w:highlight w:val="yellow"/>
        </w:rPr>
        <w:t>significant possibility</w:t>
      </w:r>
      <w:r>
        <w:rPr>
          <w:rStyle w:val="StyleUnderline"/>
        </w:rPr>
        <w:t xml:space="preserve"> that </w:t>
      </w:r>
      <w:r>
        <w:rPr>
          <w:rStyle w:val="StyleUnderline"/>
          <w:highlight w:val="yellow"/>
        </w:rPr>
        <w:t xml:space="preserve">we would be </w:t>
      </w:r>
      <w:r>
        <w:rPr>
          <w:rStyle w:val="Emphasis"/>
          <w:highlight w:val="yellow"/>
        </w:rPr>
        <w:t>worse off</w:t>
      </w:r>
      <w:r>
        <w:rPr>
          <w:rStyle w:val="StyleUnderline"/>
        </w:rPr>
        <w:t xml:space="preserve"> after </w:t>
      </w:r>
      <w:r>
        <w:rPr>
          <w:rStyle w:val="StyleUnderline"/>
          <w:highlight w:val="yellow"/>
        </w:rPr>
        <w:t>impeaching Trump</w:t>
      </w:r>
      <w:r>
        <w:rPr>
          <w:sz w:val="16"/>
        </w:rPr>
        <w:t xml:space="preserve">. We should proceed with extreme caution, and not lose our heads </w:t>
      </w:r>
      <w:proofErr w:type="gramStart"/>
      <w:r>
        <w:rPr>
          <w:sz w:val="16"/>
        </w:rPr>
        <w:t>in the event that</w:t>
      </w:r>
      <w:proofErr w:type="gramEnd"/>
      <w:r>
        <w:rPr>
          <w:sz w:val="16"/>
        </w:rPr>
        <w:t xml:space="preserve"> there ends up being a sudden groundswell of support for the measure among Republican lawmakers. Rather than simply fantasizing about a World Without Trump, </w:t>
      </w:r>
      <w:r>
        <w:rPr>
          <w:rStyle w:val="StyleUnderline"/>
        </w:rPr>
        <w:t xml:space="preserve">we </w:t>
      </w:r>
      <w:proofErr w:type="gramStart"/>
      <w:r>
        <w:rPr>
          <w:rStyle w:val="StyleUnderline"/>
        </w:rPr>
        <w:t>have to</w:t>
      </w:r>
      <w:proofErr w:type="gramEnd"/>
      <w:r>
        <w:rPr>
          <w:rStyle w:val="StyleUnderline"/>
        </w:rPr>
        <w:t xml:space="preserve"> soberly weigh the cons of a Trump presidency against the cons of a Trump removal.</w:t>
      </w:r>
      <w:r>
        <w:rPr>
          <w:sz w:val="16"/>
        </w:rPr>
        <w:t xml:space="preserve"> There are no good options here: there are only bad options, and worse </w:t>
      </w:r>
      <w:proofErr w:type="gramStart"/>
      <w:r>
        <w:rPr>
          <w:sz w:val="16"/>
        </w:rPr>
        <w:t>options.</w:t>
      </w:r>
      <w:r>
        <w:rPr>
          <w:sz w:val="12"/>
        </w:rPr>
        <w:t>¶</w:t>
      </w:r>
      <w:proofErr w:type="gramEnd"/>
      <w:r>
        <w:rPr>
          <w:sz w:val="16"/>
        </w:rPr>
        <w:t xml:space="preserve"> </w:t>
      </w:r>
      <w:r>
        <w:rPr>
          <w:rStyle w:val="StyleUnderline"/>
        </w:rPr>
        <w:t>The</w:t>
      </w:r>
      <w:r>
        <w:rPr>
          <w:sz w:val="16"/>
        </w:rPr>
        <w:t xml:space="preserve"> first and </w:t>
      </w:r>
      <w:r>
        <w:rPr>
          <w:rStyle w:val="StyleUnderline"/>
        </w:rPr>
        <w:t>most important consequence of a Trump removal is a Pence presidency.</w:t>
      </w:r>
      <w:r>
        <w:rPr>
          <w:sz w:val="16"/>
        </w:rPr>
        <w:t xml:space="preserve"> Some commentators are sanguine about this outcome, regarding Pence as a run-of-the-mill Republican politician who will likely be a steady hand at the wheel. In a Chicago Tribune article entitled “The liberal case for President Mike Pence,” Francis Wilkinson writes that “the Indiana Republican is as dull and serviceable a politician as Trump is bizarre and broken,” adding that “I’m consistently perplexed when others don’t share my enthusiasm for the humdrum Hoosier.” Democrats who are eager for Trump’s impeachment, presumably, must feel </w:t>
      </w:r>
      <w:proofErr w:type="gramStart"/>
      <w:r>
        <w:rPr>
          <w:sz w:val="16"/>
        </w:rPr>
        <w:t>similarly.</w:t>
      </w:r>
      <w:r>
        <w:rPr>
          <w:sz w:val="12"/>
        </w:rPr>
        <w:t>¶</w:t>
      </w:r>
      <w:proofErr w:type="gramEnd"/>
      <w:r>
        <w:rPr>
          <w:sz w:val="16"/>
        </w:rPr>
        <w:t xml:space="preserve"> But </w:t>
      </w:r>
      <w:r>
        <w:rPr>
          <w:rStyle w:val="StyleUnderline"/>
        </w:rPr>
        <w:t xml:space="preserve">we’d be stupid to underestimate the amount of damage a “humdrum” conservative can do. All the qualities that make </w:t>
      </w:r>
      <w:r>
        <w:rPr>
          <w:rStyle w:val="StyleUnderline"/>
          <w:highlight w:val="yellow"/>
        </w:rPr>
        <w:t>Pence</w:t>
      </w:r>
      <w:r>
        <w:rPr>
          <w:rStyle w:val="StyleUnderline"/>
        </w:rPr>
        <w:t xml:space="preserve">, in one sense, less dangerous than Trump—the fact </w:t>
      </w:r>
      <w:r>
        <w:rPr>
          <w:rStyle w:val="StyleUnderline"/>
          <w:highlight w:val="yellow"/>
        </w:rPr>
        <w:t xml:space="preserve">that he </w:t>
      </w:r>
      <w:r>
        <w:rPr>
          <w:rStyle w:val="StyleUnderline"/>
        </w:rPr>
        <w:t xml:space="preserve">is cool, </w:t>
      </w:r>
      <w:r>
        <w:rPr>
          <w:rStyle w:val="StyleUnderline"/>
          <w:highlight w:val="yellow"/>
        </w:rPr>
        <w:t>collected, and</w:t>
      </w:r>
      <w:r>
        <w:rPr>
          <w:rStyle w:val="StyleUnderline"/>
        </w:rPr>
        <w:t xml:space="preserve"> apparently </w:t>
      </w:r>
      <w:r>
        <w:rPr>
          <w:rStyle w:val="StyleUnderline"/>
          <w:highlight w:val="yellow"/>
        </w:rPr>
        <w:t>on</w:t>
      </w:r>
      <w:r>
        <w:rPr>
          <w:rStyle w:val="StyleUnderline"/>
        </w:rPr>
        <w:t xml:space="preserve"> </w:t>
      </w:r>
      <w:proofErr w:type="gramStart"/>
      <w:r>
        <w:rPr>
          <w:rStyle w:val="StyleUnderline"/>
        </w:rPr>
        <w:t xml:space="preserve">more or less </w:t>
      </w:r>
      <w:r>
        <w:rPr>
          <w:rStyle w:val="StyleUnderline"/>
          <w:highlight w:val="yellow"/>
        </w:rPr>
        <w:t>good</w:t>
      </w:r>
      <w:proofErr w:type="gramEnd"/>
      <w:r>
        <w:rPr>
          <w:rStyle w:val="StyleUnderline"/>
          <w:highlight w:val="yellow"/>
        </w:rPr>
        <w:t xml:space="preserve"> terms with his</w:t>
      </w:r>
      <w:r>
        <w:rPr>
          <w:rStyle w:val="StyleUnderline"/>
        </w:rPr>
        <w:t xml:space="preserve"> Republican </w:t>
      </w:r>
      <w:r>
        <w:rPr>
          <w:rStyle w:val="StyleUnderline"/>
          <w:highlight w:val="yellow"/>
        </w:rPr>
        <w:t>colleagues—make him</w:t>
      </w:r>
      <w:r>
        <w:rPr>
          <w:rStyle w:val="StyleUnderline"/>
        </w:rPr>
        <w:t xml:space="preserve">, in other senses, </w:t>
      </w:r>
      <w:r>
        <w:rPr>
          <w:rStyle w:val="Emphasis"/>
          <w:highlight w:val="yellow"/>
        </w:rPr>
        <w:t>much more dangerous</w:t>
      </w:r>
      <w:r>
        <w:rPr>
          <w:rStyle w:val="Emphasis"/>
        </w:rPr>
        <w:t xml:space="preserve"> than Trump</w:t>
      </w:r>
      <w:r>
        <w:rPr>
          <w:sz w:val="16"/>
        </w:rPr>
        <w:t xml:space="preserve">. A recent New Yorker profile of Pence, which describes him as “the corporate right’s inside man,” portrays Pence as a savvy and ambitious politician. </w:t>
      </w:r>
      <w:r>
        <w:rPr>
          <w:rStyle w:val="StyleUnderline"/>
        </w:rPr>
        <w:t>He was the Koch Brothers’ anointed candidate before Trump’s ascendancy to the nomination, and a prime specimen of the sort of heartless conservative fundamentalism</w:t>
      </w:r>
      <w:r>
        <w:rPr>
          <w:sz w:val="16"/>
        </w:rPr>
        <w:t xml:space="preserve"> that was, prior to the Trump era, viewed as the greatest enemy to left values. What we currently know of his personal views </w:t>
      </w:r>
      <w:r>
        <w:rPr>
          <w:sz w:val="16"/>
        </w:rPr>
        <w:lastRenderedPageBreak/>
        <w:t xml:space="preserve">and his policy positions is disturbing. Pence has made no </w:t>
      </w:r>
      <w:proofErr w:type="gramStart"/>
      <w:r>
        <w:rPr>
          <w:sz w:val="16"/>
        </w:rPr>
        <w:t>particular secret</w:t>
      </w:r>
      <w:proofErr w:type="gramEnd"/>
      <w:r>
        <w:rPr>
          <w:sz w:val="16"/>
        </w:rPr>
        <w:t xml:space="preserve"> of despising the LGBT community: </w:t>
      </w:r>
      <w:r>
        <w:rPr>
          <w:rStyle w:val="StyleUnderline"/>
        </w:rPr>
        <w:t xml:space="preserve">Trump recently made a joke to the effect that Pence wants to “hang” all gay people, which had a chilling frisson of truth to it. </w:t>
      </w:r>
      <w:r>
        <w:rPr>
          <w:rStyle w:val="StyleUnderline"/>
          <w:highlight w:val="yellow"/>
        </w:rPr>
        <w:t>He</w:t>
      </w:r>
      <w:r>
        <w:rPr>
          <w:rStyle w:val="StyleUnderline"/>
        </w:rPr>
        <w:t xml:space="preserve"> apparently </w:t>
      </w:r>
      <w:r>
        <w:rPr>
          <w:rStyle w:val="StyleUnderline"/>
          <w:highlight w:val="yellow"/>
        </w:rPr>
        <w:t>does not believe in climate change</w:t>
      </w:r>
      <w:r>
        <w:rPr>
          <w:rStyle w:val="StyleUnderline"/>
        </w:rPr>
        <w:t xml:space="preserve">, and, during his decade in Congress, had a consistent track record of voting against environmental protection, anti-pollution measures, and clean energy. </w:t>
      </w:r>
      <w:r>
        <w:rPr>
          <w:rStyle w:val="StyleUnderline"/>
          <w:highlight w:val="yellow"/>
        </w:rPr>
        <w:t>He has been centrally involved in</w:t>
      </w:r>
      <w:r>
        <w:rPr>
          <w:rStyle w:val="StyleUnderline"/>
        </w:rPr>
        <w:t xml:space="preserve"> </w:t>
      </w:r>
      <w:r>
        <w:rPr>
          <w:rStyle w:val="StyleUnderline"/>
          <w:highlight w:val="yellow"/>
        </w:rPr>
        <w:t xml:space="preserve">efforts to repeal the </w:t>
      </w:r>
      <w:r>
        <w:rPr>
          <w:rStyle w:val="Emphasis"/>
          <w:highlight w:val="yellow"/>
        </w:rPr>
        <w:t>Affordable Care Act</w:t>
      </w:r>
      <w:r>
        <w:rPr>
          <w:rStyle w:val="StyleUnderline"/>
        </w:rPr>
        <w:t xml:space="preserve">. As governor of Indiana, </w:t>
      </w:r>
      <w:r>
        <w:rPr>
          <w:rStyle w:val="StyleUnderline"/>
          <w:highlight w:val="yellow"/>
        </w:rPr>
        <w:t>Pence moved to ban</w:t>
      </w:r>
      <w:r>
        <w:rPr>
          <w:rStyle w:val="StyleUnderline"/>
        </w:rPr>
        <w:t xml:space="preserve"> the resettlement of </w:t>
      </w:r>
      <w:r>
        <w:rPr>
          <w:rStyle w:val="StyleUnderline"/>
          <w:highlight w:val="yellow"/>
        </w:rPr>
        <w:t>Syrian refugees</w:t>
      </w:r>
      <w:r>
        <w:rPr>
          <w:rStyle w:val="StyleUnderline"/>
        </w:rPr>
        <w:t>,</w:t>
      </w:r>
      <w:r>
        <w:rPr>
          <w:sz w:val="16"/>
        </w:rPr>
        <w:t xml:space="preserve"> long before Trump had proposed his Muslim </w:t>
      </w:r>
      <w:proofErr w:type="gramStart"/>
      <w:r>
        <w:rPr>
          <w:sz w:val="16"/>
        </w:rPr>
        <w:t>Ban.</w:t>
      </w:r>
      <w:r>
        <w:rPr>
          <w:sz w:val="12"/>
        </w:rPr>
        <w:t>¶</w:t>
      </w:r>
      <w:proofErr w:type="gramEnd"/>
      <w:r>
        <w:rPr>
          <w:sz w:val="16"/>
        </w:rPr>
        <w:t xml:space="preserve"> Given these facts, do we think</w:t>
      </w:r>
      <w:r>
        <w:rPr>
          <w:rStyle w:val="StyleUnderline"/>
        </w:rPr>
        <w:t xml:space="preserve"> Pence is likely to continue the same policies</w:t>
      </w:r>
      <w:r>
        <w:rPr>
          <w:sz w:val="16"/>
        </w:rPr>
        <w:t xml:space="preserve"> that have made Trump’s presidency reprehensible? It seems almost certain. Will Pence, </w:t>
      </w:r>
      <w:proofErr w:type="gramStart"/>
      <w:r>
        <w:rPr>
          <w:rStyle w:val="StyleUnderline"/>
        </w:rPr>
        <w:t>by virtue of</w:t>
      </w:r>
      <w:proofErr w:type="gramEnd"/>
      <w:r>
        <w:rPr>
          <w:rStyle w:val="StyleUnderline"/>
        </w:rPr>
        <w:t xml:space="preserve"> his more amicable relationship with his own party, his</w:t>
      </w:r>
      <w:r>
        <w:rPr>
          <w:sz w:val="16"/>
        </w:rPr>
        <w:t xml:space="preserve"> </w:t>
      </w:r>
      <w:r>
        <w:rPr>
          <w:rStyle w:val="StyleUnderline"/>
        </w:rPr>
        <w:t>ability to manage his executive appointees, and the goodwill he will buy from Democrats in Congress by presenting a civil and decorous contrast to Trump, be more likely to actually implement these dangerous policies successfully</w:t>
      </w:r>
      <w:r>
        <w:rPr>
          <w:sz w:val="16"/>
        </w:rPr>
        <w:t xml:space="preserve">? This also seems highly plausible. Trump has already advanced a lot of terrible policies, even from the midst of a beleaguered and fractious administration. </w:t>
      </w:r>
      <w:r>
        <w:rPr>
          <w:rStyle w:val="StyleUnderline"/>
        </w:rPr>
        <w:t>How much more damage could a competent Pence be capable of accomplishing</w:t>
      </w:r>
      <w:r>
        <w:rPr>
          <w:sz w:val="16"/>
        </w:rPr>
        <w:t xml:space="preserve">, in comparison to an overwhelmed Trump? It’s a troubling </w:t>
      </w:r>
      <w:proofErr w:type="gramStart"/>
      <w:r>
        <w:rPr>
          <w:sz w:val="16"/>
        </w:rPr>
        <w:t>thought.</w:t>
      </w:r>
      <w:r>
        <w:rPr>
          <w:sz w:val="12"/>
        </w:rPr>
        <w:t>¶</w:t>
      </w:r>
      <w:proofErr w:type="gramEnd"/>
      <w:r>
        <w:rPr>
          <w:sz w:val="16"/>
        </w:rPr>
        <w:t xml:space="preserve"> My other concern about the potential fallout of a Trump impeachment is more abstract and nebulous, but still, I think, something serious and worth considering. It’s hard to say, but </w:t>
      </w:r>
      <w:r>
        <w:rPr>
          <w:rStyle w:val="StyleUnderline"/>
        </w:rPr>
        <w:t>we may be at something of a national crossroads when it comes to public trust in democratic processes</w:t>
      </w:r>
      <w:r>
        <w:rPr>
          <w:sz w:val="16"/>
        </w:rPr>
        <w:t xml:space="preserve">. Trump’s election to the presidency wasn’t inexplicable, </w:t>
      </w:r>
      <w:proofErr w:type="gramStart"/>
      <w:r>
        <w:rPr>
          <w:sz w:val="16"/>
        </w:rPr>
        <w:t>inasmuch as</w:t>
      </w:r>
      <w:proofErr w:type="gramEnd"/>
      <w:r>
        <w:rPr>
          <w:sz w:val="16"/>
        </w:rPr>
        <w:t xml:space="preserve"> it’s not especially difficult to enumerate a list of factors that likely contributed to the success of his campaign, but it was still weird in a way that’s hard to define concretely. One feels it may be a symptom of something strange moving through our political environment that we don’t quite know how to categorize yet, and which we likely won’t be able to see clearly for at least a few more years. It certainly seems to betoken a level of distrust and disgust in government that has been growing for the past few years, and has now reached a critical pitch. Partisan polarization has arrived at a point where political opponents actively accuse each other of promulgating “fake news” and staging false-flag type operations. The conspiratorial view of politics—which is almost always exaggerated, but nevertheless never quite incorrect—has become increasingly </w:t>
      </w:r>
      <w:proofErr w:type="gramStart"/>
      <w:r>
        <w:rPr>
          <w:sz w:val="16"/>
        </w:rPr>
        <w:t>mainstream.</w:t>
      </w:r>
      <w:r>
        <w:rPr>
          <w:sz w:val="12"/>
        </w:rPr>
        <w:t>¶</w:t>
      </w:r>
      <w:proofErr w:type="gramEnd"/>
      <w:r>
        <w:rPr>
          <w:sz w:val="16"/>
        </w:rPr>
        <w:t xml:space="preserve"> Given this context, </w:t>
      </w:r>
      <w:r>
        <w:rPr>
          <w:rStyle w:val="StyleUnderline"/>
          <w:highlight w:val="yellow"/>
        </w:rPr>
        <w:t>if Trump</w:t>
      </w:r>
      <w:r>
        <w:rPr>
          <w:rStyle w:val="StyleUnderline"/>
        </w:rPr>
        <w:t xml:space="preserve">, the democratically-elected head of state, </w:t>
      </w:r>
      <w:r>
        <w:rPr>
          <w:rStyle w:val="StyleUnderline"/>
          <w:highlight w:val="yellow"/>
        </w:rPr>
        <w:t>is impeached</w:t>
      </w:r>
      <w:r>
        <w:rPr>
          <w:rStyle w:val="StyleUnderline"/>
        </w:rPr>
        <w:t xml:space="preserve"> and removed from office, Trump </w:t>
      </w:r>
      <w:r>
        <w:rPr>
          <w:rStyle w:val="StyleUnderline"/>
          <w:highlight w:val="yellow"/>
        </w:rPr>
        <w:t>supporters are</w:t>
      </w:r>
      <w:r>
        <w:rPr>
          <w:rStyle w:val="StyleUnderline"/>
        </w:rPr>
        <w:t xml:space="preserve"> very </w:t>
      </w:r>
      <w:r>
        <w:rPr>
          <w:rStyle w:val="StyleUnderline"/>
          <w:highlight w:val="yellow"/>
        </w:rPr>
        <w:t>unlikely to believe</w:t>
      </w:r>
      <w:r>
        <w:rPr>
          <w:rStyle w:val="StyleUnderline"/>
        </w:rPr>
        <w:t xml:space="preserve"> that this </w:t>
      </w:r>
      <w:r>
        <w:rPr>
          <w:rStyle w:val="StyleUnderline"/>
          <w:highlight w:val="yellow"/>
        </w:rPr>
        <w:t>removal was legitimately executed</w:t>
      </w:r>
      <w:r>
        <w:rPr>
          <w:rStyle w:val="StyleUnderline"/>
        </w:rPr>
        <w:t xml:space="preserve">: they will believe that Trump was deposed via a conspiracy of political elites. </w:t>
      </w:r>
      <w:r>
        <w:rPr>
          <w:sz w:val="16"/>
        </w:rPr>
        <w:t xml:space="preserve">(And </w:t>
      </w:r>
      <w:r>
        <w:rPr>
          <w:rStyle w:val="StyleUnderline"/>
        </w:rPr>
        <w:t xml:space="preserve">to some extent, they will be right—if Trump is impeached, </w:t>
      </w:r>
      <w:r>
        <w:rPr>
          <w:rStyle w:val="StyleUnderline"/>
          <w:highlight w:val="yellow"/>
        </w:rPr>
        <w:t>the specific legal grounds</w:t>
      </w:r>
      <w:r>
        <w:rPr>
          <w:rStyle w:val="StyleUnderline"/>
        </w:rPr>
        <w:t xml:space="preserve"> that are adduced likely </w:t>
      </w:r>
      <w:r>
        <w:rPr>
          <w:rStyle w:val="StyleUnderline"/>
          <w:highlight w:val="yellow"/>
        </w:rPr>
        <w:t>won’t reflect</w:t>
      </w:r>
      <w:r>
        <w:rPr>
          <w:rStyle w:val="StyleUnderline"/>
        </w:rPr>
        <w:t xml:space="preserve"> the genuine </w:t>
      </w:r>
      <w:r>
        <w:rPr>
          <w:rStyle w:val="StyleUnderline"/>
          <w:highlight w:val="yellow"/>
        </w:rPr>
        <w:t>ideological</w:t>
      </w:r>
      <w:r>
        <w:rPr>
          <w:rStyle w:val="StyleUnderline"/>
        </w:rPr>
        <w:t xml:space="preserve"> or self-interested </w:t>
      </w:r>
      <w:r>
        <w:rPr>
          <w:rStyle w:val="StyleUnderline"/>
          <w:highlight w:val="yellow"/>
        </w:rPr>
        <w:t>motives</w:t>
      </w:r>
      <w:r>
        <w:rPr>
          <w:rStyle w:val="StyleUnderline"/>
        </w:rPr>
        <w:t xml:space="preserve"> of the Democratic and Republican lawmakers who support the impeachme</w:t>
      </w:r>
      <w:r>
        <w:rPr>
          <w:sz w:val="16"/>
        </w:rPr>
        <w:t xml:space="preserve">nt). The removal from power of a head of state who has no intention of going quietly is always a fraught matter, and it’s something the U.S. hasn’t had to think about very seriously, since </w:t>
      </w:r>
      <w:r>
        <w:rPr>
          <w:rStyle w:val="StyleUnderline"/>
          <w:highlight w:val="yellow"/>
        </w:rPr>
        <w:t xml:space="preserve">we have a </w:t>
      </w:r>
      <w:r>
        <w:rPr>
          <w:rStyle w:val="Emphasis"/>
          <w:highlight w:val="yellow"/>
        </w:rPr>
        <w:t>lengthy</w:t>
      </w:r>
      <w:r>
        <w:rPr>
          <w:rStyle w:val="Emphasis"/>
        </w:rPr>
        <w:t xml:space="preserve"> recent </w:t>
      </w:r>
      <w:r>
        <w:rPr>
          <w:rStyle w:val="Emphasis"/>
          <w:highlight w:val="yellow"/>
        </w:rPr>
        <w:t>history</w:t>
      </w:r>
      <w:r>
        <w:rPr>
          <w:rStyle w:val="StyleUnderline"/>
          <w:highlight w:val="yellow"/>
        </w:rPr>
        <w:t xml:space="preserve"> of stable transfers of power</w:t>
      </w:r>
      <w:r>
        <w:rPr>
          <w:sz w:val="16"/>
        </w:rPr>
        <w:t xml:space="preserve">, and a certain faith in the robustness of our civic institutions. But </w:t>
      </w:r>
      <w:r>
        <w:rPr>
          <w:rStyle w:val="StyleUnderline"/>
          <w:highlight w:val="yellow"/>
        </w:rPr>
        <w:t>other societies</w:t>
      </w:r>
      <w:r>
        <w:rPr>
          <w:rStyle w:val="StyleUnderline"/>
        </w:rPr>
        <w:t xml:space="preserve"> in history </w:t>
      </w:r>
      <w:r>
        <w:rPr>
          <w:rStyle w:val="StyleUnderline"/>
          <w:highlight w:val="yellow"/>
        </w:rPr>
        <w:t xml:space="preserve">have seen their </w:t>
      </w:r>
      <w:r>
        <w:rPr>
          <w:rStyle w:val="StyleUnderline"/>
        </w:rPr>
        <w:t xml:space="preserve">confidence in their </w:t>
      </w:r>
      <w:r>
        <w:rPr>
          <w:rStyle w:val="StyleUnderline"/>
          <w:highlight w:val="yellow"/>
        </w:rPr>
        <w:t>institutions</w:t>
      </w:r>
      <w:r>
        <w:rPr>
          <w:sz w:val="16"/>
          <w:highlight w:val="yellow"/>
        </w:rPr>
        <w:t xml:space="preserve"> </w:t>
      </w:r>
      <w:r>
        <w:rPr>
          <w:rStyle w:val="StyleUnderline"/>
          <w:highlight w:val="yellow"/>
        </w:rPr>
        <w:t>shattered</w:t>
      </w:r>
      <w:r>
        <w:rPr>
          <w:rStyle w:val="StyleUnderline"/>
        </w:rPr>
        <w:t xml:space="preserve"> unexpectedly, and </w:t>
      </w:r>
      <w:r>
        <w:rPr>
          <w:rStyle w:val="Emphasis"/>
          <w:highlight w:val="yellow"/>
        </w:rPr>
        <w:t>political violence</w:t>
      </w:r>
      <w:r>
        <w:rPr>
          <w:rStyle w:val="StyleUnderline"/>
        </w:rPr>
        <w:t xml:space="preserve"> </w:t>
      </w:r>
      <w:r>
        <w:rPr>
          <w:rStyle w:val="StyleUnderline"/>
          <w:highlight w:val="yellow"/>
        </w:rPr>
        <w:t>is</w:t>
      </w:r>
      <w:r>
        <w:rPr>
          <w:rStyle w:val="StyleUnderline"/>
        </w:rPr>
        <w:t xml:space="preserve"> </w:t>
      </w:r>
      <w:r>
        <w:rPr>
          <w:rStyle w:val="StyleUnderline"/>
          <w:highlight w:val="yellow"/>
        </w:rPr>
        <w:t>by no means outside the realm of possibility</w:t>
      </w:r>
      <w:r>
        <w:rPr>
          <w:sz w:val="16"/>
        </w:rPr>
        <w:t xml:space="preserve">. I don’t want to be alarmist, but it seems worth pointing out that if Trump is removed from office, two-thirds of the country is going to be something between “indifferent” and “ostentatiously jubilant,” and a </w:t>
      </w:r>
      <w:proofErr w:type="gramStart"/>
      <w:r>
        <w:rPr>
          <w:sz w:val="16"/>
        </w:rPr>
        <w:t>pretty heavily-armed</w:t>
      </w:r>
      <w:proofErr w:type="gramEnd"/>
      <w:r>
        <w:rPr>
          <w:sz w:val="16"/>
        </w:rPr>
        <w:t xml:space="preserve"> third of the country is going to be outraged. All of this is to say, President Pence is by far the most serious immediate consequence of a Trump removal, but I think the effect a Trump removal would have on our larger political landscape, in both the short and long term, is very difficult to declare with any certainty, and should not be taken lightly.</w:t>
      </w:r>
    </w:p>
    <w:p w14:paraId="0D72AE27" w14:textId="77777777" w:rsidR="00126188" w:rsidRDefault="00126188" w:rsidP="00126188"/>
    <w:p w14:paraId="0E12611D" w14:textId="22BA388B" w:rsidR="0014413A" w:rsidRDefault="0014413A" w:rsidP="0014413A">
      <w:pPr>
        <w:pStyle w:val="Heading3"/>
      </w:pPr>
      <w:r>
        <w:t xml:space="preserve">   1AR---Pence Russia War</w:t>
      </w:r>
    </w:p>
    <w:p w14:paraId="722444BD" w14:textId="4464FEE9" w:rsidR="0014413A" w:rsidRDefault="0014413A" w:rsidP="0014413A">
      <w:pPr>
        <w:pStyle w:val="Heading4"/>
      </w:pPr>
      <w:r>
        <w:t>Pence causes U.S.-Russia war</w:t>
      </w:r>
    </w:p>
    <w:p w14:paraId="746DF121" w14:textId="77777777" w:rsidR="0014413A" w:rsidRDefault="0014413A" w:rsidP="0014413A">
      <w:r>
        <w:t xml:space="preserve">Bobo </w:t>
      </w:r>
      <w:r w:rsidRPr="00BE2A64">
        <w:rPr>
          <w:rStyle w:val="Style13ptBold"/>
        </w:rPr>
        <w:t>Lo 17</w:t>
      </w:r>
      <w:r>
        <w:t xml:space="preserve">, Nonresident Fellow at the Lowy Institute, Associate Research Fellow with the Russia/NIS Center at the French Institute of International Relations, previously Head of the Russia and Eurasia </w:t>
      </w:r>
      <w:proofErr w:type="spellStart"/>
      <w:r>
        <w:t>Programme</w:t>
      </w:r>
      <w:proofErr w:type="spellEnd"/>
      <w:r>
        <w:t xml:space="preserve"> at Chatham House and Deputy Head of Mission at the Australian Embassy in Moscow, 10/25/17, “AN ACCIDENT WAITING TO HAPPEN: TRUMP, PUTIN AND THE US–RUSSIA RELATIONSHIP,” </w:t>
      </w:r>
      <w:hyperlink r:id="rId74" w:history="1">
        <w:r w:rsidRPr="005B08D7">
          <w:rPr>
            <w:rStyle w:val="Hyperlink"/>
          </w:rPr>
          <w:t>https://www.lowyinstitute.org/publications/accident-waiting-happen-trump-putin-and-us-russia-relationship</w:t>
        </w:r>
      </w:hyperlink>
    </w:p>
    <w:p w14:paraId="38C8838A" w14:textId="77777777" w:rsidR="0014413A" w:rsidRPr="001F282B" w:rsidRDefault="0014413A" w:rsidP="0014413A">
      <w:r w:rsidRPr="00D45333">
        <w:rPr>
          <w:rStyle w:val="Emphasis"/>
        </w:rPr>
        <w:t>For the time being</w:t>
      </w:r>
      <w:r w:rsidRPr="00D45333">
        <w:rPr>
          <w:rStyle w:val="StyleUnderline"/>
        </w:rPr>
        <w:t xml:space="preserve">, </w:t>
      </w:r>
      <w:r w:rsidRPr="00D866CC">
        <w:rPr>
          <w:rStyle w:val="StyleUnderline"/>
          <w:highlight w:val="yellow"/>
        </w:rPr>
        <w:t>the Kremlin will keep faith with Trump</w:t>
      </w:r>
      <w:r w:rsidRPr="00CB3597">
        <w:rPr>
          <w:rStyle w:val="StyleUnderline"/>
        </w:rPr>
        <w:t xml:space="preserve"> as </w:t>
      </w:r>
      <w:r w:rsidRPr="00D866CC">
        <w:rPr>
          <w:rStyle w:val="StyleUnderline"/>
          <w:highlight w:val="yellow"/>
        </w:rPr>
        <w:t>the least bad option</w:t>
      </w:r>
      <w:r w:rsidRPr="00CB3597">
        <w:rPr>
          <w:sz w:val="16"/>
        </w:rPr>
        <w:t>, consistent with the Russian adage, ‘hope dies last’ (</w:t>
      </w:r>
      <w:proofErr w:type="spellStart"/>
      <w:r w:rsidRPr="00CB3597">
        <w:rPr>
          <w:sz w:val="16"/>
        </w:rPr>
        <w:t>nadezhda</w:t>
      </w:r>
      <w:proofErr w:type="spellEnd"/>
      <w:r w:rsidRPr="00CB3597">
        <w:rPr>
          <w:sz w:val="16"/>
        </w:rPr>
        <w:t xml:space="preserve"> </w:t>
      </w:r>
      <w:proofErr w:type="spellStart"/>
      <w:r w:rsidRPr="00CB3597">
        <w:rPr>
          <w:sz w:val="16"/>
        </w:rPr>
        <w:t>umiraet</w:t>
      </w:r>
      <w:proofErr w:type="spellEnd"/>
      <w:r w:rsidRPr="00CB3597">
        <w:rPr>
          <w:sz w:val="16"/>
        </w:rPr>
        <w:t xml:space="preserve"> </w:t>
      </w:r>
      <w:proofErr w:type="spellStart"/>
      <w:r w:rsidRPr="00CB3597">
        <w:rPr>
          <w:sz w:val="16"/>
        </w:rPr>
        <w:t>poslednei</w:t>
      </w:r>
      <w:proofErr w:type="spellEnd"/>
      <w:r w:rsidRPr="00CB3597">
        <w:rPr>
          <w:sz w:val="16"/>
        </w:rPr>
        <w:t xml:space="preserve">). </w:t>
      </w:r>
      <w:r w:rsidRPr="00CB3597">
        <w:rPr>
          <w:rStyle w:val="StyleUnderline"/>
        </w:rPr>
        <w:t xml:space="preserve">That </w:t>
      </w:r>
      <w:r w:rsidRPr="00D866CC">
        <w:rPr>
          <w:rStyle w:val="StyleUnderline"/>
          <w:highlight w:val="yellow"/>
        </w:rPr>
        <w:t>hope</w:t>
      </w:r>
      <w:r w:rsidRPr="00CB3597">
        <w:rPr>
          <w:sz w:val="16"/>
        </w:rPr>
        <w:t xml:space="preserve">, however, </w:t>
      </w:r>
      <w:r w:rsidRPr="00D866CC">
        <w:rPr>
          <w:rStyle w:val="StyleUnderline"/>
          <w:highlight w:val="yellow"/>
        </w:rPr>
        <w:t xml:space="preserve">would </w:t>
      </w:r>
      <w:r w:rsidRPr="00D866CC">
        <w:rPr>
          <w:rStyle w:val="Emphasis"/>
          <w:highlight w:val="yellow"/>
        </w:rPr>
        <w:t>die</w:t>
      </w:r>
      <w:r w:rsidRPr="00D866CC">
        <w:rPr>
          <w:rStyle w:val="StyleUnderline"/>
          <w:highlight w:val="yellow"/>
        </w:rPr>
        <w:t xml:space="preserve"> if Trump were</w:t>
      </w:r>
      <w:r w:rsidRPr="00CB3597">
        <w:rPr>
          <w:sz w:val="16"/>
        </w:rPr>
        <w:t xml:space="preserve"> either </w:t>
      </w:r>
      <w:r w:rsidRPr="00D866CC">
        <w:rPr>
          <w:rStyle w:val="Emphasis"/>
          <w:highlight w:val="yellow"/>
        </w:rPr>
        <w:t xml:space="preserve">impeached </w:t>
      </w:r>
      <w:r w:rsidRPr="00D45333">
        <w:rPr>
          <w:rStyle w:val="Emphasis"/>
        </w:rPr>
        <w:t>or forced to resign</w:t>
      </w:r>
      <w:r w:rsidRPr="00CB3597">
        <w:rPr>
          <w:rStyle w:val="StyleUnderline"/>
        </w:rPr>
        <w:t xml:space="preserve">, and </w:t>
      </w:r>
      <w:r w:rsidRPr="00D866CC">
        <w:rPr>
          <w:rStyle w:val="StyleUnderline"/>
          <w:highlight w:val="yellow"/>
        </w:rPr>
        <w:t>replaced by</w:t>
      </w:r>
      <w:r w:rsidRPr="00CB3597">
        <w:rPr>
          <w:sz w:val="16"/>
        </w:rPr>
        <w:t xml:space="preserve"> Vice President Mike </w:t>
      </w:r>
      <w:r w:rsidRPr="00D866CC">
        <w:rPr>
          <w:rStyle w:val="Emphasis"/>
          <w:highlight w:val="yellow"/>
        </w:rPr>
        <w:t>Pence</w:t>
      </w:r>
      <w:r w:rsidRPr="00D866CC">
        <w:rPr>
          <w:rStyle w:val="StyleUnderline"/>
          <w:highlight w:val="yellow"/>
        </w:rPr>
        <w:t>. Washington and Moscow would</w:t>
      </w:r>
      <w:r w:rsidRPr="00CB3597">
        <w:rPr>
          <w:rStyle w:val="StyleUnderline"/>
        </w:rPr>
        <w:t xml:space="preserve"> then</w:t>
      </w:r>
      <w:r w:rsidRPr="00CB3597">
        <w:rPr>
          <w:sz w:val="16"/>
        </w:rPr>
        <w:t xml:space="preserve"> most likely </w:t>
      </w:r>
      <w:r w:rsidRPr="00D866CC">
        <w:rPr>
          <w:rStyle w:val="StyleUnderline"/>
          <w:highlight w:val="yellow"/>
        </w:rPr>
        <w:t xml:space="preserve">enter a </w:t>
      </w:r>
      <w:r w:rsidRPr="00D866CC">
        <w:rPr>
          <w:rStyle w:val="Emphasis"/>
          <w:highlight w:val="yellow"/>
        </w:rPr>
        <w:t>new phase of confrontation</w:t>
      </w:r>
      <w:r w:rsidRPr="00D866CC">
        <w:rPr>
          <w:rStyle w:val="StyleUnderline"/>
          <w:highlight w:val="yellow"/>
        </w:rPr>
        <w:t>, involving</w:t>
      </w:r>
      <w:r w:rsidRPr="00CB3597">
        <w:rPr>
          <w:rStyle w:val="StyleUnderline"/>
        </w:rPr>
        <w:t xml:space="preserve"> an </w:t>
      </w:r>
      <w:r w:rsidRPr="00D866CC">
        <w:rPr>
          <w:rStyle w:val="Emphasis"/>
          <w:highlight w:val="yellow"/>
        </w:rPr>
        <w:t>escalation</w:t>
      </w:r>
      <w:r w:rsidRPr="00D866CC">
        <w:rPr>
          <w:rStyle w:val="StyleUnderline"/>
          <w:highlight w:val="yellow"/>
        </w:rPr>
        <w:t xml:space="preserve"> of</w:t>
      </w:r>
      <w:r w:rsidRPr="00CB3597">
        <w:rPr>
          <w:rStyle w:val="StyleUnderline"/>
        </w:rPr>
        <w:t xml:space="preserve"> Russian </w:t>
      </w:r>
      <w:r w:rsidRPr="00D866CC">
        <w:rPr>
          <w:rStyle w:val="StyleUnderline"/>
          <w:highlight w:val="yellow"/>
        </w:rPr>
        <w:t xml:space="preserve">military activity </w:t>
      </w:r>
      <w:r w:rsidRPr="00D45333">
        <w:rPr>
          <w:rStyle w:val="StyleUnderline"/>
        </w:rPr>
        <w:t>in Ukraine</w:t>
      </w:r>
      <w:r w:rsidRPr="00CB3597">
        <w:rPr>
          <w:sz w:val="16"/>
        </w:rPr>
        <w:t xml:space="preserve">, and </w:t>
      </w:r>
      <w:r w:rsidRPr="00CB3597">
        <w:rPr>
          <w:rStyle w:val="StyleUnderline"/>
        </w:rPr>
        <w:t xml:space="preserve">enhanced </w:t>
      </w:r>
      <w:r w:rsidRPr="00D866CC">
        <w:rPr>
          <w:rStyle w:val="StyleUnderline"/>
          <w:highlight w:val="yellow"/>
        </w:rPr>
        <w:t>troop movements</w:t>
      </w:r>
      <w:r w:rsidRPr="00CB3597">
        <w:rPr>
          <w:rStyle w:val="StyleUnderline"/>
        </w:rPr>
        <w:t xml:space="preserve"> in areas </w:t>
      </w:r>
      <w:r w:rsidRPr="00D866CC">
        <w:rPr>
          <w:rStyle w:val="StyleUnderline"/>
          <w:highlight w:val="yellow"/>
        </w:rPr>
        <w:t>adjoining</w:t>
      </w:r>
      <w:r w:rsidRPr="00CB3597">
        <w:rPr>
          <w:sz w:val="16"/>
        </w:rPr>
        <w:t xml:space="preserve"> the frontline </w:t>
      </w:r>
      <w:r w:rsidRPr="00D866CC">
        <w:rPr>
          <w:rStyle w:val="StyleUnderline"/>
          <w:highlight w:val="yellow"/>
        </w:rPr>
        <w:t>NATO</w:t>
      </w:r>
      <w:r w:rsidRPr="00CB3597">
        <w:rPr>
          <w:sz w:val="16"/>
        </w:rPr>
        <w:t xml:space="preserve"> member states — the Baltic republics, Poland, and the Nordic countries. The </w:t>
      </w:r>
      <w:r w:rsidRPr="00D866CC">
        <w:rPr>
          <w:rStyle w:val="Emphasis"/>
          <w:sz w:val="24"/>
          <w:highlight w:val="yellow"/>
        </w:rPr>
        <w:t xml:space="preserve">risk of a clash </w:t>
      </w:r>
      <w:r w:rsidRPr="00D45333">
        <w:rPr>
          <w:rStyle w:val="Emphasis"/>
          <w:sz w:val="24"/>
        </w:rPr>
        <w:t xml:space="preserve">between US and Russian forces </w:t>
      </w:r>
      <w:r w:rsidRPr="00D866CC">
        <w:rPr>
          <w:rStyle w:val="Emphasis"/>
          <w:sz w:val="24"/>
          <w:highlight w:val="yellow"/>
        </w:rPr>
        <w:t xml:space="preserve">would increase </w:t>
      </w:r>
      <w:proofErr w:type="gramStart"/>
      <w:r w:rsidRPr="00D866CC">
        <w:rPr>
          <w:rStyle w:val="Emphasis"/>
          <w:sz w:val="24"/>
          <w:highlight w:val="yellow"/>
        </w:rPr>
        <w:t>exponentially</w:t>
      </w:r>
      <w:r w:rsidRPr="00CB3597">
        <w:rPr>
          <w:sz w:val="16"/>
        </w:rPr>
        <w:t>.[</w:t>
      </w:r>
      <w:proofErr w:type="gramEnd"/>
      <w:r w:rsidRPr="00CB3597">
        <w:rPr>
          <w:sz w:val="16"/>
        </w:rPr>
        <w:t>7</w:t>
      </w:r>
    </w:p>
    <w:p w14:paraId="001F88D8" w14:textId="7FDA8BFF" w:rsidR="00B65644" w:rsidRDefault="00B65644" w:rsidP="00126188"/>
    <w:p w14:paraId="07BCA260" w14:textId="591666F8" w:rsidR="00D45333" w:rsidRPr="00034E10" w:rsidRDefault="00D45333" w:rsidP="00D45333">
      <w:pPr>
        <w:pStyle w:val="Heading4"/>
      </w:pPr>
      <w:r>
        <w:t>Extinction</w:t>
      </w:r>
    </w:p>
    <w:p w14:paraId="6AADF0A6" w14:textId="77777777" w:rsidR="00D45333" w:rsidRPr="00034E10" w:rsidRDefault="00D45333" w:rsidP="00D45333">
      <w:pPr>
        <w:rPr>
          <w:rStyle w:val="StyleUnderline"/>
          <w:b/>
        </w:rPr>
      </w:pPr>
      <w:r w:rsidRPr="00034E10">
        <w:t xml:space="preserve">Anthony </w:t>
      </w:r>
      <w:r w:rsidRPr="00034E10">
        <w:rPr>
          <w:rStyle w:val="Style13ptBold"/>
        </w:rPr>
        <w:t>Barrett 13</w:t>
      </w:r>
      <w:r w:rsidRPr="00034E10">
        <w:t xml:space="preserve">, PhD in Engineering and Public Policy from Carnegie Mellon, Director of Research @ the Global Catastrophic Risk Institute (GCRI), Fellow @ the RAND Stanton Nuclear Security Fellows Program, and Seth Baum, PhD in Geography from Pennsylvania State University, Executive Director @ the GCRI, Research Scientist @ the Blue Marble Space Institute of Science, and Kelly Hostetler, Research Assistant @ the GCRI, </w:t>
      </w:r>
      <w:r w:rsidRPr="00034E10">
        <w:lastRenderedPageBreak/>
        <w:t>“Analyzing and Reducing the Risks of Inadvertent Nuclear War Between the United States and Russia,” Science and Global Security 21(2): 106-133, online</w:t>
      </w:r>
    </w:p>
    <w:p w14:paraId="2DF5FDDA" w14:textId="77777777" w:rsidR="00D45333" w:rsidRDefault="00D45333" w:rsidP="00D45333">
      <w:pPr>
        <w:rPr>
          <w:sz w:val="16"/>
        </w:rPr>
      </w:pPr>
      <w:r w:rsidRPr="00034E10">
        <w:rPr>
          <w:rStyle w:val="StyleUnderline"/>
          <w:highlight w:val="yellow"/>
        </w:rPr>
        <w:t>War involving</w:t>
      </w:r>
      <w:r w:rsidRPr="00034E10">
        <w:rPr>
          <w:rStyle w:val="StyleUnderline"/>
        </w:rPr>
        <w:t xml:space="preserve"> significant fractions of the </w:t>
      </w:r>
      <w:r w:rsidRPr="00034E10">
        <w:rPr>
          <w:rStyle w:val="StyleUnderline"/>
          <w:highlight w:val="yellow"/>
        </w:rPr>
        <w:t>U.S.</w:t>
      </w:r>
      <w:r w:rsidRPr="00034E10">
        <w:rPr>
          <w:rStyle w:val="StyleUnderline"/>
        </w:rPr>
        <w:t xml:space="preserve"> and </w:t>
      </w:r>
      <w:r w:rsidRPr="00034E10">
        <w:rPr>
          <w:rStyle w:val="StyleUnderline"/>
          <w:highlight w:val="yellow"/>
        </w:rPr>
        <w:t>Russia</w:t>
      </w:r>
      <w:r w:rsidRPr="00034E10">
        <w:rPr>
          <w:rStyle w:val="StyleUnderline"/>
        </w:rPr>
        <w:t xml:space="preserve">n </w:t>
      </w:r>
      <w:r w:rsidRPr="00034E10">
        <w:rPr>
          <w:rStyle w:val="StyleUnderline"/>
          <w:highlight w:val="yellow"/>
        </w:rPr>
        <w:t>nuclear arsenals</w:t>
      </w:r>
      <w:r w:rsidRPr="00034E10">
        <w:rPr>
          <w:sz w:val="16"/>
        </w:rPr>
        <w:t xml:space="preserve">, which are by far the largest of any nations, </w:t>
      </w:r>
      <w:r w:rsidRPr="00034E10">
        <w:rPr>
          <w:rStyle w:val="StyleUnderline"/>
          <w:highlight w:val="yellow"/>
        </w:rPr>
        <w:t>could</w:t>
      </w:r>
      <w:r w:rsidRPr="00034E10">
        <w:rPr>
          <w:rStyle w:val="StyleUnderline"/>
        </w:rPr>
        <w:t xml:space="preserve"> have globally catastrophic effects such as severely reducing food production for years</w:t>
      </w:r>
      <w:r w:rsidRPr="00034E10">
        <w:rPr>
          <w:sz w:val="16"/>
        </w:rPr>
        <w:t xml:space="preserve">, 1,2,3,4,5,6 potentially </w:t>
      </w:r>
      <w:r w:rsidRPr="00034E10">
        <w:rPr>
          <w:rStyle w:val="StyleUnderline"/>
          <w:highlight w:val="yellow"/>
        </w:rPr>
        <w:t>lead</w:t>
      </w:r>
      <w:r w:rsidRPr="00034E10">
        <w:rPr>
          <w:rStyle w:val="StyleUnderline"/>
        </w:rPr>
        <w:t xml:space="preserve">ing </w:t>
      </w:r>
      <w:r w:rsidRPr="00034E10">
        <w:rPr>
          <w:rStyle w:val="StyleUnderline"/>
          <w:highlight w:val="yellow"/>
        </w:rPr>
        <w:t>to</w:t>
      </w:r>
      <w:r w:rsidRPr="00034E10">
        <w:rPr>
          <w:rStyle w:val="StyleUnderline"/>
        </w:rPr>
        <w:t xml:space="preserve"> collapse of modern civilization worldwide and </w:t>
      </w:r>
      <w:r w:rsidRPr="00034E10">
        <w:rPr>
          <w:rStyle w:val="Emphasis"/>
        </w:rPr>
        <w:t xml:space="preserve">even the </w:t>
      </w:r>
      <w:r w:rsidRPr="00034E10">
        <w:rPr>
          <w:rStyle w:val="Emphasis"/>
          <w:highlight w:val="yellow"/>
        </w:rPr>
        <w:t>extinction</w:t>
      </w:r>
      <w:r w:rsidRPr="00034E10">
        <w:rPr>
          <w:rStyle w:val="Emphasis"/>
        </w:rPr>
        <w:t xml:space="preserve"> of humanity</w:t>
      </w:r>
      <w:r w:rsidRPr="00034E10">
        <w:rPr>
          <w:sz w:val="16"/>
        </w:rPr>
        <w:t xml:space="preserve">. 7,8,9,10 </w:t>
      </w:r>
      <w:r w:rsidRPr="00034E10">
        <w:rPr>
          <w:rStyle w:val="StyleUnderline"/>
          <w:highlight w:val="yellow"/>
        </w:rPr>
        <w:t>Nuclear war</w:t>
      </w:r>
      <w:r w:rsidRPr="00034E10">
        <w:rPr>
          <w:rStyle w:val="StyleUnderline"/>
        </w:rPr>
        <w:t xml:space="preserve"> between the US and Russia </w:t>
      </w:r>
      <w:r w:rsidRPr="00034E10">
        <w:rPr>
          <w:rStyle w:val="StyleUnderline"/>
          <w:highlight w:val="yellow"/>
        </w:rPr>
        <w:t>could</w:t>
      </w:r>
      <w:r w:rsidRPr="00034E10">
        <w:rPr>
          <w:rStyle w:val="StyleUnderline"/>
        </w:rPr>
        <w:t xml:space="preserve"> </w:t>
      </w:r>
      <w:r w:rsidRPr="00034E10">
        <w:rPr>
          <w:rStyle w:val="StyleUnderline"/>
          <w:highlight w:val="yellow"/>
        </w:rPr>
        <w:t>occur by</w:t>
      </w:r>
      <w:r w:rsidRPr="00034E10">
        <w:rPr>
          <w:rStyle w:val="StyleUnderline"/>
        </w:rPr>
        <w:t xml:space="preserve"> various routes, including </w:t>
      </w:r>
      <w:r w:rsidRPr="00034E10">
        <w:rPr>
          <w:rStyle w:val="StyleUnderline"/>
          <w:highlight w:val="yellow"/>
        </w:rPr>
        <w:t>accidental or unauthorized launch</w:t>
      </w:r>
      <w:r w:rsidRPr="00034E10">
        <w:rPr>
          <w:sz w:val="16"/>
        </w:rPr>
        <w:t xml:space="preserve">; deliberate first attack by one nation; </w:t>
      </w:r>
      <w:r w:rsidRPr="00034E10">
        <w:rPr>
          <w:rStyle w:val="StyleUnderline"/>
        </w:rPr>
        <w:t>and inadvertent attack</w:t>
      </w:r>
      <w:r w:rsidRPr="00034E10">
        <w:rPr>
          <w:sz w:val="16"/>
        </w:rPr>
        <w:t xml:space="preserve">.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w:t>
      </w:r>
      <w:proofErr w:type="gramStart"/>
      <w:r w:rsidRPr="00034E10">
        <w:rPr>
          <w:sz w:val="16"/>
        </w:rPr>
        <w:t>the state of affairs</w:t>
      </w:r>
      <w:proofErr w:type="gramEnd"/>
      <w:r w:rsidRPr="00034E10">
        <w:rPr>
          <w:rStyle w:val="StyleUnderline"/>
        </w:rPr>
        <w:t>. In an inadvertent attack, the attacking nation mistakenly concludes that it is under attack and launches nuclear weapons in what it believes is a counterattack</w:t>
      </w:r>
      <w:r w:rsidRPr="00034E10">
        <w:rPr>
          <w:sz w:val="16"/>
        </w:rPr>
        <w:t>. 11,12 (</w:t>
      </w:r>
      <w:r w:rsidRPr="00034E10">
        <w:rPr>
          <w:rStyle w:val="StyleUnderline"/>
          <w:highlight w:val="yellow"/>
        </w:rPr>
        <w:t>Brinkmanship strategies</w:t>
      </w:r>
      <w:r w:rsidRPr="00034E10">
        <w:rPr>
          <w:rStyle w:val="StyleUnderline"/>
        </w:rPr>
        <w:t xml:space="preserve"> incorporate elements of all of the above, in that they involve deliberate manipulation of the risk of otherwise unauthorized or inadvertent attack as part of coercive threats that “leave something to chance,”</w:t>
      </w:r>
      <w:r w:rsidRPr="00034E10">
        <w:rPr>
          <w:sz w:val="16"/>
        </w:rPr>
        <w:t xml:space="preserve"> i.e., “</w:t>
      </w:r>
      <w:r w:rsidRPr="00034E10">
        <w:rPr>
          <w:rStyle w:val="StyleUnderline"/>
        </w:rPr>
        <w:t xml:space="preserve">taking steps that </w:t>
      </w:r>
      <w:r w:rsidRPr="00034E10">
        <w:rPr>
          <w:rStyle w:val="StyleUnderline"/>
          <w:highlight w:val="yellow"/>
        </w:rPr>
        <w:t>raise the risk</w:t>
      </w:r>
      <w:r w:rsidRPr="00034E10">
        <w:rPr>
          <w:rStyle w:val="StyleUnderline"/>
        </w:rPr>
        <w:t xml:space="preserve"> </w:t>
      </w:r>
      <w:r w:rsidRPr="00034E10">
        <w:rPr>
          <w:rStyle w:val="StyleUnderline"/>
          <w:highlight w:val="yellow"/>
        </w:rPr>
        <w:t>that</w:t>
      </w:r>
      <w:r w:rsidRPr="00034E10">
        <w:rPr>
          <w:rStyle w:val="StyleUnderline"/>
        </w:rPr>
        <w:t xml:space="preserve"> the </w:t>
      </w:r>
      <w:r w:rsidRPr="00034E10">
        <w:rPr>
          <w:rStyle w:val="StyleUnderline"/>
          <w:highlight w:val="yellow"/>
        </w:rPr>
        <w:t xml:space="preserve">crisis will go </w:t>
      </w:r>
      <w:r w:rsidRPr="00034E10">
        <w:rPr>
          <w:rStyle w:val="Emphasis"/>
          <w:highlight w:val="yellow"/>
        </w:rPr>
        <w:t>out of control</w:t>
      </w:r>
      <w:r w:rsidRPr="00034E10">
        <w:rPr>
          <w:rStyle w:val="StyleUnderline"/>
          <w:highlight w:val="yellow"/>
        </w:rPr>
        <w:t xml:space="preserve"> and end in</w:t>
      </w:r>
      <w:r w:rsidRPr="00034E10">
        <w:rPr>
          <w:rStyle w:val="StyleUnderline"/>
        </w:rPr>
        <w:t xml:space="preserve"> a general </w:t>
      </w:r>
      <w:r w:rsidRPr="00034E10">
        <w:rPr>
          <w:rStyle w:val="Emphasis"/>
          <w:highlight w:val="yellow"/>
        </w:rPr>
        <w:t>nuclear exchange</w:t>
      </w:r>
      <w:r w:rsidRPr="00034E10">
        <w:rPr>
          <w:rStyle w:val="StyleUnderline"/>
        </w:rPr>
        <w:t>.”</w:t>
      </w:r>
      <w:r w:rsidRPr="00034E10">
        <w:rPr>
          <w:sz w:val="16"/>
        </w:rPr>
        <w:t xml:space="preserve"> 13,14 ) Over the years, nuclear strategy was aimed primarily at minimizing risks of intentional attack through development of deterrence capabilities, though numerous measures were also taken to reduce probabilities of accidents, unauthorized attack, and inadvertent war. 15,16,17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w:t>
      </w:r>
      <w:proofErr w:type="spellStart"/>
      <w:r w:rsidRPr="00034E10">
        <w:rPr>
          <w:sz w:val="16"/>
        </w:rPr>
        <w:t>sides’development</w:t>
      </w:r>
      <w:proofErr w:type="spellEnd"/>
      <w:r w:rsidRPr="00034E10">
        <w:rPr>
          <w:sz w:val="16"/>
        </w:rPr>
        <w:t xml:space="preserve"> of capabilities to detect a first attack and launch a counter-attack before suffering damage from the first attack. 18,19,20 Many people believe that with the end of the Cold War and with improved relations between the United States and Russia, the risk of East-West nuclear war was significantly reduced. 21,22 However, it has also been argued that</w:t>
      </w:r>
      <w:r w:rsidRPr="00034E10">
        <w:rPr>
          <w:rStyle w:val="StyleUnderline"/>
        </w:rPr>
        <w:t xml:space="preserve"> inadvertent </w:t>
      </w:r>
      <w:r w:rsidRPr="00034E10">
        <w:rPr>
          <w:rStyle w:val="StyleUnderline"/>
          <w:highlight w:val="yellow"/>
        </w:rPr>
        <w:t>nuclear war</w:t>
      </w:r>
      <w:r w:rsidRPr="00034E10">
        <w:rPr>
          <w:rStyle w:val="StyleUnderline"/>
        </w:rPr>
        <w:t xml:space="preserve"> between the United States and Russia </w:t>
      </w:r>
      <w:r w:rsidRPr="00034E10">
        <w:rPr>
          <w:rStyle w:val="Emphasis"/>
          <w:highlight w:val="yellow"/>
        </w:rPr>
        <w:t>has continued to present a substantial risk</w:t>
      </w:r>
      <w:r w:rsidRPr="00034E10">
        <w:rPr>
          <w:sz w:val="16"/>
        </w:rPr>
        <w:t>. 23,24,25,26,27,28,29,30,31,32,</w:t>
      </w:r>
      <w:r w:rsidRPr="00034E10">
        <w:rPr>
          <w:rStyle w:val="StyleUnderline"/>
        </w:rPr>
        <w:t xml:space="preserve">33 While </w:t>
      </w:r>
      <w:r w:rsidRPr="00034E10">
        <w:rPr>
          <w:rStyle w:val="StyleUnderline"/>
          <w:highlight w:val="yellow"/>
        </w:rPr>
        <w:t>the U</w:t>
      </w:r>
      <w:r w:rsidRPr="00034E10">
        <w:rPr>
          <w:rStyle w:val="StyleUnderline"/>
        </w:rPr>
        <w:t xml:space="preserve">nited </w:t>
      </w:r>
      <w:r w:rsidRPr="00034E10">
        <w:rPr>
          <w:rStyle w:val="StyleUnderline"/>
          <w:highlight w:val="yellow"/>
        </w:rPr>
        <w:t>S</w:t>
      </w:r>
      <w:r w:rsidRPr="00034E10">
        <w:rPr>
          <w:rStyle w:val="StyleUnderline"/>
        </w:rPr>
        <w:t xml:space="preserve">tates </w:t>
      </w:r>
      <w:r w:rsidRPr="00034E10">
        <w:rPr>
          <w:rStyle w:val="StyleUnderline"/>
          <w:highlight w:val="yellow"/>
        </w:rPr>
        <w:t>and Russia</w:t>
      </w:r>
      <w:r w:rsidRPr="00034E10">
        <w:rPr>
          <w:rStyle w:val="StyleUnderline"/>
        </w:rPr>
        <w:t xml:space="preserve"> are not actively threatening each other with war, they have </w:t>
      </w:r>
      <w:r w:rsidRPr="00034E10">
        <w:rPr>
          <w:rStyle w:val="StyleUnderline"/>
          <w:highlight w:val="yellow"/>
        </w:rPr>
        <w:t>remain</w:t>
      </w:r>
      <w:r w:rsidRPr="00034E10">
        <w:rPr>
          <w:rStyle w:val="StyleUnderline"/>
        </w:rPr>
        <w:t xml:space="preserve">ed </w:t>
      </w:r>
      <w:r w:rsidRPr="00034E10">
        <w:rPr>
          <w:rStyle w:val="StyleUnderline"/>
          <w:highlight w:val="yellow"/>
        </w:rPr>
        <w:t xml:space="preserve">ready to launch </w:t>
      </w:r>
      <w:r w:rsidRPr="00034E10">
        <w:rPr>
          <w:rStyle w:val="StyleUnderline"/>
        </w:rPr>
        <w:t>nuclear missiles in response to indications of attack</w:t>
      </w:r>
      <w:r w:rsidRPr="00034E10">
        <w:rPr>
          <w:sz w:val="16"/>
        </w:rPr>
        <w:t xml:space="preserve">. 34,35,36,37,38 </w:t>
      </w:r>
      <w:r w:rsidRPr="00034E10">
        <w:rPr>
          <w:rStyle w:val="StyleUnderline"/>
          <w:highlight w:val="yellow"/>
        </w:rPr>
        <w:t>False indicators of</w:t>
      </w:r>
      <w:r w:rsidRPr="00034E10">
        <w:rPr>
          <w:rStyle w:val="StyleUnderline"/>
        </w:rPr>
        <w:t xml:space="preserve"> nuclear </w:t>
      </w:r>
      <w:r w:rsidRPr="00034E10">
        <w:rPr>
          <w:rStyle w:val="StyleUnderline"/>
          <w:highlight w:val="yellow"/>
        </w:rPr>
        <w:t>attack could be</w:t>
      </w:r>
      <w:r w:rsidRPr="00034E10">
        <w:rPr>
          <w:rStyle w:val="StyleUnderline"/>
        </w:rPr>
        <w:t xml:space="preserve"> caused in several ways</w:t>
      </w:r>
      <w:r w:rsidRPr="00034E10">
        <w:rPr>
          <w:sz w:val="16"/>
        </w:rPr>
        <w:t xml:space="preserve">. First, a wide range of events have already been </w:t>
      </w:r>
      <w:r w:rsidRPr="00034E10">
        <w:rPr>
          <w:rStyle w:val="StyleUnderline"/>
          <w:highlight w:val="yellow"/>
        </w:rPr>
        <w:t>mistakenly interpreted</w:t>
      </w:r>
      <w:r w:rsidRPr="00034E10">
        <w:rPr>
          <w:sz w:val="16"/>
        </w:rPr>
        <w:t xml:space="preserve"> as indicators of attack, including weather phenomena, a faulty computer chip, wild animal activity, and control-room training tapes loaded at the wrong time. 39 Second, terrorist groups or other actors might cause attacks on either the United States or Russia that resemble </w:t>
      </w:r>
      <w:proofErr w:type="gramStart"/>
      <w:r w:rsidRPr="00034E10">
        <w:rPr>
          <w:sz w:val="16"/>
        </w:rPr>
        <w:t>some kind of nuclear</w:t>
      </w:r>
      <w:proofErr w:type="gramEnd"/>
      <w:r w:rsidRPr="00034E10">
        <w:rPr>
          <w:sz w:val="16"/>
        </w:rPr>
        <w:t xml:space="preserve"> attack by the other nation by actions such as exploding a stolen or improvised nuclear bomb, 40,41,42 especially if such an event occurs during a crisis between the United States and Russia. 43 A variety of nuclear terrorism scenarios are possible. 44 Al Qaeda has sought to obtain or construct nuclear weapons and to use them against the United States. 45,46,47 Other methods could involve attempts to circumvent nuclear weapon launch control safeguards or exploit holes in their security. 48,</w:t>
      </w:r>
      <w:r w:rsidRPr="00034E10">
        <w:rPr>
          <w:rStyle w:val="StyleUnderline"/>
        </w:rPr>
        <w:t>49 It has long been argued that the probability of inadvertent nuclear war is significantly higher during U.S.-Russian crisis conditions</w:t>
      </w:r>
      <w:r w:rsidRPr="00034E10">
        <w:rPr>
          <w:sz w:val="16"/>
        </w:rPr>
        <w:t xml:space="preserve">, 50,51,52,53 </w:t>
      </w:r>
      <w:r w:rsidRPr="00034E10">
        <w:rPr>
          <w:rStyle w:val="StyleUnderline"/>
        </w:rPr>
        <w:t>with the Cuban Missile Crisis being a prime historical example of such a crisis</w:t>
      </w:r>
      <w:r w:rsidRPr="00034E10">
        <w:rPr>
          <w:sz w:val="16"/>
        </w:rPr>
        <w:t xml:space="preserve">. 54,55,56,57,58 </w:t>
      </w:r>
      <w:r w:rsidRPr="00034E10">
        <w:rPr>
          <w:rStyle w:val="StyleUnderline"/>
        </w:rPr>
        <w:t>It is possible that U.S.-Russian relations will significantly deteriorate in the future, increasing nuclear tensions</w:t>
      </w:r>
      <w:r w:rsidRPr="00034E10">
        <w:rPr>
          <w:sz w:val="16"/>
        </w:rPr>
        <w:t xml:space="preserve">. 59 </w:t>
      </w:r>
      <w:r w:rsidRPr="00034E10">
        <w:rPr>
          <w:rStyle w:val="StyleUnderline"/>
        </w:rPr>
        <w:t>There are a variety of ways for a third party to raise tensions between the United States and Russia, making one or both nations more likely to misinterpret events as attacks</w:t>
      </w:r>
      <w:r w:rsidRPr="00034E10">
        <w:rPr>
          <w:sz w:val="16"/>
        </w:rPr>
        <w:t>. 60,61,62,63</w:t>
      </w:r>
    </w:p>
    <w:p w14:paraId="7E39BAB5" w14:textId="06D4C78F" w:rsidR="00D45333" w:rsidRDefault="00D45333" w:rsidP="00B65644"/>
    <w:p w14:paraId="2BF8708C" w14:textId="206A7C97" w:rsidR="00315C57" w:rsidRDefault="00315C57" w:rsidP="00665252">
      <w:pPr>
        <w:pStyle w:val="Heading1"/>
      </w:pPr>
      <w:r>
        <w:t>Warming</w:t>
      </w:r>
    </w:p>
    <w:p w14:paraId="33FC0C7D" w14:textId="59D585E0" w:rsidR="008F0D4B" w:rsidRDefault="008F0D4B" w:rsidP="00665252">
      <w:pPr>
        <w:pStyle w:val="Heading2"/>
      </w:pPr>
      <w:r>
        <w:t>***Internal Link***</w:t>
      </w:r>
    </w:p>
    <w:p w14:paraId="303A6AAC" w14:textId="4B205F7D" w:rsidR="00315C57" w:rsidRDefault="00315C57" w:rsidP="00315C57">
      <w:pPr>
        <w:pStyle w:val="Heading3"/>
      </w:pPr>
      <w:r>
        <w:t>2AC---State Elections</w:t>
      </w:r>
    </w:p>
    <w:p w14:paraId="00D27A28" w14:textId="77777777" w:rsidR="0095147F" w:rsidRPr="00756AAE" w:rsidRDefault="0095147F" w:rsidP="0095147F">
      <w:pPr>
        <w:pStyle w:val="Heading4"/>
      </w:pPr>
      <w:r>
        <w:t xml:space="preserve">National elections don’t determine local elections  </w:t>
      </w:r>
    </w:p>
    <w:p w14:paraId="25A4EEE1" w14:textId="522DBB4F" w:rsidR="0095147F" w:rsidRPr="005E13D1" w:rsidRDefault="0095147F" w:rsidP="0095147F">
      <w:r>
        <w:t xml:space="preserve">Jonathan </w:t>
      </w:r>
      <w:r w:rsidRPr="005E13D1">
        <w:rPr>
          <w:rStyle w:val="Style13ptBold"/>
        </w:rPr>
        <w:t xml:space="preserve">Bernstein </w:t>
      </w:r>
      <w:r>
        <w:rPr>
          <w:rStyle w:val="Style13ptBold"/>
        </w:rPr>
        <w:t>18</w:t>
      </w:r>
      <w:r>
        <w:t xml:space="preserve">, former Professor of political Science at UT San </w:t>
      </w:r>
      <w:proofErr w:type="gramStart"/>
      <w:r>
        <w:t>Antonio,  2</w:t>
      </w:r>
      <w:proofErr w:type="gramEnd"/>
      <w:r>
        <w:t>/22/2018, “All Politics Is Local, Even in 2018”, Bloomberg View, https://www.bloomberg.com/view/articles/2018-02-22/2018-elections-show-politics-still-comes-down-to-local-issues</w:t>
      </w:r>
    </w:p>
    <w:p w14:paraId="436CF6DF" w14:textId="77777777" w:rsidR="0095147F" w:rsidRPr="005F2213" w:rsidRDefault="0095147F" w:rsidP="0095147F">
      <w:pPr>
        <w:rPr>
          <w:sz w:val="16"/>
        </w:rPr>
      </w:pPr>
      <w:r w:rsidRPr="005F2213">
        <w:rPr>
          <w:sz w:val="16"/>
        </w:rPr>
        <w:t xml:space="preserve">The Plum Line's Greg </w:t>
      </w:r>
      <w:r w:rsidRPr="005F2213">
        <w:rPr>
          <w:rStyle w:val="StyleUnderline"/>
        </w:rPr>
        <w:t>Sargent has a terrific interview with the executive director of the Democratic Legislative Campaign Committee</w:t>
      </w:r>
      <w:r w:rsidRPr="005F2213">
        <w:rPr>
          <w:sz w:val="16"/>
        </w:rPr>
        <w:t xml:space="preserve">, Jessica Post, </w:t>
      </w:r>
      <w:r w:rsidRPr="005F2213">
        <w:rPr>
          <w:rStyle w:val="StyleUnderline"/>
        </w:rPr>
        <w:t xml:space="preserve">about all those </w:t>
      </w:r>
      <w:r w:rsidRPr="00A87993">
        <w:rPr>
          <w:rStyle w:val="StyleUnderline"/>
          <w:highlight w:val="yellow"/>
        </w:rPr>
        <w:t>state legislative elections</w:t>
      </w:r>
      <w:r w:rsidRPr="005F2213">
        <w:rPr>
          <w:rStyle w:val="StyleUnderline"/>
        </w:rPr>
        <w:t xml:space="preserve"> Democrats have been winning since Donald Trump took office</w:t>
      </w:r>
      <w:r w:rsidRPr="005F2213">
        <w:rPr>
          <w:sz w:val="16"/>
        </w:rPr>
        <w:t xml:space="preserve">. </w:t>
      </w:r>
      <w:r w:rsidRPr="00A87993">
        <w:rPr>
          <w:rStyle w:val="StyleUnderline"/>
        </w:rPr>
        <w:t xml:space="preserve">What I like about it is that she really </w:t>
      </w:r>
      <w:r w:rsidRPr="00A87993">
        <w:rPr>
          <w:rStyle w:val="StyleUnderline"/>
          <w:highlight w:val="yellow"/>
        </w:rPr>
        <w:t>shows how</w:t>
      </w:r>
      <w:r w:rsidRPr="00A87993">
        <w:rPr>
          <w:rStyle w:val="StyleUnderline"/>
        </w:rPr>
        <w:t xml:space="preserve"> the </w:t>
      </w:r>
      <w:r w:rsidRPr="00A87993">
        <w:rPr>
          <w:rStyle w:val="StyleUnderline"/>
          <w:highlight w:val="yellow"/>
        </w:rPr>
        <w:t>factors</w:t>
      </w:r>
      <w:r w:rsidRPr="00A87993">
        <w:rPr>
          <w:rStyle w:val="StyleUnderline"/>
        </w:rPr>
        <w:t xml:space="preserve"> political scientists have identified as important to midterm elections </w:t>
      </w:r>
      <w:r w:rsidRPr="00A87993">
        <w:rPr>
          <w:rStyle w:val="StyleUnderline"/>
          <w:highlight w:val="yellow"/>
        </w:rPr>
        <w:t xml:space="preserve">look from the </w:t>
      </w:r>
      <w:r w:rsidRPr="00A87993">
        <w:rPr>
          <w:rStyle w:val="Emphasis"/>
          <w:highlight w:val="yellow"/>
        </w:rPr>
        <w:t>ground up</w:t>
      </w:r>
      <w:r w:rsidRPr="005F2213">
        <w:rPr>
          <w:sz w:val="16"/>
        </w:rPr>
        <w:t xml:space="preserve">. </w:t>
      </w:r>
      <w:r w:rsidRPr="005F2213">
        <w:rPr>
          <w:sz w:val="12"/>
        </w:rPr>
        <w:t>¶</w:t>
      </w:r>
      <w:r w:rsidRPr="005F2213">
        <w:rPr>
          <w:sz w:val="16"/>
        </w:rPr>
        <w:t xml:space="preserve"> What you can see is how an unpopular president can affect election outcomes even when most voters don't think of themselves as participating in a referendum on the White House. </w:t>
      </w:r>
      <w:r w:rsidRPr="005F2213">
        <w:rPr>
          <w:rStyle w:val="StyleUnderline"/>
        </w:rPr>
        <w:t xml:space="preserve">She describes </w:t>
      </w:r>
      <w:r w:rsidRPr="005F2213">
        <w:rPr>
          <w:rStyle w:val="StyleUnderline"/>
        </w:rPr>
        <w:lastRenderedPageBreak/>
        <w:t xml:space="preserve">the parts of the 2018 election that are already baked in: </w:t>
      </w:r>
      <w:r w:rsidRPr="00A87993">
        <w:rPr>
          <w:rStyle w:val="StyleUnderline"/>
          <w:highlight w:val="yellow"/>
        </w:rPr>
        <w:t>quality candidates,</w:t>
      </w:r>
      <w:r w:rsidRPr="005F2213">
        <w:rPr>
          <w:rStyle w:val="StyleUnderline"/>
        </w:rPr>
        <w:t xml:space="preserve"> the </w:t>
      </w:r>
      <w:r w:rsidRPr="00A87993">
        <w:rPr>
          <w:rStyle w:val="StyleUnderline"/>
          <w:highlight w:val="yellow"/>
        </w:rPr>
        <w:t>volunteer hours</w:t>
      </w:r>
      <w:r w:rsidRPr="005F2213">
        <w:rPr>
          <w:rStyle w:val="StyleUnderline"/>
        </w:rPr>
        <w:t xml:space="preserve"> released by strong Democratic opposition to Trump, </w:t>
      </w:r>
      <w:r w:rsidRPr="00A87993">
        <w:rPr>
          <w:rStyle w:val="StyleUnderline"/>
          <w:highlight w:val="yellow"/>
        </w:rPr>
        <w:t>money</w:t>
      </w:r>
      <w:r w:rsidRPr="005F2213">
        <w:rPr>
          <w:sz w:val="16"/>
        </w:rPr>
        <w:t xml:space="preserve"> (although I suspect in some of the less professionalized state legislative races, money isn't a major factor). Those </w:t>
      </w:r>
      <w:r w:rsidRPr="005F2213">
        <w:rPr>
          <w:rStyle w:val="StyleUnderline"/>
        </w:rPr>
        <w:t xml:space="preserve">resources </w:t>
      </w:r>
      <w:r w:rsidRPr="00A87993">
        <w:rPr>
          <w:rStyle w:val="StyleUnderline"/>
          <w:highlight w:val="yellow"/>
        </w:rPr>
        <w:t>aren't going anywhere</w:t>
      </w:r>
      <w:r w:rsidRPr="005F2213">
        <w:rPr>
          <w:rStyle w:val="StyleUnderline"/>
        </w:rPr>
        <w:t>,</w:t>
      </w:r>
      <w:r w:rsidRPr="005F2213">
        <w:rPr>
          <w:sz w:val="16"/>
        </w:rPr>
        <w:t xml:space="preserve"> no matter what happens with Trump's popularity in the next several months. </w:t>
      </w:r>
      <w:r w:rsidRPr="005F2213">
        <w:rPr>
          <w:sz w:val="12"/>
        </w:rPr>
        <w:t>¶</w:t>
      </w:r>
      <w:r w:rsidRPr="005F2213">
        <w:rPr>
          <w:sz w:val="16"/>
        </w:rPr>
        <w:t xml:space="preserve"> On the other hand, as Post says, what Trump also does is loosen the loyalties of some relatively soft Republicans. That leaves them open to campaigning from those good candidates, whose message on whatever local issues they talk about is amplified by volunteers, money and other resources. If Trump does gain popularity, some of those potential swing voters will be less available, and other, more loyal Republicans will be more likely to show up at the </w:t>
      </w:r>
      <w:proofErr w:type="gramStart"/>
      <w:r w:rsidRPr="005F2213">
        <w:rPr>
          <w:sz w:val="16"/>
        </w:rPr>
        <w:t>polls.</w:t>
      </w:r>
      <w:r w:rsidRPr="005F2213">
        <w:rPr>
          <w:sz w:val="12"/>
        </w:rPr>
        <w:t>¶</w:t>
      </w:r>
      <w:proofErr w:type="gramEnd"/>
      <w:r w:rsidRPr="005F2213">
        <w:rPr>
          <w:sz w:val="16"/>
        </w:rPr>
        <w:t xml:space="preserve"> As Sargent says, </w:t>
      </w:r>
      <w:r w:rsidRPr="00A87993">
        <w:rPr>
          <w:rStyle w:val="StyleUnderline"/>
          <w:highlight w:val="yellow"/>
        </w:rPr>
        <w:t xml:space="preserve">there are </w:t>
      </w:r>
      <w:r w:rsidRPr="00A87993">
        <w:rPr>
          <w:rStyle w:val="Emphasis"/>
          <w:highlight w:val="yellow"/>
        </w:rPr>
        <w:t>differences</w:t>
      </w:r>
      <w:r w:rsidRPr="00A87993">
        <w:rPr>
          <w:rStyle w:val="StyleUnderline"/>
          <w:highlight w:val="yellow"/>
        </w:rPr>
        <w:t xml:space="preserve"> between state and local races</w:t>
      </w:r>
      <w:r w:rsidRPr="00A87993">
        <w:rPr>
          <w:sz w:val="16"/>
          <w:highlight w:val="yellow"/>
        </w:rPr>
        <w:t>,</w:t>
      </w:r>
      <w:r w:rsidRPr="005F2213">
        <w:rPr>
          <w:sz w:val="16"/>
        </w:rPr>
        <w:t xml:space="preserve"> where </w:t>
      </w:r>
      <w:r w:rsidRPr="005F2213">
        <w:rPr>
          <w:rStyle w:val="StyleUnderline"/>
        </w:rPr>
        <w:t xml:space="preserve">the </w:t>
      </w:r>
      <w:r w:rsidRPr="00A87993">
        <w:rPr>
          <w:rStyle w:val="Emphasis"/>
          <w:highlight w:val="yellow"/>
        </w:rPr>
        <w:t>obvious issues</w:t>
      </w:r>
      <w:r w:rsidRPr="00A87993">
        <w:rPr>
          <w:rStyle w:val="StyleUnderline"/>
          <w:highlight w:val="yellow"/>
        </w:rPr>
        <w:t xml:space="preserve"> don't necessarily intersect with the national agenda and congressional contests</w:t>
      </w:r>
      <w:r w:rsidRPr="005F2213">
        <w:rPr>
          <w:rStyle w:val="StyleUnderline"/>
        </w:rPr>
        <w:t>.</w:t>
      </w:r>
      <w:r w:rsidRPr="005F2213">
        <w:rPr>
          <w:sz w:val="16"/>
        </w:rPr>
        <w:t xml:space="preserve"> But my general sense is that pundits spend far too much energy trying to assess what candidates should talk about. One reason is that </w:t>
      </w:r>
      <w:r w:rsidRPr="00A87993">
        <w:rPr>
          <w:rStyle w:val="StyleUnderline"/>
          <w:highlight w:val="yellow"/>
        </w:rPr>
        <w:t>voters don't really choose based on "issues" -- they move toward a candidate for</w:t>
      </w:r>
      <w:r w:rsidRPr="005F2213">
        <w:rPr>
          <w:rStyle w:val="StyleUnderline"/>
        </w:rPr>
        <w:t xml:space="preserve"> other </w:t>
      </w:r>
      <w:r w:rsidRPr="00A87993">
        <w:rPr>
          <w:rStyle w:val="StyleUnderline"/>
          <w:highlight w:val="yellow"/>
        </w:rPr>
        <w:t>reasons, such as</w:t>
      </w:r>
      <w:r w:rsidRPr="005F2213">
        <w:rPr>
          <w:rStyle w:val="StyleUnderline"/>
        </w:rPr>
        <w:t xml:space="preserve"> party or </w:t>
      </w:r>
      <w:r w:rsidRPr="00A87993">
        <w:rPr>
          <w:rStyle w:val="StyleUnderline"/>
          <w:highlight w:val="yellow"/>
        </w:rPr>
        <w:t>feelings</w:t>
      </w:r>
      <w:r w:rsidRPr="005F2213">
        <w:rPr>
          <w:rStyle w:val="StyleUnderline"/>
        </w:rPr>
        <w:t xml:space="preserve"> about the presidency or the economy, </w:t>
      </w:r>
      <w:r w:rsidRPr="00A87993">
        <w:rPr>
          <w:rStyle w:val="StyleUnderline"/>
          <w:highlight w:val="yellow"/>
        </w:rPr>
        <w:t>then justify that decision</w:t>
      </w:r>
      <w:r w:rsidRPr="005F2213">
        <w:rPr>
          <w:rStyle w:val="StyleUnderline"/>
        </w:rPr>
        <w:t xml:space="preserve"> based on whatever it is that the candidate is talking about</w:t>
      </w:r>
      <w:r w:rsidRPr="005F2213">
        <w:rPr>
          <w:sz w:val="16"/>
        </w:rPr>
        <w:t xml:space="preserve">. And the other reason is that </w:t>
      </w:r>
      <w:r w:rsidRPr="005F2213">
        <w:rPr>
          <w:rStyle w:val="StyleUnderline"/>
        </w:rPr>
        <w:t>good candidates with good campaigns are far better positioned to figure out what to talk about</w:t>
      </w:r>
      <w:r w:rsidRPr="005F2213">
        <w:rPr>
          <w:sz w:val="16"/>
        </w:rPr>
        <w:t xml:space="preserve"> than outsiders are. </w:t>
      </w:r>
      <w:r w:rsidRPr="00A87993">
        <w:rPr>
          <w:sz w:val="12"/>
          <w:highlight w:val="yellow"/>
        </w:rPr>
        <w:t>¶</w:t>
      </w:r>
      <w:r w:rsidRPr="00A87993">
        <w:rPr>
          <w:sz w:val="16"/>
          <w:highlight w:val="yellow"/>
        </w:rPr>
        <w:t xml:space="preserve"> </w:t>
      </w:r>
      <w:r w:rsidRPr="00A87993">
        <w:rPr>
          <w:rStyle w:val="StyleUnderline"/>
          <w:highlight w:val="yellow"/>
        </w:rPr>
        <w:t>It's easy to get caught up in national politics</w:t>
      </w:r>
      <w:r w:rsidRPr="005F2213">
        <w:rPr>
          <w:sz w:val="16"/>
        </w:rPr>
        <w:t xml:space="preserve"> when thinking about these elections, </w:t>
      </w:r>
      <w:r w:rsidRPr="005F2213">
        <w:rPr>
          <w:rStyle w:val="StyleUnderline"/>
        </w:rPr>
        <w:t>thinking</w:t>
      </w:r>
      <w:r w:rsidRPr="005F2213">
        <w:rPr>
          <w:sz w:val="16"/>
        </w:rPr>
        <w:t xml:space="preserve"> </w:t>
      </w:r>
      <w:r w:rsidRPr="005F2213">
        <w:rPr>
          <w:rStyle w:val="StyleUnderline"/>
        </w:rPr>
        <w:t xml:space="preserve">of state races mainly </w:t>
      </w:r>
      <w:proofErr w:type="gramStart"/>
      <w:r w:rsidRPr="005F2213">
        <w:rPr>
          <w:rStyle w:val="StyleUnderline"/>
        </w:rPr>
        <w:t>with regard to</w:t>
      </w:r>
      <w:proofErr w:type="gramEnd"/>
      <w:r w:rsidRPr="005F2213">
        <w:rPr>
          <w:rStyle w:val="StyleUnderline"/>
        </w:rPr>
        <w:t xml:space="preserve"> redistricting</w:t>
      </w:r>
      <w:r w:rsidRPr="005F2213">
        <w:rPr>
          <w:sz w:val="16"/>
        </w:rPr>
        <w:t xml:space="preserve"> after the 2020 census. But </w:t>
      </w:r>
      <w:proofErr w:type="gramStart"/>
      <w:r w:rsidRPr="005F2213">
        <w:rPr>
          <w:sz w:val="16"/>
        </w:rPr>
        <w:t>of course</w:t>
      </w:r>
      <w:proofErr w:type="gramEnd"/>
      <w:r w:rsidRPr="005F2213">
        <w:rPr>
          <w:sz w:val="16"/>
        </w:rPr>
        <w:t xml:space="preserve"> state-level and local elections have enormous policy implications. Even when those elections are in a far-off state, they may wind up having local effects, since successful laws tend to move from one state to others.</w:t>
      </w:r>
    </w:p>
    <w:p w14:paraId="65ABA896" w14:textId="77777777" w:rsidR="00315C57" w:rsidRPr="00315C57" w:rsidRDefault="00315C57" w:rsidP="00126188"/>
    <w:p w14:paraId="4B7291D6" w14:textId="7C14F874" w:rsidR="000A35A2" w:rsidRDefault="0095147F" w:rsidP="0095147F">
      <w:pPr>
        <w:pStyle w:val="Heading3"/>
      </w:pPr>
      <w:r>
        <w:t xml:space="preserve">   1AR---State Elections</w:t>
      </w:r>
    </w:p>
    <w:p w14:paraId="68DC4117" w14:textId="77777777" w:rsidR="00084284" w:rsidRPr="007623E5" w:rsidRDefault="00084284" w:rsidP="00084284">
      <w:pPr>
        <w:pStyle w:val="Heading4"/>
      </w:pPr>
      <w:r w:rsidRPr="007623E5">
        <w:t xml:space="preserve">No link -- national politics </w:t>
      </w:r>
      <w:proofErr w:type="spellStart"/>
      <w:proofErr w:type="gramStart"/>
      <w:r w:rsidRPr="007623E5">
        <w:t>wont</w:t>
      </w:r>
      <w:proofErr w:type="spellEnd"/>
      <w:proofErr w:type="gramEnd"/>
      <w:r w:rsidRPr="007623E5">
        <w:t xml:space="preserve"> affect local elections</w:t>
      </w:r>
    </w:p>
    <w:p w14:paraId="64BA0418" w14:textId="77777777" w:rsidR="00084284" w:rsidRDefault="00084284" w:rsidP="00084284">
      <w:r>
        <w:t xml:space="preserve">Harry </w:t>
      </w:r>
      <w:proofErr w:type="spellStart"/>
      <w:r>
        <w:rPr>
          <w:rStyle w:val="Style13ptBold"/>
        </w:rPr>
        <w:t>Enten</w:t>
      </w:r>
      <w:proofErr w:type="spellEnd"/>
      <w:r>
        <w:rPr>
          <w:rStyle w:val="Style13ptBold"/>
        </w:rPr>
        <w:t xml:space="preserve"> 17</w:t>
      </w:r>
      <w:r>
        <w:t>, Senior Political Analyst for FiveThirtyEight, 10/10/2017, “The Virginia Governor’s Race Is Not A Good Political Barometer”, FiveThirtyEight, https://fivethirtyeight.com/features/the-virginia-governors-race-is-not-a-good-political-barometer/</w:t>
      </w:r>
    </w:p>
    <w:p w14:paraId="4F3BE668" w14:textId="038FD4D4" w:rsidR="00084284" w:rsidRDefault="00084284" w:rsidP="00084284">
      <w:pPr>
        <w:rPr>
          <w:sz w:val="16"/>
        </w:rPr>
      </w:pPr>
      <w:r>
        <w:rPr>
          <w:sz w:val="16"/>
        </w:rPr>
        <w:t xml:space="preserve">But regardless of whether Northam wins, I’d urge you not to read too much into Virginia’s governor’s race. State politics are different from national politics. Even if Northam isn’t raking in cash hand over fist, he has still outraised Gillespie and pulled in nearly three times as many donations of less than $100 as the Republican. More than that, </w:t>
      </w:r>
      <w:r>
        <w:rPr>
          <w:rStyle w:val="StyleUnderline"/>
          <w:highlight w:val="yellow"/>
        </w:rPr>
        <w:t>gubernatorial elections</w:t>
      </w:r>
      <w:r>
        <w:rPr>
          <w:sz w:val="16"/>
        </w:rPr>
        <w:t xml:space="preserve"> — especially in Virginia — </w:t>
      </w:r>
      <w:r>
        <w:rPr>
          <w:rStyle w:val="StyleUnderline"/>
          <w:highlight w:val="yellow"/>
        </w:rPr>
        <w:t>don’t</w:t>
      </w:r>
      <w:r>
        <w:rPr>
          <w:rStyle w:val="StyleUnderline"/>
        </w:rPr>
        <w:t xml:space="preserve"> necessarily </w:t>
      </w:r>
      <w:r>
        <w:rPr>
          <w:rStyle w:val="StyleUnderline"/>
          <w:highlight w:val="yellow"/>
        </w:rPr>
        <w:t xml:space="preserve">reflect the national </w:t>
      </w:r>
      <w:proofErr w:type="gramStart"/>
      <w:r>
        <w:rPr>
          <w:rStyle w:val="StyleUnderline"/>
          <w:highlight w:val="yellow"/>
        </w:rPr>
        <w:t>mood</w:t>
      </w:r>
      <w:r>
        <w:rPr>
          <w:rStyle w:val="StyleUnderline"/>
        </w:rPr>
        <w:t>.</w:t>
      </w:r>
      <w:r>
        <w:rPr>
          <w:rStyle w:val="StyleUnderline"/>
          <w:sz w:val="12"/>
        </w:rPr>
        <w:t>¶</w:t>
      </w:r>
      <w:proofErr w:type="gramEnd"/>
      <w:r>
        <w:rPr>
          <w:rStyle w:val="StyleUnderline"/>
          <w:sz w:val="12"/>
        </w:rPr>
        <w:t xml:space="preserve"> </w:t>
      </w:r>
      <w:r>
        <w:rPr>
          <w:sz w:val="16"/>
        </w:rPr>
        <w:t xml:space="preserve">The best way to see that this race is not necessarily a reliable barometer for the rest of the country is to </w:t>
      </w:r>
      <w:r>
        <w:rPr>
          <w:rStyle w:val="StyleUnderline"/>
        </w:rPr>
        <w:t xml:space="preserve">compare the result in past Virginia gubernatorial elections with the national House vote in the following midterm. Rather than use the raw Virginia result, </w:t>
      </w:r>
      <w:r>
        <w:rPr>
          <w:sz w:val="16"/>
        </w:rPr>
        <w:t>though,</w:t>
      </w:r>
      <w:r>
        <w:rPr>
          <w:rStyle w:val="StyleUnderline"/>
        </w:rPr>
        <w:t xml:space="preserve"> we </w:t>
      </w:r>
      <w:r>
        <w:rPr>
          <w:sz w:val="16"/>
        </w:rPr>
        <w:t>want to</w:t>
      </w:r>
      <w:r>
        <w:rPr>
          <w:rStyle w:val="StyleUnderline"/>
        </w:rPr>
        <w:t xml:space="preserve"> adjust for the state’s “partisan lean,”</w:t>
      </w:r>
      <w:r>
        <w:rPr>
          <w:sz w:val="16"/>
        </w:rPr>
        <w:t xml:space="preserve"> a measure of how the state would vote in a neutral political environment in that year.1</w:t>
      </w:r>
      <w:r>
        <w:rPr>
          <w:sz w:val="12"/>
        </w:rPr>
        <w:t>¶</w:t>
      </w:r>
      <w:r>
        <w:rPr>
          <w:sz w:val="16"/>
        </w:rPr>
        <w:t xml:space="preserve"> Let’s use the 1993 Virginia governor’s race as an example. Back then, Virginia had a Republican lean of +10.6 percentage points — meaning that if there had been a presidential race in 1993 and that race had ended up tied 50-50 nationally, we’d expect the Republican to win in Virginia by 10.6 points. Republican George Allen won the Virginia governor’s race by 17.4 points that year, and if we had used that race to gauge the national environment, we would have concluded that the country favored Republicans by nearly 7 points. The next year, Republicans won the national House vote by 7 points. Unfortunately, most Virginia governor elections haven’t been so </w:t>
      </w:r>
      <w:proofErr w:type="gramStart"/>
      <w:r>
        <w:rPr>
          <w:sz w:val="16"/>
        </w:rPr>
        <w:t>predictive.</w:t>
      </w:r>
      <w:r>
        <w:rPr>
          <w:sz w:val="12"/>
        </w:rPr>
        <w:t>¶</w:t>
      </w:r>
      <w:proofErr w:type="gramEnd"/>
      <w:r>
        <w:rPr>
          <w:sz w:val="16"/>
        </w:rPr>
        <w:t xml:space="preserve"> </w:t>
      </w:r>
      <w:r>
        <w:rPr>
          <w:rStyle w:val="StyleUnderline"/>
          <w:highlight w:val="yellow"/>
        </w:rPr>
        <w:t>The average difference between Democrats’</w:t>
      </w:r>
      <w:r>
        <w:rPr>
          <w:rStyle w:val="StyleUnderline"/>
        </w:rPr>
        <w:t xml:space="preserve"> over- or under</w:t>
      </w:r>
      <w:r>
        <w:rPr>
          <w:rStyle w:val="StyleUnderline"/>
          <w:highlight w:val="yellow"/>
        </w:rPr>
        <w:t>performance</w:t>
      </w:r>
      <w:r>
        <w:rPr>
          <w:rStyle w:val="StyleUnderline"/>
        </w:rPr>
        <w:t xml:space="preserve"> </w:t>
      </w:r>
      <w:r>
        <w:rPr>
          <w:rStyle w:val="StyleUnderline"/>
          <w:highlight w:val="yellow"/>
        </w:rPr>
        <w:t>in Virginia and the</w:t>
      </w:r>
      <w:r>
        <w:rPr>
          <w:rStyle w:val="StyleUnderline"/>
        </w:rPr>
        <w:t xml:space="preserve"> following national </w:t>
      </w:r>
      <w:r>
        <w:rPr>
          <w:rStyle w:val="StyleUnderline"/>
          <w:highlight w:val="yellow"/>
        </w:rPr>
        <w:t>House vote has been</w:t>
      </w:r>
      <w:r>
        <w:rPr>
          <w:rStyle w:val="StyleUnderline"/>
        </w:rPr>
        <w:t xml:space="preserve"> 7 percentage points. That’s </w:t>
      </w:r>
      <w:r>
        <w:rPr>
          <w:rStyle w:val="StyleUnderline"/>
          <w:highlight w:val="yellow"/>
        </w:rPr>
        <w:t xml:space="preserve">a </w:t>
      </w:r>
      <w:r>
        <w:rPr>
          <w:rStyle w:val="Emphasis"/>
          <w:highlight w:val="yellow"/>
        </w:rPr>
        <w:t>pretty big miss</w:t>
      </w:r>
      <w:r>
        <w:rPr>
          <w:sz w:val="16"/>
        </w:rPr>
        <w:t xml:space="preserve"> — and just a few points could make or break the Democrats’ shot at a House </w:t>
      </w:r>
      <w:proofErr w:type="gramStart"/>
      <w:r>
        <w:rPr>
          <w:sz w:val="16"/>
        </w:rPr>
        <w:t>majority.</w:t>
      </w:r>
      <w:r>
        <w:rPr>
          <w:sz w:val="12"/>
        </w:rPr>
        <w:t>¶</w:t>
      </w:r>
      <w:proofErr w:type="gramEnd"/>
      <w:r>
        <w:rPr>
          <w:sz w:val="16"/>
        </w:rPr>
        <w:t xml:space="preserve"> In 2009, for example, Republican Bob McDonnell’s landslide victory over Democrat </w:t>
      </w:r>
      <w:proofErr w:type="spellStart"/>
      <w:r>
        <w:rPr>
          <w:sz w:val="16"/>
        </w:rPr>
        <w:t>Creigh</w:t>
      </w:r>
      <w:proofErr w:type="spellEnd"/>
      <w:r>
        <w:rPr>
          <w:sz w:val="16"/>
        </w:rPr>
        <w:t xml:space="preserve"> Deeds accurately presaged Republicans taking over the House in 2010, though the national House margin ended up being much smaller. Four years later, however, Democrat Terry McAuliffe’s win over Republican Ken </w:t>
      </w:r>
      <w:proofErr w:type="spellStart"/>
      <w:r>
        <w:rPr>
          <w:sz w:val="16"/>
        </w:rPr>
        <w:t>Cuccinelli</w:t>
      </w:r>
      <w:proofErr w:type="spellEnd"/>
      <w:r>
        <w:rPr>
          <w:sz w:val="16"/>
        </w:rPr>
        <w:t xml:space="preserve"> gave Democrats false hope ahead of the 2014 midterms, in which they lost control of the Senate. The 2001 Virginia governor election was similarly misleading: Democrat Mark Warner outperformed the presidential lean of the state by 14 points, and the following year Republicans easily held onto control in the </w:t>
      </w:r>
      <w:proofErr w:type="gramStart"/>
      <w:r>
        <w:rPr>
          <w:sz w:val="16"/>
        </w:rPr>
        <w:t>House.</w:t>
      </w:r>
      <w:r>
        <w:rPr>
          <w:sz w:val="12"/>
        </w:rPr>
        <w:t>¶</w:t>
      </w:r>
      <w:proofErr w:type="gramEnd"/>
      <w:r>
        <w:rPr>
          <w:sz w:val="16"/>
        </w:rPr>
        <w:t xml:space="preserve"> So why isn’t the Virginia election a good national barometer?</w:t>
      </w:r>
      <w:r>
        <w:rPr>
          <w:sz w:val="12"/>
        </w:rPr>
        <w:t>¶</w:t>
      </w:r>
      <w:r>
        <w:rPr>
          <w:sz w:val="16"/>
        </w:rPr>
        <w:t xml:space="preserve"> First, </w:t>
      </w:r>
      <w:r>
        <w:rPr>
          <w:rStyle w:val="StyleUnderline"/>
        </w:rPr>
        <w:t>one election is never a reliable barometer of much of anything</w:t>
      </w:r>
      <w:r>
        <w:rPr>
          <w:sz w:val="16"/>
        </w:rPr>
        <w:t xml:space="preserve"> — the same way watching one NBA game doesn’t tell you much about how the whole season will play out. That’s why, for special elections, I’ve been arguing that we need to look at the results as a group to get a sense where the national political environment </w:t>
      </w:r>
      <w:proofErr w:type="gramStart"/>
      <w:r>
        <w:rPr>
          <w:sz w:val="16"/>
        </w:rPr>
        <w:t>is.</w:t>
      </w:r>
      <w:r>
        <w:rPr>
          <w:sz w:val="12"/>
        </w:rPr>
        <w:t>¶</w:t>
      </w:r>
      <w:proofErr w:type="gramEnd"/>
      <w:r>
        <w:rPr>
          <w:sz w:val="16"/>
        </w:rPr>
        <w:t xml:space="preserve"> Second, </w:t>
      </w:r>
      <w:r>
        <w:rPr>
          <w:rStyle w:val="StyleUnderline"/>
          <w:highlight w:val="yellow"/>
        </w:rPr>
        <w:t>while most politics have become</w:t>
      </w:r>
      <w:r>
        <w:rPr>
          <w:rStyle w:val="StyleUnderline"/>
        </w:rPr>
        <w:t xml:space="preserve"> </w:t>
      </w:r>
      <w:r>
        <w:rPr>
          <w:rStyle w:val="StyleUnderline"/>
          <w:highlight w:val="yellow"/>
        </w:rPr>
        <w:t>nationalized</w:t>
      </w:r>
      <w:r>
        <w:rPr>
          <w:rStyle w:val="StyleUnderline"/>
        </w:rPr>
        <w:t xml:space="preserve"> (people vote for one party up and down the ballot), </w:t>
      </w:r>
      <w:r>
        <w:rPr>
          <w:rStyle w:val="Emphasis"/>
          <w:highlight w:val="yellow"/>
        </w:rPr>
        <w:t>governor’s races are still an exception</w:t>
      </w:r>
      <w:r>
        <w:rPr>
          <w:sz w:val="16"/>
          <w:highlight w:val="yellow"/>
        </w:rPr>
        <w:t xml:space="preserve">. </w:t>
      </w:r>
      <w:r>
        <w:rPr>
          <w:rStyle w:val="StyleUnderline"/>
          <w:highlight w:val="yellow"/>
        </w:rPr>
        <w:t>How else do you explain Republican governors in</w:t>
      </w:r>
      <w:r>
        <w:rPr>
          <w:rStyle w:val="StyleUnderline"/>
        </w:rPr>
        <w:t xml:space="preserve"> the very blue states of </w:t>
      </w:r>
      <w:r>
        <w:rPr>
          <w:rStyle w:val="StyleUnderline"/>
          <w:highlight w:val="yellow"/>
        </w:rPr>
        <w:t>Maryland, Massachusetts and Vermont? Or</w:t>
      </w:r>
      <w:r>
        <w:rPr>
          <w:rStyle w:val="StyleUnderline"/>
        </w:rPr>
        <w:t xml:space="preserve"> the fact that </w:t>
      </w:r>
      <w:r>
        <w:rPr>
          <w:rStyle w:val="StyleUnderline"/>
          <w:highlight w:val="yellow"/>
        </w:rPr>
        <w:t>Democrats</w:t>
      </w:r>
      <w:r>
        <w:rPr>
          <w:rStyle w:val="StyleUnderline"/>
        </w:rPr>
        <w:t xml:space="preserve"> control the governorships </w:t>
      </w:r>
      <w:r>
        <w:rPr>
          <w:rStyle w:val="StyleUnderline"/>
          <w:highlight w:val="yellow"/>
        </w:rPr>
        <w:t xml:space="preserve">of Louisiana and </w:t>
      </w:r>
      <w:proofErr w:type="gramStart"/>
      <w:r>
        <w:rPr>
          <w:rStyle w:val="StyleUnderline"/>
          <w:highlight w:val="yellow"/>
        </w:rPr>
        <w:t>Montana</w:t>
      </w:r>
      <w:r>
        <w:rPr>
          <w:rStyle w:val="StyleUnderline"/>
        </w:rPr>
        <w:t>?</w:t>
      </w:r>
      <w:r>
        <w:rPr>
          <w:rStyle w:val="StyleUnderline"/>
          <w:sz w:val="12"/>
        </w:rPr>
        <w:t>¶</w:t>
      </w:r>
      <w:proofErr w:type="gramEnd"/>
      <w:r>
        <w:rPr>
          <w:rStyle w:val="StyleUnderline"/>
          <w:sz w:val="12"/>
        </w:rPr>
        <w:t xml:space="preserve"> </w:t>
      </w:r>
      <w:r>
        <w:rPr>
          <w:rStyle w:val="StyleUnderline"/>
          <w:highlight w:val="yellow"/>
        </w:rPr>
        <w:t>In</w:t>
      </w:r>
      <w:r>
        <w:rPr>
          <w:rStyle w:val="StyleUnderline"/>
        </w:rPr>
        <w:t xml:space="preserve"> the </w:t>
      </w:r>
      <w:r>
        <w:rPr>
          <w:rStyle w:val="StyleUnderline"/>
          <w:highlight w:val="yellow"/>
        </w:rPr>
        <w:t>2016</w:t>
      </w:r>
      <w:r>
        <w:rPr>
          <w:rStyle w:val="StyleUnderline"/>
        </w:rPr>
        <w:t xml:space="preserve"> elections, </w:t>
      </w:r>
      <w:r>
        <w:rPr>
          <w:rStyle w:val="StyleUnderline"/>
          <w:highlight w:val="yellow"/>
        </w:rPr>
        <w:t xml:space="preserve">there was </w:t>
      </w:r>
      <w:r>
        <w:rPr>
          <w:rStyle w:val="Emphasis"/>
          <w:highlight w:val="yellow"/>
        </w:rPr>
        <w:t>barely any relationship</w:t>
      </w:r>
      <w:r>
        <w:rPr>
          <w:sz w:val="16"/>
        </w:rPr>
        <w:t xml:space="preserve"> </w:t>
      </w:r>
      <w:r>
        <w:rPr>
          <w:rStyle w:val="StyleUnderline"/>
        </w:rPr>
        <w:t>between the outcome in the 12 gubernatorial elections and the presidential vote in those states. In theory, you’d expect the presidential lean of a state to have its greatest impact when presidential candidates are literally on the ballot. Yet there was a 17 percentage point difference</w:t>
      </w:r>
      <w:r>
        <w:rPr>
          <w:sz w:val="16"/>
        </w:rPr>
        <w:t xml:space="preserve">, on average, between gubernatorial and presidential results in these 12 </w:t>
      </w:r>
      <w:proofErr w:type="gramStart"/>
      <w:r>
        <w:rPr>
          <w:sz w:val="16"/>
        </w:rPr>
        <w:t>states.</w:t>
      </w:r>
      <w:r>
        <w:rPr>
          <w:sz w:val="12"/>
        </w:rPr>
        <w:t>¶</w:t>
      </w:r>
      <w:proofErr w:type="gramEnd"/>
      <w:r>
        <w:rPr>
          <w:sz w:val="16"/>
        </w:rPr>
        <w:t xml:space="preserve"> So even if Northam or Gillespie wins by 10 points, we really won’t be able to say that much about what it means for 2018.</w:t>
      </w:r>
    </w:p>
    <w:p w14:paraId="3FE48782" w14:textId="77777777" w:rsidR="00126188" w:rsidRPr="002630FE" w:rsidRDefault="00126188" w:rsidP="00126188"/>
    <w:p w14:paraId="4B02AF28" w14:textId="0D6A9FEC" w:rsidR="008F0D4B" w:rsidRDefault="00DA52C8" w:rsidP="00084284">
      <w:pPr>
        <w:pStyle w:val="Heading3"/>
      </w:pPr>
      <w:r>
        <w:lastRenderedPageBreak/>
        <w:t>2AC---Trump</w:t>
      </w:r>
    </w:p>
    <w:p w14:paraId="1EC1935D" w14:textId="72C57E7C" w:rsidR="00DA52C8" w:rsidRDefault="00DA52C8" w:rsidP="00DA52C8">
      <w:pPr>
        <w:pStyle w:val="Heading4"/>
      </w:pPr>
      <w:r>
        <w:t xml:space="preserve">Trump crushes the warming---causes </w:t>
      </w:r>
      <w:r>
        <w:rPr>
          <w:u w:val="single"/>
        </w:rPr>
        <w:t>rollback</w:t>
      </w:r>
      <w:r>
        <w:t xml:space="preserve">, kills </w:t>
      </w:r>
      <w:r>
        <w:rPr>
          <w:u w:val="single"/>
        </w:rPr>
        <w:t>international cooperation</w:t>
      </w:r>
      <w:r>
        <w:t xml:space="preserve">, and </w:t>
      </w:r>
      <w:r>
        <w:rPr>
          <w:u w:val="single"/>
        </w:rPr>
        <w:t>ends enforcement</w:t>
      </w:r>
    </w:p>
    <w:p w14:paraId="033F1265" w14:textId="77777777" w:rsidR="00DA52C8" w:rsidRPr="00CD6122" w:rsidRDefault="00DA52C8" w:rsidP="00DA52C8">
      <w:r>
        <w:t xml:space="preserve">David </w:t>
      </w:r>
      <w:r w:rsidRPr="00CD6122">
        <w:rPr>
          <w:rStyle w:val="Style13ptBold"/>
        </w:rPr>
        <w:t>Roberts 16</w:t>
      </w:r>
      <w:r>
        <w:t>, energy and environment writer for Vox, “Most people are wildly underestimating what Trump’s win will mean for the environment,” 11/14/16, http://www.vox.com/science-and-health/2016/11/14/13582562/trump-gop-climate-environmental-policy</w:t>
      </w:r>
    </w:p>
    <w:p w14:paraId="25B15FFB" w14:textId="77777777" w:rsidR="00DA52C8" w:rsidRPr="001C47A7" w:rsidRDefault="00DA52C8" w:rsidP="00DA52C8">
      <w:pPr>
        <w:rPr>
          <w:sz w:val="16"/>
        </w:rPr>
      </w:pPr>
      <w:r w:rsidRPr="00A10455">
        <w:rPr>
          <w:rStyle w:val="StyleUnderline"/>
        </w:rPr>
        <w:t xml:space="preserve">Unified </w:t>
      </w:r>
      <w:r w:rsidRPr="0089538C">
        <w:rPr>
          <w:rStyle w:val="StyleUnderline"/>
          <w:highlight w:val="yellow"/>
        </w:rPr>
        <w:t>Republican control</w:t>
      </w:r>
      <w:r w:rsidRPr="00A10455">
        <w:rPr>
          <w:rStyle w:val="StyleUnderline"/>
        </w:rPr>
        <w:t xml:space="preserve"> of the federal government over the next two years </w:t>
      </w:r>
      <w:r w:rsidRPr="0089538C">
        <w:rPr>
          <w:rStyle w:val="StyleUnderline"/>
          <w:highlight w:val="yellow"/>
        </w:rPr>
        <w:t xml:space="preserve">augurs a </w:t>
      </w:r>
      <w:r w:rsidRPr="0089538C">
        <w:rPr>
          <w:rStyle w:val="Emphasis"/>
          <w:highlight w:val="yellow"/>
        </w:rPr>
        <w:t>sea change in</w:t>
      </w:r>
      <w:r w:rsidRPr="00A10455">
        <w:rPr>
          <w:rStyle w:val="Emphasis"/>
        </w:rPr>
        <w:t xml:space="preserve"> US </w:t>
      </w:r>
      <w:r w:rsidRPr="0089538C">
        <w:rPr>
          <w:rStyle w:val="Emphasis"/>
          <w:highlight w:val="yellow"/>
        </w:rPr>
        <w:t>environmental policy</w:t>
      </w:r>
      <w:r w:rsidRPr="00A10455">
        <w:rPr>
          <w:rStyle w:val="StyleUnderline"/>
        </w:rPr>
        <w:t xml:space="preserve"> like nothing since the late 1960s and ’70s</w:t>
      </w:r>
      <w:r w:rsidRPr="001C47A7">
        <w:rPr>
          <w:sz w:val="16"/>
        </w:rPr>
        <w:t>, when America’s landmark environmental laws were first passed.</w:t>
      </w:r>
    </w:p>
    <w:p w14:paraId="20BBF39F" w14:textId="77777777" w:rsidR="00DA52C8" w:rsidRPr="001C47A7" w:rsidRDefault="00DA52C8" w:rsidP="00DA52C8">
      <w:pPr>
        <w:rPr>
          <w:sz w:val="16"/>
        </w:rPr>
      </w:pPr>
      <w:r w:rsidRPr="001C47A7">
        <w:rPr>
          <w:sz w:val="16"/>
        </w:rPr>
        <w:t xml:space="preserve">If Donald Trump and the GOP </w:t>
      </w:r>
      <w:proofErr w:type="gramStart"/>
      <w:r w:rsidRPr="001C47A7">
        <w:rPr>
          <w:sz w:val="16"/>
        </w:rPr>
        <w:t>actually follow</w:t>
      </w:r>
      <w:proofErr w:type="gramEnd"/>
      <w:r w:rsidRPr="001C47A7">
        <w:rPr>
          <w:sz w:val="16"/>
        </w:rPr>
        <w:t xml:space="preserve"> through on what they’ve promised, this time around will be a lurch in the opposite direction. </w:t>
      </w:r>
      <w:r w:rsidRPr="0089538C">
        <w:rPr>
          <w:rStyle w:val="Emphasis"/>
          <w:highlight w:val="yellow"/>
        </w:rPr>
        <w:t>Federal climate policy will</w:t>
      </w:r>
      <w:r w:rsidRPr="00A10455">
        <w:rPr>
          <w:rStyle w:val="Emphasis"/>
        </w:rPr>
        <w:t xml:space="preserve"> all but </w:t>
      </w:r>
      <w:r w:rsidRPr="0089538C">
        <w:rPr>
          <w:rStyle w:val="Emphasis"/>
          <w:highlight w:val="yellow"/>
        </w:rPr>
        <w:t>disappear</w:t>
      </w:r>
      <w:r w:rsidRPr="001C47A7">
        <w:rPr>
          <w:sz w:val="16"/>
        </w:rPr>
        <w:t xml:space="preserve">; </w:t>
      </w:r>
      <w:r w:rsidRPr="0089538C">
        <w:rPr>
          <w:rStyle w:val="StyleUnderline"/>
          <w:highlight w:val="yellow"/>
        </w:rPr>
        <w:t>participation in</w:t>
      </w:r>
      <w:r w:rsidRPr="00A10455">
        <w:rPr>
          <w:rStyle w:val="StyleUnderline"/>
        </w:rPr>
        <w:t xml:space="preserve"> international environmental or </w:t>
      </w:r>
      <w:r w:rsidRPr="0089538C">
        <w:rPr>
          <w:rStyle w:val="StyleUnderline"/>
          <w:highlight w:val="yellow"/>
        </w:rPr>
        <w:t>climate treaties will end;</w:t>
      </w:r>
      <w:r w:rsidRPr="00A10455">
        <w:rPr>
          <w:rStyle w:val="StyleUnderline"/>
        </w:rPr>
        <w:t xml:space="preserve"> pollution </w:t>
      </w:r>
      <w:r w:rsidRPr="0089538C">
        <w:rPr>
          <w:rStyle w:val="StyleUnderline"/>
          <w:highlight w:val="yellow"/>
        </w:rPr>
        <w:t>regulations will be</w:t>
      </w:r>
      <w:r w:rsidRPr="001C47A7">
        <w:rPr>
          <w:sz w:val="16"/>
        </w:rPr>
        <w:t xml:space="preserve"> reversed, frozen in place, </w:t>
      </w:r>
      <w:r w:rsidRPr="0089538C">
        <w:rPr>
          <w:sz w:val="16"/>
        </w:rPr>
        <w:t xml:space="preserve">or </w:t>
      </w:r>
      <w:r w:rsidRPr="0089538C">
        <w:rPr>
          <w:rStyle w:val="Emphasis"/>
          <w:highlight w:val="yellow"/>
        </w:rPr>
        <w:t>not enforced</w:t>
      </w:r>
      <w:r w:rsidRPr="001C47A7">
        <w:rPr>
          <w:sz w:val="16"/>
        </w:rPr>
        <w:t xml:space="preserve">; </w:t>
      </w:r>
      <w:r w:rsidRPr="00A10455">
        <w:rPr>
          <w:rStyle w:val="StyleUnderline"/>
        </w:rPr>
        <w:t>clean energy research</w:t>
      </w:r>
      <w:r w:rsidRPr="001C47A7">
        <w:rPr>
          <w:sz w:val="16"/>
        </w:rPr>
        <w:t xml:space="preserve">, development, and deployment assistance </w:t>
      </w:r>
      <w:r w:rsidRPr="00A10455">
        <w:rPr>
          <w:rStyle w:val="StyleUnderline"/>
        </w:rPr>
        <w:t>will decline</w:t>
      </w:r>
      <w:r w:rsidRPr="001C47A7">
        <w:rPr>
          <w:sz w:val="16"/>
        </w:rPr>
        <w:t xml:space="preserve">; </w:t>
      </w:r>
      <w:r w:rsidRPr="00A10455">
        <w:rPr>
          <w:rStyle w:val="StyleUnderline"/>
        </w:rPr>
        <w:t>protections for sensitive areas and ecosystems will be lifted</w:t>
      </w:r>
      <w:r w:rsidRPr="001C47A7">
        <w:rPr>
          <w:sz w:val="16"/>
        </w:rPr>
        <w:t xml:space="preserve">; </w:t>
      </w:r>
      <w:r w:rsidRPr="00A10455">
        <w:rPr>
          <w:rStyle w:val="StyleUnderline"/>
        </w:rPr>
        <w:t>federal leasing of fossil fuels will expand and accelerate</w:t>
      </w:r>
      <w:r w:rsidRPr="001C47A7">
        <w:rPr>
          <w:sz w:val="16"/>
        </w:rPr>
        <w:t xml:space="preserve">; </w:t>
      </w:r>
      <w:r w:rsidRPr="00A10455">
        <w:rPr>
          <w:rStyle w:val="Emphasis"/>
        </w:rPr>
        <w:t xml:space="preserve">new Supreme </w:t>
      </w:r>
      <w:r w:rsidRPr="00C11789">
        <w:rPr>
          <w:rStyle w:val="Emphasis"/>
          <w:highlight w:val="yellow"/>
        </w:rPr>
        <w:t>Court</w:t>
      </w:r>
      <w:r w:rsidRPr="00A10455">
        <w:rPr>
          <w:rStyle w:val="Emphasis"/>
        </w:rPr>
        <w:t xml:space="preserve"> </w:t>
      </w:r>
      <w:r w:rsidRPr="00C11789">
        <w:rPr>
          <w:rStyle w:val="Emphasis"/>
          <w:highlight w:val="yellow"/>
        </w:rPr>
        <w:t>appointees</w:t>
      </w:r>
      <w:r w:rsidRPr="00C11789">
        <w:rPr>
          <w:rStyle w:val="StyleUnderline"/>
          <w:highlight w:val="yellow"/>
        </w:rPr>
        <w:t xml:space="preserve"> will crack down on EPA discretion</w:t>
      </w:r>
      <w:r w:rsidRPr="001C47A7">
        <w:rPr>
          <w:sz w:val="16"/>
        </w:rPr>
        <w:t>.</w:t>
      </w:r>
    </w:p>
    <w:p w14:paraId="657DDBE9" w14:textId="77777777" w:rsidR="00DA52C8" w:rsidRPr="001C47A7" w:rsidRDefault="00DA52C8" w:rsidP="00DA52C8">
      <w:pPr>
        <w:rPr>
          <w:sz w:val="16"/>
        </w:rPr>
      </w:pPr>
      <w:r w:rsidRPr="001C47A7">
        <w:rPr>
          <w:sz w:val="16"/>
        </w:rPr>
        <w:t xml:space="preserve">Some of these moves will be easy for Trump and Republicans in Congress to pull off. Others will be harder: Senate Democrats and environmental groups in court will fight them tooth and nail, as they did during the Reagan and Bush years. But there’s no escaping the fact that </w:t>
      </w:r>
      <w:r w:rsidRPr="00A10455">
        <w:rPr>
          <w:rStyle w:val="StyleUnderline"/>
        </w:rPr>
        <w:t xml:space="preserve">the GOP is in a strong position to </w:t>
      </w:r>
      <w:r w:rsidRPr="00A10455">
        <w:rPr>
          <w:rStyle w:val="Emphasis"/>
        </w:rPr>
        <w:t>demolish and reshape</w:t>
      </w:r>
      <w:r w:rsidRPr="00A10455">
        <w:rPr>
          <w:rStyle w:val="StyleUnderline"/>
        </w:rPr>
        <w:t xml:space="preserve"> the regime of environmental protection</w:t>
      </w:r>
      <w:r w:rsidRPr="001C47A7">
        <w:rPr>
          <w:sz w:val="16"/>
        </w:rPr>
        <w:t xml:space="preserve"> that has been built up over the past 50 years.</w:t>
      </w:r>
    </w:p>
    <w:p w14:paraId="286A643B" w14:textId="77777777" w:rsidR="00DA52C8" w:rsidRPr="001C47A7" w:rsidRDefault="00DA52C8" w:rsidP="00DA52C8">
      <w:pPr>
        <w:rPr>
          <w:sz w:val="16"/>
        </w:rPr>
      </w:pPr>
      <w:r w:rsidRPr="001C47A7">
        <w:rPr>
          <w:sz w:val="16"/>
        </w:rPr>
        <w:t xml:space="preserve">Never mind Trump — </w:t>
      </w:r>
      <w:r w:rsidRPr="00A10455">
        <w:rPr>
          <w:rStyle w:val="StyleUnderline"/>
        </w:rPr>
        <w:t>th</w:t>
      </w:r>
      <w:r w:rsidRPr="00C11789">
        <w:rPr>
          <w:rStyle w:val="StyleUnderline"/>
        </w:rPr>
        <w:t>e</w:t>
      </w:r>
      <w:r w:rsidRPr="00A10455">
        <w:rPr>
          <w:rStyle w:val="StyleUnderline"/>
        </w:rPr>
        <w:t xml:space="preserve"> GOP </w:t>
      </w:r>
      <w:r w:rsidRPr="00C11789">
        <w:rPr>
          <w:rStyle w:val="StyleUnderline"/>
          <w:highlight w:val="yellow"/>
        </w:rPr>
        <w:t xml:space="preserve">Congress has a </w:t>
      </w:r>
      <w:r w:rsidRPr="00C11789">
        <w:rPr>
          <w:rStyle w:val="Emphasis"/>
          <w:highlight w:val="yellow"/>
        </w:rPr>
        <w:t>radical</w:t>
      </w:r>
      <w:r w:rsidRPr="00A10455">
        <w:rPr>
          <w:rStyle w:val="Emphasis"/>
        </w:rPr>
        <w:t xml:space="preserve"> environmental </w:t>
      </w:r>
      <w:r w:rsidRPr="00C11789">
        <w:rPr>
          <w:rStyle w:val="Emphasis"/>
          <w:highlight w:val="yellow"/>
        </w:rPr>
        <w:t>agenda</w:t>
      </w:r>
      <w:r w:rsidRPr="00C11789">
        <w:rPr>
          <w:rStyle w:val="StyleUnderline"/>
          <w:highlight w:val="yellow"/>
        </w:rPr>
        <w:t xml:space="preserve"> ready</w:t>
      </w:r>
      <w:r w:rsidRPr="00A10455">
        <w:rPr>
          <w:rStyle w:val="StyleUnderline"/>
        </w:rPr>
        <w:t xml:space="preserve"> to go</w:t>
      </w:r>
    </w:p>
    <w:p w14:paraId="149400DB" w14:textId="77777777" w:rsidR="00DA52C8" w:rsidRPr="001C47A7" w:rsidRDefault="00DA52C8" w:rsidP="00DA52C8">
      <w:pPr>
        <w:rPr>
          <w:sz w:val="16"/>
        </w:rPr>
      </w:pPr>
      <w:r w:rsidRPr="001C47A7">
        <w:rPr>
          <w:sz w:val="16"/>
        </w:rPr>
        <w:t xml:space="preserve">Donald </w:t>
      </w:r>
      <w:r w:rsidRPr="00A10455">
        <w:rPr>
          <w:rStyle w:val="StyleUnderline"/>
        </w:rPr>
        <w:t>Trump’s promise to dismantle President Obama’s climate regulations</w:t>
      </w:r>
      <w:r w:rsidRPr="001C47A7">
        <w:rPr>
          <w:sz w:val="16"/>
        </w:rPr>
        <w:t xml:space="preserve"> have gotten plenty of attention. But it </w:t>
      </w:r>
      <w:r w:rsidRPr="00A10455">
        <w:rPr>
          <w:rStyle w:val="StyleUnderline"/>
        </w:rPr>
        <w:t xml:space="preserve">is only </w:t>
      </w:r>
      <w:r w:rsidRPr="00A10455">
        <w:rPr>
          <w:rStyle w:val="Emphasis"/>
        </w:rPr>
        <w:t>the tip of the iceberg</w:t>
      </w:r>
      <w:r w:rsidRPr="001C47A7">
        <w:rPr>
          <w:sz w:val="16"/>
        </w:rPr>
        <w:t>, a fraction of what Republicans in Congress have been pushing for over the years.</w:t>
      </w:r>
    </w:p>
    <w:p w14:paraId="0CF187BC" w14:textId="77777777" w:rsidR="00DA52C8" w:rsidRPr="001C47A7" w:rsidRDefault="00DA52C8" w:rsidP="00DA52C8">
      <w:pPr>
        <w:rPr>
          <w:sz w:val="16"/>
        </w:rPr>
      </w:pPr>
      <w:r w:rsidRPr="001C47A7">
        <w:rPr>
          <w:sz w:val="16"/>
        </w:rPr>
        <w:t>Obama has amassed a considerable record on green policy. His agencies have implemented a range of new standards and regulations on everything from appliances to cars to power plants, and he has stimulated the growth of several clean energy industries with loans and grants.</w:t>
      </w:r>
    </w:p>
    <w:p w14:paraId="28F0F74A" w14:textId="77777777" w:rsidR="00DA52C8" w:rsidRPr="001C47A7" w:rsidRDefault="00DA52C8" w:rsidP="00DA52C8">
      <w:pPr>
        <w:rPr>
          <w:sz w:val="16"/>
        </w:rPr>
      </w:pPr>
      <w:r w:rsidRPr="001C47A7">
        <w:rPr>
          <w:sz w:val="16"/>
        </w:rPr>
        <w:t>The GOP wants to undo all that. But it wants much more as well.</w:t>
      </w:r>
    </w:p>
    <w:p w14:paraId="3F4B8A01" w14:textId="77777777" w:rsidR="00DA52C8" w:rsidRPr="001C47A7" w:rsidRDefault="00DA52C8" w:rsidP="00DA52C8">
      <w:pPr>
        <w:rPr>
          <w:sz w:val="16"/>
        </w:rPr>
      </w:pPr>
      <w:r w:rsidRPr="001C47A7">
        <w:rPr>
          <w:rStyle w:val="Emphasis"/>
        </w:rPr>
        <w:t>Few people understand</w:t>
      </w:r>
      <w:r w:rsidRPr="001C47A7">
        <w:rPr>
          <w:rStyle w:val="StyleUnderline"/>
        </w:rPr>
        <w:t xml:space="preserve"> just how radical the GOP environmental agenda is</w:t>
      </w:r>
      <w:r w:rsidRPr="001C47A7">
        <w:rPr>
          <w:sz w:val="16"/>
        </w:rPr>
        <w:t>, but it’s not a secret. While Obama has been in office, Republicans in Congress have floated myriad budget bills that reveal their legislative priorities. Many of those bills were blocked by the Senate or White House, so they rarely got attention.</w:t>
      </w:r>
    </w:p>
    <w:p w14:paraId="4FFA2413" w14:textId="77777777" w:rsidR="00DA52C8" w:rsidRPr="001C47A7" w:rsidRDefault="00DA52C8" w:rsidP="00DA52C8">
      <w:pPr>
        <w:rPr>
          <w:sz w:val="16"/>
        </w:rPr>
      </w:pPr>
      <w:r w:rsidRPr="001C47A7">
        <w:rPr>
          <w:sz w:val="16"/>
        </w:rPr>
        <w:t xml:space="preserve">You can see a partial list of past House Republican bills here. In 2013, they proposed cutting EPA funding by fully one-third. </w:t>
      </w:r>
      <w:r w:rsidRPr="00C11789">
        <w:rPr>
          <w:rStyle w:val="StyleUnderline"/>
          <w:highlight w:val="yellow"/>
        </w:rPr>
        <w:t>GOP committees churned out bill after bill to cut</w:t>
      </w:r>
      <w:r w:rsidRPr="001C47A7">
        <w:rPr>
          <w:rStyle w:val="StyleUnderline"/>
        </w:rPr>
        <w:t xml:space="preserve"> research </w:t>
      </w:r>
      <w:r w:rsidRPr="00C11789">
        <w:rPr>
          <w:rStyle w:val="StyleUnderline"/>
          <w:highlight w:val="yellow"/>
        </w:rPr>
        <w:t>funding</w:t>
      </w:r>
      <w:r w:rsidRPr="001C47A7">
        <w:rPr>
          <w:rStyle w:val="StyleUnderline"/>
        </w:rPr>
        <w:t xml:space="preserve"> for renewable energy</w:t>
      </w:r>
      <w:r w:rsidRPr="001C47A7">
        <w:rPr>
          <w:sz w:val="16"/>
        </w:rPr>
        <w:t xml:space="preserve"> by 50 percent, </w:t>
      </w:r>
      <w:r w:rsidRPr="001C47A7">
        <w:rPr>
          <w:rStyle w:val="StyleUnderline"/>
        </w:rPr>
        <w:t xml:space="preserve">block rules on coal pollution, </w:t>
      </w:r>
      <w:r w:rsidRPr="00C11789">
        <w:rPr>
          <w:rStyle w:val="StyleUnderline"/>
          <w:highlight w:val="yellow"/>
        </w:rPr>
        <w:t>block rules</w:t>
      </w:r>
      <w:r w:rsidRPr="001C47A7">
        <w:rPr>
          <w:rStyle w:val="StyleUnderline"/>
        </w:rPr>
        <w:t xml:space="preserve"> on oil spills, block rules on pesticide spraying, accelerate oil and gas drilling permits on public land, </w:t>
      </w:r>
      <w:r w:rsidRPr="00C11789">
        <w:rPr>
          <w:rStyle w:val="StyleUnderline"/>
          <w:highlight w:val="yellow"/>
        </w:rPr>
        <w:t>prohibit funding for</w:t>
      </w:r>
      <w:r w:rsidRPr="001C47A7">
        <w:rPr>
          <w:rStyle w:val="StyleUnderline"/>
        </w:rPr>
        <w:t xml:space="preserve"> creation</w:t>
      </w:r>
      <w:r w:rsidRPr="001C47A7">
        <w:rPr>
          <w:sz w:val="16"/>
        </w:rPr>
        <w:t xml:space="preserve"> or expansion </w:t>
      </w:r>
      <w:r w:rsidRPr="001C47A7">
        <w:rPr>
          <w:rStyle w:val="StyleUnderline"/>
        </w:rPr>
        <w:t xml:space="preserve">of wildlife </w:t>
      </w:r>
      <w:r w:rsidRPr="00C11789">
        <w:rPr>
          <w:rStyle w:val="StyleUnderline"/>
          <w:highlight w:val="yellow"/>
        </w:rPr>
        <w:t>refuges</w:t>
      </w:r>
      <w:r w:rsidRPr="001C47A7">
        <w:rPr>
          <w:sz w:val="16"/>
        </w:rPr>
        <w:t>, cut funding for the Advanced Technology Vehicle Manufacturing Loan Program, and ... well, there are 61 items on the list.</w:t>
      </w:r>
    </w:p>
    <w:p w14:paraId="4A46D354" w14:textId="77777777" w:rsidR="00DA52C8" w:rsidRPr="001C47A7" w:rsidRDefault="00DA52C8" w:rsidP="00DA52C8">
      <w:pPr>
        <w:rPr>
          <w:sz w:val="16"/>
        </w:rPr>
      </w:pPr>
      <w:r w:rsidRPr="001C47A7">
        <w:rPr>
          <w:rStyle w:val="StyleUnderline"/>
        </w:rPr>
        <w:t>The Senate GOP isn’t far behind</w:t>
      </w:r>
      <w:r w:rsidRPr="001C47A7">
        <w:rPr>
          <w:sz w:val="16"/>
        </w:rPr>
        <w:t xml:space="preserve">: In 2015, they floated a bill to cut the EPA’s budget by 9 percent and block rules on everything from ground-level ozone pollution to climate change. There may be a few more </w:t>
      </w:r>
      <w:r w:rsidRPr="001C47A7">
        <w:rPr>
          <w:rStyle w:val="StyleUnderline"/>
        </w:rPr>
        <w:t>moderate GOP senators</w:t>
      </w:r>
      <w:r w:rsidRPr="001C47A7">
        <w:rPr>
          <w:sz w:val="16"/>
        </w:rPr>
        <w:t xml:space="preserve"> who think global warming is a problem, like Susan Collins (R-ME). But they </w:t>
      </w:r>
      <w:r w:rsidRPr="001C47A7">
        <w:rPr>
          <w:rStyle w:val="Emphasis"/>
        </w:rPr>
        <w:t>do not dominate the caucus</w:t>
      </w:r>
      <w:r w:rsidRPr="001C47A7">
        <w:rPr>
          <w:sz w:val="16"/>
        </w:rPr>
        <w:t>: Fossil-fuel enthusiasts like Mitch McConnell and James Inhofe do.</w:t>
      </w:r>
    </w:p>
    <w:p w14:paraId="1A2622F9" w14:textId="3D2F4C6F" w:rsidR="00DA52C8" w:rsidRDefault="00DA52C8" w:rsidP="00DA52C8">
      <w:pPr>
        <w:rPr>
          <w:sz w:val="16"/>
        </w:rPr>
      </w:pPr>
      <w:r w:rsidRPr="001C47A7">
        <w:rPr>
          <w:rStyle w:val="StyleUnderline"/>
        </w:rPr>
        <w:t xml:space="preserve">There’s no indication that </w:t>
      </w:r>
      <w:r w:rsidRPr="00C11789">
        <w:rPr>
          <w:rStyle w:val="StyleUnderline"/>
          <w:highlight w:val="yellow"/>
        </w:rPr>
        <w:t>Trump</w:t>
      </w:r>
      <w:r w:rsidRPr="001C47A7">
        <w:rPr>
          <w:rStyle w:val="StyleUnderline"/>
        </w:rPr>
        <w:t xml:space="preserve"> will buck his party</w:t>
      </w:r>
      <w:r w:rsidRPr="001C47A7">
        <w:rPr>
          <w:sz w:val="16"/>
        </w:rPr>
        <w:t xml:space="preserve"> on these issues. </w:t>
      </w:r>
      <w:r w:rsidRPr="001C47A7">
        <w:rPr>
          <w:rStyle w:val="StyleUnderline"/>
        </w:rPr>
        <w:t xml:space="preserve">His </w:t>
      </w:r>
      <w:r w:rsidRPr="00C11789">
        <w:rPr>
          <w:rStyle w:val="StyleUnderline"/>
          <w:highlight w:val="yellow"/>
        </w:rPr>
        <w:t xml:space="preserve">ignorance on policy is </w:t>
      </w:r>
      <w:r w:rsidRPr="00C11789">
        <w:rPr>
          <w:rStyle w:val="Emphasis"/>
          <w:highlight w:val="yellow"/>
        </w:rPr>
        <w:t>near total</w:t>
      </w:r>
      <w:r w:rsidRPr="001C47A7">
        <w:rPr>
          <w:sz w:val="16"/>
        </w:rPr>
        <w:t xml:space="preserve"> and he’s shown no desire or willingness to learn anything about it. </w:t>
      </w:r>
      <w:proofErr w:type="gramStart"/>
      <w:r w:rsidRPr="001C47A7">
        <w:rPr>
          <w:sz w:val="16"/>
        </w:rPr>
        <w:t>So</w:t>
      </w:r>
      <w:proofErr w:type="gramEnd"/>
      <w:r w:rsidRPr="001C47A7">
        <w:rPr>
          <w:sz w:val="16"/>
        </w:rPr>
        <w:t xml:space="preserve"> in practice, </w:t>
      </w:r>
      <w:r w:rsidRPr="00C11789">
        <w:rPr>
          <w:rStyle w:val="StyleUnderline"/>
          <w:highlight w:val="yellow"/>
        </w:rPr>
        <w:t>environmental policy</w:t>
      </w:r>
      <w:r w:rsidRPr="001C47A7">
        <w:rPr>
          <w:sz w:val="16"/>
        </w:rPr>
        <w:t xml:space="preserve"> under Trump </w:t>
      </w:r>
      <w:r w:rsidRPr="00C11789">
        <w:rPr>
          <w:rStyle w:val="StyleUnderline"/>
          <w:highlight w:val="yellow"/>
        </w:rPr>
        <w:t>is</w:t>
      </w:r>
      <w:r w:rsidRPr="001C47A7">
        <w:rPr>
          <w:rStyle w:val="StyleUnderline"/>
        </w:rPr>
        <w:t xml:space="preserve"> </w:t>
      </w:r>
      <w:r w:rsidRPr="00C11789">
        <w:rPr>
          <w:rStyle w:val="StyleUnderline"/>
          <w:highlight w:val="yellow"/>
        </w:rPr>
        <w:t>likely</w:t>
      </w:r>
      <w:r w:rsidRPr="001C47A7">
        <w:rPr>
          <w:rStyle w:val="StyleUnderline"/>
        </w:rPr>
        <w:t xml:space="preserve"> to be </w:t>
      </w:r>
      <w:r w:rsidRPr="00C11789">
        <w:rPr>
          <w:rStyle w:val="StyleUnderline"/>
          <w:highlight w:val="yellow"/>
        </w:rPr>
        <w:t xml:space="preserve">run by the </w:t>
      </w:r>
      <w:r w:rsidRPr="00C11789">
        <w:rPr>
          <w:rStyle w:val="Emphasis"/>
          <w:highlight w:val="yellow"/>
        </w:rPr>
        <w:t>GOP apparatus</w:t>
      </w:r>
      <w:r w:rsidRPr="001C47A7">
        <w:rPr>
          <w:sz w:val="16"/>
        </w:rPr>
        <w:t xml:space="preserve"> — </w:t>
      </w:r>
      <w:r w:rsidRPr="00C11789">
        <w:rPr>
          <w:rStyle w:val="StyleUnderline"/>
          <w:highlight w:val="yellow"/>
        </w:rPr>
        <w:t>Republican leaders</w:t>
      </w:r>
      <w:r w:rsidRPr="001C47A7">
        <w:rPr>
          <w:rStyle w:val="StyleUnderline"/>
        </w:rPr>
        <w:t xml:space="preserve"> in Congress </w:t>
      </w:r>
      <w:r w:rsidRPr="00C11789">
        <w:rPr>
          <w:rStyle w:val="StyleUnderline"/>
          <w:highlight w:val="yellow"/>
        </w:rPr>
        <w:t>and</w:t>
      </w:r>
      <w:r w:rsidRPr="001C47A7">
        <w:rPr>
          <w:rStyle w:val="StyleUnderline"/>
        </w:rPr>
        <w:t xml:space="preserve"> the </w:t>
      </w:r>
      <w:r w:rsidRPr="00C11789">
        <w:rPr>
          <w:rStyle w:val="Emphasis"/>
          <w:highlight w:val="yellow"/>
        </w:rPr>
        <w:t>industry-friendly figures</w:t>
      </w:r>
      <w:r w:rsidRPr="001C47A7">
        <w:rPr>
          <w:rStyle w:val="StyleUnderline"/>
        </w:rPr>
        <w:t xml:space="preserve"> he appoints to his administration</w:t>
      </w:r>
      <w:r w:rsidRPr="001C47A7">
        <w:rPr>
          <w:sz w:val="16"/>
        </w:rPr>
        <w:t xml:space="preserve">. He’s already tapped climate denier Myron </w:t>
      </w:r>
      <w:proofErr w:type="spellStart"/>
      <w:r w:rsidRPr="001C47A7">
        <w:rPr>
          <w:sz w:val="16"/>
        </w:rPr>
        <w:t>Ebell</w:t>
      </w:r>
      <w:proofErr w:type="spellEnd"/>
      <w:r w:rsidRPr="001C47A7">
        <w:rPr>
          <w:sz w:val="16"/>
        </w:rPr>
        <w:t xml:space="preserve"> to lead the transition at EPA and is considering Sarah Palin (yes, really) to head the Department of the Interior.</w:t>
      </w:r>
    </w:p>
    <w:p w14:paraId="5A941FBB" w14:textId="77777777" w:rsidR="00126188" w:rsidRDefault="00126188" w:rsidP="00126188"/>
    <w:p w14:paraId="44185BAF" w14:textId="6AA96E93" w:rsidR="00DA52C8" w:rsidRDefault="00DA52C8" w:rsidP="00DA52C8">
      <w:pPr>
        <w:pStyle w:val="Heading3"/>
      </w:pPr>
      <w:r>
        <w:t xml:space="preserve">   1AR---Trump</w:t>
      </w:r>
    </w:p>
    <w:p w14:paraId="75822F5F" w14:textId="77777777" w:rsidR="00DA52C8" w:rsidRPr="00BB72F4" w:rsidRDefault="00DA52C8" w:rsidP="00DA52C8">
      <w:pPr>
        <w:pStyle w:val="Heading4"/>
      </w:pPr>
      <w:r>
        <w:t xml:space="preserve">Trump locks in warming, for </w:t>
      </w:r>
      <w:r>
        <w:rPr>
          <w:u w:val="single"/>
        </w:rPr>
        <w:t>plenty</w:t>
      </w:r>
      <w:r>
        <w:t xml:space="preserve"> of reasons the plan </w:t>
      </w:r>
      <w:r>
        <w:rPr>
          <w:u w:val="single"/>
        </w:rPr>
        <w:t>can’t</w:t>
      </w:r>
      <w:r>
        <w:t xml:space="preserve"> affect </w:t>
      </w:r>
    </w:p>
    <w:p w14:paraId="1E6057CF" w14:textId="77777777" w:rsidR="00DA52C8" w:rsidRDefault="00DA52C8" w:rsidP="00DA52C8">
      <w:r>
        <w:t xml:space="preserve">Andrew </w:t>
      </w:r>
      <w:r w:rsidRPr="00C62057">
        <w:rPr>
          <w:rStyle w:val="Style13ptBold"/>
        </w:rPr>
        <w:t>Freedman 11-12</w:t>
      </w:r>
      <w:r>
        <w:t>, Science Editor for Mashable, previously Senior Science Writer for Climate Central, 11/12/16, “China may leave the U.S. behind on climate change due to Trump,” http://mashable.com/2016/11/11/trump-climate-change-rollback-china/#7r7svyYCTmqN</w:t>
      </w:r>
    </w:p>
    <w:p w14:paraId="71156342" w14:textId="77777777" w:rsidR="00DA52C8" w:rsidRPr="00BB72F4" w:rsidRDefault="00DA52C8" w:rsidP="00DA52C8">
      <w:pPr>
        <w:rPr>
          <w:sz w:val="16"/>
        </w:rPr>
      </w:pPr>
      <w:r w:rsidRPr="00BB72F4">
        <w:rPr>
          <w:sz w:val="16"/>
        </w:rPr>
        <w:t xml:space="preserve">President-elect Donald J. </w:t>
      </w:r>
      <w:r w:rsidRPr="00BA3BC9">
        <w:rPr>
          <w:rStyle w:val="StyleUnderline"/>
          <w:highlight w:val="yellow"/>
        </w:rPr>
        <w:t>Trump will</w:t>
      </w:r>
      <w:r w:rsidRPr="00C65045">
        <w:rPr>
          <w:rStyle w:val="StyleUnderline"/>
        </w:rPr>
        <w:t xml:space="preserve"> enter office</w:t>
      </w:r>
      <w:r w:rsidRPr="00BB72F4">
        <w:rPr>
          <w:sz w:val="16"/>
        </w:rPr>
        <w:t xml:space="preserve"> on Jan. 20, 2017 </w:t>
      </w:r>
      <w:r w:rsidRPr="00C65045">
        <w:rPr>
          <w:rStyle w:val="StyleUnderline"/>
        </w:rPr>
        <w:t xml:space="preserve">with an agenda that includes </w:t>
      </w:r>
      <w:r w:rsidRPr="00BA3BC9">
        <w:rPr>
          <w:rStyle w:val="Emphasis"/>
          <w:highlight w:val="yellow"/>
        </w:rPr>
        <w:t>dismantl</w:t>
      </w:r>
      <w:r w:rsidRPr="00C65045">
        <w:rPr>
          <w:rStyle w:val="Emphasis"/>
        </w:rPr>
        <w:t>ing</w:t>
      </w:r>
      <w:r w:rsidRPr="00BB72F4">
        <w:rPr>
          <w:sz w:val="16"/>
        </w:rPr>
        <w:t xml:space="preserve"> President Barack </w:t>
      </w:r>
      <w:r w:rsidRPr="00BA3BC9">
        <w:rPr>
          <w:rStyle w:val="Emphasis"/>
          <w:highlight w:val="yellow"/>
        </w:rPr>
        <w:t>Obama's environmental actions</w:t>
      </w:r>
      <w:r w:rsidRPr="00C65045">
        <w:rPr>
          <w:rStyle w:val="StyleUnderline"/>
        </w:rPr>
        <w:t>, particularly when it comes to global warming</w:t>
      </w:r>
      <w:r w:rsidRPr="00BB72F4">
        <w:rPr>
          <w:sz w:val="16"/>
        </w:rPr>
        <w:t xml:space="preserve">. Environmentalists are gearing up for a fierce fight against him, and it's easy to see why. </w:t>
      </w:r>
    </w:p>
    <w:p w14:paraId="5C8DCA9E" w14:textId="77777777" w:rsidR="00DA52C8" w:rsidRPr="00BB72F4" w:rsidRDefault="00DA52C8" w:rsidP="00DA52C8">
      <w:pPr>
        <w:rPr>
          <w:sz w:val="16"/>
        </w:rPr>
      </w:pPr>
      <w:r w:rsidRPr="00BB72F4">
        <w:rPr>
          <w:sz w:val="16"/>
        </w:rPr>
        <w:t xml:space="preserve">Trump is set to become the world's only leader who does not believe human-caused global warming exists. </w:t>
      </w:r>
    </w:p>
    <w:p w14:paraId="46A3021D" w14:textId="77777777" w:rsidR="00DA52C8" w:rsidRPr="00BB72F4" w:rsidRDefault="00DA52C8" w:rsidP="00DA52C8">
      <w:pPr>
        <w:rPr>
          <w:sz w:val="16"/>
        </w:rPr>
      </w:pPr>
      <w:r w:rsidRPr="00BB72F4">
        <w:rPr>
          <w:sz w:val="16"/>
        </w:rPr>
        <w:t xml:space="preserve">In just his first 100 days, </w:t>
      </w:r>
      <w:r w:rsidRPr="00BA3BC9">
        <w:rPr>
          <w:rStyle w:val="StyleUnderline"/>
          <w:highlight w:val="yellow"/>
        </w:rPr>
        <w:t xml:space="preserve">he is seeking to </w:t>
      </w:r>
      <w:r w:rsidRPr="00BA3BC9">
        <w:rPr>
          <w:rStyle w:val="Emphasis"/>
          <w:highlight w:val="yellow"/>
        </w:rPr>
        <w:t>green light</w:t>
      </w:r>
      <w:r w:rsidRPr="00BB72F4">
        <w:rPr>
          <w:sz w:val="16"/>
        </w:rPr>
        <w:t xml:space="preserve"> the </w:t>
      </w:r>
      <w:r w:rsidRPr="00BA3BC9">
        <w:rPr>
          <w:rStyle w:val="Emphasis"/>
          <w:highlight w:val="yellow"/>
        </w:rPr>
        <w:t>Keystone</w:t>
      </w:r>
      <w:r w:rsidRPr="00C65045">
        <w:rPr>
          <w:rStyle w:val="Emphasis"/>
        </w:rPr>
        <w:t xml:space="preserve"> XL</w:t>
      </w:r>
      <w:r w:rsidRPr="00BB72F4">
        <w:rPr>
          <w:sz w:val="16"/>
        </w:rPr>
        <w:t xml:space="preserve"> Pipeline, a project Obama rejected in 2015, </w:t>
      </w:r>
      <w:r w:rsidRPr="00C65045">
        <w:rPr>
          <w:rStyle w:val="StyleUnderline"/>
        </w:rPr>
        <w:t xml:space="preserve">as well as </w:t>
      </w:r>
      <w:r w:rsidRPr="00BA3BC9">
        <w:rPr>
          <w:rStyle w:val="Emphasis"/>
          <w:highlight w:val="yellow"/>
        </w:rPr>
        <w:t>redirect climate aid</w:t>
      </w:r>
      <w:r w:rsidRPr="00C65045">
        <w:rPr>
          <w:rStyle w:val="StyleUnderline"/>
        </w:rPr>
        <w:t xml:space="preserve"> the U.S. gives to other nations</w:t>
      </w:r>
      <w:r w:rsidRPr="00BB72F4">
        <w:rPr>
          <w:sz w:val="16"/>
        </w:rPr>
        <w:t>. In doing so, Trump may hand over the mantle of global leadership on combatting climate change to a country he aims to compete more fiercely with: China.</w:t>
      </w:r>
    </w:p>
    <w:p w14:paraId="7694EFE5" w14:textId="77777777" w:rsidR="00DA52C8" w:rsidRPr="00BB72F4" w:rsidRDefault="00DA52C8" w:rsidP="00DA52C8">
      <w:pPr>
        <w:rPr>
          <w:sz w:val="16"/>
        </w:rPr>
      </w:pPr>
      <w:r w:rsidRPr="00C65045">
        <w:rPr>
          <w:rStyle w:val="StyleUnderline"/>
        </w:rPr>
        <w:t>Trump has</w:t>
      </w:r>
      <w:r w:rsidRPr="00BB72F4">
        <w:rPr>
          <w:sz w:val="16"/>
        </w:rPr>
        <w:t xml:space="preserve"> also </w:t>
      </w:r>
      <w:r w:rsidRPr="00C65045">
        <w:rPr>
          <w:rStyle w:val="StyleUnderline"/>
        </w:rPr>
        <w:t>pledged to "</w:t>
      </w:r>
      <w:r w:rsidRPr="00BA3BC9">
        <w:rPr>
          <w:rStyle w:val="Emphasis"/>
          <w:highlight w:val="yellow"/>
        </w:rPr>
        <w:t>lift</w:t>
      </w:r>
      <w:r w:rsidRPr="00C65045">
        <w:rPr>
          <w:rStyle w:val="Emphasis"/>
        </w:rPr>
        <w:t xml:space="preserve"> the </w:t>
      </w:r>
      <w:r w:rsidRPr="00BA3BC9">
        <w:rPr>
          <w:rStyle w:val="Emphasis"/>
          <w:highlight w:val="yellow"/>
        </w:rPr>
        <w:t>restrictions</w:t>
      </w:r>
      <w:r w:rsidRPr="00BA3BC9">
        <w:rPr>
          <w:rStyle w:val="StyleUnderline"/>
          <w:highlight w:val="yellow"/>
        </w:rPr>
        <w:t>" on producing</w:t>
      </w:r>
      <w:r w:rsidRPr="00BB72F4">
        <w:rPr>
          <w:sz w:val="16"/>
        </w:rPr>
        <w:t xml:space="preserve"> what he says is </w:t>
      </w:r>
      <w:r w:rsidRPr="00BA3BC9">
        <w:rPr>
          <w:rStyle w:val="Emphasis"/>
          <w:highlight w:val="yellow"/>
        </w:rPr>
        <w:t>$50 trillion</w:t>
      </w:r>
      <w:r w:rsidRPr="00BB72F4">
        <w:rPr>
          <w:sz w:val="16"/>
        </w:rPr>
        <w:t xml:space="preserve"> </w:t>
      </w:r>
      <w:proofErr w:type="spellStart"/>
      <w:r w:rsidRPr="00BB72F4">
        <w:rPr>
          <w:sz w:val="16"/>
        </w:rPr>
        <w:t xml:space="preserve">dollars </w:t>
      </w:r>
      <w:r w:rsidRPr="00C65045">
        <w:rPr>
          <w:rStyle w:val="StyleUnderline"/>
        </w:rPr>
        <w:t>worth</w:t>
      </w:r>
      <w:proofErr w:type="spellEnd"/>
      <w:r w:rsidRPr="00C65045">
        <w:rPr>
          <w:rStyle w:val="StyleUnderline"/>
        </w:rPr>
        <w:t xml:space="preserve"> </w:t>
      </w:r>
      <w:r w:rsidRPr="00BA3BC9">
        <w:rPr>
          <w:rStyle w:val="StyleUnderline"/>
          <w:highlight w:val="yellow"/>
        </w:rPr>
        <w:t>of</w:t>
      </w:r>
      <w:r w:rsidRPr="00C65045">
        <w:rPr>
          <w:rStyle w:val="StyleUnderline"/>
        </w:rPr>
        <w:t xml:space="preserve"> energy reserves</w:t>
      </w:r>
      <w:r w:rsidRPr="00BB72F4">
        <w:rPr>
          <w:sz w:val="16"/>
        </w:rPr>
        <w:t xml:space="preserve">, including </w:t>
      </w:r>
      <w:r w:rsidRPr="00C65045">
        <w:rPr>
          <w:rStyle w:val="StyleUnderline"/>
        </w:rPr>
        <w:t xml:space="preserve">shale </w:t>
      </w:r>
      <w:r w:rsidRPr="00BA3BC9">
        <w:rPr>
          <w:rStyle w:val="StyleUnderline"/>
          <w:highlight w:val="yellow"/>
        </w:rPr>
        <w:t>oil</w:t>
      </w:r>
      <w:r w:rsidRPr="00C65045">
        <w:rPr>
          <w:rStyle w:val="StyleUnderline"/>
        </w:rPr>
        <w:t xml:space="preserve"> and natural </w:t>
      </w:r>
      <w:r w:rsidRPr="00BA3BC9">
        <w:rPr>
          <w:rStyle w:val="StyleUnderline"/>
          <w:highlight w:val="yellow"/>
        </w:rPr>
        <w:t>gas</w:t>
      </w:r>
      <w:r w:rsidRPr="00C65045">
        <w:rPr>
          <w:rStyle w:val="StyleUnderline"/>
        </w:rPr>
        <w:t xml:space="preserve"> as well as</w:t>
      </w:r>
      <w:r w:rsidRPr="00BB72F4">
        <w:rPr>
          <w:sz w:val="16"/>
        </w:rPr>
        <w:t xml:space="preserve">, in his campaign's words, "clean </w:t>
      </w:r>
      <w:r w:rsidRPr="00BA3BC9">
        <w:rPr>
          <w:rStyle w:val="StyleUnderline"/>
          <w:highlight w:val="yellow"/>
        </w:rPr>
        <w:t>coal</w:t>
      </w:r>
      <w:r w:rsidRPr="00BB72F4">
        <w:rPr>
          <w:sz w:val="16"/>
        </w:rPr>
        <w:t>," which doesn't exist on a commercial scale.</w:t>
      </w:r>
    </w:p>
    <w:p w14:paraId="4AC40A78" w14:textId="77777777" w:rsidR="00DA52C8" w:rsidRPr="00BB72F4" w:rsidRDefault="00DA52C8" w:rsidP="00DA52C8">
      <w:pPr>
        <w:rPr>
          <w:sz w:val="16"/>
        </w:rPr>
      </w:pPr>
      <w:r w:rsidRPr="00BB72F4">
        <w:rPr>
          <w:sz w:val="16"/>
        </w:rPr>
        <w:lastRenderedPageBreak/>
        <w:t xml:space="preserve">And </w:t>
      </w:r>
      <w:r w:rsidRPr="00BA3BC9">
        <w:rPr>
          <w:rStyle w:val="StyleUnderline"/>
          <w:highlight w:val="yellow"/>
        </w:rPr>
        <w:t>that's just</w:t>
      </w:r>
      <w:r w:rsidRPr="00C65045">
        <w:rPr>
          <w:rStyle w:val="StyleUnderline"/>
        </w:rPr>
        <w:t xml:space="preserve"> what he has planned for </w:t>
      </w:r>
      <w:r w:rsidRPr="00BA3BC9">
        <w:rPr>
          <w:rStyle w:val="StyleUnderline"/>
          <w:highlight w:val="yellow"/>
        </w:rPr>
        <w:t>the first 100 days</w:t>
      </w:r>
      <w:r w:rsidRPr="00C65045">
        <w:rPr>
          <w:rStyle w:val="StyleUnderline"/>
        </w:rPr>
        <w:t xml:space="preserve">. He will have </w:t>
      </w:r>
      <w:r w:rsidRPr="00BA3BC9">
        <w:rPr>
          <w:rStyle w:val="StyleUnderline"/>
          <w:highlight w:val="yellow"/>
        </w:rPr>
        <w:t>unified control of Congress</w:t>
      </w:r>
      <w:r w:rsidRPr="00C65045">
        <w:rPr>
          <w:rStyle w:val="StyleUnderline"/>
        </w:rPr>
        <w:t xml:space="preserve"> for longer than that</w:t>
      </w:r>
      <w:r w:rsidRPr="00BB72F4">
        <w:rPr>
          <w:sz w:val="16"/>
        </w:rPr>
        <w:t xml:space="preserve">, </w:t>
      </w:r>
      <w:r w:rsidRPr="00BA3BC9">
        <w:rPr>
          <w:rStyle w:val="StyleUnderline"/>
          <w:highlight w:val="yellow"/>
        </w:rPr>
        <w:t>enabl</w:t>
      </w:r>
      <w:r w:rsidRPr="00C65045">
        <w:rPr>
          <w:rStyle w:val="StyleUnderline"/>
        </w:rPr>
        <w:t xml:space="preserve">ing his administration to undertake </w:t>
      </w:r>
      <w:r w:rsidRPr="00BA3BC9">
        <w:rPr>
          <w:rStyle w:val="Emphasis"/>
          <w:highlight w:val="yellow"/>
        </w:rPr>
        <w:t>even more radical anti-environmental measures</w:t>
      </w:r>
      <w:r w:rsidRPr="00BB72F4">
        <w:rPr>
          <w:sz w:val="16"/>
        </w:rPr>
        <w:t xml:space="preserve"> should they choose to. </w:t>
      </w:r>
    </w:p>
    <w:p w14:paraId="5DD2752F" w14:textId="77777777" w:rsidR="00DA52C8" w:rsidRPr="00BB72F4" w:rsidRDefault="00DA52C8" w:rsidP="00DA52C8">
      <w:pPr>
        <w:rPr>
          <w:sz w:val="16"/>
        </w:rPr>
      </w:pPr>
      <w:r w:rsidRPr="00BB72F4">
        <w:rPr>
          <w:sz w:val="16"/>
        </w:rPr>
        <w:t xml:space="preserve">Fragile progress </w:t>
      </w:r>
    </w:p>
    <w:p w14:paraId="6DE672E0" w14:textId="77777777" w:rsidR="00DA52C8" w:rsidRPr="00BB72F4" w:rsidRDefault="00DA52C8" w:rsidP="00DA52C8">
      <w:pPr>
        <w:rPr>
          <w:sz w:val="16"/>
        </w:rPr>
      </w:pPr>
      <w:r w:rsidRPr="00BB72F4">
        <w:rPr>
          <w:sz w:val="16"/>
        </w:rPr>
        <w:t xml:space="preserve">Obama took more steps to mitigate the effects of climate change than any president in history, having rolled out regulations to curb greenhouse gas emissions from coal-fired power plants, mandated large increases in the fuel efficiency of cars and trucks, and forced regulators to factor in the climate change consequences of federal projects, including some energy projects. </w:t>
      </w:r>
    </w:p>
    <w:p w14:paraId="3CD1DD4F" w14:textId="77777777" w:rsidR="00DA52C8" w:rsidRPr="00BB72F4" w:rsidRDefault="00DA52C8" w:rsidP="00DA52C8">
      <w:pPr>
        <w:rPr>
          <w:sz w:val="16"/>
        </w:rPr>
      </w:pPr>
      <w:r w:rsidRPr="00BB72F4">
        <w:rPr>
          <w:sz w:val="16"/>
        </w:rPr>
        <w:t xml:space="preserve">While you might think that Obama's climate moves, which he sees as a cornerstone of his legacy, are durable, Trump may quickly expose their fragility. </w:t>
      </w:r>
    </w:p>
    <w:p w14:paraId="5A23E2C2" w14:textId="77777777" w:rsidR="00DA52C8" w:rsidRPr="00BB72F4" w:rsidRDefault="00DA52C8" w:rsidP="00DA52C8">
      <w:pPr>
        <w:rPr>
          <w:sz w:val="16"/>
        </w:rPr>
      </w:pPr>
      <w:r w:rsidRPr="00C65045">
        <w:rPr>
          <w:rStyle w:val="StyleUnderline"/>
        </w:rPr>
        <w:t xml:space="preserve">The </w:t>
      </w:r>
      <w:proofErr w:type="gramStart"/>
      <w:r w:rsidRPr="00C65045">
        <w:rPr>
          <w:rStyle w:val="StyleUnderline"/>
        </w:rPr>
        <w:t>vast majority</w:t>
      </w:r>
      <w:proofErr w:type="gramEnd"/>
      <w:r w:rsidRPr="00C65045">
        <w:rPr>
          <w:rStyle w:val="StyleUnderline"/>
        </w:rPr>
        <w:t xml:space="preserve"> of Obama's climate agenda has been accomplished using his power as the chief executive</w:t>
      </w:r>
      <w:r w:rsidRPr="00BB72F4">
        <w:rPr>
          <w:sz w:val="16"/>
        </w:rPr>
        <w:t xml:space="preserve">, either through executive orders or federal regulations. </w:t>
      </w:r>
      <w:r w:rsidRPr="00C65045">
        <w:rPr>
          <w:rStyle w:val="StyleUnderline"/>
        </w:rPr>
        <w:t>Such steps can be more easily overturned than bills passed by Congress and signed into law.</w:t>
      </w:r>
    </w:p>
    <w:p w14:paraId="2DBF1C1F" w14:textId="77777777" w:rsidR="00DA52C8" w:rsidRPr="00BB72F4" w:rsidRDefault="00DA52C8" w:rsidP="00DA52C8">
      <w:pPr>
        <w:rPr>
          <w:sz w:val="16"/>
        </w:rPr>
      </w:pPr>
      <w:r w:rsidRPr="00BB72F4">
        <w:rPr>
          <w:sz w:val="16"/>
        </w:rPr>
        <w:t xml:space="preserve">Environmental advocates are gearing up for a long and costly fight with a Trump White House over what he will roll back, and the measures he plans to take using his executive authority — such as the authorization of the Keystone XL Pipeline, which Obama rejected in 2015 in part on climate change-related grounds. </w:t>
      </w:r>
    </w:p>
    <w:p w14:paraId="17A69D77" w14:textId="77777777" w:rsidR="00DA52C8" w:rsidRPr="00BB72F4" w:rsidRDefault="00DA52C8" w:rsidP="00DA52C8">
      <w:pPr>
        <w:rPr>
          <w:sz w:val="16"/>
        </w:rPr>
      </w:pPr>
      <w:r w:rsidRPr="00BB72F4">
        <w:rPr>
          <w:sz w:val="16"/>
        </w:rPr>
        <w:t xml:space="preserve">"Trump must choose whether he will be a president remembered for putting America and the world back on a path to climate disaster, or for listening to the American public, investing in the fastest-growing sector in the U.S. </w:t>
      </w:r>
      <w:proofErr w:type="gramStart"/>
      <w:r w:rsidRPr="00BB72F4">
        <w:rPr>
          <w:sz w:val="16"/>
        </w:rPr>
        <w:t>economy  —</w:t>
      </w:r>
      <w:proofErr w:type="gramEnd"/>
      <w:r w:rsidRPr="00BB72F4">
        <w:rPr>
          <w:sz w:val="16"/>
        </w:rPr>
        <w:t xml:space="preserve"> clean energy  —  and keeping us on a path of climate progress," said Sierra Club executive director Michael </w:t>
      </w:r>
      <w:proofErr w:type="spellStart"/>
      <w:r w:rsidRPr="00BB72F4">
        <w:rPr>
          <w:sz w:val="16"/>
        </w:rPr>
        <w:t>Brune</w:t>
      </w:r>
      <w:proofErr w:type="spellEnd"/>
      <w:r w:rsidRPr="00BB72F4">
        <w:rPr>
          <w:sz w:val="16"/>
        </w:rPr>
        <w:t xml:space="preserve"> in a statement. </w:t>
      </w:r>
    </w:p>
    <w:p w14:paraId="6DF3ADA7" w14:textId="77777777" w:rsidR="00DA52C8" w:rsidRPr="00BB72F4" w:rsidRDefault="00DA52C8" w:rsidP="00DA52C8">
      <w:pPr>
        <w:rPr>
          <w:sz w:val="16"/>
        </w:rPr>
      </w:pPr>
      <w:r w:rsidRPr="00BB72F4">
        <w:rPr>
          <w:sz w:val="16"/>
        </w:rPr>
        <w:t>"He should choose wisely," he said. "Otherwise, we can guarantee President Trump the hardest fight of his life every step of the way."</w:t>
      </w:r>
    </w:p>
    <w:p w14:paraId="3859CE30" w14:textId="77777777" w:rsidR="00DA52C8" w:rsidRPr="00BB72F4" w:rsidRDefault="00DA52C8" w:rsidP="00DA52C8">
      <w:pPr>
        <w:rPr>
          <w:sz w:val="16"/>
        </w:rPr>
      </w:pPr>
      <w:r w:rsidRPr="00BB72F4">
        <w:rPr>
          <w:sz w:val="16"/>
        </w:rPr>
        <w:t>Keystone Pipeline</w:t>
      </w:r>
    </w:p>
    <w:p w14:paraId="6847DE47" w14:textId="77777777" w:rsidR="00DA52C8" w:rsidRPr="00BB72F4" w:rsidRDefault="00DA52C8" w:rsidP="00DA52C8">
      <w:pPr>
        <w:rPr>
          <w:sz w:val="16"/>
        </w:rPr>
      </w:pPr>
      <w:r w:rsidRPr="00BB72F4">
        <w:rPr>
          <w:sz w:val="16"/>
        </w:rPr>
        <w:t xml:space="preserve">The </w:t>
      </w:r>
      <w:r w:rsidRPr="00BA3BC9">
        <w:rPr>
          <w:rStyle w:val="StyleUnderline"/>
          <w:highlight w:val="yellow"/>
        </w:rPr>
        <w:t>Keystone</w:t>
      </w:r>
      <w:r w:rsidRPr="00BB72F4">
        <w:rPr>
          <w:sz w:val="16"/>
        </w:rPr>
        <w:t xml:space="preserve"> XL Pipeline became a flashpoint for climate activists because it </w:t>
      </w:r>
      <w:r w:rsidRPr="00BA3BC9">
        <w:rPr>
          <w:rStyle w:val="StyleUnderline"/>
          <w:highlight w:val="yellow"/>
        </w:rPr>
        <w:t>would transport</w:t>
      </w:r>
      <w:r w:rsidRPr="00BB72F4">
        <w:rPr>
          <w:sz w:val="16"/>
        </w:rPr>
        <w:t xml:space="preserve"> oil 1,200 miles from </w:t>
      </w:r>
      <w:r w:rsidRPr="00BA3BC9">
        <w:rPr>
          <w:rStyle w:val="StyleUnderline"/>
          <w:highlight w:val="yellow"/>
        </w:rPr>
        <w:t>Canada's oil sands</w:t>
      </w:r>
      <w:r w:rsidRPr="00BB72F4">
        <w:rPr>
          <w:sz w:val="16"/>
        </w:rPr>
        <w:t xml:space="preserve"> region in Alberta through the Central U.S., </w:t>
      </w:r>
      <w:r w:rsidRPr="00BB72F4">
        <w:rPr>
          <w:rStyle w:val="StyleUnderline"/>
        </w:rPr>
        <w:t>to the Gulf Coast</w:t>
      </w:r>
      <w:r w:rsidRPr="00BB72F4">
        <w:rPr>
          <w:sz w:val="16"/>
        </w:rPr>
        <w:t xml:space="preserve">. There, </w:t>
      </w:r>
      <w:r w:rsidRPr="00BB72F4">
        <w:rPr>
          <w:rStyle w:val="StyleUnderline"/>
        </w:rPr>
        <w:t xml:space="preserve">the oil would be refined and </w:t>
      </w:r>
      <w:r w:rsidRPr="00BB72F4">
        <w:rPr>
          <w:rStyle w:val="Emphasis"/>
          <w:sz w:val="24"/>
        </w:rPr>
        <w:t xml:space="preserve">exported </w:t>
      </w:r>
      <w:r w:rsidRPr="00BA3BC9">
        <w:rPr>
          <w:rStyle w:val="Emphasis"/>
          <w:sz w:val="24"/>
          <w:highlight w:val="yellow"/>
        </w:rPr>
        <w:t>to the global oil market</w:t>
      </w:r>
      <w:r w:rsidRPr="00BB72F4">
        <w:rPr>
          <w:sz w:val="16"/>
        </w:rPr>
        <w:t xml:space="preserve">. </w:t>
      </w:r>
    </w:p>
    <w:p w14:paraId="282737A4" w14:textId="77777777" w:rsidR="00DA52C8" w:rsidRPr="00BB72F4" w:rsidRDefault="00DA52C8" w:rsidP="00DA52C8">
      <w:pPr>
        <w:rPr>
          <w:sz w:val="16"/>
        </w:rPr>
      </w:pPr>
      <w:r w:rsidRPr="00BB72F4">
        <w:rPr>
          <w:sz w:val="16"/>
        </w:rPr>
        <w:t xml:space="preserve">Trump and other project supporters contend it would create thousands of jobs, although these claims were debunked by multiple studies, including the State Department's own review that showed few permanent jobs would result. </w:t>
      </w:r>
    </w:p>
    <w:p w14:paraId="038E4CFF" w14:textId="77777777" w:rsidR="00DA52C8" w:rsidRPr="00BB72F4" w:rsidRDefault="00DA52C8" w:rsidP="00DA52C8">
      <w:pPr>
        <w:rPr>
          <w:sz w:val="16"/>
        </w:rPr>
      </w:pPr>
      <w:r w:rsidRPr="00C65045">
        <w:rPr>
          <w:rStyle w:val="StyleUnderline"/>
        </w:rPr>
        <w:t>In rejecting the pipeline, Obama cited the climate impacts</w:t>
      </w:r>
      <w:r w:rsidRPr="00BB72F4">
        <w:rPr>
          <w:sz w:val="16"/>
        </w:rPr>
        <w:t xml:space="preserve"> of accessing and burning more oil, which at the time was a groundbreaking — and precedent setting, move. </w:t>
      </w:r>
    </w:p>
    <w:p w14:paraId="052C91E1" w14:textId="77777777" w:rsidR="00DA52C8" w:rsidRPr="00BB72F4" w:rsidRDefault="00DA52C8" w:rsidP="00DA52C8">
      <w:pPr>
        <w:rPr>
          <w:sz w:val="16"/>
        </w:rPr>
      </w:pPr>
      <w:r w:rsidRPr="00BB72F4">
        <w:rPr>
          <w:sz w:val="16"/>
        </w:rPr>
        <w:t xml:space="preserve">The company seeking to build the pipeline, </w:t>
      </w:r>
      <w:r w:rsidRPr="00C65045">
        <w:rPr>
          <w:rStyle w:val="StyleUnderline"/>
        </w:rPr>
        <w:t>TransCanada, made it clear this week that it is preparing to apply for approval again under Trump</w:t>
      </w:r>
      <w:r w:rsidRPr="00BB72F4">
        <w:rPr>
          <w:sz w:val="16"/>
        </w:rPr>
        <w:t xml:space="preserve">. </w:t>
      </w:r>
    </w:p>
    <w:p w14:paraId="19E523E8" w14:textId="77777777" w:rsidR="00DA52C8" w:rsidRPr="00BB72F4" w:rsidRDefault="00DA52C8" w:rsidP="00DA52C8">
      <w:pPr>
        <w:rPr>
          <w:sz w:val="16"/>
        </w:rPr>
      </w:pPr>
      <w:r w:rsidRPr="00BB72F4">
        <w:rPr>
          <w:sz w:val="16"/>
        </w:rPr>
        <w:t xml:space="preserve">The pipeline requires State Department review since it crosses an international border. However, in 2015, </w:t>
      </w:r>
      <w:r w:rsidRPr="00EC4A16">
        <w:rPr>
          <w:rStyle w:val="StyleUnderline"/>
          <w:highlight w:val="yellow"/>
        </w:rPr>
        <w:t>Congress passed a bill giving</w:t>
      </w:r>
      <w:r w:rsidRPr="00C65045">
        <w:rPr>
          <w:rStyle w:val="StyleUnderline"/>
        </w:rPr>
        <w:t xml:space="preserve"> Keystone </w:t>
      </w:r>
      <w:r w:rsidRPr="00EC4A16">
        <w:rPr>
          <w:rStyle w:val="StyleUnderline"/>
          <w:highlight w:val="yellow"/>
        </w:rPr>
        <w:t>the go-ahead</w:t>
      </w:r>
      <w:r w:rsidRPr="00BB72F4">
        <w:rPr>
          <w:sz w:val="16"/>
        </w:rPr>
        <w:t xml:space="preserve">, but Obama vetoed it. Were a Republican Congress to pass a similar bill, </w:t>
      </w:r>
      <w:r w:rsidRPr="00EC4A16">
        <w:rPr>
          <w:rStyle w:val="Emphasis"/>
          <w:highlight w:val="yellow"/>
        </w:rPr>
        <w:t>Trump could sign it and fast-track the pipeline</w:t>
      </w:r>
      <w:r w:rsidRPr="00BB72F4">
        <w:rPr>
          <w:sz w:val="16"/>
        </w:rPr>
        <w:t xml:space="preserve"> instead of going through a new round of State Department reviews. </w:t>
      </w:r>
    </w:p>
    <w:p w14:paraId="069F337B" w14:textId="77777777" w:rsidR="00DA52C8" w:rsidRPr="00BB72F4" w:rsidRDefault="00DA52C8" w:rsidP="00DA52C8">
      <w:pPr>
        <w:rPr>
          <w:sz w:val="16"/>
        </w:rPr>
      </w:pPr>
      <w:r w:rsidRPr="00BB72F4">
        <w:rPr>
          <w:sz w:val="16"/>
        </w:rPr>
        <w:t xml:space="preserve">Studies published in the past two years have shown that </w:t>
      </w:r>
      <w:r w:rsidRPr="00EC4A16">
        <w:rPr>
          <w:rStyle w:val="StyleUnderline"/>
          <w:highlight w:val="yellow"/>
        </w:rPr>
        <w:t>if the world is to limit</w:t>
      </w:r>
      <w:r w:rsidRPr="00BB72F4">
        <w:rPr>
          <w:sz w:val="16"/>
        </w:rPr>
        <w:t xml:space="preserve"> global </w:t>
      </w:r>
      <w:r w:rsidRPr="00EC4A16">
        <w:rPr>
          <w:rStyle w:val="StyleUnderline"/>
          <w:highlight w:val="yellow"/>
        </w:rPr>
        <w:t>warming to 2 degrees</w:t>
      </w:r>
      <w:r w:rsidRPr="00BB72F4">
        <w:rPr>
          <w:sz w:val="16"/>
        </w:rPr>
        <w:t xml:space="preserve"> Celsius, or 3.6 degrees Fahrenheit, or lower compared to preindustrial levels, </w:t>
      </w:r>
      <w:r w:rsidRPr="00C65045">
        <w:rPr>
          <w:rStyle w:val="Emphasis"/>
        </w:rPr>
        <w:t xml:space="preserve">oil from </w:t>
      </w:r>
      <w:r w:rsidRPr="00EC4A16">
        <w:rPr>
          <w:rStyle w:val="Emphasis"/>
          <w:highlight w:val="yellow"/>
        </w:rPr>
        <w:t>Canada's oil sands</w:t>
      </w:r>
      <w:r w:rsidRPr="00C65045">
        <w:rPr>
          <w:rStyle w:val="Emphasis"/>
        </w:rPr>
        <w:t xml:space="preserve"> region in Alberta would </w:t>
      </w:r>
      <w:r w:rsidRPr="00EC4A16">
        <w:rPr>
          <w:rStyle w:val="Emphasis"/>
          <w:highlight w:val="yellow"/>
        </w:rPr>
        <w:t>have to remain in the ground</w:t>
      </w:r>
      <w:r w:rsidRPr="00C65045">
        <w:rPr>
          <w:rStyle w:val="Emphasis"/>
        </w:rPr>
        <w:t xml:space="preserve"> rather than being burned</w:t>
      </w:r>
      <w:r w:rsidRPr="00BB72F4">
        <w:rPr>
          <w:sz w:val="16"/>
        </w:rPr>
        <w:t xml:space="preserve">. </w:t>
      </w:r>
    </w:p>
    <w:p w14:paraId="2486B201" w14:textId="77777777" w:rsidR="00DA52C8" w:rsidRPr="00BB72F4" w:rsidRDefault="00DA52C8" w:rsidP="00DA52C8">
      <w:pPr>
        <w:rPr>
          <w:sz w:val="16"/>
        </w:rPr>
      </w:pPr>
      <w:r w:rsidRPr="00BB72F4">
        <w:rPr>
          <w:sz w:val="16"/>
        </w:rPr>
        <w:t xml:space="preserve">Climate advocates at the environmental group Friends of the Earth told Mashable that </w:t>
      </w:r>
      <w:r w:rsidRPr="00C65045">
        <w:rPr>
          <w:rStyle w:val="StyleUnderline"/>
        </w:rPr>
        <w:t>if Trump were to approve the pipeline now it would be a setback for the "Keep It in the Ground movement</w:t>
      </w:r>
      <w:r w:rsidRPr="00BB72F4">
        <w:rPr>
          <w:sz w:val="16"/>
        </w:rPr>
        <w:t xml:space="preserve">," which has gained steam since then and aims to prevent new fossil fuel extraction projects, period. </w:t>
      </w:r>
    </w:p>
    <w:p w14:paraId="5E678C4E" w14:textId="77777777" w:rsidR="00DA52C8" w:rsidRPr="00BB72F4" w:rsidRDefault="00DA52C8" w:rsidP="00DA52C8">
      <w:pPr>
        <w:rPr>
          <w:sz w:val="16"/>
        </w:rPr>
      </w:pPr>
      <w:r w:rsidRPr="00BB72F4">
        <w:rPr>
          <w:sz w:val="16"/>
        </w:rPr>
        <w:t xml:space="preserve">Soon there will be nothing, other than activist pressure and possibly the courts, standing between Trump and Keystone's approval. </w:t>
      </w:r>
    </w:p>
    <w:p w14:paraId="457E722A" w14:textId="77777777" w:rsidR="00DA52C8" w:rsidRPr="00BB72F4" w:rsidRDefault="00DA52C8" w:rsidP="00DA52C8">
      <w:pPr>
        <w:rPr>
          <w:sz w:val="16"/>
        </w:rPr>
      </w:pPr>
      <w:r w:rsidRPr="00BB72F4">
        <w:rPr>
          <w:sz w:val="16"/>
        </w:rPr>
        <w:t xml:space="preserve">"If he is successful this would be an important symbol of rolling back President Obama’s legacy on climate change," said Kate Colwell, a spokeswoman for the environmental group, in an email. </w:t>
      </w:r>
    </w:p>
    <w:p w14:paraId="1EEE8954" w14:textId="77777777" w:rsidR="00DA52C8" w:rsidRPr="00BB72F4" w:rsidRDefault="00DA52C8" w:rsidP="00DA52C8">
      <w:pPr>
        <w:rPr>
          <w:sz w:val="16"/>
        </w:rPr>
      </w:pPr>
      <w:r w:rsidRPr="00BB72F4">
        <w:rPr>
          <w:sz w:val="16"/>
        </w:rPr>
        <w:t>Clean Power Plan</w:t>
      </w:r>
    </w:p>
    <w:p w14:paraId="40172DB6" w14:textId="77777777" w:rsidR="00DA52C8" w:rsidRPr="00BB72F4" w:rsidRDefault="00DA52C8" w:rsidP="00DA52C8">
      <w:pPr>
        <w:rPr>
          <w:sz w:val="16"/>
        </w:rPr>
      </w:pPr>
      <w:r w:rsidRPr="00BB72F4">
        <w:rPr>
          <w:sz w:val="16"/>
        </w:rPr>
        <w:t xml:space="preserve">The Clean Power Plan is a set of EPA regulations that would limit greenhouse gas emissions from coal-fired power plants. The regulations are currently facing court challenges, and have not yet fully entered into force. </w:t>
      </w:r>
    </w:p>
    <w:p w14:paraId="544182EC" w14:textId="77777777" w:rsidR="00DA52C8" w:rsidRPr="00BB72F4" w:rsidRDefault="00DA52C8" w:rsidP="00DA52C8">
      <w:pPr>
        <w:rPr>
          <w:sz w:val="16"/>
        </w:rPr>
      </w:pPr>
      <w:r w:rsidRPr="00BB72F4">
        <w:rPr>
          <w:sz w:val="16"/>
        </w:rPr>
        <w:t xml:space="preserve">The plan seeks to reduce greenhouse gas emissions from power plants to 32 percent below 2005 levels by 2020. </w:t>
      </w:r>
    </w:p>
    <w:p w14:paraId="70486F79" w14:textId="77777777" w:rsidR="00DA52C8" w:rsidRPr="00BB72F4" w:rsidRDefault="00DA52C8" w:rsidP="00DA52C8">
      <w:pPr>
        <w:rPr>
          <w:sz w:val="16"/>
        </w:rPr>
      </w:pPr>
      <w:r w:rsidRPr="00BB72F4">
        <w:rPr>
          <w:sz w:val="16"/>
        </w:rPr>
        <w:t xml:space="preserve">Power plants account for roughly one-third of all domestic greenhouse gas emissions in the United States, and the </w:t>
      </w:r>
      <w:proofErr w:type="gramStart"/>
      <w:r w:rsidRPr="00BB72F4">
        <w:rPr>
          <w:sz w:val="16"/>
        </w:rPr>
        <w:t>vast majority</w:t>
      </w:r>
      <w:proofErr w:type="gramEnd"/>
      <w:r w:rsidRPr="00BB72F4">
        <w:rPr>
          <w:sz w:val="16"/>
        </w:rPr>
        <w:t xml:space="preserve"> of the electricity sector's greenhouse gas emissions, according to the Energy Information Administration. </w:t>
      </w:r>
    </w:p>
    <w:p w14:paraId="25E969B2" w14:textId="77777777" w:rsidR="00DA52C8" w:rsidRPr="00BB72F4" w:rsidRDefault="00DA52C8" w:rsidP="00DA52C8">
      <w:pPr>
        <w:rPr>
          <w:sz w:val="16"/>
        </w:rPr>
      </w:pPr>
      <w:r w:rsidRPr="00EC4A16">
        <w:rPr>
          <w:rStyle w:val="StyleUnderline"/>
          <w:highlight w:val="yellow"/>
        </w:rPr>
        <w:t xml:space="preserve">Dismantling the </w:t>
      </w:r>
      <w:r w:rsidRPr="00EC4A16">
        <w:rPr>
          <w:rStyle w:val="Emphasis"/>
          <w:highlight w:val="yellow"/>
        </w:rPr>
        <w:t>C</w:t>
      </w:r>
      <w:r w:rsidRPr="00BB72F4">
        <w:rPr>
          <w:sz w:val="16"/>
        </w:rPr>
        <w:t xml:space="preserve">lean </w:t>
      </w:r>
      <w:r w:rsidRPr="00EC4A16">
        <w:rPr>
          <w:rStyle w:val="Emphasis"/>
          <w:highlight w:val="yellow"/>
        </w:rPr>
        <w:t>P</w:t>
      </w:r>
      <w:r w:rsidRPr="00BB72F4">
        <w:rPr>
          <w:sz w:val="16"/>
        </w:rPr>
        <w:t xml:space="preserve">ower </w:t>
      </w:r>
      <w:r w:rsidRPr="00EC4A16">
        <w:rPr>
          <w:rStyle w:val="Emphasis"/>
          <w:highlight w:val="yellow"/>
        </w:rPr>
        <w:t>P</w:t>
      </w:r>
      <w:r w:rsidRPr="00BB72F4">
        <w:rPr>
          <w:sz w:val="16"/>
        </w:rPr>
        <w:t xml:space="preserve">lan, </w:t>
      </w:r>
      <w:r w:rsidRPr="00BB72F4">
        <w:rPr>
          <w:rStyle w:val="StyleUnderline"/>
        </w:rPr>
        <w:t xml:space="preserve">as the Trump campaign </w:t>
      </w:r>
      <w:r w:rsidRPr="00BB72F4">
        <w:rPr>
          <w:rStyle w:val="Emphasis"/>
        </w:rPr>
        <w:t>vowed to do</w:t>
      </w:r>
      <w:r w:rsidRPr="00BB72F4">
        <w:rPr>
          <w:rStyle w:val="StyleUnderline"/>
        </w:rPr>
        <w:t>, would be a complex undertaking</w:t>
      </w:r>
      <w:r w:rsidRPr="00BB72F4">
        <w:rPr>
          <w:sz w:val="16"/>
        </w:rPr>
        <w:t xml:space="preserve">. Some states that have already moved forward with implementing the regulations would resist such a move, since it could be costly to scrap the regulations. </w:t>
      </w:r>
    </w:p>
    <w:p w14:paraId="0688AB82" w14:textId="77777777" w:rsidR="00DA52C8" w:rsidRPr="00BB72F4" w:rsidRDefault="00DA52C8" w:rsidP="00DA52C8">
      <w:pPr>
        <w:rPr>
          <w:sz w:val="16"/>
        </w:rPr>
      </w:pPr>
      <w:r w:rsidRPr="00BB72F4">
        <w:rPr>
          <w:rStyle w:val="StyleUnderline"/>
        </w:rPr>
        <w:t>However, coal-producing states</w:t>
      </w:r>
      <w:r w:rsidRPr="00BB72F4">
        <w:rPr>
          <w:sz w:val="16"/>
        </w:rPr>
        <w:t xml:space="preserve"> and those that rely most heavily on coal-fired power plants, such as Ohio, </w:t>
      </w:r>
      <w:r w:rsidRPr="00BB72F4">
        <w:rPr>
          <w:rStyle w:val="StyleUnderline"/>
        </w:rPr>
        <w:t xml:space="preserve">may welcome a regulatory retreat. If the plan is gutted, </w:t>
      </w:r>
      <w:r w:rsidRPr="00EC4A16">
        <w:rPr>
          <w:rStyle w:val="StyleUnderline"/>
          <w:highlight w:val="yellow"/>
        </w:rPr>
        <w:t xml:space="preserve">the U.S. would </w:t>
      </w:r>
      <w:r w:rsidRPr="00EC4A16">
        <w:rPr>
          <w:rStyle w:val="Emphasis"/>
          <w:highlight w:val="yellow"/>
        </w:rPr>
        <w:t>no longer</w:t>
      </w:r>
      <w:r w:rsidRPr="00BB72F4">
        <w:rPr>
          <w:rStyle w:val="Emphasis"/>
        </w:rPr>
        <w:t xml:space="preserve"> be on track to </w:t>
      </w:r>
      <w:r w:rsidRPr="00EC4A16">
        <w:rPr>
          <w:rStyle w:val="Emphasis"/>
          <w:highlight w:val="yellow"/>
        </w:rPr>
        <w:t>meet its commitments under</w:t>
      </w:r>
      <w:r w:rsidRPr="00BB72F4">
        <w:rPr>
          <w:rStyle w:val="Emphasis"/>
        </w:rPr>
        <w:t xml:space="preserve"> the </w:t>
      </w:r>
      <w:r w:rsidRPr="00EC4A16">
        <w:rPr>
          <w:rStyle w:val="Emphasis"/>
          <w:highlight w:val="yellow"/>
        </w:rPr>
        <w:t>Paris</w:t>
      </w:r>
      <w:r w:rsidRPr="00BB72F4">
        <w:rPr>
          <w:rStyle w:val="Emphasis"/>
        </w:rPr>
        <w:t xml:space="preserve"> Climate Agreement</w:t>
      </w:r>
      <w:r w:rsidRPr="00BB72F4">
        <w:rPr>
          <w:sz w:val="16"/>
        </w:rPr>
        <w:t xml:space="preserve">. </w:t>
      </w:r>
    </w:p>
    <w:p w14:paraId="44284589" w14:textId="77777777" w:rsidR="00DA52C8" w:rsidRPr="00BB72F4" w:rsidRDefault="00DA52C8" w:rsidP="00DA52C8">
      <w:pPr>
        <w:rPr>
          <w:sz w:val="16"/>
        </w:rPr>
      </w:pPr>
      <w:r w:rsidRPr="00BB72F4">
        <w:rPr>
          <w:sz w:val="16"/>
        </w:rPr>
        <w:t>Climate Finance</w:t>
      </w:r>
    </w:p>
    <w:p w14:paraId="58007228" w14:textId="77777777" w:rsidR="00DA52C8" w:rsidRPr="00BB72F4" w:rsidRDefault="00DA52C8" w:rsidP="00DA52C8">
      <w:pPr>
        <w:rPr>
          <w:sz w:val="16"/>
        </w:rPr>
      </w:pPr>
      <w:r w:rsidRPr="00EC4A16">
        <w:rPr>
          <w:rStyle w:val="StyleUnderline"/>
          <w:highlight w:val="yellow"/>
        </w:rPr>
        <w:t xml:space="preserve">A </w:t>
      </w:r>
      <w:r w:rsidRPr="00EC4A16">
        <w:rPr>
          <w:rStyle w:val="Emphasis"/>
          <w:highlight w:val="yellow"/>
        </w:rPr>
        <w:t>big part of U.S. leadership</w:t>
      </w:r>
      <w:r w:rsidRPr="00BB72F4">
        <w:rPr>
          <w:rStyle w:val="StyleUnderline"/>
        </w:rPr>
        <w:t xml:space="preserve"> on climate change </w:t>
      </w:r>
      <w:r w:rsidRPr="00EC4A16">
        <w:rPr>
          <w:rStyle w:val="StyleUnderline"/>
          <w:highlight w:val="yellow"/>
        </w:rPr>
        <w:t>is</w:t>
      </w:r>
      <w:r w:rsidRPr="00BB72F4">
        <w:rPr>
          <w:sz w:val="16"/>
        </w:rPr>
        <w:t xml:space="preserve"> the country's commitment to </w:t>
      </w:r>
      <w:r w:rsidRPr="00EC4A16">
        <w:rPr>
          <w:rStyle w:val="StyleUnderline"/>
          <w:highlight w:val="yellow"/>
        </w:rPr>
        <w:t>helping vulnerable nations</w:t>
      </w:r>
      <w:r w:rsidRPr="00BB72F4">
        <w:rPr>
          <w:rStyle w:val="StyleUnderline"/>
        </w:rPr>
        <w:t xml:space="preserve"> around the world adapt to climate change impacts</w:t>
      </w:r>
      <w:r w:rsidRPr="00BB72F4">
        <w:rPr>
          <w:sz w:val="16"/>
        </w:rPr>
        <w:t xml:space="preserve">, such as heat waves and rising sea levels, </w:t>
      </w:r>
      <w:r w:rsidRPr="00BB72F4">
        <w:rPr>
          <w:rStyle w:val="StyleUnderline"/>
        </w:rPr>
        <w:t xml:space="preserve">and </w:t>
      </w:r>
      <w:r w:rsidRPr="00EC4A16">
        <w:rPr>
          <w:rStyle w:val="Emphasis"/>
          <w:highlight w:val="yellow"/>
        </w:rPr>
        <w:t>develop tech</w:t>
      </w:r>
      <w:r w:rsidRPr="00BB72F4">
        <w:rPr>
          <w:rStyle w:val="Emphasis"/>
        </w:rPr>
        <w:t>nologies</w:t>
      </w:r>
      <w:r w:rsidRPr="00BB72F4">
        <w:rPr>
          <w:rStyle w:val="StyleUnderline"/>
        </w:rPr>
        <w:t xml:space="preserve"> </w:t>
      </w:r>
      <w:r w:rsidRPr="00EC4A16">
        <w:rPr>
          <w:rStyle w:val="StyleUnderline"/>
          <w:highlight w:val="yellow"/>
        </w:rPr>
        <w:t>to expand</w:t>
      </w:r>
      <w:r w:rsidRPr="00BB72F4">
        <w:rPr>
          <w:rStyle w:val="StyleUnderline"/>
        </w:rPr>
        <w:t xml:space="preserve"> their access to </w:t>
      </w:r>
      <w:r w:rsidRPr="00EC4A16">
        <w:rPr>
          <w:rStyle w:val="StyleUnderline"/>
          <w:highlight w:val="yellow"/>
        </w:rPr>
        <w:t>energy</w:t>
      </w:r>
      <w:r w:rsidRPr="00BB72F4">
        <w:rPr>
          <w:rStyle w:val="StyleUnderline"/>
        </w:rPr>
        <w:t xml:space="preserve"> in a </w:t>
      </w:r>
      <w:r w:rsidRPr="00EC4A16">
        <w:rPr>
          <w:rStyle w:val="StyleUnderline"/>
          <w:highlight w:val="yellow"/>
        </w:rPr>
        <w:t>cleaner</w:t>
      </w:r>
      <w:r w:rsidRPr="00BB72F4">
        <w:rPr>
          <w:rStyle w:val="StyleUnderline"/>
        </w:rPr>
        <w:t xml:space="preserve"> way</w:t>
      </w:r>
      <w:r w:rsidRPr="00BB72F4">
        <w:rPr>
          <w:sz w:val="16"/>
        </w:rPr>
        <w:t xml:space="preserve">. </w:t>
      </w:r>
    </w:p>
    <w:p w14:paraId="24285D1F" w14:textId="77777777" w:rsidR="00DA52C8" w:rsidRPr="00BB72F4" w:rsidRDefault="00DA52C8" w:rsidP="00DA52C8">
      <w:pPr>
        <w:rPr>
          <w:sz w:val="16"/>
        </w:rPr>
      </w:pPr>
      <w:r w:rsidRPr="00BB72F4">
        <w:rPr>
          <w:sz w:val="16"/>
        </w:rPr>
        <w:t xml:space="preserve">So-called "climate finance" has been a flashpoint of international climate talks for many years, with developed nations now committed to spending at least $100 billion per year by 2020 in such funding. </w:t>
      </w:r>
    </w:p>
    <w:p w14:paraId="3B893A04" w14:textId="77777777" w:rsidR="00DA52C8" w:rsidRPr="00BB72F4" w:rsidRDefault="00DA52C8" w:rsidP="00DA52C8">
      <w:pPr>
        <w:rPr>
          <w:sz w:val="16"/>
        </w:rPr>
      </w:pPr>
      <w:r w:rsidRPr="00EC4A16">
        <w:rPr>
          <w:rStyle w:val="StyleUnderline"/>
          <w:highlight w:val="yellow"/>
        </w:rPr>
        <w:t>Trump</w:t>
      </w:r>
      <w:r w:rsidRPr="00BB72F4">
        <w:rPr>
          <w:rStyle w:val="StyleUnderline"/>
        </w:rPr>
        <w:t xml:space="preserve"> has declared that he </w:t>
      </w:r>
      <w:r w:rsidRPr="00EC4A16">
        <w:rPr>
          <w:rStyle w:val="StyleUnderline"/>
          <w:highlight w:val="yellow"/>
        </w:rPr>
        <w:t>would cancel U.S. funding</w:t>
      </w:r>
      <w:r w:rsidRPr="00BB72F4">
        <w:rPr>
          <w:sz w:val="16"/>
        </w:rPr>
        <w:t xml:space="preserve">, which amounts to about $3 billion annually, for U.N. climate programs and redirect it to domestic infrastructure development. </w:t>
      </w:r>
    </w:p>
    <w:p w14:paraId="1A83776F" w14:textId="77777777" w:rsidR="00DA52C8" w:rsidRPr="00BB72F4" w:rsidRDefault="00DA52C8" w:rsidP="00DA52C8">
      <w:pPr>
        <w:rPr>
          <w:sz w:val="16"/>
        </w:rPr>
      </w:pPr>
      <w:r w:rsidRPr="00BB72F4">
        <w:rPr>
          <w:sz w:val="16"/>
        </w:rPr>
        <w:t>"Money for developing countries to tackle a climate crisis not of their making – that money is probably gone now," Colwell said.</w:t>
      </w:r>
    </w:p>
    <w:p w14:paraId="408997D8" w14:textId="77777777" w:rsidR="00DA52C8" w:rsidRPr="00BB72F4" w:rsidRDefault="00DA52C8" w:rsidP="00DA52C8">
      <w:pPr>
        <w:rPr>
          <w:sz w:val="16"/>
        </w:rPr>
      </w:pPr>
      <w:r w:rsidRPr="00BB72F4">
        <w:rPr>
          <w:sz w:val="16"/>
        </w:rPr>
        <w:t>China as the world's climate leader?</w:t>
      </w:r>
    </w:p>
    <w:p w14:paraId="79930DFC" w14:textId="77777777" w:rsidR="00DA52C8" w:rsidRPr="00BB72F4" w:rsidRDefault="00DA52C8" w:rsidP="00DA52C8">
      <w:pPr>
        <w:rPr>
          <w:sz w:val="16"/>
        </w:rPr>
      </w:pPr>
      <w:r w:rsidRPr="00BB72F4">
        <w:rPr>
          <w:sz w:val="16"/>
        </w:rPr>
        <w:lastRenderedPageBreak/>
        <w:t xml:space="preserve">While it will take time — possibly the entire Trump presidency — to roll back many Obama's climate achievements, make no mistake: </w:t>
      </w:r>
      <w:r w:rsidRPr="00EC4A16">
        <w:rPr>
          <w:rStyle w:val="StyleUnderline"/>
          <w:highlight w:val="yellow"/>
        </w:rPr>
        <w:t xml:space="preserve">It will become </w:t>
      </w:r>
      <w:r w:rsidRPr="00EC4A16">
        <w:rPr>
          <w:rStyle w:val="Emphasis"/>
          <w:highlight w:val="yellow"/>
        </w:rPr>
        <w:t>much harder</w:t>
      </w:r>
      <w:r w:rsidRPr="00EC4A16">
        <w:rPr>
          <w:rStyle w:val="StyleUnderline"/>
          <w:highlight w:val="yellow"/>
        </w:rPr>
        <w:t xml:space="preserve"> for the world to meet</w:t>
      </w:r>
      <w:r w:rsidRPr="00BB72F4">
        <w:rPr>
          <w:rStyle w:val="StyleUnderline"/>
        </w:rPr>
        <w:t xml:space="preserve"> its </w:t>
      </w:r>
      <w:r w:rsidRPr="00EC4A16">
        <w:rPr>
          <w:rStyle w:val="StyleUnderline"/>
          <w:highlight w:val="yellow"/>
        </w:rPr>
        <w:t>climate goals with Trump</w:t>
      </w:r>
      <w:r w:rsidRPr="00BB72F4">
        <w:rPr>
          <w:sz w:val="16"/>
        </w:rPr>
        <w:t xml:space="preserve"> in the White House. </w:t>
      </w:r>
    </w:p>
    <w:p w14:paraId="198C788E" w14:textId="77777777" w:rsidR="00DA52C8" w:rsidRPr="00BB72F4" w:rsidRDefault="00DA52C8" w:rsidP="00DA52C8">
      <w:pPr>
        <w:rPr>
          <w:sz w:val="16"/>
        </w:rPr>
      </w:pPr>
      <w:r w:rsidRPr="00EC4A16">
        <w:rPr>
          <w:rStyle w:val="StyleUnderline"/>
          <w:highlight w:val="yellow"/>
        </w:rPr>
        <w:t>This</w:t>
      </w:r>
      <w:r w:rsidRPr="00BB72F4">
        <w:rPr>
          <w:sz w:val="16"/>
        </w:rPr>
        <w:t xml:space="preserve"> fact </w:t>
      </w:r>
      <w:r w:rsidRPr="00BB72F4">
        <w:rPr>
          <w:rStyle w:val="StyleUnderline"/>
        </w:rPr>
        <w:t xml:space="preserve">could </w:t>
      </w:r>
      <w:r w:rsidRPr="00EC4A16">
        <w:rPr>
          <w:rStyle w:val="StyleUnderline"/>
          <w:highlight w:val="yellow"/>
        </w:rPr>
        <w:t xml:space="preserve">have ramifications </w:t>
      </w:r>
      <w:r w:rsidRPr="00EC4A16">
        <w:rPr>
          <w:rStyle w:val="Emphasis"/>
          <w:highlight w:val="yellow"/>
        </w:rPr>
        <w:t>lasting decades</w:t>
      </w:r>
      <w:r w:rsidRPr="00BB72F4">
        <w:rPr>
          <w:sz w:val="16"/>
        </w:rPr>
        <w:t xml:space="preserve"> or more as the planet responds to increased greenhouse gases in the air. </w:t>
      </w:r>
    </w:p>
    <w:p w14:paraId="077E9909" w14:textId="0020DADE" w:rsidR="00DA52C8" w:rsidRDefault="00DA52C8" w:rsidP="00126188"/>
    <w:p w14:paraId="07792449" w14:textId="6AC4FE87" w:rsidR="0006070A" w:rsidRDefault="0006070A" w:rsidP="0006070A">
      <w:pPr>
        <w:pStyle w:val="Heading3"/>
      </w:pPr>
      <w:r>
        <w:t>2AC---US Not Key</w:t>
      </w:r>
    </w:p>
    <w:p w14:paraId="07A81B45" w14:textId="77777777" w:rsidR="0006070A" w:rsidRPr="009B519C" w:rsidRDefault="0006070A" w:rsidP="0006070A">
      <w:pPr>
        <w:pStyle w:val="Heading4"/>
      </w:pPr>
      <w:r>
        <w:t xml:space="preserve">U.S. not key to global emissions---even the </w:t>
      </w:r>
      <w:proofErr w:type="gramStart"/>
      <w:r>
        <w:rPr>
          <w:u w:val="single"/>
        </w:rPr>
        <w:t>worst case</w:t>
      </w:r>
      <w:proofErr w:type="gramEnd"/>
      <w:r>
        <w:t xml:space="preserve"> status quo trajectory under Trump adds 2 percent of global emissions </w:t>
      </w:r>
    </w:p>
    <w:p w14:paraId="572ACE9A" w14:textId="77777777" w:rsidR="0006070A" w:rsidRPr="00D1416A" w:rsidRDefault="0006070A" w:rsidP="0006070A">
      <w:r>
        <w:t xml:space="preserve">Andrew </w:t>
      </w:r>
      <w:proofErr w:type="spellStart"/>
      <w:r w:rsidRPr="00D1416A">
        <w:rPr>
          <w:rStyle w:val="Style13ptBold"/>
        </w:rPr>
        <w:t>Revkin</w:t>
      </w:r>
      <w:proofErr w:type="spellEnd"/>
      <w:r w:rsidRPr="00D1416A">
        <w:rPr>
          <w:rStyle w:val="Style13ptBold"/>
        </w:rPr>
        <w:t xml:space="preserve"> 16</w:t>
      </w:r>
      <w:r>
        <w:t xml:space="preserve">, the senior reporter for climate and related issues at ProPublica, 12/29/16, “Trump and the Climate: His Hot Air on Warming Is Far </w:t>
      </w:r>
      <w:proofErr w:type="gramStart"/>
      <w:r>
        <w:t>From</w:t>
      </w:r>
      <w:proofErr w:type="gramEnd"/>
      <w:r>
        <w:t xml:space="preserve"> the Greatest Threat,” https://www.propublica.org/article/trump-and-the-climate-his-hot-air-on-warming-far-from-the-greatest-threat</w:t>
      </w:r>
    </w:p>
    <w:p w14:paraId="2044CE0D" w14:textId="77777777" w:rsidR="0006070A" w:rsidRPr="002D0B1E" w:rsidRDefault="0006070A" w:rsidP="0006070A">
      <w:pPr>
        <w:rPr>
          <w:sz w:val="16"/>
        </w:rPr>
      </w:pPr>
      <w:r w:rsidRPr="002D0B1E">
        <w:rPr>
          <w:sz w:val="16"/>
        </w:rPr>
        <w:t xml:space="preserve">Both the rhetoric and the actions have provoked despair among </w:t>
      </w:r>
      <w:r w:rsidRPr="00140A19">
        <w:rPr>
          <w:rStyle w:val="StyleUnderline"/>
        </w:rPr>
        <w:t>many</w:t>
      </w:r>
      <w:r w:rsidRPr="002D0B1E">
        <w:rPr>
          <w:sz w:val="16"/>
        </w:rPr>
        <w:t xml:space="preserve"> who </w:t>
      </w:r>
      <w:r w:rsidRPr="00140A19">
        <w:rPr>
          <w:rStyle w:val="StyleUnderline"/>
        </w:rPr>
        <w:t>fear a Trump presidency will tip the planet toward an overheated future</w:t>
      </w:r>
      <w:r w:rsidRPr="002D0B1E">
        <w:rPr>
          <w:sz w:val="16"/>
        </w:rPr>
        <w:t>, upending recent national and international efforts to stem emissions of heat-trapping carbon dioxide from burning coal, oil and natural gas.</w:t>
      </w:r>
    </w:p>
    <w:p w14:paraId="0AA195FA" w14:textId="77777777" w:rsidR="0006070A" w:rsidRPr="002D0B1E" w:rsidRDefault="0006070A" w:rsidP="0006070A">
      <w:pPr>
        <w:rPr>
          <w:sz w:val="16"/>
        </w:rPr>
      </w:pPr>
      <w:r w:rsidRPr="002D0B1E">
        <w:rPr>
          <w:sz w:val="16"/>
        </w:rPr>
        <w:t xml:space="preserve">But </w:t>
      </w:r>
      <w:r w:rsidRPr="002D0B1E">
        <w:rPr>
          <w:rStyle w:val="StyleUnderline"/>
          <w:highlight w:val="yellow"/>
        </w:rPr>
        <w:t>will</w:t>
      </w:r>
      <w:r w:rsidRPr="002D0B1E">
        <w:rPr>
          <w:sz w:val="16"/>
        </w:rPr>
        <w:t xml:space="preserve"> a </w:t>
      </w:r>
      <w:r w:rsidRPr="00140A19">
        <w:rPr>
          <w:rStyle w:val="StyleUnderline"/>
        </w:rPr>
        <w:t xml:space="preserve">President </w:t>
      </w:r>
      <w:r w:rsidRPr="002D0B1E">
        <w:rPr>
          <w:rStyle w:val="StyleUnderline"/>
          <w:highlight w:val="yellow"/>
        </w:rPr>
        <w:t>Trump</w:t>
      </w:r>
      <w:r w:rsidRPr="002D0B1E">
        <w:rPr>
          <w:sz w:val="16"/>
        </w:rPr>
        <w:t xml:space="preserve"> noticeably </w:t>
      </w:r>
      <w:r w:rsidRPr="002D0B1E">
        <w:rPr>
          <w:rStyle w:val="StyleUnderline"/>
          <w:highlight w:val="yellow"/>
        </w:rPr>
        <w:t>affect the</w:t>
      </w:r>
      <w:r w:rsidRPr="002D0B1E">
        <w:rPr>
          <w:sz w:val="16"/>
        </w:rPr>
        <w:t xml:space="preserve"> globe’s </w:t>
      </w:r>
      <w:r w:rsidRPr="002D0B1E">
        <w:rPr>
          <w:rStyle w:val="StyleUnderline"/>
          <w:highlight w:val="yellow"/>
        </w:rPr>
        <w:t>climate in ways</w:t>
      </w:r>
      <w:r w:rsidRPr="00140A19">
        <w:rPr>
          <w:rStyle w:val="StyleUnderline"/>
        </w:rPr>
        <w:t xml:space="preserve"> that</w:t>
      </w:r>
      <w:r w:rsidRPr="002D0B1E">
        <w:rPr>
          <w:sz w:val="16"/>
        </w:rPr>
        <w:t xml:space="preserve">, say, a President Hillary </w:t>
      </w:r>
      <w:r w:rsidRPr="002D0B1E">
        <w:rPr>
          <w:rStyle w:val="StyleUnderline"/>
          <w:highlight w:val="yellow"/>
        </w:rPr>
        <w:t>Clinton would not have?</w:t>
      </w:r>
    </w:p>
    <w:p w14:paraId="740355B5" w14:textId="77777777" w:rsidR="0006070A" w:rsidRPr="002D0B1E" w:rsidRDefault="0006070A" w:rsidP="0006070A">
      <w:pPr>
        <w:rPr>
          <w:sz w:val="16"/>
        </w:rPr>
      </w:pPr>
      <w:r w:rsidRPr="002D0B1E">
        <w:rPr>
          <w:sz w:val="16"/>
        </w:rPr>
        <w:t xml:space="preserve">In recent weeks, a variety of consultants tracking climate and energy policy have used models to help address that question. </w:t>
      </w:r>
      <w:r w:rsidRPr="00140A19">
        <w:rPr>
          <w:rStyle w:val="StyleUnderline"/>
        </w:rPr>
        <w:t>ProPublica asked</w:t>
      </w:r>
      <w:r w:rsidRPr="002D0B1E">
        <w:rPr>
          <w:sz w:val="16"/>
        </w:rPr>
        <w:t xml:space="preserve"> Andrew P. </w:t>
      </w:r>
      <w:r w:rsidRPr="00140A19">
        <w:rPr>
          <w:rStyle w:val="StyleUnderline"/>
        </w:rPr>
        <w:t xml:space="preserve">Jones at </w:t>
      </w:r>
      <w:r w:rsidRPr="002D0B1E">
        <w:rPr>
          <w:rStyle w:val="StyleUnderline"/>
          <w:highlight w:val="yellow"/>
        </w:rPr>
        <w:t>Climate Interactive</w:t>
      </w:r>
      <w:r w:rsidRPr="002D0B1E">
        <w:rPr>
          <w:sz w:val="16"/>
        </w:rPr>
        <w:t xml:space="preserve">, a nonprofit hub for such analysis, </w:t>
      </w:r>
      <w:r w:rsidRPr="00140A19">
        <w:rPr>
          <w:rStyle w:val="StyleUnderline"/>
        </w:rPr>
        <w:t xml:space="preserve">to </w:t>
      </w:r>
      <w:r w:rsidRPr="002D0B1E">
        <w:rPr>
          <w:rStyle w:val="StyleUnderline"/>
          <w:highlight w:val="yellow"/>
        </w:rPr>
        <w:t>run one</w:t>
      </w:r>
      <w:r w:rsidRPr="002D0B1E">
        <w:rPr>
          <w:sz w:val="16"/>
        </w:rPr>
        <w:t xml:space="preserve"> such </w:t>
      </w:r>
      <w:r w:rsidRPr="002D0B1E">
        <w:rPr>
          <w:rStyle w:val="StyleUnderline"/>
          <w:highlight w:val="yellow"/>
        </w:rPr>
        <w:t>comparison</w:t>
      </w:r>
      <w:r w:rsidRPr="002D0B1E">
        <w:rPr>
          <w:sz w:val="16"/>
        </w:rPr>
        <w:t>.</w:t>
      </w:r>
    </w:p>
    <w:p w14:paraId="3EFC024E" w14:textId="77777777" w:rsidR="0006070A" w:rsidRPr="002D0B1E" w:rsidRDefault="0006070A" w:rsidP="0006070A">
      <w:pPr>
        <w:rPr>
          <w:sz w:val="16"/>
        </w:rPr>
      </w:pPr>
      <w:r w:rsidRPr="002D0B1E">
        <w:rPr>
          <w:rStyle w:val="StyleUnderline"/>
          <w:highlight w:val="yellow"/>
        </w:rPr>
        <w:t>The</w:t>
      </w:r>
      <w:r w:rsidRPr="002D0B1E">
        <w:rPr>
          <w:sz w:val="16"/>
        </w:rPr>
        <w:t xml:space="preserve"> chosen </w:t>
      </w:r>
      <w:r w:rsidRPr="002D0B1E">
        <w:rPr>
          <w:rStyle w:val="StyleUnderline"/>
          <w:highlight w:val="yellow"/>
        </w:rPr>
        <w:t>scenario assumes Trump</w:t>
      </w:r>
      <w:r w:rsidRPr="00140A19">
        <w:rPr>
          <w:rStyle w:val="StyleUnderline"/>
        </w:rPr>
        <w:t xml:space="preserve">’s actions </w:t>
      </w:r>
      <w:r w:rsidRPr="002D0B1E">
        <w:rPr>
          <w:rStyle w:val="StyleUnderline"/>
          <w:highlight w:val="yellow"/>
        </w:rPr>
        <w:t>could result in</w:t>
      </w:r>
      <w:r w:rsidRPr="00140A19">
        <w:rPr>
          <w:rStyle w:val="StyleUnderline"/>
        </w:rPr>
        <w:t xml:space="preserve"> the U</w:t>
      </w:r>
      <w:r w:rsidRPr="002D0B1E">
        <w:rPr>
          <w:sz w:val="16"/>
        </w:rPr>
        <w:t xml:space="preserve">nited </w:t>
      </w:r>
      <w:r w:rsidRPr="00140A19">
        <w:rPr>
          <w:rStyle w:val="StyleUnderline"/>
        </w:rPr>
        <w:t>S</w:t>
      </w:r>
      <w:r w:rsidRPr="002D0B1E">
        <w:rPr>
          <w:sz w:val="16"/>
        </w:rPr>
        <w:t xml:space="preserve">tates </w:t>
      </w:r>
      <w:r w:rsidRPr="002D0B1E">
        <w:rPr>
          <w:rStyle w:val="Emphasis"/>
          <w:highlight w:val="yellow"/>
        </w:rPr>
        <w:t>only achieving half</w:t>
      </w:r>
      <w:r w:rsidRPr="00140A19">
        <w:rPr>
          <w:rStyle w:val="Emphasis"/>
        </w:rPr>
        <w:t xml:space="preserve"> of </w:t>
      </w:r>
      <w:r w:rsidRPr="002D0B1E">
        <w:rPr>
          <w:rStyle w:val="Emphasis"/>
          <w:highlight w:val="yellow"/>
        </w:rPr>
        <w:t>its pledged reduction</w:t>
      </w:r>
      <w:r w:rsidRPr="002D0B1E">
        <w:rPr>
          <w:sz w:val="16"/>
        </w:rPr>
        <w:t xml:space="preserve"> through 2030 </w:t>
      </w:r>
      <w:r w:rsidRPr="002D0B1E">
        <w:rPr>
          <w:rStyle w:val="StyleUnderline"/>
          <w:highlight w:val="yellow"/>
        </w:rPr>
        <w:t>under</w:t>
      </w:r>
      <w:r w:rsidRPr="002D0B1E">
        <w:rPr>
          <w:sz w:val="16"/>
        </w:rPr>
        <w:t xml:space="preserve"> the </w:t>
      </w:r>
      <w:r w:rsidRPr="002D0B1E">
        <w:rPr>
          <w:rStyle w:val="StyleUnderline"/>
          <w:highlight w:val="yellow"/>
        </w:rPr>
        <w:t>Paris</w:t>
      </w:r>
      <w:r w:rsidRPr="002D0B1E">
        <w:rPr>
          <w:sz w:val="16"/>
        </w:rPr>
        <w:t xml:space="preserve"> Agreement on climate change, the worldwide but voluntary pact aiming to avoid dangerous global warming that entered into force on Nov. 4.</w:t>
      </w:r>
    </w:p>
    <w:p w14:paraId="64F1466C" w14:textId="77777777" w:rsidR="0006070A" w:rsidRPr="002D0B1E" w:rsidRDefault="0006070A" w:rsidP="0006070A">
      <w:pPr>
        <w:rPr>
          <w:sz w:val="16"/>
        </w:rPr>
      </w:pPr>
      <w:r w:rsidRPr="00140A19">
        <w:rPr>
          <w:rStyle w:val="StyleUnderline"/>
        </w:rPr>
        <w:t xml:space="preserve">In this scenario </w:t>
      </w:r>
      <w:r w:rsidRPr="002D0B1E">
        <w:rPr>
          <w:rStyle w:val="Emphasis"/>
          <w:highlight w:val="yellow"/>
        </w:rPr>
        <w:t>the difference</w:t>
      </w:r>
      <w:r w:rsidRPr="002D0B1E">
        <w:rPr>
          <w:sz w:val="16"/>
        </w:rPr>
        <w:t xml:space="preserve"> — call it the Trump effect — </w:t>
      </w:r>
      <w:r w:rsidRPr="002D0B1E">
        <w:rPr>
          <w:rStyle w:val="StyleUnderline"/>
          <w:highlight w:val="yellow"/>
        </w:rPr>
        <w:t xml:space="preserve">comes to </w:t>
      </w:r>
      <w:r w:rsidRPr="002D0B1E">
        <w:rPr>
          <w:rStyle w:val="Emphasis"/>
          <w:highlight w:val="yellow"/>
        </w:rPr>
        <w:t>11 billion tons</w:t>
      </w:r>
      <w:r w:rsidRPr="00140A19">
        <w:rPr>
          <w:rStyle w:val="Emphasis"/>
        </w:rPr>
        <w:t xml:space="preserve"> of additional carbon dioxide</w:t>
      </w:r>
      <w:r w:rsidRPr="002D0B1E">
        <w:rPr>
          <w:sz w:val="16"/>
        </w:rPr>
        <w:t xml:space="preserve"> emitted </w:t>
      </w:r>
      <w:r w:rsidRPr="002D0B1E">
        <w:rPr>
          <w:rStyle w:val="StyleUnderline"/>
          <w:highlight w:val="yellow"/>
        </w:rPr>
        <w:t>between 2016 and 2030</w:t>
      </w:r>
      <w:r w:rsidRPr="002D0B1E">
        <w:rPr>
          <w:sz w:val="16"/>
        </w:rPr>
        <w:t>. That number is huge — it’s the equivalent of more than five years’ worth of emissions from all American power plants, for instance.</w:t>
      </w:r>
    </w:p>
    <w:p w14:paraId="17278024" w14:textId="77777777" w:rsidR="0006070A" w:rsidRPr="002D0B1E" w:rsidRDefault="0006070A" w:rsidP="0006070A">
      <w:pPr>
        <w:rPr>
          <w:sz w:val="16"/>
        </w:rPr>
      </w:pPr>
      <w:r w:rsidRPr="002D0B1E">
        <w:rPr>
          <w:sz w:val="16"/>
        </w:rPr>
        <w:t xml:space="preserve">But </w:t>
      </w:r>
      <w:r w:rsidRPr="00140A19">
        <w:rPr>
          <w:rStyle w:val="StyleUnderline"/>
        </w:rPr>
        <w:t>it’s</w:t>
      </w:r>
      <w:r w:rsidRPr="002D0B1E">
        <w:rPr>
          <w:sz w:val="16"/>
        </w:rPr>
        <w:t xml:space="preserve"> almost </w:t>
      </w:r>
      <w:r w:rsidRPr="002D0B1E">
        <w:rPr>
          <w:rStyle w:val="Emphasis"/>
          <w:sz w:val="24"/>
          <w:highlight w:val="yellow"/>
        </w:rPr>
        <w:t>vanishingly small in global context</w:t>
      </w:r>
      <w:r w:rsidRPr="002D0B1E">
        <w:rPr>
          <w:sz w:val="16"/>
        </w:rPr>
        <w:t xml:space="preserve">. Here’s why. Even if all signatories to the Paris pact met their commitments, the global total of CO2 emissions through 2030 would be 580 billion tons, with the United States accounting for 65 billion of those tons. </w:t>
      </w:r>
      <w:r w:rsidRPr="00076269">
        <w:rPr>
          <w:rStyle w:val="StyleUnderline"/>
          <w:highlight w:val="yellow"/>
        </w:rPr>
        <w:t>The Trump difference could</w:t>
      </w:r>
      <w:r w:rsidRPr="00BC1125">
        <w:rPr>
          <w:rStyle w:val="StyleUnderline"/>
        </w:rPr>
        <w:t xml:space="preserve"> take American emissions to 76 billion tons, with that</w:t>
      </w:r>
      <w:r w:rsidRPr="002D0B1E">
        <w:rPr>
          <w:sz w:val="16"/>
        </w:rPr>
        <w:t xml:space="preserve"> 11-billion-ton </w:t>
      </w:r>
      <w:r w:rsidRPr="00BC1125">
        <w:rPr>
          <w:rStyle w:val="StyleUnderline"/>
        </w:rPr>
        <w:t>difference</w:t>
      </w:r>
      <w:r w:rsidRPr="002D0B1E">
        <w:rPr>
          <w:sz w:val="16"/>
        </w:rPr>
        <w:t xml:space="preserve"> </w:t>
      </w:r>
      <w:r w:rsidRPr="00076269">
        <w:rPr>
          <w:rStyle w:val="StyleUnderline"/>
          <w:highlight w:val="yellow"/>
        </w:rPr>
        <w:t>increas</w:t>
      </w:r>
      <w:r w:rsidRPr="00BC1125">
        <w:rPr>
          <w:rStyle w:val="StyleUnderline"/>
        </w:rPr>
        <w:t xml:space="preserve">ing cumulative </w:t>
      </w:r>
      <w:r w:rsidRPr="00076269">
        <w:rPr>
          <w:rStyle w:val="StyleUnderline"/>
          <w:highlight w:val="yellow"/>
        </w:rPr>
        <w:t>global emissions</w:t>
      </w:r>
      <w:r w:rsidRPr="00BC1125">
        <w:rPr>
          <w:rStyle w:val="StyleUnderline"/>
        </w:rPr>
        <w:t xml:space="preserve"> by </w:t>
      </w:r>
      <w:r w:rsidRPr="00076269">
        <w:rPr>
          <w:rStyle w:val="Emphasis"/>
          <w:highlight w:val="yellow"/>
        </w:rPr>
        <w:t>less than 2 percent</w:t>
      </w:r>
      <w:r w:rsidRPr="002D0B1E">
        <w:rPr>
          <w:sz w:val="16"/>
        </w:rPr>
        <w:t>.</w:t>
      </w:r>
    </w:p>
    <w:p w14:paraId="616BB5ED" w14:textId="77777777" w:rsidR="0006070A" w:rsidRPr="002D0B1E" w:rsidRDefault="0006070A" w:rsidP="0006070A">
      <w:pPr>
        <w:rPr>
          <w:sz w:val="16"/>
        </w:rPr>
      </w:pPr>
      <w:r w:rsidRPr="00076269">
        <w:rPr>
          <w:rStyle w:val="StyleUnderline"/>
          <w:highlight w:val="yellow"/>
        </w:rPr>
        <w:t>This</w:t>
      </w:r>
      <w:r w:rsidRPr="002D0B1E">
        <w:rPr>
          <w:sz w:val="16"/>
        </w:rPr>
        <w:t xml:space="preserve"> calculation </w:t>
      </w:r>
      <w:r w:rsidRPr="00076269">
        <w:rPr>
          <w:rStyle w:val="StyleUnderline"/>
          <w:highlight w:val="yellow"/>
        </w:rPr>
        <w:t xml:space="preserve">assumes Trump’s effect is </w:t>
      </w:r>
      <w:r w:rsidRPr="00076269">
        <w:rPr>
          <w:rStyle w:val="Emphasis"/>
          <w:highlight w:val="yellow"/>
        </w:rPr>
        <w:t>not as damaging as his rhetoric</w:t>
      </w:r>
      <w:r w:rsidRPr="00BC1125">
        <w:rPr>
          <w:rStyle w:val="Emphasis"/>
        </w:rPr>
        <w:t xml:space="preserve"> might suggest</w:t>
      </w:r>
      <w:r w:rsidRPr="00BC1125">
        <w:rPr>
          <w:rStyle w:val="StyleUnderline"/>
        </w:rPr>
        <w:t xml:space="preserve">. Is that </w:t>
      </w:r>
      <w:r w:rsidRPr="00076269">
        <w:rPr>
          <w:rStyle w:val="StyleUnderline"/>
          <w:highlight w:val="yellow"/>
        </w:rPr>
        <w:t>realistic?</w:t>
      </w:r>
      <w:r w:rsidRPr="002D0B1E">
        <w:rPr>
          <w:sz w:val="16"/>
        </w:rPr>
        <w:t xml:space="preserve"> In interviews, more than half a dozen </w:t>
      </w:r>
      <w:r w:rsidRPr="00BC1125">
        <w:rPr>
          <w:rStyle w:val="Emphasis"/>
        </w:rPr>
        <w:t xml:space="preserve">environmental </w:t>
      </w:r>
      <w:r w:rsidRPr="00076269">
        <w:rPr>
          <w:rStyle w:val="Emphasis"/>
          <w:highlight w:val="yellow"/>
        </w:rPr>
        <w:t>economists and climate</w:t>
      </w:r>
      <w:r w:rsidRPr="00BC1125">
        <w:rPr>
          <w:rStyle w:val="Emphasis"/>
        </w:rPr>
        <w:t xml:space="preserve"> policy </w:t>
      </w:r>
      <w:r w:rsidRPr="00076269">
        <w:rPr>
          <w:rStyle w:val="Emphasis"/>
          <w:highlight w:val="yellow"/>
        </w:rPr>
        <w:t>experts said yes</w:t>
      </w:r>
      <w:r w:rsidRPr="002D0B1E">
        <w:rPr>
          <w:sz w:val="16"/>
        </w:rPr>
        <w:t>.</w:t>
      </w:r>
    </w:p>
    <w:p w14:paraId="7C2F1E8F" w14:textId="77777777" w:rsidR="0006070A" w:rsidRPr="002D0B1E" w:rsidRDefault="0006070A" w:rsidP="0006070A">
      <w:pPr>
        <w:rPr>
          <w:sz w:val="16"/>
        </w:rPr>
      </w:pPr>
      <w:r w:rsidRPr="002D0B1E">
        <w:rPr>
          <w:sz w:val="16"/>
        </w:rPr>
        <w:t xml:space="preserve">They said this </w:t>
      </w:r>
      <w:r w:rsidRPr="00076269">
        <w:rPr>
          <w:rStyle w:val="StyleUnderline"/>
          <w:highlight w:val="yellow"/>
        </w:rPr>
        <w:t>less because they see Trump moderating</w:t>
      </w:r>
      <w:r w:rsidRPr="00BC1125">
        <w:rPr>
          <w:rStyle w:val="StyleUnderline"/>
        </w:rPr>
        <w:t xml:space="preserve"> his stances and </w:t>
      </w:r>
      <w:r w:rsidRPr="00076269">
        <w:rPr>
          <w:rStyle w:val="StyleUnderline"/>
          <w:highlight w:val="yellow"/>
        </w:rPr>
        <w:t>more because</w:t>
      </w:r>
      <w:r w:rsidRPr="002D0B1E">
        <w:rPr>
          <w:sz w:val="16"/>
        </w:rPr>
        <w:t xml:space="preserve"> many of </w:t>
      </w:r>
      <w:r w:rsidRPr="00BC1125">
        <w:rPr>
          <w:rStyle w:val="Emphasis"/>
        </w:rPr>
        <w:t xml:space="preserve">the </w:t>
      </w:r>
      <w:r w:rsidRPr="00076269">
        <w:rPr>
          <w:rStyle w:val="Emphasis"/>
          <w:highlight w:val="yellow"/>
        </w:rPr>
        <w:t>targets</w:t>
      </w:r>
      <w:r w:rsidRPr="00BC1125">
        <w:rPr>
          <w:rStyle w:val="Emphasis"/>
        </w:rPr>
        <w:t xml:space="preserve"> set by Obama</w:t>
      </w:r>
      <w:r w:rsidRPr="002D0B1E">
        <w:rPr>
          <w:sz w:val="16"/>
        </w:rPr>
        <w:t xml:space="preserve">, and built on in Clinton campaign pledges, </w:t>
      </w:r>
      <w:r w:rsidRPr="00076269">
        <w:rPr>
          <w:rStyle w:val="StyleUnderline"/>
          <w:highlight w:val="yellow"/>
        </w:rPr>
        <w:t>were based on shifts</w:t>
      </w:r>
      <w:r w:rsidRPr="00BC1125">
        <w:rPr>
          <w:rStyle w:val="StyleUnderline"/>
        </w:rPr>
        <w:t xml:space="preserve"> in energy use that </w:t>
      </w:r>
      <w:r w:rsidRPr="00BC1125">
        <w:rPr>
          <w:rStyle w:val="Emphasis"/>
        </w:rPr>
        <w:t xml:space="preserve">are largely being </w:t>
      </w:r>
      <w:r w:rsidRPr="00076269">
        <w:rPr>
          <w:rStyle w:val="Emphasis"/>
          <w:highlight w:val="yellow"/>
        </w:rPr>
        <w:t>driven by market forces</w:t>
      </w:r>
      <w:r w:rsidRPr="00076269">
        <w:rPr>
          <w:rStyle w:val="StyleUnderline"/>
          <w:highlight w:val="yellow"/>
        </w:rPr>
        <w:t xml:space="preserve"> or longstanding</w:t>
      </w:r>
      <w:r w:rsidRPr="00BC1125">
        <w:rPr>
          <w:rStyle w:val="StyleUnderline"/>
        </w:rPr>
        <w:t xml:space="preserve"> environmental </w:t>
      </w:r>
      <w:r w:rsidRPr="00076269">
        <w:rPr>
          <w:rStyle w:val="StyleUnderline"/>
          <w:highlight w:val="yellow"/>
        </w:rPr>
        <w:t>laws</w:t>
      </w:r>
      <w:r w:rsidRPr="00BC1125">
        <w:rPr>
          <w:rStyle w:val="StyleUnderline"/>
        </w:rPr>
        <w:t xml:space="preserve"> that are</w:t>
      </w:r>
      <w:r w:rsidRPr="002D0B1E">
        <w:rPr>
          <w:sz w:val="16"/>
        </w:rPr>
        <w:t xml:space="preserve"> relatively </w:t>
      </w:r>
      <w:r w:rsidRPr="00076269">
        <w:rPr>
          <w:rStyle w:val="StyleUnderline"/>
          <w:highlight w:val="yellow"/>
        </w:rPr>
        <w:t>immune to the</w:t>
      </w:r>
      <w:r w:rsidRPr="00BC1125">
        <w:rPr>
          <w:rStyle w:val="StyleUnderline"/>
        </w:rPr>
        <w:t xml:space="preserve"> influence of any </w:t>
      </w:r>
      <w:proofErr w:type="gramStart"/>
      <w:r w:rsidRPr="00BC1125">
        <w:rPr>
          <w:rStyle w:val="StyleUnderline"/>
        </w:rPr>
        <w:t>particular occupant</w:t>
      </w:r>
      <w:proofErr w:type="gramEnd"/>
      <w:r w:rsidRPr="00BC1125">
        <w:rPr>
          <w:rStyle w:val="StyleUnderline"/>
        </w:rPr>
        <w:t xml:space="preserve"> of the </w:t>
      </w:r>
      <w:r w:rsidRPr="00076269">
        <w:rPr>
          <w:rStyle w:val="StyleUnderline"/>
          <w:highlight w:val="yellow"/>
        </w:rPr>
        <w:t>White House</w:t>
      </w:r>
      <w:r w:rsidRPr="002D0B1E">
        <w:rPr>
          <w:sz w:val="16"/>
        </w:rPr>
        <w:t>.</w:t>
      </w:r>
    </w:p>
    <w:p w14:paraId="36B44F82" w14:textId="77777777" w:rsidR="0006070A" w:rsidRPr="002D0B1E" w:rsidRDefault="0006070A" w:rsidP="0006070A">
      <w:pPr>
        <w:rPr>
          <w:sz w:val="16"/>
        </w:rPr>
      </w:pPr>
      <w:r w:rsidRPr="00076269">
        <w:rPr>
          <w:rStyle w:val="StyleUnderline"/>
          <w:highlight w:val="yellow"/>
        </w:rPr>
        <w:t>These include</w:t>
      </w:r>
      <w:r w:rsidRPr="002D0B1E">
        <w:rPr>
          <w:sz w:val="16"/>
        </w:rPr>
        <w:t xml:space="preserve"> polluting </w:t>
      </w:r>
      <w:r w:rsidRPr="00076269">
        <w:rPr>
          <w:rStyle w:val="StyleUnderline"/>
          <w:highlight w:val="yellow"/>
        </w:rPr>
        <w:t>industries moving</w:t>
      </w:r>
      <w:r w:rsidRPr="00BC1125">
        <w:rPr>
          <w:rStyle w:val="StyleUnderline"/>
        </w:rPr>
        <w:t xml:space="preserve"> overseas, increasing</w:t>
      </w:r>
      <w:r w:rsidRPr="002D0B1E">
        <w:rPr>
          <w:sz w:val="16"/>
        </w:rPr>
        <w:t xml:space="preserve"> industrial energy </w:t>
      </w:r>
      <w:r w:rsidRPr="00076269">
        <w:rPr>
          <w:rStyle w:val="StyleUnderline"/>
          <w:highlight w:val="yellow"/>
        </w:rPr>
        <w:t>efficiency</w:t>
      </w:r>
      <w:r w:rsidRPr="00BC1125">
        <w:rPr>
          <w:rStyle w:val="StyleUnderline"/>
        </w:rPr>
        <w:t xml:space="preserve">, a sustained </w:t>
      </w:r>
      <w:r w:rsidRPr="00076269">
        <w:rPr>
          <w:rStyle w:val="StyleUnderline"/>
          <w:highlight w:val="yellow"/>
        </w:rPr>
        <w:t>shift away from coal</w:t>
      </w:r>
      <w:r w:rsidRPr="002D0B1E">
        <w:rPr>
          <w:sz w:val="16"/>
        </w:rPr>
        <w:t xml:space="preserve"> to abundant, cleaner natural gas and wind, </w:t>
      </w:r>
      <w:r w:rsidRPr="00BC1125">
        <w:rPr>
          <w:rStyle w:val="StyleUnderline"/>
        </w:rPr>
        <w:t xml:space="preserve">and a host of </w:t>
      </w:r>
      <w:r w:rsidRPr="00076269">
        <w:rPr>
          <w:rStyle w:val="StyleUnderline"/>
          <w:highlight w:val="yellow"/>
        </w:rPr>
        <w:t>climate</w:t>
      </w:r>
      <w:r w:rsidRPr="00BC1125">
        <w:rPr>
          <w:rStyle w:val="StyleUnderline"/>
        </w:rPr>
        <w:t xml:space="preserve">-friendly </w:t>
      </w:r>
      <w:r w:rsidRPr="00076269">
        <w:rPr>
          <w:rStyle w:val="StyleUnderline"/>
          <w:highlight w:val="yellow"/>
        </w:rPr>
        <w:t>policies</w:t>
      </w:r>
      <w:r w:rsidRPr="00BC1125">
        <w:rPr>
          <w:rStyle w:val="StyleUnderline"/>
        </w:rPr>
        <w:t xml:space="preserve"> pursued </w:t>
      </w:r>
      <w:r w:rsidRPr="00076269">
        <w:rPr>
          <w:rStyle w:val="StyleUnderline"/>
          <w:highlight w:val="yellow"/>
        </w:rPr>
        <w:t>by</w:t>
      </w:r>
      <w:r w:rsidRPr="00BC1125">
        <w:rPr>
          <w:rStyle w:val="StyleUnderline"/>
        </w:rPr>
        <w:t xml:space="preserve"> individual </w:t>
      </w:r>
      <w:r w:rsidRPr="00076269">
        <w:rPr>
          <w:rStyle w:val="StyleUnderline"/>
          <w:highlight w:val="yellow"/>
        </w:rPr>
        <w:t>cities or states</w:t>
      </w:r>
      <w:r w:rsidRPr="002D0B1E">
        <w:rPr>
          <w:sz w:val="16"/>
        </w:rPr>
        <w:t>.</w:t>
      </w:r>
    </w:p>
    <w:p w14:paraId="3E5AF5EF" w14:textId="77777777" w:rsidR="0006070A" w:rsidRPr="002D0B1E" w:rsidRDefault="0006070A" w:rsidP="0006070A">
      <w:pPr>
        <w:rPr>
          <w:sz w:val="16"/>
        </w:rPr>
      </w:pPr>
      <w:r w:rsidRPr="002D0B1E">
        <w:rPr>
          <w:sz w:val="16"/>
        </w:rPr>
        <w:t>For instance, while Wyoming is among the 27 states fighting President Obama’s Clean Power Plan in court, the coal-rich state looks set to meet the emissions benchmarks in those power-plant rules, largely because of a giant wind farm poised to be built in, yes, Carbon County, and newly approved transmission lines to send electricity to states in the power-hungry Southwest.</w:t>
      </w:r>
    </w:p>
    <w:p w14:paraId="4299A525" w14:textId="77777777" w:rsidR="0006070A" w:rsidRPr="002D0B1E" w:rsidRDefault="0006070A" w:rsidP="0006070A">
      <w:pPr>
        <w:rPr>
          <w:sz w:val="16"/>
        </w:rPr>
      </w:pPr>
      <w:r w:rsidRPr="002D0B1E">
        <w:rPr>
          <w:sz w:val="16"/>
        </w:rPr>
        <w:t>It’s notable that while Trump’s choice for secretary of energy, former Texas Gov. Rick Perry, is a climate change contrarian, he’s credited by clean-energy champions with overseeing an enormous expansion of wind energy in his state. “Texas is a huge wind state, the biggest by far, and Rick Perry put in these transmission lines and made it wind friendly and that’s why they have such cheap electricity and no problems with reliability — none,” said Hal Harvey, a longtime climate and energy analyst who has advised past Clinton and Bush administrations and run a clean-energy foundation.</w:t>
      </w:r>
    </w:p>
    <w:p w14:paraId="7D2B4FCF" w14:textId="77777777" w:rsidR="00DA52C8" w:rsidRDefault="00DA52C8" w:rsidP="00126188"/>
    <w:p w14:paraId="2EFE656D" w14:textId="4E85C6E0" w:rsidR="008F0D4B" w:rsidRDefault="008F0D4B" w:rsidP="00665252">
      <w:pPr>
        <w:pStyle w:val="Heading2"/>
      </w:pPr>
      <w:r>
        <w:lastRenderedPageBreak/>
        <w:t>***Impact***</w:t>
      </w:r>
    </w:p>
    <w:p w14:paraId="2886E595" w14:textId="41066FDE" w:rsidR="00084284" w:rsidRDefault="00084284" w:rsidP="00084284">
      <w:pPr>
        <w:pStyle w:val="Heading3"/>
      </w:pPr>
      <w:r>
        <w:t>2AC---Warming D</w:t>
      </w:r>
    </w:p>
    <w:p w14:paraId="6248DA67" w14:textId="77777777" w:rsidR="00424AD7" w:rsidRDefault="00424AD7" w:rsidP="00424AD7">
      <w:pPr>
        <w:pStyle w:val="Heading4"/>
      </w:pPr>
      <w:r>
        <w:t xml:space="preserve">Extinction from warming requires </w:t>
      </w:r>
      <w:r>
        <w:rPr>
          <w:u w:val="single"/>
        </w:rPr>
        <w:t>12 degrees</w:t>
      </w:r>
      <w:r>
        <w:t xml:space="preserve">, </w:t>
      </w:r>
      <w:r>
        <w:rPr>
          <w:u w:val="single"/>
        </w:rPr>
        <w:t>far greater</w:t>
      </w:r>
      <w:r>
        <w:t xml:space="preserve"> than their internal link, and intervening actors will solve before then </w:t>
      </w:r>
    </w:p>
    <w:p w14:paraId="1FEF8081" w14:textId="77777777" w:rsidR="00424AD7" w:rsidRDefault="00424AD7" w:rsidP="00424AD7">
      <w:r>
        <w:t xml:space="preserve">Sebastian </w:t>
      </w:r>
      <w:r w:rsidRPr="00161610">
        <w:rPr>
          <w:rStyle w:val="Style13ptBold"/>
        </w:rPr>
        <w:t>Farquhar 17</w:t>
      </w:r>
      <w:r>
        <w:t>, leads the Global Priorities Project (GPP) at the Centre for Effective Altruism, et al., 2017, “Existential Risk: Diplomacy and Governance,” https://www.fhi.ox.ac.uk/wp-content/uploads/Existential-Risks-2017-01-23.pdf</w:t>
      </w:r>
    </w:p>
    <w:p w14:paraId="42219B99" w14:textId="77777777" w:rsidR="00424AD7" w:rsidRPr="00554D19" w:rsidRDefault="00424AD7" w:rsidP="00424AD7">
      <w:pPr>
        <w:rPr>
          <w:sz w:val="16"/>
        </w:rPr>
      </w:pPr>
      <w:r w:rsidRPr="00554D19">
        <w:rPr>
          <w:rStyle w:val="StyleUnderline"/>
        </w:rPr>
        <w:t xml:space="preserve">The </w:t>
      </w:r>
      <w:r w:rsidRPr="00554D19">
        <w:rPr>
          <w:rStyle w:val="Emphasis"/>
          <w:highlight w:val="yellow"/>
        </w:rPr>
        <w:t>most likely</w:t>
      </w:r>
      <w:r w:rsidRPr="00554D19">
        <w:rPr>
          <w:rStyle w:val="StyleUnderline"/>
          <w:highlight w:val="yellow"/>
        </w:rPr>
        <w:t xml:space="preserve"> levels of</w:t>
      </w:r>
      <w:r w:rsidRPr="00554D19">
        <w:rPr>
          <w:rStyle w:val="StyleUnderline"/>
        </w:rPr>
        <w:t xml:space="preserve"> global </w:t>
      </w:r>
      <w:r w:rsidRPr="00554D19">
        <w:rPr>
          <w:rStyle w:val="StyleUnderline"/>
          <w:highlight w:val="yellow"/>
        </w:rPr>
        <w:t xml:space="preserve">warming are </w:t>
      </w:r>
      <w:r w:rsidRPr="00554D19">
        <w:rPr>
          <w:rStyle w:val="Emphasis"/>
          <w:highlight w:val="yellow"/>
        </w:rPr>
        <w:t>very unlikely to cause</w:t>
      </w:r>
      <w:r w:rsidRPr="0035406D">
        <w:rPr>
          <w:rStyle w:val="Emphasis"/>
        </w:rPr>
        <w:t xml:space="preserve"> human </w:t>
      </w:r>
      <w:r w:rsidRPr="00554D19">
        <w:rPr>
          <w:rStyle w:val="Emphasis"/>
          <w:highlight w:val="yellow"/>
        </w:rPr>
        <w:t>extinction</w:t>
      </w:r>
      <w:r w:rsidRPr="00554D19">
        <w:rPr>
          <w:sz w:val="16"/>
        </w:rPr>
        <w:t xml:space="preserve">.15 The </w:t>
      </w:r>
      <w:r w:rsidRPr="00554D19">
        <w:rPr>
          <w:rStyle w:val="StyleUnderline"/>
          <w:highlight w:val="yellow"/>
        </w:rPr>
        <w:t>existential risks</w:t>
      </w:r>
      <w:r w:rsidRPr="00554D19">
        <w:rPr>
          <w:rStyle w:val="StyleUnderline"/>
        </w:rPr>
        <w:t xml:space="preserve"> of climate change</w:t>
      </w:r>
      <w:r w:rsidRPr="00554D19">
        <w:rPr>
          <w:sz w:val="16"/>
        </w:rPr>
        <w:t xml:space="preserve"> instead </w:t>
      </w:r>
      <w:r w:rsidRPr="00554D19">
        <w:rPr>
          <w:rStyle w:val="StyleUnderline"/>
          <w:highlight w:val="yellow"/>
        </w:rPr>
        <w:t>stem from tail risk</w:t>
      </w:r>
      <w:r w:rsidRPr="00554D19">
        <w:rPr>
          <w:sz w:val="16"/>
        </w:rPr>
        <w:t xml:space="preserve"> climate change – </w:t>
      </w:r>
      <w:r w:rsidRPr="00554D19">
        <w:rPr>
          <w:rStyle w:val="StyleUnderline"/>
          <w:highlight w:val="yellow"/>
        </w:rPr>
        <w:t xml:space="preserve">the </w:t>
      </w:r>
      <w:r w:rsidRPr="00554D19">
        <w:rPr>
          <w:rStyle w:val="Emphasis"/>
          <w:highlight w:val="yellow"/>
        </w:rPr>
        <w:t>low probability</w:t>
      </w:r>
      <w:r w:rsidRPr="00554D19">
        <w:rPr>
          <w:rStyle w:val="StyleUnderline"/>
          <w:highlight w:val="yellow"/>
        </w:rPr>
        <w:t xml:space="preserve"> of extreme</w:t>
      </w:r>
      <w:r w:rsidRPr="00554D19">
        <w:rPr>
          <w:rStyle w:val="StyleUnderline"/>
        </w:rPr>
        <w:t xml:space="preserve"> levels of </w:t>
      </w:r>
      <w:r w:rsidRPr="00554D19">
        <w:rPr>
          <w:rStyle w:val="StyleUnderline"/>
          <w:highlight w:val="yellow"/>
        </w:rPr>
        <w:t>warming</w:t>
      </w:r>
      <w:r w:rsidRPr="00554D19">
        <w:rPr>
          <w:sz w:val="16"/>
        </w:rPr>
        <w:t xml:space="preserve"> – </w:t>
      </w:r>
      <w:r w:rsidRPr="00554D19">
        <w:rPr>
          <w:rStyle w:val="StyleUnderline"/>
        </w:rPr>
        <w:t>and interaction with other sources of risk</w:t>
      </w:r>
      <w:r w:rsidRPr="00554D19">
        <w:rPr>
          <w:sz w:val="16"/>
        </w:rPr>
        <w:t xml:space="preserve">. It is impossible to say with confidence at what point global warming would become severe enough to pose an existential threat. Research has suggested that </w:t>
      </w:r>
      <w:r w:rsidRPr="00554D19">
        <w:rPr>
          <w:rStyle w:val="Emphasis"/>
        </w:rPr>
        <w:t>warming of 11-</w:t>
      </w:r>
      <w:r w:rsidRPr="00554D19">
        <w:rPr>
          <w:rStyle w:val="Emphasis"/>
          <w:highlight w:val="yellow"/>
        </w:rPr>
        <w:t>12°C</w:t>
      </w:r>
      <w:r w:rsidRPr="00554D19">
        <w:rPr>
          <w:rStyle w:val="StyleUnderline"/>
          <w:highlight w:val="yellow"/>
        </w:rPr>
        <w:t xml:space="preserve"> would render</w:t>
      </w:r>
      <w:r w:rsidRPr="0035406D">
        <w:rPr>
          <w:rStyle w:val="StyleUnderline"/>
        </w:rPr>
        <w:t xml:space="preserve"> most of </w:t>
      </w:r>
      <w:r w:rsidRPr="00554D19">
        <w:rPr>
          <w:rStyle w:val="StyleUnderline"/>
          <w:highlight w:val="yellow"/>
        </w:rPr>
        <w:t>the planet uninhabitable</w:t>
      </w:r>
      <w:r w:rsidRPr="00554D19">
        <w:rPr>
          <w:sz w:val="16"/>
        </w:rPr>
        <w:t xml:space="preserve">,16 and would completely devastate agriculture.17 This would pose an extreme threat to human </w:t>
      </w:r>
      <w:proofErr w:type="spellStart"/>
      <w:r w:rsidRPr="00554D19">
        <w:rPr>
          <w:sz w:val="16"/>
        </w:rPr>
        <w:t>civilisation</w:t>
      </w:r>
      <w:proofErr w:type="spellEnd"/>
      <w:r w:rsidRPr="00554D19">
        <w:rPr>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554D19">
        <w:rPr>
          <w:rStyle w:val="StyleUnderline"/>
        </w:rPr>
        <w:t xml:space="preserve">the </w:t>
      </w:r>
      <w:r w:rsidRPr="00554D19">
        <w:rPr>
          <w:rStyle w:val="StyleUnderline"/>
          <w:highlight w:val="yellow"/>
        </w:rPr>
        <w:t>timescales</w:t>
      </w:r>
      <w:r w:rsidRPr="0035406D">
        <w:rPr>
          <w:rStyle w:val="StyleUnderline"/>
        </w:rPr>
        <w:t xml:space="preserve"> over which</w:t>
      </w:r>
      <w:r w:rsidRPr="00554D19">
        <w:rPr>
          <w:rStyle w:val="StyleUnderline"/>
        </w:rPr>
        <w:t xml:space="preserve"> such </w:t>
      </w:r>
      <w:r w:rsidRPr="0035406D">
        <w:rPr>
          <w:rStyle w:val="StyleUnderline"/>
        </w:rPr>
        <w:t>changes might happen</w:t>
      </w:r>
      <w:r w:rsidRPr="00554D19">
        <w:rPr>
          <w:rStyle w:val="StyleUnderline"/>
        </w:rPr>
        <w:t xml:space="preserve"> could </w:t>
      </w:r>
      <w:r w:rsidRPr="00554D19">
        <w:rPr>
          <w:rStyle w:val="StyleUnderline"/>
          <w:highlight w:val="yellow"/>
        </w:rPr>
        <w:t>mean</w:t>
      </w:r>
      <w:r w:rsidRPr="00554D19">
        <w:rPr>
          <w:sz w:val="16"/>
        </w:rPr>
        <w:t xml:space="preserve"> that </w:t>
      </w:r>
      <w:r w:rsidRPr="00554D19">
        <w:rPr>
          <w:rStyle w:val="Emphasis"/>
          <w:highlight w:val="yellow"/>
        </w:rPr>
        <w:t>humanity is able to adapt</w:t>
      </w:r>
      <w:r w:rsidRPr="00554D19">
        <w:rPr>
          <w:sz w:val="16"/>
        </w:rPr>
        <w:t xml:space="preserve"> enough </w:t>
      </w:r>
      <w:r w:rsidRPr="00554D19">
        <w:rPr>
          <w:rStyle w:val="StyleUnderline"/>
          <w:highlight w:val="yellow"/>
        </w:rPr>
        <w:t xml:space="preserve">to avoid extinction in </w:t>
      </w:r>
      <w:r w:rsidRPr="00554D19">
        <w:rPr>
          <w:rStyle w:val="Emphasis"/>
          <w:highlight w:val="yellow"/>
        </w:rPr>
        <w:t>even</w:t>
      </w:r>
      <w:r w:rsidRPr="00554D19">
        <w:rPr>
          <w:rStyle w:val="Emphasis"/>
        </w:rPr>
        <w:t xml:space="preserve"> very </w:t>
      </w:r>
      <w:r w:rsidRPr="00554D19">
        <w:rPr>
          <w:rStyle w:val="Emphasis"/>
          <w:highlight w:val="yellow"/>
        </w:rPr>
        <w:t>extreme scenarios</w:t>
      </w:r>
      <w:r w:rsidRPr="00554D19">
        <w:rPr>
          <w:sz w:val="16"/>
        </w:rPr>
        <w:t>.</w:t>
      </w:r>
    </w:p>
    <w:p w14:paraId="1E5B020B" w14:textId="77777777" w:rsidR="00424AD7" w:rsidRPr="00554D19" w:rsidRDefault="00424AD7" w:rsidP="00424AD7">
      <w:pPr>
        <w:rPr>
          <w:sz w:val="16"/>
        </w:rPr>
      </w:pPr>
      <w:r w:rsidRPr="00554D19">
        <w:rPr>
          <w:sz w:val="16"/>
        </w:rPr>
        <w:t xml:space="preserve">The probability of these levels of warming depends on eventual greenhouse gas concentrations. According to some experts, </w:t>
      </w:r>
      <w:r w:rsidRPr="00554D19">
        <w:rPr>
          <w:rStyle w:val="StyleUnderline"/>
        </w:rPr>
        <w:t>unless strong action is taken soon by major emitters</w:t>
      </w:r>
      <w:r w:rsidRPr="00554D19">
        <w:rPr>
          <w:sz w:val="16"/>
        </w:rPr>
        <w:t xml:space="preserve">, it is likely that </w:t>
      </w:r>
      <w:r w:rsidRPr="00554D19">
        <w:rPr>
          <w:rStyle w:val="StyleUnderline"/>
        </w:rPr>
        <w:t>we will pursue a medium-high emissions pathway</w:t>
      </w:r>
      <w:r w:rsidRPr="00554D19">
        <w:rPr>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35406D">
        <w:rPr>
          <w:rStyle w:val="StyleUnderline"/>
        </w:rPr>
        <w:t>if we</w:t>
      </w:r>
      <w:r w:rsidRPr="00554D19">
        <w:rPr>
          <w:rStyle w:val="StyleUnderline"/>
        </w:rPr>
        <w:t xml:space="preserve"> continue to </w:t>
      </w:r>
      <w:r w:rsidRPr="0035406D">
        <w:rPr>
          <w:rStyle w:val="StyleUnderline"/>
        </w:rPr>
        <w:t>pursue</w:t>
      </w:r>
      <w:r w:rsidRPr="00554D19">
        <w:rPr>
          <w:rStyle w:val="StyleUnderline"/>
        </w:rPr>
        <w:t xml:space="preserve"> a </w:t>
      </w:r>
      <w:r w:rsidRPr="0035406D">
        <w:rPr>
          <w:rStyle w:val="StyleUnderline"/>
        </w:rPr>
        <w:t>medium-high emissions</w:t>
      </w:r>
      <w:r w:rsidRPr="00554D19">
        <w:rPr>
          <w:rStyle w:val="StyleUnderline"/>
        </w:rPr>
        <w:t xml:space="preserve"> pathway</w:t>
      </w:r>
      <w:r w:rsidRPr="00554D19">
        <w:rPr>
          <w:sz w:val="16"/>
        </w:rPr>
        <w:t xml:space="preserve">, the </w:t>
      </w:r>
      <w:r w:rsidRPr="00554D19">
        <w:rPr>
          <w:rStyle w:val="StyleUnderline"/>
          <w:highlight w:val="yellow"/>
        </w:rPr>
        <w:t>probability of</w:t>
      </w:r>
      <w:r w:rsidRPr="00554D19">
        <w:rPr>
          <w:rStyle w:val="StyleUnderline"/>
        </w:rPr>
        <w:t xml:space="preserve"> eventual warming of </w:t>
      </w:r>
      <w:r w:rsidRPr="00554D19">
        <w:rPr>
          <w:rStyle w:val="StyleUnderline"/>
          <w:highlight w:val="yellow"/>
        </w:rPr>
        <w:t>6°C is</w:t>
      </w:r>
      <w:r w:rsidRPr="00554D19">
        <w:rPr>
          <w:rStyle w:val="StyleUnderline"/>
        </w:rPr>
        <w:t xml:space="preserve"> around </w:t>
      </w:r>
      <w:r w:rsidRPr="00554D19">
        <w:rPr>
          <w:rStyle w:val="Emphasis"/>
          <w:highlight w:val="yellow"/>
        </w:rPr>
        <w:t>10%</w:t>
      </w:r>
      <w:r w:rsidRPr="00554D19">
        <w:rPr>
          <w:sz w:val="16"/>
        </w:rPr>
        <w:t xml:space="preserve">,23 </w:t>
      </w:r>
      <w:r w:rsidRPr="00554D19">
        <w:rPr>
          <w:rStyle w:val="StyleUnderline"/>
          <w:highlight w:val="yellow"/>
        </w:rPr>
        <w:t>and</w:t>
      </w:r>
      <w:r w:rsidRPr="00554D19">
        <w:rPr>
          <w:sz w:val="16"/>
        </w:rPr>
        <w:t xml:space="preserve"> of </w:t>
      </w:r>
      <w:r w:rsidRPr="00554D19">
        <w:rPr>
          <w:rStyle w:val="StyleUnderline"/>
          <w:highlight w:val="yellow"/>
        </w:rPr>
        <w:t>10°C is</w:t>
      </w:r>
      <w:r w:rsidRPr="00554D19">
        <w:rPr>
          <w:sz w:val="16"/>
        </w:rPr>
        <w:t xml:space="preserve"> around </w:t>
      </w:r>
      <w:r w:rsidRPr="00554D19">
        <w:rPr>
          <w:rStyle w:val="Emphasis"/>
          <w:highlight w:val="yellow"/>
        </w:rPr>
        <w:t>3%</w:t>
      </w:r>
      <w:r w:rsidRPr="00554D19">
        <w:rPr>
          <w:sz w:val="16"/>
        </w:rPr>
        <w:t xml:space="preserve">.24 </w:t>
      </w:r>
      <w:r w:rsidRPr="00554D19">
        <w:rPr>
          <w:rStyle w:val="StyleUnderline"/>
          <w:highlight w:val="yellow"/>
        </w:rPr>
        <w:t>These</w:t>
      </w:r>
      <w:r w:rsidRPr="0035406D">
        <w:rPr>
          <w:rStyle w:val="StyleUnderline"/>
        </w:rPr>
        <w:t xml:space="preserve"> estimates </w:t>
      </w:r>
      <w:r w:rsidRPr="00554D19">
        <w:rPr>
          <w:rStyle w:val="StyleUnderline"/>
          <w:highlight w:val="yellow"/>
        </w:rPr>
        <w:t>are</w:t>
      </w:r>
      <w:r w:rsidRPr="00554D19">
        <w:rPr>
          <w:sz w:val="16"/>
        </w:rPr>
        <w:t xml:space="preserve"> of course </w:t>
      </w:r>
      <w:r w:rsidRPr="00554D19">
        <w:rPr>
          <w:rStyle w:val="Emphasis"/>
          <w:highlight w:val="yellow"/>
        </w:rPr>
        <w:t>highly uncertain</w:t>
      </w:r>
      <w:r w:rsidRPr="00554D19">
        <w:rPr>
          <w:sz w:val="16"/>
        </w:rPr>
        <w:t>.</w:t>
      </w:r>
    </w:p>
    <w:p w14:paraId="246A2216" w14:textId="5FC79FE6" w:rsidR="00424AD7" w:rsidRDefault="00424AD7" w:rsidP="00424AD7">
      <w:pPr>
        <w:rPr>
          <w:sz w:val="16"/>
        </w:rPr>
      </w:pPr>
      <w:r w:rsidRPr="00554D19">
        <w:rPr>
          <w:rStyle w:val="StyleUnderline"/>
          <w:highlight w:val="yellow"/>
        </w:rPr>
        <w:t xml:space="preserve">It is </w:t>
      </w:r>
      <w:r w:rsidRPr="00554D19">
        <w:rPr>
          <w:rStyle w:val="Emphasis"/>
          <w:highlight w:val="yellow"/>
        </w:rPr>
        <w:t>likely</w:t>
      </w:r>
      <w:r w:rsidRPr="00554D19">
        <w:rPr>
          <w:sz w:val="16"/>
        </w:rPr>
        <w:t xml:space="preserve"> that </w:t>
      </w:r>
      <w:r w:rsidRPr="00554D19">
        <w:rPr>
          <w:rStyle w:val="StyleUnderline"/>
          <w:highlight w:val="yellow"/>
        </w:rPr>
        <w:t xml:space="preserve">the world will </w:t>
      </w:r>
      <w:proofErr w:type="gramStart"/>
      <w:r w:rsidRPr="00554D19">
        <w:rPr>
          <w:rStyle w:val="StyleUnderline"/>
          <w:highlight w:val="yellow"/>
        </w:rPr>
        <w:t>take action</w:t>
      </w:r>
      <w:proofErr w:type="gramEnd"/>
      <w:r w:rsidRPr="0035406D">
        <w:rPr>
          <w:rStyle w:val="StyleUnderline"/>
        </w:rPr>
        <w:t xml:space="preserve"> against climate change </w:t>
      </w:r>
      <w:r w:rsidRPr="00554D19">
        <w:rPr>
          <w:rStyle w:val="StyleUnderline"/>
          <w:highlight w:val="yellow"/>
        </w:rPr>
        <w:t>once it begins to impose</w:t>
      </w:r>
      <w:r w:rsidRPr="00554D19">
        <w:rPr>
          <w:rStyle w:val="StyleUnderline"/>
        </w:rPr>
        <w:t xml:space="preserve"> large </w:t>
      </w:r>
      <w:r w:rsidRPr="00554D19">
        <w:rPr>
          <w:rStyle w:val="StyleUnderline"/>
          <w:highlight w:val="yellow"/>
        </w:rPr>
        <w:t>costs</w:t>
      </w:r>
      <w:r w:rsidRPr="00554D19">
        <w:rPr>
          <w:sz w:val="16"/>
        </w:rPr>
        <w:t xml:space="preserve"> on human society, </w:t>
      </w:r>
      <w:r w:rsidRPr="00554D19">
        <w:rPr>
          <w:rStyle w:val="Emphasis"/>
          <w:highlight w:val="yellow"/>
        </w:rPr>
        <w:t>long before</w:t>
      </w:r>
      <w:r w:rsidRPr="00554D19">
        <w:rPr>
          <w:rStyle w:val="Emphasis"/>
        </w:rPr>
        <w:t xml:space="preserve"> there is </w:t>
      </w:r>
      <w:r w:rsidRPr="00554D19">
        <w:rPr>
          <w:rStyle w:val="Emphasis"/>
          <w:highlight w:val="yellow"/>
        </w:rPr>
        <w:t>warming of 10°C</w:t>
      </w:r>
      <w:r w:rsidRPr="00554D19">
        <w:rPr>
          <w:sz w:val="16"/>
        </w:rPr>
        <w:t xml:space="preserve">. Unfortunately, there is significant inertia in the climate system: there is a 25 to </w:t>
      </w:r>
      <w:proofErr w:type="gramStart"/>
      <w:r w:rsidRPr="00554D19">
        <w:rPr>
          <w:sz w:val="16"/>
        </w:rPr>
        <w:t>50 year</w:t>
      </w:r>
      <w:proofErr w:type="gramEnd"/>
      <w:r w:rsidRPr="00554D19">
        <w:rPr>
          <w:sz w:val="16"/>
        </w:rPr>
        <w:t xml:space="preserve">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787F8855" w14:textId="4F9E28FA" w:rsidR="00424AD7" w:rsidRDefault="00424AD7" w:rsidP="00126188"/>
    <w:p w14:paraId="0196E1A8" w14:textId="45051F91" w:rsidR="00424AD7" w:rsidRPr="005A190C" w:rsidRDefault="00424AD7" w:rsidP="00424AD7">
      <w:pPr>
        <w:pStyle w:val="Heading3"/>
      </w:pPr>
      <w:r>
        <w:t xml:space="preserve">   1AR---Warming D</w:t>
      </w:r>
    </w:p>
    <w:p w14:paraId="16AA616A" w14:textId="77777777" w:rsidR="00424AD7" w:rsidRDefault="00424AD7" w:rsidP="00424AD7">
      <w:pPr>
        <w:pStyle w:val="Heading4"/>
      </w:pPr>
      <w:r>
        <w:t xml:space="preserve">No individual risk can be tied to a specific </w:t>
      </w:r>
      <w:r w:rsidRPr="00143B4F">
        <w:rPr>
          <w:u w:val="single"/>
        </w:rPr>
        <w:t>probability</w:t>
      </w:r>
      <w:r>
        <w:t xml:space="preserve"> or </w:t>
      </w:r>
      <w:r w:rsidRPr="00143B4F">
        <w:rPr>
          <w:u w:val="single"/>
        </w:rPr>
        <w:t>temperature increase</w:t>
      </w:r>
      <w:r>
        <w:t xml:space="preserve">, and most climate risks are </w:t>
      </w:r>
      <w:r>
        <w:rPr>
          <w:u w:val="single"/>
        </w:rPr>
        <w:t>small modifications</w:t>
      </w:r>
      <w:r>
        <w:t xml:space="preserve"> to fundamental societal risks that we’ve dealt with for millennia</w:t>
      </w:r>
    </w:p>
    <w:p w14:paraId="2167D48F" w14:textId="270DBC0F" w:rsidR="00424AD7" w:rsidRPr="00D00E22" w:rsidRDefault="00424AD7" w:rsidP="00424AD7">
      <w:r>
        <w:t xml:space="preserve">Their </w:t>
      </w:r>
      <w:bookmarkStart w:id="9" w:name="_GoBack"/>
      <w:bookmarkEnd w:id="9"/>
      <w:r>
        <w:t>cards just laundry-list scary things, but most are examples of societal vulnerabilities that warming only marginally alters, the probability of which is unquantifiable</w:t>
      </w:r>
    </w:p>
    <w:p w14:paraId="27523C81" w14:textId="77777777" w:rsidR="00424AD7" w:rsidRDefault="00424AD7" w:rsidP="00424AD7">
      <w:r>
        <w:t xml:space="preserve">Judith </w:t>
      </w:r>
      <w:r w:rsidRPr="0095321B">
        <w:rPr>
          <w:rStyle w:val="Style13ptBold"/>
        </w:rPr>
        <w:t>Curry 17</w:t>
      </w:r>
      <w:r>
        <w:t>, President of Climate Forecast Applications Network (CFAN), previously Professor and Chair of the School of Earth and Atmospheric Sciences at the Georgia Institute of Technology, 1/29/17, “The ‘threat’ of climate change,” https://judithcurry.com/2017/01/29/the-threat-of-climate-change/</w:t>
      </w:r>
    </w:p>
    <w:p w14:paraId="18E7F071" w14:textId="77777777" w:rsidR="00424AD7" w:rsidRPr="00F850B8" w:rsidRDefault="00424AD7" w:rsidP="00424AD7">
      <w:pPr>
        <w:rPr>
          <w:sz w:val="16"/>
        </w:rPr>
      </w:pPr>
      <w:r w:rsidRPr="00F850B8">
        <w:rPr>
          <w:sz w:val="16"/>
        </w:rPr>
        <w:t xml:space="preserve">I think </w:t>
      </w:r>
      <w:r w:rsidRPr="00143B4F">
        <w:rPr>
          <w:sz w:val="16"/>
        </w:rPr>
        <w:t>that</w:t>
      </w:r>
      <w:r w:rsidRPr="00F850B8">
        <w:rPr>
          <w:sz w:val="16"/>
        </w:rPr>
        <w:t xml:space="preserve"> </w:t>
      </w:r>
      <w:r w:rsidRPr="00C8716E">
        <w:rPr>
          <w:rStyle w:val="StyleUnderline"/>
        </w:rPr>
        <w:t xml:space="preserve">use of these words </w:t>
      </w:r>
      <w:r w:rsidRPr="00C8716E">
        <w:rPr>
          <w:rStyle w:val="Emphasis"/>
        </w:rPr>
        <w:t>mislead the public debate on climate change</w:t>
      </w:r>
      <w:r w:rsidRPr="00F850B8">
        <w:rPr>
          <w:sz w:val="16"/>
        </w:rPr>
        <w:t xml:space="preserve"> — </w:t>
      </w:r>
      <w:r w:rsidRPr="00C8716E">
        <w:rPr>
          <w:rStyle w:val="StyleUnderline"/>
        </w:rPr>
        <w:t xml:space="preserve">any </w:t>
      </w:r>
      <w:r w:rsidRPr="00143B4F">
        <w:rPr>
          <w:rStyle w:val="StyleUnderline"/>
          <w:highlight w:val="yellow"/>
        </w:rPr>
        <w:t>damages from</w:t>
      </w:r>
      <w:r w:rsidRPr="00C8716E">
        <w:rPr>
          <w:rStyle w:val="StyleUnderline"/>
        </w:rPr>
        <w:t xml:space="preserve"> human caused </w:t>
      </w:r>
      <w:r w:rsidRPr="00143B4F">
        <w:rPr>
          <w:rStyle w:val="StyleUnderline"/>
          <w:highlight w:val="yellow"/>
        </w:rPr>
        <w:t>climate</w:t>
      </w:r>
      <w:r w:rsidRPr="00C8716E">
        <w:rPr>
          <w:rStyle w:val="StyleUnderline"/>
        </w:rPr>
        <w:t xml:space="preserve"> change </w:t>
      </w:r>
      <w:r w:rsidRPr="00143B4F">
        <w:rPr>
          <w:rStyle w:val="StyleUnderline"/>
          <w:highlight w:val="yellow"/>
        </w:rPr>
        <w:t xml:space="preserve">are </w:t>
      </w:r>
      <w:r w:rsidRPr="00143B4F">
        <w:rPr>
          <w:rStyle w:val="Emphasis"/>
          <w:highlight w:val="yellow"/>
        </w:rPr>
        <w:t>not imminent</w:t>
      </w:r>
      <w:r w:rsidRPr="00143B4F">
        <w:rPr>
          <w:rStyle w:val="StyleUnderline"/>
          <w:highlight w:val="yellow"/>
        </w:rPr>
        <w:t xml:space="preserve">, we </w:t>
      </w:r>
      <w:r w:rsidRPr="00143B4F">
        <w:rPr>
          <w:rStyle w:val="Emphasis"/>
          <w:highlight w:val="yellow"/>
        </w:rPr>
        <w:t>cannot</w:t>
      </w:r>
      <w:r w:rsidRPr="00C8716E">
        <w:rPr>
          <w:rStyle w:val="Emphasis"/>
        </w:rPr>
        <w:t xml:space="preserve"> </w:t>
      </w:r>
      <w:r w:rsidRPr="00143B4F">
        <w:rPr>
          <w:rStyle w:val="Emphasis"/>
          <w:highlight w:val="yellow"/>
        </w:rPr>
        <w:t>quantify</w:t>
      </w:r>
      <w:r w:rsidRPr="00C8716E">
        <w:rPr>
          <w:rStyle w:val="Emphasis"/>
        </w:rPr>
        <w:t xml:space="preserve"> the </w:t>
      </w:r>
      <w:r w:rsidRPr="00143B4F">
        <w:rPr>
          <w:rStyle w:val="Emphasis"/>
          <w:highlight w:val="yellow"/>
        </w:rPr>
        <w:t>risk</w:t>
      </w:r>
      <w:r w:rsidRPr="00143B4F">
        <w:rPr>
          <w:rStyle w:val="StyleUnderline"/>
          <w:highlight w:val="yellow"/>
        </w:rPr>
        <w:t xml:space="preserve"> owing to deep uncertainties</w:t>
      </w:r>
      <w:r w:rsidRPr="00C8716E">
        <w:rPr>
          <w:rStyle w:val="StyleUnderline"/>
        </w:rPr>
        <w:t xml:space="preserve">, </w:t>
      </w:r>
      <w:r w:rsidRPr="00143B4F">
        <w:rPr>
          <w:rStyle w:val="StyleUnderline"/>
          <w:highlight w:val="yellow"/>
        </w:rPr>
        <w:t>and any</w:t>
      </w:r>
      <w:r w:rsidRPr="00C8716E">
        <w:rPr>
          <w:rStyle w:val="StyleUnderline"/>
        </w:rPr>
        <w:t xml:space="preserve"> conceivable </w:t>
      </w:r>
      <w:r w:rsidRPr="00143B4F">
        <w:rPr>
          <w:rStyle w:val="StyleUnderline"/>
          <w:highlight w:val="yellow"/>
        </w:rPr>
        <w:t>policy</w:t>
      </w:r>
      <w:r w:rsidRPr="00C8716E">
        <w:rPr>
          <w:rStyle w:val="StyleUnderline"/>
        </w:rPr>
        <w:t xml:space="preserve"> for reducing CO2 emissions </w:t>
      </w:r>
      <w:r w:rsidRPr="00143B4F">
        <w:rPr>
          <w:rStyle w:val="StyleUnderline"/>
          <w:highlight w:val="yellow"/>
        </w:rPr>
        <w:t xml:space="preserve">will have </w:t>
      </w:r>
      <w:r w:rsidRPr="00143B4F">
        <w:rPr>
          <w:rStyle w:val="Emphasis"/>
          <w:highlight w:val="yellow"/>
        </w:rPr>
        <w:t>little impact</w:t>
      </w:r>
      <w:r w:rsidRPr="00143B4F">
        <w:rPr>
          <w:rStyle w:val="StyleUnderline"/>
          <w:highlight w:val="yellow"/>
        </w:rPr>
        <w:t xml:space="preserve"> on</w:t>
      </w:r>
      <w:r w:rsidRPr="00C8716E">
        <w:rPr>
          <w:rStyle w:val="StyleUnderline"/>
        </w:rPr>
        <w:t xml:space="preserve"> the hypothesized </w:t>
      </w:r>
      <w:r w:rsidRPr="00143B4F">
        <w:rPr>
          <w:rStyle w:val="StyleUnderline"/>
          <w:highlight w:val="yellow"/>
        </w:rPr>
        <w:t>damages</w:t>
      </w:r>
      <w:r w:rsidRPr="00C8716E">
        <w:rPr>
          <w:rStyle w:val="StyleUnderline"/>
        </w:rPr>
        <w:t xml:space="preserve"> in the 21st century</w:t>
      </w:r>
      <w:r w:rsidRPr="00F850B8">
        <w:rPr>
          <w:sz w:val="16"/>
        </w:rPr>
        <w:t xml:space="preserve">. </w:t>
      </w:r>
    </w:p>
    <w:p w14:paraId="14FFCEC8" w14:textId="77777777" w:rsidR="00424AD7" w:rsidRPr="00F850B8" w:rsidRDefault="00424AD7" w:rsidP="00424AD7">
      <w:pPr>
        <w:rPr>
          <w:sz w:val="16"/>
        </w:rPr>
      </w:pPr>
      <w:r w:rsidRPr="00F850B8">
        <w:rPr>
          <w:sz w:val="16"/>
        </w:rPr>
        <w:t xml:space="preserve">‘Threats’ or ‘reasons for concern’? </w:t>
      </w:r>
    </w:p>
    <w:p w14:paraId="34AC9D2F" w14:textId="77777777" w:rsidR="00424AD7" w:rsidRPr="00F850B8" w:rsidRDefault="00424AD7" w:rsidP="00424AD7">
      <w:pPr>
        <w:rPr>
          <w:sz w:val="16"/>
        </w:rPr>
      </w:pPr>
      <w:r w:rsidRPr="00C8716E">
        <w:rPr>
          <w:rStyle w:val="StyleUnderline"/>
        </w:rPr>
        <w:t>I do not question</w:t>
      </w:r>
      <w:r w:rsidRPr="00F850B8">
        <w:rPr>
          <w:sz w:val="16"/>
        </w:rPr>
        <w:t xml:space="preserve"> that </w:t>
      </w:r>
      <w:r w:rsidRPr="00C8716E">
        <w:rPr>
          <w:rStyle w:val="StyleUnderline"/>
        </w:rPr>
        <w:t>the possibility of adverse impacts from human caused climate change should be under consideration</w:t>
      </w:r>
      <w:r w:rsidRPr="00F850B8">
        <w:rPr>
          <w:sz w:val="16"/>
        </w:rPr>
        <w:t xml:space="preserve">.  However, </w:t>
      </w:r>
      <w:r w:rsidRPr="00C8716E">
        <w:rPr>
          <w:rStyle w:val="StyleUnderline"/>
        </w:rPr>
        <w:t xml:space="preserve">the human caused </w:t>
      </w:r>
      <w:r w:rsidRPr="00143B4F">
        <w:rPr>
          <w:rStyle w:val="Emphasis"/>
          <w:highlight w:val="yellow"/>
        </w:rPr>
        <w:t>impacts</w:t>
      </w:r>
      <w:r w:rsidRPr="00C8716E">
        <w:rPr>
          <w:rStyle w:val="StyleUnderline"/>
        </w:rPr>
        <w:t xml:space="preserve"> of climate change have </w:t>
      </w:r>
      <w:r w:rsidRPr="00143B4F">
        <w:rPr>
          <w:rStyle w:val="StyleUnderline"/>
          <w:highlight w:val="yellow"/>
        </w:rPr>
        <w:t xml:space="preserve">been </w:t>
      </w:r>
      <w:r w:rsidRPr="00143B4F">
        <w:rPr>
          <w:rStyle w:val="Emphasis"/>
          <w:highlight w:val="yellow"/>
        </w:rPr>
        <w:t>overhyped</w:t>
      </w:r>
      <w:r w:rsidRPr="00C8716E">
        <w:rPr>
          <w:rStyle w:val="Emphasis"/>
        </w:rPr>
        <w:t xml:space="preserve"> from the beginning</w:t>
      </w:r>
      <w:r w:rsidRPr="00F850B8">
        <w:rPr>
          <w:sz w:val="16"/>
        </w:rPr>
        <w:t xml:space="preserve"> — the 1992 UNFCCC treaty on avoiding dangerous human interference on the climate.  This implied warming was dangerous before any work had </w:t>
      </w:r>
      <w:proofErr w:type="gramStart"/>
      <w:r w:rsidRPr="00F850B8">
        <w:rPr>
          <w:sz w:val="16"/>
        </w:rPr>
        <w:t>actually been</w:t>
      </w:r>
      <w:proofErr w:type="gramEnd"/>
      <w:r w:rsidRPr="00F850B8">
        <w:rPr>
          <w:sz w:val="16"/>
        </w:rPr>
        <w:t xml:space="preserve"> done on this. </w:t>
      </w:r>
    </w:p>
    <w:p w14:paraId="5D16D556" w14:textId="77777777" w:rsidR="00424AD7" w:rsidRPr="00F850B8" w:rsidRDefault="00424AD7" w:rsidP="00424AD7">
      <w:pPr>
        <w:rPr>
          <w:sz w:val="16"/>
        </w:rPr>
      </w:pPr>
      <w:r w:rsidRPr="00F850B8">
        <w:rPr>
          <w:sz w:val="16"/>
        </w:rPr>
        <w:t xml:space="preserve">Some much needed clarification is presented in a recent article published in Nature: IPCC reasons for concern regarding climate change risks.  This article provides a good overview of the current IPCC framework for considering dangerous impacts.  A summary of the main concerns: </w:t>
      </w:r>
    </w:p>
    <w:p w14:paraId="50032619" w14:textId="77777777" w:rsidR="00424AD7" w:rsidRPr="00F850B8" w:rsidRDefault="00424AD7" w:rsidP="00424AD7">
      <w:pPr>
        <w:rPr>
          <w:sz w:val="16"/>
        </w:rPr>
      </w:pPr>
      <w:r w:rsidRPr="00F850B8">
        <w:rPr>
          <w:sz w:val="16"/>
        </w:rPr>
        <w:t xml:space="preserve">The reasons for concern (RFCs) reported in AR5 are: </w:t>
      </w:r>
    </w:p>
    <w:p w14:paraId="23D96F77" w14:textId="77777777" w:rsidR="00424AD7" w:rsidRPr="00F850B8" w:rsidRDefault="00424AD7" w:rsidP="00424AD7">
      <w:pPr>
        <w:rPr>
          <w:sz w:val="16"/>
        </w:rPr>
      </w:pPr>
      <w:r w:rsidRPr="00F850B8">
        <w:rPr>
          <w:sz w:val="16"/>
        </w:rPr>
        <w:t>Risks to unique and threatened systems (indicated by RFC1)</w:t>
      </w:r>
    </w:p>
    <w:p w14:paraId="6795EEA9" w14:textId="77777777" w:rsidR="00424AD7" w:rsidRPr="00F850B8" w:rsidRDefault="00424AD7" w:rsidP="00424AD7">
      <w:pPr>
        <w:rPr>
          <w:sz w:val="16"/>
        </w:rPr>
      </w:pPr>
      <w:r w:rsidRPr="00F850B8">
        <w:rPr>
          <w:sz w:val="16"/>
        </w:rPr>
        <w:lastRenderedPageBreak/>
        <w:t>Risks associated with extreme weather events (RFC2)</w:t>
      </w:r>
    </w:p>
    <w:p w14:paraId="7DF1BFB4" w14:textId="77777777" w:rsidR="00424AD7" w:rsidRPr="00F850B8" w:rsidRDefault="00424AD7" w:rsidP="00424AD7">
      <w:pPr>
        <w:rPr>
          <w:sz w:val="16"/>
        </w:rPr>
      </w:pPr>
      <w:r w:rsidRPr="00F850B8">
        <w:rPr>
          <w:sz w:val="16"/>
        </w:rPr>
        <w:t>Risks associated with the distribution of impacts (RFC3)</w:t>
      </w:r>
    </w:p>
    <w:p w14:paraId="3E545553" w14:textId="77777777" w:rsidR="00424AD7" w:rsidRPr="00F850B8" w:rsidRDefault="00424AD7" w:rsidP="00424AD7">
      <w:pPr>
        <w:rPr>
          <w:sz w:val="16"/>
        </w:rPr>
      </w:pPr>
      <w:r w:rsidRPr="00F850B8">
        <w:rPr>
          <w:sz w:val="16"/>
        </w:rPr>
        <w:t>Risks associated with global aggregate impacts (RFC4)</w:t>
      </w:r>
    </w:p>
    <w:p w14:paraId="445A3196" w14:textId="77777777" w:rsidR="00424AD7" w:rsidRPr="00F850B8" w:rsidRDefault="00424AD7" w:rsidP="00424AD7">
      <w:pPr>
        <w:rPr>
          <w:sz w:val="16"/>
        </w:rPr>
      </w:pPr>
      <w:r w:rsidRPr="00F850B8">
        <w:rPr>
          <w:sz w:val="16"/>
        </w:rPr>
        <w:t>Risks associated with large-scale singular events (RFC5)</w:t>
      </w:r>
    </w:p>
    <w:p w14:paraId="532D1890" w14:textId="77777777" w:rsidR="00424AD7" w:rsidRPr="00F850B8" w:rsidRDefault="00424AD7" w:rsidP="00424AD7">
      <w:pPr>
        <w:rPr>
          <w:sz w:val="16"/>
        </w:rPr>
      </w:pPr>
      <w:r w:rsidRPr="00F850B8">
        <w:rPr>
          <w:rStyle w:val="StyleUnderline"/>
        </w:rPr>
        <w:t>The</w:t>
      </w:r>
      <w:r w:rsidRPr="00F850B8">
        <w:rPr>
          <w:sz w:val="16"/>
        </w:rPr>
        <w:t xml:space="preserve"> eight </w:t>
      </w:r>
      <w:r w:rsidRPr="00F850B8">
        <w:rPr>
          <w:rStyle w:val="Emphasis"/>
        </w:rPr>
        <w:t xml:space="preserve">overarching </w:t>
      </w:r>
      <w:r w:rsidRPr="00143B4F">
        <w:rPr>
          <w:rStyle w:val="Emphasis"/>
          <w:highlight w:val="yellow"/>
        </w:rPr>
        <w:t>key risks</w:t>
      </w:r>
      <w:r w:rsidRPr="00143B4F">
        <w:rPr>
          <w:rStyle w:val="StyleUnderline"/>
          <w:highlight w:val="yellow"/>
        </w:rPr>
        <w:t xml:space="preserve"> are</w:t>
      </w:r>
      <w:r w:rsidRPr="00143B4F">
        <w:rPr>
          <w:sz w:val="16"/>
          <w:highlight w:val="yellow"/>
        </w:rPr>
        <w:t>:</w:t>
      </w:r>
    </w:p>
    <w:p w14:paraId="04143AB0" w14:textId="77777777" w:rsidR="00424AD7" w:rsidRPr="00F850B8" w:rsidRDefault="00424AD7" w:rsidP="00424AD7">
      <w:pPr>
        <w:rPr>
          <w:sz w:val="16"/>
        </w:rPr>
      </w:pPr>
      <w:r w:rsidRPr="00F850B8">
        <w:rPr>
          <w:rStyle w:val="StyleUnderline"/>
        </w:rPr>
        <w:t xml:space="preserve">Risk of </w:t>
      </w:r>
      <w:r w:rsidRPr="00143B4F">
        <w:rPr>
          <w:rStyle w:val="StyleUnderline"/>
          <w:highlight w:val="yellow"/>
        </w:rPr>
        <w:t>death</w:t>
      </w:r>
      <w:r w:rsidRPr="00F850B8">
        <w:rPr>
          <w:sz w:val="16"/>
        </w:rPr>
        <w:t xml:space="preserve">, injury, ill-health, </w:t>
      </w:r>
      <w:r w:rsidRPr="00F850B8">
        <w:rPr>
          <w:rStyle w:val="StyleUnderline"/>
        </w:rPr>
        <w:t>or disrupted livelihoods in low-lying coastal zones</w:t>
      </w:r>
      <w:r w:rsidRPr="00F850B8">
        <w:rPr>
          <w:sz w:val="16"/>
        </w:rPr>
        <w:t xml:space="preserve"> and small island developing states and other small islands due to storm surges, coastal flooding, and sea-level rise.</w:t>
      </w:r>
    </w:p>
    <w:p w14:paraId="171C1468" w14:textId="77777777" w:rsidR="00424AD7" w:rsidRPr="00F850B8" w:rsidRDefault="00424AD7" w:rsidP="00424AD7">
      <w:pPr>
        <w:rPr>
          <w:sz w:val="16"/>
        </w:rPr>
      </w:pPr>
      <w:r w:rsidRPr="00F850B8">
        <w:rPr>
          <w:rStyle w:val="StyleUnderline"/>
        </w:rPr>
        <w:t>Risk of</w:t>
      </w:r>
      <w:r w:rsidRPr="00F850B8">
        <w:rPr>
          <w:sz w:val="16"/>
        </w:rPr>
        <w:t xml:space="preserve"> severe ill-health and </w:t>
      </w:r>
      <w:r w:rsidRPr="00DD4FDB">
        <w:rPr>
          <w:rStyle w:val="StyleUnderline"/>
        </w:rPr>
        <w:t>disrupted livelihoods</w:t>
      </w:r>
      <w:r w:rsidRPr="00F850B8">
        <w:rPr>
          <w:rStyle w:val="StyleUnderline"/>
        </w:rPr>
        <w:t xml:space="preserve"> for large urban populations</w:t>
      </w:r>
      <w:r w:rsidRPr="00F850B8">
        <w:rPr>
          <w:sz w:val="16"/>
        </w:rPr>
        <w:t xml:space="preserve"> due to inland flooding in some regions.</w:t>
      </w:r>
    </w:p>
    <w:p w14:paraId="2B47A28A" w14:textId="77777777" w:rsidR="00424AD7" w:rsidRPr="00F850B8" w:rsidRDefault="00424AD7" w:rsidP="00424AD7">
      <w:pPr>
        <w:rPr>
          <w:sz w:val="16"/>
        </w:rPr>
      </w:pPr>
      <w:r w:rsidRPr="00F850B8">
        <w:rPr>
          <w:rStyle w:val="StyleUnderline"/>
        </w:rPr>
        <w:t xml:space="preserve">Systemic risks due to </w:t>
      </w:r>
      <w:r w:rsidRPr="00143B4F">
        <w:rPr>
          <w:rStyle w:val="StyleUnderline"/>
          <w:highlight w:val="yellow"/>
        </w:rPr>
        <w:t>extreme weather</w:t>
      </w:r>
      <w:r w:rsidRPr="00F850B8">
        <w:rPr>
          <w:rStyle w:val="StyleUnderline"/>
        </w:rPr>
        <w:t xml:space="preserve"> events</w:t>
      </w:r>
      <w:r w:rsidRPr="00F850B8">
        <w:rPr>
          <w:sz w:val="16"/>
        </w:rPr>
        <w:t xml:space="preserve"> leading to breakdown of infrastructure networks and critical services such as electricity, water supply, and health and emergency services.</w:t>
      </w:r>
    </w:p>
    <w:p w14:paraId="763349EB" w14:textId="77777777" w:rsidR="00424AD7" w:rsidRPr="00F850B8" w:rsidRDefault="00424AD7" w:rsidP="00424AD7">
      <w:pPr>
        <w:rPr>
          <w:sz w:val="16"/>
        </w:rPr>
      </w:pPr>
      <w:r w:rsidRPr="00F850B8">
        <w:rPr>
          <w:rStyle w:val="StyleUnderline"/>
        </w:rPr>
        <w:t>Risk of mortality</w:t>
      </w:r>
      <w:r w:rsidRPr="00F850B8">
        <w:rPr>
          <w:sz w:val="16"/>
        </w:rPr>
        <w:t xml:space="preserve"> and morbidity </w:t>
      </w:r>
      <w:r w:rsidRPr="00F850B8">
        <w:rPr>
          <w:rStyle w:val="StyleUnderline"/>
        </w:rPr>
        <w:t>during</w:t>
      </w:r>
      <w:r w:rsidRPr="00F850B8">
        <w:rPr>
          <w:sz w:val="16"/>
        </w:rPr>
        <w:t xml:space="preserve"> periods of </w:t>
      </w:r>
      <w:r w:rsidRPr="00F850B8">
        <w:rPr>
          <w:rStyle w:val="StyleUnderline"/>
        </w:rPr>
        <w:t>extreme heat</w:t>
      </w:r>
      <w:r w:rsidRPr="00F850B8">
        <w:rPr>
          <w:sz w:val="16"/>
        </w:rPr>
        <w:t>, particularly for vulnerable urban populations and those working outdoors in urban or rural areas.</w:t>
      </w:r>
    </w:p>
    <w:p w14:paraId="28A7A8A5" w14:textId="77777777" w:rsidR="00424AD7" w:rsidRPr="00F850B8" w:rsidRDefault="00424AD7" w:rsidP="00424AD7">
      <w:pPr>
        <w:rPr>
          <w:sz w:val="16"/>
        </w:rPr>
      </w:pPr>
      <w:r w:rsidRPr="00F850B8">
        <w:rPr>
          <w:rStyle w:val="StyleUnderline"/>
        </w:rPr>
        <w:t xml:space="preserve">Risk of </w:t>
      </w:r>
      <w:r w:rsidRPr="00143B4F">
        <w:rPr>
          <w:rStyle w:val="StyleUnderline"/>
          <w:highlight w:val="yellow"/>
        </w:rPr>
        <w:t>food insecurity</w:t>
      </w:r>
      <w:r w:rsidRPr="00F850B8">
        <w:rPr>
          <w:sz w:val="16"/>
        </w:rPr>
        <w:t xml:space="preserve"> and the breakdown of food systems linked to warming, drought, flooding, and precipitation variability and extremes, particularly for poorer populations in urban and rural settings.</w:t>
      </w:r>
    </w:p>
    <w:p w14:paraId="42FD878D" w14:textId="77777777" w:rsidR="00424AD7" w:rsidRPr="00F850B8" w:rsidRDefault="00424AD7" w:rsidP="00424AD7">
      <w:pPr>
        <w:rPr>
          <w:sz w:val="16"/>
        </w:rPr>
      </w:pPr>
      <w:r w:rsidRPr="00F850B8">
        <w:rPr>
          <w:rStyle w:val="StyleUnderline"/>
        </w:rPr>
        <w:t>Risk of loss of rural livelihoods and income</w:t>
      </w:r>
      <w:r w:rsidRPr="00F850B8">
        <w:rPr>
          <w:sz w:val="16"/>
        </w:rPr>
        <w:t xml:space="preserve"> due to insufficient access to drinking and irrigation water and reduced agricultural productivity, particularly for farmers and pastoralists with minimal capital in semi-arid regions.</w:t>
      </w:r>
    </w:p>
    <w:p w14:paraId="1345FC40" w14:textId="77777777" w:rsidR="00424AD7" w:rsidRPr="00F850B8" w:rsidRDefault="00424AD7" w:rsidP="00424AD7">
      <w:pPr>
        <w:rPr>
          <w:sz w:val="16"/>
        </w:rPr>
      </w:pPr>
      <w:r w:rsidRPr="00F850B8">
        <w:rPr>
          <w:rStyle w:val="StyleUnderline"/>
        </w:rPr>
        <w:t>Risk of loss of marine and coastal ecosystems, biodiversity, and</w:t>
      </w:r>
      <w:r w:rsidRPr="00F850B8">
        <w:rPr>
          <w:sz w:val="16"/>
        </w:rPr>
        <w:t xml:space="preserve"> the </w:t>
      </w:r>
      <w:r w:rsidRPr="00F850B8">
        <w:rPr>
          <w:rStyle w:val="StyleUnderline"/>
        </w:rPr>
        <w:t>ecosystem goods</w:t>
      </w:r>
      <w:r w:rsidRPr="00F850B8">
        <w:rPr>
          <w:sz w:val="16"/>
        </w:rPr>
        <w:t>, functions, and services they provide for coastal livelihoods, especially for fishing communities in the tropics and the Arctic.</w:t>
      </w:r>
    </w:p>
    <w:p w14:paraId="7EEAD66C" w14:textId="77777777" w:rsidR="00424AD7" w:rsidRPr="00F850B8" w:rsidRDefault="00424AD7" w:rsidP="00424AD7">
      <w:pPr>
        <w:rPr>
          <w:sz w:val="16"/>
        </w:rPr>
      </w:pPr>
      <w:r w:rsidRPr="00F850B8">
        <w:rPr>
          <w:rStyle w:val="StyleUnderline"/>
        </w:rPr>
        <w:t xml:space="preserve">Risk of loss of terrestrial and inland water ecosystems, </w:t>
      </w:r>
      <w:r w:rsidRPr="00143B4F">
        <w:rPr>
          <w:rStyle w:val="StyleUnderline"/>
          <w:highlight w:val="yellow"/>
        </w:rPr>
        <w:t>biodiversity</w:t>
      </w:r>
      <w:r w:rsidRPr="00F850B8">
        <w:rPr>
          <w:sz w:val="16"/>
        </w:rPr>
        <w:t>, and the ecosystem goods, functions, and services they provide for livelihoods.”</w:t>
      </w:r>
    </w:p>
    <w:p w14:paraId="1230EFC3" w14:textId="77777777" w:rsidR="00424AD7" w:rsidRPr="00F850B8" w:rsidRDefault="00424AD7" w:rsidP="00424AD7">
      <w:pPr>
        <w:rPr>
          <w:sz w:val="16"/>
        </w:rPr>
      </w:pPr>
      <w:r w:rsidRPr="00F850B8">
        <w:rPr>
          <w:sz w:val="16"/>
        </w:rPr>
        <w:t xml:space="preserve">I think that qualitatively, </w:t>
      </w:r>
      <w:r w:rsidRPr="00F850B8">
        <w:rPr>
          <w:rStyle w:val="StyleUnderline"/>
        </w:rPr>
        <w:t>these are the</w:t>
      </w:r>
      <w:r w:rsidRPr="00F850B8">
        <w:rPr>
          <w:sz w:val="16"/>
        </w:rPr>
        <w:t xml:space="preserve"> </w:t>
      </w:r>
      <w:proofErr w:type="spellStart"/>
      <w:r w:rsidRPr="00F850B8">
        <w:rPr>
          <w:sz w:val="16"/>
        </w:rPr>
        <w:t>the</w:t>
      </w:r>
      <w:proofErr w:type="spellEnd"/>
      <w:r w:rsidRPr="00F850B8">
        <w:rPr>
          <w:sz w:val="16"/>
        </w:rPr>
        <w:t xml:space="preserve"> </w:t>
      </w:r>
      <w:r w:rsidRPr="00F850B8">
        <w:rPr>
          <w:rStyle w:val="StyleUnderline"/>
        </w:rPr>
        <w:t>appropriate risks to consider</w:t>
      </w:r>
      <w:r w:rsidRPr="00F850B8">
        <w:rPr>
          <w:sz w:val="16"/>
        </w:rPr>
        <w:t xml:space="preserve">.  </w:t>
      </w:r>
      <w:r w:rsidRPr="00143B4F">
        <w:rPr>
          <w:rStyle w:val="StyleUnderline"/>
          <w:highlight w:val="yellow"/>
        </w:rPr>
        <w:t xml:space="preserve">Where I </w:t>
      </w:r>
      <w:r w:rsidRPr="00143B4F">
        <w:rPr>
          <w:rStyle w:val="Emphasis"/>
          <w:highlight w:val="yellow"/>
        </w:rPr>
        <w:t>don’t find this</w:t>
      </w:r>
      <w:r w:rsidRPr="00F850B8">
        <w:rPr>
          <w:rStyle w:val="Emphasis"/>
        </w:rPr>
        <w:t xml:space="preserve"> analysis particularly </w:t>
      </w:r>
      <w:r w:rsidRPr="00143B4F">
        <w:rPr>
          <w:rStyle w:val="Emphasis"/>
          <w:highlight w:val="yellow"/>
        </w:rPr>
        <w:t>convincing</w:t>
      </w:r>
      <w:r w:rsidRPr="00143B4F">
        <w:rPr>
          <w:rStyle w:val="StyleUnderline"/>
          <w:highlight w:val="yellow"/>
        </w:rPr>
        <w:t xml:space="preserve"> is their links</w:t>
      </w:r>
      <w:r w:rsidRPr="00F850B8">
        <w:rPr>
          <w:rStyle w:val="StyleUnderline"/>
        </w:rPr>
        <w:t xml:space="preserve"> of ‘undetectable’, ‘moderate’, ‘high’, ‘very high’ </w:t>
      </w:r>
      <w:r w:rsidRPr="00143B4F">
        <w:rPr>
          <w:rStyle w:val="StyleUnderline"/>
          <w:highlight w:val="yellow"/>
        </w:rPr>
        <w:t xml:space="preserve">to </w:t>
      </w:r>
      <w:r w:rsidRPr="00143B4F">
        <w:rPr>
          <w:rStyle w:val="Emphasis"/>
          <w:highlight w:val="yellow"/>
        </w:rPr>
        <w:t>specific</w:t>
      </w:r>
      <w:r w:rsidRPr="00F850B8">
        <w:rPr>
          <w:rStyle w:val="Emphasis"/>
        </w:rPr>
        <w:t xml:space="preserve"> levels of </w:t>
      </w:r>
      <w:r w:rsidRPr="00143B4F">
        <w:rPr>
          <w:rStyle w:val="Emphasis"/>
          <w:highlight w:val="yellow"/>
        </w:rPr>
        <w:t>temperature increase</w:t>
      </w:r>
      <w:r w:rsidRPr="00F850B8">
        <w:rPr>
          <w:sz w:val="16"/>
        </w:rPr>
        <w:t xml:space="preserve">. </w:t>
      </w:r>
    </w:p>
    <w:p w14:paraId="7A6ACF7F" w14:textId="77777777" w:rsidR="00424AD7" w:rsidRPr="00F850B8" w:rsidRDefault="00424AD7" w:rsidP="00424AD7">
      <w:pPr>
        <w:rPr>
          <w:sz w:val="16"/>
        </w:rPr>
      </w:pPr>
      <w:r w:rsidRPr="00F850B8">
        <w:rPr>
          <w:rStyle w:val="StyleUnderline"/>
        </w:rPr>
        <w:t xml:space="preserve">The </w:t>
      </w:r>
      <w:r w:rsidRPr="00143B4F">
        <w:rPr>
          <w:rStyle w:val="StyleUnderline"/>
        </w:rPr>
        <w:t>confounding societal effects on</w:t>
      </w:r>
      <w:r w:rsidRPr="00F850B8">
        <w:rPr>
          <w:rStyle w:val="StyleUnderline"/>
        </w:rPr>
        <w:t xml:space="preserve"> </w:t>
      </w:r>
      <w:proofErr w:type="gramStart"/>
      <w:r w:rsidRPr="00F850B8">
        <w:rPr>
          <w:rStyle w:val="StyleUnderline"/>
        </w:rPr>
        <w:t>all of these</w:t>
      </w:r>
      <w:proofErr w:type="gramEnd"/>
      <w:r w:rsidRPr="00F850B8">
        <w:rPr>
          <w:rStyle w:val="StyleUnderline"/>
        </w:rPr>
        <w:t xml:space="preserve"> </w:t>
      </w:r>
      <w:r w:rsidRPr="00143B4F">
        <w:rPr>
          <w:rStyle w:val="StyleUnderline"/>
        </w:rPr>
        <w:t>risks are overwhelming</w:t>
      </w:r>
      <w:r w:rsidRPr="00F850B8">
        <w:rPr>
          <w:sz w:val="16"/>
        </w:rPr>
        <w:t xml:space="preserve">, IMO, </w:t>
      </w:r>
      <w:r w:rsidRPr="00143B4F">
        <w:rPr>
          <w:rStyle w:val="StyleUnderline"/>
        </w:rPr>
        <w:t>and</w:t>
      </w:r>
      <w:r w:rsidRPr="00F850B8">
        <w:rPr>
          <w:rStyle w:val="StyleUnderline"/>
        </w:rPr>
        <w:t xml:space="preserve"> very likely to be </w:t>
      </w:r>
      <w:r w:rsidRPr="00143B4F">
        <w:rPr>
          <w:rStyle w:val="StyleUnderline"/>
        </w:rPr>
        <w:t>of greater concern than</w:t>
      </w:r>
      <w:r w:rsidRPr="00F850B8">
        <w:rPr>
          <w:rStyle w:val="StyleUnderline"/>
        </w:rPr>
        <w:t xml:space="preserve"> actual </w:t>
      </w:r>
      <w:r w:rsidRPr="00143B4F">
        <w:rPr>
          <w:rStyle w:val="StyleUnderline"/>
        </w:rPr>
        <w:t>temperature increase</w:t>
      </w:r>
      <w:r w:rsidRPr="00F850B8">
        <w:rPr>
          <w:sz w:val="16"/>
        </w:rPr>
        <w:t xml:space="preserve">. Apart from (vii) and (viii) related to ecosystems, these risks relate to vulnerability of social systems.  These </w:t>
      </w:r>
      <w:r w:rsidRPr="00143B4F">
        <w:rPr>
          <w:rStyle w:val="StyleUnderline"/>
          <w:highlight w:val="yellow"/>
        </w:rPr>
        <w:t>vulnerabilities have put societies at risk for</w:t>
      </w:r>
      <w:r w:rsidRPr="00F850B8">
        <w:rPr>
          <w:rStyle w:val="StyleUnderline"/>
        </w:rPr>
        <w:t xml:space="preserve"> extreme </w:t>
      </w:r>
      <w:r w:rsidRPr="00143B4F">
        <w:rPr>
          <w:rStyle w:val="StyleUnderline"/>
          <w:highlight w:val="yellow"/>
        </w:rPr>
        <w:t>weather</w:t>
      </w:r>
      <w:r w:rsidRPr="00F850B8">
        <w:rPr>
          <w:rStyle w:val="StyleUnderline"/>
        </w:rPr>
        <w:t xml:space="preserve"> events </w:t>
      </w:r>
      <w:r w:rsidRPr="00143B4F">
        <w:rPr>
          <w:rStyle w:val="Emphasis"/>
          <w:highlight w:val="yellow"/>
        </w:rPr>
        <w:t>throughout</w:t>
      </w:r>
      <w:r w:rsidRPr="00F850B8">
        <w:rPr>
          <w:rStyle w:val="Emphasis"/>
        </w:rPr>
        <w:t xml:space="preserve"> recorded </w:t>
      </w:r>
      <w:r w:rsidRPr="00143B4F">
        <w:rPr>
          <w:rStyle w:val="Emphasis"/>
          <w:highlight w:val="yellow"/>
        </w:rPr>
        <w:t>history</w:t>
      </w:r>
      <w:r w:rsidRPr="00F850B8">
        <w:rPr>
          <w:sz w:val="16"/>
        </w:rPr>
        <w:t xml:space="preserve"> — </w:t>
      </w:r>
      <w:r w:rsidRPr="00143B4F">
        <w:rPr>
          <w:rStyle w:val="StyleUnderline"/>
          <w:highlight w:val="yellow"/>
        </w:rPr>
        <w:t>adding a ‘delta’</w:t>
      </w:r>
      <w:r w:rsidRPr="00F850B8">
        <w:rPr>
          <w:rStyle w:val="StyleUnderline"/>
        </w:rPr>
        <w:t xml:space="preserve"> to risk </w:t>
      </w:r>
      <w:r w:rsidRPr="00143B4F">
        <w:rPr>
          <w:rStyle w:val="StyleUnderline"/>
          <w:highlight w:val="yellow"/>
        </w:rPr>
        <w:t>from climate change</w:t>
      </w:r>
      <w:r w:rsidRPr="00F850B8">
        <w:rPr>
          <w:rStyle w:val="StyleUnderline"/>
        </w:rPr>
        <w:t xml:space="preserve"> </w:t>
      </w:r>
      <w:r w:rsidRPr="00143B4F">
        <w:rPr>
          <w:rStyle w:val="Emphasis"/>
          <w:highlight w:val="yellow"/>
        </w:rPr>
        <w:t>does not change the fundamental</w:t>
      </w:r>
      <w:r w:rsidRPr="00F850B8">
        <w:rPr>
          <w:rStyle w:val="Emphasis"/>
        </w:rPr>
        <w:t xml:space="preserve"> underlying societal </w:t>
      </w:r>
      <w:r w:rsidRPr="00143B4F">
        <w:rPr>
          <w:rStyle w:val="Emphasis"/>
          <w:highlight w:val="yellow"/>
        </w:rPr>
        <w:t>vulnerabilities</w:t>
      </w:r>
      <w:r w:rsidRPr="00F850B8">
        <w:rPr>
          <w:sz w:val="16"/>
        </w:rPr>
        <w:t xml:space="preserve"> to extreme weather events.</w:t>
      </w:r>
    </w:p>
    <w:p w14:paraId="6EA73C29" w14:textId="71BF77C4" w:rsidR="00424AD7" w:rsidRDefault="00424AD7" w:rsidP="00424AD7">
      <w:r w:rsidRPr="00F850B8">
        <w:rPr>
          <w:rStyle w:val="StyleUnderline"/>
        </w:rPr>
        <w:t>The key point</w:t>
      </w:r>
      <w:r w:rsidRPr="00F850B8">
        <w:rPr>
          <w:sz w:val="16"/>
        </w:rPr>
        <w:t xml:space="preserve"> IMO </w:t>
      </w:r>
      <w:r w:rsidRPr="00F850B8">
        <w:rPr>
          <w:rStyle w:val="StyleUnderline"/>
        </w:rPr>
        <w:t>is</w:t>
      </w:r>
      <w:r w:rsidRPr="00F850B8">
        <w:rPr>
          <w:sz w:val="16"/>
        </w:rPr>
        <w:t xml:space="preserve"> one that I made in a previous post </w:t>
      </w:r>
      <w:r w:rsidRPr="00F850B8">
        <w:rPr>
          <w:rStyle w:val="StyleUnderline"/>
        </w:rPr>
        <w:t>Is climate change a ‘ruin’ problem?</w:t>
      </w:r>
      <w:r w:rsidRPr="00F850B8">
        <w:rPr>
          <w:sz w:val="16"/>
        </w:rPr>
        <w:t xml:space="preserve">  The short answer is </w:t>
      </w:r>
      <w:r w:rsidRPr="00F850B8">
        <w:rPr>
          <w:rStyle w:val="Emphasis"/>
        </w:rPr>
        <w:t>‘no’</w:t>
      </w:r>
      <w:r w:rsidRPr="00F850B8">
        <w:rPr>
          <w:sz w:val="16"/>
        </w:rPr>
        <w:t xml:space="preserve"> — </w:t>
      </w:r>
      <w:r w:rsidRPr="00143B4F">
        <w:rPr>
          <w:rStyle w:val="StyleUnderline"/>
          <w:highlight w:val="yellow"/>
        </w:rPr>
        <w:t>even under</w:t>
      </w:r>
      <w:r w:rsidRPr="00F850B8">
        <w:rPr>
          <w:rStyle w:val="StyleUnderline"/>
        </w:rPr>
        <w:t xml:space="preserve"> the </w:t>
      </w:r>
      <w:r w:rsidRPr="00F850B8">
        <w:rPr>
          <w:rStyle w:val="Emphasis"/>
        </w:rPr>
        <w:t xml:space="preserve">most </w:t>
      </w:r>
      <w:r w:rsidRPr="00143B4F">
        <w:rPr>
          <w:rStyle w:val="Emphasis"/>
          <w:highlight w:val="yellow"/>
        </w:rPr>
        <w:t>alarming projections</w:t>
      </w:r>
      <w:r w:rsidRPr="00F850B8">
        <w:rPr>
          <w:sz w:val="16"/>
        </w:rPr>
        <w:t xml:space="preserve">, </w:t>
      </w:r>
      <w:r w:rsidRPr="00F850B8">
        <w:rPr>
          <w:rStyle w:val="StyleUnderline"/>
        </w:rPr>
        <w:t xml:space="preserve">human caused </w:t>
      </w:r>
      <w:r w:rsidRPr="00143B4F">
        <w:rPr>
          <w:rStyle w:val="StyleUnderline"/>
          <w:highlight w:val="yellow"/>
        </w:rPr>
        <w:t xml:space="preserve">climate change is </w:t>
      </w:r>
      <w:r w:rsidRPr="00143B4F">
        <w:rPr>
          <w:rStyle w:val="Emphasis"/>
          <w:highlight w:val="yellow"/>
        </w:rPr>
        <w:t>not</w:t>
      </w:r>
      <w:r w:rsidRPr="00F850B8">
        <w:rPr>
          <w:rStyle w:val="Emphasis"/>
        </w:rPr>
        <w:t xml:space="preserve"> an </w:t>
      </w:r>
      <w:r w:rsidRPr="00143B4F">
        <w:rPr>
          <w:rStyle w:val="Emphasis"/>
          <w:highlight w:val="yellow"/>
        </w:rPr>
        <w:t>existential</w:t>
      </w:r>
      <w:r w:rsidRPr="00F850B8">
        <w:rPr>
          <w:rStyle w:val="Emphasis"/>
        </w:rPr>
        <w:t xml:space="preserve"> threat</w:t>
      </w:r>
      <w:r w:rsidRPr="00F850B8">
        <w:rPr>
          <w:rStyle w:val="StyleUnderline"/>
        </w:rPr>
        <w:t xml:space="preserve"> on the timescale of the 21st century</w:t>
      </w:r>
      <w:r>
        <w:t>.</w:t>
      </w:r>
    </w:p>
    <w:p w14:paraId="59627BFC" w14:textId="77777777" w:rsidR="00126188" w:rsidRDefault="00126188" w:rsidP="00126188"/>
    <w:p w14:paraId="20BBE902" w14:textId="77777777" w:rsidR="00424AD7" w:rsidRPr="000B5D05" w:rsidRDefault="00424AD7" w:rsidP="00424AD7">
      <w:pPr>
        <w:pStyle w:val="Heading4"/>
      </w:pPr>
      <w:r>
        <w:t>Going from temperature rise to modeling specific Earth processes to modeling human interactions creates</w:t>
      </w:r>
      <w:r w:rsidRPr="000B5D05">
        <w:t xml:space="preserve"> </w:t>
      </w:r>
      <w:r w:rsidRPr="000B5D05">
        <w:rPr>
          <w:u w:val="single"/>
        </w:rPr>
        <w:t>compounding uncertainty</w:t>
      </w:r>
      <w:r w:rsidRPr="000B5D05">
        <w:t xml:space="preserve"> that makes accurate forecasts </w:t>
      </w:r>
      <w:r>
        <w:t>impossible</w:t>
      </w:r>
    </w:p>
    <w:p w14:paraId="63E6ABCB" w14:textId="77777777" w:rsidR="00424AD7" w:rsidRPr="000B5D05" w:rsidRDefault="00424AD7" w:rsidP="00424AD7">
      <w:proofErr w:type="spellStart"/>
      <w:r w:rsidRPr="000B5D05">
        <w:t>Indur</w:t>
      </w:r>
      <w:proofErr w:type="spellEnd"/>
      <w:r w:rsidRPr="000B5D05">
        <w:t xml:space="preserve"> M. </w:t>
      </w:r>
      <w:proofErr w:type="spellStart"/>
      <w:r w:rsidRPr="000B5D05">
        <w:rPr>
          <w:rStyle w:val="Style13ptBold"/>
        </w:rPr>
        <w:t>Goklany</w:t>
      </w:r>
      <w:proofErr w:type="spellEnd"/>
      <w:r w:rsidRPr="000B5D05">
        <w:rPr>
          <w:rStyle w:val="Style13ptBold"/>
        </w:rPr>
        <w:t xml:space="preserve"> 15</w:t>
      </w:r>
      <w:r w:rsidRPr="000B5D05">
        <w:t xml:space="preserve">, science and technology policy analyst for the United States Department of the Interior, where he holds the position of Assistant Director of Programs, Science and Technology Policy, he was a member of the US delegation that established the IPCC and helped develop its First Assessment Report, he served as a US delegate to the IPCC, and an IPCC reviewer, he is a member of the GWPF’s Academic Advisory Council, November 2015, “Carbon Dioxide the Good News”, </w:t>
      </w:r>
      <w:hyperlink r:id="rId75" w:history="1">
        <w:r w:rsidRPr="000B5D05">
          <w:rPr>
            <w:rStyle w:val="Hyperlink"/>
          </w:rPr>
          <w:t>http://www.thegwpf.org/content/uploads/2015/10/benefits1.pdf</w:t>
        </w:r>
      </w:hyperlink>
    </w:p>
    <w:p w14:paraId="2359822F" w14:textId="77777777" w:rsidR="00424AD7" w:rsidRPr="000B5D05" w:rsidRDefault="00424AD7" w:rsidP="00424AD7">
      <w:pPr>
        <w:rPr>
          <w:sz w:val="16"/>
        </w:rPr>
      </w:pPr>
      <w:r w:rsidRPr="000B5D05">
        <w:rPr>
          <w:rStyle w:val="StyleUnderline"/>
        </w:rPr>
        <w:t xml:space="preserve">The </w:t>
      </w:r>
      <w:r w:rsidRPr="000B5D05">
        <w:rPr>
          <w:rStyle w:val="StyleUnderline"/>
          <w:highlight w:val="yellow"/>
        </w:rPr>
        <w:t>impacts of</w:t>
      </w:r>
      <w:r w:rsidRPr="000B5D05">
        <w:rPr>
          <w:rStyle w:val="StyleUnderline"/>
        </w:rPr>
        <w:t xml:space="preserve"> global </w:t>
      </w:r>
      <w:r w:rsidRPr="000B5D05">
        <w:rPr>
          <w:rStyle w:val="StyleUnderline"/>
          <w:highlight w:val="yellow"/>
        </w:rPr>
        <w:t>warming are</w:t>
      </w:r>
      <w:r w:rsidRPr="000B5D05">
        <w:rPr>
          <w:sz w:val="16"/>
        </w:rPr>
        <w:t xml:space="preserve"> generally </w:t>
      </w:r>
      <w:r w:rsidRPr="000B5D05">
        <w:rPr>
          <w:rStyle w:val="StyleUnderline"/>
          <w:highlight w:val="yellow"/>
        </w:rPr>
        <w:t>estimated using chains of</w:t>
      </w:r>
      <w:r w:rsidRPr="000B5D05">
        <w:rPr>
          <w:rStyle w:val="StyleUnderline"/>
        </w:rPr>
        <w:t xml:space="preserve"> linked computer </w:t>
      </w:r>
      <w:r w:rsidRPr="000B5D05">
        <w:rPr>
          <w:rStyle w:val="StyleUnderline"/>
          <w:highlight w:val="yellow"/>
        </w:rPr>
        <w:t>models</w:t>
      </w:r>
      <w:r w:rsidRPr="000B5D05">
        <w:rPr>
          <w:sz w:val="16"/>
        </w:rPr>
        <w:t xml:space="preserve">. </w:t>
      </w:r>
      <w:r w:rsidRPr="000B5D05">
        <w:rPr>
          <w:rStyle w:val="StyleUnderline"/>
          <w:highlight w:val="yellow"/>
        </w:rPr>
        <w:t>Each</w:t>
      </w:r>
      <w:r w:rsidRPr="000B5D05">
        <w:rPr>
          <w:rStyle w:val="StyleUnderline"/>
        </w:rPr>
        <w:t xml:space="preserve"> chain </w:t>
      </w:r>
      <w:r w:rsidRPr="000B5D05">
        <w:rPr>
          <w:rStyle w:val="StyleUnderline"/>
          <w:highlight w:val="yellow"/>
        </w:rPr>
        <w:t xml:space="preserve">begins with a </w:t>
      </w:r>
      <w:r w:rsidRPr="000B5D05">
        <w:rPr>
          <w:rStyle w:val="Emphasis"/>
          <w:highlight w:val="yellow"/>
        </w:rPr>
        <w:t>climate model</w:t>
      </w:r>
      <w:r w:rsidRPr="000B5D05">
        <w:rPr>
          <w:sz w:val="16"/>
        </w:rPr>
        <w:t xml:space="preserve">, which itself is </w:t>
      </w:r>
      <w:r w:rsidRPr="000B5D05">
        <w:rPr>
          <w:rStyle w:val="StyleUnderline"/>
          <w:highlight w:val="yellow"/>
        </w:rPr>
        <w:t>driven by</w:t>
      </w:r>
      <w:r w:rsidRPr="000B5D05">
        <w:rPr>
          <w:sz w:val="16"/>
        </w:rPr>
        <w:t xml:space="preserve"> a set of </w:t>
      </w:r>
      <w:r w:rsidRPr="000B5D05">
        <w:rPr>
          <w:rStyle w:val="Emphasis"/>
          <w:highlight w:val="yellow"/>
        </w:rPr>
        <w:t>socioeconomic scenarios</w:t>
      </w:r>
      <w:r w:rsidRPr="000B5D05">
        <w:rPr>
          <w:sz w:val="16"/>
        </w:rPr>
        <w:t xml:space="preserve"> </w:t>
      </w:r>
      <w:r w:rsidRPr="000B5D05">
        <w:rPr>
          <w:rStyle w:val="StyleUnderline"/>
          <w:highlight w:val="yellow"/>
        </w:rPr>
        <w:t>based on assumptions</w:t>
      </w:r>
      <w:r w:rsidRPr="000B5D05">
        <w:rPr>
          <w:rStyle w:val="StyleUnderline"/>
        </w:rPr>
        <w:t xml:space="preserve"> for population, economic development and technological change</w:t>
      </w:r>
      <w:r w:rsidRPr="000B5D05">
        <w:rPr>
          <w:sz w:val="16"/>
        </w:rPr>
        <w:t xml:space="preserve"> over the entire period of the analysis (often 50– 100 years or more). The climate model is </w:t>
      </w:r>
      <w:r w:rsidRPr="000B5D05">
        <w:rPr>
          <w:rStyle w:val="StyleUnderline"/>
          <w:highlight w:val="yellow"/>
        </w:rPr>
        <w:t>followed by</w:t>
      </w:r>
      <w:r w:rsidRPr="000B5D05">
        <w:rPr>
          <w:rStyle w:val="StyleUnderline"/>
        </w:rPr>
        <w:t xml:space="preserve"> various biophysical, economic and other </w:t>
      </w:r>
      <w:r w:rsidRPr="000B5D05">
        <w:rPr>
          <w:rStyle w:val="StyleUnderline"/>
          <w:highlight w:val="yellow"/>
        </w:rPr>
        <w:t>downstream models</w:t>
      </w:r>
      <w:r w:rsidRPr="000B5D05">
        <w:rPr>
          <w:rStyle w:val="StyleUnderline"/>
        </w:rPr>
        <w:t xml:space="preserve"> to estimate changes</w:t>
      </w:r>
      <w:r w:rsidRPr="000B5D05">
        <w:rPr>
          <w:sz w:val="16"/>
        </w:rPr>
        <w:t xml:space="preserve"> in different aspects of human activity or welfare, for example agriculture, forestry, health or biodiversity. The </w:t>
      </w:r>
      <w:r w:rsidRPr="000B5D05">
        <w:rPr>
          <w:rStyle w:val="Emphasis"/>
          <w:highlight w:val="yellow"/>
        </w:rPr>
        <w:t>uncertain outputs</w:t>
      </w:r>
      <w:r w:rsidRPr="000B5D05">
        <w:rPr>
          <w:sz w:val="16"/>
        </w:rPr>
        <w:t xml:space="preserve"> </w:t>
      </w:r>
      <w:r w:rsidRPr="000B5D05">
        <w:rPr>
          <w:rStyle w:val="StyleUnderline"/>
        </w:rPr>
        <w:t>of each</w:t>
      </w:r>
      <w:r w:rsidRPr="000B5D05">
        <w:rPr>
          <w:sz w:val="16"/>
        </w:rPr>
        <w:t xml:space="preserve"> upstream </w:t>
      </w:r>
      <w:r w:rsidRPr="000B5D05">
        <w:rPr>
          <w:rStyle w:val="StyleUnderline"/>
        </w:rPr>
        <w:t xml:space="preserve">model </w:t>
      </w:r>
      <w:r w:rsidRPr="000B5D05">
        <w:rPr>
          <w:rStyle w:val="StyleUnderline"/>
          <w:highlight w:val="yellow"/>
        </w:rPr>
        <w:t>serve as</w:t>
      </w:r>
      <w:r w:rsidRPr="000B5D05">
        <w:rPr>
          <w:rStyle w:val="StyleUnderline"/>
        </w:rPr>
        <w:t xml:space="preserve"> the </w:t>
      </w:r>
      <w:r w:rsidRPr="000B5D05">
        <w:rPr>
          <w:rStyle w:val="StyleUnderline"/>
          <w:highlight w:val="yellow"/>
        </w:rPr>
        <w:t>inputs of the</w:t>
      </w:r>
      <w:r w:rsidRPr="000B5D05">
        <w:rPr>
          <w:rStyle w:val="StyleUnderline"/>
        </w:rPr>
        <w:t xml:space="preserve"> </w:t>
      </w:r>
      <w:r w:rsidRPr="000B5D05">
        <w:rPr>
          <w:rStyle w:val="Emphasis"/>
          <w:highlight w:val="yellow"/>
        </w:rPr>
        <w:t>subsequent</w:t>
      </w:r>
      <w:r w:rsidRPr="000B5D05">
        <w:rPr>
          <w:rStyle w:val="Emphasis"/>
        </w:rPr>
        <w:t xml:space="preserve"> downstream </w:t>
      </w:r>
      <w:r w:rsidRPr="000B5D05">
        <w:rPr>
          <w:rStyle w:val="Emphasis"/>
          <w:highlight w:val="yellow"/>
        </w:rPr>
        <w:t>model</w:t>
      </w:r>
      <w:r w:rsidRPr="000B5D05">
        <w:rPr>
          <w:sz w:val="16"/>
        </w:rPr>
        <w:t xml:space="preserve">, </w:t>
      </w:r>
      <w:r w:rsidRPr="000B5D05">
        <w:rPr>
          <w:rStyle w:val="StyleUnderline"/>
          <w:highlight w:val="yellow"/>
        </w:rPr>
        <w:t>with</w:t>
      </w:r>
      <w:r w:rsidRPr="000B5D05">
        <w:rPr>
          <w:rStyle w:val="StyleUnderline"/>
        </w:rPr>
        <w:t xml:space="preserve"> the </w:t>
      </w:r>
      <w:r w:rsidRPr="000B5D05">
        <w:rPr>
          <w:rStyle w:val="Emphasis"/>
          <w:highlight w:val="yellow"/>
        </w:rPr>
        <w:t>uncertainties cascading</w:t>
      </w:r>
      <w:r w:rsidRPr="000B5D05">
        <w:rPr>
          <w:rStyle w:val="Emphasis"/>
        </w:rPr>
        <w:t xml:space="preserve"> down the chain</w:t>
      </w:r>
      <w:r w:rsidRPr="000B5D05">
        <w:rPr>
          <w:sz w:val="16"/>
        </w:rPr>
        <w:t xml:space="preserve"> so that the individual streams of uncertainty combine into a regular torrent.</w:t>
      </w:r>
    </w:p>
    <w:p w14:paraId="3BE40D15" w14:textId="323B4E09" w:rsidR="00424AD7" w:rsidRDefault="00424AD7" w:rsidP="00424AD7">
      <w:pPr>
        <w:rPr>
          <w:sz w:val="16"/>
        </w:rPr>
      </w:pPr>
      <w:r w:rsidRPr="000B5D05">
        <w:rPr>
          <w:sz w:val="16"/>
        </w:rPr>
        <w:t xml:space="preserve">For example,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models.142 Notably, </w:t>
      </w:r>
      <w:r w:rsidRPr="000B5D05">
        <w:rPr>
          <w:rStyle w:val="Emphasis"/>
          <w:highlight w:val="yellow"/>
        </w:rPr>
        <w:t>despite the cascade</w:t>
      </w:r>
      <w:r w:rsidRPr="000B5D05">
        <w:rPr>
          <w:rStyle w:val="Emphasis"/>
        </w:rPr>
        <w:t xml:space="preserve"> of uncertainties</w:t>
      </w:r>
      <w:r w:rsidRPr="000B5D05">
        <w:rPr>
          <w:sz w:val="16"/>
        </w:rPr>
        <w:t xml:space="preserve">, </w:t>
      </w:r>
      <w:r w:rsidRPr="000B5D05">
        <w:rPr>
          <w:rStyle w:val="StyleUnderline"/>
        </w:rPr>
        <w:t xml:space="preserve">to date </w:t>
      </w:r>
      <w:r w:rsidRPr="000B5D05">
        <w:rPr>
          <w:rStyle w:val="StyleUnderline"/>
          <w:highlight w:val="yellow"/>
        </w:rPr>
        <w:t>no</w:t>
      </w:r>
      <w:r w:rsidRPr="000B5D05">
        <w:rPr>
          <w:rStyle w:val="StyleUnderline"/>
        </w:rPr>
        <w:t xml:space="preserve"> climate change </w:t>
      </w:r>
      <w:r w:rsidRPr="000B5D05">
        <w:rPr>
          <w:rStyle w:val="StyleUnderline"/>
          <w:highlight w:val="yellow"/>
        </w:rPr>
        <w:t xml:space="preserve">impact assessment has provided an </w:t>
      </w:r>
      <w:r w:rsidRPr="000B5D05">
        <w:rPr>
          <w:rStyle w:val="Emphasis"/>
          <w:highlight w:val="yellow"/>
        </w:rPr>
        <w:t>objective estimate of</w:t>
      </w:r>
      <w:r w:rsidRPr="000B5D05">
        <w:rPr>
          <w:rStyle w:val="Emphasis"/>
        </w:rPr>
        <w:t xml:space="preserve"> the cumulative </w:t>
      </w:r>
      <w:r w:rsidRPr="000B5D05">
        <w:rPr>
          <w:rStyle w:val="Emphasis"/>
          <w:highlight w:val="yellow"/>
        </w:rPr>
        <w:t>uncertainty</w:t>
      </w:r>
      <w:r w:rsidRPr="000B5D05">
        <w:rPr>
          <w:sz w:val="16"/>
        </w:rPr>
        <w:t xml:space="preserve">, starting with the socioeconomic scenarios through to the impact estimate. The </w:t>
      </w:r>
      <w:r w:rsidRPr="000B5D05">
        <w:rPr>
          <w:rStyle w:val="StyleUnderline"/>
          <w:highlight w:val="yellow"/>
        </w:rPr>
        <w:t>ranges of uncertainty</w:t>
      </w:r>
      <w:r w:rsidRPr="000B5D05">
        <w:rPr>
          <w:rStyle w:val="StyleUnderline"/>
        </w:rPr>
        <w:t xml:space="preserve"> presented </w:t>
      </w:r>
      <w:r w:rsidRPr="000B5D05">
        <w:rPr>
          <w:rStyle w:val="StyleUnderline"/>
          <w:highlight w:val="yellow"/>
        </w:rPr>
        <w:t>in</w:t>
      </w:r>
      <w:r w:rsidRPr="000B5D05">
        <w:rPr>
          <w:rStyle w:val="StyleUnderline"/>
        </w:rPr>
        <w:t xml:space="preserve"> the </w:t>
      </w:r>
      <w:r w:rsidRPr="000B5D05">
        <w:rPr>
          <w:rStyle w:val="StyleUnderline"/>
          <w:highlight w:val="yellow"/>
        </w:rPr>
        <w:t>IPCC</w:t>
      </w:r>
      <w:r w:rsidRPr="000B5D05">
        <w:rPr>
          <w:rStyle w:val="StyleUnderline"/>
        </w:rPr>
        <w:t xml:space="preserve"> impact </w:t>
      </w:r>
      <w:r w:rsidRPr="000B5D05">
        <w:rPr>
          <w:rStyle w:val="StyleUnderline"/>
          <w:highlight w:val="yellow"/>
        </w:rPr>
        <w:t>reports</w:t>
      </w:r>
      <w:r w:rsidRPr="000B5D05">
        <w:rPr>
          <w:sz w:val="16"/>
        </w:rPr>
        <w:t xml:space="preserve"> are generally based on the uncertainties only from using different climate scenarios. But these </w:t>
      </w:r>
      <w:r w:rsidRPr="000B5D05">
        <w:rPr>
          <w:rStyle w:val="StyleUnderline"/>
          <w:highlight w:val="yellow"/>
        </w:rPr>
        <w:t xml:space="preserve">are </w:t>
      </w:r>
      <w:r w:rsidRPr="000B5D05">
        <w:rPr>
          <w:rStyle w:val="Emphasis"/>
          <w:highlight w:val="yellow"/>
        </w:rPr>
        <w:t>much narrower</w:t>
      </w:r>
      <w:r w:rsidRPr="000B5D05">
        <w:rPr>
          <w:rStyle w:val="StyleUnderline"/>
        </w:rPr>
        <w:t xml:space="preserve"> than</w:t>
      </w:r>
      <w:r w:rsidRPr="000B5D05">
        <w:rPr>
          <w:sz w:val="16"/>
        </w:rPr>
        <w:t xml:space="preserve"> the </w:t>
      </w:r>
      <w:r w:rsidRPr="000B5D05">
        <w:rPr>
          <w:rStyle w:val="StyleUnderline"/>
        </w:rPr>
        <w:t>true uncertainties</w:t>
      </w:r>
      <w:r w:rsidRPr="000B5D05">
        <w:rPr>
          <w:sz w:val="16"/>
        </w:rPr>
        <w:t xml:space="preserve"> that would have been estimated had the full cascade of uncertainties been considered.</w:t>
      </w:r>
    </w:p>
    <w:p w14:paraId="282D80CB" w14:textId="77777777" w:rsidR="00126188" w:rsidRPr="00DD4FDB" w:rsidRDefault="00126188" w:rsidP="00126188"/>
    <w:p w14:paraId="691D4A12" w14:textId="749AE67A" w:rsidR="008F0D4B" w:rsidRDefault="008F0D4B" w:rsidP="008F0D4B">
      <w:pPr>
        <w:pStyle w:val="Heading3"/>
      </w:pPr>
      <w:r>
        <w:lastRenderedPageBreak/>
        <w:t xml:space="preserve">   AT: Permafrost Methane</w:t>
      </w:r>
    </w:p>
    <w:p w14:paraId="568FD128" w14:textId="77777777" w:rsidR="008F0D4B" w:rsidRDefault="008F0D4B" w:rsidP="008F0D4B">
      <w:pPr>
        <w:pStyle w:val="Heading4"/>
      </w:pPr>
      <w:r>
        <w:t>Methane is stable---no chance of permafrost release</w:t>
      </w:r>
    </w:p>
    <w:p w14:paraId="6657DEC5" w14:textId="77777777" w:rsidR="008F0D4B" w:rsidRPr="003C3140" w:rsidRDefault="008F0D4B" w:rsidP="008F0D4B">
      <w:r>
        <w:t xml:space="preserve">Chris </w:t>
      </w:r>
      <w:r w:rsidRPr="00EB3751">
        <w:rPr>
          <w:rStyle w:val="Style13ptBold"/>
        </w:rPr>
        <w:t>Mooney 13</w:t>
      </w:r>
      <w:r>
        <w:t>, science and environment author, staffer at the Washington Post, former science writer for Mother Jones, “How Much Should You Worry About an Arctic Methane Bomb?” 8/8/13, Mother Jones, http://www.motherjones.com/environment/2013/08/arctic-methane-hydrate-catastrophe</w:t>
      </w:r>
    </w:p>
    <w:p w14:paraId="540A1357" w14:textId="77777777" w:rsidR="008F0D4B" w:rsidRPr="00DF3593" w:rsidRDefault="008F0D4B" w:rsidP="008F0D4B">
      <w:pPr>
        <w:rPr>
          <w:sz w:val="14"/>
        </w:rPr>
      </w:pPr>
      <w:r w:rsidRPr="00DF3593">
        <w:rPr>
          <w:sz w:val="14"/>
        </w:rPr>
        <w:t xml:space="preserve">According to the Nature commentary, that methane "is likely to be emitted as the seabed warms, either steadily over 50 years or suddenly." Such are the scientific assumptions behind the paper's economic analysis. But are those assumptions realistic—and </w:t>
      </w:r>
      <w:r w:rsidRPr="00CE01A8">
        <w:rPr>
          <w:rStyle w:val="StyleUnderline"/>
        </w:rPr>
        <w:t>could</w:t>
      </w:r>
      <w:r w:rsidRPr="006A620B">
        <w:rPr>
          <w:rStyle w:val="StyleUnderline"/>
        </w:rPr>
        <w:t xml:space="preserve"> that much </w:t>
      </w:r>
      <w:r w:rsidRPr="00CE01A8">
        <w:rPr>
          <w:rStyle w:val="StyleUnderline"/>
        </w:rPr>
        <w:t>methane really be released suddenly</w:t>
      </w:r>
      <w:r w:rsidRPr="006A620B">
        <w:rPr>
          <w:rStyle w:val="StyleUnderline"/>
        </w:rPr>
        <w:t xml:space="preserve"> from the </w:t>
      </w:r>
      <w:proofErr w:type="gramStart"/>
      <w:r w:rsidRPr="006A620B">
        <w:rPr>
          <w:rStyle w:val="StyleUnderline"/>
        </w:rPr>
        <w:t>Arctic?</w:t>
      </w:r>
      <w:r w:rsidRPr="00DF3593">
        <w:rPr>
          <w:sz w:val="12"/>
        </w:rPr>
        <w:t>¶</w:t>
      </w:r>
      <w:proofErr w:type="gramEnd"/>
      <w:r w:rsidRPr="00DF3593">
        <w:rPr>
          <w:sz w:val="14"/>
        </w:rPr>
        <w:t xml:space="preserve"> A number of </w:t>
      </w:r>
      <w:r w:rsidRPr="00B23755">
        <w:rPr>
          <w:rStyle w:val="StyleUnderline"/>
        </w:rPr>
        <w:t>prominent scientists and</w:t>
      </w:r>
      <w:r w:rsidRPr="006A620B">
        <w:rPr>
          <w:rStyle w:val="StyleUnderline"/>
        </w:rPr>
        <w:t xml:space="preserve"> methane </w:t>
      </w:r>
      <w:r w:rsidRPr="004E5BB3">
        <w:rPr>
          <w:rStyle w:val="StyleUnderline"/>
          <w:highlight w:val="yellow"/>
        </w:rPr>
        <w:t>experts</w:t>
      </w:r>
      <w:r w:rsidRPr="00DF3593">
        <w:rPr>
          <w:sz w:val="14"/>
        </w:rPr>
        <w:t xml:space="preserve"> interviewed for this article </w:t>
      </w:r>
      <w:r w:rsidRPr="004E5BB3">
        <w:rPr>
          <w:rStyle w:val="StyleUnderline"/>
          <w:highlight w:val="yellow"/>
        </w:rPr>
        <w:t xml:space="preserve">voiced </w:t>
      </w:r>
      <w:r w:rsidRPr="004E5BB3">
        <w:rPr>
          <w:rStyle w:val="Emphasis"/>
          <w:highlight w:val="yellow"/>
        </w:rPr>
        <w:t>strong skepticism</w:t>
      </w:r>
      <w:r w:rsidRPr="006A620B">
        <w:rPr>
          <w:rStyle w:val="StyleUnderline"/>
        </w:rPr>
        <w:t xml:space="preserve"> </w:t>
      </w:r>
      <w:r w:rsidRPr="00DF3593">
        <w:rPr>
          <w:sz w:val="14"/>
        </w:rPr>
        <w:t>about the Nature paper. "</w:t>
      </w:r>
      <w:r w:rsidRPr="004E5BB3">
        <w:rPr>
          <w:rStyle w:val="StyleUnderline"/>
          <w:highlight w:val="yellow"/>
        </w:rPr>
        <w:t>The scenario</w:t>
      </w:r>
      <w:r w:rsidRPr="00DF3593">
        <w:rPr>
          <w:sz w:val="14"/>
        </w:rPr>
        <w:t xml:space="preserve"> they used </w:t>
      </w:r>
      <w:r w:rsidRPr="004E5BB3">
        <w:rPr>
          <w:rStyle w:val="StyleUnderline"/>
          <w:highlight w:val="yellow"/>
        </w:rPr>
        <w:t xml:space="preserve">is </w:t>
      </w:r>
      <w:r w:rsidRPr="004E5BB3">
        <w:rPr>
          <w:rStyle w:val="Emphasis"/>
          <w:highlight w:val="yellow"/>
        </w:rPr>
        <w:t>so unlikely as to be</w:t>
      </w:r>
      <w:r w:rsidRPr="00E612A2">
        <w:rPr>
          <w:rStyle w:val="Emphasis"/>
        </w:rPr>
        <w:t xml:space="preserve"> completely </w:t>
      </w:r>
      <w:r w:rsidRPr="004E5BB3">
        <w:rPr>
          <w:rStyle w:val="Emphasis"/>
          <w:highlight w:val="yellow"/>
        </w:rPr>
        <w:t>pointless</w:t>
      </w:r>
      <w:r w:rsidRPr="00DF3593">
        <w:rPr>
          <w:sz w:val="14"/>
        </w:rPr>
        <w:t xml:space="preserve"> talking about," says Gavin Schmidt, a noted climate researcher at the NASA Goddard Institute for Space Studies in New </w:t>
      </w:r>
      <w:proofErr w:type="gramStart"/>
      <w:r w:rsidRPr="00DF3593">
        <w:rPr>
          <w:sz w:val="14"/>
        </w:rPr>
        <w:t>York.</w:t>
      </w:r>
      <w:r w:rsidRPr="00DF3593">
        <w:rPr>
          <w:sz w:val="12"/>
        </w:rPr>
        <w:t>¶</w:t>
      </w:r>
      <w:proofErr w:type="gramEnd"/>
      <w:r w:rsidRPr="00DF3593">
        <w:rPr>
          <w:sz w:val="14"/>
        </w:rPr>
        <w:t xml:space="preserve"> Schmidt is hardly the only skeptic. "I don't have any problem with 50 gigatons, but </w:t>
      </w:r>
      <w:r w:rsidRPr="00E612A2">
        <w:rPr>
          <w:rStyle w:val="StyleUnderline"/>
        </w:rPr>
        <w:t>they've got the time scale all wrong</w:t>
      </w:r>
      <w:r w:rsidRPr="00DF3593">
        <w:rPr>
          <w:sz w:val="14"/>
        </w:rPr>
        <w:t>," adds David Archer, a geoscientist and expert on methane at the University of Chicago. "</w:t>
      </w:r>
      <w:r w:rsidRPr="00E612A2">
        <w:rPr>
          <w:rStyle w:val="StyleUnderline"/>
        </w:rPr>
        <w:t>I would envision something like that coming out</w:t>
      </w:r>
      <w:r w:rsidRPr="00DF3593">
        <w:rPr>
          <w:sz w:val="14"/>
        </w:rPr>
        <w:t xml:space="preserve">, you know, </w:t>
      </w:r>
      <w:r w:rsidRPr="00E612A2">
        <w:rPr>
          <w:rStyle w:val="StyleUnderline"/>
        </w:rPr>
        <w:t>over the centuries</w:t>
      </w:r>
      <w:r w:rsidRPr="00DF3593">
        <w:rPr>
          <w:sz w:val="14"/>
        </w:rPr>
        <w:t>."</w:t>
      </w:r>
      <w:r w:rsidRPr="00DF3593">
        <w:rPr>
          <w:sz w:val="12"/>
        </w:rPr>
        <w:t>¶</w:t>
      </w:r>
      <w:r w:rsidRPr="00DF3593">
        <w:rPr>
          <w:sz w:val="14"/>
        </w:rPr>
        <w:t xml:space="preserve"> Still, the Nature paper is the most prominent airing yet of concerns that a climate catastrophe could be brought on by the release of Arctic methane that is currently frozen in subsea deposits—concerns that seem to be mounting in lockstep with the dramatic warming of the Arctic. That's why it's important to put these fears into context and try to determine just how much weight they ought to be </w:t>
      </w:r>
      <w:proofErr w:type="gramStart"/>
      <w:r w:rsidRPr="00DF3593">
        <w:rPr>
          <w:sz w:val="14"/>
        </w:rPr>
        <w:t>accorded.</w:t>
      </w:r>
      <w:r w:rsidRPr="00DF3593">
        <w:rPr>
          <w:sz w:val="12"/>
        </w:rPr>
        <w:t>¶</w:t>
      </w:r>
      <w:proofErr w:type="gramEnd"/>
      <w:r w:rsidRPr="00DF3593">
        <w:rPr>
          <w:sz w:val="14"/>
        </w:rPr>
        <w:t xml:space="preserve"> Methane on Ice</w:t>
      </w:r>
      <w:r w:rsidRPr="00DF3593">
        <w:rPr>
          <w:sz w:val="12"/>
        </w:rPr>
        <w:t>¶</w:t>
      </w:r>
      <w:r w:rsidRPr="00DF3593">
        <w:rPr>
          <w:sz w:val="14"/>
        </w:rPr>
        <w:t xml:space="preserve"> Let's start with some basics on methane—CH4—a greenhouse gas that reaches the atmosphere from sources as diverse as wetlands, gas drilling, and cow burps. Compared with carbon dioxide, methane is kind of like the boxer who punches himself out in the early rounds, whereas carbon dioxide goes the distance and wins by TKO. Pound for pound, methane causes some 25 times as much global warming as carbon dioxide does. But it only remains in the atmosphere for about nine years, on average, before chemical processes break it down. Carbon dioxide, in contrast, has a far longer atmospheric residence </w:t>
      </w:r>
      <w:proofErr w:type="gramStart"/>
      <w:r w:rsidRPr="00DF3593">
        <w:rPr>
          <w:sz w:val="14"/>
        </w:rPr>
        <w:t>time.</w:t>
      </w:r>
      <w:r w:rsidRPr="00DF3593">
        <w:rPr>
          <w:sz w:val="12"/>
        </w:rPr>
        <w:t>¶</w:t>
      </w:r>
      <w:proofErr w:type="gramEnd"/>
      <w:r w:rsidRPr="00DF3593">
        <w:rPr>
          <w:sz w:val="14"/>
        </w:rPr>
        <w:t xml:space="preserve"> What this means is that methane is most worrisome if a lot of it gets into the atmosphere over a relatively short time period—precisely the scenario contemplated by the Nature paper. So could that </w:t>
      </w:r>
      <w:proofErr w:type="gramStart"/>
      <w:r w:rsidRPr="00DF3593">
        <w:rPr>
          <w:sz w:val="14"/>
        </w:rPr>
        <w:t>happen?</w:t>
      </w:r>
      <w:r w:rsidRPr="00DF3593">
        <w:rPr>
          <w:sz w:val="12"/>
        </w:rPr>
        <w:t>¶</w:t>
      </w:r>
      <w:proofErr w:type="gramEnd"/>
      <w:r w:rsidRPr="00DF3593">
        <w:rPr>
          <w:sz w:val="14"/>
        </w:rPr>
        <w:t xml:space="preserve"> The answer depends on a complicated and uncertainty-laden issue—the stability of frozen deposits of subsea methane in the Arctic region. Frankly, it's hard to imagine something harder to study: We're talking about deposits residing not only beneath one of the world's most remote and inaccessible oceans, but also beneath the sea floor </w:t>
      </w:r>
      <w:proofErr w:type="gramStart"/>
      <w:r w:rsidRPr="00DF3593">
        <w:rPr>
          <w:sz w:val="14"/>
        </w:rPr>
        <w:t>itself.</w:t>
      </w:r>
      <w:r w:rsidRPr="00DF3593">
        <w:rPr>
          <w:sz w:val="12"/>
        </w:rPr>
        <w:t>¶</w:t>
      </w:r>
      <w:proofErr w:type="gramEnd"/>
      <w:r w:rsidRPr="00DF3593">
        <w:rPr>
          <w:sz w:val="14"/>
        </w:rPr>
        <w:t xml:space="preserve"> Much of the world's methane is concentrated in the form of so-called gas "hydrates," </w:t>
      </w:r>
      <w:proofErr w:type="spellStart"/>
      <w:r w:rsidRPr="00DF3593">
        <w:rPr>
          <w:sz w:val="14"/>
        </w:rPr>
        <w:t>icelike</w:t>
      </w:r>
      <w:proofErr w:type="spellEnd"/>
      <w:r w:rsidRPr="00DF3593">
        <w:rPr>
          <w:sz w:val="14"/>
        </w:rPr>
        <w:t xml:space="preserve"> solids that form from methane and water at cold temperatures and high pressures, e.g., deep beneath the ocean floor. According to the US Geological Survey, the total global carbon content of such methane hydrates is estimated to equal some 1,800 gigatons (to be sure, there is considerable uncertainty about this estimate</w:t>
      </w:r>
      <w:proofErr w:type="gramStart"/>
      <w:r w:rsidRPr="00DF3593">
        <w:rPr>
          <w:sz w:val="14"/>
        </w:rPr>
        <w:t>).</w:t>
      </w:r>
      <w:r w:rsidRPr="00DF3593">
        <w:rPr>
          <w:sz w:val="12"/>
        </w:rPr>
        <w:t>¶</w:t>
      </w:r>
      <w:proofErr w:type="gramEnd"/>
      <w:r w:rsidRPr="00DF3593">
        <w:rPr>
          <w:sz w:val="14"/>
        </w:rPr>
        <w:t xml:space="preserve"> One thousand eight hundred gigatons would create a climate catastrophe if it were all to be suddenly released, but </w:t>
      </w:r>
      <w:r w:rsidRPr="00B23755">
        <w:rPr>
          <w:rStyle w:val="StyleUnderline"/>
        </w:rPr>
        <w:t>the vast majority of</w:t>
      </w:r>
      <w:r w:rsidRPr="00063B98">
        <w:rPr>
          <w:rStyle w:val="StyleUnderline"/>
        </w:rPr>
        <w:t xml:space="preserve"> subsea </w:t>
      </w:r>
      <w:r w:rsidRPr="004E5BB3">
        <w:rPr>
          <w:rStyle w:val="StyleUnderline"/>
          <w:highlight w:val="yellow"/>
        </w:rPr>
        <w:t>methane is under deep water</w:t>
      </w:r>
      <w:r w:rsidRPr="00CE01A8">
        <w:rPr>
          <w:sz w:val="14"/>
        </w:rPr>
        <w:t xml:space="preserve">, </w:t>
      </w:r>
      <w:r w:rsidRPr="004E5BB3">
        <w:rPr>
          <w:rStyle w:val="StyleUnderline"/>
          <w:highlight w:val="yellow"/>
        </w:rPr>
        <w:t>and</w:t>
      </w:r>
      <w:r w:rsidRPr="00CE01A8">
        <w:rPr>
          <w:sz w:val="14"/>
        </w:rPr>
        <w:t xml:space="preserve"> </w:t>
      </w:r>
      <w:r w:rsidRPr="004E5BB3">
        <w:rPr>
          <w:rStyle w:val="Emphasis"/>
          <w:highlight w:val="yellow"/>
        </w:rPr>
        <w:t>quite stable</w:t>
      </w:r>
      <w:r w:rsidRPr="00DF3593">
        <w:rPr>
          <w:sz w:val="14"/>
        </w:rPr>
        <w:t xml:space="preserve">. Only a relatively small fraction of global methane hydrates </w:t>
      </w:r>
      <w:proofErr w:type="gramStart"/>
      <w:r w:rsidRPr="00DF3593">
        <w:rPr>
          <w:sz w:val="14"/>
        </w:rPr>
        <w:t>are</w:t>
      </w:r>
      <w:proofErr w:type="gramEnd"/>
      <w:r w:rsidRPr="00DF3593">
        <w:rPr>
          <w:sz w:val="14"/>
        </w:rPr>
        <w:t xml:space="preserve"> at issue in the Nature paper, and this methane is in a very peculiar situation: It is frozen in the subsea permafrost of relatively shallow continental shelves in the Arctic region. This frozen sediment was once coastline, but was submerged as oceans rose following the last Ice Age. And now, it is being bathed in warmer waters due to the warming of the </w:t>
      </w:r>
      <w:proofErr w:type="gramStart"/>
      <w:r w:rsidRPr="00DF3593">
        <w:rPr>
          <w:sz w:val="14"/>
        </w:rPr>
        <w:t>Arctic.</w:t>
      </w:r>
      <w:r w:rsidRPr="00DF3593">
        <w:rPr>
          <w:sz w:val="12"/>
        </w:rPr>
        <w:t>¶</w:t>
      </w:r>
      <w:proofErr w:type="gramEnd"/>
      <w:r w:rsidRPr="00DF3593">
        <w:rPr>
          <w:sz w:val="14"/>
        </w:rPr>
        <w:t xml:space="preserve"> So how much should we worry that these particular methane hydrates might melt, releasing gas that would then travel through both sediment and seawater to reach the atmosphere? That's where the scientific debate begins—over both how much methane falls into this category, and how vulnerable it is to the warming that is now gripping the Arctic </w:t>
      </w:r>
      <w:proofErr w:type="gramStart"/>
      <w:r w:rsidRPr="00DF3593">
        <w:rPr>
          <w:sz w:val="14"/>
        </w:rPr>
        <w:t>region.</w:t>
      </w:r>
      <w:r w:rsidRPr="00DF3593">
        <w:rPr>
          <w:sz w:val="12"/>
        </w:rPr>
        <w:t>¶</w:t>
      </w:r>
      <w:proofErr w:type="gramEnd"/>
      <w:r w:rsidRPr="00DF3593">
        <w:rPr>
          <w:sz w:val="14"/>
        </w:rPr>
        <w:t xml:space="preserve"> Peering Beneath the East Siberian Sea</w:t>
      </w:r>
      <w:r w:rsidRPr="00DF3593">
        <w:rPr>
          <w:sz w:val="12"/>
        </w:rPr>
        <w:t>¶</w:t>
      </w:r>
      <w:r w:rsidRPr="00DF3593">
        <w:rPr>
          <w:sz w:val="14"/>
        </w:rPr>
        <w:t xml:space="preserve"> </w:t>
      </w:r>
      <w:r w:rsidRPr="00E34E4F">
        <w:rPr>
          <w:rStyle w:val="StyleUnderline"/>
        </w:rPr>
        <w:t>The methane disaster concerns gained major prominence with a 2010 paper in Science</w:t>
      </w:r>
      <w:r w:rsidRPr="00DF3593">
        <w:rPr>
          <w:sz w:val="14"/>
        </w:rPr>
        <w:t xml:space="preserve"> by University of Alaska-Fairbanks researcher Natalia </w:t>
      </w:r>
      <w:proofErr w:type="spellStart"/>
      <w:r w:rsidRPr="00DF3593">
        <w:rPr>
          <w:sz w:val="14"/>
        </w:rPr>
        <w:t>Shakhova</w:t>
      </w:r>
      <w:proofErr w:type="spellEnd"/>
      <w:r w:rsidRPr="00DF3593">
        <w:rPr>
          <w:sz w:val="14"/>
        </w:rPr>
        <w:t xml:space="preserve"> and her colleagues, who examined methane emissions in a very remote area of the Arctic, the East Siberian Sea north of Russia. The continental shelf underlying this ocean is more than 2 million square kilometers in size, and its subsea permafrost lies only about 50 meters below the sea surface. Traveling to the remote region in Russian ice-breakers, </w:t>
      </w:r>
      <w:proofErr w:type="spellStart"/>
      <w:r w:rsidRPr="00DF3593">
        <w:rPr>
          <w:sz w:val="14"/>
        </w:rPr>
        <w:t>Shakhova's</w:t>
      </w:r>
      <w:proofErr w:type="spellEnd"/>
      <w:r w:rsidRPr="00DF3593">
        <w:rPr>
          <w:sz w:val="14"/>
        </w:rPr>
        <w:t xml:space="preserve"> team sampled water content and air content at the sea surface repeatedly, over a series of years. They found high concentrations of methane in the water—"50% of surface waters are supersaturated with methane," the paper reported—and some of the gas was also venting from the water into the </w:t>
      </w:r>
      <w:proofErr w:type="gramStart"/>
      <w:r w:rsidRPr="00DF3593">
        <w:rPr>
          <w:sz w:val="14"/>
        </w:rPr>
        <w:t>atmosphere.</w:t>
      </w:r>
      <w:r w:rsidRPr="00DF3593">
        <w:rPr>
          <w:sz w:val="12"/>
        </w:rPr>
        <w:t>¶</w:t>
      </w:r>
      <w:proofErr w:type="gramEnd"/>
      <w:r w:rsidRPr="00DF3593">
        <w:rPr>
          <w:sz w:val="14"/>
        </w:rPr>
        <w:t xml:space="preserve"> Although the Science paper did not contain the figure, it seems clear that </w:t>
      </w:r>
      <w:proofErr w:type="spellStart"/>
      <w:r w:rsidRPr="00E34E4F">
        <w:rPr>
          <w:rStyle w:val="StyleUnderline"/>
        </w:rPr>
        <w:t>Shakhova</w:t>
      </w:r>
      <w:proofErr w:type="spellEnd"/>
      <w:r w:rsidRPr="00E34E4F">
        <w:rPr>
          <w:rStyle w:val="StyleUnderline"/>
        </w:rPr>
        <w:t xml:space="preserve"> is the source for the idea that a 50-gigaton release of methane could occur in a short time frame</w:t>
      </w:r>
      <w:r w:rsidRPr="00DF3593">
        <w:rPr>
          <w:sz w:val="14"/>
        </w:rPr>
        <w:t xml:space="preserve">. Or as she put it in a 2008 abstract, "[W]e consider release of up to 50 Gt of predicted amount of hydrate storage as highly possible for abrupt release at any time," adding that this could lead to "catastrophic greenhouse warming." The Nature paper cited another 2010 paper by </w:t>
      </w:r>
      <w:proofErr w:type="spellStart"/>
      <w:r w:rsidRPr="00DF3593">
        <w:rPr>
          <w:sz w:val="14"/>
        </w:rPr>
        <w:t>Shakhova</w:t>
      </w:r>
      <w:proofErr w:type="spellEnd"/>
      <w:r w:rsidRPr="00DF3593">
        <w:rPr>
          <w:sz w:val="14"/>
        </w:rPr>
        <w:t xml:space="preserve"> and her colleagues in the journal </w:t>
      </w:r>
      <w:proofErr w:type="spellStart"/>
      <w:r w:rsidRPr="00DF3593">
        <w:rPr>
          <w:sz w:val="14"/>
        </w:rPr>
        <w:t>Doklady</w:t>
      </w:r>
      <w:proofErr w:type="spellEnd"/>
      <w:r w:rsidRPr="00DF3593">
        <w:rPr>
          <w:sz w:val="14"/>
        </w:rPr>
        <w:t xml:space="preserve"> Earth Sciences, which uses the 50 gigaton figure in discussing possible methane emission </w:t>
      </w:r>
      <w:proofErr w:type="gramStart"/>
      <w:r w:rsidRPr="00DF3593">
        <w:rPr>
          <w:sz w:val="14"/>
        </w:rPr>
        <w:t>scenarios.</w:t>
      </w:r>
      <w:r w:rsidRPr="00DF3593">
        <w:rPr>
          <w:sz w:val="12"/>
        </w:rPr>
        <w:t>¶</w:t>
      </w:r>
      <w:proofErr w:type="gramEnd"/>
      <w:r w:rsidRPr="00DF3593">
        <w:rPr>
          <w:sz w:val="14"/>
        </w:rPr>
        <w:t xml:space="preserve"> </w:t>
      </w:r>
      <w:proofErr w:type="spellStart"/>
      <w:r w:rsidRPr="00DF3593">
        <w:rPr>
          <w:sz w:val="14"/>
        </w:rPr>
        <w:t>Shakhova</w:t>
      </w:r>
      <w:proofErr w:type="spellEnd"/>
      <w:r w:rsidRPr="00DF3593">
        <w:rPr>
          <w:sz w:val="14"/>
        </w:rPr>
        <w:t xml:space="preserve"> did not respond to several requests for comment for this article; her automatic email response said she out doing fieldwork. But Peter </w:t>
      </w:r>
      <w:proofErr w:type="spellStart"/>
      <w:r w:rsidRPr="00DF3593">
        <w:rPr>
          <w:sz w:val="14"/>
        </w:rPr>
        <w:t>Wadhams</w:t>
      </w:r>
      <w:proofErr w:type="spellEnd"/>
      <w:r w:rsidRPr="00DF3593">
        <w:rPr>
          <w:sz w:val="14"/>
        </w:rPr>
        <w:t xml:space="preserve">, the Cambridge physicist who is a coauthor of the Nature paper, said that his work relied on that of </w:t>
      </w:r>
      <w:proofErr w:type="spellStart"/>
      <w:r w:rsidRPr="00DF3593">
        <w:rPr>
          <w:sz w:val="14"/>
        </w:rPr>
        <w:t>Shakhova</w:t>
      </w:r>
      <w:proofErr w:type="spellEnd"/>
      <w:r w:rsidRPr="00DF3593">
        <w:rPr>
          <w:sz w:val="14"/>
        </w:rPr>
        <w:t xml:space="preserve"> and her team because "they’ve done the most work there, working there every year, doing field observations…we would rather base it on the estimates of the people </w:t>
      </w:r>
      <w:proofErr w:type="gramStart"/>
      <w:r w:rsidRPr="00DF3593">
        <w:rPr>
          <w:sz w:val="14"/>
        </w:rPr>
        <w:t>actually working</w:t>
      </w:r>
      <w:proofErr w:type="gramEnd"/>
      <w:r w:rsidRPr="00DF3593">
        <w:rPr>
          <w:sz w:val="14"/>
        </w:rPr>
        <w:t xml:space="preserve"> there, rather than the people who aren’t working there." Here is a video of </w:t>
      </w:r>
      <w:proofErr w:type="spellStart"/>
      <w:r w:rsidRPr="00DF3593">
        <w:rPr>
          <w:sz w:val="14"/>
        </w:rPr>
        <w:t>Shakhova</w:t>
      </w:r>
      <w:proofErr w:type="spellEnd"/>
      <w:r w:rsidRPr="00DF3593">
        <w:rPr>
          <w:sz w:val="14"/>
        </w:rPr>
        <w:t xml:space="preserve"> discussing her </w:t>
      </w:r>
      <w:proofErr w:type="gramStart"/>
      <w:r w:rsidRPr="00DF3593">
        <w:rPr>
          <w:sz w:val="14"/>
        </w:rPr>
        <w:t>research:</w:t>
      </w:r>
      <w:r w:rsidRPr="00DF3593">
        <w:rPr>
          <w:sz w:val="12"/>
        </w:rPr>
        <w:t>¶</w:t>
      </w:r>
      <w:proofErr w:type="gramEnd"/>
      <w:r w:rsidRPr="00DF3593">
        <w:rPr>
          <w:sz w:val="14"/>
        </w:rPr>
        <w:t xml:space="preserve"> The trouble is that at this point, </w:t>
      </w:r>
      <w:r w:rsidRPr="00E34E4F">
        <w:rPr>
          <w:rStyle w:val="StyleUnderline"/>
        </w:rPr>
        <w:t xml:space="preserve">many other scientists </w:t>
      </w:r>
      <w:r w:rsidRPr="00E34E4F">
        <w:rPr>
          <w:rStyle w:val="Emphasis"/>
        </w:rPr>
        <w:t>don't accept that work</w:t>
      </w:r>
      <w:r w:rsidRPr="00DF3593">
        <w:rPr>
          <w:sz w:val="14"/>
        </w:rPr>
        <w:t>—</w:t>
      </w:r>
      <w:r w:rsidRPr="00E34E4F">
        <w:rPr>
          <w:rStyle w:val="StyleUnderline"/>
        </w:rPr>
        <w:t>or</w:t>
      </w:r>
      <w:r w:rsidRPr="00DF3593">
        <w:rPr>
          <w:sz w:val="14"/>
        </w:rPr>
        <w:t xml:space="preserve"> rather, </w:t>
      </w:r>
      <w:r w:rsidRPr="00E34E4F">
        <w:rPr>
          <w:rStyle w:val="StyleUnderline"/>
        </w:rPr>
        <w:t>don't agree about its implications</w:t>
      </w:r>
      <w:r w:rsidRPr="00DF3593">
        <w:rPr>
          <w:sz w:val="14"/>
        </w:rPr>
        <w:t xml:space="preserve">. None seem to dispute the actual measurements taken by </w:t>
      </w:r>
      <w:proofErr w:type="spellStart"/>
      <w:r w:rsidRPr="00DF3593">
        <w:rPr>
          <w:sz w:val="14"/>
        </w:rPr>
        <w:t>Shakhova</w:t>
      </w:r>
      <w:proofErr w:type="spellEnd"/>
      <w:r w:rsidRPr="00DF3593">
        <w:rPr>
          <w:sz w:val="14"/>
        </w:rPr>
        <w:t xml:space="preserve"> and her team, but as soon as the Science paper came out, </w:t>
      </w:r>
      <w:r w:rsidRPr="00E34E4F">
        <w:rPr>
          <w:rStyle w:val="StyleUnderline"/>
        </w:rPr>
        <w:t>a group of researchers questioned the idea that there was any cause for alarm</w:t>
      </w:r>
      <w:r w:rsidRPr="00DF3593">
        <w:rPr>
          <w:sz w:val="14"/>
        </w:rPr>
        <w:t>. "</w:t>
      </w:r>
      <w:r w:rsidRPr="00E34E4F">
        <w:rPr>
          <w:rStyle w:val="StyleUnderline"/>
        </w:rPr>
        <w:t>A newly discovered [methane] source is not necessarily a changing source</w:t>
      </w:r>
      <w:r w:rsidRPr="00DF3593">
        <w:rPr>
          <w:sz w:val="14"/>
        </w:rPr>
        <w:t xml:space="preserve">, much less a source that is changing in response to Arctic warming," they wrote. The implication is that </w:t>
      </w:r>
      <w:r w:rsidRPr="00E34E4F">
        <w:rPr>
          <w:rStyle w:val="StyleUnderline"/>
        </w:rPr>
        <w:t>perhaps methane has always been in the water at such levels, without methane hydrates having been disturbed</w:t>
      </w:r>
      <w:r w:rsidRPr="00DF3593">
        <w:rPr>
          <w:sz w:val="14"/>
        </w:rPr>
        <w:t xml:space="preserve">—rather, the methane may be from another source. According to one 2011 study, for instance, the observed methane probably came not from hydrates, but simply from "the permafrost's still adjusting to its new aquatic conditions, even after 8,000 years." </w:t>
      </w:r>
      <w:r w:rsidRPr="00B23755">
        <w:rPr>
          <w:rStyle w:val="StyleUnderline"/>
        </w:rPr>
        <w:t>The hydrates</w:t>
      </w:r>
      <w:r w:rsidRPr="00B23755">
        <w:rPr>
          <w:sz w:val="14"/>
        </w:rPr>
        <w:t>,</w:t>
      </w:r>
      <w:r w:rsidRPr="00DF3593">
        <w:rPr>
          <w:sz w:val="14"/>
        </w:rPr>
        <w:t xml:space="preserve"> in contrast, </w:t>
      </w:r>
      <w:r w:rsidRPr="00B23755">
        <w:rPr>
          <w:rStyle w:val="StyleUnderline"/>
        </w:rPr>
        <w:t>are</w:t>
      </w:r>
      <w:r w:rsidRPr="000414A5">
        <w:rPr>
          <w:rStyle w:val="StyleUnderline"/>
        </w:rPr>
        <w:t xml:space="preserve"> thought to be </w:t>
      </w:r>
      <w:r w:rsidRPr="00CE01A8">
        <w:rPr>
          <w:rStyle w:val="StyleUnderline"/>
        </w:rPr>
        <w:t xml:space="preserve">much </w:t>
      </w:r>
      <w:r w:rsidRPr="00B23755">
        <w:rPr>
          <w:rStyle w:val="StyleUnderline"/>
        </w:rPr>
        <w:t>deeper below the sea surface</w:t>
      </w:r>
      <w:r w:rsidRPr="000414A5">
        <w:rPr>
          <w:rStyle w:val="StyleUnderline"/>
        </w:rPr>
        <w:t>, due to basic physical constraints on their formation and stability</w:t>
      </w:r>
      <w:r w:rsidRPr="00DF3593">
        <w:rPr>
          <w:sz w:val="14"/>
        </w:rPr>
        <w:t xml:space="preserve">. According to the US Geological Survey, "in permafrost areas, </w:t>
      </w:r>
      <w:r w:rsidRPr="000414A5">
        <w:rPr>
          <w:rStyle w:val="StyleUnderline"/>
        </w:rPr>
        <w:t>methane hydrate is not stable until about 225 m depth</w:t>
      </w:r>
      <w:r w:rsidRPr="00DF3593">
        <w:rPr>
          <w:sz w:val="14"/>
        </w:rPr>
        <w:t>."</w:t>
      </w:r>
      <w:r w:rsidRPr="00DF3593">
        <w:rPr>
          <w:sz w:val="12"/>
        </w:rPr>
        <w:t>¶</w:t>
      </w:r>
      <w:r w:rsidRPr="00DF3593">
        <w:rPr>
          <w:sz w:val="14"/>
        </w:rPr>
        <w:t xml:space="preserve"> Indeed, according to Ed </w:t>
      </w:r>
      <w:proofErr w:type="spellStart"/>
      <w:r w:rsidRPr="00DF3593">
        <w:rPr>
          <w:sz w:val="14"/>
        </w:rPr>
        <w:t>Dlugokencky</w:t>
      </w:r>
      <w:proofErr w:type="spellEnd"/>
      <w:r w:rsidRPr="00DF3593">
        <w:rPr>
          <w:sz w:val="14"/>
        </w:rPr>
        <w:t xml:space="preserve">, who monitors global atmospheric methane levels at the National Oceanic and Atmospheric Administration (NOAA), "so far, </w:t>
      </w:r>
      <w:r w:rsidRPr="004E5BB3">
        <w:rPr>
          <w:rStyle w:val="StyleUnderline"/>
          <w:highlight w:val="yellow"/>
        </w:rPr>
        <w:t>there</w:t>
      </w:r>
      <w:r w:rsidRPr="000414A5">
        <w:rPr>
          <w:rStyle w:val="StyleUnderline"/>
        </w:rPr>
        <w:t xml:space="preserve"> </w:t>
      </w:r>
      <w:r w:rsidRPr="004E5BB3">
        <w:rPr>
          <w:rStyle w:val="StyleUnderline"/>
          <w:highlight w:val="yellow"/>
        </w:rPr>
        <w:t>has not been a significant increase in methane emissions in the Arctic</w:t>
      </w:r>
      <w:r w:rsidRPr="00DF3593">
        <w:rPr>
          <w:sz w:val="14"/>
        </w:rPr>
        <w:t xml:space="preserve">." In other words, if methane is really starting to vent into the air in large quantities, </w:t>
      </w:r>
      <w:proofErr w:type="spellStart"/>
      <w:r w:rsidRPr="00DF3593">
        <w:rPr>
          <w:sz w:val="14"/>
        </w:rPr>
        <w:t>Dlugokencky</w:t>
      </w:r>
      <w:proofErr w:type="spellEnd"/>
      <w:r w:rsidRPr="00DF3593">
        <w:rPr>
          <w:sz w:val="14"/>
        </w:rPr>
        <w:t xml:space="preserve"> says he isn't seeing </w:t>
      </w:r>
      <w:proofErr w:type="gramStart"/>
      <w:r w:rsidRPr="00DF3593">
        <w:rPr>
          <w:sz w:val="14"/>
        </w:rPr>
        <w:t>it.</w:t>
      </w:r>
      <w:r w:rsidRPr="00DF3593">
        <w:rPr>
          <w:sz w:val="12"/>
        </w:rPr>
        <w:t>¶</w:t>
      </w:r>
      <w:proofErr w:type="gramEnd"/>
      <w:r w:rsidRPr="00DF3593">
        <w:rPr>
          <w:sz w:val="14"/>
        </w:rPr>
        <w:t xml:space="preserve"> A Debate Over Hydrate Depth</w:t>
      </w:r>
      <w:r w:rsidRPr="00DF3593">
        <w:rPr>
          <w:sz w:val="12"/>
        </w:rPr>
        <w:t>¶</w:t>
      </w:r>
      <w:r w:rsidRPr="00DF3593">
        <w:rPr>
          <w:sz w:val="14"/>
        </w:rPr>
        <w:t xml:space="preserve"> And that's just the first reason that </w:t>
      </w:r>
      <w:r w:rsidRPr="000414A5">
        <w:rPr>
          <w:rStyle w:val="StyleUnderline"/>
        </w:rPr>
        <w:t>many scientists are skeptical</w:t>
      </w:r>
      <w:r w:rsidRPr="00DF3593">
        <w:rPr>
          <w:sz w:val="14"/>
        </w:rPr>
        <w:t xml:space="preserve">. According to Carolyn Ruppel, who heads the Gas Hydrates Project at the US Geological Survey, </w:t>
      </w:r>
      <w:r w:rsidRPr="000414A5">
        <w:rPr>
          <w:rStyle w:val="StyleUnderline"/>
        </w:rPr>
        <w:t>there just isn't that much vulnerable methane in submerged permafrost to begin with</w:t>
      </w:r>
      <w:r w:rsidRPr="00DF3593">
        <w:rPr>
          <w:sz w:val="14"/>
        </w:rPr>
        <w:t xml:space="preserve">. "We think very little hydrate on this planet is associated with permafrost, either subsea or terrestrial," she says. Inspired in part by the </w:t>
      </w:r>
      <w:proofErr w:type="spellStart"/>
      <w:r w:rsidRPr="00DF3593">
        <w:rPr>
          <w:sz w:val="14"/>
        </w:rPr>
        <w:t>Shakhova</w:t>
      </w:r>
      <w:proofErr w:type="spellEnd"/>
      <w:r w:rsidRPr="00DF3593">
        <w:rPr>
          <w:sz w:val="14"/>
        </w:rPr>
        <w:t xml:space="preserve"> research, the USGS undertook to study the continental shelves of the Beaufort Sea, off Alaska and Canada. "We set out to test this idea that all of the Arctic shelves were going to have high methane emissions," she says. "And at least for the US Beaufort shelf, we're not seeing them."</w:t>
      </w:r>
      <w:r w:rsidRPr="00DF3593">
        <w:rPr>
          <w:sz w:val="12"/>
        </w:rPr>
        <w:t>¶</w:t>
      </w:r>
      <w:r w:rsidRPr="00DF3593">
        <w:rPr>
          <w:sz w:val="14"/>
        </w:rPr>
        <w:t xml:space="preserve"> Ruppel acknowledges that due to Arctic warming, </w:t>
      </w:r>
      <w:r w:rsidRPr="000414A5">
        <w:rPr>
          <w:rStyle w:val="StyleUnderline"/>
        </w:rPr>
        <w:t>more methane is going to be released</w:t>
      </w:r>
      <w:r w:rsidRPr="00DF3593">
        <w:rPr>
          <w:sz w:val="14"/>
        </w:rPr>
        <w:t xml:space="preserve">, much of it from permafrost on land. But, she continues, "I would say </w:t>
      </w:r>
      <w:r w:rsidRPr="000414A5">
        <w:rPr>
          <w:rStyle w:val="StyleUnderline"/>
        </w:rPr>
        <w:t>one of the least likely sources is methane gas hydrates. You are limited by the laws of physics</w:t>
      </w:r>
      <w:r w:rsidRPr="00DF3593">
        <w:rPr>
          <w:sz w:val="14"/>
        </w:rPr>
        <w:t xml:space="preserve">," she adds—noting that the beginning of </w:t>
      </w:r>
      <w:r w:rsidRPr="004E5BB3">
        <w:rPr>
          <w:rStyle w:val="StyleUnderline"/>
          <w:highlight w:val="yellow"/>
        </w:rPr>
        <w:t>the zone of stability</w:t>
      </w:r>
      <w:r w:rsidRPr="000414A5">
        <w:rPr>
          <w:rStyle w:val="StyleUnderline"/>
        </w:rPr>
        <w:t xml:space="preserve"> for these hydrates </w:t>
      </w:r>
      <w:r w:rsidRPr="004E5BB3">
        <w:rPr>
          <w:rStyle w:val="StyleUnderline"/>
          <w:highlight w:val="yellow"/>
        </w:rPr>
        <w:t>is</w:t>
      </w:r>
      <w:r w:rsidRPr="000414A5">
        <w:rPr>
          <w:rStyle w:val="StyleUnderline"/>
        </w:rPr>
        <w:t xml:space="preserve"> some </w:t>
      </w:r>
      <w:r w:rsidRPr="004E5BB3">
        <w:rPr>
          <w:rStyle w:val="Emphasis"/>
          <w:highlight w:val="yellow"/>
        </w:rPr>
        <w:t>220 meters deep</w:t>
      </w:r>
      <w:r w:rsidRPr="00DF3593">
        <w:rPr>
          <w:sz w:val="14"/>
        </w:rPr>
        <w:t xml:space="preserve">. That's a recurrent refrain among skeptics—they say hydrates just can't form above a certain depth, and </w:t>
      </w:r>
      <w:r w:rsidRPr="004E5BB3">
        <w:rPr>
          <w:rStyle w:val="StyleUnderline"/>
          <w:highlight w:val="yellow"/>
        </w:rPr>
        <w:t>warming can't penetrate such a depth</w:t>
      </w:r>
      <w:r w:rsidRPr="00556052">
        <w:rPr>
          <w:rStyle w:val="StyleUnderline"/>
        </w:rPr>
        <w:t xml:space="preserve"> very </w:t>
      </w:r>
      <w:r w:rsidRPr="004E5BB3">
        <w:rPr>
          <w:rStyle w:val="StyleUnderline"/>
          <w:highlight w:val="yellow"/>
        </w:rPr>
        <w:t>quickly</w:t>
      </w:r>
      <w:r w:rsidRPr="00DF3593">
        <w:rPr>
          <w:sz w:val="14"/>
        </w:rPr>
        <w:t>. "</w:t>
      </w:r>
      <w:r w:rsidRPr="00556052">
        <w:rPr>
          <w:rStyle w:val="StyleUnderline"/>
        </w:rPr>
        <w:t>You've got to go from the sea floor of 50 meters depth, down to 200 meters where the hydrate is</w:t>
      </w:r>
      <w:r w:rsidRPr="00DF3593">
        <w:rPr>
          <w:sz w:val="14"/>
        </w:rPr>
        <w:t>," explains the University of Chicago's David Archer. "So that just takes a long time."</w:t>
      </w:r>
      <w:r w:rsidRPr="00DF3593">
        <w:rPr>
          <w:sz w:val="12"/>
        </w:rPr>
        <w:t>¶</w:t>
      </w:r>
      <w:r w:rsidRPr="00DF3593">
        <w:rPr>
          <w:sz w:val="14"/>
        </w:rPr>
        <w:t xml:space="preserve"> Moreover, </w:t>
      </w:r>
      <w:r w:rsidRPr="0041215D">
        <w:rPr>
          <w:rStyle w:val="StyleUnderline"/>
        </w:rPr>
        <w:t>even if subsea</w:t>
      </w:r>
      <w:r w:rsidRPr="00DF3593">
        <w:rPr>
          <w:rStyle w:val="StyleUnderline"/>
        </w:rPr>
        <w:t xml:space="preserve"> permafrost methane hydrates do thaw, the liberated </w:t>
      </w:r>
      <w:r w:rsidRPr="00DF3593">
        <w:rPr>
          <w:rStyle w:val="StyleUnderline"/>
        </w:rPr>
        <w:lastRenderedPageBreak/>
        <w:t xml:space="preserve">gas still </w:t>
      </w:r>
      <w:proofErr w:type="gramStart"/>
      <w:r w:rsidRPr="00DF3593">
        <w:rPr>
          <w:rStyle w:val="StyleUnderline"/>
        </w:rPr>
        <w:t>has to</w:t>
      </w:r>
      <w:proofErr w:type="gramEnd"/>
      <w:r w:rsidRPr="00DF3593">
        <w:rPr>
          <w:rStyle w:val="StyleUnderline"/>
        </w:rPr>
        <w:t xml:space="preserve"> travel through layers of sediment just to get to the ocean floor</w:t>
      </w:r>
      <w:r w:rsidRPr="00DF3593">
        <w:rPr>
          <w:sz w:val="14"/>
        </w:rPr>
        <w:t xml:space="preserve">. So how does that happen? "That's kind of mysterious," says Archer. Perhaps there will be open pathways for gas in some places, but perhaps there won't. Archer also notes that there have been </w:t>
      </w:r>
      <w:r w:rsidRPr="004E5BB3">
        <w:rPr>
          <w:rStyle w:val="StyleUnderline"/>
          <w:highlight w:val="yellow"/>
        </w:rPr>
        <w:t>undersea explosions</w:t>
      </w:r>
      <w:r w:rsidRPr="00DF3593">
        <w:rPr>
          <w:sz w:val="14"/>
        </w:rPr>
        <w:t xml:space="preserve"> or landslides that release methane in bursts, but "those kinds of things seem like they </w:t>
      </w:r>
      <w:r w:rsidRPr="004E5BB3">
        <w:rPr>
          <w:rStyle w:val="StyleUnderline"/>
          <w:highlight w:val="yellow"/>
        </w:rPr>
        <w:t>would be</w:t>
      </w:r>
      <w:r w:rsidRPr="00DF3593">
        <w:rPr>
          <w:rStyle w:val="StyleUnderline"/>
        </w:rPr>
        <w:t xml:space="preserve"> relatively </w:t>
      </w:r>
      <w:r w:rsidRPr="004E5BB3">
        <w:rPr>
          <w:rStyle w:val="StyleUnderline"/>
          <w:highlight w:val="yellow"/>
        </w:rPr>
        <w:t>small</w:t>
      </w:r>
      <w:r w:rsidRPr="00DF3593">
        <w:rPr>
          <w:rStyle w:val="StyleUnderline"/>
        </w:rPr>
        <w:t xml:space="preserve"> compared to 50 gigatons, </w:t>
      </w:r>
      <w:r w:rsidRPr="004E5BB3">
        <w:rPr>
          <w:rStyle w:val="StyleUnderline"/>
          <w:highlight w:val="yellow"/>
        </w:rPr>
        <w:t>and</w:t>
      </w:r>
      <w:r w:rsidRPr="00DF3593">
        <w:rPr>
          <w:rStyle w:val="StyleUnderline"/>
        </w:rPr>
        <w:t xml:space="preserve"> </w:t>
      </w:r>
      <w:r w:rsidRPr="0041215D">
        <w:rPr>
          <w:rStyle w:val="StyleUnderline"/>
        </w:rPr>
        <w:t>they</w:t>
      </w:r>
      <w:r w:rsidRPr="00DF3593">
        <w:rPr>
          <w:rStyle w:val="StyleUnderline"/>
        </w:rPr>
        <w:t xml:space="preserve"> would </w:t>
      </w:r>
      <w:r w:rsidRPr="004E5BB3">
        <w:rPr>
          <w:rStyle w:val="StyleUnderline"/>
          <w:highlight w:val="yellow"/>
        </w:rPr>
        <w:t>happen</w:t>
      </w:r>
      <w:r w:rsidRPr="00DF3593">
        <w:rPr>
          <w:rStyle w:val="StyleUnderline"/>
        </w:rPr>
        <w:t xml:space="preserve"> sporadically in time </w:t>
      </w:r>
      <w:r w:rsidRPr="004E5BB3">
        <w:rPr>
          <w:rStyle w:val="StyleUnderline"/>
          <w:highlight w:val="yellow"/>
        </w:rPr>
        <w:t>over centuries</w:t>
      </w:r>
      <w:r w:rsidRPr="00DF3593">
        <w:rPr>
          <w:sz w:val="14"/>
        </w:rPr>
        <w:t>, not everything blows up in a few years."</w:t>
      </w:r>
      <w:r w:rsidRPr="00DF3593">
        <w:rPr>
          <w:sz w:val="12"/>
        </w:rPr>
        <w:t>¶</w:t>
      </w:r>
      <w:r w:rsidRPr="00DF3593">
        <w:rPr>
          <w:sz w:val="14"/>
        </w:rPr>
        <w:t xml:space="preserve"> Nonetheless, imagine that methane gas from melted hydrate makes it to the sea floor. It now exists as bubbles with, say, 50 meters to go before they reach the sea surface. </w:t>
      </w:r>
      <w:r w:rsidRPr="004E5BB3">
        <w:rPr>
          <w:rStyle w:val="Emphasis"/>
          <w:highlight w:val="yellow"/>
        </w:rPr>
        <w:t>Most</w:t>
      </w:r>
      <w:r w:rsidRPr="00DF3593">
        <w:rPr>
          <w:rStyle w:val="Emphasis"/>
        </w:rPr>
        <w:t xml:space="preserve"> of the </w:t>
      </w:r>
      <w:r w:rsidRPr="004E5BB3">
        <w:rPr>
          <w:rStyle w:val="Emphasis"/>
          <w:highlight w:val="yellow"/>
        </w:rPr>
        <w:t>bubbles won't make it</w:t>
      </w:r>
      <w:r w:rsidRPr="00DF3593">
        <w:rPr>
          <w:sz w:val="14"/>
        </w:rPr>
        <w:t xml:space="preserve">, say scientists: </w:t>
      </w:r>
      <w:r w:rsidRPr="004E5BB3">
        <w:rPr>
          <w:rStyle w:val="StyleUnderline"/>
          <w:highlight w:val="yellow"/>
        </w:rPr>
        <w:t>They'll be dissolved in seawater</w:t>
      </w:r>
      <w:r w:rsidRPr="00DF3593">
        <w:rPr>
          <w:rStyle w:val="StyleUnderline"/>
        </w:rPr>
        <w:t xml:space="preserve">, and then the </w:t>
      </w:r>
      <w:r w:rsidRPr="0041215D">
        <w:rPr>
          <w:rStyle w:val="StyleUnderline"/>
        </w:rPr>
        <w:t>methane will be broken down by microorganisms</w:t>
      </w:r>
      <w:r w:rsidRPr="00DF3593">
        <w:rPr>
          <w:rStyle w:val="StyleUnderline"/>
        </w:rPr>
        <w:t xml:space="preserve"> over a period of months</w:t>
      </w:r>
      <w:r w:rsidRPr="00DF3593">
        <w:rPr>
          <w:sz w:val="14"/>
        </w:rPr>
        <w:t xml:space="preserve">. "If methane is in the ocean water column, most of it doesn't get out," explains Bill </w:t>
      </w:r>
      <w:proofErr w:type="spellStart"/>
      <w:r w:rsidRPr="00DF3593">
        <w:rPr>
          <w:sz w:val="14"/>
        </w:rPr>
        <w:t>Reeburgh</w:t>
      </w:r>
      <w:proofErr w:type="spellEnd"/>
      <w:r w:rsidRPr="00DF3593">
        <w:rPr>
          <w:sz w:val="14"/>
        </w:rPr>
        <w:t>, a professor of earth system science at the University of California-Irvine who has spent his career studying methane. "</w:t>
      </w:r>
      <w:r w:rsidRPr="00DF3593">
        <w:rPr>
          <w:rStyle w:val="StyleUnderline"/>
        </w:rPr>
        <w:t>Most of it is oxidized" by bacteria</w:t>
      </w:r>
      <w:r w:rsidRPr="00DF3593">
        <w:rPr>
          <w:sz w:val="14"/>
        </w:rPr>
        <w:t xml:space="preserve">, which turn it into carbon dioxide and water, </w:t>
      </w:r>
      <w:proofErr w:type="spellStart"/>
      <w:r w:rsidRPr="00DF3593">
        <w:rPr>
          <w:sz w:val="14"/>
        </w:rPr>
        <w:t>Reeburgh</w:t>
      </w:r>
      <w:proofErr w:type="spellEnd"/>
      <w:r w:rsidRPr="00DF3593">
        <w:rPr>
          <w:sz w:val="14"/>
        </w:rPr>
        <w:t xml:space="preserve"> continues. "</w:t>
      </w:r>
      <w:proofErr w:type="gramStart"/>
      <w:r w:rsidRPr="00DF3593">
        <w:rPr>
          <w:sz w:val="14"/>
        </w:rPr>
        <w:t>So</w:t>
      </w:r>
      <w:proofErr w:type="gramEnd"/>
      <w:r w:rsidRPr="00DF3593">
        <w:rPr>
          <w:sz w:val="14"/>
        </w:rPr>
        <w:t xml:space="preserve"> all these stories about seeps, people seem to think the bubbles go straight to the atmosphere, and they don't."</w:t>
      </w:r>
      <w:r w:rsidRPr="00DF3593">
        <w:rPr>
          <w:sz w:val="12"/>
        </w:rPr>
        <w:t>¶</w:t>
      </w:r>
      <w:r w:rsidRPr="00DF3593">
        <w:rPr>
          <w:sz w:val="14"/>
        </w:rPr>
        <w:t xml:space="preserve"> In other words, while the waters of </w:t>
      </w:r>
      <w:r w:rsidRPr="00DF3593">
        <w:rPr>
          <w:rStyle w:val="StyleUnderline"/>
        </w:rPr>
        <w:t>the East Siberian Sea may be full of dissolved methane</w:t>
      </w:r>
      <w:r w:rsidRPr="00DF3593">
        <w:rPr>
          <w:sz w:val="14"/>
        </w:rPr>
        <w:t xml:space="preserve">, for many scientists </w:t>
      </w:r>
      <w:r w:rsidRPr="00DF3593">
        <w:rPr>
          <w:rStyle w:val="StyleUnderline"/>
        </w:rPr>
        <w:t>that doesn't prove that hydrates have been disturbed, or that the Arctic is starting to vent large amounts of methane</w:t>
      </w:r>
      <w:r w:rsidRPr="00DF3593">
        <w:rPr>
          <w:sz w:val="14"/>
        </w:rPr>
        <w:t xml:space="preserve"> from below the sea floor into the atmosphere. Not yet, anyway.</w:t>
      </w:r>
    </w:p>
    <w:p w14:paraId="2194E067" w14:textId="77777777" w:rsidR="008F0D4B" w:rsidRPr="00B23755" w:rsidRDefault="008F0D4B" w:rsidP="00126188"/>
    <w:p w14:paraId="67718331" w14:textId="550F0390" w:rsidR="008F0D4B" w:rsidRDefault="008F0D4B" w:rsidP="008F0D4B">
      <w:pPr>
        <w:pStyle w:val="Heading3"/>
      </w:pPr>
      <w:r>
        <w:t xml:space="preserve">   AT: Ocean Acidification</w:t>
      </w:r>
    </w:p>
    <w:p w14:paraId="08C2DC5A" w14:textId="77777777" w:rsidR="008F0D4B" w:rsidRPr="004A34E8" w:rsidRDefault="008F0D4B" w:rsidP="008F0D4B">
      <w:pPr>
        <w:pStyle w:val="Heading4"/>
      </w:pPr>
      <w:r>
        <w:t xml:space="preserve">No ocean acidification impact---their evidence assumes </w:t>
      </w:r>
      <w:r>
        <w:rPr>
          <w:u w:val="single"/>
        </w:rPr>
        <w:t>far higher</w:t>
      </w:r>
      <w:r>
        <w:t xml:space="preserve"> CO2 levels than we’ll ever reach, adaptation solves, and research is systemically biased toward alarmism</w:t>
      </w:r>
    </w:p>
    <w:p w14:paraId="368C0B3D" w14:textId="77777777" w:rsidR="008F0D4B" w:rsidRDefault="008F0D4B" w:rsidP="008F0D4B">
      <w:r>
        <w:t xml:space="preserve">Howard I. </w:t>
      </w:r>
      <w:proofErr w:type="spellStart"/>
      <w:r w:rsidRPr="004A34E8">
        <w:rPr>
          <w:rStyle w:val="Style13ptBold"/>
        </w:rPr>
        <w:t>Browman</w:t>
      </w:r>
      <w:proofErr w:type="spellEnd"/>
      <w:r w:rsidRPr="004A34E8">
        <w:rPr>
          <w:rStyle w:val="Style13ptBold"/>
        </w:rPr>
        <w:t xml:space="preserve"> 16</w:t>
      </w:r>
      <w:r>
        <w:t xml:space="preserve">, Institute of Marine Research, Marine Ecosystem Acoustics Disciplinary Group, </w:t>
      </w:r>
      <w:proofErr w:type="spellStart"/>
      <w:r>
        <w:t>Austevoll</w:t>
      </w:r>
      <w:proofErr w:type="spellEnd"/>
      <w:r>
        <w:t xml:space="preserve"> Research Station, Norway, “Applying organized </w:t>
      </w:r>
      <w:proofErr w:type="spellStart"/>
      <w:r>
        <w:t>scepticism</w:t>
      </w:r>
      <w:proofErr w:type="spellEnd"/>
      <w:r>
        <w:t xml:space="preserve"> to ocean acidification research,” </w:t>
      </w:r>
      <w:r>
        <w:rPr>
          <w:i/>
        </w:rPr>
        <w:t>ICES Journal of Marine Science</w:t>
      </w:r>
      <w:r>
        <w:t>, Volume 73, Number 3, February/March 2016, pp. 529-536</w:t>
      </w:r>
    </w:p>
    <w:p w14:paraId="3597F2E3" w14:textId="77777777" w:rsidR="008F0D4B" w:rsidRPr="004A34E8" w:rsidRDefault="008F0D4B" w:rsidP="008F0D4B">
      <w:r>
        <w:t>[OA = Ocean Acidification]</w:t>
      </w:r>
    </w:p>
    <w:p w14:paraId="214DAC22" w14:textId="77777777" w:rsidR="008F0D4B" w:rsidRPr="00F131E8" w:rsidRDefault="008F0D4B" w:rsidP="008F0D4B">
      <w:pPr>
        <w:rPr>
          <w:sz w:val="16"/>
        </w:rPr>
      </w:pPr>
      <w:r w:rsidRPr="00F131E8">
        <w:rPr>
          <w:rStyle w:val="StyleUnderline"/>
          <w:highlight w:val="yellow"/>
        </w:rPr>
        <w:t>The first articles on OA</w:t>
      </w:r>
      <w:r w:rsidRPr="00F131E8">
        <w:rPr>
          <w:sz w:val="16"/>
        </w:rPr>
        <w:t xml:space="preserve"> were descriptions of the process itself (CO2-driven changes in the biogeochemistry of seawater and sediments) and its implications. This was followed by an explosion of work (mainly laboratory-based) on the possible effects of OA on various marine organisms, at first mainly </w:t>
      </w:r>
      <w:proofErr w:type="spellStart"/>
      <w:r w:rsidRPr="00F131E8">
        <w:rPr>
          <w:sz w:val="16"/>
        </w:rPr>
        <w:t>calcifiers</w:t>
      </w:r>
      <w:proofErr w:type="spellEnd"/>
      <w:r w:rsidRPr="00F131E8">
        <w:rPr>
          <w:sz w:val="16"/>
        </w:rPr>
        <w:t xml:space="preserve"> or the calcified hard parts of organisms without </w:t>
      </w:r>
      <w:proofErr w:type="spellStart"/>
      <w:r w:rsidRPr="00F131E8">
        <w:rPr>
          <w:sz w:val="16"/>
        </w:rPr>
        <w:t>calcarious</w:t>
      </w:r>
      <w:proofErr w:type="spellEnd"/>
      <w:r w:rsidRPr="00F131E8">
        <w:rPr>
          <w:sz w:val="16"/>
        </w:rPr>
        <w:t xml:space="preserve"> shells. These were mostly restricted to part of one generation (a limited number of life history stages), or at most a single complete life cycle, with one or a small number of biological endpoints measured as effect indicators. </w:t>
      </w:r>
      <w:r w:rsidRPr="00F131E8">
        <w:rPr>
          <w:rStyle w:val="StyleUnderline"/>
        </w:rPr>
        <w:t>In early work</w:t>
      </w:r>
      <w:r w:rsidRPr="004A34E8">
        <w:rPr>
          <w:rStyle w:val="StyleUnderline"/>
        </w:rPr>
        <w:t xml:space="preserve">, </w:t>
      </w:r>
      <w:r w:rsidRPr="00F131E8">
        <w:rPr>
          <w:rStyle w:val="StyleUnderline"/>
          <w:highlight w:val="yellow"/>
        </w:rPr>
        <w:t>treatment</w:t>
      </w:r>
      <w:r w:rsidRPr="004A34E8">
        <w:rPr>
          <w:rStyle w:val="StyleUnderline"/>
        </w:rPr>
        <w:t xml:space="preserve"> exposure </w:t>
      </w:r>
      <w:r w:rsidRPr="00F131E8">
        <w:rPr>
          <w:rStyle w:val="StyleUnderline"/>
          <w:highlight w:val="yellow"/>
        </w:rPr>
        <w:t>levels</w:t>
      </w:r>
      <w:r w:rsidRPr="004A34E8">
        <w:rPr>
          <w:rStyle w:val="StyleUnderline"/>
        </w:rPr>
        <w:t xml:space="preserve"> often </w:t>
      </w:r>
      <w:r w:rsidRPr="00F131E8">
        <w:rPr>
          <w:rStyle w:val="Emphasis"/>
          <w:highlight w:val="yellow"/>
        </w:rPr>
        <w:t>greatly exceeded</w:t>
      </w:r>
      <w:r w:rsidRPr="00F131E8">
        <w:rPr>
          <w:rStyle w:val="StyleUnderline"/>
          <w:highlight w:val="yellow"/>
        </w:rPr>
        <w:t xml:space="preserve"> those</w:t>
      </w:r>
      <w:r w:rsidRPr="004A34E8">
        <w:rPr>
          <w:rStyle w:val="StyleUnderline"/>
        </w:rPr>
        <w:t xml:space="preserve"> </w:t>
      </w:r>
      <w:r w:rsidRPr="00F131E8">
        <w:rPr>
          <w:rStyle w:val="StyleUnderline"/>
          <w:highlight w:val="yellow"/>
        </w:rPr>
        <w:t>predicted</w:t>
      </w:r>
      <w:r w:rsidRPr="004A34E8">
        <w:rPr>
          <w:rStyle w:val="StyleUnderline"/>
        </w:rPr>
        <w:t xml:space="preserve"> to occur </w:t>
      </w:r>
      <w:r w:rsidRPr="00F131E8">
        <w:rPr>
          <w:rStyle w:val="StyleUnderline"/>
          <w:highlight w:val="yellow"/>
        </w:rPr>
        <w:t>hundreds of years into the future</w:t>
      </w:r>
      <w:r w:rsidRPr="004A34E8">
        <w:rPr>
          <w:rStyle w:val="StyleUnderline"/>
        </w:rPr>
        <w:t xml:space="preserve"> even without any reduction in CO2 emissions</w:t>
      </w:r>
      <w:r w:rsidRPr="00F131E8">
        <w:rPr>
          <w:sz w:val="16"/>
        </w:rPr>
        <w:t xml:space="preserve">. </w:t>
      </w:r>
      <w:proofErr w:type="gramStart"/>
      <w:r w:rsidRPr="004A34E8">
        <w:rPr>
          <w:rStyle w:val="StyleUnderline"/>
        </w:rPr>
        <w:t>The majority of</w:t>
      </w:r>
      <w:proofErr w:type="gramEnd"/>
      <w:r w:rsidRPr="004A34E8">
        <w:rPr>
          <w:rStyle w:val="StyleUnderline"/>
        </w:rPr>
        <w:t xml:space="preserve"> these early works reported significant negative effects of high CO2</w:t>
      </w:r>
      <w:r w:rsidRPr="00F131E8">
        <w:rPr>
          <w:sz w:val="16"/>
        </w:rPr>
        <w:t xml:space="preserve">, from which </w:t>
      </w:r>
      <w:r w:rsidRPr="004A34E8">
        <w:rPr>
          <w:rStyle w:val="StyleUnderline"/>
        </w:rPr>
        <w:t>it was inferred that there would be a detrimental effect of OA</w:t>
      </w:r>
      <w:r w:rsidRPr="00F131E8">
        <w:rPr>
          <w:sz w:val="16"/>
        </w:rPr>
        <w:t xml:space="preserve"> over the coming decades–centuries. Thereafter, </w:t>
      </w:r>
      <w:r w:rsidRPr="0050681E">
        <w:rPr>
          <w:rStyle w:val="StyleUnderline"/>
          <w:highlight w:val="yellow"/>
        </w:rPr>
        <w:t>longer-term effect studies</w:t>
      </w:r>
      <w:r w:rsidRPr="00F131E8">
        <w:rPr>
          <w:rStyle w:val="StyleUnderline"/>
        </w:rPr>
        <w:t xml:space="preserve"> began to </w:t>
      </w:r>
      <w:r w:rsidRPr="0050681E">
        <w:rPr>
          <w:rStyle w:val="StyleUnderline"/>
          <w:highlight w:val="yellow"/>
        </w:rPr>
        <w:t>appear</w:t>
      </w:r>
      <w:r w:rsidRPr="00F131E8">
        <w:rPr>
          <w:sz w:val="16"/>
        </w:rPr>
        <w:t xml:space="preserve">, which first included single-generation carry-overs and then multiple generations. By necessity, these have been on organisms with short generation times. As the approach to CO2 exposures matured, very high treatment levels became less common. </w:t>
      </w:r>
      <w:r w:rsidRPr="0050681E">
        <w:rPr>
          <w:rStyle w:val="StyleUnderline"/>
          <w:highlight w:val="yellow"/>
        </w:rPr>
        <w:t>More</w:t>
      </w:r>
      <w:r w:rsidRPr="00F131E8">
        <w:rPr>
          <w:rStyle w:val="StyleUnderline"/>
        </w:rPr>
        <w:t xml:space="preserve"> studies that </w:t>
      </w:r>
      <w:r w:rsidRPr="0050681E">
        <w:rPr>
          <w:rStyle w:val="StyleUnderline"/>
          <w:highlight w:val="yellow"/>
        </w:rPr>
        <w:t>showed no effect of high CO2</w:t>
      </w:r>
      <w:r w:rsidRPr="00F131E8">
        <w:rPr>
          <w:sz w:val="16"/>
        </w:rPr>
        <w:t xml:space="preserve"> (predicted for the next century)—</w:t>
      </w:r>
      <w:r w:rsidRPr="0050681E">
        <w:rPr>
          <w:rStyle w:val="StyleUnderline"/>
          <w:highlight w:val="yellow"/>
        </w:rPr>
        <w:t xml:space="preserve">and even </w:t>
      </w:r>
      <w:r w:rsidRPr="0050681E">
        <w:rPr>
          <w:rStyle w:val="Emphasis"/>
          <w:highlight w:val="yellow"/>
        </w:rPr>
        <w:t>beneficial effects</w:t>
      </w:r>
      <w:r w:rsidRPr="00F131E8">
        <w:rPr>
          <w:sz w:val="16"/>
        </w:rPr>
        <w:t xml:space="preserve"> (e.g. </w:t>
      </w:r>
      <w:r w:rsidRPr="00F131E8">
        <w:rPr>
          <w:rStyle w:val="StyleUnderline"/>
        </w:rPr>
        <w:t>for some phytoplankton and macrophytes</w:t>
      </w:r>
      <w:r w:rsidRPr="00F131E8">
        <w:rPr>
          <w:sz w:val="16"/>
        </w:rPr>
        <w:t xml:space="preserve">)—appeared. Upwelling and vent systems were used as in situ case studies of natural future OA-like conditions. Some in situ work mimics such systems by injecting CO2 and following the response of organisms/communities locally. </w:t>
      </w:r>
      <w:r w:rsidRPr="00F131E8">
        <w:rPr>
          <w:rStyle w:val="StyleUnderline"/>
        </w:rPr>
        <w:t xml:space="preserve">Results of </w:t>
      </w:r>
      <w:r w:rsidRPr="0050681E">
        <w:rPr>
          <w:rStyle w:val="StyleUnderline"/>
          <w:highlight w:val="yellow"/>
        </w:rPr>
        <w:t>experiments that</w:t>
      </w:r>
      <w:r w:rsidRPr="00F131E8">
        <w:rPr>
          <w:rStyle w:val="StyleUnderline"/>
        </w:rPr>
        <w:t xml:space="preserve"> </w:t>
      </w:r>
      <w:r w:rsidRPr="0050681E">
        <w:rPr>
          <w:rStyle w:val="StyleUnderline"/>
          <w:highlight w:val="yellow"/>
        </w:rPr>
        <w:t>included multiple stressors</w:t>
      </w:r>
      <w:r w:rsidRPr="00F131E8">
        <w:rPr>
          <w:rStyle w:val="StyleUnderline"/>
        </w:rPr>
        <w:t xml:space="preserve"> in addition to CO2 were published</w:t>
      </w:r>
      <w:r w:rsidRPr="00F131E8">
        <w:rPr>
          <w:sz w:val="16"/>
        </w:rPr>
        <w:t xml:space="preserve">. The most common of these has been temperature, but salinity, oxygen, and a variety of others have also been included (in a global climate change context). </w:t>
      </w:r>
      <w:r w:rsidRPr="00F131E8">
        <w:rPr>
          <w:rStyle w:val="StyleUnderline"/>
        </w:rPr>
        <w:t xml:space="preserve">Such studies typically </w:t>
      </w:r>
      <w:r w:rsidRPr="0050681E">
        <w:rPr>
          <w:rStyle w:val="StyleUnderline"/>
          <w:highlight w:val="yellow"/>
        </w:rPr>
        <w:t>report</w:t>
      </w:r>
      <w:r w:rsidRPr="00F131E8">
        <w:rPr>
          <w:rStyle w:val="StyleUnderline"/>
        </w:rPr>
        <w:t xml:space="preserve"> that the </w:t>
      </w:r>
      <w:r w:rsidRPr="0050681E">
        <w:rPr>
          <w:rStyle w:val="Emphasis"/>
          <w:highlight w:val="yellow"/>
        </w:rPr>
        <w:t>additional driver(s) has a stronger effect than CO2</w:t>
      </w:r>
      <w:r w:rsidRPr="00F131E8">
        <w:rPr>
          <w:sz w:val="16"/>
        </w:rPr>
        <w:t xml:space="preserve">, although it is difficult to isolate the effect of the individual variables. The reality that </w:t>
      </w:r>
      <w:r w:rsidRPr="00F131E8">
        <w:rPr>
          <w:rStyle w:val="StyleUnderline"/>
        </w:rPr>
        <w:t>the functional response curve of each driver will likely differ</w:t>
      </w:r>
      <w:r w:rsidRPr="00F131E8">
        <w:rPr>
          <w:sz w:val="16"/>
        </w:rPr>
        <w:t>, as will the organism's ability to adapt to them, further complicates interpretations of multiple driver experiments. Studies on the effect of CO2 on trophic interactions (indirect effects) are sparse—such experiments are logistically complex and difficult to interpret. A small number of recent studies integrate the results of the preceding body of work into risk assessments and scenario modelling, typically on economically important species of fish and shellfish; most conclude that the prognosis is dire, although in the context of what follows, that conclusion might be premature.</w:t>
      </w:r>
    </w:p>
    <w:p w14:paraId="3BD15AA3" w14:textId="77777777" w:rsidR="008F0D4B" w:rsidRPr="00F131E8" w:rsidRDefault="008F0D4B" w:rsidP="008F0D4B">
      <w:pPr>
        <w:rPr>
          <w:sz w:val="16"/>
        </w:rPr>
      </w:pPr>
      <w:r w:rsidRPr="00F131E8">
        <w:rPr>
          <w:sz w:val="16"/>
        </w:rPr>
        <w:t>The preceding describes how OA research has matured. The following describes how it still has a way to go.</w:t>
      </w:r>
    </w:p>
    <w:p w14:paraId="698EE139" w14:textId="77777777" w:rsidR="008F0D4B" w:rsidRPr="00F131E8" w:rsidRDefault="008F0D4B" w:rsidP="008F0D4B">
      <w:pPr>
        <w:rPr>
          <w:sz w:val="16"/>
        </w:rPr>
      </w:pPr>
      <w:r w:rsidRPr="00F131E8">
        <w:rPr>
          <w:sz w:val="16"/>
        </w:rPr>
        <w:t xml:space="preserve">Applying organized </w:t>
      </w:r>
      <w:proofErr w:type="spellStart"/>
      <w:r w:rsidRPr="00F131E8">
        <w:rPr>
          <w:sz w:val="16"/>
        </w:rPr>
        <w:t>scepticism</w:t>
      </w:r>
      <w:proofErr w:type="spellEnd"/>
      <w:r w:rsidRPr="00F131E8">
        <w:rPr>
          <w:sz w:val="16"/>
        </w:rPr>
        <w:t xml:space="preserve"> to research on the effects of OA</w:t>
      </w:r>
    </w:p>
    <w:p w14:paraId="296348E3" w14:textId="77777777" w:rsidR="008F0D4B" w:rsidRPr="00F131E8" w:rsidRDefault="008F0D4B" w:rsidP="008F0D4B">
      <w:pPr>
        <w:rPr>
          <w:sz w:val="16"/>
        </w:rPr>
      </w:pPr>
      <w:r w:rsidRPr="00F131E8">
        <w:rPr>
          <w:sz w:val="16"/>
        </w:rPr>
        <w:t xml:space="preserve">Scientific or academic </w:t>
      </w:r>
      <w:proofErr w:type="spellStart"/>
      <w:r w:rsidRPr="00F131E8">
        <w:rPr>
          <w:sz w:val="16"/>
        </w:rPr>
        <w:t>scepticism</w:t>
      </w:r>
      <w:proofErr w:type="spellEnd"/>
      <w:r w:rsidRPr="00F131E8">
        <w:rPr>
          <w:sz w:val="16"/>
        </w:rPr>
        <w:t xml:space="preserve"> calls for critical scrutiny of research outputs before they are accepted as new knowledge (Merton, 1973). Duarte et al. (2014) stated that “…there is a perception that scientific skepticism has been abandoned or relaxed in many areas…” of marine science. They argue that OA is one such area, and conclude that </w:t>
      </w:r>
      <w:r w:rsidRPr="0050681E">
        <w:rPr>
          <w:rStyle w:val="StyleUnderline"/>
          <w:highlight w:val="yellow"/>
        </w:rPr>
        <w:t>there is</w:t>
      </w:r>
      <w:r w:rsidRPr="00F131E8">
        <w:rPr>
          <w:sz w:val="16"/>
        </w:rPr>
        <w:t xml:space="preserve">, </w:t>
      </w:r>
      <w:r w:rsidRPr="0050681E">
        <w:rPr>
          <w:rStyle w:val="Emphasis"/>
          <w:highlight w:val="yellow"/>
        </w:rPr>
        <w:t>at best</w:t>
      </w:r>
      <w:r w:rsidRPr="00F131E8">
        <w:rPr>
          <w:sz w:val="16"/>
        </w:rPr>
        <w:t xml:space="preserve">, </w:t>
      </w:r>
      <w:r w:rsidRPr="0050681E">
        <w:rPr>
          <w:rStyle w:val="StyleUnderline"/>
          <w:highlight w:val="yellow"/>
        </w:rPr>
        <w:t>weak evidence to support</w:t>
      </w:r>
      <w:r w:rsidRPr="00F131E8">
        <w:rPr>
          <w:rStyle w:val="StyleUnderline"/>
        </w:rPr>
        <w:t xml:space="preserve"> an </w:t>
      </w:r>
      <w:r w:rsidRPr="0050681E">
        <w:rPr>
          <w:rStyle w:val="StyleUnderline"/>
          <w:highlight w:val="yellow"/>
        </w:rPr>
        <w:t>OA-driven decline</w:t>
      </w:r>
      <w:r w:rsidRPr="00F131E8">
        <w:rPr>
          <w:rStyle w:val="StyleUnderline"/>
        </w:rPr>
        <w:t xml:space="preserve"> of </w:t>
      </w:r>
      <w:proofErr w:type="spellStart"/>
      <w:r w:rsidRPr="00F131E8">
        <w:rPr>
          <w:rStyle w:val="StyleUnderline"/>
        </w:rPr>
        <w:t>calcifiers</w:t>
      </w:r>
      <w:proofErr w:type="spellEnd"/>
      <w:r w:rsidRPr="00F131E8">
        <w:rPr>
          <w:rStyle w:val="StyleUnderline"/>
        </w:rPr>
        <w:t>.</w:t>
      </w:r>
      <w:r w:rsidRPr="00F131E8">
        <w:rPr>
          <w:sz w:val="16"/>
        </w:rPr>
        <w:t xml:space="preserve"> Below, I raise some of the aspects of OA research to which I contend an insufficient level of organized </w:t>
      </w:r>
      <w:proofErr w:type="spellStart"/>
      <w:r w:rsidRPr="00F131E8">
        <w:rPr>
          <w:sz w:val="16"/>
        </w:rPr>
        <w:t>scepticism</w:t>
      </w:r>
      <w:proofErr w:type="spellEnd"/>
      <w:r w:rsidRPr="00F131E8">
        <w:rPr>
          <w:sz w:val="16"/>
        </w:rPr>
        <w:t xml:space="preserve"> has been applied (in some cases, also to the articles in this theme issue). </w:t>
      </w:r>
      <w:r w:rsidRPr="0050681E">
        <w:rPr>
          <w:rStyle w:val="StyleUnderline"/>
          <w:highlight w:val="yellow"/>
        </w:rPr>
        <w:t>I arrived at that</w:t>
      </w:r>
      <w:r w:rsidRPr="00F131E8">
        <w:rPr>
          <w:rStyle w:val="StyleUnderline"/>
        </w:rPr>
        <w:t xml:space="preserve"> conclusion </w:t>
      </w:r>
      <w:r w:rsidRPr="0050681E">
        <w:rPr>
          <w:rStyle w:val="StyleUnderline"/>
          <w:highlight w:val="yellow"/>
        </w:rPr>
        <w:t>after reading</w:t>
      </w:r>
      <w:r w:rsidRPr="00F131E8">
        <w:rPr>
          <w:rStyle w:val="StyleUnderline"/>
        </w:rPr>
        <w:t xml:space="preserve"> </w:t>
      </w:r>
      <w:r w:rsidRPr="0050681E">
        <w:rPr>
          <w:rStyle w:val="Emphasis"/>
          <w:highlight w:val="yellow"/>
        </w:rPr>
        <w:t>hundreds of articles</w:t>
      </w:r>
      <w:r w:rsidRPr="0050681E">
        <w:rPr>
          <w:rStyle w:val="Emphasis"/>
        </w:rPr>
        <w:t xml:space="preserve"> on</w:t>
      </w:r>
      <w:r w:rsidRPr="00F131E8">
        <w:rPr>
          <w:rStyle w:val="Emphasis"/>
        </w:rPr>
        <w:t xml:space="preserve"> OA</w:t>
      </w:r>
      <w:r w:rsidRPr="00F131E8">
        <w:rPr>
          <w:rStyle w:val="StyleUnderline"/>
        </w:rPr>
        <w:t xml:space="preserve"> </w:t>
      </w:r>
      <w:r w:rsidRPr="00F131E8">
        <w:rPr>
          <w:sz w:val="16"/>
        </w:rPr>
        <w:t xml:space="preserve">(including, to be fair, some that also raise these issues) and overseeing the peer-review process for the very large number of submissions to this themed issue. Importantly, and as Duarte et al. (2014) make clear, a retrospective application of scientific </w:t>
      </w:r>
      <w:proofErr w:type="spellStart"/>
      <w:r w:rsidRPr="00F131E8">
        <w:rPr>
          <w:sz w:val="16"/>
        </w:rPr>
        <w:t>scepticism</w:t>
      </w:r>
      <w:proofErr w:type="spellEnd"/>
      <w:r w:rsidRPr="00F131E8">
        <w:rPr>
          <w:sz w:val="16"/>
        </w:rPr>
        <w:t xml:space="preserve"> such as the one that follows could—and should—be applied to any piece of/body of research.</w:t>
      </w:r>
    </w:p>
    <w:p w14:paraId="60EFE5A2" w14:textId="77777777" w:rsidR="008F0D4B" w:rsidRPr="00F131E8" w:rsidRDefault="008F0D4B" w:rsidP="008F0D4B">
      <w:pPr>
        <w:rPr>
          <w:sz w:val="16"/>
        </w:rPr>
      </w:pPr>
      <w:r w:rsidRPr="00F131E8">
        <w:rPr>
          <w:sz w:val="16"/>
        </w:rPr>
        <w:t>Exposure levels, water chemistry, and limits to making inferences about the effect of a long-term driver from a short-term experiment</w:t>
      </w:r>
    </w:p>
    <w:p w14:paraId="6E496864" w14:textId="77777777" w:rsidR="008F0D4B" w:rsidRPr="00F131E8" w:rsidRDefault="008F0D4B" w:rsidP="008F0D4B">
      <w:pPr>
        <w:rPr>
          <w:sz w:val="16"/>
        </w:rPr>
      </w:pPr>
      <w:r w:rsidRPr="00F131E8">
        <w:rPr>
          <w:sz w:val="16"/>
        </w:rPr>
        <w:t xml:space="preserve">Many </w:t>
      </w:r>
      <w:r w:rsidRPr="0050681E">
        <w:rPr>
          <w:rStyle w:val="StyleUnderline"/>
          <w:highlight w:val="yellow"/>
        </w:rPr>
        <w:t>early studies on OA</w:t>
      </w:r>
      <w:r w:rsidRPr="00F131E8">
        <w:rPr>
          <w:rStyle w:val="StyleUnderline"/>
        </w:rPr>
        <w:t xml:space="preserve"> applied treatment levels that </w:t>
      </w:r>
      <w:r w:rsidRPr="00F131E8">
        <w:rPr>
          <w:rStyle w:val="Emphasis"/>
        </w:rPr>
        <w:t>greatly exceeded</w:t>
      </w:r>
      <w:r w:rsidRPr="00F131E8">
        <w:rPr>
          <w:rStyle w:val="StyleUnderline"/>
        </w:rPr>
        <w:t xml:space="preserve"> even worst-case climate change scenarios and </w:t>
      </w:r>
      <w:r w:rsidRPr="0050681E">
        <w:rPr>
          <w:rStyle w:val="Emphasis"/>
          <w:highlight w:val="yellow"/>
        </w:rPr>
        <w:t>did not report water chemistry</w:t>
      </w:r>
      <w:r w:rsidRPr="00F131E8">
        <w:rPr>
          <w:rStyle w:val="StyleUnderline"/>
        </w:rPr>
        <w:t xml:space="preserve"> in sufficient detail </w:t>
      </w:r>
      <w:r w:rsidRPr="0050681E">
        <w:rPr>
          <w:rStyle w:val="StyleUnderline"/>
          <w:highlight w:val="yellow"/>
        </w:rPr>
        <w:t>to determine if</w:t>
      </w:r>
      <w:r w:rsidRPr="00F131E8">
        <w:rPr>
          <w:rStyle w:val="StyleUnderline"/>
        </w:rPr>
        <w:t xml:space="preserve"> the </w:t>
      </w:r>
      <w:r w:rsidRPr="0050681E">
        <w:rPr>
          <w:rStyle w:val="StyleUnderline"/>
          <w:highlight w:val="yellow"/>
        </w:rPr>
        <w:t>treatment mimicked future</w:t>
      </w:r>
      <w:r w:rsidRPr="00F131E8">
        <w:rPr>
          <w:rStyle w:val="StyleUnderline"/>
        </w:rPr>
        <w:t xml:space="preserve"> OA-driven seawater </w:t>
      </w:r>
      <w:r w:rsidRPr="0050681E">
        <w:rPr>
          <w:rStyle w:val="StyleUnderline"/>
          <w:highlight w:val="yellow"/>
        </w:rPr>
        <w:t>conditions</w:t>
      </w:r>
      <w:r w:rsidRPr="00F131E8">
        <w:rPr>
          <w:sz w:val="16"/>
        </w:rPr>
        <w:t>. Although most recent work has improved with respect to treatment levels, mimicking future water chemistry remains tricky.</w:t>
      </w:r>
    </w:p>
    <w:p w14:paraId="1136BDCA" w14:textId="77777777" w:rsidR="008F0D4B" w:rsidRPr="00F131E8" w:rsidRDefault="008F0D4B" w:rsidP="008F0D4B">
      <w:pPr>
        <w:rPr>
          <w:sz w:val="16"/>
        </w:rPr>
      </w:pPr>
      <w:r w:rsidRPr="00F131E8">
        <w:rPr>
          <w:sz w:val="16"/>
        </w:rPr>
        <w:lastRenderedPageBreak/>
        <w:t xml:space="preserve">A rationale commonly used to justify high CO2/low pH treatments is the need to identify at what levels organisms are affected. However, the limits to making inferences about how an organism or ecosystem will respond to a climate-change scale variable (i.e. one that changes over decades–centuries) from their response during a short-term challenge experiment (i.e. hours–days–weeks) has not been adequately addressed—or even mentioned—in most studies. This is reflected in a confusion of terms common in OA studies—when describing the outcome of a short-term CO2 challenge, authors often make the inferential leap and use “OA” when discussing their results, without any caveats. Oddly, incorporation of the extensive toxicology literature is almost entirely missing from OA studies, either when it comes to adopting established exposure protocols or to framing the inferences that can/cannot be drawn from short-term experiments. Also </w:t>
      </w:r>
      <w:r w:rsidRPr="00F131E8">
        <w:rPr>
          <w:rStyle w:val="StyleUnderline"/>
        </w:rPr>
        <w:t xml:space="preserve">missing from most studies is anything more than a superficial statement about the possibility for </w:t>
      </w:r>
      <w:r w:rsidRPr="00F131E8">
        <w:rPr>
          <w:rStyle w:val="Emphasis"/>
        </w:rPr>
        <w:t>acclimation</w:t>
      </w:r>
      <w:r w:rsidRPr="00F131E8">
        <w:rPr>
          <w:rStyle w:val="StyleUnderline"/>
        </w:rPr>
        <w:t xml:space="preserve">, </w:t>
      </w:r>
      <w:r w:rsidRPr="00F131E8">
        <w:rPr>
          <w:rStyle w:val="Emphasis"/>
        </w:rPr>
        <w:t>adaptation</w:t>
      </w:r>
      <w:r w:rsidRPr="00F131E8">
        <w:rPr>
          <w:rStyle w:val="StyleUnderline"/>
        </w:rPr>
        <w:t xml:space="preserve">, or </w:t>
      </w:r>
      <w:r w:rsidRPr="00F131E8">
        <w:rPr>
          <w:rStyle w:val="Emphasis"/>
        </w:rPr>
        <w:t>evolution</w:t>
      </w:r>
      <w:r w:rsidRPr="00F131E8">
        <w:rPr>
          <w:sz w:val="16"/>
        </w:rPr>
        <w:t xml:space="preserve">, something that is </w:t>
      </w:r>
      <w:r w:rsidRPr="00F131E8">
        <w:rPr>
          <w:rStyle w:val="StyleUnderline"/>
        </w:rPr>
        <w:t>necessary to extend the outcome of a short-term challenge experiment</w:t>
      </w:r>
      <w:r w:rsidRPr="00F131E8">
        <w:rPr>
          <w:sz w:val="16"/>
        </w:rPr>
        <w:t xml:space="preserve"> </w:t>
      </w:r>
      <w:r w:rsidRPr="00F131E8">
        <w:rPr>
          <w:rStyle w:val="StyleUnderline"/>
        </w:rPr>
        <w:t>into</w:t>
      </w:r>
      <w:r w:rsidRPr="00F131E8">
        <w:rPr>
          <w:sz w:val="16"/>
        </w:rPr>
        <w:t xml:space="preserve"> an inference about the effect of </w:t>
      </w:r>
      <w:r w:rsidRPr="00F131E8">
        <w:rPr>
          <w:rStyle w:val="StyleUnderline"/>
        </w:rPr>
        <w:t>a long-term driver</w:t>
      </w:r>
      <w:r w:rsidRPr="00F131E8">
        <w:rPr>
          <w:sz w:val="16"/>
        </w:rPr>
        <w:t xml:space="preserve"> (see below).</w:t>
      </w:r>
    </w:p>
    <w:p w14:paraId="7C1BB2CA" w14:textId="77777777" w:rsidR="008F0D4B" w:rsidRPr="00F131E8" w:rsidRDefault="008F0D4B" w:rsidP="008F0D4B">
      <w:pPr>
        <w:rPr>
          <w:sz w:val="16"/>
        </w:rPr>
      </w:pPr>
      <w:proofErr w:type="spellStart"/>
      <w:r w:rsidRPr="00F131E8">
        <w:rPr>
          <w:sz w:val="16"/>
        </w:rPr>
        <w:t>Spatio</w:t>
      </w:r>
      <w:proofErr w:type="spellEnd"/>
      <w:r w:rsidRPr="00F131E8">
        <w:rPr>
          <w:sz w:val="16"/>
        </w:rPr>
        <w:t>-temporal variability in CO2 and pH</w:t>
      </w:r>
    </w:p>
    <w:p w14:paraId="4DA6E95E" w14:textId="77777777" w:rsidR="008F0D4B" w:rsidRPr="00F131E8" w:rsidRDefault="008F0D4B" w:rsidP="008F0D4B">
      <w:pPr>
        <w:rPr>
          <w:sz w:val="16"/>
        </w:rPr>
      </w:pPr>
      <w:r w:rsidRPr="00F131E8">
        <w:rPr>
          <w:sz w:val="16"/>
        </w:rPr>
        <w:t xml:space="preserve">Biogeochemists are </w:t>
      </w:r>
      <w:proofErr w:type="gramStart"/>
      <w:r w:rsidRPr="00F131E8">
        <w:rPr>
          <w:sz w:val="16"/>
        </w:rPr>
        <w:t>well aware</w:t>
      </w:r>
      <w:proofErr w:type="gramEnd"/>
      <w:r w:rsidRPr="00F131E8">
        <w:rPr>
          <w:sz w:val="16"/>
        </w:rPr>
        <w:t xml:space="preserve"> of the </w:t>
      </w:r>
      <w:proofErr w:type="spellStart"/>
      <w:r w:rsidRPr="00F131E8">
        <w:rPr>
          <w:sz w:val="16"/>
        </w:rPr>
        <w:t>spatio</w:t>
      </w:r>
      <w:proofErr w:type="spellEnd"/>
      <w:r w:rsidRPr="00F131E8">
        <w:rPr>
          <w:sz w:val="16"/>
        </w:rPr>
        <w:t xml:space="preserve">-temporal variability in CO2 and pH—daily (high productivity areas), seasonal (blooms), interannual (higher temperatures), horizontal (coastal upwelling areas, high turbidity zones), and vertical (deep vs. surface waters) ranges in these can be extensive (e.g. Wootton et al., 2008; Hofmann et al., 2011; </w:t>
      </w:r>
      <w:proofErr w:type="spellStart"/>
      <w:r w:rsidRPr="00F131E8">
        <w:rPr>
          <w:sz w:val="16"/>
        </w:rPr>
        <w:t>Waldbusser</w:t>
      </w:r>
      <w:proofErr w:type="spellEnd"/>
      <w:r w:rsidRPr="00F131E8">
        <w:rPr>
          <w:sz w:val="16"/>
        </w:rPr>
        <w:t xml:space="preserve"> and Salisbury, 2014; </w:t>
      </w:r>
      <w:proofErr w:type="spellStart"/>
      <w:r w:rsidRPr="00F131E8">
        <w:rPr>
          <w:sz w:val="16"/>
        </w:rPr>
        <w:t>Kapsenberg</w:t>
      </w:r>
      <w:proofErr w:type="spellEnd"/>
      <w:r w:rsidRPr="00F131E8">
        <w:rPr>
          <w:sz w:val="16"/>
        </w:rPr>
        <w:t xml:space="preserve"> et al., 2015). Biologists have struggled to incorporate this variability into experiments designed to test the effects of OA, and into their interpretations of the outcomes (</w:t>
      </w:r>
      <w:proofErr w:type="spellStart"/>
      <w:r w:rsidRPr="00F131E8">
        <w:rPr>
          <w:sz w:val="16"/>
        </w:rPr>
        <w:t>Eriander</w:t>
      </w:r>
      <w:proofErr w:type="spellEnd"/>
      <w:r w:rsidRPr="00F131E8">
        <w:rPr>
          <w:sz w:val="16"/>
        </w:rPr>
        <w:t xml:space="preserve"> et al., 2016). Some researchers have pointed out that organisms that are exposed to large ranges in CO2 and pH during their daily lives (e.g. vertical migrators), life cycles (e.g. organisms that reside offshore as larvae but move to the coast as juveniles or adults), or somewhere in their distributional ranges, should be more tolerant of OA (e.g. Lewis et al., 2013).</w:t>
      </w:r>
    </w:p>
    <w:p w14:paraId="175389E7" w14:textId="77777777" w:rsidR="008F0D4B" w:rsidRPr="00F131E8" w:rsidRDefault="008F0D4B" w:rsidP="008F0D4B">
      <w:pPr>
        <w:rPr>
          <w:sz w:val="16"/>
        </w:rPr>
      </w:pPr>
      <w:r w:rsidRPr="00F131E8">
        <w:rPr>
          <w:sz w:val="16"/>
        </w:rPr>
        <w:t>Imbalanced focus on individuals that are affected and insufficient focus on inter-individual variability and within-experiment selection bias interpretations of ecological impacts</w:t>
      </w:r>
    </w:p>
    <w:p w14:paraId="7ADE12B8" w14:textId="77777777" w:rsidR="008F0D4B" w:rsidRPr="00F131E8" w:rsidRDefault="008F0D4B" w:rsidP="008F0D4B">
      <w:pPr>
        <w:rPr>
          <w:sz w:val="16"/>
        </w:rPr>
      </w:pPr>
      <w:r w:rsidRPr="00F131E8">
        <w:rPr>
          <w:sz w:val="16"/>
        </w:rPr>
        <w:t xml:space="preserve">Almost all </w:t>
      </w:r>
      <w:r w:rsidRPr="0050681E">
        <w:rPr>
          <w:rStyle w:val="StyleUnderline"/>
        </w:rPr>
        <w:t>CO2</w:t>
      </w:r>
      <w:r w:rsidRPr="00F131E8">
        <w:rPr>
          <w:rStyle w:val="StyleUnderline"/>
        </w:rPr>
        <w:t xml:space="preserve"> challenge experiments produce a </w:t>
      </w:r>
      <w:r w:rsidRPr="00F131E8">
        <w:rPr>
          <w:rStyle w:val="Emphasis"/>
        </w:rPr>
        <w:t>range of responses</w:t>
      </w:r>
      <w:r w:rsidRPr="00F131E8">
        <w:rPr>
          <w:rStyle w:val="StyleUnderline"/>
        </w:rPr>
        <w:t xml:space="preserve"> in the test organism</w:t>
      </w:r>
      <w:r w:rsidRPr="00F131E8">
        <w:rPr>
          <w:sz w:val="16"/>
        </w:rPr>
        <w:t>—some individuals are badly affected, others less, and some not at all. There are several issues associated with all such experiments that it is important to be cognizant of and account for: (</w:t>
      </w:r>
      <w:proofErr w:type="spellStart"/>
      <w:r w:rsidRPr="00F131E8">
        <w:rPr>
          <w:sz w:val="16"/>
        </w:rPr>
        <w:t>i</w:t>
      </w:r>
      <w:proofErr w:type="spellEnd"/>
      <w:r w:rsidRPr="00F131E8">
        <w:rPr>
          <w:sz w:val="16"/>
        </w:rPr>
        <w:t>) analyses and interpretations should not ignore or minimize individuals that are little affected or unaffected (after all, these are the ones whose genes will be passed on to the next generation); (ii) inter-individual variability should be highlighted; (iii) the longer that the experiment runs the more likely it is that an internal selection process for the tolerant individuals has occurred. All of these are important in the context of the next section.</w:t>
      </w:r>
    </w:p>
    <w:p w14:paraId="348118B4" w14:textId="77777777" w:rsidR="008F0D4B" w:rsidRPr="00F131E8" w:rsidRDefault="008F0D4B" w:rsidP="008F0D4B">
      <w:pPr>
        <w:rPr>
          <w:sz w:val="16"/>
        </w:rPr>
      </w:pPr>
      <w:r w:rsidRPr="00F131E8">
        <w:rPr>
          <w:sz w:val="16"/>
        </w:rPr>
        <w:t>Acclimation, generational carry-over effects, adaptation, epigenetics, and evolution</w:t>
      </w:r>
    </w:p>
    <w:p w14:paraId="579D6E9B" w14:textId="77777777" w:rsidR="008F0D4B" w:rsidRPr="00F131E8" w:rsidRDefault="008F0D4B" w:rsidP="008F0D4B">
      <w:pPr>
        <w:rPr>
          <w:sz w:val="16"/>
        </w:rPr>
      </w:pPr>
      <w:r w:rsidRPr="00F131E8">
        <w:rPr>
          <w:rStyle w:val="StyleUnderline"/>
        </w:rPr>
        <w:t xml:space="preserve">Almost all </w:t>
      </w:r>
      <w:r w:rsidRPr="0050681E">
        <w:rPr>
          <w:rStyle w:val="StyleUnderline"/>
          <w:highlight w:val="yellow"/>
        </w:rPr>
        <w:t>experiments</w:t>
      </w:r>
      <w:r w:rsidRPr="00F131E8">
        <w:rPr>
          <w:rStyle w:val="StyleUnderline"/>
        </w:rPr>
        <w:t xml:space="preserve"> conducted </w:t>
      </w:r>
      <w:r w:rsidRPr="0050681E">
        <w:rPr>
          <w:rStyle w:val="StyleUnderline"/>
          <w:highlight w:val="yellow"/>
        </w:rPr>
        <w:t xml:space="preserve">to assess OA are </w:t>
      </w:r>
      <w:r w:rsidRPr="0050681E">
        <w:rPr>
          <w:rStyle w:val="Emphasis"/>
          <w:highlight w:val="yellow"/>
        </w:rPr>
        <w:t>short-term toxicity challenges</w:t>
      </w:r>
      <w:r w:rsidRPr="00F131E8">
        <w:rPr>
          <w:sz w:val="16"/>
        </w:rPr>
        <w:t xml:space="preserve">. Therefore, </w:t>
      </w:r>
      <w:r w:rsidRPr="00F131E8">
        <w:rPr>
          <w:rStyle w:val="StyleUnderline"/>
        </w:rPr>
        <w:t xml:space="preserve">using them as the basis from which to make inferences about </w:t>
      </w:r>
      <w:r w:rsidRPr="0050681E">
        <w:rPr>
          <w:rStyle w:val="StyleUnderline"/>
          <w:highlight w:val="yellow"/>
        </w:rPr>
        <w:t>a process</w:t>
      </w:r>
      <w:r w:rsidRPr="00F131E8">
        <w:rPr>
          <w:rStyle w:val="StyleUnderline"/>
        </w:rPr>
        <w:t xml:space="preserve"> that </w:t>
      </w:r>
      <w:r w:rsidRPr="0050681E">
        <w:rPr>
          <w:rStyle w:val="StyleUnderline"/>
          <w:highlight w:val="yellow"/>
        </w:rPr>
        <w:t xml:space="preserve">will occur </w:t>
      </w:r>
      <w:r w:rsidRPr="0050681E">
        <w:rPr>
          <w:rStyle w:val="Emphasis"/>
          <w:highlight w:val="yellow"/>
        </w:rPr>
        <w:t>slowly over</w:t>
      </w:r>
      <w:r w:rsidRPr="00F131E8">
        <w:rPr>
          <w:rStyle w:val="Emphasis"/>
        </w:rPr>
        <w:t xml:space="preserve"> the next </w:t>
      </w:r>
      <w:r w:rsidRPr="0050681E">
        <w:rPr>
          <w:rStyle w:val="Emphasis"/>
          <w:highlight w:val="yellow"/>
        </w:rPr>
        <w:t>decades</w:t>
      </w:r>
      <w:r w:rsidRPr="00F131E8">
        <w:rPr>
          <w:sz w:val="16"/>
        </w:rPr>
        <w:t xml:space="preserve">–centuries </w:t>
      </w:r>
      <w:r w:rsidRPr="00F131E8">
        <w:rPr>
          <w:rStyle w:val="StyleUnderline"/>
        </w:rPr>
        <w:t>must be made with appropriate caution</w:t>
      </w:r>
      <w:r w:rsidRPr="00F131E8">
        <w:rPr>
          <w:sz w:val="16"/>
        </w:rPr>
        <w:t xml:space="preserve">. That is, the experiments and the interpretations made from them must consider how </w:t>
      </w:r>
      <w:r w:rsidRPr="0050681E">
        <w:rPr>
          <w:rStyle w:val="StyleUnderline"/>
          <w:highlight w:val="yellow"/>
        </w:rPr>
        <w:t>populations</w:t>
      </w:r>
      <w:r w:rsidRPr="00F131E8">
        <w:rPr>
          <w:rStyle w:val="StyleUnderline"/>
        </w:rPr>
        <w:t xml:space="preserve"> </w:t>
      </w:r>
      <w:r w:rsidRPr="0050681E">
        <w:rPr>
          <w:rStyle w:val="StyleUnderline"/>
          <w:highlight w:val="yellow"/>
        </w:rPr>
        <w:t>might acclimatize</w:t>
      </w:r>
      <w:r w:rsidRPr="0050681E">
        <w:rPr>
          <w:rStyle w:val="StyleUnderline"/>
        </w:rPr>
        <w:t xml:space="preserve">, adapt, </w:t>
      </w:r>
      <w:r w:rsidRPr="0050681E">
        <w:rPr>
          <w:rStyle w:val="StyleUnderline"/>
          <w:highlight w:val="yellow"/>
        </w:rPr>
        <w:t>and evolve</w:t>
      </w:r>
      <w:r w:rsidRPr="00F131E8">
        <w:rPr>
          <w:rStyle w:val="StyleUnderline"/>
        </w:rPr>
        <w:t xml:space="preserve"> </w:t>
      </w:r>
      <w:r w:rsidRPr="0050681E">
        <w:rPr>
          <w:rStyle w:val="StyleUnderline"/>
          <w:highlight w:val="yellow"/>
        </w:rPr>
        <w:t>to climate change</w:t>
      </w:r>
      <w:r w:rsidRPr="00F131E8">
        <w:rPr>
          <w:sz w:val="16"/>
        </w:rPr>
        <w:t xml:space="preserve">, including OA (e.g. Donelson et al., 2011; Hoffmann and </w:t>
      </w:r>
      <w:proofErr w:type="spellStart"/>
      <w:r w:rsidRPr="00F131E8">
        <w:rPr>
          <w:sz w:val="16"/>
        </w:rPr>
        <w:t>Sgrò</w:t>
      </w:r>
      <w:proofErr w:type="spellEnd"/>
      <w:r w:rsidRPr="00F131E8">
        <w:rPr>
          <w:sz w:val="16"/>
        </w:rPr>
        <w:t xml:space="preserve">, 2011; Sunday et al., 2013; Harvey et al., 2014). Recent studies indicate that even the effects of OA that are considered most worrisome—various </w:t>
      </w:r>
      <w:proofErr w:type="spellStart"/>
      <w:r w:rsidRPr="00F131E8">
        <w:rPr>
          <w:sz w:val="16"/>
        </w:rPr>
        <w:t>behavioural</w:t>
      </w:r>
      <w:proofErr w:type="spellEnd"/>
      <w:r w:rsidRPr="00F131E8">
        <w:rPr>
          <w:sz w:val="16"/>
        </w:rPr>
        <w:t xml:space="preserve"> impairments resulting from short-term exposure to high CO2 (see </w:t>
      </w:r>
      <w:proofErr w:type="spellStart"/>
      <w:r w:rsidRPr="00F131E8">
        <w:rPr>
          <w:sz w:val="16"/>
        </w:rPr>
        <w:t>Nagelkerken</w:t>
      </w:r>
      <w:proofErr w:type="spellEnd"/>
      <w:r w:rsidRPr="00F131E8">
        <w:rPr>
          <w:sz w:val="16"/>
        </w:rPr>
        <w:t xml:space="preserve"> and </w:t>
      </w:r>
      <w:proofErr w:type="spellStart"/>
      <w:r w:rsidRPr="00F131E8">
        <w:rPr>
          <w:sz w:val="16"/>
        </w:rPr>
        <w:t>Munday</w:t>
      </w:r>
      <w:proofErr w:type="spellEnd"/>
      <w:r w:rsidRPr="00F131E8">
        <w:rPr>
          <w:sz w:val="16"/>
        </w:rPr>
        <w:t xml:space="preserve">, 2016)—might be reduced or overcome through adaptation and evolution (Regan et al., 2016). More knowledge of the mechanisms of direct action of OA-related drivers—higher concentrations of CO2, hydrogen ions (=lower pH), and/or carbonate chemistry (less carbonate ions)—and of indirect drivers such as the effects of OA on food quality, are essential to understand what degree of adaption is possible. Readers should </w:t>
      </w:r>
      <w:r w:rsidRPr="0050681E">
        <w:rPr>
          <w:rStyle w:val="StyleUnderline"/>
          <w:highlight w:val="yellow"/>
        </w:rPr>
        <w:t xml:space="preserve">be </w:t>
      </w:r>
      <w:r w:rsidRPr="0050681E">
        <w:rPr>
          <w:rStyle w:val="Emphasis"/>
          <w:highlight w:val="yellow"/>
        </w:rPr>
        <w:t xml:space="preserve">duly </w:t>
      </w:r>
      <w:proofErr w:type="spellStart"/>
      <w:r w:rsidRPr="0050681E">
        <w:rPr>
          <w:rStyle w:val="Emphasis"/>
          <w:highlight w:val="yellow"/>
        </w:rPr>
        <w:t>sceptical</w:t>
      </w:r>
      <w:proofErr w:type="spellEnd"/>
      <w:r w:rsidRPr="0050681E">
        <w:rPr>
          <w:sz w:val="16"/>
          <w:highlight w:val="yellow"/>
        </w:rPr>
        <w:t xml:space="preserve"> </w:t>
      </w:r>
      <w:r w:rsidRPr="0050681E">
        <w:rPr>
          <w:rStyle w:val="StyleUnderline"/>
          <w:highlight w:val="yellow"/>
        </w:rPr>
        <w:t>of studies that</w:t>
      </w:r>
      <w:r w:rsidRPr="00F131E8">
        <w:rPr>
          <w:rStyle w:val="StyleUnderline"/>
        </w:rPr>
        <w:t xml:space="preserve"> completely </w:t>
      </w:r>
      <w:r w:rsidRPr="0050681E">
        <w:rPr>
          <w:rStyle w:val="StyleUnderline"/>
          <w:highlight w:val="yellow"/>
        </w:rPr>
        <w:t>ignore</w:t>
      </w:r>
      <w:r w:rsidRPr="00F131E8">
        <w:rPr>
          <w:rStyle w:val="StyleUnderline"/>
        </w:rPr>
        <w:t xml:space="preserve"> the possibility of </w:t>
      </w:r>
      <w:r w:rsidRPr="0050681E">
        <w:rPr>
          <w:rStyle w:val="StyleUnderline"/>
          <w:highlight w:val="yellow"/>
        </w:rPr>
        <w:t>adaptation</w:t>
      </w:r>
      <w:r w:rsidRPr="00F131E8">
        <w:rPr>
          <w:rStyle w:val="StyleUnderline"/>
        </w:rPr>
        <w:t xml:space="preserve"> when presenting their inferences about OA</w:t>
      </w:r>
      <w:r w:rsidRPr="00F131E8">
        <w:rPr>
          <w:sz w:val="16"/>
        </w:rPr>
        <w:t>, particularly scenario modelling of socio-economic impacts.</w:t>
      </w:r>
    </w:p>
    <w:p w14:paraId="4DA91982" w14:textId="77777777" w:rsidR="008F0D4B" w:rsidRPr="00F131E8" w:rsidRDefault="008F0D4B" w:rsidP="008F0D4B">
      <w:pPr>
        <w:rPr>
          <w:sz w:val="16"/>
        </w:rPr>
      </w:pPr>
      <w:r w:rsidRPr="00F131E8">
        <w:rPr>
          <w:sz w:val="16"/>
        </w:rPr>
        <w:t xml:space="preserve">We must also do better to incorporate analogous work in other fields, for example, rapid evolution of tolerance to </w:t>
      </w:r>
      <w:proofErr w:type="spellStart"/>
      <w:r w:rsidRPr="00F131E8">
        <w:rPr>
          <w:sz w:val="16"/>
        </w:rPr>
        <w:t>envirotoxins</w:t>
      </w:r>
      <w:proofErr w:type="spellEnd"/>
      <w:r w:rsidRPr="00F131E8">
        <w:rPr>
          <w:sz w:val="16"/>
        </w:rPr>
        <w:t xml:space="preserve"> (e.g. Whitehead et al., 2012) and environmental change (e.g. Collins et al., 2014; </w:t>
      </w:r>
      <w:proofErr w:type="spellStart"/>
      <w:r w:rsidRPr="00F131E8">
        <w:rPr>
          <w:sz w:val="16"/>
        </w:rPr>
        <w:t>Stoks</w:t>
      </w:r>
      <w:proofErr w:type="spellEnd"/>
      <w:r w:rsidRPr="00F131E8">
        <w:rPr>
          <w:sz w:val="16"/>
        </w:rPr>
        <w:t xml:space="preserve"> et al., 2015; </w:t>
      </w:r>
      <w:proofErr w:type="spellStart"/>
      <w:r w:rsidRPr="00F131E8">
        <w:rPr>
          <w:sz w:val="16"/>
        </w:rPr>
        <w:t>Thibodeau</w:t>
      </w:r>
      <w:proofErr w:type="spellEnd"/>
      <w:r w:rsidRPr="00F131E8">
        <w:rPr>
          <w:sz w:val="16"/>
        </w:rPr>
        <w:t xml:space="preserve"> et al., 2015) via a combination of genetic and epigenetic mechanisms (</w:t>
      </w:r>
      <w:proofErr w:type="spellStart"/>
      <w:r w:rsidRPr="00F131E8">
        <w:rPr>
          <w:sz w:val="16"/>
        </w:rPr>
        <w:t>Yona</w:t>
      </w:r>
      <w:proofErr w:type="spellEnd"/>
      <w:r w:rsidRPr="00F131E8">
        <w:rPr>
          <w:sz w:val="16"/>
        </w:rPr>
        <w:t xml:space="preserve"> et al., 2015).</w:t>
      </w:r>
    </w:p>
    <w:p w14:paraId="6B446AF6" w14:textId="77777777" w:rsidR="008F0D4B" w:rsidRPr="00F131E8" w:rsidRDefault="008F0D4B" w:rsidP="008F0D4B">
      <w:pPr>
        <w:rPr>
          <w:sz w:val="16"/>
        </w:rPr>
      </w:pPr>
      <w:r w:rsidRPr="00F131E8">
        <w:rPr>
          <w:sz w:val="16"/>
        </w:rPr>
        <w:t>Publication bias</w:t>
      </w:r>
    </w:p>
    <w:p w14:paraId="3AC85E4C" w14:textId="77777777" w:rsidR="008F0D4B" w:rsidRPr="00F131E8" w:rsidRDefault="008F0D4B" w:rsidP="008F0D4B">
      <w:pPr>
        <w:rPr>
          <w:sz w:val="16"/>
        </w:rPr>
      </w:pPr>
      <w:r w:rsidRPr="0050681E">
        <w:rPr>
          <w:rStyle w:val="StyleUnderline"/>
          <w:highlight w:val="yellow"/>
        </w:rPr>
        <w:t>Negative results</w:t>
      </w:r>
      <w:r w:rsidRPr="00F131E8">
        <w:rPr>
          <w:sz w:val="16"/>
        </w:rPr>
        <w:t>—those that do not support a research hypothesis (e.g. OA will have detrimental effects on marine organisms)—</w:t>
      </w:r>
      <w:r w:rsidRPr="00F131E8">
        <w:rPr>
          <w:rStyle w:val="StyleUnderline"/>
        </w:rPr>
        <w:t xml:space="preserve">can </w:t>
      </w:r>
      <w:r w:rsidRPr="0050681E">
        <w:rPr>
          <w:rStyle w:val="StyleUnderline"/>
          <w:highlight w:val="yellow"/>
        </w:rPr>
        <w:t>provide more balance</w:t>
      </w:r>
      <w:r w:rsidRPr="00F131E8">
        <w:rPr>
          <w:rStyle w:val="StyleUnderline"/>
        </w:rPr>
        <w:t xml:space="preserve"> for a subject area for which most published research reports positive results</w:t>
      </w:r>
      <w:r w:rsidRPr="00F131E8">
        <w:rPr>
          <w:sz w:val="16"/>
        </w:rPr>
        <w:t xml:space="preserve">. Negative results can indicate that a subject area is not mature or clearly enough defined, or that </w:t>
      </w:r>
      <w:r w:rsidRPr="00F131E8">
        <w:rPr>
          <w:rStyle w:val="StyleUnderline"/>
        </w:rPr>
        <w:t xml:space="preserve">our current </w:t>
      </w:r>
      <w:r w:rsidRPr="0050681E">
        <w:rPr>
          <w:rStyle w:val="StyleUnderline"/>
          <w:highlight w:val="yellow"/>
        </w:rPr>
        <w:t xml:space="preserve">methods and approaches are </w:t>
      </w:r>
      <w:r w:rsidRPr="0050681E">
        <w:rPr>
          <w:rStyle w:val="Emphasis"/>
          <w:highlight w:val="yellow"/>
        </w:rPr>
        <w:t>insufficient to produce</w:t>
      </w:r>
      <w:r w:rsidRPr="00F131E8">
        <w:rPr>
          <w:rStyle w:val="Emphasis"/>
        </w:rPr>
        <w:t xml:space="preserve"> </w:t>
      </w:r>
      <w:r w:rsidRPr="0050681E">
        <w:rPr>
          <w:rStyle w:val="Emphasis"/>
          <w:highlight w:val="yellow"/>
        </w:rPr>
        <w:t>a definitive result</w:t>
      </w:r>
      <w:r w:rsidRPr="00F131E8">
        <w:rPr>
          <w:sz w:val="16"/>
        </w:rPr>
        <w:t xml:space="preserve">. Gould (1993) asserted that </w:t>
      </w:r>
      <w:r w:rsidRPr="0050681E">
        <w:rPr>
          <w:rStyle w:val="StyleUnderline"/>
          <w:highlight w:val="yellow"/>
        </w:rPr>
        <w:t>positive results tell more interesting stories</w:t>
      </w:r>
      <w:r w:rsidRPr="00F131E8">
        <w:rPr>
          <w:sz w:val="16"/>
        </w:rPr>
        <w:t xml:space="preserve"> than negative results </w:t>
      </w:r>
      <w:r w:rsidRPr="00F131E8">
        <w:rPr>
          <w:rStyle w:val="StyleUnderline"/>
        </w:rPr>
        <w:t>and are</w:t>
      </w:r>
      <w:r w:rsidRPr="00F131E8">
        <w:rPr>
          <w:sz w:val="16"/>
        </w:rPr>
        <w:t xml:space="preserve">, therefore, </w:t>
      </w:r>
      <w:r w:rsidRPr="00F131E8">
        <w:rPr>
          <w:rStyle w:val="StyleUnderline"/>
        </w:rPr>
        <w:t>easier to write about and more interesting to read</w:t>
      </w:r>
      <w:r w:rsidRPr="00F131E8">
        <w:rPr>
          <w:sz w:val="16"/>
        </w:rPr>
        <w:t xml:space="preserve">. He calls this a privileging of the positive. </w:t>
      </w:r>
      <w:r w:rsidRPr="0050681E">
        <w:rPr>
          <w:rStyle w:val="Emphasis"/>
          <w:highlight w:val="yellow"/>
        </w:rPr>
        <w:t>This</w:t>
      </w:r>
      <w:r w:rsidRPr="00F131E8">
        <w:rPr>
          <w:rStyle w:val="Emphasis"/>
        </w:rPr>
        <w:t xml:space="preserve"> privileging </w:t>
      </w:r>
      <w:r w:rsidRPr="0050681E">
        <w:rPr>
          <w:rStyle w:val="Emphasis"/>
          <w:highlight w:val="yellow"/>
        </w:rPr>
        <w:t>leads to a bias</w:t>
      </w:r>
      <w:r w:rsidRPr="0050681E">
        <w:rPr>
          <w:rStyle w:val="StyleUnderline"/>
          <w:highlight w:val="yellow"/>
        </w:rPr>
        <w:t xml:space="preserve"> </w:t>
      </w:r>
      <w:r w:rsidRPr="0050681E">
        <w:rPr>
          <w:rStyle w:val="StyleUnderline"/>
        </w:rPr>
        <w:t>that</w:t>
      </w:r>
      <w:r w:rsidRPr="00F131E8">
        <w:rPr>
          <w:rStyle w:val="StyleUnderline"/>
        </w:rPr>
        <w:t xml:space="preserve"> acts </w:t>
      </w:r>
      <w:r w:rsidRPr="0050681E">
        <w:rPr>
          <w:rStyle w:val="StyleUnderline"/>
          <w:highlight w:val="yellow"/>
        </w:rPr>
        <w:t>against</w:t>
      </w:r>
      <w:r w:rsidRPr="00F131E8">
        <w:rPr>
          <w:rStyle w:val="StyleUnderline"/>
        </w:rPr>
        <w:t xml:space="preserve"> </w:t>
      </w:r>
      <w:r w:rsidRPr="0050681E">
        <w:rPr>
          <w:rStyle w:val="StyleUnderline"/>
        </w:rPr>
        <w:t>the</w:t>
      </w:r>
      <w:r w:rsidRPr="00F131E8">
        <w:rPr>
          <w:rStyle w:val="StyleUnderline"/>
        </w:rPr>
        <w:t xml:space="preserve"> propagation of </w:t>
      </w:r>
      <w:r w:rsidRPr="0050681E">
        <w:rPr>
          <w:rStyle w:val="StyleUnderline"/>
          <w:highlight w:val="yellow"/>
        </w:rPr>
        <w:t>negative results in</w:t>
      </w:r>
      <w:r w:rsidRPr="00F131E8">
        <w:rPr>
          <w:rStyle w:val="StyleUnderline"/>
        </w:rPr>
        <w:t xml:space="preserve"> the scholarly </w:t>
      </w:r>
      <w:r w:rsidRPr="0050681E">
        <w:rPr>
          <w:rStyle w:val="StyleUnderline"/>
          <w:highlight w:val="yellow"/>
        </w:rPr>
        <w:t>literature</w:t>
      </w:r>
      <w:r w:rsidRPr="00F131E8">
        <w:rPr>
          <w:sz w:val="16"/>
        </w:rPr>
        <w:t xml:space="preserve"> (see also </w:t>
      </w:r>
      <w:proofErr w:type="spellStart"/>
      <w:r w:rsidRPr="00F131E8">
        <w:rPr>
          <w:sz w:val="16"/>
        </w:rPr>
        <w:t>Browman</w:t>
      </w:r>
      <w:proofErr w:type="spellEnd"/>
      <w:r w:rsidRPr="00F131E8">
        <w:rPr>
          <w:sz w:val="16"/>
        </w:rPr>
        <w:t xml:space="preserve">, 1999). Further, it is also important to recognize that studies showing no effect of OA are less equivocal than those that do, for </w:t>
      </w:r>
      <w:proofErr w:type="gramStart"/>
      <w:r w:rsidRPr="00F131E8">
        <w:rPr>
          <w:sz w:val="16"/>
        </w:rPr>
        <w:t>all of</w:t>
      </w:r>
      <w:proofErr w:type="gramEnd"/>
      <w:r w:rsidRPr="00F131E8">
        <w:rPr>
          <w:sz w:val="16"/>
        </w:rPr>
        <w:t xml:space="preserve"> the reasons noted above. Following from this, it is essential that authors writing about possible effects of OA present and discuss research that is inconsistent with their results and/or their interpretations—openly, honestly, and rigorously. Readers should be duly </w:t>
      </w:r>
      <w:proofErr w:type="spellStart"/>
      <w:r w:rsidRPr="00F131E8">
        <w:rPr>
          <w:sz w:val="16"/>
        </w:rPr>
        <w:t>sceptical</w:t>
      </w:r>
      <w:proofErr w:type="spellEnd"/>
      <w:r w:rsidRPr="00F131E8">
        <w:rPr>
          <w:sz w:val="16"/>
        </w:rPr>
        <w:t xml:space="preserve"> of articles that do not do this.</w:t>
      </w:r>
    </w:p>
    <w:p w14:paraId="33D6580F" w14:textId="77777777" w:rsidR="008F0D4B" w:rsidRPr="00332AA0" w:rsidRDefault="008F0D4B" w:rsidP="00126188"/>
    <w:p w14:paraId="40FD181B" w14:textId="0326D6AD" w:rsidR="008F0D4B" w:rsidRPr="00332AA0" w:rsidRDefault="008F0D4B" w:rsidP="008F0D4B">
      <w:pPr>
        <w:pStyle w:val="Heading3"/>
      </w:pPr>
      <w:r>
        <w:t xml:space="preserve">   AT: Species/Biodiversity</w:t>
      </w:r>
    </w:p>
    <w:p w14:paraId="4892A9C9" w14:textId="77777777" w:rsidR="008F0D4B" w:rsidRDefault="008F0D4B" w:rsidP="008F0D4B">
      <w:pPr>
        <w:pStyle w:val="Heading4"/>
      </w:pPr>
      <w:r>
        <w:t xml:space="preserve">CO2 concentrations </w:t>
      </w:r>
      <w:r>
        <w:rPr>
          <w:u w:val="single"/>
        </w:rPr>
        <w:t>18 times higher</w:t>
      </w:r>
      <w:r>
        <w:t xml:space="preserve"> than current levels didn’t cause species extinctions </w:t>
      </w:r>
    </w:p>
    <w:p w14:paraId="3D886607" w14:textId="77777777" w:rsidR="008F0D4B" w:rsidRPr="003211DC" w:rsidRDefault="008F0D4B" w:rsidP="008F0D4B">
      <w:r>
        <w:t xml:space="preserve">Kathy J. </w:t>
      </w:r>
      <w:r w:rsidRPr="003211DC">
        <w:rPr>
          <w:rStyle w:val="Style13ptBold"/>
        </w:rPr>
        <w:t>Willis et al 10</w:t>
      </w:r>
      <w:r>
        <w:t xml:space="preserve">, Professor of Long-Term Ecology at the University of Oxford; Keith D. Bennett, professor of late-Quaternary environmental change at Queen's University Belfast, guest professor in </w:t>
      </w:r>
      <w:proofErr w:type="spellStart"/>
      <w:r>
        <w:t>palaeobiology</w:t>
      </w:r>
      <w:proofErr w:type="spellEnd"/>
      <w:r>
        <w:t xml:space="preserve"> at Uppsala University in Sweden, et al, 2010, “4°C and beyond: what did this mean for biodiversity in the </w:t>
      </w:r>
      <w:proofErr w:type="gramStart"/>
      <w:r>
        <w:t>past?,</w:t>
      </w:r>
      <w:proofErr w:type="gramEnd"/>
      <w:r>
        <w:t>” Systematics and Biodiversity, Vol. 8, No. 1, p. 3-9</w:t>
      </w:r>
    </w:p>
    <w:p w14:paraId="34BEE480" w14:textId="77777777" w:rsidR="008F0D4B" w:rsidRPr="009E647E" w:rsidRDefault="008F0D4B" w:rsidP="008F0D4B">
      <w:pPr>
        <w:rPr>
          <w:sz w:val="16"/>
        </w:rPr>
      </w:pPr>
      <w:r w:rsidRPr="009E647E">
        <w:rPr>
          <w:sz w:val="16"/>
        </w:rPr>
        <w:t xml:space="preserve">Within a time-frame of Earth's history, </w:t>
      </w:r>
      <w:r w:rsidRPr="008741B2">
        <w:rPr>
          <w:rStyle w:val="StyleUnderline"/>
          <w:highlight w:val="yellow"/>
        </w:rPr>
        <w:t>current</w:t>
      </w:r>
      <w:r w:rsidRPr="008741B2">
        <w:rPr>
          <w:rStyle w:val="StyleUnderline"/>
        </w:rPr>
        <w:t xml:space="preserve"> atmospheric </w:t>
      </w:r>
      <w:r w:rsidRPr="008741B2">
        <w:rPr>
          <w:rStyle w:val="StyleUnderline"/>
          <w:highlight w:val="yellow"/>
        </w:rPr>
        <w:t>CO2 levels</w:t>
      </w:r>
      <w:r w:rsidRPr="008741B2">
        <w:rPr>
          <w:rStyle w:val="StyleUnderline"/>
        </w:rPr>
        <w:t xml:space="preserve"> at 380 </w:t>
      </w:r>
      <w:proofErr w:type="spellStart"/>
      <w:r w:rsidRPr="008741B2">
        <w:rPr>
          <w:rStyle w:val="StyleUnderline"/>
        </w:rPr>
        <w:t>ppmv</w:t>
      </w:r>
      <w:proofErr w:type="spellEnd"/>
      <w:r w:rsidRPr="008741B2">
        <w:rPr>
          <w:rStyle w:val="StyleUnderline"/>
        </w:rPr>
        <w:t xml:space="preserve"> </w:t>
      </w:r>
      <w:r w:rsidRPr="008741B2">
        <w:rPr>
          <w:rStyle w:val="StyleUnderline"/>
          <w:highlight w:val="yellow"/>
        </w:rPr>
        <w:t>are</w:t>
      </w:r>
      <w:r w:rsidRPr="008741B2">
        <w:rPr>
          <w:sz w:val="16"/>
        </w:rPr>
        <w:t xml:space="preserve"> </w:t>
      </w:r>
      <w:r w:rsidRPr="008741B2">
        <w:rPr>
          <w:rStyle w:val="StyleUnderline"/>
        </w:rPr>
        <w:t xml:space="preserve">relatively </w:t>
      </w:r>
      <w:r w:rsidRPr="008741B2">
        <w:rPr>
          <w:rStyle w:val="StyleUnderline"/>
          <w:highlight w:val="yellow"/>
        </w:rPr>
        <w:t>low</w:t>
      </w:r>
      <w:r w:rsidRPr="008741B2">
        <w:rPr>
          <w:rStyle w:val="StyleUnderline"/>
        </w:rPr>
        <w:t xml:space="preserve"> compared with the past</w:t>
      </w:r>
      <w:r w:rsidRPr="009E647E">
        <w:rPr>
          <w:sz w:val="16"/>
        </w:rPr>
        <w:t xml:space="preserve">; </w:t>
      </w:r>
      <w:r w:rsidRPr="003642FA">
        <w:rPr>
          <w:rStyle w:val="StyleUnderline"/>
        </w:rPr>
        <w:t>geological evidence and</w:t>
      </w:r>
      <w:r w:rsidRPr="009E647E">
        <w:rPr>
          <w:sz w:val="16"/>
        </w:rPr>
        <w:t xml:space="preserve"> geochemical </w:t>
      </w:r>
      <w:r w:rsidRPr="003642FA">
        <w:rPr>
          <w:rStyle w:val="StyleUnderline"/>
        </w:rPr>
        <w:t>models suggest</w:t>
      </w:r>
      <w:r w:rsidRPr="009E647E">
        <w:rPr>
          <w:sz w:val="16"/>
        </w:rPr>
        <w:t xml:space="preserve"> intervals of time when </w:t>
      </w:r>
      <w:r w:rsidRPr="004E5BB3">
        <w:rPr>
          <w:rStyle w:val="StyleUnderline"/>
          <w:highlight w:val="yellow"/>
        </w:rPr>
        <w:t>levels have been</w:t>
      </w:r>
      <w:r w:rsidRPr="004E5BB3">
        <w:rPr>
          <w:sz w:val="16"/>
          <w:highlight w:val="yellow"/>
        </w:rPr>
        <w:t xml:space="preserve"> </w:t>
      </w:r>
      <w:r w:rsidRPr="008741B2">
        <w:rPr>
          <w:rStyle w:val="Emphasis"/>
        </w:rPr>
        <w:t xml:space="preserve">up to </w:t>
      </w:r>
      <w:r w:rsidRPr="004E5BB3">
        <w:rPr>
          <w:rStyle w:val="Emphasis"/>
          <w:highlight w:val="yellow"/>
        </w:rPr>
        <w:t>18 times higher</w:t>
      </w:r>
      <w:r w:rsidRPr="007D27CA">
        <w:rPr>
          <w:rStyle w:val="Emphasis"/>
        </w:rPr>
        <w:t xml:space="preserve"> </w:t>
      </w:r>
      <w:r w:rsidRPr="007D27CA">
        <w:rPr>
          <w:rStyle w:val="StyleUnderline"/>
        </w:rPr>
        <w:lastRenderedPageBreak/>
        <w:t>than present</w:t>
      </w:r>
      <w:r w:rsidRPr="009E647E">
        <w:rPr>
          <w:sz w:val="16"/>
        </w:rPr>
        <w:t xml:space="preserve"> (Royer, 2008). </w:t>
      </w:r>
      <w:r w:rsidRPr="007D27CA">
        <w:rPr>
          <w:rStyle w:val="StyleUnderline"/>
        </w:rPr>
        <w:t>The fossil record</w:t>
      </w:r>
      <w:r w:rsidRPr="009E647E">
        <w:rPr>
          <w:sz w:val="16"/>
        </w:rPr>
        <w:t xml:space="preserve"> thus </w:t>
      </w:r>
      <w:r w:rsidRPr="007D27CA">
        <w:rPr>
          <w:rStyle w:val="StyleUnderline"/>
        </w:rPr>
        <w:t>provides plenty of opportunity to assess biotic responses to intervals of</w:t>
      </w:r>
      <w:r w:rsidRPr="009E647E">
        <w:rPr>
          <w:sz w:val="16"/>
        </w:rPr>
        <w:t xml:space="preserve"> </w:t>
      </w:r>
      <w:r w:rsidRPr="007D27CA">
        <w:rPr>
          <w:rStyle w:val="StyleUnderline"/>
        </w:rPr>
        <w:t>higher global atmospheric CO2 and temperatures</w:t>
      </w:r>
      <w:r w:rsidRPr="009E647E">
        <w:rPr>
          <w:sz w:val="16"/>
        </w:rPr>
        <w:t xml:space="preserve">. However, this only makes sense if it is also possible to examine the responses of extant species, which have modern-day distributions; and where the position of global lithospheric plates is relatively </w:t>
      </w:r>
      <w:proofErr w:type="gramStart"/>
      <w:r w:rsidRPr="009E647E">
        <w:rPr>
          <w:sz w:val="16"/>
        </w:rPr>
        <w:t>similar to</w:t>
      </w:r>
      <w:proofErr w:type="gramEnd"/>
      <w:r w:rsidRPr="009E647E">
        <w:rPr>
          <w:sz w:val="16"/>
        </w:rPr>
        <w:t xml:space="preserve"> the present. Therefore, </w:t>
      </w:r>
      <w:r w:rsidRPr="00E7099A">
        <w:rPr>
          <w:rStyle w:val="StyleUnderline"/>
        </w:rPr>
        <w:t>an ideal time interval for consideration is the past 65 million years when many of the ancestors of modern tropical and temperate trees had evolved</w:t>
      </w:r>
      <w:r w:rsidRPr="009E647E">
        <w:rPr>
          <w:sz w:val="16"/>
        </w:rPr>
        <w:t xml:space="preserve"> (Willis &amp; McElwain, 2002; Murat et al., 2004; Morley, 2007). It is also fair to assume that </w:t>
      </w:r>
      <w:r w:rsidRPr="008741B2">
        <w:rPr>
          <w:rStyle w:val="StyleUnderline"/>
        </w:rPr>
        <w:t xml:space="preserve">these </w:t>
      </w:r>
      <w:r w:rsidRPr="004E5BB3">
        <w:rPr>
          <w:rStyle w:val="StyleUnderline"/>
          <w:highlight w:val="yellow"/>
        </w:rPr>
        <w:t>species had</w:t>
      </w:r>
      <w:r w:rsidRPr="009E647E">
        <w:rPr>
          <w:sz w:val="16"/>
        </w:rPr>
        <w:t xml:space="preserve"> broadly </w:t>
      </w:r>
      <w:r w:rsidRPr="004E5BB3">
        <w:rPr>
          <w:rStyle w:val="StyleUnderline"/>
          <w:highlight w:val="yellow"/>
        </w:rPr>
        <w:t xml:space="preserve">similar </w:t>
      </w:r>
      <w:r w:rsidRPr="008741B2">
        <w:rPr>
          <w:rStyle w:val="StyleUnderline"/>
          <w:highlight w:val="yellow"/>
        </w:rPr>
        <w:t>ecological tolerances</w:t>
      </w:r>
      <w:r w:rsidRPr="008741B2">
        <w:rPr>
          <w:sz w:val="16"/>
        </w:rPr>
        <w:t xml:space="preserve"> </w:t>
      </w:r>
      <w:r w:rsidRPr="008741B2">
        <w:rPr>
          <w:rStyle w:val="StyleUnderline"/>
        </w:rPr>
        <w:t>to present day</w:t>
      </w:r>
      <w:r w:rsidRPr="00E7099A">
        <w:rPr>
          <w:rStyle w:val="StyleUnderline"/>
        </w:rPr>
        <w:t>;</w:t>
      </w:r>
      <w:r w:rsidRPr="009E647E">
        <w:rPr>
          <w:sz w:val="16"/>
        </w:rPr>
        <w:t xml:space="preserve"> it has been demonstrated in </w:t>
      </w:r>
      <w:proofErr w:type="gramStart"/>
      <w:r w:rsidRPr="009E647E">
        <w:rPr>
          <w:sz w:val="16"/>
        </w:rPr>
        <w:t>a number of</w:t>
      </w:r>
      <w:proofErr w:type="gramEnd"/>
      <w:r w:rsidRPr="009E647E">
        <w:rPr>
          <w:sz w:val="16"/>
        </w:rPr>
        <w:t xml:space="preserve"> studies that </w:t>
      </w:r>
      <w:r w:rsidRPr="00E7099A">
        <w:rPr>
          <w:rStyle w:val="StyleUnderline"/>
        </w:rPr>
        <w:t xml:space="preserve">most </w:t>
      </w:r>
      <w:r w:rsidRPr="004E5BB3">
        <w:rPr>
          <w:rStyle w:val="StyleUnderline"/>
          <w:highlight w:val="yellow"/>
        </w:rPr>
        <w:t xml:space="preserve">species are </w:t>
      </w:r>
      <w:r w:rsidRPr="008741B2">
        <w:rPr>
          <w:rStyle w:val="StyleUnderline"/>
        </w:rPr>
        <w:t xml:space="preserve">remarkably </w:t>
      </w:r>
      <w:r w:rsidRPr="004E5BB3">
        <w:rPr>
          <w:rStyle w:val="StyleUnderline"/>
          <w:highlight w:val="yellow"/>
        </w:rPr>
        <w:t>conservative in</w:t>
      </w:r>
      <w:r w:rsidRPr="00E7099A">
        <w:rPr>
          <w:rStyle w:val="StyleUnderline"/>
        </w:rPr>
        <w:t xml:space="preserve"> their ecological </w:t>
      </w:r>
      <w:r w:rsidRPr="004E5BB3">
        <w:rPr>
          <w:rStyle w:val="StyleUnderline"/>
          <w:highlight w:val="yellow"/>
        </w:rPr>
        <w:t>niches</w:t>
      </w:r>
      <w:r w:rsidRPr="009E647E">
        <w:rPr>
          <w:sz w:val="16"/>
        </w:rPr>
        <w:t xml:space="preserve"> (Wiens &amp; Graham, 2005), </w:t>
      </w:r>
      <w:r w:rsidRPr="004E5BB3">
        <w:rPr>
          <w:rStyle w:val="StyleUnderline"/>
          <w:highlight w:val="yellow"/>
        </w:rPr>
        <w:t>and</w:t>
      </w:r>
      <w:r w:rsidRPr="009E647E">
        <w:rPr>
          <w:sz w:val="16"/>
        </w:rPr>
        <w:t xml:space="preserve"> that </w:t>
      </w:r>
      <w:r w:rsidRPr="00E7099A">
        <w:rPr>
          <w:rStyle w:val="StyleUnderline"/>
        </w:rPr>
        <w:t xml:space="preserve">these </w:t>
      </w:r>
      <w:r w:rsidRPr="004E5BB3">
        <w:rPr>
          <w:rStyle w:val="StyleUnderline"/>
          <w:highlight w:val="yellow"/>
        </w:rPr>
        <w:t>remain</w:t>
      </w:r>
      <w:r w:rsidRPr="008741B2">
        <w:rPr>
          <w:rStyle w:val="StyleUnderline"/>
        </w:rPr>
        <w:t xml:space="preserve"> relatively </w:t>
      </w:r>
      <w:r w:rsidRPr="004E5BB3">
        <w:rPr>
          <w:rStyle w:val="StyleUnderline"/>
          <w:highlight w:val="yellow"/>
        </w:rPr>
        <w:t>unchanged</w:t>
      </w:r>
      <w:r w:rsidRPr="00E7099A">
        <w:rPr>
          <w:rStyle w:val="StyleUnderline"/>
        </w:rPr>
        <w:t xml:space="preserve"> through time </w:t>
      </w:r>
      <w:r w:rsidRPr="004E5BB3">
        <w:rPr>
          <w:rStyle w:val="StyleUnderline"/>
          <w:highlight w:val="yellow"/>
        </w:rPr>
        <w:t>despite</w:t>
      </w:r>
      <w:r w:rsidRPr="008741B2">
        <w:rPr>
          <w:rStyle w:val="StyleUnderline"/>
        </w:rPr>
        <w:t xml:space="preserve"> populations persisting through</w:t>
      </w:r>
      <w:r w:rsidRPr="00E7099A">
        <w:rPr>
          <w:rStyle w:val="StyleUnderline"/>
        </w:rPr>
        <w:t xml:space="preserve"> intervals of </w:t>
      </w:r>
      <w:r w:rsidRPr="004E5BB3">
        <w:rPr>
          <w:rStyle w:val="StyleUnderline"/>
          <w:highlight w:val="yellow"/>
        </w:rPr>
        <w:t>wide</w:t>
      </w:r>
      <w:r w:rsidRPr="00E7099A">
        <w:rPr>
          <w:rStyle w:val="StyleUnderline"/>
        </w:rPr>
        <w:t xml:space="preserve"> amplitude </w:t>
      </w:r>
      <w:r w:rsidRPr="004E5BB3">
        <w:rPr>
          <w:rStyle w:val="StyleUnderline"/>
          <w:highlight w:val="yellow"/>
        </w:rPr>
        <w:t>fluctuations in climate</w:t>
      </w:r>
      <w:r w:rsidRPr="009E647E">
        <w:rPr>
          <w:sz w:val="16"/>
        </w:rPr>
        <w:t xml:space="preserve"> (</w:t>
      </w:r>
      <w:proofErr w:type="spellStart"/>
      <w:r w:rsidRPr="009E647E">
        <w:rPr>
          <w:sz w:val="16"/>
        </w:rPr>
        <w:t>Svenning</w:t>
      </w:r>
      <w:proofErr w:type="spellEnd"/>
      <w:r w:rsidRPr="009E647E">
        <w:rPr>
          <w:sz w:val="16"/>
        </w:rPr>
        <w:t xml:space="preserve"> &amp; Condit, 2008).</w:t>
      </w:r>
    </w:p>
    <w:p w14:paraId="3838525F" w14:textId="34D2BEE3" w:rsidR="00084284" w:rsidRPr="00126188" w:rsidRDefault="008F0D4B" w:rsidP="00084284">
      <w:pPr>
        <w:rPr>
          <w:sz w:val="16"/>
        </w:rPr>
      </w:pPr>
      <w:r w:rsidRPr="008741B2">
        <w:rPr>
          <w:rStyle w:val="StyleUnderline"/>
        </w:rPr>
        <w:t>The</w:t>
      </w:r>
      <w:r w:rsidRPr="008741B2">
        <w:rPr>
          <w:sz w:val="16"/>
        </w:rPr>
        <w:t xml:space="preserve"> </w:t>
      </w:r>
      <w:r w:rsidRPr="008741B2">
        <w:rPr>
          <w:rStyle w:val="StyleUnderline"/>
        </w:rPr>
        <w:t>most recent climate models and fossil evidence</w:t>
      </w:r>
      <w:r w:rsidRPr="008741B2">
        <w:rPr>
          <w:sz w:val="16"/>
        </w:rPr>
        <w:t xml:space="preserve"> for the early Eocene Climatic Optimum (53–51 million years ago) </w:t>
      </w:r>
      <w:r w:rsidRPr="008741B2">
        <w:rPr>
          <w:rStyle w:val="StyleUnderline"/>
        </w:rPr>
        <w:t>indicate that during this time interval</w:t>
      </w:r>
      <w:r w:rsidRPr="008741B2">
        <w:rPr>
          <w:sz w:val="16"/>
        </w:rPr>
        <w:t xml:space="preserve"> </w:t>
      </w:r>
      <w:r w:rsidRPr="008741B2">
        <w:rPr>
          <w:rStyle w:val="StyleUnderline"/>
        </w:rPr>
        <w:t xml:space="preserve">atmospheric CO2 would have exceeded 1200 </w:t>
      </w:r>
      <w:proofErr w:type="spellStart"/>
      <w:r w:rsidRPr="008741B2">
        <w:rPr>
          <w:rStyle w:val="StyleUnderline"/>
        </w:rPr>
        <w:t>ppmv</w:t>
      </w:r>
      <w:proofErr w:type="spellEnd"/>
      <w:r w:rsidRPr="008741B2">
        <w:rPr>
          <w:sz w:val="16"/>
        </w:rPr>
        <w:t xml:space="preserve"> and</w:t>
      </w:r>
      <w:r w:rsidRPr="009E647E">
        <w:rPr>
          <w:sz w:val="16"/>
        </w:rPr>
        <w:t xml:space="preserve"> tropical temperatures were between 5–10 °C warmer than modern values (</w:t>
      </w:r>
      <w:proofErr w:type="spellStart"/>
      <w:r w:rsidRPr="009E647E">
        <w:rPr>
          <w:sz w:val="16"/>
        </w:rPr>
        <w:t>Zachos</w:t>
      </w:r>
      <w:proofErr w:type="spellEnd"/>
      <w:r w:rsidRPr="009E647E">
        <w:rPr>
          <w:sz w:val="16"/>
        </w:rPr>
        <w:t xml:space="preserve"> et al., 2008). </w:t>
      </w:r>
      <w:r w:rsidRPr="004E5BB3">
        <w:rPr>
          <w:rStyle w:val="StyleUnderline"/>
          <w:highlight w:val="yellow"/>
        </w:rPr>
        <w:t>There is</w:t>
      </w:r>
      <w:r w:rsidRPr="009E647E">
        <w:rPr>
          <w:sz w:val="16"/>
        </w:rPr>
        <w:t xml:space="preserve"> also </w:t>
      </w:r>
      <w:r w:rsidRPr="004E5BB3">
        <w:rPr>
          <w:rStyle w:val="StyleUnderline"/>
          <w:highlight w:val="yellow"/>
        </w:rPr>
        <w:t>evidence for</w:t>
      </w:r>
      <w:r w:rsidRPr="009E647E">
        <w:rPr>
          <w:sz w:val="16"/>
        </w:rPr>
        <w:t xml:space="preserve"> relatively </w:t>
      </w:r>
      <w:r w:rsidRPr="004E5BB3">
        <w:rPr>
          <w:rStyle w:val="StyleUnderline"/>
          <w:highlight w:val="yellow"/>
        </w:rPr>
        <w:t>rapid intervals of extreme</w:t>
      </w:r>
      <w:r w:rsidRPr="00E7099A">
        <w:rPr>
          <w:rStyle w:val="StyleUnderline"/>
        </w:rPr>
        <w:t xml:space="preserve"> global </w:t>
      </w:r>
      <w:r w:rsidRPr="004E5BB3">
        <w:rPr>
          <w:rStyle w:val="StyleUnderline"/>
          <w:highlight w:val="yellow"/>
        </w:rPr>
        <w:t>warmth</w:t>
      </w:r>
      <w:r w:rsidRPr="004E5BB3">
        <w:rPr>
          <w:sz w:val="16"/>
          <w:highlight w:val="yellow"/>
        </w:rPr>
        <w:t xml:space="preserve"> </w:t>
      </w:r>
      <w:r w:rsidRPr="004E5BB3">
        <w:rPr>
          <w:rStyle w:val="StyleUnderline"/>
          <w:highlight w:val="yellow"/>
        </w:rPr>
        <w:t>and</w:t>
      </w:r>
      <w:r w:rsidRPr="004E5BB3">
        <w:rPr>
          <w:sz w:val="16"/>
          <w:highlight w:val="yellow"/>
        </w:rPr>
        <w:t xml:space="preserve"> </w:t>
      </w:r>
      <w:r w:rsidRPr="004E5BB3">
        <w:rPr>
          <w:rStyle w:val="StyleUnderline"/>
          <w:highlight w:val="yellow"/>
        </w:rPr>
        <w:t>massive carbon addition</w:t>
      </w:r>
      <w:r w:rsidRPr="004E5BB3">
        <w:rPr>
          <w:sz w:val="16"/>
          <w:highlight w:val="yellow"/>
        </w:rPr>
        <w:t xml:space="preserve"> </w:t>
      </w:r>
      <w:r w:rsidRPr="004E5BB3">
        <w:rPr>
          <w:rStyle w:val="StyleUnderline"/>
          <w:highlight w:val="yellow"/>
        </w:rPr>
        <w:t xml:space="preserve">when </w:t>
      </w:r>
      <w:r w:rsidRPr="00B622CC">
        <w:rPr>
          <w:rStyle w:val="StyleUnderline"/>
        </w:rPr>
        <w:t>global</w:t>
      </w:r>
      <w:r w:rsidRPr="00E7099A">
        <w:rPr>
          <w:rStyle w:val="StyleUnderline"/>
        </w:rPr>
        <w:t xml:space="preserve"> </w:t>
      </w:r>
      <w:r w:rsidRPr="004E5BB3">
        <w:rPr>
          <w:rStyle w:val="StyleUnderline"/>
          <w:highlight w:val="yellow"/>
        </w:rPr>
        <w:t>temperatures increased by 5 °C</w:t>
      </w:r>
      <w:r w:rsidRPr="009E647E">
        <w:rPr>
          <w:sz w:val="16"/>
        </w:rPr>
        <w:t xml:space="preserve"> in less than 10 000 years (</w:t>
      </w:r>
      <w:proofErr w:type="spellStart"/>
      <w:r w:rsidRPr="009E647E">
        <w:rPr>
          <w:sz w:val="16"/>
        </w:rPr>
        <w:t>Zachos</w:t>
      </w:r>
      <w:proofErr w:type="spellEnd"/>
      <w:r w:rsidRPr="009E647E">
        <w:rPr>
          <w:sz w:val="16"/>
        </w:rPr>
        <w:t xml:space="preserve"> et al., 2001). </w:t>
      </w:r>
      <w:proofErr w:type="gramStart"/>
      <w:r w:rsidRPr="009E647E">
        <w:rPr>
          <w:sz w:val="16"/>
        </w:rPr>
        <w:t>So</w:t>
      </w:r>
      <w:proofErr w:type="gramEnd"/>
      <w:r w:rsidRPr="009E647E">
        <w:rPr>
          <w:sz w:val="16"/>
        </w:rPr>
        <w:t xml:space="preserve"> </w:t>
      </w:r>
      <w:r w:rsidRPr="00E7099A">
        <w:rPr>
          <w:rStyle w:val="StyleUnderline"/>
        </w:rPr>
        <w:t>what was the response of biota to these ‘climate extremes’</w:t>
      </w:r>
      <w:r w:rsidRPr="009E647E">
        <w:rPr>
          <w:sz w:val="16"/>
        </w:rPr>
        <w:t xml:space="preserve"> </w:t>
      </w:r>
      <w:r w:rsidRPr="00E7099A">
        <w:rPr>
          <w:rStyle w:val="StyleUnderline"/>
        </w:rPr>
        <w:t>and</w:t>
      </w:r>
      <w:r w:rsidRPr="009E647E">
        <w:rPr>
          <w:sz w:val="16"/>
        </w:rPr>
        <w:t xml:space="preserve"> </w:t>
      </w:r>
      <w:r w:rsidRPr="004E5BB3">
        <w:rPr>
          <w:rStyle w:val="StyleUnderline"/>
          <w:highlight w:val="yellow"/>
        </w:rPr>
        <w:t>do we see</w:t>
      </w:r>
      <w:r w:rsidRPr="009E647E">
        <w:rPr>
          <w:sz w:val="16"/>
        </w:rPr>
        <w:t xml:space="preserve"> the </w:t>
      </w:r>
      <w:r w:rsidRPr="004E5BB3">
        <w:rPr>
          <w:rStyle w:val="StyleUnderline"/>
          <w:highlight w:val="yellow"/>
        </w:rPr>
        <w:t>large-scale extinctions</w:t>
      </w:r>
      <w:r w:rsidRPr="009E647E">
        <w:rPr>
          <w:sz w:val="16"/>
        </w:rPr>
        <w:t xml:space="preserve"> (especially in the Neotropics) </w:t>
      </w:r>
      <w:r w:rsidRPr="00B622CC">
        <w:rPr>
          <w:rStyle w:val="StyleUnderline"/>
        </w:rPr>
        <w:t>predicted</w:t>
      </w:r>
      <w:r w:rsidRPr="00E7099A">
        <w:rPr>
          <w:rStyle w:val="StyleUnderline"/>
        </w:rPr>
        <w:t xml:space="preserve"> by</w:t>
      </w:r>
      <w:r w:rsidRPr="009E647E">
        <w:rPr>
          <w:sz w:val="16"/>
        </w:rPr>
        <w:t xml:space="preserve"> some of the most </w:t>
      </w:r>
      <w:r w:rsidRPr="00E7099A">
        <w:rPr>
          <w:rStyle w:val="StyleUnderline"/>
        </w:rPr>
        <w:t>recent models</w:t>
      </w:r>
      <w:r w:rsidRPr="009E647E">
        <w:rPr>
          <w:sz w:val="16"/>
        </w:rPr>
        <w:t xml:space="preserve"> associated with future climate changes (</w:t>
      </w:r>
      <w:proofErr w:type="spellStart"/>
      <w:r w:rsidRPr="009E647E">
        <w:rPr>
          <w:sz w:val="16"/>
        </w:rPr>
        <w:t>Huntingford</w:t>
      </w:r>
      <w:proofErr w:type="spellEnd"/>
      <w:r w:rsidRPr="009E647E">
        <w:rPr>
          <w:sz w:val="16"/>
        </w:rPr>
        <w:t xml:space="preserve"> et al., 2008)? In </w:t>
      </w:r>
      <w:proofErr w:type="gramStart"/>
      <w:r w:rsidRPr="009E647E">
        <w:rPr>
          <w:sz w:val="16"/>
        </w:rPr>
        <w:t>fact</w:t>
      </w:r>
      <w:proofErr w:type="gramEnd"/>
      <w:r w:rsidRPr="009E647E">
        <w:rPr>
          <w:sz w:val="16"/>
        </w:rPr>
        <w:t xml:space="preserve"> </w:t>
      </w:r>
      <w:r w:rsidRPr="004E5BB3">
        <w:rPr>
          <w:rStyle w:val="StyleUnderline"/>
          <w:highlight w:val="yellow"/>
        </w:rPr>
        <w:t>the fossil record</w:t>
      </w:r>
      <w:r w:rsidRPr="009E647E">
        <w:rPr>
          <w:sz w:val="16"/>
        </w:rPr>
        <w:t xml:space="preserve"> for the early Eocene Climatic Optimum </w:t>
      </w:r>
      <w:r w:rsidRPr="004E5BB3">
        <w:rPr>
          <w:rStyle w:val="StyleUnderline"/>
          <w:highlight w:val="yellow"/>
        </w:rPr>
        <w:t>demonstrates</w:t>
      </w:r>
      <w:r w:rsidRPr="004E5BB3">
        <w:rPr>
          <w:sz w:val="16"/>
          <w:highlight w:val="yellow"/>
        </w:rPr>
        <w:t xml:space="preserve"> </w:t>
      </w:r>
      <w:r w:rsidRPr="004E5BB3">
        <w:rPr>
          <w:rStyle w:val="Emphasis"/>
          <w:highlight w:val="yellow"/>
        </w:rPr>
        <w:t>the very opposite</w:t>
      </w:r>
      <w:r w:rsidRPr="009E647E">
        <w:rPr>
          <w:sz w:val="16"/>
        </w:rPr>
        <w:t xml:space="preserve">. </w:t>
      </w:r>
      <w:r w:rsidRPr="00E7099A">
        <w:rPr>
          <w:rStyle w:val="StyleUnderline"/>
        </w:rPr>
        <w:t>All the evidence</w:t>
      </w:r>
      <w:r w:rsidRPr="009E647E">
        <w:rPr>
          <w:sz w:val="16"/>
        </w:rPr>
        <w:t xml:space="preserve"> from low-latitude records </w:t>
      </w:r>
      <w:r w:rsidRPr="00E7099A">
        <w:rPr>
          <w:rStyle w:val="StyleUnderline"/>
        </w:rPr>
        <w:t>indicates that</w:t>
      </w:r>
      <w:r w:rsidRPr="009E647E">
        <w:rPr>
          <w:sz w:val="16"/>
        </w:rPr>
        <w:t xml:space="preserve">, at least in the plant fossil record, </w:t>
      </w:r>
      <w:r w:rsidRPr="004E5BB3">
        <w:rPr>
          <w:rStyle w:val="Emphasis"/>
          <w:highlight w:val="yellow"/>
        </w:rPr>
        <w:t>this was one of the most biodiverse intervals</w:t>
      </w:r>
      <w:r w:rsidRPr="009E647E">
        <w:rPr>
          <w:sz w:val="16"/>
        </w:rPr>
        <w:t xml:space="preserve"> of time in the Neotropics (Jaramillo et al., 2006). It was also a time when </w:t>
      </w:r>
      <w:r w:rsidRPr="00E7099A">
        <w:rPr>
          <w:rStyle w:val="StyleUnderline"/>
        </w:rPr>
        <w:t>the tropical forest biome was the most extensive in Earth's history</w:t>
      </w:r>
      <w:r w:rsidRPr="009E647E">
        <w:rPr>
          <w:sz w:val="16"/>
        </w:rPr>
        <w:t xml:space="preserve">, extending to mid-latitudes in both the northern and southern hemispheres – and </w:t>
      </w:r>
      <w:r w:rsidRPr="008741B2">
        <w:rPr>
          <w:rStyle w:val="StyleUnderline"/>
        </w:rPr>
        <w:t>there was</w:t>
      </w:r>
      <w:r w:rsidRPr="009E647E">
        <w:rPr>
          <w:sz w:val="16"/>
        </w:rPr>
        <w:t xml:space="preserve"> also </w:t>
      </w:r>
      <w:r w:rsidRPr="008741B2">
        <w:rPr>
          <w:rStyle w:val="StyleUnderline"/>
        </w:rPr>
        <w:t>no ice at the Poles</w:t>
      </w:r>
      <w:r w:rsidRPr="009E647E">
        <w:rPr>
          <w:sz w:val="16"/>
        </w:rPr>
        <w:t xml:space="preserve"> </w:t>
      </w:r>
      <w:r w:rsidRPr="00E7099A">
        <w:rPr>
          <w:rStyle w:val="StyleUnderline"/>
        </w:rPr>
        <w:t>and Antarctica was covered by needle-leaved forest</w:t>
      </w:r>
      <w:r w:rsidRPr="009E647E">
        <w:rPr>
          <w:sz w:val="16"/>
        </w:rPr>
        <w:t xml:space="preserve"> (Morley, 2007). There were certainly novel ecosystems, and an increase in community turnover with a mixture of tropical and temperate species in mid latitudes and plants persisting in areas that are currently polar deserts. [It should be noted; however, that at the earlier </w:t>
      </w:r>
      <w:proofErr w:type="spellStart"/>
      <w:r w:rsidRPr="009E647E">
        <w:rPr>
          <w:sz w:val="16"/>
        </w:rPr>
        <w:t>Palaeocene</w:t>
      </w:r>
      <w:proofErr w:type="spellEnd"/>
      <w:r w:rsidRPr="009E647E">
        <w:rPr>
          <w:sz w:val="16"/>
        </w:rPr>
        <w:t>–Eocene Thermal Maximum (PETM) at 55.8 million years ago in the US Gulf Coast, there was a rapid vegetation response to climate change. There was major compositional turnover, palynological richness decreased, and regional extinctions occurred (Harrington &amp; Jaramillo, 2007). Reasons for these changes are unclear, but they may have resulted from continental drying, negative feedbacks on vegetation to changing CO2 (</w:t>
      </w:r>
      <w:proofErr w:type="gramStart"/>
      <w:r w:rsidRPr="009E647E">
        <w:rPr>
          <w:sz w:val="16"/>
        </w:rPr>
        <w:t>assuming that</w:t>
      </w:r>
      <w:proofErr w:type="gramEnd"/>
      <w:r w:rsidRPr="009E647E">
        <w:rPr>
          <w:sz w:val="16"/>
        </w:rPr>
        <w:t xml:space="preserve"> CO2 changed during the PETM), rapid cooling immediately after the PETM, or subtle changes in plant–animal interactions (Harrington &amp; Jaramillo, 2007).]</w:t>
      </w:r>
    </w:p>
    <w:sectPr w:rsidR="00084284" w:rsidRPr="00126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830056"/>
    <w:multiLevelType w:val="hybridMultilevel"/>
    <w:tmpl w:val="E682902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5B27E8B"/>
    <w:multiLevelType w:val="hybridMultilevel"/>
    <w:tmpl w:val="5B4E2578"/>
    <w:lvl w:ilvl="0" w:tplc="948A1718">
      <w:start w:val="1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E428F"/>
    <w:multiLevelType w:val="hybridMultilevel"/>
    <w:tmpl w:val="9A46E6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86568881952"/>
    <w:docVar w:name="VerbatimVersion" w:val="5.1"/>
  </w:docVars>
  <w:rsids>
    <w:rsidRoot w:val="000A35A2"/>
    <w:rsid w:val="00001A72"/>
    <w:rsid w:val="000020F5"/>
    <w:rsid w:val="0000456C"/>
    <w:rsid w:val="00005335"/>
    <w:rsid w:val="000139A3"/>
    <w:rsid w:val="000209E7"/>
    <w:rsid w:val="00020EE2"/>
    <w:rsid w:val="00025236"/>
    <w:rsid w:val="00025267"/>
    <w:rsid w:val="00026EFE"/>
    <w:rsid w:val="00033C05"/>
    <w:rsid w:val="00037CAA"/>
    <w:rsid w:val="00042D3D"/>
    <w:rsid w:val="00042DCF"/>
    <w:rsid w:val="00050909"/>
    <w:rsid w:val="0006070A"/>
    <w:rsid w:val="000615EF"/>
    <w:rsid w:val="000662AC"/>
    <w:rsid w:val="00075CBB"/>
    <w:rsid w:val="0007724D"/>
    <w:rsid w:val="00077D15"/>
    <w:rsid w:val="00080FA3"/>
    <w:rsid w:val="00084284"/>
    <w:rsid w:val="000859AC"/>
    <w:rsid w:val="00085A7E"/>
    <w:rsid w:val="000861A3"/>
    <w:rsid w:val="000861FB"/>
    <w:rsid w:val="00097D40"/>
    <w:rsid w:val="000A343E"/>
    <w:rsid w:val="000A35A2"/>
    <w:rsid w:val="000A6307"/>
    <w:rsid w:val="000A65F6"/>
    <w:rsid w:val="000C03D4"/>
    <w:rsid w:val="000C1800"/>
    <w:rsid w:val="000C6082"/>
    <w:rsid w:val="000C7D38"/>
    <w:rsid w:val="000F20BF"/>
    <w:rsid w:val="000F5561"/>
    <w:rsid w:val="000F746C"/>
    <w:rsid w:val="00100833"/>
    <w:rsid w:val="00104529"/>
    <w:rsid w:val="00105942"/>
    <w:rsid w:val="00107396"/>
    <w:rsid w:val="0012312E"/>
    <w:rsid w:val="00126188"/>
    <w:rsid w:val="00135DEF"/>
    <w:rsid w:val="00140707"/>
    <w:rsid w:val="0014362A"/>
    <w:rsid w:val="0014413A"/>
    <w:rsid w:val="00144A4C"/>
    <w:rsid w:val="00145C1C"/>
    <w:rsid w:val="00147D14"/>
    <w:rsid w:val="0015115F"/>
    <w:rsid w:val="00160E1A"/>
    <w:rsid w:val="001637D8"/>
    <w:rsid w:val="00166151"/>
    <w:rsid w:val="00172F19"/>
    <w:rsid w:val="00176AB0"/>
    <w:rsid w:val="00177B7D"/>
    <w:rsid w:val="00181924"/>
    <w:rsid w:val="0018308F"/>
    <w:rsid w:val="0018322D"/>
    <w:rsid w:val="00190C22"/>
    <w:rsid w:val="0019315E"/>
    <w:rsid w:val="0019467A"/>
    <w:rsid w:val="0019770A"/>
    <w:rsid w:val="001A09E6"/>
    <w:rsid w:val="001A1793"/>
    <w:rsid w:val="001A5FB6"/>
    <w:rsid w:val="001B18A6"/>
    <w:rsid w:val="001B1E88"/>
    <w:rsid w:val="001B5776"/>
    <w:rsid w:val="001B6791"/>
    <w:rsid w:val="001D08FB"/>
    <w:rsid w:val="001D124A"/>
    <w:rsid w:val="001E24E6"/>
    <w:rsid w:val="001E527A"/>
    <w:rsid w:val="001E7911"/>
    <w:rsid w:val="001F464B"/>
    <w:rsid w:val="001F78CE"/>
    <w:rsid w:val="00202210"/>
    <w:rsid w:val="00204554"/>
    <w:rsid w:val="002065D7"/>
    <w:rsid w:val="00216451"/>
    <w:rsid w:val="002336D0"/>
    <w:rsid w:val="002447C4"/>
    <w:rsid w:val="00244848"/>
    <w:rsid w:val="0024738A"/>
    <w:rsid w:val="002515CD"/>
    <w:rsid w:val="00251FC7"/>
    <w:rsid w:val="00253073"/>
    <w:rsid w:val="00261710"/>
    <w:rsid w:val="00265BAC"/>
    <w:rsid w:val="00276A29"/>
    <w:rsid w:val="00277812"/>
    <w:rsid w:val="0028219C"/>
    <w:rsid w:val="002855A7"/>
    <w:rsid w:val="002856D4"/>
    <w:rsid w:val="00297597"/>
    <w:rsid w:val="002B146A"/>
    <w:rsid w:val="002B5E17"/>
    <w:rsid w:val="002B63C7"/>
    <w:rsid w:val="002C146A"/>
    <w:rsid w:val="002D0BE9"/>
    <w:rsid w:val="002D49F1"/>
    <w:rsid w:val="002D6677"/>
    <w:rsid w:val="003148D1"/>
    <w:rsid w:val="00315690"/>
    <w:rsid w:val="00315C57"/>
    <w:rsid w:val="00316B75"/>
    <w:rsid w:val="003203F4"/>
    <w:rsid w:val="00325646"/>
    <w:rsid w:val="003334BA"/>
    <w:rsid w:val="00334546"/>
    <w:rsid w:val="00343967"/>
    <w:rsid w:val="003453FB"/>
    <w:rsid w:val="00345FFF"/>
    <w:rsid w:val="003460F2"/>
    <w:rsid w:val="0034751E"/>
    <w:rsid w:val="0034760B"/>
    <w:rsid w:val="00351D46"/>
    <w:rsid w:val="00353306"/>
    <w:rsid w:val="0038158C"/>
    <w:rsid w:val="003902BA"/>
    <w:rsid w:val="003A09E2"/>
    <w:rsid w:val="003A4954"/>
    <w:rsid w:val="003A5B08"/>
    <w:rsid w:val="003C5CA8"/>
    <w:rsid w:val="003C77EF"/>
    <w:rsid w:val="003D2AA6"/>
    <w:rsid w:val="003D4D7F"/>
    <w:rsid w:val="003E5117"/>
    <w:rsid w:val="003E637D"/>
    <w:rsid w:val="003E7541"/>
    <w:rsid w:val="003E7B52"/>
    <w:rsid w:val="003F01AD"/>
    <w:rsid w:val="003F5AA0"/>
    <w:rsid w:val="00407037"/>
    <w:rsid w:val="00410E70"/>
    <w:rsid w:val="00411C68"/>
    <w:rsid w:val="004202E4"/>
    <w:rsid w:val="00423096"/>
    <w:rsid w:val="00424AD7"/>
    <w:rsid w:val="0043455C"/>
    <w:rsid w:val="00437AF6"/>
    <w:rsid w:val="00443DDB"/>
    <w:rsid w:val="00444E78"/>
    <w:rsid w:val="0045351E"/>
    <w:rsid w:val="004605D6"/>
    <w:rsid w:val="00460B99"/>
    <w:rsid w:val="004670A1"/>
    <w:rsid w:val="00472D28"/>
    <w:rsid w:val="00473278"/>
    <w:rsid w:val="004776FC"/>
    <w:rsid w:val="00481F16"/>
    <w:rsid w:val="00484599"/>
    <w:rsid w:val="00484D29"/>
    <w:rsid w:val="00485ACE"/>
    <w:rsid w:val="00490552"/>
    <w:rsid w:val="00492E17"/>
    <w:rsid w:val="004A1F6C"/>
    <w:rsid w:val="004A221D"/>
    <w:rsid w:val="004A3B25"/>
    <w:rsid w:val="004B268D"/>
    <w:rsid w:val="004B7CA9"/>
    <w:rsid w:val="004C559F"/>
    <w:rsid w:val="004C60E8"/>
    <w:rsid w:val="004C6C52"/>
    <w:rsid w:val="004D11F7"/>
    <w:rsid w:val="004E0591"/>
    <w:rsid w:val="004E3579"/>
    <w:rsid w:val="004E4C17"/>
    <w:rsid w:val="004E728B"/>
    <w:rsid w:val="004F2CFD"/>
    <w:rsid w:val="004F2FFA"/>
    <w:rsid w:val="004F39E0"/>
    <w:rsid w:val="004F643C"/>
    <w:rsid w:val="0050387D"/>
    <w:rsid w:val="0050397A"/>
    <w:rsid w:val="00514367"/>
    <w:rsid w:val="00515351"/>
    <w:rsid w:val="00523A57"/>
    <w:rsid w:val="005257D0"/>
    <w:rsid w:val="00526480"/>
    <w:rsid w:val="00536C96"/>
    <w:rsid w:val="005370A5"/>
    <w:rsid w:val="00537B93"/>
    <w:rsid w:val="00537BD5"/>
    <w:rsid w:val="00550B39"/>
    <w:rsid w:val="005514F3"/>
    <w:rsid w:val="00551F09"/>
    <w:rsid w:val="00555E52"/>
    <w:rsid w:val="00556D01"/>
    <w:rsid w:val="0057268A"/>
    <w:rsid w:val="00574A21"/>
    <w:rsid w:val="00581FD4"/>
    <w:rsid w:val="0059668D"/>
    <w:rsid w:val="00597A89"/>
    <w:rsid w:val="005A06C9"/>
    <w:rsid w:val="005A1B19"/>
    <w:rsid w:val="005A36ED"/>
    <w:rsid w:val="005A3ED0"/>
    <w:rsid w:val="005A5850"/>
    <w:rsid w:val="005A7FA3"/>
    <w:rsid w:val="005D10F2"/>
    <w:rsid w:val="005D2912"/>
    <w:rsid w:val="005D3243"/>
    <w:rsid w:val="005E2361"/>
    <w:rsid w:val="005E3761"/>
    <w:rsid w:val="005F5B02"/>
    <w:rsid w:val="005F5EFA"/>
    <w:rsid w:val="00600203"/>
    <w:rsid w:val="006065BD"/>
    <w:rsid w:val="0061165C"/>
    <w:rsid w:val="00616C8B"/>
    <w:rsid w:val="0062493D"/>
    <w:rsid w:val="00626E58"/>
    <w:rsid w:val="00627162"/>
    <w:rsid w:val="00633CB0"/>
    <w:rsid w:val="0064260D"/>
    <w:rsid w:val="00644091"/>
    <w:rsid w:val="00645FA9"/>
    <w:rsid w:val="00646183"/>
    <w:rsid w:val="00647866"/>
    <w:rsid w:val="00653420"/>
    <w:rsid w:val="00654348"/>
    <w:rsid w:val="00665003"/>
    <w:rsid w:val="00665252"/>
    <w:rsid w:val="00665DF8"/>
    <w:rsid w:val="0067782E"/>
    <w:rsid w:val="006811DF"/>
    <w:rsid w:val="00686EDB"/>
    <w:rsid w:val="00691C3F"/>
    <w:rsid w:val="006A172D"/>
    <w:rsid w:val="006A2AD0"/>
    <w:rsid w:val="006C0C03"/>
    <w:rsid w:val="006C2375"/>
    <w:rsid w:val="006D386C"/>
    <w:rsid w:val="006D4ECC"/>
    <w:rsid w:val="006D60CD"/>
    <w:rsid w:val="006D7FDA"/>
    <w:rsid w:val="006E0A5A"/>
    <w:rsid w:val="006E1054"/>
    <w:rsid w:val="006E1305"/>
    <w:rsid w:val="006E6497"/>
    <w:rsid w:val="007162BF"/>
    <w:rsid w:val="00722258"/>
    <w:rsid w:val="007243E5"/>
    <w:rsid w:val="00727536"/>
    <w:rsid w:val="0073164D"/>
    <w:rsid w:val="00735856"/>
    <w:rsid w:val="00751DE3"/>
    <w:rsid w:val="0075644A"/>
    <w:rsid w:val="0075765E"/>
    <w:rsid w:val="0076254A"/>
    <w:rsid w:val="00766717"/>
    <w:rsid w:val="00766EA0"/>
    <w:rsid w:val="00773634"/>
    <w:rsid w:val="00783C9A"/>
    <w:rsid w:val="00785FC0"/>
    <w:rsid w:val="00793468"/>
    <w:rsid w:val="00795FD9"/>
    <w:rsid w:val="007A2226"/>
    <w:rsid w:val="007A5439"/>
    <w:rsid w:val="007B0BA5"/>
    <w:rsid w:val="007B1A56"/>
    <w:rsid w:val="007B52D2"/>
    <w:rsid w:val="007B5866"/>
    <w:rsid w:val="007B6FE3"/>
    <w:rsid w:val="007C432B"/>
    <w:rsid w:val="007C4DD2"/>
    <w:rsid w:val="007D682C"/>
    <w:rsid w:val="007F3328"/>
    <w:rsid w:val="007F5B66"/>
    <w:rsid w:val="007F7C42"/>
    <w:rsid w:val="008122A8"/>
    <w:rsid w:val="00815E8C"/>
    <w:rsid w:val="0082168E"/>
    <w:rsid w:val="00823A1C"/>
    <w:rsid w:val="00824FDA"/>
    <w:rsid w:val="0083113A"/>
    <w:rsid w:val="00831A1C"/>
    <w:rsid w:val="00831E2A"/>
    <w:rsid w:val="00842DF2"/>
    <w:rsid w:val="00843A7F"/>
    <w:rsid w:val="00845B9D"/>
    <w:rsid w:val="00860984"/>
    <w:rsid w:val="00864FF4"/>
    <w:rsid w:val="00865538"/>
    <w:rsid w:val="008767D7"/>
    <w:rsid w:val="008860E6"/>
    <w:rsid w:val="00893436"/>
    <w:rsid w:val="00894962"/>
    <w:rsid w:val="008A0EDF"/>
    <w:rsid w:val="008A3F2E"/>
    <w:rsid w:val="008A5EC6"/>
    <w:rsid w:val="008A6655"/>
    <w:rsid w:val="008B3362"/>
    <w:rsid w:val="008B3ECB"/>
    <w:rsid w:val="008B4E85"/>
    <w:rsid w:val="008B63E2"/>
    <w:rsid w:val="008C1515"/>
    <w:rsid w:val="008C1B2E"/>
    <w:rsid w:val="008C3236"/>
    <w:rsid w:val="008C6014"/>
    <w:rsid w:val="008C67D1"/>
    <w:rsid w:val="008D14E1"/>
    <w:rsid w:val="008D2441"/>
    <w:rsid w:val="008E083C"/>
    <w:rsid w:val="008E0E97"/>
    <w:rsid w:val="008E653E"/>
    <w:rsid w:val="008E74CD"/>
    <w:rsid w:val="008F0D4B"/>
    <w:rsid w:val="009062A1"/>
    <w:rsid w:val="0091627E"/>
    <w:rsid w:val="00935591"/>
    <w:rsid w:val="00940041"/>
    <w:rsid w:val="009426C4"/>
    <w:rsid w:val="0095147F"/>
    <w:rsid w:val="00953F42"/>
    <w:rsid w:val="00955F16"/>
    <w:rsid w:val="009670E9"/>
    <w:rsid w:val="0097032B"/>
    <w:rsid w:val="009A35F3"/>
    <w:rsid w:val="009B5014"/>
    <w:rsid w:val="009B6983"/>
    <w:rsid w:val="009D060B"/>
    <w:rsid w:val="009D2713"/>
    <w:rsid w:val="009D2EAD"/>
    <w:rsid w:val="009D5170"/>
    <w:rsid w:val="009D54B2"/>
    <w:rsid w:val="009E1922"/>
    <w:rsid w:val="009E22FE"/>
    <w:rsid w:val="009F7ED2"/>
    <w:rsid w:val="00A006C3"/>
    <w:rsid w:val="00A119A1"/>
    <w:rsid w:val="00A1358E"/>
    <w:rsid w:val="00A1586F"/>
    <w:rsid w:val="00A26DC3"/>
    <w:rsid w:val="00A347D6"/>
    <w:rsid w:val="00A44189"/>
    <w:rsid w:val="00A65BFA"/>
    <w:rsid w:val="00A70004"/>
    <w:rsid w:val="00A70E8F"/>
    <w:rsid w:val="00A93661"/>
    <w:rsid w:val="00A95652"/>
    <w:rsid w:val="00AB1AC2"/>
    <w:rsid w:val="00AB6ACB"/>
    <w:rsid w:val="00AB7769"/>
    <w:rsid w:val="00AC0AB8"/>
    <w:rsid w:val="00AC7A37"/>
    <w:rsid w:val="00AD117F"/>
    <w:rsid w:val="00AD32B7"/>
    <w:rsid w:val="00AE111D"/>
    <w:rsid w:val="00AE209E"/>
    <w:rsid w:val="00AE7ACF"/>
    <w:rsid w:val="00AE7F66"/>
    <w:rsid w:val="00AF145B"/>
    <w:rsid w:val="00AF448F"/>
    <w:rsid w:val="00B10C8F"/>
    <w:rsid w:val="00B31123"/>
    <w:rsid w:val="00B33C6D"/>
    <w:rsid w:val="00B40A86"/>
    <w:rsid w:val="00B4508F"/>
    <w:rsid w:val="00B4647E"/>
    <w:rsid w:val="00B475DE"/>
    <w:rsid w:val="00B55878"/>
    <w:rsid w:val="00B55AD5"/>
    <w:rsid w:val="00B620A3"/>
    <w:rsid w:val="00B65644"/>
    <w:rsid w:val="00B65CC4"/>
    <w:rsid w:val="00B722CC"/>
    <w:rsid w:val="00B729AA"/>
    <w:rsid w:val="00B7578B"/>
    <w:rsid w:val="00B75884"/>
    <w:rsid w:val="00B775D6"/>
    <w:rsid w:val="00B8057C"/>
    <w:rsid w:val="00B82081"/>
    <w:rsid w:val="00B831F7"/>
    <w:rsid w:val="00B865E4"/>
    <w:rsid w:val="00B872EA"/>
    <w:rsid w:val="00B90721"/>
    <w:rsid w:val="00B95C99"/>
    <w:rsid w:val="00BA039E"/>
    <w:rsid w:val="00BC0A82"/>
    <w:rsid w:val="00BC3BB1"/>
    <w:rsid w:val="00BC60A5"/>
    <w:rsid w:val="00BC6768"/>
    <w:rsid w:val="00BD2D2A"/>
    <w:rsid w:val="00BD418D"/>
    <w:rsid w:val="00BD6238"/>
    <w:rsid w:val="00BD6D8F"/>
    <w:rsid w:val="00BE4741"/>
    <w:rsid w:val="00BF103C"/>
    <w:rsid w:val="00BF593B"/>
    <w:rsid w:val="00BF773A"/>
    <w:rsid w:val="00BF7E81"/>
    <w:rsid w:val="00BF7FA4"/>
    <w:rsid w:val="00C130A0"/>
    <w:rsid w:val="00C13773"/>
    <w:rsid w:val="00C17CC8"/>
    <w:rsid w:val="00C219B2"/>
    <w:rsid w:val="00C2697E"/>
    <w:rsid w:val="00C26C6F"/>
    <w:rsid w:val="00C40E33"/>
    <w:rsid w:val="00C41E40"/>
    <w:rsid w:val="00C44902"/>
    <w:rsid w:val="00C47803"/>
    <w:rsid w:val="00C47CB1"/>
    <w:rsid w:val="00C5636B"/>
    <w:rsid w:val="00C61270"/>
    <w:rsid w:val="00C613CE"/>
    <w:rsid w:val="00C72137"/>
    <w:rsid w:val="00C7476A"/>
    <w:rsid w:val="00C83417"/>
    <w:rsid w:val="00C83A9C"/>
    <w:rsid w:val="00C85C3E"/>
    <w:rsid w:val="00C9604F"/>
    <w:rsid w:val="00C9684B"/>
    <w:rsid w:val="00CA19AA"/>
    <w:rsid w:val="00CA1EF6"/>
    <w:rsid w:val="00CA32BA"/>
    <w:rsid w:val="00CB2A89"/>
    <w:rsid w:val="00CB50D1"/>
    <w:rsid w:val="00CC5298"/>
    <w:rsid w:val="00CD3AC9"/>
    <w:rsid w:val="00CD736E"/>
    <w:rsid w:val="00CD798D"/>
    <w:rsid w:val="00CE161E"/>
    <w:rsid w:val="00CF1A18"/>
    <w:rsid w:val="00CF59A8"/>
    <w:rsid w:val="00CF725E"/>
    <w:rsid w:val="00D10EE9"/>
    <w:rsid w:val="00D14C51"/>
    <w:rsid w:val="00D21F61"/>
    <w:rsid w:val="00D247A9"/>
    <w:rsid w:val="00D25A15"/>
    <w:rsid w:val="00D304CF"/>
    <w:rsid w:val="00D325A9"/>
    <w:rsid w:val="00D36A8A"/>
    <w:rsid w:val="00D37EC7"/>
    <w:rsid w:val="00D4253A"/>
    <w:rsid w:val="00D434DC"/>
    <w:rsid w:val="00D45333"/>
    <w:rsid w:val="00D4638D"/>
    <w:rsid w:val="00D51707"/>
    <w:rsid w:val="00D52D42"/>
    <w:rsid w:val="00D61409"/>
    <w:rsid w:val="00D6691E"/>
    <w:rsid w:val="00D66CA9"/>
    <w:rsid w:val="00D71170"/>
    <w:rsid w:val="00D872F8"/>
    <w:rsid w:val="00D92E01"/>
    <w:rsid w:val="00DA1C92"/>
    <w:rsid w:val="00DA25D4"/>
    <w:rsid w:val="00DA3597"/>
    <w:rsid w:val="00DA52C8"/>
    <w:rsid w:val="00DA6538"/>
    <w:rsid w:val="00DB763E"/>
    <w:rsid w:val="00DC7AF7"/>
    <w:rsid w:val="00DD0254"/>
    <w:rsid w:val="00DD3E89"/>
    <w:rsid w:val="00DF562E"/>
    <w:rsid w:val="00E00DF1"/>
    <w:rsid w:val="00E02C8B"/>
    <w:rsid w:val="00E05D3C"/>
    <w:rsid w:val="00E14456"/>
    <w:rsid w:val="00E15E24"/>
    <w:rsid w:val="00E15E75"/>
    <w:rsid w:val="00E2380A"/>
    <w:rsid w:val="00E2700E"/>
    <w:rsid w:val="00E27D25"/>
    <w:rsid w:val="00E303A6"/>
    <w:rsid w:val="00E328E8"/>
    <w:rsid w:val="00E352B7"/>
    <w:rsid w:val="00E40019"/>
    <w:rsid w:val="00E41478"/>
    <w:rsid w:val="00E42E15"/>
    <w:rsid w:val="00E46595"/>
    <w:rsid w:val="00E518E5"/>
    <w:rsid w:val="00E5262C"/>
    <w:rsid w:val="00E541CC"/>
    <w:rsid w:val="00E61B1B"/>
    <w:rsid w:val="00E6458B"/>
    <w:rsid w:val="00E757DF"/>
    <w:rsid w:val="00E75F6F"/>
    <w:rsid w:val="00E803CD"/>
    <w:rsid w:val="00E8273B"/>
    <w:rsid w:val="00EB11F8"/>
    <w:rsid w:val="00EB7EC5"/>
    <w:rsid w:val="00EC7DC4"/>
    <w:rsid w:val="00ED30CF"/>
    <w:rsid w:val="00ED5BC4"/>
    <w:rsid w:val="00EE60B3"/>
    <w:rsid w:val="00EF0292"/>
    <w:rsid w:val="00EF2F0E"/>
    <w:rsid w:val="00EF5951"/>
    <w:rsid w:val="00F01AFF"/>
    <w:rsid w:val="00F04504"/>
    <w:rsid w:val="00F07F8B"/>
    <w:rsid w:val="00F1229E"/>
    <w:rsid w:val="00F176EF"/>
    <w:rsid w:val="00F265CA"/>
    <w:rsid w:val="00F34EF2"/>
    <w:rsid w:val="00F41AE6"/>
    <w:rsid w:val="00F44516"/>
    <w:rsid w:val="00F45E10"/>
    <w:rsid w:val="00F47550"/>
    <w:rsid w:val="00F502FF"/>
    <w:rsid w:val="00F5366F"/>
    <w:rsid w:val="00F62407"/>
    <w:rsid w:val="00F6364A"/>
    <w:rsid w:val="00F74125"/>
    <w:rsid w:val="00F84644"/>
    <w:rsid w:val="00F87266"/>
    <w:rsid w:val="00F902BA"/>
    <w:rsid w:val="00F9113A"/>
    <w:rsid w:val="00F93521"/>
    <w:rsid w:val="00FA7025"/>
    <w:rsid w:val="00FC178F"/>
    <w:rsid w:val="00FC57CE"/>
    <w:rsid w:val="00FC70D2"/>
    <w:rsid w:val="00FD2F9A"/>
    <w:rsid w:val="00FD56EB"/>
    <w:rsid w:val="00FE2546"/>
    <w:rsid w:val="00FE55D0"/>
    <w:rsid w:val="00FE7796"/>
    <w:rsid w:val="00FF322F"/>
    <w:rsid w:val="00FF53A6"/>
    <w:rsid w:val="00FF7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B362E"/>
  <w15:chartTrackingRefBased/>
  <w15:docId w15:val="{B7DA93C1-3834-4165-BA7C-6E0FF4D0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202210"/>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202210"/>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Sub-Block,Heading 2 Char Char Char Char,Heading 2 Char Char1 Char,Heading 2 Char2,Heading 2 Char Char Char,Heading 2 Char Char1,cite_tag,Heading 21,Super Script,Heading 2 Char1 Char,Heading 2 Char Char Char Char Char Char Char,Char2,T,Hats"/>
    <w:basedOn w:val="Normal"/>
    <w:next w:val="Normal"/>
    <w:link w:val="Heading2Char"/>
    <w:uiPriority w:val="2"/>
    <w:qFormat/>
    <w:rsid w:val="00202210"/>
    <w:pPr>
      <w:keepNext/>
      <w:keepLines/>
      <w:spacing w:before="480"/>
      <w:jc w:val="center"/>
      <w:outlineLvl w:val="1"/>
    </w:pPr>
    <w:rPr>
      <w:rFonts w:eastAsiaTheme="majorEastAsia" w:cstheme="majorBidi"/>
      <w:b/>
      <w:bCs/>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no,Foldover,Read Char Ch, Char Char Char Char Char Char Char, Char"/>
    <w:basedOn w:val="Normal"/>
    <w:next w:val="Normal"/>
    <w:link w:val="Heading3Char"/>
    <w:uiPriority w:val="3"/>
    <w:qFormat/>
    <w:rsid w:val="00202210"/>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Big card,body,Normal Tag,heading 2,Ch,Heading 2 Char2 Char,Heading 2 Char1 Char Char,No Spacing1,No Spacing11,No Spacing111,No Spacing112,No Spacing1121,No Spacing2,Debate Text,Read stuff,No Spacing4,No Spacing21,CD - Cite,small text,t, Ch"/>
    <w:basedOn w:val="Normal"/>
    <w:next w:val="Normal"/>
    <w:link w:val="Heading4Char"/>
    <w:uiPriority w:val="4"/>
    <w:qFormat/>
    <w:rsid w:val="00202210"/>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2022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2210"/>
  </w:style>
  <w:style w:type="character" w:customStyle="1" w:styleId="Heading1Char">
    <w:name w:val="Heading 1 Char"/>
    <w:aliases w:val="Pocket Char"/>
    <w:basedOn w:val="DefaultParagraphFont"/>
    <w:link w:val="Heading1"/>
    <w:uiPriority w:val="1"/>
    <w:rsid w:val="00202210"/>
    <w:rPr>
      <w:rFonts w:ascii="Times New Roman" w:eastAsiaTheme="majorEastAsia" w:hAnsi="Times New Roman" w:cstheme="majorBidi"/>
      <w:b/>
      <w:bCs/>
      <w:sz w:val="52"/>
      <w:szCs w:val="28"/>
    </w:rPr>
  </w:style>
  <w:style w:type="character" w:customStyle="1" w:styleId="Heading2Char">
    <w:name w:val="Heading 2 Char"/>
    <w:aliases w:val="Hat Char,Sub-Block Char,Heading 2 Char Char Char Char Char,Heading 2 Char Char1 Char Char,Heading 2 Char2 Char1,Heading 2 Char Char Char Char1,Heading 2 Char Char1 Char1,cite_tag Char,Heading 21 Char,Super Script Char,Char2 Char,T Char"/>
    <w:basedOn w:val="DefaultParagraphFont"/>
    <w:link w:val="Heading2"/>
    <w:uiPriority w:val="2"/>
    <w:rsid w:val="00202210"/>
    <w:rPr>
      <w:rFonts w:ascii="Times New Roman" w:eastAsiaTheme="majorEastAsia" w:hAnsi="Times New Roman" w:cstheme="majorBidi"/>
      <w:b/>
      <w:bCs/>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3"/>
    <w:rsid w:val="00202210"/>
    <w:rPr>
      <w:rFonts w:ascii="Georgia" w:eastAsiaTheme="majorEastAsia" w:hAnsi="Georgia" w:cstheme="majorBidi"/>
      <w:b/>
      <w:bCs/>
      <w:sz w:val="28"/>
      <w:u w:val="single"/>
    </w:rPr>
  </w:style>
  <w:style w:type="character" w:customStyle="1" w:styleId="Heading4Char">
    <w:name w:val="Heading 4 Char"/>
    <w:aliases w:val="Tag Char,Big card Char,body Char,Normal Tag Char,heading 2 Char,Ch Char,Heading 2 Char2 Char Char,Heading 2 Char1 Char Char Char,No Spacing1 Char,No Spacing11 Char,No Spacing111 Char,No Spacing112 Char,No Spacing1121 Char,No Spacing2 Char"/>
    <w:basedOn w:val="DefaultParagraphFont"/>
    <w:link w:val="Heading4"/>
    <w:uiPriority w:val="4"/>
    <w:rsid w:val="00202210"/>
    <w:rPr>
      <w:rFonts w:ascii="Times New Roman" w:eastAsiaTheme="majorEastAsia" w:hAnsi="Times New Roman" w:cstheme="majorBidi"/>
      <w:b/>
      <w:bCs/>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6"/>
    <w:qFormat/>
    <w:rsid w:val="00202210"/>
    <w:rPr>
      <w:rFonts w:ascii="Times New Roman" w:hAnsi="Times New Roman" w:cs="Times New Roman"/>
      <w:b w:val="0"/>
      <w:i w:val="0"/>
      <w:iCs/>
      <w:sz w:val="20"/>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202210"/>
    <w:rPr>
      <w:b/>
      <w:bCs/>
      <w:sz w:val="24"/>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5"/>
    <w:qFormat/>
    <w:rsid w:val="00202210"/>
    <w:rPr>
      <w:b w:val="0"/>
      <w:bCs/>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rsid w:val="00202210"/>
    <w:rPr>
      <w:color w:val="auto"/>
      <w:u w:val="none"/>
    </w:rPr>
  </w:style>
  <w:style w:type="character" w:styleId="FollowedHyperlink">
    <w:name w:val="FollowedHyperlink"/>
    <w:basedOn w:val="DefaultParagraphFont"/>
    <w:uiPriority w:val="99"/>
    <w:semiHidden/>
    <w:rsid w:val="00202210"/>
    <w:rPr>
      <w:color w:val="auto"/>
      <w:u w:val="none"/>
    </w:rPr>
  </w:style>
  <w:style w:type="paragraph" w:customStyle="1" w:styleId="textbold">
    <w:name w:val="text bold"/>
    <w:basedOn w:val="Normal"/>
    <w:link w:val="Emphasis"/>
    <w:uiPriority w:val="6"/>
    <w:qFormat/>
    <w:rsid w:val="00AE209E"/>
    <w:pPr>
      <w:ind w:left="720"/>
      <w:jc w:val="both"/>
    </w:pPr>
    <w:rPr>
      <w:iCs/>
      <w:u w:val="single"/>
      <w:bdr w:val="single" w:sz="4" w:space="0" w:color="auto"/>
    </w:rPr>
  </w:style>
  <w:style w:type="paragraph" w:customStyle="1" w:styleId="Card">
    <w:name w:val="Card"/>
    <w:basedOn w:val="Heading1"/>
    <w:link w:val="Hyperlink"/>
    <w:autoRedefine/>
    <w:uiPriority w:val="99"/>
    <w:qFormat/>
    <w:rsid w:val="00E541CC"/>
    <w:pPr>
      <w:keepNext w:val="0"/>
      <w:keepLines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paragraph" w:customStyle="1" w:styleId="Emphasize">
    <w:name w:val="Emphasize"/>
    <w:basedOn w:val="Normal"/>
    <w:uiPriority w:val="7"/>
    <w:qFormat/>
    <w:rsid w:val="00C7476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Paragraph">
    <w:name w:val="List Paragraph"/>
    <w:aliases w:val="6 font"/>
    <w:basedOn w:val="Normal"/>
    <w:uiPriority w:val="99"/>
    <w:unhideWhenUsed/>
    <w:qFormat/>
    <w:rsid w:val="004C6C52"/>
    <w:pPr>
      <w:ind w:left="720"/>
    </w:pPr>
  </w:style>
  <w:style w:type="paragraph" w:customStyle="1" w:styleId="UnderlinePara">
    <w:name w:val="Underline Para"/>
    <w:basedOn w:val="Normal"/>
    <w:uiPriority w:val="6"/>
    <w:qFormat/>
    <w:rsid w:val="009062A1"/>
    <w:pPr>
      <w:widowControl w:val="0"/>
      <w:suppressAutoHyphens/>
      <w:spacing w:after="200" w:line="256" w:lineRule="auto"/>
    </w:pPr>
    <w:rPr>
      <w:rFonts w:asciiTheme="minorHAnsi" w:hAnsiTheme="minorHAnsi"/>
      <w:u w:val="single"/>
    </w:rPr>
  </w:style>
  <w:style w:type="character" w:styleId="UnresolvedMention">
    <w:name w:val="Unresolved Mention"/>
    <w:basedOn w:val="DefaultParagraphFont"/>
    <w:uiPriority w:val="99"/>
    <w:semiHidden/>
    <w:unhideWhenUsed/>
    <w:rsid w:val="00FE55D0"/>
    <w:rPr>
      <w:color w:val="605E5C"/>
      <w:shd w:val="clear" w:color="auto" w:fill="E1DFDD"/>
    </w:rPr>
  </w:style>
  <w:style w:type="character" w:customStyle="1" w:styleId="StyleBold">
    <w:name w:val="Style Bold"/>
    <w:basedOn w:val="DefaultParagraphFont"/>
    <w:uiPriority w:val="9"/>
    <w:semiHidden/>
    <w:rsid w:val="00202210"/>
    <w:rPr>
      <w:b/>
      <w:bCs/>
    </w:rPr>
  </w:style>
  <w:style w:type="paragraph" w:styleId="Header">
    <w:name w:val="header"/>
    <w:basedOn w:val="Normal"/>
    <w:link w:val="HeaderChar"/>
    <w:uiPriority w:val="99"/>
    <w:semiHidden/>
    <w:rsid w:val="00202210"/>
    <w:pPr>
      <w:tabs>
        <w:tab w:val="center" w:pos="4680"/>
        <w:tab w:val="right" w:pos="9360"/>
      </w:tabs>
    </w:pPr>
  </w:style>
  <w:style w:type="character" w:customStyle="1" w:styleId="HeaderChar">
    <w:name w:val="Header Char"/>
    <w:basedOn w:val="DefaultParagraphFont"/>
    <w:link w:val="Header"/>
    <w:uiPriority w:val="99"/>
    <w:semiHidden/>
    <w:rsid w:val="00202210"/>
    <w:rPr>
      <w:rFonts w:ascii="Times New Roman" w:hAnsi="Times New Roman" w:cs="Times New Roman"/>
      <w:sz w:val="20"/>
    </w:rPr>
  </w:style>
  <w:style w:type="paragraph" w:styleId="Footer">
    <w:name w:val="footer"/>
    <w:basedOn w:val="Normal"/>
    <w:link w:val="FooterChar"/>
    <w:uiPriority w:val="99"/>
    <w:semiHidden/>
    <w:rsid w:val="00202210"/>
    <w:pPr>
      <w:tabs>
        <w:tab w:val="center" w:pos="4680"/>
        <w:tab w:val="right" w:pos="9360"/>
      </w:tabs>
    </w:pPr>
  </w:style>
  <w:style w:type="character" w:customStyle="1" w:styleId="FooterChar">
    <w:name w:val="Footer Char"/>
    <w:basedOn w:val="DefaultParagraphFont"/>
    <w:link w:val="Footer"/>
    <w:uiPriority w:val="99"/>
    <w:semiHidden/>
    <w:rsid w:val="00202210"/>
    <w:rPr>
      <w:rFonts w:ascii="Times New Roman" w:hAnsi="Times New Roman" w:cs="Times New Roman"/>
      <w:sz w:val="20"/>
    </w:rPr>
  </w:style>
  <w:style w:type="paragraph" w:customStyle="1" w:styleId="cardtext">
    <w:name w:val="card text"/>
    <w:basedOn w:val="Normal"/>
    <w:link w:val="cardtextChar"/>
    <w:qFormat/>
    <w:rsid w:val="00202210"/>
    <w:pPr>
      <w:ind w:left="288" w:right="288"/>
    </w:pPr>
    <w:rPr>
      <w:rFonts w:cstheme="minorBidi"/>
    </w:rPr>
  </w:style>
  <w:style w:type="character" w:customStyle="1" w:styleId="cardtextChar">
    <w:name w:val="card text Char"/>
    <w:basedOn w:val="DefaultParagraphFont"/>
    <w:link w:val="cardtext"/>
    <w:rsid w:val="00202210"/>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856240">
      <w:bodyDiv w:val="1"/>
      <w:marLeft w:val="0"/>
      <w:marRight w:val="0"/>
      <w:marTop w:val="0"/>
      <w:marBottom w:val="0"/>
      <w:divBdr>
        <w:top w:val="none" w:sz="0" w:space="0" w:color="auto"/>
        <w:left w:val="none" w:sz="0" w:space="0" w:color="auto"/>
        <w:bottom w:val="none" w:sz="0" w:space="0" w:color="auto"/>
        <w:right w:val="none" w:sz="0" w:space="0" w:color="auto"/>
      </w:divBdr>
    </w:div>
    <w:div w:id="603535564">
      <w:bodyDiv w:val="1"/>
      <w:marLeft w:val="0"/>
      <w:marRight w:val="0"/>
      <w:marTop w:val="0"/>
      <w:marBottom w:val="0"/>
      <w:divBdr>
        <w:top w:val="none" w:sz="0" w:space="0" w:color="auto"/>
        <w:left w:val="none" w:sz="0" w:space="0" w:color="auto"/>
        <w:bottom w:val="none" w:sz="0" w:space="0" w:color="auto"/>
        <w:right w:val="none" w:sz="0" w:space="0" w:color="auto"/>
      </w:divBdr>
    </w:div>
    <w:div w:id="182985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rtners.nytimes.com/library/politics/122098impeach-rollcallvote.html" TargetMode="External"/><Relationship Id="rId18" Type="http://schemas.openxmlformats.org/officeDocument/2006/relationships/hyperlink" Target="https://www.cnn.com/2017/08/15/politics/trump-charlottesville-delay/index.html" TargetMode="External"/><Relationship Id="rId26" Type="http://schemas.openxmlformats.org/officeDocument/2006/relationships/hyperlink" Target="https://www.politico.com/story/2017/11/05/pelosi-trump-impeach-house-democrats-244567" TargetMode="External"/><Relationship Id="rId39" Type="http://schemas.openxmlformats.org/officeDocument/2006/relationships/hyperlink" Target="https://www.cnn.com/2017/08/15/politics/trump-charlottesville-delay/index.html" TargetMode="External"/><Relationship Id="rId21" Type="http://schemas.openxmlformats.org/officeDocument/2006/relationships/hyperlink" Target="https://www.brookings.edu/wp-content/uploads/2017/01/vitalstats_ch2_tbl4.pdf" TargetMode="External"/><Relationship Id="rId34" Type="http://schemas.openxmlformats.org/officeDocument/2006/relationships/hyperlink" Target="https://www.cnn.com/2018/02/02/politics/trump-tweet-nunes-memo/index.html" TargetMode="External"/><Relationship Id="rId42" Type="http://schemas.openxmlformats.org/officeDocument/2006/relationships/hyperlink" Target="https://www.congress.gov/115/bills/hres621/BILLS-115hres621ih.pdf" TargetMode="External"/><Relationship Id="rId47" Type="http://schemas.openxmlformats.org/officeDocument/2006/relationships/hyperlink" Target="http://law.justia.com/constitution/us/article-2/51-removal-and-disqualification.html" TargetMode="External"/><Relationship Id="rId50" Type="http://schemas.openxmlformats.org/officeDocument/2006/relationships/hyperlink" Target="http://www.unionleader.com/editorial/The-I-Word-Lets-all-take-a-breath-05232017" TargetMode="External"/><Relationship Id="rId55" Type="http://schemas.openxmlformats.org/officeDocument/2006/relationships/hyperlink" Target="https://www.bloomberg.com/view/articles/2017-02-15/what-impeachment-meant-to-the-founders" TargetMode="External"/><Relationship Id="rId63" Type="http://schemas.openxmlformats.org/officeDocument/2006/relationships/hyperlink" Target="http://www.honestgraft.com/2017/10/can-tax-reform-really-save-republican.html" TargetMode="External"/><Relationship Id="rId68" Type="http://schemas.openxmlformats.org/officeDocument/2006/relationships/hyperlink" Target="http://www.arnoldporter.com/en/perspectives/publications/2016/11/~/media/28050b91068f4bd095b5c9a6a2e1d10b.ashx" TargetMode="External"/><Relationship Id="rId76" Type="http://schemas.openxmlformats.org/officeDocument/2006/relationships/fontTable" Target="fontTable.xml"/><Relationship Id="rId7" Type="http://schemas.openxmlformats.org/officeDocument/2006/relationships/hyperlink" Target="https://fivethirtyeight.com/features/mueller-is-moving-quickly-compared-to-past-special-counsel-investigations/" TargetMode="External"/><Relationship Id="rId71" Type="http://schemas.openxmlformats.org/officeDocument/2006/relationships/hyperlink" Target="http://www.rand.org/content/dam/rand/pubs/research_reports/RR1200/RR1210/RAND_RR1210.pdf" TargetMode="External"/><Relationship Id="rId2" Type="http://schemas.openxmlformats.org/officeDocument/2006/relationships/numbering" Target="numbering.xml"/><Relationship Id="rId16" Type="http://schemas.openxmlformats.org/officeDocument/2006/relationships/hyperlink" Target="https://www.congress.gov/bill/115th-congress/house-resolution/646/text" TargetMode="External"/><Relationship Id="rId29" Type="http://schemas.openxmlformats.org/officeDocument/2006/relationships/hyperlink" Target="https://fivethirtyeight.com/features/are-democrats-senate-chances-overrated/" TargetMode="External"/><Relationship Id="rId11" Type="http://schemas.openxmlformats.org/officeDocument/2006/relationships/hyperlink" Target="https://www.reuters.com/article/us-usa-trump-succession-factbox/factbox-steps-for-removing-a-u-s-president-from-office-idUSKCN1AX2L7" TargetMode="External"/><Relationship Id="rId24" Type="http://schemas.openxmlformats.org/officeDocument/2006/relationships/hyperlink" Target="http://www.ourmidland.com/news/article/Pelosi-Becomes-House-Democratic-Leader-7046852.php" TargetMode="External"/><Relationship Id="rId32" Type="http://schemas.openxmlformats.org/officeDocument/2006/relationships/hyperlink" Target="https://www.nbcnews.com/politics/first-read/poll-just-36-americans-indicate-they-would-vote-trump-2020-n831266" TargetMode="External"/><Relationship Id="rId37" Type="http://schemas.openxmlformats.org/officeDocument/2006/relationships/hyperlink" Target="https://www.theguardian.com/us-news/2018/jan/03/donald-trump-russia-steve-bannon-michael-wolff" TargetMode="External"/><Relationship Id="rId40" Type="http://schemas.openxmlformats.org/officeDocument/2006/relationships/hyperlink" Target="https://www.washingtonpost.com/politics/trump-attacks-protections-for-immigrants-from-shithole-countries-in-oval-office-meeting/2018/01/11/bfc0725c-f711-11e7-91af-31ac729add94_story.html" TargetMode="External"/><Relationship Id="rId45" Type="http://schemas.openxmlformats.org/officeDocument/2006/relationships/hyperlink" Target="https://www.fastcompany.com/40506988/the-4-ways-we-can-hope-to-make-some-climate-progress-in-2018" TargetMode="External"/><Relationship Id="rId53" Type="http://schemas.openxmlformats.org/officeDocument/2006/relationships/hyperlink" Target="http://www.jurist.org/wayback/tribe.htm" TargetMode="External"/><Relationship Id="rId58" Type="http://schemas.openxmlformats.org/officeDocument/2006/relationships/hyperlink" Target="https://www.lawfareblog.com/what-downside-not-impeaching" TargetMode="External"/><Relationship Id="rId66" Type="http://schemas.openxmlformats.org/officeDocument/2006/relationships/hyperlink" Target="http://www.politico.com/story/2017/05/17/trump-democrats-impeachment-238477" TargetMode="External"/><Relationship Id="rId74" Type="http://schemas.openxmlformats.org/officeDocument/2006/relationships/hyperlink" Target="https://www.lowyinstitute.org/publications/accident-waiting-happen-trump-putin-and-us-russia-relationship" TargetMode="External"/><Relationship Id="rId5" Type="http://schemas.openxmlformats.org/officeDocument/2006/relationships/webSettings" Target="webSettings.xml"/><Relationship Id="rId15" Type="http://schemas.openxmlformats.org/officeDocument/2006/relationships/hyperlink" Target="https://algreen.house.gov/our-district" TargetMode="External"/><Relationship Id="rId23" Type="http://schemas.openxmlformats.org/officeDocument/2006/relationships/hyperlink" Target="https://www.cnn.com/2018/02/27/politics/house-republicans-linked-to-trump-midterm/index.html" TargetMode="External"/><Relationship Id="rId28" Type="http://schemas.openxmlformats.org/officeDocument/2006/relationships/hyperlink" Target="https://www.politico.com/story/2017/12/18/trump-impeachment-lofgren-nadler-303543" TargetMode="External"/><Relationship Id="rId36" Type="http://schemas.openxmlformats.org/officeDocument/2006/relationships/hyperlink" Target="http://theweek.com/speedreads/752222/gops-extraordinary-resignations-1-eyepopping-chart" TargetMode="External"/><Relationship Id="rId49" Type="http://schemas.openxmlformats.org/officeDocument/2006/relationships/hyperlink" Target="http://oll.libertyfund.org/titles/1909" TargetMode="External"/><Relationship Id="rId57" Type="http://schemas.openxmlformats.org/officeDocument/2006/relationships/hyperlink" Target="https://www.washingtonpost.com/opinions/considering-impeachment-slow-down/2017/05/18/5bb60dfc-3bfb-11e7-8854-21f359183e8c_story.html?utm_term=.356b9082e6dc" TargetMode="External"/><Relationship Id="rId61" Type="http://schemas.openxmlformats.org/officeDocument/2006/relationships/image" Target="media/image1.png"/><Relationship Id="rId10" Type="http://schemas.openxmlformats.org/officeDocument/2006/relationships/hyperlink" Target="https://www.npr.org/2018/02/20/587305198/what-could-be-coming-next-in-robert-muellers-russia-investigation" TargetMode="External"/><Relationship Id="rId19" Type="http://schemas.openxmlformats.org/officeDocument/2006/relationships/hyperlink" Target="https://www.govtrack.us/congress/votes/115-2018/h35" TargetMode="External"/><Relationship Id="rId31" Type="http://schemas.openxmlformats.org/officeDocument/2006/relationships/hyperlink" Target="http://news.gallup.com/poll/203198/presidential-approval-ratings-donald-trump.aspx" TargetMode="External"/><Relationship Id="rId44" Type="http://schemas.openxmlformats.org/officeDocument/2006/relationships/hyperlink" Target="http://nationalinterest.org/blog/the-buzz/5-places-world-war-iii-could-start-2017-18760" TargetMode="External"/><Relationship Id="rId52" Type="http://schemas.openxmlformats.org/officeDocument/2006/relationships/hyperlink" Target="https://en.wikipedia.org/wiki/Vice_President_of_the_United_States" TargetMode="External"/><Relationship Id="rId60" Type="http://schemas.openxmlformats.org/officeDocument/2006/relationships/hyperlink" Target="https://www.cookpolitical.com/analysis/national/national-politics/whats-stake-state-legislative-races" TargetMode="External"/><Relationship Id="rId65" Type="http://schemas.openxmlformats.org/officeDocument/2006/relationships/hyperlink" Target="https://www.politico.com/story/2017/12/26/impeachment-debate-democrats-2018-congress-314634" TargetMode="External"/><Relationship Id="rId73" Type="http://schemas.openxmlformats.org/officeDocument/2006/relationships/hyperlink" Target="http://foreignpolicy.com/2017/06/06/trumps-russia-scandal-is-already-swallowing-his-foreign-policy/" TargetMode="External"/><Relationship Id="rId4" Type="http://schemas.openxmlformats.org/officeDocument/2006/relationships/settings" Target="settings.xml"/><Relationship Id="rId9" Type="http://schemas.openxmlformats.org/officeDocument/2006/relationships/hyperlink" Target="https://fivethirtyeight.com/features/the-goals-of-the-gops-anti-mueller-campaign-and-their-likelihood-for-success/" TargetMode="External"/><Relationship Id="rId14" Type="http://schemas.openxmlformats.org/officeDocument/2006/relationships/hyperlink" Target="https://www.politico.com/story/2018/01/25/russia-memo-trump-republicans-369541" TargetMode="External"/><Relationship Id="rId22" Type="http://schemas.openxmlformats.org/officeDocument/2006/relationships/hyperlink" Target="https://projects.fivethirtyeight.com/trump-approval-ratings/?ex_cid=rrpromo" TargetMode="External"/><Relationship Id="rId27" Type="http://schemas.openxmlformats.org/officeDocument/2006/relationships/hyperlink" Target="https://democrats-judiciary.house.gov" TargetMode="External"/><Relationship Id="rId30" Type="http://schemas.openxmlformats.org/officeDocument/2006/relationships/hyperlink" Target="https://www.democrats.senate.gov/newsroom/press-releases/senate-democrats-announce-major-milestone-in-fight-to-protect-net-neutrality-entire-senate-democratic-caucus-now-cosponsoring-legisaltion-to-reverse-fccs-recent-vote-and-fully-restore-the-2015-open-internet-order" TargetMode="External"/><Relationship Id="rId35" Type="http://schemas.openxmlformats.org/officeDocument/2006/relationships/hyperlink" Target="https://www.nytimes.com/2018/01/23/us/politics/impeach-trump-democrats-tom-steyer.html" TargetMode="External"/><Relationship Id="rId43" Type="http://schemas.openxmlformats.org/officeDocument/2006/relationships/hyperlink" Target="http://www.npolicy.org/article_file/Nuclear_Proliferation_-_Looking_Back_Thinking_Ahead_How_Bad_Would_the_Further_Spread_of_Nuclear_Weapons_Be.pdf" TargetMode="External"/><Relationship Id="rId48" Type="http://schemas.openxmlformats.org/officeDocument/2006/relationships/hyperlink" Target="http://www.chicagotribune.com/news/opinion/commentary/ct-trump-impeachment-removal-coup-perspec-20170518-story.html" TargetMode="External"/><Relationship Id="rId56" Type="http://schemas.openxmlformats.org/officeDocument/2006/relationships/hyperlink" Target="http://www.nationalreview.com/article/448893/laurence-tribe-donald-trump-impeachment-arguments-increasingly-unhinged" TargetMode="External"/><Relationship Id="rId64" Type="http://schemas.openxmlformats.org/officeDocument/2006/relationships/hyperlink" Target="https://thinkprogress.org/pennsylvania-voters-say-health-care-is-top-priority-704c7fcf0783/" TargetMode="External"/><Relationship Id="rId69" Type="http://schemas.openxmlformats.org/officeDocument/2006/relationships/hyperlink" Target="http://foreignpolicy.com/2017/11/08/america-will-survive-trump-but-it-wont-ever-be-the-same/" TargetMode="External"/><Relationship Id="rId77" Type="http://schemas.openxmlformats.org/officeDocument/2006/relationships/theme" Target="theme/theme1.xml"/><Relationship Id="rId8" Type="http://schemas.openxmlformats.org/officeDocument/2006/relationships/hyperlink" Target="https://www.nytimes.com/2018/01/05/opinion/trump-mueller-wolff-obstruction.html" TargetMode="External"/><Relationship Id="rId51" Type="http://schemas.openxmlformats.org/officeDocument/2006/relationships/hyperlink" Target="https://en.wikipedia.org/wiki/Twelfth_Amendment_to_the_United_States_Constitution" TargetMode="External"/><Relationship Id="rId72" Type="http://schemas.openxmlformats.org/officeDocument/2006/relationships/hyperlink" Target="https://www.bostonglobe.com/opinion/2017/06/23/why-need-four-years-trump/mRm0mMoAzjG42yHzQ0AV2N/story.html" TargetMode="External"/><Relationship Id="rId3" Type="http://schemas.openxmlformats.org/officeDocument/2006/relationships/styles" Target="styles.xml"/><Relationship Id="rId12" Type="http://schemas.openxmlformats.org/officeDocument/2006/relationships/hyperlink" Target="https://www.washingtonpost.com/wp-srv/national/longterm/watergate/articles/072874-1.htm" TargetMode="External"/><Relationship Id="rId17" Type="http://schemas.openxmlformats.org/officeDocument/2006/relationships/hyperlink" Target="https://www.washingtonpost.com/powerpost/democratic-rep-al-green-offers-second-trump-impeachment-measure/2018/01/19/2aef969c-fd26-11e7-ad8c-ecbb62019393_story.html?utm_term=.46d2ccb67112" TargetMode="External"/><Relationship Id="rId25" Type="http://schemas.openxmlformats.org/officeDocument/2006/relationships/hyperlink" Target="https://www.nytimes.com/2017/10/07/us/politics/democrats-resistance-fundraising.html" TargetMode="External"/><Relationship Id="rId33" Type="http://schemas.openxmlformats.org/officeDocument/2006/relationships/hyperlink" Target="http://www.latimes.com/politics/la-na-pol-trump-state-of-the-union-analysis-20180130-story.html" TargetMode="External"/><Relationship Id="rId38" Type="http://schemas.openxmlformats.org/officeDocument/2006/relationships/hyperlink" Target="https://algreen.house.gov/sites/algreen.house.gov/files/GREETE_039_xml.pdf" TargetMode="External"/><Relationship Id="rId46" Type="http://schemas.openxmlformats.org/officeDocument/2006/relationships/hyperlink" Target="http://www.newsweek.com/whos-afraid-impeaching-trump-everyone-it-seems-675594" TargetMode="External"/><Relationship Id="rId59" Type="http://schemas.openxmlformats.org/officeDocument/2006/relationships/hyperlink" Target="https://newrepublic.com/article/145820/virginia-taught-democrats-winning-back-states" TargetMode="External"/><Relationship Id="rId67" Type="http://schemas.openxmlformats.org/officeDocument/2006/relationships/hyperlink" Target="http://scholar.harvard.edu/files/dtingley/files/cmt-hdiplo-2017.pdf" TargetMode="External"/><Relationship Id="rId20" Type="http://schemas.openxmlformats.org/officeDocument/2006/relationships/hyperlink" Target="https://fivethirtyeight.com/features/the-democrats-wave-could-turn-into-a-flood/" TargetMode="External"/><Relationship Id="rId41" Type="http://schemas.openxmlformats.org/officeDocument/2006/relationships/hyperlink" Target="https://www.washingtonpost.com/politics/trump-scores-a-win-in-the-culture-war--nfl-asks-players-to-stand-for-national-anthem/2017/10/10/f3b7e2e8-adf6-11e7-be94-fabb0f1e9ffb_story.html" TargetMode="External"/><Relationship Id="rId54" Type="http://schemas.openxmlformats.org/officeDocument/2006/relationships/hyperlink" Target="http://scholarship.law.upenn.edu/cgi/viewcontent.cgi?article=3404&amp;context=penn_law_review" TargetMode="External"/><Relationship Id="rId62" Type="http://schemas.openxmlformats.org/officeDocument/2006/relationships/hyperlink" Target="http://www.honestgraft.com/2017/10/why-do-people-think-tax-reform-will.html" TargetMode="External"/><Relationship Id="rId70" Type="http://schemas.openxmlformats.org/officeDocument/2006/relationships/hyperlink" Target="http://www.arnoldporter.com/en/perspectives/publications/2016/11/~/media/28050b91068f4bd095b5c9a6a2e1d10b.ashx" TargetMode="External"/><Relationship Id="rId75" Type="http://schemas.openxmlformats.org/officeDocument/2006/relationships/hyperlink" Target="http://www.thegwpf.org/content/uploads/2015/10/benefits1.pdf" TargetMode="External"/><Relationship Id="rId1" Type="http://schemas.openxmlformats.org/officeDocument/2006/relationships/customXml" Target="../customXml/item1.xml"/><Relationship Id="rId6" Type="http://schemas.openxmlformats.org/officeDocument/2006/relationships/hyperlink" Target="https://www.csmonitor.com/USA/Politics/2018/0515/A-new-push-on-immigration-roils-the-midterms-and-House-Republ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6F52D-464F-4987-93A3-629C19A23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1170</TotalTime>
  <Pages>119</Pages>
  <Words>108872</Words>
  <Characters>620571</Characters>
  <Application>Microsoft Office Word</Application>
  <DocSecurity>0</DocSecurity>
  <Lines>5171</Lines>
  <Paragraphs>1455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Jankovsky</dc:creator>
  <cp:keywords>5.1.1</cp:keywords>
  <dc:description/>
  <cp:lastModifiedBy> </cp:lastModifiedBy>
  <cp:revision>426</cp:revision>
  <dcterms:created xsi:type="dcterms:W3CDTF">2018-06-15T21:37:00Z</dcterms:created>
  <dcterms:modified xsi:type="dcterms:W3CDTF">2018-06-24T19:37:00Z</dcterms:modified>
</cp:coreProperties>
</file>