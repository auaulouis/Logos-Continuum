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FCDDE" w14:textId="588BFCB4" w:rsidR="001346D8" w:rsidRDefault="001346D8" w:rsidP="001346D8">
      <w:pPr>
        <w:pStyle w:val="Heading1"/>
      </w:pPr>
      <w:r>
        <w:t>1AC CX</w:t>
      </w:r>
    </w:p>
    <w:p w14:paraId="0D6A6886" w14:textId="46389C12" w:rsidR="001346D8" w:rsidRDefault="001346D8" w:rsidP="001346D8"/>
    <w:p w14:paraId="6F54C061" w14:textId="7996E9E5" w:rsidR="001346D8" w:rsidRDefault="001346D8" w:rsidP="001346D8">
      <w:r>
        <w:t>-How does US Mexico relations translate to heg in the Middle east</w:t>
      </w:r>
    </w:p>
    <w:p w14:paraId="2D9801EF" w14:textId="4053E747" w:rsidR="001346D8" w:rsidRDefault="001346D8" w:rsidP="001346D8">
      <w:r>
        <w:t xml:space="preserve">If they say it doesn’t </w:t>
      </w:r>
    </w:p>
    <w:p w14:paraId="3F3C2403" w14:textId="4769EA2D" w:rsidR="001346D8" w:rsidRDefault="001346D8" w:rsidP="001346D8">
      <w:r>
        <w:t xml:space="preserve">-what’s the impact to US-Mexico relations </w:t>
      </w:r>
    </w:p>
    <w:p w14:paraId="145971EA" w14:textId="55CE7AE1" w:rsidR="001346D8" w:rsidRDefault="001346D8" w:rsidP="001346D8">
      <w:r>
        <w:t>-Why is HSI key (hint, it’s not)</w:t>
      </w:r>
    </w:p>
    <w:p w14:paraId="1D3D2D13" w14:textId="454992B2" w:rsidR="001346D8" w:rsidRDefault="001346D8" w:rsidP="001346D8">
      <w:r>
        <w:t xml:space="preserve">-What card in the 1AC says that </w:t>
      </w:r>
    </w:p>
    <w:p w14:paraId="328D820B" w14:textId="07E32145" w:rsidR="001346D8" w:rsidRPr="001346D8" w:rsidRDefault="00A04468" w:rsidP="001346D8">
      <w:r>
        <w:t>-Does the aff solve for anything other than ERO’s enforcement</w:t>
      </w:r>
    </w:p>
    <w:p w14:paraId="2F642BEA" w14:textId="5F053785" w:rsidR="001346D8" w:rsidRPr="001346D8" w:rsidRDefault="0032466A" w:rsidP="001346D8">
      <w:pPr>
        <w:pStyle w:val="Heading1"/>
      </w:pPr>
      <w:r>
        <w:t xml:space="preserve"> </w:t>
      </w:r>
      <w:r w:rsidR="00F44E6C">
        <w:t xml:space="preserve">Case </w:t>
      </w:r>
      <w:r w:rsidR="00F44E6C" w:rsidRPr="00BE1B17">
        <w:t>cards</w:t>
      </w:r>
    </w:p>
    <w:p w14:paraId="69E46785" w14:textId="1B5D2F80" w:rsidR="00787859" w:rsidRDefault="00787859" w:rsidP="00787859">
      <w:pPr>
        <w:pStyle w:val="Heading2"/>
      </w:pPr>
      <w:r>
        <w:t>Advantage 1</w:t>
      </w:r>
      <w:r w:rsidR="000E37CC">
        <w:t xml:space="preserve"> Frontlines </w:t>
      </w:r>
    </w:p>
    <w:p w14:paraId="015AC364" w14:textId="77777777" w:rsidR="00FE7595" w:rsidRPr="00FE7595" w:rsidRDefault="00FE7595" w:rsidP="00FE7595"/>
    <w:p w14:paraId="39083157" w14:textId="0A92B4B3" w:rsidR="00FE7595" w:rsidRDefault="00FE7595" w:rsidP="00FE7595">
      <w:pPr>
        <w:pStyle w:val="Heading4"/>
      </w:pPr>
      <w:r>
        <w:t xml:space="preserve">Election of Lopez </w:t>
      </w:r>
      <w:proofErr w:type="spellStart"/>
      <w:r>
        <w:t>Obrador</w:t>
      </w:r>
      <w:proofErr w:type="spellEnd"/>
      <w:r>
        <w:t xml:space="preserve"> thumps US-Mexico relations – NAFTA, racism, ag workers, and Venezuela</w:t>
      </w:r>
    </w:p>
    <w:p w14:paraId="0A59BB8A" w14:textId="77777777" w:rsidR="00FE7595" w:rsidRPr="00524E0B" w:rsidRDefault="00FE7595" w:rsidP="00FE7595">
      <w:pPr>
        <w:rPr>
          <w:rStyle w:val="Style13ptBold"/>
          <w:b w:val="0"/>
          <w:bCs w:val="0"/>
        </w:rPr>
      </w:pPr>
      <w:r>
        <w:rPr>
          <w:rStyle w:val="Style13ptBold"/>
        </w:rPr>
        <w:t>Linthicum and Wilkinson 7/2</w:t>
      </w:r>
      <w:r w:rsidRPr="00524E0B">
        <w:t>/18</w:t>
      </w:r>
      <w:r>
        <w:t xml:space="preserve"> – Kate Linthicum is a correspondent in Mexico City who covers Latin America. Tracy Wilkinson has covered wars, crises and daily life on three continents. Los Angeles Times.</w:t>
      </w:r>
      <w:r>
        <w:br/>
      </w:r>
      <w:r>
        <w:t xml:space="preserve">“Rocky under Trump, U.S.-Mexico relations will be tested under new president Lopez </w:t>
      </w:r>
      <w:proofErr w:type="spellStart"/>
      <w:r>
        <w:t>Obrador</w:t>
      </w:r>
      <w:proofErr w:type="spellEnd"/>
      <w:r>
        <w:t xml:space="preserve">”; http://www.latimes.com/nation/la-fg-us-mexico-20180702-story.html </w:t>
      </w:r>
    </w:p>
    <w:p w14:paraId="2F7C43F2" w14:textId="1BF998D8" w:rsidR="00FE7595" w:rsidRDefault="00FE7595" w:rsidP="00FE7595">
      <w:pPr>
        <w:rPr>
          <w:sz w:val="16"/>
        </w:rPr>
      </w:pPr>
      <w:r w:rsidRPr="007905A5">
        <w:rPr>
          <w:rStyle w:val="StyleUnderline"/>
        </w:rPr>
        <w:t xml:space="preserve">The </w:t>
      </w:r>
      <w:r w:rsidRPr="00894FB1">
        <w:rPr>
          <w:rStyle w:val="StyleUnderline"/>
          <w:highlight w:val="yellow"/>
        </w:rPr>
        <w:t xml:space="preserve">U.S.-Mexico relationship </w:t>
      </w:r>
      <w:r w:rsidRPr="00894FB1">
        <w:rPr>
          <w:rStyle w:val="StyleUnderline"/>
        </w:rPr>
        <w:t xml:space="preserve">could </w:t>
      </w:r>
      <w:r w:rsidRPr="00894FB1">
        <w:rPr>
          <w:rStyle w:val="StyleUnderline"/>
          <w:highlight w:val="yellow"/>
        </w:rPr>
        <w:t>change</w:t>
      </w:r>
      <w:r w:rsidRPr="007905A5">
        <w:rPr>
          <w:rStyle w:val="StyleUnderline"/>
        </w:rPr>
        <w:t xml:space="preserve"> dramatically </w:t>
      </w:r>
      <w:r w:rsidRPr="00894FB1">
        <w:rPr>
          <w:rStyle w:val="StyleUnderline"/>
          <w:highlight w:val="yellow"/>
        </w:rPr>
        <w:t>under Mexican</w:t>
      </w:r>
      <w:r w:rsidRPr="007905A5">
        <w:rPr>
          <w:rStyle w:val="StyleUnderline"/>
        </w:rPr>
        <w:t xml:space="preserve"> </w:t>
      </w:r>
      <w:r w:rsidRPr="00894FB1">
        <w:rPr>
          <w:rStyle w:val="StyleUnderline"/>
          <w:highlight w:val="yellow"/>
        </w:rPr>
        <w:t>President</w:t>
      </w:r>
      <w:r w:rsidRPr="007905A5">
        <w:rPr>
          <w:rStyle w:val="StyleUnderline"/>
        </w:rPr>
        <w:t xml:space="preserve">-elect Andres Manuel Lopez </w:t>
      </w:r>
      <w:proofErr w:type="spellStart"/>
      <w:r w:rsidRPr="00894FB1">
        <w:rPr>
          <w:rStyle w:val="StyleUnderline"/>
          <w:highlight w:val="yellow"/>
        </w:rPr>
        <w:t>Obrador</w:t>
      </w:r>
      <w:proofErr w:type="spellEnd"/>
      <w:r w:rsidRPr="007905A5">
        <w:rPr>
          <w:rStyle w:val="StyleUnderline"/>
        </w:rPr>
        <w:t>,</w:t>
      </w:r>
      <w:r w:rsidRPr="00524E0B">
        <w:rPr>
          <w:sz w:val="16"/>
        </w:rPr>
        <w:t xml:space="preserve"> </w:t>
      </w:r>
      <w:r w:rsidRPr="007905A5">
        <w:rPr>
          <w:rStyle w:val="StyleUnderline"/>
        </w:rPr>
        <w:t xml:space="preserve">who </w:t>
      </w:r>
      <w:r w:rsidRPr="00894FB1">
        <w:rPr>
          <w:rStyle w:val="StyleUnderline"/>
          <w:highlight w:val="yellow"/>
        </w:rPr>
        <w:t>appears ready to put less of an emphasis on relations with the U.S</w:t>
      </w:r>
      <w:r w:rsidRPr="007905A5">
        <w:rPr>
          <w:rStyle w:val="StyleUnderline"/>
        </w:rPr>
        <w:t>. than his country’s other recent leaders and less afraid of angering his counterparts north of the border.</w:t>
      </w:r>
      <w:r w:rsidRPr="00524E0B">
        <w:rPr>
          <w:sz w:val="16"/>
        </w:rPr>
        <w:t xml:space="preserve"> Lopez </w:t>
      </w:r>
      <w:proofErr w:type="spellStart"/>
      <w:r w:rsidRPr="00524E0B">
        <w:rPr>
          <w:sz w:val="16"/>
        </w:rPr>
        <w:t>Obrador</w:t>
      </w:r>
      <w:proofErr w:type="spellEnd"/>
      <w:r w:rsidRPr="00524E0B">
        <w:rPr>
          <w:sz w:val="16"/>
        </w:rPr>
        <w:t xml:space="preserve">, who easily won the presidency in Sunday’s election and will take office in December, has rattled observers in Washington who are unsure about how he will conduct himself and Mexico’s foreign affairs. The 64-year-old former mayor of Mexico City, a veteran leftist, has long favored a future for Mexico that is less dependent on the United States — a stark departure from numerous recent Mexican leaders who worked hand in glove with their American counterparts. </w:t>
      </w:r>
      <w:r w:rsidRPr="00894FB1">
        <w:rPr>
          <w:rStyle w:val="StyleUnderline"/>
          <w:highlight w:val="yellow"/>
        </w:rPr>
        <w:t>His distrust of the United States</w:t>
      </w:r>
      <w:r w:rsidRPr="007905A5">
        <w:rPr>
          <w:rStyle w:val="StyleUnderline"/>
        </w:rPr>
        <w:t xml:space="preserve"> is shaped in part by his biography and in part by his read on history.</w:t>
      </w:r>
      <w:r w:rsidRPr="00524E0B">
        <w:rPr>
          <w:sz w:val="16"/>
        </w:rPr>
        <w:t xml:space="preserve"> The night of President Trump’s election in 2016, Lopez </w:t>
      </w:r>
      <w:proofErr w:type="spellStart"/>
      <w:r w:rsidRPr="00524E0B">
        <w:rPr>
          <w:sz w:val="16"/>
        </w:rPr>
        <w:t>Obrador</w:t>
      </w:r>
      <w:proofErr w:type="spellEnd"/>
      <w:r w:rsidRPr="00524E0B">
        <w:rPr>
          <w:sz w:val="16"/>
        </w:rPr>
        <w:t xml:space="preserve"> wrote a message to his fellow Mexican citizens, urging them not to worry about the impact of Trump’s policies south of the Rio Grande. “We must not forget that Mexico, by the effort and sacrifice of the fathers of our country, is a free, independent and sovereign country, not a colony, nor a protectorate,” he wrote. “It does not depend on any foreign government.” Those patriotic musings, which he published last year in a book of essays called “</w:t>
      </w:r>
      <w:proofErr w:type="spellStart"/>
      <w:r w:rsidRPr="00524E0B">
        <w:rPr>
          <w:sz w:val="16"/>
        </w:rPr>
        <w:t>Oye</w:t>
      </w:r>
      <w:proofErr w:type="spellEnd"/>
      <w:r w:rsidRPr="00524E0B">
        <w:rPr>
          <w:sz w:val="16"/>
        </w:rPr>
        <w:t xml:space="preserve"> Trump” (Listen, Trump), offer insight into how Lopez </w:t>
      </w:r>
      <w:proofErr w:type="spellStart"/>
      <w:r w:rsidRPr="00524E0B">
        <w:rPr>
          <w:sz w:val="16"/>
        </w:rPr>
        <w:t>Obrador</w:t>
      </w:r>
      <w:proofErr w:type="spellEnd"/>
      <w:r w:rsidRPr="00524E0B">
        <w:rPr>
          <w:sz w:val="16"/>
        </w:rPr>
        <w:t xml:space="preserve"> may regard Mexico's closest neighbor when he is sworn in on Dec. 1. “</w:t>
      </w:r>
      <w:r w:rsidRPr="007905A5">
        <w:rPr>
          <w:rStyle w:val="StyleUnderline"/>
        </w:rPr>
        <w:t xml:space="preserve">There are a lot of </w:t>
      </w:r>
      <w:r w:rsidRPr="00894FB1">
        <w:rPr>
          <w:rStyle w:val="StyleUnderline"/>
          <w:highlight w:val="yellow"/>
        </w:rPr>
        <w:t>unanswered questions</w:t>
      </w:r>
      <w:r w:rsidRPr="00524E0B">
        <w:rPr>
          <w:sz w:val="16"/>
        </w:rPr>
        <w:t xml:space="preserve">,” said Earl Anthony Wayne, a fellow at the nonpartisan Wilson Center think tank in Washington and former U.S. ambassador to Mexico. </w:t>
      </w:r>
      <w:r w:rsidRPr="007905A5">
        <w:rPr>
          <w:rStyle w:val="StyleUnderline"/>
        </w:rPr>
        <w:t xml:space="preserve">Those </w:t>
      </w:r>
      <w:r w:rsidRPr="00894FB1">
        <w:rPr>
          <w:rStyle w:val="StyleUnderline"/>
          <w:highlight w:val="yellow"/>
        </w:rPr>
        <w:t>include how the new president would handle</w:t>
      </w:r>
      <w:r w:rsidRPr="007905A5">
        <w:rPr>
          <w:rStyle w:val="StyleUnderline"/>
        </w:rPr>
        <w:t xml:space="preserve"> renegotiation of the </w:t>
      </w:r>
      <w:r w:rsidRPr="00894FB1">
        <w:rPr>
          <w:rStyle w:val="StyleUnderline"/>
          <w:highlight w:val="yellow"/>
        </w:rPr>
        <w:t>N</w:t>
      </w:r>
      <w:r w:rsidRPr="007905A5">
        <w:rPr>
          <w:rStyle w:val="StyleUnderline"/>
        </w:rPr>
        <w:t xml:space="preserve">orth </w:t>
      </w:r>
      <w:r w:rsidRPr="00894FB1">
        <w:rPr>
          <w:rStyle w:val="StyleUnderline"/>
          <w:highlight w:val="yellow"/>
        </w:rPr>
        <w:t>A</w:t>
      </w:r>
      <w:r w:rsidRPr="007905A5">
        <w:rPr>
          <w:rStyle w:val="StyleUnderline"/>
        </w:rPr>
        <w:t xml:space="preserve">merican </w:t>
      </w:r>
      <w:r w:rsidRPr="00894FB1">
        <w:rPr>
          <w:rStyle w:val="StyleUnderline"/>
          <w:highlight w:val="yellow"/>
        </w:rPr>
        <w:t>F</w:t>
      </w:r>
      <w:r w:rsidRPr="007905A5">
        <w:rPr>
          <w:rStyle w:val="StyleUnderline"/>
        </w:rPr>
        <w:t xml:space="preserve">ree </w:t>
      </w:r>
      <w:r w:rsidRPr="00894FB1">
        <w:rPr>
          <w:rStyle w:val="StyleUnderline"/>
          <w:highlight w:val="yellow"/>
        </w:rPr>
        <w:t>T</w:t>
      </w:r>
      <w:r w:rsidRPr="007905A5">
        <w:rPr>
          <w:rStyle w:val="StyleUnderline"/>
        </w:rPr>
        <w:t xml:space="preserve">rade </w:t>
      </w:r>
      <w:r w:rsidRPr="00894FB1">
        <w:rPr>
          <w:rStyle w:val="StyleUnderline"/>
          <w:highlight w:val="yellow"/>
        </w:rPr>
        <w:t>A</w:t>
      </w:r>
      <w:r w:rsidRPr="007905A5">
        <w:rPr>
          <w:rStyle w:val="StyleUnderline"/>
        </w:rPr>
        <w:t>greement</w:t>
      </w:r>
      <w:r w:rsidRPr="00524E0B">
        <w:rPr>
          <w:sz w:val="16"/>
        </w:rPr>
        <w:t xml:space="preserve">; </w:t>
      </w:r>
      <w:r w:rsidRPr="00894FB1">
        <w:rPr>
          <w:rStyle w:val="StyleUnderline"/>
          <w:highlight w:val="yellow"/>
        </w:rPr>
        <w:t>cooperation with the U.S. on drug</w:t>
      </w:r>
      <w:r w:rsidRPr="007905A5">
        <w:rPr>
          <w:rStyle w:val="StyleUnderline"/>
        </w:rPr>
        <w:t xml:space="preserve">-trafficking </w:t>
      </w:r>
      <w:r w:rsidRPr="00894FB1">
        <w:rPr>
          <w:rStyle w:val="StyleUnderline"/>
          <w:highlight w:val="yellow"/>
        </w:rPr>
        <w:t>and immigration</w:t>
      </w:r>
      <w:r w:rsidRPr="00524E0B">
        <w:rPr>
          <w:sz w:val="16"/>
        </w:rPr>
        <w:t xml:space="preserve">; </w:t>
      </w:r>
      <w:r w:rsidRPr="00894FB1">
        <w:rPr>
          <w:rStyle w:val="StyleUnderline"/>
          <w:highlight w:val="yellow"/>
        </w:rPr>
        <w:t>and the united front against</w:t>
      </w:r>
      <w:r w:rsidRPr="007905A5">
        <w:rPr>
          <w:rStyle w:val="StyleUnderline"/>
        </w:rPr>
        <w:t xml:space="preserve"> rogue countries like </w:t>
      </w:r>
      <w:r w:rsidRPr="00894FB1">
        <w:rPr>
          <w:rStyle w:val="StyleUnderline"/>
          <w:highlight w:val="yellow"/>
        </w:rPr>
        <w:t>Venezuela</w:t>
      </w:r>
      <w:r w:rsidRPr="00524E0B">
        <w:rPr>
          <w:sz w:val="16"/>
        </w:rPr>
        <w:t xml:space="preserve">. “Mexican presidents have long seen their country’s future tied to the U.S., but Lopez </w:t>
      </w:r>
      <w:proofErr w:type="spellStart"/>
      <w:r w:rsidRPr="00894FB1">
        <w:rPr>
          <w:rStyle w:val="StyleUnderline"/>
          <w:highlight w:val="yellow"/>
        </w:rPr>
        <w:t>Obrador</w:t>
      </w:r>
      <w:proofErr w:type="spellEnd"/>
      <w:r w:rsidRPr="00894FB1">
        <w:rPr>
          <w:rStyle w:val="StyleUnderline"/>
          <w:highlight w:val="yellow"/>
        </w:rPr>
        <w:t xml:space="preserve"> is</w:t>
      </w:r>
      <w:r w:rsidRPr="00524E0B">
        <w:rPr>
          <w:sz w:val="16"/>
        </w:rPr>
        <w:t xml:space="preserve"> more skeptical,” said Andrew </w:t>
      </w:r>
      <w:proofErr w:type="spellStart"/>
      <w:r w:rsidRPr="00524E0B">
        <w:rPr>
          <w:sz w:val="16"/>
        </w:rPr>
        <w:t>Selee</w:t>
      </w:r>
      <w:proofErr w:type="spellEnd"/>
      <w:r w:rsidRPr="00524E0B">
        <w:rPr>
          <w:sz w:val="16"/>
        </w:rPr>
        <w:t xml:space="preserve">, president of the Migration Policy Institute and the author of a recent book about U.S.-Mexico relations. “I don’t think he’s anti-American. But I think he’s </w:t>
      </w:r>
      <w:r w:rsidRPr="00894FB1">
        <w:rPr>
          <w:rStyle w:val="StyleUnderline"/>
          <w:highlight w:val="yellow"/>
        </w:rPr>
        <w:t>distrustful of the U.S.</w:t>
      </w:r>
      <w:r w:rsidRPr="007905A5">
        <w:rPr>
          <w:rStyle w:val="StyleUnderline"/>
        </w:rPr>
        <w:t xml:space="preserve"> and </w:t>
      </w:r>
      <w:r w:rsidRPr="00894FB1">
        <w:rPr>
          <w:rStyle w:val="StyleUnderline"/>
          <w:highlight w:val="yellow"/>
        </w:rPr>
        <w:t>less invested in deepening ties with the U.S</w:t>
      </w:r>
      <w:r w:rsidRPr="007905A5">
        <w:rPr>
          <w:rStyle w:val="StyleUnderline"/>
        </w:rPr>
        <w:t>.”</w:t>
      </w:r>
      <w:r w:rsidRPr="00524E0B">
        <w:rPr>
          <w:sz w:val="16"/>
        </w:rPr>
        <w:t xml:space="preserve"> Trump, who has used harsh language to describe Mexicans, telephoned Lopez </w:t>
      </w:r>
      <w:proofErr w:type="spellStart"/>
      <w:r w:rsidRPr="00524E0B">
        <w:rPr>
          <w:sz w:val="16"/>
        </w:rPr>
        <w:t>Obrador</w:t>
      </w:r>
      <w:proofErr w:type="spellEnd"/>
      <w:r w:rsidRPr="00524E0B">
        <w:rPr>
          <w:sz w:val="16"/>
        </w:rPr>
        <w:t xml:space="preserve"> Monday to congratulate him. They spoke for half an hour, talking about trade and border security, both men’s offices said. The State Department also reached out, saying his election demonstrated “the Mexican people’s commitment to democratic values.” “The United States and Mexico share a lasting friendship based on strong economic, cultural and historical ties that bind our nations,” spokeswoman Heather Nauert said. The United States, she added, “looks forward to deepening our vibrant partnership.” His opponents often sought to portray Lopez </w:t>
      </w:r>
      <w:proofErr w:type="spellStart"/>
      <w:r w:rsidRPr="00524E0B">
        <w:rPr>
          <w:sz w:val="16"/>
        </w:rPr>
        <w:t>Obrador</w:t>
      </w:r>
      <w:proofErr w:type="spellEnd"/>
      <w:r w:rsidRPr="00524E0B">
        <w:rPr>
          <w:sz w:val="16"/>
        </w:rPr>
        <w:t xml:space="preserve"> as a dyed-in-the-wool leftist in the mold of Venezuela’s Hugo Chavez or the </w:t>
      </w:r>
      <w:proofErr w:type="spellStart"/>
      <w:r w:rsidRPr="00524E0B">
        <w:rPr>
          <w:sz w:val="16"/>
        </w:rPr>
        <w:t>Castros</w:t>
      </w:r>
      <w:proofErr w:type="spellEnd"/>
      <w:r w:rsidRPr="00524E0B">
        <w:rPr>
          <w:sz w:val="16"/>
        </w:rPr>
        <w:t xml:space="preserve"> of Cuba. </w:t>
      </w:r>
      <w:proofErr w:type="gramStart"/>
      <w:r w:rsidRPr="00524E0B">
        <w:rPr>
          <w:sz w:val="16"/>
        </w:rPr>
        <w:t xml:space="preserve">In reality, Lopez </w:t>
      </w:r>
      <w:proofErr w:type="spellStart"/>
      <w:r w:rsidRPr="00524E0B">
        <w:rPr>
          <w:sz w:val="16"/>
        </w:rPr>
        <w:t>Obrador</w:t>
      </w:r>
      <w:proofErr w:type="spellEnd"/>
      <w:proofErr w:type="gramEnd"/>
      <w:r w:rsidRPr="00524E0B">
        <w:rPr>
          <w:sz w:val="16"/>
        </w:rPr>
        <w:t xml:space="preserve"> is more pragmatic than the more hardcore ideologues. He advocates redistribution of wealth, but he also values Mexico’s entrepreneur class and industries like petroleum and gas exploitation</w:t>
      </w:r>
      <w:r w:rsidRPr="007905A5">
        <w:rPr>
          <w:rStyle w:val="StyleUnderline"/>
        </w:rPr>
        <w:t xml:space="preserve">. If recent history is any indication, </w:t>
      </w:r>
      <w:r w:rsidRPr="00894FB1">
        <w:rPr>
          <w:rStyle w:val="StyleUnderline"/>
          <w:highlight w:val="yellow"/>
        </w:rPr>
        <w:t xml:space="preserve">the first months of Lopez </w:t>
      </w:r>
      <w:proofErr w:type="spellStart"/>
      <w:r w:rsidRPr="00894FB1">
        <w:rPr>
          <w:rStyle w:val="StyleUnderline"/>
          <w:highlight w:val="yellow"/>
        </w:rPr>
        <w:t>Obrador’s</w:t>
      </w:r>
      <w:proofErr w:type="spellEnd"/>
      <w:r w:rsidRPr="00894FB1">
        <w:rPr>
          <w:rStyle w:val="StyleUnderline"/>
          <w:highlight w:val="yellow"/>
        </w:rPr>
        <w:t xml:space="preserve"> government are likely to see a Mexican cold shoulder toward the United States</w:t>
      </w:r>
      <w:r w:rsidRPr="00524E0B">
        <w:rPr>
          <w:sz w:val="16"/>
        </w:rPr>
        <w:t xml:space="preserve">. When Enrique Peña Nieto was elected in 2012 to replace U.S.-friendly Felipe Calderon, he ended many of the relationships with the U.S. that had allowed U.S. and Mexican officials to work shoulder to shoulder on security and other issues. Only after a year or so did Peña Nieto reestablish those ties. And then, after Trump was elected, </w:t>
      </w:r>
      <w:r w:rsidRPr="00524E0B">
        <w:rPr>
          <w:rStyle w:val="StyleUnderline"/>
        </w:rPr>
        <w:t>the Mexican government struggled to maintain a relationship despite the insults and harsh rhetoric coming from the White House</w:t>
      </w:r>
      <w:r w:rsidRPr="00524E0B">
        <w:rPr>
          <w:sz w:val="16"/>
        </w:rPr>
        <w:t xml:space="preserve">. That was accomplished largely through a personal friendship between Mexican Foreign Secretary Luis </w:t>
      </w:r>
      <w:proofErr w:type="spellStart"/>
      <w:r w:rsidRPr="00524E0B">
        <w:rPr>
          <w:sz w:val="16"/>
        </w:rPr>
        <w:t>Videgaray</w:t>
      </w:r>
      <w:proofErr w:type="spellEnd"/>
      <w:r w:rsidRPr="00524E0B">
        <w:rPr>
          <w:sz w:val="16"/>
        </w:rPr>
        <w:t xml:space="preserve"> and Trump’s son-in-law and senior advisor Jared Kushner. Lopez </w:t>
      </w:r>
      <w:proofErr w:type="spellStart"/>
      <w:r w:rsidRPr="00524E0B">
        <w:rPr>
          <w:sz w:val="16"/>
        </w:rPr>
        <w:t>Obrador</w:t>
      </w:r>
      <w:proofErr w:type="spellEnd"/>
      <w:r w:rsidRPr="00524E0B">
        <w:rPr>
          <w:sz w:val="16"/>
        </w:rPr>
        <w:t xml:space="preserve"> does not share such friendships with Trump’s inner circle. And that could have an impact on numerous aspects of the bilateral relationship, including the renegotiation of NAFTA. </w:t>
      </w:r>
      <w:r w:rsidRPr="00524E0B">
        <w:rPr>
          <w:rStyle w:val="StyleUnderline"/>
        </w:rPr>
        <w:t>“The Peña Nieto administration would go to great lengths to save NAFTA,”</w:t>
      </w:r>
      <w:r w:rsidRPr="00524E0B">
        <w:rPr>
          <w:sz w:val="16"/>
        </w:rPr>
        <w:t xml:space="preserve"> </w:t>
      </w:r>
      <w:proofErr w:type="spellStart"/>
      <w:r w:rsidRPr="00524E0B">
        <w:rPr>
          <w:sz w:val="16"/>
        </w:rPr>
        <w:t>Selee</w:t>
      </w:r>
      <w:proofErr w:type="spellEnd"/>
      <w:r w:rsidRPr="00524E0B">
        <w:rPr>
          <w:sz w:val="16"/>
        </w:rPr>
        <w:t xml:space="preserve"> said. “</w:t>
      </w:r>
      <w:r w:rsidRPr="00524E0B">
        <w:rPr>
          <w:rStyle w:val="StyleUnderline"/>
        </w:rPr>
        <w:t xml:space="preserve">If President Trump wants to pull out, I don’t know how far Lopez </w:t>
      </w:r>
      <w:proofErr w:type="spellStart"/>
      <w:r w:rsidRPr="00524E0B">
        <w:rPr>
          <w:rStyle w:val="StyleUnderline"/>
        </w:rPr>
        <w:t>Obrador</w:t>
      </w:r>
      <w:proofErr w:type="spellEnd"/>
      <w:r w:rsidRPr="00524E0B">
        <w:rPr>
          <w:rStyle w:val="StyleUnderline"/>
        </w:rPr>
        <w:t xml:space="preserve"> will go to save it.”</w:t>
      </w:r>
      <w:r w:rsidRPr="00524E0B">
        <w:rPr>
          <w:sz w:val="16"/>
        </w:rPr>
        <w:t xml:space="preserve"> The United States, which works closely with Mexican law enforcement on migration matters as well as its fight against drug cartels, watched Lopez </w:t>
      </w:r>
      <w:proofErr w:type="spellStart"/>
      <w:r w:rsidRPr="00524E0B">
        <w:rPr>
          <w:sz w:val="16"/>
        </w:rPr>
        <w:t>Obrador's</w:t>
      </w:r>
      <w:proofErr w:type="spellEnd"/>
      <w:r w:rsidRPr="00524E0B">
        <w:rPr>
          <w:sz w:val="16"/>
        </w:rPr>
        <w:t xml:space="preserve"> rise warily. Each year, the U.S. spends on average about $100 million on the Merida Initiative, a bilateral partnership forged in 2007 to help reduce the power of drug trafficking in Mexico. That money has been used to help train police, prosecutors and judges, fund improvements of prisons and jails and aid an ongoing overhaul of the criminal justice system. At the same time, Mexico — contrary to Trump’s claims — works substantially to stop illegal immigration to the United States; it has detained nearly 150,000 Central Americans crossing Mexico </w:t>
      </w:r>
      <w:proofErr w:type="spellStart"/>
      <w:r w:rsidRPr="00524E0B">
        <w:rPr>
          <w:sz w:val="16"/>
        </w:rPr>
        <w:t>en</w:t>
      </w:r>
      <w:proofErr w:type="spellEnd"/>
      <w:r w:rsidRPr="00524E0B">
        <w:rPr>
          <w:sz w:val="16"/>
        </w:rPr>
        <w:t xml:space="preserve"> route to the U.S. in the last year and a half. Whether Lopez </w:t>
      </w:r>
      <w:proofErr w:type="spellStart"/>
      <w:r w:rsidRPr="00524E0B">
        <w:rPr>
          <w:sz w:val="16"/>
        </w:rPr>
        <w:t>Obrador</w:t>
      </w:r>
      <w:proofErr w:type="spellEnd"/>
      <w:r w:rsidRPr="00524E0B">
        <w:rPr>
          <w:sz w:val="16"/>
        </w:rPr>
        <w:t xml:space="preserve"> will continue to cooperate with the U.S. on immigration and security issues remains to be seen. Lopez </w:t>
      </w:r>
      <w:proofErr w:type="spellStart"/>
      <w:r w:rsidRPr="00524E0B">
        <w:rPr>
          <w:sz w:val="16"/>
        </w:rPr>
        <w:t>Obrador</w:t>
      </w:r>
      <w:proofErr w:type="spellEnd"/>
      <w:r w:rsidRPr="00524E0B">
        <w:rPr>
          <w:sz w:val="16"/>
        </w:rPr>
        <w:t xml:space="preserve"> has repeatedly said he hopes to forge a relationship “based on friendship” with the U.S. But </w:t>
      </w:r>
      <w:r w:rsidRPr="00524E0B">
        <w:rPr>
          <w:rStyle w:val="StyleUnderline"/>
        </w:rPr>
        <w:t>in rallies around the country in the months leading up to his election, he also expressed his frustration with the treatment of Latino immigrants in the U.S. and the devastating effect of low-cost American agricultural imports on Mexico’s farmers.</w:t>
      </w:r>
      <w:r w:rsidRPr="00524E0B">
        <w:rPr>
          <w:sz w:val="16"/>
        </w:rPr>
        <w:t xml:space="preserve"> Born to shopkeepers in Tabasco, an agrarian and oil-rich state in southern Mexico that has seen little benefit from NAFTA compared with Mexico’s north, Lopez </w:t>
      </w:r>
      <w:proofErr w:type="spellStart"/>
      <w:r w:rsidRPr="00524E0B">
        <w:rPr>
          <w:sz w:val="16"/>
        </w:rPr>
        <w:t>Obrador</w:t>
      </w:r>
      <w:proofErr w:type="spellEnd"/>
      <w:r w:rsidRPr="00524E0B">
        <w:rPr>
          <w:sz w:val="16"/>
        </w:rPr>
        <w:t xml:space="preserve"> views free-market policies and trade with the U.S. with suspicion. He believes working families have been left </w:t>
      </w:r>
      <w:proofErr w:type="gramStart"/>
      <w:r w:rsidRPr="00524E0B">
        <w:rPr>
          <w:sz w:val="16"/>
        </w:rPr>
        <w:t>behind, and</w:t>
      </w:r>
      <w:proofErr w:type="gramEnd"/>
      <w:r w:rsidRPr="00524E0B">
        <w:rPr>
          <w:sz w:val="16"/>
        </w:rPr>
        <w:t xml:space="preserve"> wants to push Mexico to be more independent in its production of food and gasoline. </w:t>
      </w:r>
      <w:r w:rsidRPr="00524E0B">
        <w:rPr>
          <w:rStyle w:val="StyleUnderline"/>
        </w:rPr>
        <w:t>He is also an amateur historian who has frequently highlighted the United States’ past aggressions against his country.</w:t>
      </w:r>
      <w:r w:rsidRPr="00524E0B">
        <w:rPr>
          <w:sz w:val="16"/>
        </w:rPr>
        <w:t xml:space="preserve"> In 2016 he published a book about </w:t>
      </w:r>
      <w:proofErr w:type="spellStart"/>
      <w:r w:rsidRPr="00524E0B">
        <w:rPr>
          <w:sz w:val="16"/>
        </w:rPr>
        <w:t>Catarino</w:t>
      </w:r>
      <w:proofErr w:type="spellEnd"/>
      <w:r w:rsidRPr="00524E0B">
        <w:rPr>
          <w:sz w:val="16"/>
        </w:rPr>
        <w:t xml:space="preserve"> Garza, a Mexican revolutionary who launched a campaign into Mexico from Texas to start an uprising against the dictator Porfirio Diaz at the turn of the 20th century. In the text, Lopez </w:t>
      </w:r>
      <w:proofErr w:type="spellStart"/>
      <w:r w:rsidRPr="00524E0B">
        <w:rPr>
          <w:sz w:val="16"/>
        </w:rPr>
        <w:t>Obrador</w:t>
      </w:r>
      <w:proofErr w:type="spellEnd"/>
      <w:r w:rsidRPr="00524E0B">
        <w:rPr>
          <w:sz w:val="16"/>
        </w:rPr>
        <w:t xml:space="preserve"> laments U.S. President James Polk’s expansionist efforts, which he calls "a Yankee invasion," and the "tragic" loss of a large part of Mexico's territory. He goes on to quote Mexican </w:t>
      </w:r>
      <w:proofErr w:type="spellStart"/>
      <w:r w:rsidRPr="00524E0B">
        <w:rPr>
          <w:sz w:val="16"/>
        </w:rPr>
        <w:t>norteño</w:t>
      </w:r>
      <w:proofErr w:type="spellEnd"/>
      <w:r w:rsidRPr="00524E0B">
        <w:rPr>
          <w:sz w:val="16"/>
        </w:rPr>
        <w:t xml:space="preserve"> band Los </w:t>
      </w:r>
      <w:proofErr w:type="spellStart"/>
      <w:r w:rsidRPr="00524E0B">
        <w:rPr>
          <w:sz w:val="16"/>
        </w:rPr>
        <w:t>Tigres</w:t>
      </w:r>
      <w:proofErr w:type="spellEnd"/>
      <w:r w:rsidRPr="00524E0B">
        <w:rPr>
          <w:sz w:val="16"/>
        </w:rPr>
        <w:t xml:space="preserve"> del Norte: “I didn’t cross the border, the border crossed me.” “I think he has a read of Mexican history in which the relationship with the U.S. has not always been helpful,” </w:t>
      </w:r>
      <w:proofErr w:type="spellStart"/>
      <w:r w:rsidRPr="00524E0B">
        <w:rPr>
          <w:sz w:val="16"/>
        </w:rPr>
        <w:t>Selee</w:t>
      </w:r>
      <w:proofErr w:type="spellEnd"/>
      <w:r w:rsidRPr="00524E0B">
        <w:rPr>
          <w:sz w:val="16"/>
        </w:rPr>
        <w:t xml:space="preserve"> said. “</w:t>
      </w:r>
      <w:r w:rsidRPr="00524E0B">
        <w:rPr>
          <w:rStyle w:val="StyleUnderline"/>
        </w:rPr>
        <w:t>When he looks at U.S.-Mexico history, he reads it as a history of aggressiveness.”</w:t>
      </w:r>
      <w:r w:rsidRPr="00524E0B">
        <w:rPr>
          <w:sz w:val="16"/>
        </w:rPr>
        <w:t xml:space="preserve"> </w:t>
      </w:r>
    </w:p>
    <w:p w14:paraId="3CEDDE47" w14:textId="77777777" w:rsidR="0024192E" w:rsidRPr="000237BB" w:rsidRDefault="0024192E" w:rsidP="0024192E"/>
    <w:p w14:paraId="0C752DFA" w14:textId="77777777" w:rsidR="0024192E" w:rsidRDefault="0024192E" w:rsidP="0024192E">
      <w:pPr>
        <w:pStyle w:val="Heading4"/>
      </w:pPr>
      <w:r>
        <w:t xml:space="preserve">US-Mexico relations can’t solve for crippling heg in the middle east- we peaked in the 90s and we’re never getting that back. The aff assumes that relations in one part of the globe will translate to heg in other parts, but that’s just not how it works and shows a fundamental misunderstanding of the concept hegemony </w:t>
      </w:r>
    </w:p>
    <w:p w14:paraId="06717DAE" w14:textId="77777777" w:rsidR="0024192E" w:rsidRPr="000237BB" w:rsidRDefault="0024192E" w:rsidP="0024192E">
      <w:r w:rsidRPr="000237BB">
        <w:t xml:space="preserve">Gilbert </w:t>
      </w:r>
      <w:proofErr w:type="spellStart"/>
      <w:r w:rsidRPr="000237BB">
        <w:t>Achcar</w:t>
      </w:r>
      <w:proofErr w:type="spellEnd"/>
      <w:r w:rsidRPr="000237BB">
        <w:t>, Tom Mills</w:t>
      </w:r>
      <w:r>
        <w:t xml:space="preserve"> </w:t>
      </w:r>
      <w:r w:rsidRPr="000237BB">
        <w:t xml:space="preserve">01 June, 2015 </w:t>
      </w:r>
      <w:r>
        <w:t>“</w:t>
      </w:r>
      <w:r w:rsidRPr="000237BB">
        <w:t>The End Of Empire?: Violence And US Hegemony In The Middle East</w:t>
      </w:r>
      <w:r>
        <w:t xml:space="preserve">” New Left project, </w:t>
      </w:r>
      <w:hyperlink r:id="rId6" w:history="1">
        <w:r w:rsidRPr="00434DFB">
          <w:rPr>
            <w:rStyle w:val="Hyperlink"/>
          </w:rPr>
          <w:t xml:space="preserve">http://www.newleftproject.org/index.php/site/article_comments/the_end_of_empire_ </w:t>
        </w:r>
        <w:proofErr w:type="spellStart"/>
        <w:r w:rsidRPr="00434DFB">
          <w:rPr>
            <w:rStyle w:val="Hyperlink"/>
          </w:rPr>
          <w:t>violence_and_us_</w:t>
        </w:r>
      </w:hyperlink>
      <w:r w:rsidRPr="000237BB">
        <w:t>hegemony_in_the_middle_east</w:t>
      </w:r>
      <w:proofErr w:type="spellEnd"/>
      <w:r>
        <w:t xml:space="preserve"> </w:t>
      </w:r>
      <w:r w:rsidRPr="00D548C5">
        <w:rPr>
          <w:sz w:val="18"/>
          <w:szCs w:val="18"/>
        </w:rPr>
        <w:t>//OM</w:t>
      </w:r>
    </w:p>
    <w:p w14:paraId="4AEF35FB" w14:textId="77777777" w:rsidR="0024192E" w:rsidRPr="00837394" w:rsidRDefault="0024192E" w:rsidP="0024192E">
      <w:pPr>
        <w:rPr>
          <w:sz w:val="14"/>
        </w:rPr>
      </w:pPr>
      <w:r w:rsidRPr="00837394">
        <w:rPr>
          <w:sz w:val="14"/>
        </w:rPr>
        <w:t xml:space="preserve">Yes indeed, it has been weakening for years. </w:t>
      </w:r>
      <w:r w:rsidRPr="00837394">
        <w:rPr>
          <w:rStyle w:val="StyleUnderline"/>
        </w:rPr>
        <w:t>The peak of US influence in the region was reached in the wake of the first US war on Iraq in 1991</w:t>
      </w:r>
      <w:r w:rsidRPr="00837394">
        <w:rPr>
          <w:sz w:val="14"/>
        </w:rPr>
        <w:t xml:space="preserve">. On the backdrop of the Soviet Union’s terminal crisis, the US seized the opportunity provided by Saddam Hussein’s invasion of Kuwait to stage a massive military deployment in 1990 and launched a large-scale war in the region. Even the Syrian regime, which up until then had been for the most part a client of the Soviet Union, took part in the US-led war on Iraq. This is an episode, by the way, which those who believe that the Syrian regime is ‘anti-imperialist’ tend to forget – just as they forget its repeated onslaught on left-wing and Palestinian forces and refugee camps in Lebanon during the 1975-1990 war there. The peak in US hegemony over the Middle East was thus reached in the early 1990s. </w:t>
      </w:r>
      <w:r w:rsidRPr="00837394">
        <w:rPr>
          <w:rStyle w:val="StyleUnderline"/>
        </w:rPr>
        <w:t xml:space="preserve">Bush senior and his administration, which presided over this moment, attempted to consolidate it by addressing what was, and still is, seen as a major source of tension for US interests in the region: the Israel-Palestine conflict. For this they set off the so called ‘peace process’, which started in Madrid, Spain in the autumn of 1991. It was taken further by the Clinton administration with the Oslo Accords between the PLO and Israel, signed in Washington in September 1993. There were, however, two major weaknesses in this configuration. One perceived obstacle to complete US hegemony was Iran. The other, despite the 1991 war, was Iraq, because the United States had not been </w:t>
      </w:r>
      <w:proofErr w:type="gramStart"/>
      <w:r w:rsidRPr="00837394">
        <w:rPr>
          <w:rStyle w:val="StyleUnderline"/>
        </w:rPr>
        <w:t>in a position</w:t>
      </w:r>
      <w:proofErr w:type="gramEnd"/>
      <w:r w:rsidRPr="00837394">
        <w:rPr>
          <w:rStyle w:val="StyleUnderline"/>
        </w:rPr>
        <w:t xml:space="preserve"> to invade and occupy the whole country, including its capital, and had no immediate alternative to Saddam Hussein. </w:t>
      </w:r>
      <w:proofErr w:type="gramStart"/>
      <w:r w:rsidRPr="00837394">
        <w:rPr>
          <w:rStyle w:val="StyleUnderline"/>
        </w:rPr>
        <w:t>So</w:t>
      </w:r>
      <w:proofErr w:type="gramEnd"/>
      <w:r w:rsidRPr="00837394">
        <w:rPr>
          <w:rStyle w:val="StyleUnderline"/>
        </w:rPr>
        <w:t xml:space="preserve"> they kept him in power, allowing him, soon after the cessation of their onslaught in the same year 1991, to crush the rebellion that unfolded in southern Iraq.</w:t>
      </w:r>
      <w:r w:rsidRPr="00837394">
        <w:rPr>
          <w:sz w:val="14"/>
        </w:rPr>
        <w:t xml:space="preserve"> This uprising </w:t>
      </w:r>
      <w:proofErr w:type="gramStart"/>
      <w:r w:rsidRPr="00837394">
        <w:rPr>
          <w:sz w:val="14"/>
        </w:rPr>
        <w:t>was seen as</w:t>
      </w:r>
      <w:proofErr w:type="gramEnd"/>
      <w:r w:rsidRPr="00837394">
        <w:rPr>
          <w:sz w:val="14"/>
        </w:rPr>
        <w:t xml:space="preserve"> a Shia rebellion and therefore one which could be exploited by Iran. At that time Washington also allowed Saddam Hussein to crush the Kurdish insurgency in northern Iraq. </w:t>
      </w:r>
      <w:proofErr w:type="gramStart"/>
      <w:r w:rsidRPr="00837394">
        <w:rPr>
          <w:sz w:val="14"/>
        </w:rPr>
        <w:t>So</w:t>
      </w:r>
      <w:proofErr w:type="gramEnd"/>
      <w:r w:rsidRPr="00837394">
        <w:rPr>
          <w:sz w:val="14"/>
        </w:rPr>
        <w:t xml:space="preserve"> </w:t>
      </w:r>
      <w:r w:rsidRPr="00837394">
        <w:rPr>
          <w:rStyle w:val="StyleUnderline"/>
        </w:rPr>
        <w:t xml:space="preserve">the US left Saddam Hussein in power, albeit under a very criminal embargo which was meant to keep him under control and prevent him from rebuilding his military forces. During the Clinton presidency, the CIA tried more than once, through covert operations, to foster an alternative to Saddam Hussein. But they failed miserably. The pressure started rising in the United States for a new and more complete invasion of Iraq, a pressure spearheaded by the same people who were later to join the George W. Bush administration – the people involved in the Project for the New American Century. The rest of the story is familiar: the 9/11 attacks provided a pretext which was seized on by the Bush administration, with lies about connections between Iraq and Al-Qaeda and about weapons of mass destruction, </w:t>
      </w:r>
      <w:proofErr w:type="gramStart"/>
      <w:r w:rsidRPr="00837394">
        <w:rPr>
          <w:rStyle w:val="StyleUnderline"/>
        </w:rPr>
        <w:t>in order to</w:t>
      </w:r>
      <w:proofErr w:type="gramEnd"/>
      <w:r w:rsidRPr="00837394">
        <w:rPr>
          <w:rStyle w:val="StyleUnderline"/>
        </w:rPr>
        <w:t xml:space="preserve"> invade and occupy Iraq in 2003.</w:t>
      </w:r>
      <w:r w:rsidRPr="00837394">
        <w:rPr>
          <w:sz w:val="14"/>
        </w:rPr>
        <w:t xml:space="preserve"> This went ahead despite the warnings of advisors within the US and British establishments. The George W. Bush administration’s hubris led to unintended negative consequences. </w:t>
      </w:r>
      <w:r w:rsidRPr="00837394">
        <w:rPr>
          <w:rStyle w:val="StyleUnderline"/>
        </w:rPr>
        <w:t>The invasion and occupation – which were intended as part of a scheme to establish full unhindered control over the Gulf region because of its strategic importance due to oil – backfired completely. Quite soon after the invasion, beginning in 2004, the occupation became a major problem for the United States. In 2006 the country exploded into a sectarian civil war which the US was unable to control.</w:t>
      </w:r>
      <w:r w:rsidRPr="00837394">
        <w:rPr>
          <w:sz w:val="14"/>
        </w:rPr>
        <w:t xml:space="preserve"> </w:t>
      </w:r>
      <w:proofErr w:type="gramStart"/>
      <w:r w:rsidRPr="00837394">
        <w:rPr>
          <w:sz w:val="14"/>
        </w:rPr>
        <w:t>So</w:t>
      </w:r>
      <w:proofErr w:type="gramEnd"/>
      <w:r w:rsidRPr="00837394">
        <w:rPr>
          <w:sz w:val="14"/>
        </w:rPr>
        <w:t xml:space="preserve"> 2004 was the point when US influence began to decline? Yes, </w:t>
      </w:r>
      <w:r w:rsidRPr="00837394">
        <w:rPr>
          <w:rStyle w:val="StyleUnderline"/>
        </w:rPr>
        <w:t xml:space="preserve">the turning point was the Fallujah massacre perpetrated by US troops, which enabled Al-Qaeda and other elements in the Sunni insurgency to recruit a lot of people. It </w:t>
      </w:r>
      <w:proofErr w:type="spellStart"/>
      <w:r w:rsidRPr="00837394">
        <w:rPr>
          <w:rStyle w:val="StyleUnderline"/>
        </w:rPr>
        <w:t>signalled</w:t>
      </w:r>
      <w:proofErr w:type="spellEnd"/>
      <w:r w:rsidRPr="00837394">
        <w:rPr>
          <w:rStyle w:val="StyleUnderline"/>
        </w:rPr>
        <w:t xml:space="preserve"> a clear shift in Iraq’s Arab Sunni areas against the United States, which built up to a disastrous situation for Washington in 2006. That’s when the Bush administration was forced to change its strategy under pressure from the US foreign policy establishment backed by Congress. The Baker-Hamilton Commission, a bipartisan congressional commission, devised a new strategy – the so called ‘surge’</w:t>
      </w:r>
      <w:r w:rsidRPr="00837394">
        <w:rPr>
          <w:sz w:val="14"/>
        </w:rPr>
        <w:t xml:space="preserve">. </w:t>
      </w:r>
      <w:proofErr w:type="gramStart"/>
      <w:r w:rsidRPr="00837394">
        <w:rPr>
          <w:sz w:val="14"/>
        </w:rPr>
        <w:t>In light of</w:t>
      </w:r>
      <w:proofErr w:type="gramEnd"/>
      <w:r w:rsidRPr="00837394">
        <w:rPr>
          <w:sz w:val="14"/>
        </w:rPr>
        <w:t xml:space="preserve"> this new strategy, the US occupiers bought off Sunni Arab tribes, removing most of the constituency on which Al-Qaeda and similar groups were drawing. And they managed indeed to almost eradicate Al-Qaeda from Iraq in 2008, preparing the ground for US withdrawal from that country, as its occupation had become deeply unpopular at home. </w:t>
      </w:r>
      <w:r w:rsidRPr="00837394">
        <w:rPr>
          <w:rStyle w:val="StyleUnderline"/>
        </w:rPr>
        <w:t>Obama was elected with a promise of withdrawal from Iraq, which was completed by end 2011, even though none of the key goals of the 2003 invasion had been achieved. The main objective was not the removal of Saddam Hussein – that was the easy part; it was long term US control over Iraq and its oil. And that was not achieved</w:t>
      </w:r>
      <w:r w:rsidRPr="00837394">
        <w:rPr>
          <w:sz w:val="14"/>
        </w:rPr>
        <w:t xml:space="preserve">. Nouri al-Maliki’s government, put in place in 2006 under Bush, turned out to be as much, if not more, subordinate to Tehran than to Washington. And with the departure of US troops in 2011 the balance tipped decisively in </w:t>
      </w:r>
      <w:proofErr w:type="spellStart"/>
      <w:r w:rsidRPr="00837394">
        <w:rPr>
          <w:sz w:val="14"/>
        </w:rPr>
        <w:t>favour</w:t>
      </w:r>
      <w:proofErr w:type="spellEnd"/>
      <w:r w:rsidRPr="00837394">
        <w:rPr>
          <w:sz w:val="14"/>
        </w:rPr>
        <w:t xml:space="preserve"> of Tehran</w:t>
      </w:r>
      <w:r w:rsidRPr="00837394">
        <w:rPr>
          <w:rStyle w:val="StyleUnderline"/>
        </w:rPr>
        <w:t>. In sum</w:t>
      </w:r>
      <w:r w:rsidRPr="00837394">
        <w:rPr>
          <w:rStyle w:val="StyleUnderline"/>
          <w:b/>
        </w:rPr>
        <w:t>, the US left Iraq under the control</w:t>
      </w:r>
      <w:r w:rsidRPr="00837394">
        <w:rPr>
          <w:rStyle w:val="StyleUnderline"/>
        </w:rPr>
        <w:t xml:space="preserve"> of its main enemy in the region. That was a miserable failure indeed: </w:t>
      </w:r>
      <w:r w:rsidRPr="00837394">
        <w:rPr>
          <w:rStyle w:val="StyleUnderline"/>
          <w:b/>
        </w:rPr>
        <w:t>it discredited US power in the whole region and emboldened opponents of US hegemony everywhere</w:t>
      </w:r>
      <w:r w:rsidRPr="00837394">
        <w:rPr>
          <w:rStyle w:val="StyleUnderline"/>
        </w:rPr>
        <w:t xml:space="preserve">. In 2011, therefore, </w:t>
      </w:r>
      <w:r w:rsidRPr="00837394">
        <w:rPr>
          <w:rStyle w:val="StyleUnderline"/>
          <w:b/>
        </w:rPr>
        <w:t>US influence in the region reached its lowest point,</w:t>
      </w:r>
      <w:r w:rsidRPr="00837394">
        <w:rPr>
          <w:rStyle w:val="StyleUnderline"/>
        </w:rPr>
        <w:t xml:space="preserve"> as the withdrawal from Iraq was carried on while the Arab uprising was unfolding, bringing down key allies of the United States, notably Mubarak in Egypt.</w:t>
      </w:r>
      <w:r w:rsidRPr="00837394">
        <w:rPr>
          <w:sz w:val="14"/>
        </w:rPr>
        <w:t xml:space="preserve"> The United States has not yet recovered from this low point. Its brief ‘leading-from-behind’ adventure in Libya ended up in another blatant fiasco that only aggravated this weakening.</w:t>
      </w:r>
    </w:p>
    <w:p w14:paraId="55F6B9BF" w14:textId="77777777" w:rsidR="0024192E" w:rsidRPr="00C019B5" w:rsidRDefault="0024192E" w:rsidP="0024192E">
      <w:pPr>
        <w:pStyle w:val="Heading4"/>
      </w:pPr>
      <w:r>
        <w:t xml:space="preserve">Trump wrecks heg – </w:t>
      </w:r>
      <w:r w:rsidRPr="00855E54">
        <w:rPr>
          <w:u w:val="single"/>
        </w:rPr>
        <w:t>severs</w:t>
      </w:r>
      <w:r>
        <w:t xml:space="preserve"> alliance commitments and </w:t>
      </w:r>
      <w:r w:rsidRPr="00855E54">
        <w:rPr>
          <w:u w:val="single"/>
        </w:rPr>
        <w:t>destroys</w:t>
      </w:r>
      <w:r>
        <w:t xml:space="preserve"> the liberal world order</w:t>
      </w:r>
    </w:p>
    <w:p w14:paraId="7540ACE0" w14:textId="77777777" w:rsidR="0024192E" w:rsidRDefault="0024192E" w:rsidP="0024192E">
      <w:r w:rsidRPr="00C019B5">
        <w:rPr>
          <w:b/>
          <w:bCs/>
          <w:sz w:val="26"/>
          <w:szCs w:val="26"/>
        </w:rPr>
        <w:t xml:space="preserve">Kagan 18, </w:t>
      </w:r>
      <w:r w:rsidRPr="00C019B5">
        <w:t>Robert Kagan is the Stephen &amp; Barbara Friedman Senior Fellow with the Project on International Order and Strategy in the Foreign Policy program at Brookings and a contributing columnist for The Washington Post. He is the author of the forthcoming book “The Jungle Grows Back: America and Our Imperiled World.” ["Trump’s America does not care," Washington Post, 6-14-2018, https://www.washingtonpost.com/opinions/donald-trumps-america-the-rogue-superpower/2018/06/14/c01bb540-6ff7-11e8-afd5-778aca903bbe_story.html]//ARK1</w:t>
      </w:r>
    </w:p>
    <w:p w14:paraId="4D34FB12" w14:textId="77777777" w:rsidR="0024192E" w:rsidRPr="00855E54" w:rsidRDefault="0024192E" w:rsidP="0024192E">
      <w:pPr>
        <w:rPr>
          <w:sz w:val="16"/>
        </w:rPr>
      </w:pPr>
      <w:r w:rsidRPr="00C019B5">
        <w:rPr>
          <w:u w:val="single"/>
        </w:rPr>
        <w:t>The second approach was where U.S. foreign policy seemed headed under President Barack Obama</w:t>
      </w:r>
      <w:r w:rsidRPr="00855E54">
        <w:rPr>
          <w:sz w:val="16"/>
        </w:rPr>
        <w:t xml:space="preserve">, </w:t>
      </w:r>
      <w:r w:rsidRPr="00C019B5">
        <w:rPr>
          <w:u w:val="single"/>
        </w:rPr>
        <w:t xml:space="preserve">and most saw </w:t>
      </w:r>
      <w:r w:rsidRPr="00C019B5">
        <w:rPr>
          <w:rStyle w:val="Emphasis"/>
        </w:rPr>
        <w:t>the election of Donald Trump</w:t>
      </w:r>
      <w:r w:rsidRPr="00C019B5">
        <w:rPr>
          <w:u w:val="single"/>
        </w:rPr>
        <w:t xml:space="preserve"> as another </w:t>
      </w:r>
      <w:r w:rsidRPr="00C019B5">
        <w:rPr>
          <w:rStyle w:val="Emphasis"/>
        </w:rPr>
        <w:t>step toward withdrawal</w:t>
      </w:r>
      <w:r w:rsidRPr="00C019B5">
        <w:rPr>
          <w:u w:val="single"/>
        </w:rPr>
        <w:t>.</w:t>
      </w:r>
      <w:r>
        <w:rPr>
          <w:u w:val="single"/>
        </w:rPr>
        <w:t xml:space="preserve"> </w:t>
      </w:r>
      <w:r w:rsidRPr="00855E54">
        <w:rPr>
          <w:sz w:val="16"/>
        </w:rPr>
        <w:t xml:space="preserve">It turns out there was a third option: </w:t>
      </w:r>
      <w:proofErr w:type="gramStart"/>
      <w:r w:rsidRPr="00855E54">
        <w:rPr>
          <w:sz w:val="16"/>
        </w:rPr>
        <w:t>the</w:t>
      </w:r>
      <w:proofErr w:type="gramEnd"/>
      <w:r w:rsidRPr="00855E54">
        <w:rPr>
          <w:sz w:val="16"/>
        </w:rPr>
        <w:t xml:space="preserve"> United States as rogue superpower, neither isolationist nor internationalist, neither withdrawing nor in decline, but active, powerful and entirely out for itself. In recent months, on trade, Iran, NATO defense spending and perhaps even North Korea, </w:t>
      </w:r>
      <w:r w:rsidRPr="00C019B5">
        <w:rPr>
          <w:u w:val="single"/>
        </w:rPr>
        <w:t xml:space="preserve">President </w:t>
      </w:r>
      <w:r w:rsidRPr="00C019B5">
        <w:rPr>
          <w:rStyle w:val="Emphasis"/>
        </w:rPr>
        <w:t>Trump</w:t>
      </w:r>
      <w:r w:rsidRPr="00C019B5">
        <w:rPr>
          <w:u w:val="single"/>
        </w:rPr>
        <w:t xml:space="preserve"> has shown that a president willing to throw off the moral, ideological and strategic constraints that limited U.S. action in the past can </w:t>
      </w:r>
      <w:r w:rsidRPr="00C019B5">
        <w:rPr>
          <w:rStyle w:val="Emphasis"/>
        </w:rPr>
        <w:t>bend this intractable world to his will</w:t>
      </w:r>
      <w:r w:rsidRPr="00855E54">
        <w:rPr>
          <w:sz w:val="16"/>
        </w:rPr>
        <w:t>, at least for a while.</w:t>
      </w:r>
      <w:r>
        <w:rPr>
          <w:sz w:val="16"/>
        </w:rPr>
        <w:t xml:space="preserve"> </w:t>
      </w:r>
      <w:r w:rsidRPr="00B370DB">
        <w:rPr>
          <w:rStyle w:val="Emphasis"/>
        </w:rPr>
        <w:t>Trump</w:t>
      </w:r>
      <w:r w:rsidRPr="00B370DB">
        <w:rPr>
          <w:u w:val="single"/>
        </w:rPr>
        <w:t xml:space="preserve"> is not merely </w:t>
      </w:r>
      <w:r w:rsidRPr="00B370DB">
        <w:rPr>
          <w:rStyle w:val="Emphasis"/>
        </w:rPr>
        <w:t>neglecting the liberal world order</w:t>
      </w:r>
      <w:r w:rsidRPr="00B370DB">
        <w:rPr>
          <w:u w:val="single"/>
        </w:rPr>
        <w:t xml:space="preserve">; he is </w:t>
      </w:r>
      <w:r w:rsidRPr="00B370DB">
        <w:rPr>
          <w:rStyle w:val="Emphasis"/>
        </w:rPr>
        <w:t>milking it for narrow gain</w:t>
      </w:r>
      <w:r w:rsidRPr="00B370DB">
        <w:rPr>
          <w:u w:val="single"/>
        </w:rPr>
        <w:t xml:space="preserve">, </w:t>
      </w:r>
      <w:r w:rsidRPr="00B370DB">
        <w:rPr>
          <w:rStyle w:val="Emphasis"/>
        </w:rPr>
        <w:t>rapidly destroying the trust</w:t>
      </w:r>
      <w:r w:rsidRPr="00B370DB">
        <w:rPr>
          <w:u w:val="single"/>
        </w:rPr>
        <w:t xml:space="preserve"> and </w:t>
      </w:r>
      <w:r w:rsidRPr="00B370DB">
        <w:rPr>
          <w:rStyle w:val="Emphasis"/>
        </w:rPr>
        <w:t>sense of common purpose that have held it together</w:t>
      </w:r>
      <w:r w:rsidRPr="00B370DB">
        <w:rPr>
          <w:u w:val="single"/>
        </w:rPr>
        <w:t xml:space="preserve"> and prevented international chaos for seven decades</w:t>
      </w:r>
      <w:r w:rsidRPr="00855E54">
        <w:rPr>
          <w:sz w:val="16"/>
        </w:rPr>
        <w:t xml:space="preserve">. </w:t>
      </w:r>
      <w:r w:rsidRPr="00B370DB">
        <w:rPr>
          <w:u w:val="single"/>
        </w:rPr>
        <w:t xml:space="preserve">The successes he is scoring — if they are successes — derive from his willingness to do what past presidents have refused to do: </w:t>
      </w:r>
      <w:r w:rsidRPr="00B370DB">
        <w:rPr>
          <w:rStyle w:val="Emphasis"/>
        </w:rPr>
        <w:t>exploit the great disparities of power</w:t>
      </w:r>
      <w:r w:rsidRPr="00B370DB">
        <w:rPr>
          <w:u w:val="single"/>
        </w:rPr>
        <w:t xml:space="preserve"> built into the postwar order, </w:t>
      </w:r>
      <w:r w:rsidRPr="00B370DB">
        <w:rPr>
          <w:rStyle w:val="Emphasis"/>
        </w:rPr>
        <w:t>at the expense of the U</w:t>
      </w:r>
      <w:r w:rsidRPr="00B370DB">
        <w:rPr>
          <w:u w:val="single"/>
        </w:rPr>
        <w:t xml:space="preserve">nited </w:t>
      </w:r>
      <w:r w:rsidRPr="00B370DB">
        <w:rPr>
          <w:rStyle w:val="Emphasis"/>
        </w:rPr>
        <w:t>S</w:t>
      </w:r>
      <w:r w:rsidRPr="00B370DB">
        <w:rPr>
          <w:u w:val="single"/>
        </w:rPr>
        <w:t xml:space="preserve">tates’ </w:t>
      </w:r>
      <w:r w:rsidRPr="00B370DB">
        <w:rPr>
          <w:rStyle w:val="Emphasis"/>
        </w:rPr>
        <w:t>allies</w:t>
      </w:r>
      <w:r w:rsidRPr="00B370DB">
        <w:rPr>
          <w:u w:val="single"/>
        </w:rPr>
        <w:t xml:space="preserve"> and partners.</w:t>
      </w:r>
      <w:r>
        <w:rPr>
          <w:sz w:val="16"/>
        </w:rPr>
        <w:t xml:space="preserve"> </w:t>
      </w:r>
      <w:r w:rsidRPr="00855E54">
        <w:rPr>
          <w:sz w:val="16"/>
        </w:rPr>
        <w:t>At the core of that order was a grand bargain. To ensure the global peace that Americans sought after being pulled into two world wars, the United States became the main provider of security in Europe and East Asia. In Europe, the U.S. security guarantee made European integration possible and provided political, economic and psychological safeguards against a return to the continent’s destructive past. In East Asia, the American guarantee ended the cycle of conflict that had embroiled Japan and China and their neighbors in almost constant warfare since the late 19th century.</w:t>
      </w:r>
      <w:r>
        <w:rPr>
          <w:sz w:val="16"/>
        </w:rPr>
        <w:t xml:space="preserve"> </w:t>
      </w:r>
      <w:r w:rsidRPr="00855E54">
        <w:rPr>
          <w:sz w:val="16"/>
        </w:rPr>
        <w:t>The security bargain had an economic dimension. The allies could spend less on defense and more on strengthening their economies and social welfare systems. This, too, was in line with American goals. The United States wanted allied economies to be strong, to counter extremism on both the left and right, and to prevent the arms races and geopolitical competitions that had led to past wars. The United States would not insist on winning every economic contest or every trade deal. The perception by the other powers that they had a reasonably fair chance to succeed economically and sometimes even to surpass the United States — as Japan, Germany and other nations did at various times — was part of the glue that held the order together.</w:t>
      </w:r>
      <w:r>
        <w:rPr>
          <w:sz w:val="16"/>
        </w:rPr>
        <w:t xml:space="preserve"> </w:t>
      </w:r>
      <w:r w:rsidRPr="00855E54">
        <w:rPr>
          <w:sz w:val="16"/>
        </w:rPr>
        <w:t>This bargain was the foundation of a liberal world order that benefited all participants, including the United States. But it left the United States’ allies vulnerable, and they remain vulnerable today. They count on the American security guarantee and on access to the United States’ vast market — its prosperous consumers, financial institutions and innovative entrepreneurs.</w:t>
      </w:r>
      <w:r>
        <w:rPr>
          <w:sz w:val="16"/>
        </w:rPr>
        <w:t xml:space="preserve"> </w:t>
      </w:r>
      <w:r w:rsidRPr="00855E54">
        <w:rPr>
          <w:sz w:val="16"/>
        </w:rPr>
        <w:t>In the past, U.S. presidents were unwilling to exploit this leverage. They believed the United States had a stake in upholding the liberal world order, even if it meant abiding by or paying lip service to international rules and institutions to provide reassurance. The alternative was a return to the great-power clashes of the past from which the United States could never hope to remain uninvolved. To avoid a world of war and chaos, the United States was, up to a point, willing to play Gulliver tied down by the Lilliputians’ ropes, in the interest of reassuring and binding the democratic community together. Europeans and others may have found the United States selfish and overbearing, too eager to use force and too willing to pursue its goals unilaterally, but even President George W. Bush’s America cared about them, if only because Americans had learned through painful experience that they had no choice but to care.</w:t>
      </w:r>
      <w:r>
        <w:rPr>
          <w:sz w:val="16"/>
        </w:rPr>
        <w:t xml:space="preserve"> </w:t>
      </w:r>
      <w:r w:rsidRPr="008653BF">
        <w:rPr>
          <w:rStyle w:val="Emphasis"/>
        </w:rPr>
        <w:t>The U</w:t>
      </w:r>
      <w:r w:rsidRPr="008653BF">
        <w:rPr>
          <w:u w:val="single"/>
        </w:rPr>
        <w:t xml:space="preserve">nited </w:t>
      </w:r>
      <w:r w:rsidRPr="008653BF">
        <w:rPr>
          <w:rStyle w:val="Emphasis"/>
        </w:rPr>
        <w:t>S</w:t>
      </w:r>
      <w:r w:rsidRPr="008653BF">
        <w:rPr>
          <w:u w:val="single"/>
        </w:rPr>
        <w:t xml:space="preserve">tates’ </w:t>
      </w:r>
      <w:r w:rsidRPr="008653BF">
        <w:rPr>
          <w:rStyle w:val="Emphasis"/>
        </w:rPr>
        <w:t>allies</w:t>
      </w:r>
      <w:r w:rsidRPr="008653BF">
        <w:rPr>
          <w:u w:val="single"/>
        </w:rPr>
        <w:t xml:space="preserve"> are about to </w:t>
      </w:r>
      <w:r w:rsidRPr="008653BF">
        <w:rPr>
          <w:rStyle w:val="Emphasis"/>
        </w:rPr>
        <w:t>find out what real unilateralism looks like</w:t>
      </w:r>
      <w:r w:rsidRPr="008653BF">
        <w:rPr>
          <w:u w:val="single"/>
        </w:rPr>
        <w:t xml:space="preserve"> and what the </w:t>
      </w:r>
      <w:r w:rsidRPr="008653BF">
        <w:rPr>
          <w:rStyle w:val="Emphasis"/>
        </w:rPr>
        <w:t>real exercise of U.S. hegemony</w:t>
      </w:r>
      <w:r w:rsidRPr="008653BF">
        <w:rPr>
          <w:u w:val="single"/>
        </w:rPr>
        <w:t xml:space="preserve"> feels like</w:t>
      </w:r>
      <w:r w:rsidRPr="00855E54">
        <w:rPr>
          <w:sz w:val="16"/>
        </w:rPr>
        <w:t xml:space="preserve">, </w:t>
      </w:r>
      <w:r w:rsidRPr="008653BF">
        <w:rPr>
          <w:u w:val="single"/>
        </w:rPr>
        <w:t xml:space="preserve">because </w:t>
      </w:r>
      <w:r w:rsidRPr="008653BF">
        <w:rPr>
          <w:rStyle w:val="Emphasis"/>
        </w:rPr>
        <w:t>Trump’s America does not care</w:t>
      </w:r>
      <w:r w:rsidRPr="008653BF">
        <w:rPr>
          <w:u w:val="single"/>
        </w:rPr>
        <w:t xml:space="preserve">. It is unencumbered by historical memory. It </w:t>
      </w:r>
      <w:r w:rsidRPr="008653BF">
        <w:rPr>
          <w:rStyle w:val="Emphasis"/>
        </w:rPr>
        <w:t>recognizes no</w:t>
      </w:r>
      <w:r w:rsidRPr="008653BF">
        <w:rPr>
          <w:u w:val="single"/>
        </w:rPr>
        <w:t xml:space="preserve"> moral, </w:t>
      </w:r>
      <w:r w:rsidRPr="008653BF">
        <w:rPr>
          <w:rStyle w:val="Emphasis"/>
        </w:rPr>
        <w:t>political or strategic commitments</w:t>
      </w:r>
      <w:r w:rsidRPr="008653BF">
        <w:rPr>
          <w:u w:val="single"/>
        </w:rPr>
        <w:t xml:space="preserve">. It feels </w:t>
      </w:r>
      <w:r w:rsidRPr="008653BF">
        <w:rPr>
          <w:rStyle w:val="Emphasis"/>
        </w:rPr>
        <w:t>free to pursue objectives without regard to</w:t>
      </w:r>
      <w:r w:rsidRPr="008653BF">
        <w:rPr>
          <w:u w:val="single"/>
        </w:rPr>
        <w:t xml:space="preserve"> the effect on </w:t>
      </w:r>
      <w:r w:rsidRPr="008653BF">
        <w:rPr>
          <w:rStyle w:val="Emphasis"/>
        </w:rPr>
        <w:t>allies</w:t>
      </w:r>
      <w:r w:rsidRPr="008653BF">
        <w:rPr>
          <w:u w:val="single"/>
        </w:rPr>
        <w:t xml:space="preserve"> or, for that matter, the world. It has </w:t>
      </w:r>
      <w:r w:rsidRPr="008653BF">
        <w:rPr>
          <w:rStyle w:val="Emphasis"/>
        </w:rPr>
        <w:t>no sense of responsibility to anything</w:t>
      </w:r>
      <w:r w:rsidRPr="008653BF">
        <w:rPr>
          <w:u w:val="single"/>
        </w:rPr>
        <w:t xml:space="preserve"> beyond itself.</w:t>
      </w:r>
      <w:r>
        <w:rPr>
          <w:u w:val="single"/>
        </w:rPr>
        <w:t xml:space="preserve"> </w:t>
      </w:r>
      <w:r w:rsidRPr="00855E54">
        <w:rPr>
          <w:u w:val="single"/>
        </w:rPr>
        <w:t xml:space="preserve">Is this what the American people want? Maybe. Many these days call for greater realism and less idealism in U.S. foreign policy. Here it is. </w:t>
      </w:r>
      <w:r w:rsidRPr="00855E54">
        <w:rPr>
          <w:rStyle w:val="Emphasis"/>
        </w:rPr>
        <w:t>Trump’s policies are pure realism</w:t>
      </w:r>
      <w:r w:rsidRPr="00855E54">
        <w:rPr>
          <w:u w:val="single"/>
        </w:rPr>
        <w:t xml:space="preserve">, </w:t>
      </w:r>
      <w:r w:rsidRPr="00855E54">
        <w:rPr>
          <w:rStyle w:val="Emphasis"/>
        </w:rPr>
        <w:t>devoid of ideals and sentiment</w:t>
      </w:r>
      <w:r w:rsidRPr="00855E54">
        <w:rPr>
          <w:u w:val="single"/>
        </w:rPr>
        <w:t>, pursuing a narrow “national interest” defined strictly in terms of dollars and cents and defense against foreign attack</w:t>
      </w:r>
      <w:r w:rsidRPr="00855E54">
        <w:rPr>
          <w:sz w:val="16"/>
        </w:rPr>
        <w:t xml:space="preserve">. </w:t>
      </w:r>
      <w:r w:rsidRPr="00855E54">
        <w:rPr>
          <w:rStyle w:val="Emphasis"/>
        </w:rPr>
        <w:t>Trump’s world is a struggle of all-against-all</w:t>
      </w:r>
      <w:r w:rsidRPr="00855E54">
        <w:rPr>
          <w:u w:val="single"/>
        </w:rPr>
        <w:t xml:space="preserve">. There are </w:t>
      </w:r>
      <w:r w:rsidRPr="00855E54">
        <w:rPr>
          <w:rStyle w:val="Emphasis"/>
        </w:rPr>
        <w:t>no relationships based on common values</w:t>
      </w:r>
      <w:r w:rsidRPr="00855E54">
        <w:rPr>
          <w:u w:val="single"/>
        </w:rPr>
        <w:t>. There are merely transactions determined by power. It is the world that a century ago brought us two world wars</w:t>
      </w:r>
      <w:r w:rsidRPr="00855E54">
        <w:rPr>
          <w:sz w:val="16"/>
        </w:rPr>
        <w:t>.</w:t>
      </w:r>
    </w:p>
    <w:p w14:paraId="0490B863" w14:textId="77777777" w:rsidR="0024192E" w:rsidRDefault="0024192E" w:rsidP="0024192E"/>
    <w:p w14:paraId="71A9B8B1" w14:textId="79EEBE94" w:rsidR="0024192E" w:rsidRDefault="0024192E" w:rsidP="0024192E">
      <w:pPr>
        <w:pStyle w:val="Heading4"/>
      </w:pPr>
      <w:r>
        <w:t xml:space="preserve">-AND their </w:t>
      </w:r>
      <w:proofErr w:type="spellStart"/>
      <w:r>
        <w:t>Lizza</w:t>
      </w:r>
      <w:proofErr w:type="spellEnd"/>
      <w:r>
        <w:t xml:space="preserve"> 17 card is </w:t>
      </w:r>
      <w:proofErr w:type="spellStart"/>
      <w:r>
        <w:t>powertagged</w:t>
      </w:r>
      <w:proofErr w:type="spellEnd"/>
      <w:r>
        <w:t xml:space="preserve"> AF it doesn’t say the word hegemony in relation to the US once in the actual card, control F it, the word hegemony is used 3 times in their entire 1AC doc. </w:t>
      </w:r>
    </w:p>
    <w:p w14:paraId="171F5344" w14:textId="77777777" w:rsidR="0024192E" w:rsidRDefault="0024192E" w:rsidP="0024192E"/>
    <w:p w14:paraId="27CA2003" w14:textId="77777777" w:rsidR="0024192E" w:rsidRDefault="0024192E" w:rsidP="0024192E">
      <w:pPr>
        <w:pStyle w:val="Heading4"/>
      </w:pPr>
      <w:r>
        <w:t>-The internal link from us-</w:t>
      </w:r>
      <w:proofErr w:type="spellStart"/>
      <w:r>
        <w:t>mexico</w:t>
      </w:r>
      <w:proofErr w:type="spellEnd"/>
      <w:r>
        <w:t xml:space="preserve"> relations and US heg is literally nonexistent fuck off </w:t>
      </w:r>
    </w:p>
    <w:p w14:paraId="103AD16F" w14:textId="77777777" w:rsidR="0024192E" w:rsidRDefault="0024192E" w:rsidP="0024192E"/>
    <w:p w14:paraId="51695602" w14:textId="77777777" w:rsidR="0024192E" w:rsidRDefault="0024192E" w:rsidP="00FE7595">
      <w:pPr>
        <w:rPr>
          <w:sz w:val="16"/>
        </w:rPr>
      </w:pPr>
    </w:p>
    <w:p w14:paraId="0A772795" w14:textId="01064F81" w:rsidR="000E37CC" w:rsidRDefault="000E37CC" w:rsidP="0024192E">
      <w:pPr>
        <w:pStyle w:val="Heading2"/>
      </w:pPr>
      <w:r>
        <w:t xml:space="preserve">Advantage </w:t>
      </w:r>
      <w:r w:rsidR="0024192E">
        <w:t>1 2NC cards</w:t>
      </w:r>
    </w:p>
    <w:p w14:paraId="6A24A635" w14:textId="77777777" w:rsidR="0024192E" w:rsidRPr="0024192E" w:rsidRDefault="0024192E" w:rsidP="0024192E"/>
    <w:p w14:paraId="786B2462" w14:textId="6381AE3D" w:rsidR="0024192E" w:rsidRPr="0024192E" w:rsidRDefault="0024192E" w:rsidP="0024192E">
      <w:pPr>
        <w:pStyle w:val="Heading3"/>
      </w:pPr>
      <w:r>
        <w:t>US-Mexico Relations</w:t>
      </w:r>
    </w:p>
    <w:p w14:paraId="4B941BFF" w14:textId="77777777" w:rsidR="0024192E" w:rsidRPr="0024192E" w:rsidRDefault="0024192E" w:rsidP="0024192E"/>
    <w:p w14:paraId="2076D29D" w14:textId="02CF2D15" w:rsidR="00FE7595" w:rsidRDefault="00FE7595" w:rsidP="001F7572">
      <w:pPr>
        <w:pStyle w:val="Heading4"/>
      </w:pPr>
      <w:r>
        <w:t>ICE isn</w:t>
      </w:r>
      <w:r w:rsidR="008C341E">
        <w:t>’</w:t>
      </w:r>
      <w:r>
        <w:t xml:space="preserve">t the source of strain on US-Mexico relations- the wall, and trump’s racism are major factors. And, AMLO wouldn’t dare strengthen relations with the US, </w:t>
      </w:r>
      <w:r w:rsidR="001F7572">
        <w:t>80% of Mexicans hate trump and oppose US-Mexico relations</w:t>
      </w:r>
    </w:p>
    <w:p w14:paraId="4A8F5BDE" w14:textId="2473BC20" w:rsidR="001F7572" w:rsidRPr="001F7572" w:rsidRDefault="001F7572" w:rsidP="001F7572">
      <w:pPr>
        <w:rPr>
          <w:sz w:val="14"/>
        </w:rPr>
      </w:pPr>
      <w:r w:rsidRPr="001F7572">
        <w:rPr>
          <w:sz w:val="14"/>
        </w:rPr>
        <w:t xml:space="preserve">Sabrina </w:t>
      </w:r>
      <w:r w:rsidRPr="001F7572">
        <w:rPr>
          <w:rStyle w:val="StyleUnderline"/>
        </w:rPr>
        <w:t>Rodriguez</w:t>
      </w:r>
      <w:r w:rsidRPr="001F7572">
        <w:rPr>
          <w:sz w:val="14"/>
        </w:rPr>
        <w:t>, 7-1-</w:t>
      </w:r>
      <w:r w:rsidRPr="001F7572">
        <w:rPr>
          <w:rStyle w:val="StyleUnderline"/>
        </w:rPr>
        <w:t xml:space="preserve">2018, </w:t>
      </w:r>
      <w:r w:rsidRPr="001F7572">
        <w:rPr>
          <w:sz w:val="14"/>
        </w:rPr>
        <w:t xml:space="preserve">"Anti-Trump populist poised to clinch Mexican presidency," POLITICO, </w:t>
      </w:r>
      <w:hyperlink r:id="rId7" w:history="1">
        <w:r w:rsidRPr="001F7572">
          <w:rPr>
            <w:rStyle w:val="Hyperlink"/>
            <w:sz w:val="14"/>
          </w:rPr>
          <w:t>https://www.politico.com/story/2018/07/01/mexico-election-trump-populist-lopez-obrador-664243</w:t>
        </w:r>
      </w:hyperlink>
      <w:r w:rsidRPr="001F7572">
        <w:rPr>
          <w:sz w:val="14"/>
        </w:rPr>
        <w:t xml:space="preserve"> Sabrina Rodriguez is a fellow at POLITICO, covering trade and agriculture. She started off at Politico in 2015 as a member of POLITICO Journalism Institute and returned the following year as an intern for POLITICO Pro. Sabrina, a Northwestern University grad, previously interned at </w:t>
      </w:r>
      <w:proofErr w:type="spellStart"/>
      <w:r w:rsidRPr="001F7572">
        <w:rPr>
          <w:sz w:val="14"/>
        </w:rPr>
        <w:t>Chalkbeat</w:t>
      </w:r>
      <w:proofErr w:type="spellEnd"/>
      <w:r w:rsidRPr="001F7572">
        <w:rPr>
          <w:sz w:val="14"/>
        </w:rPr>
        <w:t xml:space="preserve"> New York, Miami New Times and The Miami Herald. A Miami native, she most recently covered the first months of the Trump administration at </w:t>
      </w:r>
      <w:proofErr w:type="spellStart"/>
      <w:r w:rsidRPr="001F7572">
        <w:rPr>
          <w:sz w:val="14"/>
        </w:rPr>
        <w:t>Diario</w:t>
      </w:r>
      <w:proofErr w:type="spellEnd"/>
      <w:r w:rsidRPr="001F7572">
        <w:rPr>
          <w:sz w:val="14"/>
        </w:rPr>
        <w:t xml:space="preserve"> </w:t>
      </w:r>
      <w:proofErr w:type="spellStart"/>
      <w:r w:rsidRPr="001F7572">
        <w:rPr>
          <w:sz w:val="14"/>
        </w:rPr>
        <w:t>Perfil</w:t>
      </w:r>
      <w:proofErr w:type="spellEnd"/>
      <w:r w:rsidRPr="001F7572">
        <w:rPr>
          <w:sz w:val="14"/>
        </w:rPr>
        <w:t xml:space="preserve"> in Buenos Aires, Argentina.</w:t>
      </w:r>
      <w:r w:rsidR="00D548C5">
        <w:rPr>
          <w:sz w:val="14"/>
        </w:rPr>
        <w:t xml:space="preserve"> </w:t>
      </w:r>
      <w:r w:rsidR="00D548C5" w:rsidRPr="00D548C5">
        <w:rPr>
          <w:sz w:val="18"/>
          <w:szCs w:val="18"/>
        </w:rPr>
        <w:t>//OM</w:t>
      </w:r>
    </w:p>
    <w:p w14:paraId="6719C6C1" w14:textId="0CBC3D16" w:rsidR="001F7572" w:rsidRPr="0026117A" w:rsidRDefault="001F7572" w:rsidP="001F7572">
      <w:pPr>
        <w:rPr>
          <w:sz w:val="14"/>
        </w:rPr>
      </w:pPr>
      <w:r w:rsidRPr="0026117A">
        <w:rPr>
          <w:sz w:val="14"/>
        </w:rPr>
        <w:t xml:space="preserve">MEXICO CITY — </w:t>
      </w:r>
      <w:r w:rsidRPr="00837394">
        <w:rPr>
          <w:rStyle w:val="StyleUnderline"/>
        </w:rPr>
        <w:t>Mexicans on Sunday appear likely to elect a left-wing populist president who has campaigned on standing up to President Donald Trump, potentially ushering in a more confrontational era of U.S.-Mexico relations on everything from immigration policy to trade.</w:t>
      </w:r>
      <w:r w:rsidRPr="0026117A">
        <w:rPr>
          <w:sz w:val="14"/>
        </w:rPr>
        <w:t xml:space="preserve"> Andrés Manuel López </w:t>
      </w:r>
      <w:proofErr w:type="spellStart"/>
      <w:r w:rsidRPr="0026117A">
        <w:rPr>
          <w:sz w:val="14"/>
        </w:rPr>
        <w:t>Obrador</w:t>
      </w:r>
      <w:proofErr w:type="spellEnd"/>
      <w:r w:rsidRPr="0026117A">
        <w:rPr>
          <w:sz w:val="14"/>
        </w:rPr>
        <w:t xml:space="preserve">, a former mayor of Mexico City who styles himself as a champion for rural Mexico, has enjoyed a double-digit lead over the other top candidates from the country’s major parties for months. His vows to eradicate violence and official corruption — long unaddressed by outgoing Mexican President Enrique Peña Nieto’s ruling PRI party — have played </w:t>
      </w:r>
      <w:proofErr w:type="gramStart"/>
      <w:r w:rsidRPr="0026117A">
        <w:rPr>
          <w:sz w:val="14"/>
        </w:rPr>
        <w:t>a major role</w:t>
      </w:r>
      <w:proofErr w:type="gramEnd"/>
      <w:r w:rsidRPr="0026117A">
        <w:rPr>
          <w:sz w:val="14"/>
        </w:rPr>
        <w:t xml:space="preserve"> in lifting him to the head of the pack. But </w:t>
      </w:r>
      <w:r w:rsidRPr="00837394">
        <w:rPr>
          <w:rStyle w:val="StyleUnderline"/>
        </w:rPr>
        <w:t xml:space="preserve">his pledge to defend Mexicans from Trump, coupled with his nationalistic rhetoric, has also bolstered his standing with Mexican voters. López </w:t>
      </w:r>
      <w:proofErr w:type="spellStart"/>
      <w:r w:rsidRPr="00837394">
        <w:rPr>
          <w:rStyle w:val="StyleUnderline"/>
        </w:rPr>
        <w:t>Obrador</w:t>
      </w:r>
      <w:proofErr w:type="spellEnd"/>
      <w:r w:rsidRPr="00837394">
        <w:rPr>
          <w:rStyle w:val="StyleUnderline"/>
        </w:rPr>
        <w:t xml:space="preserve"> traveled through the U.S. after Trump was elected to advocate for Mexican immigrants living in the states and even published a book called "</w:t>
      </w:r>
      <w:proofErr w:type="spellStart"/>
      <w:r w:rsidRPr="00837394">
        <w:rPr>
          <w:rStyle w:val="StyleUnderline"/>
        </w:rPr>
        <w:t>Oye</w:t>
      </w:r>
      <w:proofErr w:type="spellEnd"/>
      <w:r w:rsidRPr="00837394">
        <w:rPr>
          <w:rStyle w:val="StyleUnderline"/>
        </w:rPr>
        <w:t>, Trump</w:t>
      </w:r>
      <w:r w:rsidRPr="0026117A">
        <w:rPr>
          <w:sz w:val="14"/>
        </w:rPr>
        <w:t xml:space="preserve">" ("Listen Up, Trump") that condemns Trump’s plans to build a border wall and “his attempts to persecute migrant workers.” Mexico “will never be the piñata of any foreign government,” López </w:t>
      </w:r>
      <w:proofErr w:type="spellStart"/>
      <w:r w:rsidRPr="0026117A">
        <w:rPr>
          <w:sz w:val="14"/>
        </w:rPr>
        <w:t>Obrador</w:t>
      </w:r>
      <w:proofErr w:type="spellEnd"/>
      <w:r w:rsidRPr="0026117A">
        <w:rPr>
          <w:sz w:val="14"/>
        </w:rPr>
        <w:t xml:space="preserve">, 64, told more than 90,000 supporters at a rally here to close out his campaign on Wednesday. </w:t>
      </w:r>
      <w:r w:rsidRPr="00837394">
        <w:rPr>
          <w:rStyle w:val="StyleUnderline"/>
        </w:rPr>
        <w:t xml:space="preserve">The election of López </w:t>
      </w:r>
      <w:proofErr w:type="spellStart"/>
      <w:r w:rsidRPr="00837394">
        <w:rPr>
          <w:rStyle w:val="StyleUnderline"/>
        </w:rPr>
        <w:t>Obrador</w:t>
      </w:r>
      <w:proofErr w:type="spellEnd"/>
      <w:r w:rsidRPr="00837394">
        <w:rPr>
          <w:rStyle w:val="StyleUnderline"/>
        </w:rPr>
        <w:t xml:space="preserve"> — like Trump, known for his impulsive and nationalistic tendencies — could further strain U.S-Mexico relations.</w:t>
      </w:r>
      <w:r w:rsidRPr="0026117A">
        <w:rPr>
          <w:sz w:val="14"/>
        </w:rPr>
        <w:t xml:space="preserve"> The candidate, nicknamed AMLO, says </w:t>
      </w:r>
      <w:r w:rsidRPr="00837394">
        <w:rPr>
          <w:rStyle w:val="StyleUnderline"/>
        </w:rPr>
        <w:t>illegal migration to the U.S. should be addressed with economic development programs, not a border wall.</w:t>
      </w:r>
      <w:r w:rsidRPr="0026117A">
        <w:rPr>
          <w:sz w:val="14"/>
        </w:rPr>
        <w:t xml:space="preserve"> And while he supports continued talks to renegotiate the North American Free Trade Agreement, he’s also been a critic of free trade in the past, arguing that Mexico needs to be more self-sufficient. “AMLO won’t hold back the way Peña Nieto has,” said Mark </w:t>
      </w:r>
      <w:proofErr w:type="spellStart"/>
      <w:r w:rsidRPr="0026117A">
        <w:rPr>
          <w:sz w:val="14"/>
        </w:rPr>
        <w:t>Feierstein</w:t>
      </w:r>
      <w:proofErr w:type="spellEnd"/>
      <w:r w:rsidRPr="0026117A">
        <w:rPr>
          <w:sz w:val="14"/>
        </w:rPr>
        <w:t xml:space="preserve">, former senior director for western hemisphere affairs at the National Security Council. “Peña Nieto has been very passive toward Trump and toward the United States.” López </w:t>
      </w:r>
      <w:proofErr w:type="spellStart"/>
      <w:r w:rsidRPr="0026117A">
        <w:rPr>
          <w:sz w:val="14"/>
        </w:rPr>
        <w:t>Obrador</w:t>
      </w:r>
      <w:proofErr w:type="spellEnd"/>
      <w:r w:rsidRPr="0026117A">
        <w:rPr>
          <w:sz w:val="14"/>
        </w:rPr>
        <w:t xml:space="preserve">, a two-time failed presidential candidate, is now running as the candidate for the left-wing National Regeneration Movement (Morena), a party he founded in 2014. He frames himself as a political outsider even though he has been a politician for decades. His popularity stems from widespread distrust of the ruling parties, including Peña Nieto’s PRI, which held power from 1929 to 2000 and regained the presidency in 2012. Less than 20 percent of Mexicans support Peña Nieto’s administration, according to Mexican consulting firm GEA-ISA. López </w:t>
      </w:r>
      <w:proofErr w:type="spellStart"/>
      <w:r w:rsidRPr="0026117A">
        <w:rPr>
          <w:sz w:val="14"/>
        </w:rPr>
        <w:t>Obrador’s</w:t>
      </w:r>
      <w:proofErr w:type="spellEnd"/>
      <w:r w:rsidRPr="0026117A">
        <w:rPr>
          <w:sz w:val="14"/>
        </w:rPr>
        <w:t xml:space="preserve"> opponents — PRI’s José Antonio Meade and Ricardo Anaya, who’s running under an unlikely coalition of right-left parties — have also said they will demand respect from Trump. </w:t>
      </w:r>
      <w:r w:rsidRPr="00837394">
        <w:rPr>
          <w:rStyle w:val="StyleUnderline"/>
        </w:rPr>
        <w:t xml:space="preserve">Being critical of Trump is seen as </w:t>
      </w:r>
      <w:proofErr w:type="gramStart"/>
      <w:r w:rsidRPr="00837394">
        <w:rPr>
          <w:rStyle w:val="StyleUnderline"/>
        </w:rPr>
        <w:t>an easy way</w:t>
      </w:r>
      <w:proofErr w:type="gramEnd"/>
      <w:r w:rsidRPr="00837394">
        <w:rPr>
          <w:rStyle w:val="StyleUnderline"/>
        </w:rPr>
        <w:t xml:space="preserve"> to unite Mexicans, who widely dislike the U.S. president. More than 80 percent of Mexicans have a negative opinion of Trump,</w:t>
      </w:r>
      <w:r w:rsidRPr="0026117A">
        <w:rPr>
          <w:sz w:val="14"/>
        </w:rPr>
        <w:t xml:space="preserve"> according to a June poll by Mexican consulting firm Consulta </w:t>
      </w:r>
      <w:proofErr w:type="spellStart"/>
      <w:r w:rsidRPr="0026117A">
        <w:rPr>
          <w:sz w:val="14"/>
        </w:rPr>
        <w:t>Mitofsky</w:t>
      </w:r>
      <w:proofErr w:type="spellEnd"/>
      <w:r w:rsidRPr="0026117A">
        <w:rPr>
          <w:sz w:val="14"/>
        </w:rPr>
        <w:t xml:space="preserve">. Peña Nieto’s failure to stand up to Trump’s insults against Mexico and its people further hurt his popularity, particularly after he welcomed then-candidate Trump to Mexico in 2016. In 2017, Peña Nieto faced widespread criticism for sitting silently next to the American president on the sidelines of the G-20 meetings in Germany while Trump repeated that Mexico would pay for a border wall. In April, Peña Nieto finally gave a defiant address, telling Trump to respect Mexico because challenges in the U.S.-Mexico relationship “never justify a threatening attitude or lack of respect between the countries.” The speech was widely praised, even by López </w:t>
      </w:r>
      <w:proofErr w:type="spellStart"/>
      <w:r w:rsidRPr="0026117A">
        <w:rPr>
          <w:sz w:val="14"/>
        </w:rPr>
        <w:t>Obrador</w:t>
      </w:r>
      <w:proofErr w:type="spellEnd"/>
      <w:r w:rsidRPr="0026117A">
        <w:rPr>
          <w:sz w:val="14"/>
        </w:rPr>
        <w:t xml:space="preserve">, but many argued that it came too late. Against that backdrop, López </w:t>
      </w:r>
      <w:proofErr w:type="spellStart"/>
      <w:r w:rsidRPr="0026117A">
        <w:rPr>
          <w:sz w:val="14"/>
        </w:rPr>
        <w:t>Obrador’s</w:t>
      </w:r>
      <w:proofErr w:type="spellEnd"/>
      <w:r w:rsidRPr="0026117A">
        <w:rPr>
          <w:sz w:val="14"/>
        </w:rPr>
        <w:t xml:space="preserve"> fiery rhetoric is resonating with voters. </w:t>
      </w:r>
      <w:r w:rsidRPr="0026117A">
        <w:rPr>
          <w:rStyle w:val="StyleUnderline"/>
        </w:rPr>
        <w:t xml:space="preserve">López </w:t>
      </w:r>
      <w:proofErr w:type="spellStart"/>
      <w:r w:rsidRPr="0026117A">
        <w:rPr>
          <w:rStyle w:val="StyleUnderline"/>
        </w:rPr>
        <w:t>Obrador</w:t>
      </w:r>
      <w:proofErr w:type="spellEnd"/>
      <w:r w:rsidRPr="0026117A">
        <w:rPr>
          <w:rStyle w:val="StyleUnderline"/>
        </w:rPr>
        <w:t xml:space="preserve"> “answers to his domestic constituencies, especially as many </w:t>
      </w:r>
      <w:proofErr w:type="gramStart"/>
      <w:r w:rsidRPr="0026117A">
        <w:rPr>
          <w:rStyle w:val="StyleUnderline"/>
        </w:rPr>
        <w:t>feel</w:t>
      </w:r>
      <w:proofErr w:type="gramEnd"/>
      <w:r w:rsidRPr="0026117A">
        <w:rPr>
          <w:rStyle w:val="StyleUnderline"/>
        </w:rPr>
        <w:t xml:space="preserve"> that Peña Nieto has been like Trump’s doormat,”</w:t>
      </w:r>
      <w:r w:rsidRPr="0026117A">
        <w:rPr>
          <w:sz w:val="14"/>
        </w:rPr>
        <w:t xml:space="preserve"> said Ana Quintana, senior analyst on Latin America and the Western Hemisphere at the Heritage Foundation.</w:t>
      </w:r>
    </w:p>
    <w:p w14:paraId="2C803B20" w14:textId="72201F5C" w:rsidR="001F7572" w:rsidRDefault="001F7572" w:rsidP="008C341E">
      <w:pPr>
        <w:pStyle w:val="Heading4"/>
      </w:pPr>
      <w:r>
        <w:t xml:space="preserve">Tag me, more </w:t>
      </w:r>
      <w:r w:rsidR="008C341E">
        <w:t>AMLO won’t work with trump cards</w:t>
      </w:r>
    </w:p>
    <w:p w14:paraId="555FF2A0" w14:textId="335A2473" w:rsidR="008C341E" w:rsidRPr="008C341E" w:rsidRDefault="008C341E" w:rsidP="008C341E">
      <w:r w:rsidRPr="008C341E">
        <w:t>MATTHEW DOWD Jun 21, 2018, 2:51 PM ET</w:t>
      </w:r>
      <w:r>
        <w:t>, “</w:t>
      </w:r>
      <w:r w:rsidRPr="008C341E">
        <w:t>Why the upcoming presidential election</w:t>
      </w:r>
      <w:r>
        <w:t xml:space="preserve"> in Mexico matters to Americans” </w:t>
      </w:r>
      <w:hyperlink r:id="rId8" w:history="1">
        <w:r w:rsidRPr="00434DFB">
          <w:rPr>
            <w:rStyle w:val="Hyperlink"/>
          </w:rPr>
          <w:t>https://abcnews.go.com/Politics/upcoming-presidential-election-mexico-matters-americans-column/story?id=56060865</w:t>
        </w:r>
      </w:hyperlink>
      <w:r>
        <w:t xml:space="preserve"> </w:t>
      </w:r>
      <w:r w:rsidRPr="008C341E">
        <w:t>Matthew John Dowd is an American political consultant. He was the chief strategist for the Bush-Cheney 2004 presidential campaign and is the current ABC News political analyst</w:t>
      </w:r>
      <w:r w:rsidR="00D548C5">
        <w:t xml:space="preserve"> </w:t>
      </w:r>
      <w:r w:rsidR="00D548C5" w:rsidRPr="00D548C5">
        <w:rPr>
          <w:sz w:val="18"/>
          <w:szCs w:val="18"/>
        </w:rPr>
        <w:t>//OM</w:t>
      </w:r>
    </w:p>
    <w:p w14:paraId="5CB47434" w14:textId="3A13A23D" w:rsidR="001F7572" w:rsidRPr="0026117A" w:rsidRDefault="001F7572" w:rsidP="001F7572">
      <w:pPr>
        <w:rPr>
          <w:sz w:val="14"/>
        </w:rPr>
      </w:pPr>
      <w:r w:rsidRPr="0026117A">
        <w:rPr>
          <w:sz w:val="14"/>
        </w:rPr>
        <w:t xml:space="preserve">As the political and human struggle on immigration continues to unfold, many Americans are focused on how this national crisis will affect the November elections. </w:t>
      </w:r>
      <w:r w:rsidRPr="0026117A">
        <w:rPr>
          <w:rStyle w:val="StyleUnderline"/>
        </w:rPr>
        <w:t xml:space="preserve">But there is an election south of the border that is likely to have huge implications for President Trump and our relations with a key country in our hemisphere. </w:t>
      </w:r>
      <w:r w:rsidRPr="0026117A">
        <w:rPr>
          <w:sz w:val="14"/>
        </w:rPr>
        <w:t>At this point, U.S. relations with the two major countries in North America -- Canada and Mexico -- are at the lowest point in my lifetime. Trump recently insulted the leader of Canada, Justin Trudeau, and has instituted tariffs on our northern neighbor that have upset people in both countries</w:t>
      </w:r>
      <w:r w:rsidRPr="0026117A">
        <w:rPr>
          <w:rStyle w:val="StyleUnderline"/>
        </w:rPr>
        <w:t>. Trump’s stand on building a border wall and his harsh immigration policies toward Mexico has alienated this once key ally, and it is only bound to get worse in the aftermath of the elections in Mexico on July 1</w:t>
      </w:r>
      <w:r w:rsidRPr="0026117A">
        <w:rPr>
          <w:sz w:val="14"/>
        </w:rPr>
        <w:t xml:space="preserve">. While Pena Nieto, the incumbent president of Mexico, has infrequently pushed back against Trump, he has been very circumspect in his words and actions. He has tried to keep the ties between Mexico and America strong. Nieto is limited to one term and his likely successor will be Andres Manuel Lopez </w:t>
      </w:r>
      <w:proofErr w:type="spellStart"/>
      <w:r w:rsidRPr="0026117A">
        <w:rPr>
          <w:sz w:val="14"/>
        </w:rPr>
        <w:t>Obrador</w:t>
      </w:r>
      <w:proofErr w:type="spellEnd"/>
      <w:r w:rsidRPr="0026117A">
        <w:rPr>
          <w:sz w:val="14"/>
        </w:rPr>
        <w:t xml:space="preserve">, a left-leaning nationalist known by many as AMLO. </w:t>
      </w:r>
      <w:r w:rsidRPr="0026117A">
        <w:rPr>
          <w:rStyle w:val="StyleUnderline"/>
        </w:rPr>
        <w:t>AMLO is more than 20 points ahead of his nearest competitor and has a very high probability of winning by a landslide. He has gone out of his way to say relations with the United States will change and has promised to confront Trump forcefully as president. “Trump and his advisers speak of the Mexicans the way Hitler and the Nazis referred to the Jews, just before undertaking the infamous persecution and the abominable extermination,”</w:t>
      </w:r>
      <w:r w:rsidRPr="0026117A">
        <w:rPr>
          <w:sz w:val="14"/>
        </w:rPr>
        <w:t xml:space="preserve"> he said recently about the Trump administration. I can point to three reasons why AMLO is likely to succeed overwhelmingly in his election in 10 days. 1. As we have seen in America, and in many countries throughout the world, there is a rising tide of nationalism that is occurring. Many citizens have been left behind in the global economy and a wave of protectionism has gripped people in their frustration and anger. Without leaders offering a new thoughtful international approach and incumbent leaders trying to protect the status quo, many voters are turning inward and looking to protect only their country. President Macron of France and Trudeau of Canada were able to succeed in this environment of global fear because they were able to speak compellingly for change and hope without resorting to nationalism. The incumbent legacy parties in Mexico do not have candidates who were inspirational or who presented a platform of change, and thus a leftist nationalist will likely be elected in Mexico. 2. For nearly a century, power in Mexico has been held by the two major incumbent parties -- PRI and PAN -- and voters in Mexico are tired of this status quo. While AMLO has been popular in past elections he was never able to beat the incumbent parties, but today voters feel unrepresented by these two parties and are willing to go for something new and different. We see this same phenomenon beginning to occur in the United States. The fastest rising and largest group of voters in America are independents. Both major parties are viewed unfavorably by </w:t>
      </w:r>
      <w:proofErr w:type="gramStart"/>
      <w:r w:rsidRPr="0026117A">
        <w:rPr>
          <w:sz w:val="14"/>
        </w:rPr>
        <w:t>a majority of</w:t>
      </w:r>
      <w:proofErr w:type="gramEnd"/>
      <w:r w:rsidRPr="0026117A">
        <w:rPr>
          <w:sz w:val="14"/>
        </w:rPr>
        <w:t xml:space="preserve"> Americans even though Democrats have an advantage now over Republicans. Moreover, there are not many viable independents who are running for office, but that day is coming. Though AMLO represents a minor party, he is seen as an independent and will win in part because of that. 3. Maybe most importantly, AMLO is going to win to a large degree because of Trump’s harsh words and actions towards Mexico and its citizens. Trump has created a political environment in Mexico where voters there want a strong leader who will push back against him. Mexico's citizens see Trump as a bully and are turning to AMLO to stand up for their interests. </w:t>
      </w:r>
      <w:r w:rsidRPr="0026117A">
        <w:rPr>
          <w:rStyle w:val="StyleUnderline"/>
        </w:rPr>
        <w:t>If the White House thinks the relationship with Mexico today is complicated and uneasy, government officials will need to get ready for a dynamic with serious conflicts when AMLO is elected. This is a relationship headed from counseling to possibly divorce court. It is an amazing phenomenon that the United States will soon have strained relationships with two of our longtime allies.</w:t>
      </w:r>
      <w:r w:rsidRPr="0026117A">
        <w:rPr>
          <w:sz w:val="14"/>
        </w:rPr>
        <w:t xml:space="preserve"> </w:t>
      </w:r>
      <w:proofErr w:type="gramStart"/>
      <w:r w:rsidRPr="0026117A">
        <w:rPr>
          <w:sz w:val="14"/>
        </w:rPr>
        <w:t>So</w:t>
      </w:r>
      <w:proofErr w:type="gramEnd"/>
      <w:r w:rsidRPr="0026117A">
        <w:rPr>
          <w:sz w:val="14"/>
        </w:rPr>
        <w:t xml:space="preserve"> while political analysts and the press focus on the midterm elections and what course corrections those might bring come November, this election coming soon in Mexico will have dramatic consequences as well.</w:t>
      </w:r>
    </w:p>
    <w:p w14:paraId="1E43CD5D" w14:textId="2A2A1C0A" w:rsidR="000237BB" w:rsidRDefault="000237BB" w:rsidP="001F7572"/>
    <w:p w14:paraId="2C826867" w14:textId="39C558BA" w:rsidR="000237BB" w:rsidRDefault="000237BB" w:rsidP="000237BB">
      <w:pPr>
        <w:pStyle w:val="Heading3"/>
      </w:pPr>
      <w:r>
        <w:t xml:space="preserve">Heg isn’t key to middle east/ heg bad / can’t solve </w:t>
      </w:r>
    </w:p>
    <w:p w14:paraId="62E9BD2C" w14:textId="77777777" w:rsidR="000237BB" w:rsidRPr="000237BB" w:rsidRDefault="000237BB" w:rsidP="000237BB"/>
    <w:p w14:paraId="518EA00A" w14:textId="42BE7F66" w:rsidR="000237BB" w:rsidRDefault="000237BB" w:rsidP="000237BB">
      <w:pPr>
        <w:pStyle w:val="Heading4"/>
      </w:pPr>
      <w:r>
        <w:t>And, violence in the Middle east peaked and grew with the growth of US hegemony, it doesn’t solve</w:t>
      </w:r>
    </w:p>
    <w:p w14:paraId="212A4479" w14:textId="54CF0153" w:rsidR="000237BB" w:rsidRPr="000237BB" w:rsidRDefault="000237BB" w:rsidP="000237BB">
      <w:r w:rsidRPr="000237BB">
        <w:t xml:space="preserve">Gilbert </w:t>
      </w:r>
      <w:proofErr w:type="spellStart"/>
      <w:r w:rsidRPr="000237BB">
        <w:t>Achcar</w:t>
      </w:r>
      <w:proofErr w:type="spellEnd"/>
      <w:r w:rsidRPr="000237BB">
        <w:t>, Tom Mills</w:t>
      </w:r>
      <w:r>
        <w:t xml:space="preserve"> </w:t>
      </w:r>
      <w:r w:rsidRPr="000237BB">
        <w:t xml:space="preserve">01 June, 2015 </w:t>
      </w:r>
      <w:r>
        <w:t>“</w:t>
      </w:r>
      <w:r w:rsidRPr="000237BB">
        <w:t>The End Of Empire?: Violence And US Hegemony In The Middle East</w:t>
      </w:r>
      <w:r>
        <w:t xml:space="preserve">” New Left project, </w:t>
      </w:r>
      <w:hyperlink r:id="rId9" w:history="1">
        <w:r w:rsidRPr="00434DFB">
          <w:rPr>
            <w:rStyle w:val="Hyperlink"/>
          </w:rPr>
          <w:t xml:space="preserve">http://www.newleftproject.org/index.php/site/article_comments/the_end_of_empire_ </w:t>
        </w:r>
        <w:proofErr w:type="spellStart"/>
        <w:r w:rsidRPr="00434DFB">
          <w:rPr>
            <w:rStyle w:val="Hyperlink"/>
          </w:rPr>
          <w:t>violence_and_us_</w:t>
        </w:r>
      </w:hyperlink>
      <w:r w:rsidRPr="000237BB">
        <w:t>hegemony_in_the_middle_east</w:t>
      </w:r>
      <w:proofErr w:type="spellEnd"/>
      <w:r>
        <w:t xml:space="preserve"> </w:t>
      </w:r>
      <w:r w:rsidR="007F766C" w:rsidRPr="007F766C">
        <w:t xml:space="preserve">Gilbert </w:t>
      </w:r>
      <w:proofErr w:type="spellStart"/>
      <w:r w:rsidR="007F766C" w:rsidRPr="007F766C">
        <w:t>Achcar</w:t>
      </w:r>
      <w:proofErr w:type="spellEnd"/>
      <w:r w:rsidR="007F766C" w:rsidRPr="007F766C">
        <w:t xml:space="preserve"> is a Lebanese academic, writer, and socialist. He is a Professor of Development Studies and International Relations at the School of Oriental and African Studies of the University of London.</w:t>
      </w:r>
      <w:r w:rsidR="007F766C">
        <w:t xml:space="preserve"> </w:t>
      </w:r>
      <w:r w:rsidR="007F766C" w:rsidRPr="007F766C">
        <w:t xml:space="preserve">Tom Mills is a researcher and PhD candidate at the School of Applied Sciences at the University of Bath. His doctoral research examines the BBC’s relationship with economics elites and the </w:t>
      </w:r>
      <w:proofErr w:type="gramStart"/>
      <w:r w:rsidR="007F766C" w:rsidRPr="007F766C">
        <w:t>state.</w:t>
      </w:r>
      <w:r w:rsidR="00D548C5" w:rsidRPr="00D548C5">
        <w:rPr>
          <w:sz w:val="18"/>
          <w:szCs w:val="18"/>
        </w:rPr>
        <w:t>/</w:t>
      </w:r>
      <w:proofErr w:type="gramEnd"/>
      <w:r w:rsidR="00D548C5" w:rsidRPr="00D548C5">
        <w:rPr>
          <w:sz w:val="18"/>
          <w:szCs w:val="18"/>
        </w:rPr>
        <w:t>/OM</w:t>
      </w:r>
    </w:p>
    <w:p w14:paraId="1D542BA4" w14:textId="721A6821" w:rsidR="000237BB" w:rsidRPr="007F766C" w:rsidRDefault="000237BB" w:rsidP="000237BB">
      <w:pPr>
        <w:rPr>
          <w:sz w:val="14"/>
        </w:rPr>
      </w:pPr>
      <w:r w:rsidRPr="007F766C">
        <w:rPr>
          <w:sz w:val="14"/>
        </w:rPr>
        <w:t>Violence in the region is not new, alas. If anything</w:t>
      </w:r>
      <w:r w:rsidRPr="0026117A">
        <w:rPr>
          <w:rStyle w:val="StyleUnderline"/>
        </w:rPr>
        <w:t>, the peak of violence coincided with the peak of US hegemony. Think of the violence of the US onslaught on Iraq in 1991, which turned that country back to the Stone Age</w:t>
      </w:r>
      <w:r w:rsidRPr="007F766C">
        <w:rPr>
          <w:sz w:val="14"/>
        </w:rPr>
        <w:t xml:space="preserve"> in the words of the UN special reporter. Think of </w:t>
      </w:r>
      <w:r w:rsidRPr="0026117A">
        <w:rPr>
          <w:rStyle w:val="StyleUnderline"/>
        </w:rPr>
        <w:t>the devastating embargo imposed on Iraq thereafter, which caused the death of 90,000 people,</w:t>
      </w:r>
      <w:r w:rsidRPr="007F766C">
        <w:rPr>
          <w:sz w:val="14"/>
        </w:rPr>
        <w:t xml:space="preserve"> by UN estimates, </w:t>
      </w:r>
      <w:r w:rsidRPr="0026117A">
        <w:rPr>
          <w:rStyle w:val="StyleUnderline"/>
        </w:rPr>
        <w:t>every year for twelve years</w:t>
      </w:r>
      <w:r w:rsidRPr="007F766C">
        <w:rPr>
          <w:sz w:val="14"/>
        </w:rPr>
        <w:t>, while the country was under almost continual bombing. And then think of the shift after 9/11 and the invasion and occupation of Iraq in 2003</w:t>
      </w:r>
      <w:r w:rsidRPr="0026117A">
        <w:rPr>
          <w:rStyle w:val="StyleUnderline"/>
        </w:rPr>
        <w:t>. Think of the level of violence reached in Iraq soon afterwards, especially the brutality of US occupation. The idea that it is the decline of US influence that led to increased violence will then appear what it truly is: a completely absurd proposition. The fact is that the United States is mainly responsible for the levels of violence reached in the Middle East.</w:t>
      </w:r>
      <w:r w:rsidRPr="007F766C">
        <w:rPr>
          <w:sz w:val="14"/>
        </w:rPr>
        <w:t xml:space="preserve"> This is not to say that the US has sole responsibility, nor to exonerate the Arab regimes, nor even to overlook the failing by the progressive movements in the region in providing an alternative. But the main responsibility is </w:t>
      </w:r>
      <w:proofErr w:type="gramStart"/>
      <w:r w:rsidRPr="007F766C">
        <w:rPr>
          <w:sz w:val="14"/>
        </w:rPr>
        <w:t>definitely that</w:t>
      </w:r>
      <w:proofErr w:type="gramEnd"/>
      <w:r w:rsidRPr="007F766C">
        <w:rPr>
          <w:sz w:val="14"/>
        </w:rPr>
        <w:t xml:space="preserve"> of the United States. </w:t>
      </w:r>
      <w:proofErr w:type="gramStart"/>
      <w:r w:rsidRPr="007F766C">
        <w:rPr>
          <w:sz w:val="14"/>
        </w:rPr>
        <w:t>First of all</w:t>
      </w:r>
      <w:proofErr w:type="gramEnd"/>
      <w:r w:rsidRPr="007F766C">
        <w:rPr>
          <w:sz w:val="14"/>
        </w:rPr>
        <w:t xml:space="preserve">, </w:t>
      </w:r>
      <w:r w:rsidRPr="0026117A">
        <w:rPr>
          <w:rStyle w:val="StyleUnderline"/>
        </w:rPr>
        <w:t>the United States has been cultivating despotic regimes in the region for several decades, thereby sowing the seeds of violence; and it has been cultivating the most extreme type of fundamentalism through its alliance with the Saudi kingdom, by far the most repressive, reactionary, antidemocratic and anti-women state on Earth.</w:t>
      </w:r>
      <w:r w:rsidRPr="007F766C">
        <w:rPr>
          <w:sz w:val="14"/>
        </w:rPr>
        <w:t xml:space="preserve"> The United States played a major role in defeating the progressive, </w:t>
      </w:r>
      <w:proofErr w:type="gramStart"/>
      <w:r w:rsidRPr="007F766C">
        <w:rPr>
          <w:sz w:val="14"/>
        </w:rPr>
        <w:t>secular ,Arab</w:t>
      </w:r>
      <w:proofErr w:type="gramEnd"/>
      <w:r w:rsidRPr="007F766C">
        <w:rPr>
          <w:sz w:val="14"/>
        </w:rPr>
        <w:t xml:space="preserve"> nationalist regional </w:t>
      </w:r>
      <w:proofErr w:type="spellStart"/>
      <w:r w:rsidRPr="007F766C">
        <w:rPr>
          <w:sz w:val="14"/>
        </w:rPr>
        <w:t>radicalisation</w:t>
      </w:r>
      <w:proofErr w:type="spellEnd"/>
      <w:r w:rsidRPr="007F766C">
        <w:rPr>
          <w:sz w:val="14"/>
        </w:rPr>
        <w:t xml:space="preserve"> that was led by Nasser’s Egypt, fostering Islamic fundamentalism as a major weapon against it. </w:t>
      </w:r>
      <w:r w:rsidRPr="0026117A">
        <w:rPr>
          <w:rStyle w:val="StyleUnderline"/>
        </w:rPr>
        <w:t>Washington is also responsible for very high levels of violence through its unconditional support for the State of Israel. In fact, a decisive turning point in the levels of violence in the region was the Israeli invasion of Lebanon in 1982.</w:t>
      </w:r>
      <w:r w:rsidRPr="007F766C">
        <w:rPr>
          <w:sz w:val="14"/>
        </w:rPr>
        <w:t xml:space="preserve"> We could go on. In so many ways therefore, </w:t>
      </w:r>
      <w:r w:rsidRPr="0026117A">
        <w:rPr>
          <w:rStyle w:val="StyleUnderline"/>
        </w:rPr>
        <w:t>the US has been sowing the seeds of violence in the region – a violence it directly contributed to with the invasion and occupation of Iraq in 2003, the torture at Abu Ghraib and the attempts to use sectarian cleavages to control the country, thus creating the conditions for everything we are witnessing today. All this provided the most direct background to the rise of ISIS. The spread of the most reactionary brand of Islamic fundamentalism, and the degree of violence in Iraq under US-British occupation</w:t>
      </w:r>
      <w:r w:rsidRPr="007F766C">
        <w:rPr>
          <w:sz w:val="14"/>
        </w:rPr>
        <w:t xml:space="preserve">: these are the two main factors at the roots of ISIS. But you also have the fact that the United States refused to arm the mainstream Syrian opposition as it emerged after the first few months of the uprising, when the uprising started turning into a civil war in response to the regime’s murderous onslaught, fully backed by Iran and Russia. </w:t>
      </w:r>
      <w:r w:rsidRPr="007F766C">
        <w:rPr>
          <w:rStyle w:val="StyleUnderline"/>
        </w:rPr>
        <w:t>The United States refused to provide the initial Syrian mainstream opposition with the defensive weapons it was requesting, above all anti-aircraft weapons, and even forbade its regional allies from providing such weapons. This led to what we have been seeing: an extremely ruthless regime with a total free hand to use air power in the most devastating and cruel way against the population, along with a full range of deadly weapons, including chemical weapons</w:t>
      </w:r>
      <w:r w:rsidRPr="007F766C">
        <w:rPr>
          <w:sz w:val="14"/>
        </w:rPr>
        <w:t xml:space="preserve">. Obama’s so-called ‘red line’ when it came to chemical weapons was only meant to reassure Israel. But Washington just contemplated Syria being destroyed, creating a sharp feeling there that the United States and Israel are both very happy to see Syria torn apart. </w:t>
      </w:r>
      <w:r w:rsidRPr="007F766C">
        <w:rPr>
          <w:rStyle w:val="StyleUnderline"/>
        </w:rPr>
        <w:t xml:space="preserve">The Iran-assisted Syrian regime’s violence was the major reason for the growth of ISIS in </w:t>
      </w:r>
      <w:proofErr w:type="gramStart"/>
      <w:r w:rsidRPr="007F766C">
        <w:rPr>
          <w:rStyle w:val="StyleUnderline"/>
        </w:rPr>
        <w:t>Syria, and</w:t>
      </w:r>
      <w:proofErr w:type="gramEnd"/>
      <w:r w:rsidRPr="007F766C">
        <w:rPr>
          <w:rStyle w:val="StyleUnderline"/>
        </w:rPr>
        <w:t xml:space="preserve"> was complemented by the anti-Sunni sectarian policy of the Iran-sponsored Maliki government in Iraq. Shocking violence breeds shocking violence through a rise to the extremes that leads into what I called some years ago ‘the clash of barbarisms’, a clash in which the United States is the main culprit and protagonist</w:t>
      </w:r>
      <w:r w:rsidRPr="007F766C">
        <w:rPr>
          <w:sz w:val="14"/>
        </w:rPr>
        <w:t>.</w:t>
      </w:r>
    </w:p>
    <w:p w14:paraId="7A19BC83" w14:textId="77777777" w:rsidR="00316156" w:rsidRPr="000237BB" w:rsidRDefault="00316156" w:rsidP="000237BB"/>
    <w:p w14:paraId="22907CC9" w14:textId="77777777" w:rsidR="00316156" w:rsidRPr="00D909A1" w:rsidRDefault="00316156" w:rsidP="00316156">
      <w:pPr>
        <w:pStyle w:val="Heading4"/>
      </w:pPr>
      <w:r>
        <w:t xml:space="preserve">Trump </w:t>
      </w:r>
      <w:r w:rsidRPr="009E0AA1">
        <w:t>wrecks</w:t>
      </w:r>
      <w:r>
        <w:t xml:space="preserve"> hegemonic legitimacy – </w:t>
      </w:r>
      <w:r w:rsidRPr="009E0AA1">
        <w:rPr>
          <w:u w:val="single"/>
        </w:rPr>
        <w:t>retrenchment</w:t>
      </w:r>
      <w:r>
        <w:t xml:space="preserve">, </w:t>
      </w:r>
      <w:r w:rsidRPr="009E0AA1">
        <w:rPr>
          <w:u w:val="single"/>
        </w:rPr>
        <w:t>withdrawal</w:t>
      </w:r>
      <w:r>
        <w:t xml:space="preserve"> from institutions, </w:t>
      </w:r>
      <w:r w:rsidRPr="009E0AA1">
        <w:rPr>
          <w:u w:val="single"/>
        </w:rPr>
        <w:t>severs</w:t>
      </w:r>
      <w:r>
        <w:t xml:space="preserve"> alliances</w:t>
      </w:r>
    </w:p>
    <w:p w14:paraId="1C0FE6AA" w14:textId="77777777" w:rsidR="00316156" w:rsidRPr="005C4599" w:rsidRDefault="00316156" w:rsidP="00316156">
      <w:proofErr w:type="spellStart"/>
      <w:r w:rsidRPr="005C4599">
        <w:rPr>
          <w:b/>
          <w:bCs/>
          <w:sz w:val="26"/>
          <w:szCs w:val="26"/>
        </w:rPr>
        <w:t>Braaten</w:t>
      </w:r>
      <w:proofErr w:type="spellEnd"/>
      <w:r w:rsidRPr="005C4599">
        <w:rPr>
          <w:b/>
          <w:bCs/>
          <w:sz w:val="26"/>
          <w:szCs w:val="26"/>
        </w:rPr>
        <w:t xml:space="preserve"> 16, </w:t>
      </w:r>
      <w:r w:rsidRPr="005C4599">
        <w:t xml:space="preserve">Daniel </w:t>
      </w:r>
      <w:proofErr w:type="spellStart"/>
      <w:r w:rsidRPr="005C4599">
        <w:t>Braaten</w:t>
      </w:r>
      <w:proofErr w:type="spellEnd"/>
      <w:r w:rsidRPr="005C4599">
        <w:t xml:space="preserve">, Assistant Professor of Political Science at Texas Lutheran University.  His main research interests are in the areas of global governance, human rights, and U.S. foreign policy.  His research has been published in the Review of International Studies, Journal of Peace Research, Journal of Human Rights, and Human Rights Review. ["WPTPN: The Legitimacy of American Hegemony in the Age of Trump," </w:t>
      </w:r>
      <w:r>
        <w:t>Duck of Minerva</w:t>
      </w:r>
      <w:r w:rsidRPr="005C4599">
        <w:t xml:space="preserve">, </w:t>
      </w:r>
      <w:r>
        <w:t>12-03-16</w:t>
      </w:r>
      <w:r w:rsidRPr="005C4599">
        <w:t>, http://duckofminerva.com/2016/12/the-legitimacy-of-american-hegemony-in-the-age-of-trump.html]//ARK1</w:t>
      </w:r>
    </w:p>
    <w:p w14:paraId="2910D1B7" w14:textId="77777777" w:rsidR="00316156" w:rsidRDefault="00316156" w:rsidP="00316156">
      <w:pPr>
        <w:rPr>
          <w:u w:val="single"/>
        </w:rPr>
      </w:pPr>
      <w:r w:rsidRPr="005C4599">
        <w:rPr>
          <w:u w:val="single"/>
        </w:rPr>
        <w:t>My use of the term hegemony is only to acknowledge the role the U.S. has taken to build, maintain, and benefit from the post-World War II global order and how Trump’s foreign policy may impact America’s role in maintaining this system going forward</w:t>
      </w:r>
      <w:r w:rsidRPr="00D86F1B">
        <w:rPr>
          <w:sz w:val="16"/>
        </w:rPr>
        <w:t xml:space="preserve">. </w:t>
      </w:r>
      <w:r w:rsidRPr="00D86F1B">
        <w:rPr>
          <w:u w:val="single"/>
        </w:rPr>
        <w:t>Already commentators are arguing that a</w:t>
      </w:r>
      <w:r w:rsidRPr="00D86F1B">
        <w:rPr>
          <w:sz w:val="16"/>
        </w:rPr>
        <w:t xml:space="preserve"> </w:t>
      </w:r>
      <w:r w:rsidRPr="005C4599">
        <w:rPr>
          <w:rStyle w:val="Emphasis"/>
        </w:rPr>
        <w:t>Trump Presidency</w:t>
      </w:r>
      <w:r w:rsidRPr="00D86F1B">
        <w:rPr>
          <w:sz w:val="16"/>
        </w:rPr>
        <w:t xml:space="preserve"> (coupled with the Brexit vote and a global surge in nationalism) </w:t>
      </w:r>
      <w:r w:rsidRPr="005C4599">
        <w:rPr>
          <w:rStyle w:val="Emphasis"/>
        </w:rPr>
        <w:t>spells the end of this system</w:t>
      </w:r>
      <w:r w:rsidRPr="00D86F1B">
        <w:rPr>
          <w:sz w:val="16"/>
        </w:rPr>
        <w:t xml:space="preserve">. </w:t>
      </w:r>
      <w:r w:rsidRPr="00C55743">
        <w:rPr>
          <w:u w:val="single"/>
        </w:rPr>
        <w:t xml:space="preserve">So how might a </w:t>
      </w:r>
      <w:r w:rsidRPr="00C55743">
        <w:rPr>
          <w:rStyle w:val="Emphasis"/>
        </w:rPr>
        <w:t>Trump presidency</w:t>
      </w:r>
      <w:r w:rsidRPr="00C55743">
        <w:rPr>
          <w:u w:val="single"/>
        </w:rPr>
        <w:t xml:space="preserve"> </w:t>
      </w:r>
      <w:r w:rsidRPr="00C55743">
        <w:rPr>
          <w:rStyle w:val="Emphasis"/>
        </w:rPr>
        <w:t>undermine</w:t>
      </w:r>
      <w:r w:rsidRPr="00C55743">
        <w:rPr>
          <w:u w:val="single"/>
        </w:rPr>
        <w:t xml:space="preserve"> the </w:t>
      </w:r>
      <w:r w:rsidRPr="00C55743">
        <w:rPr>
          <w:rStyle w:val="Emphasis"/>
        </w:rPr>
        <w:t>legitimacy</w:t>
      </w:r>
      <w:r w:rsidRPr="00C55743">
        <w:rPr>
          <w:u w:val="single"/>
        </w:rPr>
        <w:t xml:space="preserve"> that </w:t>
      </w:r>
      <w:r w:rsidRPr="00C55743">
        <w:rPr>
          <w:rStyle w:val="Emphasis"/>
        </w:rPr>
        <w:t>underlies America’s hegemonic position</w:t>
      </w:r>
      <w:r w:rsidRPr="00C55743">
        <w:rPr>
          <w:u w:val="single"/>
        </w:rPr>
        <w:t xml:space="preserve"> and the post-World War II system of </w:t>
      </w:r>
      <w:r w:rsidRPr="00C55743">
        <w:rPr>
          <w:rStyle w:val="Emphasis"/>
        </w:rPr>
        <w:t>international institutions</w:t>
      </w:r>
      <w:r w:rsidRPr="00C55743">
        <w:rPr>
          <w:u w:val="single"/>
        </w:rPr>
        <w:t xml:space="preserve">, </w:t>
      </w:r>
      <w:r w:rsidRPr="00C55743">
        <w:rPr>
          <w:rStyle w:val="Emphasis"/>
        </w:rPr>
        <w:t>embedded liberalism</w:t>
      </w:r>
      <w:r w:rsidRPr="00C55743">
        <w:rPr>
          <w:u w:val="single"/>
        </w:rPr>
        <w:t xml:space="preserve">, and </w:t>
      </w:r>
      <w:r w:rsidRPr="00C55743">
        <w:rPr>
          <w:rStyle w:val="Emphasis"/>
        </w:rPr>
        <w:t>democracy</w:t>
      </w:r>
      <w:r w:rsidRPr="00C55743">
        <w:rPr>
          <w:u w:val="single"/>
        </w:rPr>
        <w:t>?</w:t>
      </w:r>
      <w:r>
        <w:rPr>
          <w:u w:val="single"/>
        </w:rPr>
        <w:t xml:space="preserve"> </w:t>
      </w:r>
      <w:r w:rsidRPr="00D86F1B">
        <w:rPr>
          <w:sz w:val="16"/>
        </w:rPr>
        <w:t xml:space="preserve">Legitimacy is rightful authority and is essential for the effectiveness of any political order whether domestic or international. </w:t>
      </w:r>
      <w:r w:rsidRPr="00C55743">
        <w:rPr>
          <w:u w:val="single"/>
        </w:rPr>
        <w:t>Hegemonic legitimacy then is the rightful authority accrued to the most powerful state in the international system</w:t>
      </w:r>
      <w:r w:rsidRPr="00D86F1B">
        <w:rPr>
          <w:sz w:val="16"/>
        </w:rPr>
        <w:t xml:space="preserve">. </w:t>
      </w:r>
      <w:r w:rsidRPr="00C55743">
        <w:rPr>
          <w:u w:val="single"/>
        </w:rPr>
        <w:t xml:space="preserve">A </w:t>
      </w:r>
      <w:r w:rsidRPr="00C55743">
        <w:rPr>
          <w:rStyle w:val="Emphasis"/>
        </w:rPr>
        <w:t>hegemonic state cannot exercise effective leadership</w:t>
      </w:r>
      <w:r w:rsidRPr="00C55743">
        <w:rPr>
          <w:u w:val="single"/>
        </w:rPr>
        <w:t xml:space="preserve"> if its actions are viewed as illegitimate, and one might go so far as to say a powerful state cannot become a hegemonic state </w:t>
      </w:r>
      <w:r w:rsidRPr="00C55743">
        <w:rPr>
          <w:rStyle w:val="Emphasis"/>
        </w:rPr>
        <w:t>without legitimacy</w:t>
      </w:r>
      <w:r w:rsidRPr="00D86F1B">
        <w:rPr>
          <w:sz w:val="16"/>
        </w:rPr>
        <w:t xml:space="preserve">. A powerful state without legitimacy is just that – a powerful state, which may be able to influence political outcomes to a certain degree through coercion and the application of material </w:t>
      </w:r>
      <w:proofErr w:type="gramStart"/>
      <w:r w:rsidRPr="00D86F1B">
        <w:rPr>
          <w:sz w:val="16"/>
        </w:rPr>
        <w:t>power, but</w:t>
      </w:r>
      <w:proofErr w:type="gramEnd"/>
      <w:r w:rsidRPr="00D86F1B">
        <w:rPr>
          <w:sz w:val="16"/>
        </w:rPr>
        <w:t xml:space="preserve"> </w:t>
      </w:r>
      <w:r w:rsidRPr="00C55743">
        <w:rPr>
          <w:u w:val="single"/>
        </w:rPr>
        <w:t xml:space="preserve">will never be able to order international politics because it </w:t>
      </w:r>
      <w:r w:rsidRPr="00C55743">
        <w:rPr>
          <w:rStyle w:val="Emphasis"/>
        </w:rPr>
        <w:t>lacks the legitimacy of consent</w:t>
      </w:r>
      <w:r w:rsidRPr="00C55743">
        <w:rPr>
          <w:u w:val="single"/>
        </w:rPr>
        <w:t xml:space="preserve"> from the follower states</w:t>
      </w:r>
      <w:r w:rsidRPr="00D86F1B">
        <w:rPr>
          <w:sz w:val="16"/>
        </w:rPr>
        <w:t xml:space="preserve">. In previous academic work, my coauthor David </w:t>
      </w:r>
      <w:proofErr w:type="spellStart"/>
      <w:r w:rsidRPr="00D86F1B">
        <w:rPr>
          <w:sz w:val="16"/>
        </w:rPr>
        <w:t>Rapkin</w:t>
      </w:r>
      <w:proofErr w:type="spellEnd"/>
      <w:r w:rsidRPr="00D86F1B">
        <w:rPr>
          <w:sz w:val="16"/>
        </w:rPr>
        <w:t xml:space="preserve"> and I argued that America’s hegemonic legitimacy is based on four factors: shared values, open accessible decision-making procedures, strategic restraint, and the provision of global public goods. Based on these four factors </w:t>
      </w:r>
      <w:r w:rsidRPr="00C55743">
        <w:rPr>
          <w:u w:val="single"/>
        </w:rPr>
        <w:t>how might American legitimacy fare under a Trump Presidency?</w:t>
      </w:r>
      <w:r>
        <w:rPr>
          <w:u w:val="single"/>
        </w:rPr>
        <w:t xml:space="preserve"> </w:t>
      </w:r>
      <w:r w:rsidRPr="00D86F1B">
        <w:rPr>
          <w:sz w:val="16"/>
        </w:rPr>
        <w:t xml:space="preserve">Before we can answer that </w:t>
      </w:r>
      <w:proofErr w:type="gramStart"/>
      <w:r w:rsidRPr="00D86F1B">
        <w:rPr>
          <w:sz w:val="16"/>
        </w:rPr>
        <w:t>question</w:t>
      </w:r>
      <w:proofErr w:type="gramEnd"/>
      <w:r w:rsidRPr="00D86F1B">
        <w:rPr>
          <w:sz w:val="16"/>
        </w:rPr>
        <w:t xml:space="preserve"> we need a rough idea of what a Trump foreign policy might look like. During the presidential campaign Donald Trump made many erratic and contradictory promises for what he would do when he was President. Despite the many contradictions of the Trump campaign, as the journalist Evan Osnos shows, he has been consistent on three </w:t>
      </w:r>
      <w:proofErr w:type="gramStart"/>
      <w:r w:rsidRPr="00D86F1B">
        <w:rPr>
          <w:sz w:val="16"/>
        </w:rPr>
        <w:t>main issues</w:t>
      </w:r>
      <w:proofErr w:type="gramEnd"/>
      <w:r w:rsidRPr="00D86F1B">
        <w:rPr>
          <w:sz w:val="16"/>
        </w:rPr>
        <w:t>:</w:t>
      </w:r>
      <w:r>
        <w:rPr>
          <w:sz w:val="16"/>
        </w:rPr>
        <w:t xml:space="preserve"> </w:t>
      </w:r>
      <w:r w:rsidRPr="00D86F1B">
        <w:rPr>
          <w:sz w:val="16"/>
        </w:rPr>
        <w:t>One of them is his belief that the United States is fundamentally being damaged by immigration. Number two is his belief that trade deals have done more damage to the United States than they have helped. And number three is his belief that the United States does too much for the world. As he said in 2015, ‘I want to take back everything that the United States has given the world’.</w:t>
      </w:r>
      <w:r>
        <w:rPr>
          <w:sz w:val="16"/>
        </w:rPr>
        <w:t xml:space="preserve"> </w:t>
      </w:r>
      <w:proofErr w:type="gramStart"/>
      <w:r w:rsidRPr="00D86F1B">
        <w:rPr>
          <w:sz w:val="16"/>
        </w:rPr>
        <w:t xml:space="preserve">Needless to say, </w:t>
      </w:r>
      <w:r w:rsidRPr="00B90C16">
        <w:rPr>
          <w:u w:val="single"/>
        </w:rPr>
        <w:t>this</w:t>
      </w:r>
      <w:proofErr w:type="gramEnd"/>
      <w:r w:rsidRPr="00B90C16">
        <w:rPr>
          <w:u w:val="single"/>
        </w:rPr>
        <w:t xml:space="preserve"> “</w:t>
      </w:r>
      <w:r w:rsidRPr="00BD19D7">
        <w:rPr>
          <w:rStyle w:val="Emphasis"/>
        </w:rPr>
        <w:t>America First</w:t>
      </w:r>
      <w:r w:rsidRPr="00B90C16">
        <w:rPr>
          <w:u w:val="single"/>
        </w:rPr>
        <w:t xml:space="preserve">” foreign policy represents a </w:t>
      </w:r>
      <w:r w:rsidRPr="00BD19D7">
        <w:rPr>
          <w:rStyle w:val="Emphasis"/>
        </w:rPr>
        <w:t>radical departure from</w:t>
      </w:r>
      <w:r w:rsidRPr="00B90C16">
        <w:rPr>
          <w:u w:val="single"/>
        </w:rPr>
        <w:t xml:space="preserve"> the liberal internationalism of Hillary Clinton and Barack Obama and even the Neo-conservatism of George W. Bush in each of the four areas that undergird </w:t>
      </w:r>
      <w:r w:rsidRPr="00BD19D7">
        <w:rPr>
          <w:rStyle w:val="Emphasis"/>
        </w:rPr>
        <w:t>US hegemonic legitimacy</w:t>
      </w:r>
      <w:r w:rsidRPr="00D86F1B">
        <w:rPr>
          <w:sz w:val="16"/>
        </w:rPr>
        <w:t>.</w:t>
      </w:r>
      <w:r>
        <w:rPr>
          <w:sz w:val="16"/>
        </w:rPr>
        <w:t xml:space="preserve"> </w:t>
      </w:r>
      <w:r w:rsidRPr="00B90C16">
        <w:rPr>
          <w:rStyle w:val="Emphasis"/>
        </w:rPr>
        <w:t>Shared Values</w:t>
      </w:r>
      <w:r w:rsidRPr="00D86F1B">
        <w:rPr>
          <w:sz w:val="16"/>
        </w:rPr>
        <w:t>: As Michael Barnett points out, “</w:t>
      </w:r>
      <w:r w:rsidRPr="00BD19D7">
        <w:rPr>
          <w:u w:val="single"/>
        </w:rPr>
        <w:t>Trump’s vision of America in the world is all power and no purpose</w:t>
      </w:r>
      <w:r w:rsidRPr="00D86F1B">
        <w:rPr>
          <w:sz w:val="16"/>
        </w:rPr>
        <w:t xml:space="preserve">.” </w:t>
      </w:r>
      <w:r w:rsidRPr="00BD19D7">
        <w:rPr>
          <w:u w:val="single"/>
        </w:rPr>
        <w:t>His foreign policy does not even make a rhetorical gesture to support for human rights, democracy, the rule of law, or support for global economic prosperity</w:t>
      </w:r>
      <w:r w:rsidRPr="00D86F1B">
        <w:rPr>
          <w:sz w:val="16"/>
        </w:rPr>
        <w:t xml:space="preserve">. In </w:t>
      </w:r>
      <w:proofErr w:type="gramStart"/>
      <w:r w:rsidRPr="00D86F1B">
        <w:rPr>
          <w:sz w:val="16"/>
        </w:rPr>
        <w:t>fact</w:t>
      </w:r>
      <w:proofErr w:type="gramEnd"/>
      <w:r w:rsidRPr="00D86F1B">
        <w:rPr>
          <w:sz w:val="16"/>
        </w:rPr>
        <w:t xml:space="preserve"> </w:t>
      </w:r>
      <w:r w:rsidRPr="00BD19D7">
        <w:rPr>
          <w:u w:val="single"/>
        </w:rPr>
        <w:t>he has explicitly endorsed and advocated for extreme violations of human rights and has open disdain for international humanitarian law not to mention what impact the American economic nationalism advocated for by Trump will have on the rest of the world</w:t>
      </w:r>
      <w:r w:rsidRPr="00D86F1B">
        <w:rPr>
          <w:sz w:val="16"/>
        </w:rPr>
        <w:t xml:space="preserve">. None of this is to say that U.S. foreign policy has always been conducted with support for democracy, human rights, and global economic prosperity at the forefront. The U.S. is certainly guilty of violating many of these values over the past </w:t>
      </w:r>
      <w:proofErr w:type="gramStart"/>
      <w:r w:rsidRPr="00D86F1B">
        <w:rPr>
          <w:sz w:val="16"/>
        </w:rPr>
        <w:t>decades</w:t>
      </w:r>
      <w:proofErr w:type="gramEnd"/>
      <w:r w:rsidRPr="00D86F1B">
        <w:rPr>
          <w:sz w:val="16"/>
        </w:rPr>
        <w:t xml:space="preserve"> but </w:t>
      </w:r>
      <w:r w:rsidRPr="00D86F1B">
        <w:rPr>
          <w:u w:val="single"/>
        </w:rPr>
        <w:t>the U.S. has also made a rhetorical commitment to these values a part of its foreign policy along with actual support for these values in the context of supporting its own national security and domestic economic prosperity</w:t>
      </w:r>
      <w:r w:rsidRPr="00D86F1B">
        <w:rPr>
          <w:sz w:val="16"/>
        </w:rPr>
        <w:t xml:space="preserve">. </w:t>
      </w:r>
      <w:r w:rsidRPr="00BD19D7">
        <w:rPr>
          <w:u w:val="single"/>
        </w:rPr>
        <w:t>What is unprecedented is the open disdain by Trump for many of the values that underlie the current system and his desire to radically alter them.</w:t>
      </w:r>
      <w:r>
        <w:rPr>
          <w:u w:val="single"/>
        </w:rPr>
        <w:t xml:space="preserve"> </w:t>
      </w:r>
      <w:r w:rsidRPr="00B90C16">
        <w:rPr>
          <w:rStyle w:val="Emphasis"/>
        </w:rPr>
        <w:t>Open accessible decision-making procedures</w:t>
      </w:r>
      <w:r w:rsidRPr="00D86F1B">
        <w:rPr>
          <w:sz w:val="16"/>
        </w:rPr>
        <w:t>: Robert Tucker and David Hendrickson argue that o</w:t>
      </w:r>
      <w:r w:rsidRPr="00D86F1B">
        <w:rPr>
          <w:u w:val="single"/>
        </w:rPr>
        <w:t>ne of the pillars of American legitimacy in the post-World War II international order was/is its commitment consensual modes of decision-making</w:t>
      </w:r>
      <w:r w:rsidRPr="00D86F1B">
        <w:rPr>
          <w:sz w:val="16"/>
        </w:rPr>
        <w:t>.</w:t>
      </w:r>
      <w:r>
        <w:rPr>
          <w:sz w:val="16"/>
        </w:rPr>
        <w:t xml:space="preserve"> </w:t>
      </w:r>
      <w:r w:rsidRPr="00D86F1B">
        <w:rPr>
          <w:sz w:val="16"/>
        </w:rPr>
        <w:t xml:space="preserve">This was reflected in the decision-making structures of international institutions such as the UN and World Bank. </w:t>
      </w:r>
      <w:proofErr w:type="gramStart"/>
      <w:r w:rsidRPr="00D86F1B">
        <w:rPr>
          <w:sz w:val="16"/>
        </w:rPr>
        <w:t>Of course</w:t>
      </w:r>
      <w:proofErr w:type="gramEnd"/>
      <w:r w:rsidRPr="00D86F1B">
        <w:rPr>
          <w:sz w:val="16"/>
        </w:rPr>
        <w:t xml:space="preserve"> the U.S. still has decision-making advantages in these institutions and others but their overall structure allows for meaningful input from participating countries. Diplomacy is another key factor in allowing allies access to decision-making procedures and providing a mechanism to let them know their concerns are being heard. </w:t>
      </w:r>
      <w:r w:rsidRPr="00D86F1B">
        <w:rPr>
          <w:rStyle w:val="Emphasis"/>
        </w:rPr>
        <w:t>Trump’s</w:t>
      </w:r>
      <w:r w:rsidRPr="00D86F1B">
        <w:rPr>
          <w:u w:val="single"/>
        </w:rPr>
        <w:t xml:space="preserve"> general </w:t>
      </w:r>
      <w:r w:rsidRPr="00D86F1B">
        <w:rPr>
          <w:rStyle w:val="Emphasis"/>
        </w:rPr>
        <w:t>“America first” approach</w:t>
      </w:r>
      <w:r w:rsidRPr="00D86F1B">
        <w:rPr>
          <w:u w:val="single"/>
        </w:rPr>
        <w:t xml:space="preserve"> to U.S. foreign policy indicates that he will have </w:t>
      </w:r>
      <w:r w:rsidRPr="00D86F1B">
        <w:rPr>
          <w:rStyle w:val="Emphasis"/>
        </w:rPr>
        <w:t>little time for</w:t>
      </w:r>
      <w:r w:rsidRPr="00D86F1B">
        <w:rPr>
          <w:u w:val="single"/>
        </w:rPr>
        <w:t xml:space="preserve"> maintaining a </w:t>
      </w:r>
      <w:r w:rsidRPr="00D86F1B">
        <w:rPr>
          <w:rStyle w:val="Emphasis"/>
        </w:rPr>
        <w:t>commitment to international institutions</w:t>
      </w:r>
      <w:r w:rsidRPr="00D86F1B">
        <w:rPr>
          <w:u w:val="single"/>
        </w:rPr>
        <w:t xml:space="preserve"> and will probably be </w:t>
      </w:r>
      <w:r w:rsidRPr="00D86F1B">
        <w:rPr>
          <w:rStyle w:val="Emphasis"/>
        </w:rPr>
        <w:t>openly hostile to institutions</w:t>
      </w:r>
      <w:r w:rsidRPr="00D86F1B">
        <w:rPr>
          <w:u w:val="single"/>
        </w:rPr>
        <w:t xml:space="preserve"> such as the WTO</w:t>
      </w:r>
      <w:r w:rsidRPr="00D86F1B">
        <w:rPr>
          <w:sz w:val="16"/>
        </w:rPr>
        <w:t xml:space="preserve">. Trump’s appointment of South Carolina Governor Nikki Haley as U.S. Ambassador to the U.N. indicates some willingness to work with the institution but the fact that the Secretary of State appointment has been so fraught does not bode well for traditional American diplomacy. </w:t>
      </w:r>
      <w:r w:rsidRPr="00D86F1B">
        <w:rPr>
          <w:u w:val="single"/>
        </w:rPr>
        <w:t>This</w:t>
      </w:r>
      <w:r w:rsidRPr="00D86F1B">
        <w:rPr>
          <w:sz w:val="16"/>
        </w:rPr>
        <w:t xml:space="preserve">, as Elizabeth Saunders and James </w:t>
      </w:r>
      <w:proofErr w:type="spellStart"/>
      <w:r w:rsidRPr="00D86F1B">
        <w:rPr>
          <w:sz w:val="16"/>
        </w:rPr>
        <w:t>Lebovic</w:t>
      </w:r>
      <w:proofErr w:type="spellEnd"/>
      <w:r w:rsidRPr="00D86F1B">
        <w:rPr>
          <w:sz w:val="16"/>
        </w:rPr>
        <w:t xml:space="preserve"> remind us, </w:t>
      </w:r>
      <w:r w:rsidRPr="00D86F1B">
        <w:rPr>
          <w:u w:val="single"/>
        </w:rPr>
        <w:t xml:space="preserve">is not “splashy” and therefore doesn’t seem to interest the President elect but it is </w:t>
      </w:r>
      <w:r w:rsidRPr="00D86F1B">
        <w:rPr>
          <w:rStyle w:val="Emphasis"/>
        </w:rPr>
        <w:t>vital for maintaining America’s legitimacy</w:t>
      </w:r>
      <w:r w:rsidRPr="00D86F1B">
        <w:rPr>
          <w:u w:val="single"/>
        </w:rPr>
        <w:t>.</w:t>
      </w:r>
      <w:r w:rsidRPr="00D86F1B">
        <w:rPr>
          <w:sz w:val="16"/>
        </w:rPr>
        <w:t xml:space="preserve"> The only international diplomacy Trump does seem interested in is that which will benefit him personally.</w:t>
      </w:r>
      <w:r>
        <w:rPr>
          <w:sz w:val="16"/>
        </w:rPr>
        <w:t xml:space="preserve"> </w:t>
      </w:r>
      <w:r w:rsidRPr="00B90C16">
        <w:rPr>
          <w:rStyle w:val="Emphasis"/>
        </w:rPr>
        <w:t>Strategic Restraint</w:t>
      </w:r>
      <w:r w:rsidRPr="00D86F1B">
        <w:rPr>
          <w:sz w:val="16"/>
        </w:rPr>
        <w:t xml:space="preserve">: </w:t>
      </w:r>
      <w:r w:rsidRPr="00D86F1B">
        <w:rPr>
          <w:u w:val="single"/>
        </w:rPr>
        <w:t xml:space="preserve">The concept of strategic restraint is most closely related with John </w:t>
      </w:r>
      <w:proofErr w:type="spellStart"/>
      <w:r w:rsidRPr="00D86F1B">
        <w:rPr>
          <w:u w:val="single"/>
        </w:rPr>
        <w:t>Ikenberry’s</w:t>
      </w:r>
      <w:proofErr w:type="spellEnd"/>
      <w:r w:rsidRPr="00D86F1B">
        <w:rPr>
          <w:u w:val="single"/>
        </w:rPr>
        <w:t xml:space="preserve"> argument that the U.S. bound itself to international institutions post-World War II </w:t>
      </w:r>
      <w:proofErr w:type="gramStart"/>
      <w:r w:rsidRPr="00D86F1B">
        <w:rPr>
          <w:u w:val="single"/>
        </w:rPr>
        <w:t>in order to</w:t>
      </w:r>
      <w:proofErr w:type="gramEnd"/>
      <w:r w:rsidRPr="00D86F1B">
        <w:rPr>
          <w:u w:val="single"/>
        </w:rPr>
        <w:t xml:space="preserve"> limit some of its own autonomy as a means of inducing follower states to join the order without fear of being dominated</w:t>
      </w:r>
      <w:r w:rsidRPr="00D86F1B">
        <w:rPr>
          <w:sz w:val="16"/>
        </w:rPr>
        <w:t xml:space="preserve">. </w:t>
      </w:r>
      <w:r w:rsidRPr="00D86F1B">
        <w:rPr>
          <w:u w:val="single"/>
        </w:rPr>
        <w:t xml:space="preserve">At its most basic level, </w:t>
      </w:r>
      <w:r w:rsidRPr="00D86F1B">
        <w:rPr>
          <w:rStyle w:val="Emphasis"/>
        </w:rPr>
        <w:t>strategic restraint requires adhering to international law</w:t>
      </w:r>
      <w:r w:rsidRPr="00D86F1B">
        <w:rPr>
          <w:u w:val="single"/>
        </w:rPr>
        <w:t xml:space="preserve"> and </w:t>
      </w:r>
      <w:r w:rsidRPr="002369DD">
        <w:rPr>
          <w:rStyle w:val="Emphasis"/>
        </w:rPr>
        <w:t>maintaining</w:t>
      </w:r>
      <w:r w:rsidRPr="00D86F1B">
        <w:rPr>
          <w:rStyle w:val="Emphasis"/>
        </w:rPr>
        <w:t xml:space="preserve"> treaty obligations</w:t>
      </w:r>
      <w:r w:rsidRPr="00D86F1B">
        <w:rPr>
          <w:sz w:val="16"/>
        </w:rPr>
        <w:t xml:space="preserve">. As part of his first </w:t>
      </w:r>
      <w:proofErr w:type="gramStart"/>
      <w:r w:rsidRPr="00D86F1B">
        <w:rPr>
          <w:sz w:val="16"/>
        </w:rPr>
        <w:t>100 day</w:t>
      </w:r>
      <w:proofErr w:type="gramEnd"/>
      <w:r w:rsidRPr="00D86F1B">
        <w:rPr>
          <w:sz w:val="16"/>
        </w:rPr>
        <w:t xml:space="preserve"> plan, </w:t>
      </w:r>
      <w:r w:rsidRPr="00D86F1B">
        <w:rPr>
          <w:u w:val="single"/>
        </w:rPr>
        <w:t xml:space="preserve">President-elect </w:t>
      </w:r>
      <w:r w:rsidRPr="00D86F1B">
        <w:rPr>
          <w:rStyle w:val="Emphasis"/>
        </w:rPr>
        <w:t>Trump promises to</w:t>
      </w:r>
      <w:r w:rsidRPr="00D86F1B">
        <w:rPr>
          <w:sz w:val="16"/>
        </w:rPr>
        <w:t xml:space="preserve"> </w:t>
      </w:r>
      <w:r w:rsidRPr="00D86F1B">
        <w:rPr>
          <w:u w:val="single"/>
        </w:rPr>
        <w:t xml:space="preserve">re-negotiate or </w:t>
      </w:r>
      <w:r w:rsidRPr="00D86F1B">
        <w:rPr>
          <w:rStyle w:val="Emphasis"/>
        </w:rPr>
        <w:t>withdraw from NAFTA and</w:t>
      </w:r>
      <w:r w:rsidRPr="00D86F1B">
        <w:rPr>
          <w:u w:val="single"/>
        </w:rPr>
        <w:t xml:space="preserve"> effectively withdraw American support for the </w:t>
      </w:r>
      <w:r w:rsidRPr="00D86F1B">
        <w:rPr>
          <w:rStyle w:val="Emphasis"/>
        </w:rPr>
        <w:t>Paris</w:t>
      </w:r>
      <w:r w:rsidRPr="00D86F1B">
        <w:rPr>
          <w:u w:val="single"/>
        </w:rPr>
        <w:t xml:space="preserve"> Climate Accord</w:t>
      </w:r>
      <w:r w:rsidRPr="00D86F1B">
        <w:rPr>
          <w:sz w:val="16"/>
        </w:rPr>
        <w:t xml:space="preserve">. Of course, Trump also made provocative statements throughout the campaign questioning the importance of NATO and America’s commitment to it although there are now some signs that Trump may be softening his opposition. </w:t>
      </w:r>
      <w:r w:rsidRPr="00D86F1B">
        <w:rPr>
          <w:u w:val="single"/>
        </w:rPr>
        <w:t xml:space="preserve">Overall, </w:t>
      </w:r>
      <w:r w:rsidRPr="00D86F1B">
        <w:rPr>
          <w:rStyle w:val="Emphasis"/>
        </w:rPr>
        <w:t>Trump has expressed disdain for international law</w:t>
      </w:r>
      <w:r w:rsidRPr="00D86F1B">
        <w:rPr>
          <w:u w:val="single"/>
        </w:rPr>
        <w:t xml:space="preserve"> especially in terms of trade agreements and has spoken widely about abandoning many American treaty commitments.</w:t>
      </w:r>
      <w:r>
        <w:rPr>
          <w:u w:val="single"/>
        </w:rPr>
        <w:t xml:space="preserve"> </w:t>
      </w:r>
      <w:r w:rsidRPr="00B90C16">
        <w:rPr>
          <w:rStyle w:val="Emphasis"/>
        </w:rPr>
        <w:t>Providing Global Public Goods</w:t>
      </w:r>
      <w:r w:rsidRPr="00D86F1B">
        <w:rPr>
          <w:sz w:val="16"/>
        </w:rPr>
        <w:t xml:space="preserve">: </w:t>
      </w:r>
      <w:r w:rsidRPr="00D86F1B">
        <w:rPr>
          <w:u w:val="single"/>
        </w:rPr>
        <w:t>Joseph Nye argues that the U.S. should provide global public goods because not only does the U.S. reap benefits from such goods but also that they “legitimize our power in the eyes of others.”</w:t>
      </w:r>
      <w:r w:rsidRPr="00D86F1B">
        <w:rPr>
          <w:sz w:val="16"/>
        </w:rPr>
        <w:t xml:space="preserve"> </w:t>
      </w:r>
      <w:r w:rsidRPr="00D86F1B">
        <w:rPr>
          <w:u w:val="single"/>
        </w:rPr>
        <w:t>Global public goods produced by a hegemonic state can be both diffused- such as promoting peace and stability and more concrete and specific- such as effective military engagement or serving as an engine for global economic prosperity</w:t>
      </w:r>
      <w:r w:rsidRPr="00D86F1B">
        <w:rPr>
          <w:sz w:val="16"/>
        </w:rPr>
        <w:t xml:space="preserve">. It can be argued as to how effective the U.S. is currently in providing global public goods, </w:t>
      </w:r>
      <w:r w:rsidRPr="00D86F1B">
        <w:rPr>
          <w:u w:val="single"/>
        </w:rPr>
        <w:t xml:space="preserve">but </w:t>
      </w:r>
      <w:r w:rsidRPr="00D86F1B">
        <w:rPr>
          <w:rStyle w:val="Emphasis"/>
        </w:rPr>
        <w:t>Trumps position that the U.S. “does too much for the world” indicates</w:t>
      </w:r>
      <w:r w:rsidRPr="00D86F1B">
        <w:rPr>
          <w:u w:val="single"/>
        </w:rPr>
        <w:t xml:space="preserve"> a </w:t>
      </w:r>
      <w:r w:rsidRPr="00D86F1B">
        <w:rPr>
          <w:rStyle w:val="Emphasis"/>
        </w:rPr>
        <w:t>greater retrenchment for the U.S. in the future</w:t>
      </w:r>
      <w:r w:rsidRPr="00D86F1B">
        <w:rPr>
          <w:u w:val="single"/>
        </w:rPr>
        <w:t xml:space="preserve"> and much </w:t>
      </w:r>
      <w:r w:rsidRPr="00D86F1B">
        <w:rPr>
          <w:rStyle w:val="Emphasis"/>
        </w:rPr>
        <w:t>less</w:t>
      </w:r>
      <w:r w:rsidRPr="00D86F1B">
        <w:rPr>
          <w:u w:val="single"/>
        </w:rPr>
        <w:t xml:space="preserve"> of a </w:t>
      </w:r>
      <w:r w:rsidRPr="00D86F1B">
        <w:rPr>
          <w:rStyle w:val="Emphasis"/>
        </w:rPr>
        <w:t>willingness to even attempt providing global public goods.</w:t>
      </w:r>
      <w:r>
        <w:rPr>
          <w:rStyle w:val="Emphasis"/>
        </w:rPr>
        <w:t xml:space="preserve"> </w:t>
      </w:r>
      <w:r w:rsidRPr="00D86F1B">
        <w:rPr>
          <w:rStyle w:val="Emphasis"/>
        </w:rPr>
        <w:t>Trump</w:t>
      </w:r>
      <w:r w:rsidRPr="00D86F1B">
        <w:rPr>
          <w:u w:val="single"/>
        </w:rPr>
        <w:t xml:space="preserve">’s “America first” foreign policy </w:t>
      </w:r>
      <w:r w:rsidRPr="00D86F1B">
        <w:rPr>
          <w:rStyle w:val="Emphasis"/>
        </w:rPr>
        <w:t>does not bode well for American hegemonic legitimacy</w:t>
      </w:r>
      <w:r w:rsidRPr="00D86F1B">
        <w:rPr>
          <w:sz w:val="16"/>
        </w:rPr>
        <w:t xml:space="preserve">. Assuming he is able to accomplish </w:t>
      </w:r>
      <w:proofErr w:type="gramStart"/>
      <w:r w:rsidRPr="00D86F1B">
        <w:rPr>
          <w:sz w:val="16"/>
        </w:rPr>
        <w:t>what</w:t>
      </w:r>
      <w:proofErr w:type="gramEnd"/>
      <w:r w:rsidRPr="00D86F1B">
        <w:rPr>
          <w:sz w:val="16"/>
        </w:rPr>
        <w:t xml:space="preserve"> he proposes, </w:t>
      </w:r>
      <w:r w:rsidRPr="00D86F1B">
        <w:rPr>
          <w:u w:val="single"/>
        </w:rPr>
        <w:t xml:space="preserve">a </w:t>
      </w:r>
      <w:r w:rsidRPr="00D86F1B">
        <w:rPr>
          <w:rStyle w:val="Emphasis"/>
        </w:rPr>
        <w:t>Trump</w:t>
      </w:r>
      <w:r w:rsidRPr="00D86F1B">
        <w:rPr>
          <w:u w:val="single"/>
        </w:rPr>
        <w:t xml:space="preserve"> Presidency would likely spell a </w:t>
      </w:r>
      <w:r w:rsidRPr="00D86F1B">
        <w:rPr>
          <w:rStyle w:val="Emphasis"/>
        </w:rPr>
        <w:t>significant reduction in U.S. engagement</w:t>
      </w:r>
      <w:r w:rsidRPr="00D86F1B">
        <w:rPr>
          <w:u w:val="single"/>
        </w:rPr>
        <w:t xml:space="preserve"> with the world coupled with </w:t>
      </w:r>
      <w:r w:rsidRPr="00D86F1B">
        <w:rPr>
          <w:rStyle w:val="Emphasis"/>
        </w:rPr>
        <w:t>flagrant violations of international law</w:t>
      </w:r>
      <w:r w:rsidRPr="00D86F1B">
        <w:rPr>
          <w:u w:val="single"/>
        </w:rPr>
        <w:t xml:space="preserve"> and its treaty obligation when it does engage</w:t>
      </w:r>
      <w:r w:rsidRPr="00D86F1B">
        <w:rPr>
          <w:sz w:val="16"/>
        </w:rPr>
        <w:t xml:space="preserve">. </w:t>
      </w:r>
      <w:r w:rsidRPr="00D86F1B">
        <w:rPr>
          <w:rStyle w:val="Emphasis"/>
        </w:rPr>
        <w:t>Declining American legitimacy</w:t>
      </w:r>
      <w:r w:rsidRPr="00D86F1B">
        <w:rPr>
          <w:u w:val="single"/>
        </w:rPr>
        <w:t xml:space="preserve"> will make it more </w:t>
      </w:r>
      <w:r w:rsidRPr="00D86F1B">
        <w:rPr>
          <w:rStyle w:val="Emphasis"/>
        </w:rPr>
        <w:t>difficult for the U.S. to achieve</w:t>
      </w:r>
      <w:r w:rsidRPr="00D86F1B">
        <w:rPr>
          <w:u w:val="single"/>
        </w:rPr>
        <w:t xml:space="preserve"> its </w:t>
      </w:r>
      <w:r w:rsidRPr="009E0AA1">
        <w:rPr>
          <w:rStyle w:val="Emphasis"/>
        </w:rPr>
        <w:t>foreign</w:t>
      </w:r>
      <w:r w:rsidRPr="00D86F1B">
        <w:rPr>
          <w:rStyle w:val="Emphasis"/>
        </w:rPr>
        <w:t xml:space="preserve"> policy goals</w:t>
      </w:r>
      <w:r w:rsidRPr="00D86F1B">
        <w:rPr>
          <w:u w:val="single"/>
        </w:rPr>
        <w:t xml:space="preserve"> as </w:t>
      </w:r>
      <w:r w:rsidRPr="00D86F1B">
        <w:rPr>
          <w:rStyle w:val="Emphasis"/>
        </w:rPr>
        <w:t>states will be less accommodating</w:t>
      </w:r>
      <w:r w:rsidRPr="00D86F1B">
        <w:rPr>
          <w:u w:val="single"/>
        </w:rPr>
        <w:t xml:space="preserve"> and </w:t>
      </w:r>
      <w:r w:rsidRPr="00D86F1B">
        <w:rPr>
          <w:rStyle w:val="Emphasis"/>
        </w:rPr>
        <w:t>less likely to support U.S. actions</w:t>
      </w:r>
      <w:r w:rsidRPr="00D86F1B">
        <w:rPr>
          <w:u w:val="single"/>
        </w:rPr>
        <w:t xml:space="preserve"> if they view these actions as coming from an unrestrained superpower rather than a legitimate political actor that takes their interests (at least to a certain degree) into consideration when </w:t>
      </w:r>
      <w:proofErr w:type="gramStart"/>
      <w:r w:rsidRPr="00D86F1B">
        <w:rPr>
          <w:u w:val="single"/>
        </w:rPr>
        <w:t>taking action</w:t>
      </w:r>
      <w:proofErr w:type="gramEnd"/>
      <w:r w:rsidRPr="00D86F1B">
        <w:rPr>
          <w:u w:val="single"/>
        </w:rPr>
        <w:t>.</w:t>
      </w:r>
      <w:r w:rsidRPr="00D86F1B">
        <w:rPr>
          <w:sz w:val="16"/>
        </w:rPr>
        <w:t xml:space="preserve"> This post is not meant as a blind defense of the status quo as there are many inadequacies with the current international order and there are many possible reforms that can and should be made to make it more fair and equitable. </w:t>
      </w:r>
      <w:r w:rsidRPr="00D86F1B">
        <w:rPr>
          <w:u w:val="single"/>
        </w:rPr>
        <w:t xml:space="preserve">However, </w:t>
      </w:r>
      <w:r w:rsidRPr="00D86F1B">
        <w:rPr>
          <w:rStyle w:val="Emphasis"/>
        </w:rPr>
        <w:t>nothing</w:t>
      </w:r>
      <w:r w:rsidRPr="00D86F1B">
        <w:rPr>
          <w:u w:val="single"/>
        </w:rPr>
        <w:t xml:space="preserve"> Donald </w:t>
      </w:r>
      <w:r w:rsidRPr="00D86F1B">
        <w:rPr>
          <w:rStyle w:val="Emphasis"/>
        </w:rPr>
        <w:t>Trump offers in</w:t>
      </w:r>
      <w:r w:rsidRPr="00D86F1B">
        <w:rPr>
          <w:u w:val="single"/>
        </w:rPr>
        <w:t xml:space="preserve"> the way of </w:t>
      </w:r>
      <w:r w:rsidRPr="00D86F1B">
        <w:rPr>
          <w:rStyle w:val="Emphasis"/>
        </w:rPr>
        <w:t>temperament</w:t>
      </w:r>
      <w:r w:rsidRPr="00D86F1B">
        <w:rPr>
          <w:u w:val="single"/>
        </w:rPr>
        <w:t xml:space="preserve">, </w:t>
      </w:r>
      <w:r w:rsidRPr="00D86F1B">
        <w:rPr>
          <w:rStyle w:val="Emphasis"/>
        </w:rPr>
        <w:t>leadership</w:t>
      </w:r>
      <w:r w:rsidRPr="00D86F1B">
        <w:rPr>
          <w:u w:val="single"/>
        </w:rPr>
        <w:t xml:space="preserve">, </w:t>
      </w:r>
      <w:r w:rsidRPr="00D86F1B">
        <w:rPr>
          <w:rStyle w:val="Emphasis"/>
        </w:rPr>
        <w:t>ideology</w:t>
      </w:r>
      <w:r w:rsidRPr="00D86F1B">
        <w:rPr>
          <w:u w:val="single"/>
        </w:rPr>
        <w:t xml:space="preserve">, or </w:t>
      </w:r>
      <w:r w:rsidRPr="00D86F1B">
        <w:rPr>
          <w:rStyle w:val="Emphasis"/>
        </w:rPr>
        <w:t>policy portends any positive reform of the system</w:t>
      </w:r>
      <w:r w:rsidRPr="00D86F1B">
        <w:rPr>
          <w:u w:val="single"/>
        </w:rPr>
        <w:t xml:space="preserve"> but </w:t>
      </w:r>
      <w:r w:rsidRPr="00D86F1B">
        <w:rPr>
          <w:rStyle w:val="Emphasis"/>
        </w:rPr>
        <w:t>rather an unraveling</w:t>
      </w:r>
      <w:r w:rsidRPr="00D86F1B">
        <w:rPr>
          <w:u w:val="single"/>
        </w:rPr>
        <w:t xml:space="preserve"> which </w:t>
      </w:r>
      <w:proofErr w:type="gramStart"/>
      <w:r w:rsidRPr="00D86F1B">
        <w:rPr>
          <w:u w:val="single"/>
        </w:rPr>
        <w:t>opens up</w:t>
      </w:r>
      <w:proofErr w:type="gramEnd"/>
      <w:r w:rsidRPr="00D86F1B">
        <w:rPr>
          <w:u w:val="single"/>
        </w:rPr>
        <w:t xml:space="preserve"> the possibility for a much more dangerous world.</w:t>
      </w:r>
    </w:p>
    <w:p w14:paraId="1F2D2927" w14:textId="77777777" w:rsidR="00316156" w:rsidRPr="007463D0" w:rsidRDefault="00316156" w:rsidP="007463D0"/>
    <w:p w14:paraId="2DF3F43E" w14:textId="2CB94890" w:rsidR="00316156" w:rsidRPr="00316156" w:rsidRDefault="00316156" w:rsidP="00316156"/>
    <w:p w14:paraId="5FE00E07" w14:textId="7B6CF99B" w:rsidR="00787859" w:rsidRDefault="00787859" w:rsidP="00787859">
      <w:pPr>
        <w:pStyle w:val="Heading2"/>
      </w:pPr>
      <w:r>
        <w:t xml:space="preserve">Advantage 2 </w:t>
      </w:r>
    </w:p>
    <w:p w14:paraId="1EB0BCA0" w14:textId="77777777" w:rsidR="00837394" w:rsidRPr="00837394" w:rsidRDefault="00837394" w:rsidP="00837394"/>
    <w:p w14:paraId="6481FE36" w14:textId="0517C1A8" w:rsidR="00A9278D" w:rsidRPr="00A9278D" w:rsidRDefault="00837394" w:rsidP="00837394">
      <w:pPr>
        <w:pStyle w:val="Heading3"/>
      </w:pPr>
      <w:r>
        <w:t xml:space="preserve">Frontlines </w:t>
      </w:r>
    </w:p>
    <w:p w14:paraId="51F4D71C" w14:textId="2361060B" w:rsidR="00787859" w:rsidRDefault="00787859" w:rsidP="00787859"/>
    <w:p w14:paraId="75C7A05D" w14:textId="77777777" w:rsidR="00837394" w:rsidRDefault="00837394" w:rsidP="00837394">
      <w:pPr>
        <w:pStyle w:val="Heading4"/>
      </w:pPr>
      <w:r>
        <w:t xml:space="preserve">China is already solving for IP theft </w:t>
      </w:r>
    </w:p>
    <w:p w14:paraId="06600A4C" w14:textId="77777777" w:rsidR="00837394" w:rsidRPr="00D548C5" w:rsidRDefault="00837394" w:rsidP="00837394">
      <w:pPr>
        <w:rPr>
          <w:sz w:val="16"/>
        </w:rPr>
      </w:pPr>
      <w:r w:rsidRPr="00D548C5">
        <w:rPr>
          <w:sz w:val="16"/>
        </w:rPr>
        <w:t xml:space="preserve">Yu </w:t>
      </w:r>
      <w:proofErr w:type="spellStart"/>
      <w:r w:rsidRPr="00D548C5">
        <w:rPr>
          <w:rStyle w:val="StyleUnderline"/>
        </w:rPr>
        <w:t>Yongding</w:t>
      </w:r>
      <w:proofErr w:type="spellEnd"/>
      <w:r w:rsidRPr="00D548C5">
        <w:rPr>
          <w:sz w:val="16"/>
        </w:rPr>
        <w:t>, 4-1-</w:t>
      </w:r>
      <w:r w:rsidRPr="00D548C5">
        <w:rPr>
          <w:rStyle w:val="StyleUnderline"/>
        </w:rPr>
        <w:t>2018</w:t>
      </w:r>
      <w:r w:rsidRPr="00D548C5">
        <w:rPr>
          <w:sz w:val="16"/>
        </w:rPr>
        <w:t xml:space="preserve">, "US accusations of Chinese IP theft just don’t add up," </w:t>
      </w:r>
      <w:hyperlink r:id="rId10" w:history="1">
        <w:r w:rsidRPr="00D548C5">
          <w:rPr>
            <w:rStyle w:val="Hyperlink"/>
            <w:sz w:val="16"/>
          </w:rPr>
          <w:t>https://www.scmp.com/comment/insight-opinion/united-states/article/2152860/why-us-accusations-ip-theft-china-dont-add</w:t>
        </w:r>
      </w:hyperlink>
      <w:r w:rsidRPr="00D548C5">
        <w:rPr>
          <w:sz w:val="16"/>
        </w:rPr>
        <w:t xml:space="preserve"> Yu </w:t>
      </w:r>
      <w:proofErr w:type="spellStart"/>
      <w:r w:rsidRPr="00D548C5">
        <w:rPr>
          <w:sz w:val="16"/>
        </w:rPr>
        <w:t>Yongding</w:t>
      </w:r>
      <w:proofErr w:type="spellEnd"/>
      <w:r w:rsidRPr="00D548C5">
        <w:rPr>
          <w:sz w:val="16"/>
        </w:rPr>
        <w:t xml:space="preserve">, a former president of the China Society of World Economics and director of the Institute of World Economics and Politics at the Chinese Academy of Social Sciences, served on the Monetary Policy Committee of the People’s Bank of China from 2004 to 2006. </w:t>
      </w:r>
      <w:r w:rsidRPr="00D548C5">
        <w:rPr>
          <w:sz w:val="18"/>
          <w:szCs w:val="18"/>
        </w:rPr>
        <w:t>//OM</w:t>
      </w:r>
    </w:p>
    <w:p w14:paraId="2D77B87D" w14:textId="77777777" w:rsidR="00837394" w:rsidRPr="0048575F" w:rsidRDefault="00837394" w:rsidP="00837394">
      <w:pPr>
        <w:rPr>
          <w:sz w:val="16"/>
        </w:rPr>
      </w:pPr>
      <w:r w:rsidRPr="0048575F">
        <w:rPr>
          <w:sz w:val="16"/>
        </w:rPr>
        <w:t xml:space="preserve">The final issue raised by the Section 301 report relates to cyber-enabled theft of IP and sensitive commercial information, which the US claims is carried out by the Chinese government. The report acknowledges </w:t>
      </w:r>
      <w:r w:rsidRPr="0048575F">
        <w:rPr>
          <w:rStyle w:val="StyleUnderline"/>
        </w:rPr>
        <w:t>that since 2015</w:t>
      </w:r>
      <w:r w:rsidRPr="0048575F">
        <w:rPr>
          <w:sz w:val="16"/>
        </w:rPr>
        <w:t xml:space="preserve"> – when China and the US agreed that neither would “conduct or knowingly support cyber-enabled theft of intellectual property, including trade secrets or other confidential business information for commercial advantage” – </w:t>
      </w:r>
      <w:r w:rsidRPr="0048575F">
        <w:rPr>
          <w:rStyle w:val="StyleUnderline"/>
        </w:rPr>
        <w:t>the number of detected incidents of Chinese cyber-espionage has declined</w:t>
      </w:r>
      <w:r w:rsidRPr="0048575F">
        <w:rPr>
          <w:sz w:val="16"/>
        </w:rPr>
        <w:t>.</w:t>
      </w:r>
      <w:r>
        <w:rPr>
          <w:sz w:val="16"/>
        </w:rPr>
        <w:t xml:space="preserve"> </w:t>
      </w:r>
      <w:r w:rsidRPr="0048575F">
        <w:rPr>
          <w:sz w:val="16"/>
        </w:rPr>
        <w:t xml:space="preserve">The Section 301 report was, it seems clear, based on </w:t>
      </w:r>
      <w:proofErr w:type="spellStart"/>
      <w:r w:rsidRPr="0048575F">
        <w:rPr>
          <w:sz w:val="16"/>
        </w:rPr>
        <w:t>rumour</w:t>
      </w:r>
      <w:proofErr w:type="spellEnd"/>
      <w:r w:rsidRPr="0048575F">
        <w:rPr>
          <w:sz w:val="16"/>
        </w:rPr>
        <w:t>, imagination and half-truths</w:t>
      </w:r>
      <w:r>
        <w:rPr>
          <w:sz w:val="16"/>
        </w:rPr>
        <w:t xml:space="preserve"> </w:t>
      </w:r>
      <w:r w:rsidRPr="0048575F">
        <w:rPr>
          <w:sz w:val="16"/>
        </w:rPr>
        <w:t xml:space="preserve">Yet some US officials insist that this likely reflects a shift towards more </w:t>
      </w:r>
      <w:proofErr w:type="spellStart"/>
      <w:r w:rsidRPr="0048575F">
        <w:rPr>
          <w:sz w:val="16"/>
        </w:rPr>
        <w:t>centralised</w:t>
      </w:r>
      <w:proofErr w:type="spellEnd"/>
      <w:r w:rsidRPr="0048575F">
        <w:rPr>
          <w:sz w:val="16"/>
        </w:rPr>
        <w:t xml:space="preserve">, </w:t>
      </w:r>
      <w:proofErr w:type="spellStart"/>
      <w:r w:rsidRPr="0048575F">
        <w:rPr>
          <w:sz w:val="16"/>
        </w:rPr>
        <w:t>practised</w:t>
      </w:r>
      <w:proofErr w:type="spellEnd"/>
      <w:r w:rsidRPr="0048575F">
        <w:rPr>
          <w:sz w:val="16"/>
        </w:rPr>
        <w:t xml:space="preserve"> and sophisticated attacks by a smaller number of actors.</w:t>
      </w:r>
      <w:r>
        <w:rPr>
          <w:sz w:val="16"/>
        </w:rPr>
        <w:t xml:space="preserve"> </w:t>
      </w:r>
      <w:r w:rsidRPr="0048575F">
        <w:rPr>
          <w:sz w:val="16"/>
        </w:rPr>
        <w:t xml:space="preserve">The truth is that </w:t>
      </w:r>
      <w:r w:rsidRPr="0048575F">
        <w:rPr>
          <w:rStyle w:val="StyleUnderline"/>
        </w:rPr>
        <w:t>China has been making steady progress in its protection of property rights</w:t>
      </w:r>
      <w:r w:rsidRPr="0048575F">
        <w:rPr>
          <w:sz w:val="16"/>
        </w:rPr>
        <w:t>. As Nicholas Lardy of the Peterson Institute of International Economics points out, “</w:t>
      </w:r>
      <w:r w:rsidRPr="0048575F">
        <w:rPr>
          <w:rStyle w:val="StyleUnderline"/>
        </w:rPr>
        <w:t>China’s payments of licensing fees and royalties for the use of foreign technology have soared in recent years</w:t>
      </w:r>
      <w:r w:rsidRPr="0048575F">
        <w:rPr>
          <w:sz w:val="16"/>
        </w:rPr>
        <w:t>, reaching almost [US$30 billion] last year, nearly a fourfold increase over the last decade”. In fact, Lardy continues, “China probably ranks second globally in the magnitude of licensing fees paid for technology used within national borders”.</w:t>
      </w:r>
      <w:r>
        <w:rPr>
          <w:sz w:val="16"/>
        </w:rPr>
        <w:t xml:space="preserve"> </w:t>
      </w:r>
      <w:r w:rsidRPr="0048575F">
        <w:rPr>
          <w:rStyle w:val="StyleUnderline"/>
        </w:rPr>
        <w:t xml:space="preserve">The Section 301 report was, it seems clear, based on </w:t>
      </w:r>
      <w:proofErr w:type="spellStart"/>
      <w:r w:rsidRPr="0048575F">
        <w:rPr>
          <w:rStyle w:val="StyleUnderline"/>
        </w:rPr>
        <w:t>rumour</w:t>
      </w:r>
      <w:proofErr w:type="spellEnd"/>
      <w:r w:rsidRPr="0048575F">
        <w:rPr>
          <w:rStyle w:val="StyleUnderline"/>
        </w:rPr>
        <w:t>, imagination and half-truths</w:t>
      </w:r>
      <w:r w:rsidRPr="0048575F">
        <w:rPr>
          <w:sz w:val="16"/>
        </w:rPr>
        <w:t>. The obvious question is how the Trump administration can base a policy decision as consequential as trade tariffs – which could trigger a catastrophic trade war – on such weak evidence. The obvious answer is that the report was intended to justify, rather than guide, the policy.</w:t>
      </w:r>
    </w:p>
    <w:p w14:paraId="64ED53B2" w14:textId="77777777" w:rsidR="00837394" w:rsidRDefault="00837394" w:rsidP="00837394">
      <w:pPr>
        <w:pStyle w:val="Heading4"/>
      </w:pPr>
      <w:r>
        <w:t xml:space="preserve">Trump’s tariffs are pissing china off already, any further investigations into Chinese IP threat will piss China off more, turns case (solvency deficit?), increases tensions </w:t>
      </w:r>
    </w:p>
    <w:p w14:paraId="7FB0CE05" w14:textId="77777777" w:rsidR="00837394" w:rsidRPr="00655A54" w:rsidRDefault="00837394" w:rsidP="00837394">
      <w:pPr>
        <w:rPr>
          <w:sz w:val="16"/>
        </w:rPr>
      </w:pPr>
      <w:r w:rsidRPr="00655A54">
        <w:rPr>
          <w:sz w:val="16"/>
        </w:rPr>
        <w:t xml:space="preserve">Amanda </w:t>
      </w:r>
      <w:r w:rsidRPr="00655A54">
        <w:rPr>
          <w:rStyle w:val="StyleUnderline"/>
        </w:rPr>
        <w:t>Le</w:t>
      </w:r>
      <w:r w:rsidRPr="00655A54">
        <w:rPr>
          <w:sz w:val="16"/>
        </w:rPr>
        <w:t>e, 6-21-20</w:t>
      </w:r>
      <w:r w:rsidRPr="00655A54">
        <w:rPr>
          <w:rStyle w:val="StyleUnderline"/>
        </w:rPr>
        <w:t>18</w:t>
      </w:r>
      <w:r w:rsidRPr="00655A54">
        <w:rPr>
          <w:sz w:val="16"/>
        </w:rPr>
        <w:t>, "China angry over Trump’s latest tariff threats but gives no clues about countermeasures," POLITICO, https://www.politico.com/story/2018/06/21/china-angry-trumps-latest-tariff-threats-641409</w:t>
      </w:r>
      <w:r w:rsidRPr="00D548C5">
        <w:rPr>
          <w:sz w:val="18"/>
          <w:szCs w:val="18"/>
        </w:rPr>
        <w:t>//OM</w:t>
      </w:r>
    </w:p>
    <w:p w14:paraId="3CDC8769" w14:textId="77777777" w:rsidR="00837394" w:rsidRDefault="00837394" w:rsidP="00837394">
      <w:pPr>
        <w:rPr>
          <w:sz w:val="14"/>
        </w:rPr>
      </w:pPr>
      <w:r w:rsidRPr="001B5E09">
        <w:rPr>
          <w:rStyle w:val="StyleUnderline"/>
        </w:rPr>
        <w:t>China’s commerce ministry on Thursday accused Washington of being “protectionist” and “blackmailing” by threatening to impose further tariffs on Chinese products,</w:t>
      </w:r>
      <w:r w:rsidRPr="001B5E09">
        <w:rPr>
          <w:sz w:val="14"/>
        </w:rPr>
        <w:t xml:space="preserve"> but the ministry declined to specify how Beijing will respond. Ministry spokesman Gao Feng said in Beijing </w:t>
      </w:r>
      <w:r w:rsidRPr="001B5E09">
        <w:rPr>
          <w:rStyle w:val="StyleUnderline"/>
        </w:rPr>
        <w:t>that the United States had abused its import tariffs system and had started trade wars in various parts of the world to “seriously undermine the world trade order and harm the interests of its trading partners”. Washington’s allegation of China stealing its technology “is a serious distortion of history and reality” and the U.S. was picking China as a “scapegoat” for its own problems,</w:t>
      </w:r>
      <w:r w:rsidRPr="001B5E09">
        <w:rPr>
          <w:sz w:val="14"/>
        </w:rPr>
        <w:t xml:space="preserve"> he said. Gao was responding to President Donald Trump’s latest threat to hit $200 billion worth of Chinese imports with 10 percent tariffs if Beijing retaliates against his previous announcement to target $50 billion in imports, and to target another $200 billion worth of Chinese products </w:t>
      </w:r>
      <w:r w:rsidRPr="001B5E09">
        <w:rPr>
          <w:rStyle w:val="StyleUnderline"/>
        </w:rPr>
        <w:t>if Beijing chooses to fight back. If it makes good on its threats, U.S. actions could affect as much as $450 billion worth of Chinese imports. However, Gao didn’t give details on what specific retaliatory measures the Chinese government will adopt against the fresh threats</w:t>
      </w:r>
      <w:r w:rsidRPr="001B5E09">
        <w:rPr>
          <w:sz w:val="14"/>
        </w:rPr>
        <w:t xml:space="preserve">. He repeated what the ministry said on Tuesday, that </w:t>
      </w:r>
      <w:r w:rsidRPr="001B5E09">
        <w:rPr>
          <w:rStyle w:val="StyleUnderline"/>
        </w:rPr>
        <w:t>China would take forceful “qualitative and quantitative” countermeasures. “China has made full preparations ... to defend the interests of the nation and the people,” Gao said. Observers speculated that Beijing could move to restrict U.S. investment in China and tell Chinese companies not to do business with American firms. China was likely to use “more underhanded and damaging forms of retaliation such as instructions to Chinese companies and consumers to channel their business away from American companies, which also includes services and goods”</w:t>
      </w:r>
      <w:r w:rsidRPr="001B5E09">
        <w:rPr>
          <w:sz w:val="14"/>
        </w:rPr>
        <w:t xml:space="preserve">, said James Zimmerman, a partner in the Beijing office of law firm Perkins </w:t>
      </w:r>
      <w:proofErr w:type="spellStart"/>
      <w:r w:rsidRPr="001B5E09">
        <w:rPr>
          <w:sz w:val="14"/>
        </w:rPr>
        <w:t>Coie</w:t>
      </w:r>
      <w:proofErr w:type="spellEnd"/>
      <w:r w:rsidRPr="001B5E09">
        <w:rPr>
          <w:sz w:val="14"/>
        </w:rPr>
        <w:t xml:space="preserve">. Beijing’s countermeasures will be </w:t>
      </w:r>
      <w:proofErr w:type="gramStart"/>
      <w:r w:rsidRPr="001B5E09">
        <w:rPr>
          <w:sz w:val="14"/>
        </w:rPr>
        <w:t>an important factor</w:t>
      </w:r>
      <w:proofErr w:type="gramEnd"/>
      <w:r w:rsidRPr="001B5E09">
        <w:rPr>
          <w:sz w:val="14"/>
        </w:rPr>
        <w:t xml:space="preserve"> in determining future relations between the world’s two largest economies. </w:t>
      </w:r>
    </w:p>
    <w:p w14:paraId="734388B4" w14:textId="61A4D673" w:rsidR="00837394" w:rsidRDefault="00837394" w:rsidP="00837394">
      <w:pPr>
        <w:pStyle w:val="Heading4"/>
      </w:pPr>
      <w:r>
        <w:t>It doesn’t matter how much money you pour into HSI and other government agencies, they can’t solve for Bitcoin and online anonymity, tech innovations will always put criminals one step ahead</w:t>
      </w:r>
      <w:r w:rsidR="003832B1">
        <w:t xml:space="preserve"> (don’t read with the FBI CP dumbass)</w:t>
      </w:r>
    </w:p>
    <w:p w14:paraId="00E05F20" w14:textId="77777777" w:rsidR="00837394" w:rsidRPr="00D548C5" w:rsidRDefault="00837394" w:rsidP="00837394">
      <w:pPr>
        <w:rPr>
          <w:sz w:val="14"/>
        </w:rPr>
      </w:pPr>
      <w:r w:rsidRPr="00D548C5">
        <w:rPr>
          <w:sz w:val="14"/>
        </w:rPr>
        <w:t xml:space="preserve">Jason </w:t>
      </w:r>
      <w:r w:rsidRPr="00D548C5">
        <w:rPr>
          <w:u w:val="single"/>
        </w:rPr>
        <w:t>Bloomberg</w:t>
      </w:r>
      <w:r w:rsidRPr="00D548C5">
        <w:rPr>
          <w:sz w:val="14"/>
        </w:rPr>
        <w:t>, 12-28-</w:t>
      </w:r>
      <w:r w:rsidRPr="00D548C5">
        <w:rPr>
          <w:u w:val="single"/>
        </w:rPr>
        <w:t>2017,</w:t>
      </w:r>
      <w:r w:rsidRPr="00D548C5">
        <w:rPr>
          <w:sz w:val="14"/>
        </w:rPr>
        <w:t xml:space="preserve"> "Using Bitcoin </w:t>
      </w:r>
      <w:proofErr w:type="gramStart"/>
      <w:r w:rsidRPr="00D548C5">
        <w:rPr>
          <w:sz w:val="14"/>
        </w:rPr>
        <w:t>Or</w:t>
      </w:r>
      <w:proofErr w:type="gramEnd"/>
      <w:r w:rsidRPr="00D548C5">
        <w:rPr>
          <w:sz w:val="14"/>
        </w:rPr>
        <w:t xml:space="preserve"> Other Cryptocurrency To Commit Crimes? Law Enforcement Is Onto You," Forbes, </w:t>
      </w:r>
      <w:hyperlink r:id="rId11" w:anchor="185259853bdc" w:history="1">
        <w:r w:rsidRPr="00D548C5">
          <w:rPr>
            <w:rStyle w:val="Hyperlink"/>
            <w:sz w:val="14"/>
          </w:rPr>
          <w:t>https://www.forbes.com/sites/jasonbloomberg/2017/12/28/using-bitcoin-or-other-cryptocurrency-to-commit-crimes-law-enforcement-is-onto-you/#185259853bdc</w:t>
        </w:r>
      </w:hyperlink>
      <w:r w:rsidRPr="00D548C5">
        <w:rPr>
          <w:sz w:val="14"/>
        </w:rPr>
        <w:t xml:space="preserve"> Jason Bloomberg is a leading IT industry analyst, Forbes contributor, keynote speaker, and globally recognized expert on multiple disruptive trends in enterprise technology and digital transformation. He is founder and president of Agile Digital Transformation analyst firm </w:t>
      </w:r>
      <w:proofErr w:type="spellStart"/>
      <w:r w:rsidRPr="00D548C5">
        <w:rPr>
          <w:sz w:val="14"/>
        </w:rPr>
        <w:t>Intellyx</w:t>
      </w:r>
      <w:proofErr w:type="spellEnd"/>
      <w:r w:rsidRPr="00D548C5">
        <w:rPr>
          <w:sz w:val="14"/>
        </w:rPr>
        <w:t xml:space="preserve">. He is ranked #5 on </w:t>
      </w:r>
      <w:proofErr w:type="spellStart"/>
      <w:r w:rsidRPr="00D548C5">
        <w:rPr>
          <w:sz w:val="14"/>
        </w:rPr>
        <w:t>Onalytica’s</w:t>
      </w:r>
      <w:proofErr w:type="spellEnd"/>
      <w:r w:rsidRPr="00D548C5">
        <w:rPr>
          <w:sz w:val="14"/>
        </w:rPr>
        <w:t xml:space="preserve"> list of top Digital Transformation influencers for 2018 and #15 on Jax’s list of top DevOps influencers for 2017, the only person to appear on both lists. Mr. Bloomberg is the author or coauthor of four books, including The Agile Architecture Revolution (Wiley, 2013). His next book, Agile Digital Transformation, is due within the next year.</w:t>
      </w:r>
      <w:r>
        <w:rPr>
          <w:sz w:val="14"/>
        </w:rPr>
        <w:t xml:space="preserve"> </w:t>
      </w:r>
      <w:r w:rsidRPr="00D548C5">
        <w:rPr>
          <w:sz w:val="18"/>
          <w:szCs w:val="18"/>
        </w:rPr>
        <w:t>//OM</w:t>
      </w:r>
    </w:p>
    <w:p w14:paraId="3AADFA4F" w14:textId="77777777" w:rsidR="00837394" w:rsidRPr="003832B1" w:rsidRDefault="00837394" w:rsidP="00837394">
      <w:pPr>
        <w:rPr>
          <w:rStyle w:val="StyleUnderline"/>
        </w:rPr>
      </w:pPr>
      <w:r w:rsidRPr="003832B1">
        <w:rPr>
          <w:rStyle w:val="StyleUnderline"/>
        </w:rPr>
        <w:t xml:space="preserve">Cryptocurrencies have </w:t>
      </w:r>
      <w:proofErr w:type="gramStart"/>
      <w:r w:rsidRPr="003832B1">
        <w:rPr>
          <w:rStyle w:val="StyleUnderline"/>
        </w:rPr>
        <w:t>actually led</w:t>
      </w:r>
      <w:proofErr w:type="gramEnd"/>
      <w:r w:rsidRPr="003832B1">
        <w:rPr>
          <w:rStyle w:val="StyleUnderline"/>
        </w:rPr>
        <w:t xml:space="preserve"> to a massive cat and mouse game with law enforcement, as agencies get better at identifying criminal behavior, while criminals come up with new evasion techniques and increasingly anonymous cybercurrencies in order to defeat the efforts of law enforcement. </w:t>
      </w:r>
      <w:r w:rsidRPr="00AE5746">
        <w:rPr>
          <w:sz w:val="16"/>
        </w:rPr>
        <w:t xml:space="preserve">While much of this innovation in the greater cybercurrency/blockchain arena aligns with the interests of criminals, there is another side to this story: the increasing recognition that law enforcement requires its own technological innovation </w:t>
      </w:r>
      <w:proofErr w:type="gramStart"/>
      <w:r w:rsidRPr="00AE5746">
        <w:rPr>
          <w:sz w:val="16"/>
        </w:rPr>
        <w:t>in order to</w:t>
      </w:r>
      <w:proofErr w:type="gramEnd"/>
      <w:r w:rsidRPr="00AE5746">
        <w:rPr>
          <w:sz w:val="16"/>
        </w:rPr>
        <w:t xml:space="preserve"> keep up.</w:t>
      </w:r>
      <w:r>
        <w:rPr>
          <w:sz w:val="16"/>
        </w:rPr>
        <w:t xml:space="preserve"> </w:t>
      </w:r>
      <w:r w:rsidRPr="00AE5746">
        <w:rPr>
          <w:sz w:val="16"/>
        </w:rPr>
        <w:t>The Challenge of Anonymity</w:t>
      </w:r>
      <w:r>
        <w:rPr>
          <w:sz w:val="16"/>
        </w:rPr>
        <w:t xml:space="preserve"> </w:t>
      </w:r>
      <w:proofErr w:type="spellStart"/>
      <w:r w:rsidRPr="00AE5746">
        <w:rPr>
          <w:sz w:val="16"/>
        </w:rPr>
        <w:t>Anonymity</w:t>
      </w:r>
      <w:proofErr w:type="spellEnd"/>
      <w:r w:rsidRPr="00AE5746">
        <w:rPr>
          <w:sz w:val="16"/>
        </w:rPr>
        <w:t xml:space="preserve">, of course, is one of the most important tools in the criminal’s toolbox. For money </w:t>
      </w:r>
      <w:proofErr w:type="gramStart"/>
      <w:r w:rsidRPr="00AE5746">
        <w:rPr>
          <w:sz w:val="16"/>
        </w:rPr>
        <w:t>laundering in particular, the</w:t>
      </w:r>
      <w:proofErr w:type="gramEnd"/>
      <w:r w:rsidRPr="00AE5746">
        <w:rPr>
          <w:sz w:val="16"/>
        </w:rPr>
        <w:t xml:space="preserve"> entire purpose of the criminal activity is to separate the perpetrator’s identity from financial transactions.</w:t>
      </w:r>
      <w:r>
        <w:rPr>
          <w:sz w:val="16"/>
        </w:rPr>
        <w:t xml:space="preserve"> </w:t>
      </w:r>
      <w:r w:rsidRPr="00AE5746">
        <w:rPr>
          <w:sz w:val="16"/>
        </w:rPr>
        <w:t>Anti-Money Laundering (AML) efforts, therefore, are understandably concerned about cryptocurrency. Complicating this story for the money launderers is the fact that Bitcoin itself is not truly anonymous. “While Bitcoin has a reputation for anonymity, the entire history of Bitcoin transactions is visible to all users,” explains Helene Rosenberg, Director of Cash Management, Global Transaction Banking for Barclays US, in a recent white paper. “Therefore, the blockchain technology/ledger, combined with a monitoring tool, actually allows for increased visibility into potential clients’ activity – more so than would traditionally be available for MSBs [money service bureaus].”</w:t>
      </w:r>
      <w:r>
        <w:rPr>
          <w:sz w:val="16"/>
        </w:rPr>
        <w:t xml:space="preserve"> </w:t>
      </w:r>
      <w:r w:rsidRPr="00AE5746">
        <w:rPr>
          <w:sz w:val="16"/>
        </w:rPr>
        <w:t xml:space="preserve">On the one hand, therefore, Bitcoin transaction monitoring technology is a viable market niche for supporting law enforcement efforts. </w:t>
      </w:r>
      <w:r w:rsidRPr="003832B1">
        <w:rPr>
          <w:rStyle w:val="StyleUnderline"/>
        </w:rPr>
        <w:t>On the other hand, criminals realize that Bitcoin isn’t sufficiently anonymous and as a result, they’re driving increasingly anonymous cryptocurrency variants known as ‘altcoins.’ One approach to creating anonymous altcoins is ‘zero-proof technology.’ “Zero-proof technology removes any identifying information (sender, recipient, and amount of a transaction) from a blockchain’s ledger, essentially eliminating one of blockchain technology’s most celebrated features when it comes to AML—the ability to trace transactions</w:t>
      </w:r>
      <w:r w:rsidRPr="00AE5746">
        <w:rPr>
          <w:sz w:val="16"/>
        </w:rPr>
        <w:t xml:space="preserve">,” explains Joseph Mari, Senior Manager of Major Investigations in the Anti-Money Laundering Financial Intelligence Unit at Bank of </w:t>
      </w:r>
      <w:proofErr w:type="gramStart"/>
      <w:r w:rsidRPr="00AE5746">
        <w:rPr>
          <w:sz w:val="16"/>
        </w:rPr>
        <w:t>Montreal .</w:t>
      </w:r>
      <w:proofErr w:type="gramEnd"/>
      <w:r w:rsidRPr="00AE5746">
        <w:rPr>
          <w:sz w:val="16"/>
        </w:rPr>
        <w:t xml:space="preserve"> “The first cryptocurrency to implement this technology is referred to as </w:t>
      </w:r>
      <w:proofErr w:type="spellStart"/>
      <w:r w:rsidRPr="00AE5746">
        <w:rPr>
          <w:sz w:val="16"/>
        </w:rPr>
        <w:t>Zcash</w:t>
      </w:r>
      <w:proofErr w:type="spellEnd"/>
      <w:r w:rsidRPr="00AE5746">
        <w:rPr>
          <w:sz w:val="16"/>
        </w:rPr>
        <w:t>.”</w:t>
      </w:r>
      <w:r>
        <w:rPr>
          <w:sz w:val="16"/>
        </w:rPr>
        <w:t xml:space="preserve"> </w:t>
      </w:r>
      <w:proofErr w:type="spellStart"/>
      <w:r w:rsidRPr="00AE5746">
        <w:rPr>
          <w:sz w:val="16"/>
        </w:rPr>
        <w:t>Zcash</w:t>
      </w:r>
      <w:proofErr w:type="spellEnd"/>
      <w:r w:rsidRPr="00AE5746">
        <w:rPr>
          <w:sz w:val="16"/>
        </w:rPr>
        <w:t>, however, is but one of many altcoin efforts that seek to bring the anonymity that Bitcoin lacks. “</w:t>
      </w:r>
      <w:proofErr w:type="spellStart"/>
      <w:r w:rsidRPr="00AE5746">
        <w:rPr>
          <w:sz w:val="16"/>
        </w:rPr>
        <w:t>Monero</w:t>
      </w:r>
      <w:proofErr w:type="spellEnd"/>
      <w:r w:rsidRPr="00AE5746">
        <w:rPr>
          <w:sz w:val="16"/>
        </w:rPr>
        <w:t xml:space="preserve"> and Dash are the names of just two of many cryptocurrencies that offer ‘anonymous transactions.’” Mari continues. “Neither utilizes zero-proof technology.”</w:t>
      </w:r>
      <w:r>
        <w:rPr>
          <w:sz w:val="16"/>
        </w:rPr>
        <w:t xml:space="preserve"> </w:t>
      </w:r>
      <w:r w:rsidRPr="00AE5746">
        <w:rPr>
          <w:sz w:val="16"/>
        </w:rPr>
        <w:t>Another approach to anonymity favored by criminals: The Onion Router (Tor), which anonymizes the IP address of the user. Tor is thus particularly useful for contraband transactions on the Dark Web. “</w:t>
      </w:r>
      <w:r w:rsidRPr="003832B1">
        <w:rPr>
          <w:rStyle w:val="StyleUnderline"/>
        </w:rPr>
        <w:t xml:space="preserve">Anonymous Bitcoin users utilizing Tor pose one of the biggest challenges for potential Bitcoin regulation and enforcement,” writes </w:t>
      </w:r>
      <w:proofErr w:type="spellStart"/>
      <w:r w:rsidRPr="003832B1">
        <w:rPr>
          <w:rStyle w:val="StyleUnderline"/>
        </w:rPr>
        <w:t>Kavid</w:t>
      </w:r>
      <w:proofErr w:type="spellEnd"/>
      <w:r w:rsidRPr="003832B1">
        <w:rPr>
          <w:rStyle w:val="StyleUnderline"/>
        </w:rPr>
        <w:t xml:space="preserve"> Singh, Assistant Attorney General at the Texas Office of the Attorney General. “Workable anti-money-laundering laws for Bitcoin, therefore, must either bypass or eliminate anonymity in the network</w:t>
      </w:r>
      <w:r w:rsidRPr="00AE5746">
        <w:rPr>
          <w:sz w:val="16"/>
        </w:rPr>
        <w:t>.”</w:t>
      </w:r>
      <w:r>
        <w:rPr>
          <w:sz w:val="16"/>
        </w:rPr>
        <w:t xml:space="preserve"> </w:t>
      </w:r>
      <w:r w:rsidRPr="00AE5746">
        <w:rPr>
          <w:sz w:val="16"/>
        </w:rPr>
        <w:t>The innovation supporting criminal enterprise appears to have an edge on advancements in law enforcement, however. “</w:t>
      </w:r>
      <w:r w:rsidRPr="003832B1">
        <w:rPr>
          <w:rStyle w:val="StyleUnderline"/>
        </w:rPr>
        <w:t>Blockchain technology will evolve very quickly to become untraceable,”</w:t>
      </w:r>
      <w:r w:rsidRPr="00AE5746">
        <w:rPr>
          <w:sz w:val="16"/>
        </w:rPr>
        <w:t xml:space="preserve"> says Albert </w:t>
      </w:r>
      <w:proofErr w:type="spellStart"/>
      <w:r w:rsidRPr="00AE5746">
        <w:rPr>
          <w:sz w:val="16"/>
        </w:rPr>
        <w:t>Mavashev</w:t>
      </w:r>
      <w:proofErr w:type="spellEnd"/>
      <w:r w:rsidRPr="00AE5746">
        <w:rPr>
          <w:sz w:val="16"/>
        </w:rPr>
        <w:t xml:space="preserve">, CTO at </w:t>
      </w:r>
      <w:proofErr w:type="spellStart"/>
      <w:r w:rsidRPr="00AE5746">
        <w:rPr>
          <w:sz w:val="16"/>
        </w:rPr>
        <w:t>Nastel</w:t>
      </w:r>
      <w:proofErr w:type="spellEnd"/>
      <w:r w:rsidRPr="00AE5746">
        <w:rPr>
          <w:sz w:val="16"/>
        </w:rPr>
        <w:t xml:space="preserve"> Technologies. “New developments are being implemented in </w:t>
      </w:r>
      <w:proofErr w:type="spellStart"/>
      <w:r w:rsidRPr="00AE5746">
        <w:rPr>
          <w:sz w:val="16"/>
        </w:rPr>
        <w:t>Zcash</w:t>
      </w:r>
      <w:proofErr w:type="spellEnd"/>
      <w:r w:rsidRPr="00AE5746">
        <w:rPr>
          <w:sz w:val="16"/>
        </w:rPr>
        <w:t xml:space="preserve">, Dash and other up-and-coming Bitcoin variants such as Verge and Nav Coin, which will make digital transactions virtually untraceable. Currently </w:t>
      </w:r>
      <w:r w:rsidRPr="003832B1">
        <w:rPr>
          <w:rStyle w:val="StyleUnderline"/>
        </w:rPr>
        <w:t>I don’t see what law enforcement can do to stop this.”</w:t>
      </w:r>
    </w:p>
    <w:p w14:paraId="5C319901" w14:textId="77777777" w:rsidR="00837394" w:rsidRPr="003832B1" w:rsidRDefault="00837394" w:rsidP="00787859">
      <w:pPr>
        <w:rPr>
          <w:rStyle w:val="StyleUnderline"/>
        </w:rPr>
      </w:pPr>
    </w:p>
    <w:p w14:paraId="6E337422" w14:textId="62841D44" w:rsidR="00F44E6C" w:rsidRDefault="00A711D7" w:rsidP="00A711D7">
      <w:pPr>
        <w:pStyle w:val="Heading3"/>
      </w:pPr>
      <w:r>
        <w:t>Cyber scenario</w:t>
      </w:r>
    </w:p>
    <w:p w14:paraId="0163AF92" w14:textId="4B791DED" w:rsidR="00A711D7" w:rsidRDefault="00A711D7" w:rsidP="00A711D7">
      <w:pPr>
        <w:pStyle w:val="Heading4"/>
      </w:pPr>
      <w:r>
        <w:t xml:space="preserve">HSI not key to combatting </w:t>
      </w:r>
      <w:proofErr w:type="spellStart"/>
      <w:r>
        <w:t>cyber crime</w:t>
      </w:r>
      <w:proofErr w:type="spellEnd"/>
      <w:r>
        <w:t xml:space="preserve">—the </w:t>
      </w:r>
      <w:r w:rsidR="00417B4E">
        <w:t>FBI is the key agency</w:t>
      </w:r>
    </w:p>
    <w:p w14:paraId="007DD987" w14:textId="4A19AFCD" w:rsidR="00417B4E" w:rsidRPr="00417B4E" w:rsidRDefault="00417B4E" w:rsidP="00417B4E">
      <w:r>
        <w:t>FBI 7/26/16</w:t>
      </w:r>
      <w:proofErr w:type="gramStart"/>
      <w:r>
        <w:t>—(</w:t>
      </w:r>
      <w:proofErr w:type="gramEnd"/>
      <w:r>
        <w:t xml:space="preserve">Federal Bureau of Investigations, “Countering the Cyber Threat” </w:t>
      </w:r>
      <w:hyperlink r:id="rId12" w:history="1">
        <w:r w:rsidRPr="004744E0">
          <w:rPr>
            <w:rStyle w:val="Hyperlink"/>
          </w:rPr>
          <w:t>https://www.fbi.gov/news/stories/new-us-cyber-security-policy-codifies-agency-role</w:t>
        </w:r>
      </w:hyperlink>
      <w:r>
        <w:t xml:space="preserve"> HRB)</w:t>
      </w:r>
    </w:p>
    <w:p w14:paraId="77C5C263" w14:textId="448DF2FA" w:rsidR="00A711D7" w:rsidRPr="00432D97" w:rsidRDefault="00A711D7" w:rsidP="00A711D7">
      <w:pPr>
        <w:rPr>
          <w:sz w:val="14"/>
        </w:rPr>
      </w:pPr>
      <w:r w:rsidRPr="00432D97">
        <w:rPr>
          <w:sz w:val="14"/>
        </w:rPr>
        <w:t xml:space="preserve">Earlier this year, </w:t>
      </w:r>
      <w:r w:rsidRPr="00A711D7">
        <w:rPr>
          <w:rStyle w:val="StyleUnderline"/>
        </w:rPr>
        <w:t>the Obama Administration</w:t>
      </w:r>
      <w:r w:rsidRPr="00432D97">
        <w:rPr>
          <w:sz w:val="14"/>
        </w:rPr>
        <w:t>—</w:t>
      </w:r>
      <w:r w:rsidRPr="00A711D7">
        <w:rPr>
          <w:rStyle w:val="StyleUnderline"/>
        </w:rPr>
        <w:t>in recognition of the growing cyber threat from criminals, terrorists, and others</w:t>
      </w:r>
      <w:r w:rsidRPr="00432D97">
        <w:rPr>
          <w:sz w:val="14"/>
        </w:rPr>
        <w:t xml:space="preserve"> who wish to do us harm—</w:t>
      </w:r>
      <w:r w:rsidRPr="00A711D7">
        <w:rPr>
          <w:rStyle w:val="StyleUnderline"/>
        </w:rPr>
        <w:t>released its Cybersecurity National Action Plan.</w:t>
      </w:r>
      <w:r w:rsidR="00417B4E">
        <w:rPr>
          <w:rStyle w:val="StyleUnderline"/>
        </w:rPr>
        <w:t xml:space="preserve"> </w:t>
      </w:r>
      <w:r w:rsidRPr="00432D97">
        <w:rPr>
          <w:sz w:val="14"/>
        </w:rPr>
        <w:t>One aspect of this multi-layered plan was a specific focus on improving cyber incident response. Because the victim of cyber incidents is often a private sector entity, it’s crucial that the private sector understands how the U.S. government will respond and coordinate in the event of a cyber incident impacting their networks, operations, or business.</w:t>
      </w:r>
      <w:r w:rsidR="00417B4E" w:rsidRPr="00432D97">
        <w:rPr>
          <w:sz w:val="14"/>
        </w:rPr>
        <w:t xml:space="preserve"> </w:t>
      </w:r>
      <w:r w:rsidRPr="00432D97">
        <w:rPr>
          <w:sz w:val="14"/>
        </w:rPr>
        <w:t xml:space="preserve">So today, the </w:t>
      </w:r>
      <w:r w:rsidRPr="00A711D7">
        <w:rPr>
          <w:rStyle w:val="StyleUnderline"/>
        </w:rPr>
        <w:t>Administration</w:t>
      </w:r>
      <w:r w:rsidRPr="00432D97">
        <w:rPr>
          <w:sz w:val="14"/>
        </w:rPr>
        <w:t xml:space="preserve"> released Presidential Policy Directive-41 on U.S. Cyber Incident Coordination Policy, which </w:t>
      </w:r>
      <w:r w:rsidRPr="00A711D7">
        <w:rPr>
          <w:rStyle w:val="StyleUnderline"/>
        </w:rPr>
        <w:t>set</w:t>
      </w:r>
      <w:r w:rsidRPr="00432D97">
        <w:rPr>
          <w:sz w:val="14"/>
        </w:rPr>
        <w:t xml:space="preserve">s </w:t>
      </w:r>
      <w:r w:rsidRPr="00A711D7">
        <w:rPr>
          <w:rStyle w:val="StyleUnderline"/>
        </w:rPr>
        <w:t>forth principles that will govern the federal government’s response to cyber incidents and designates certain federal agencies to take the lead in three different response areas</w:t>
      </w:r>
      <w:r w:rsidRPr="00432D97">
        <w:rPr>
          <w:sz w:val="14"/>
        </w:rPr>
        <w:t>—</w:t>
      </w:r>
      <w:r w:rsidRPr="00A711D7">
        <w:rPr>
          <w:rStyle w:val="StyleUnderline"/>
        </w:rPr>
        <w:t>threat response, asset response, and intelligence support. Those agencies and their roles are as follows:</w:t>
      </w:r>
      <w:r w:rsidR="00417B4E">
        <w:rPr>
          <w:rStyle w:val="StyleUnderline"/>
        </w:rPr>
        <w:t xml:space="preserve"> </w:t>
      </w:r>
      <w:r w:rsidRPr="00A711D7">
        <w:rPr>
          <w:rStyle w:val="StyleUnderline"/>
        </w:rPr>
        <w:t>The Department of Justice, acting through the FBI</w:t>
      </w:r>
      <w:r w:rsidRPr="00432D97">
        <w:rPr>
          <w:sz w:val="14"/>
        </w:rPr>
        <w:t xml:space="preserve"> </w:t>
      </w:r>
      <w:r w:rsidRPr="00A711D7">
        <w:rPr>
          <w:rStyle w:val="StyleUnderline"/>
        </w:rPr>
        <w:t>and the National Cyber Investigative Joint Task Force (NCIJTF),</w:t>
      </w:r>
      <w:r w:rsidRPr="00432D97">
        <w:rPr>
          <w:sz w:val="14"/>
        </w:rPr>
        <w:t xml:space="preserve"> </w:t>
      </w:r>
      <w:r w:rsidRPr="00A711D7">
        <w:rPr>
          <w:rStyle w:val="StyleUnderline"/>
        </w:rPr>
        <w:t>will be taking the lead on threat response activities</w:t>
      </w:r>
      <w:r w:rsidRPr="00432D97">
        <w:rPr>
          <w:sz w:val="14"/>
        </w:rPr>
        <w:t>;</w:t>
      </w:r>
      <w:r w:rsidR="00417B4E" w:rsidRPr="00432D97">
        <w:rPr>
          <w:sz w:val="14"/>
        </w:rPr>
        <w:t xml:space="preserve"> </w:t>
      </w:r>
      <w:r w:rsidRPr="00A711D7">
        <w:rPr>
          <w:rStyle w:val="StyleUnderline"/>
        </w:rPr>
        <w:t>The Department of Homeland Security, acting through the National Cybersecurity and Communications Integration Center, will be the lead agency for asset response activities;</w:t>
      </w:r>
      <w:r w:rsidR="00417B4E">
        <w:rPr>
          <w:rStyle w:val="StyleUnderline"/>
        </w:rPr>
        <w:t xml:space="preserve"> </w:t>
      </w:r>
      <w:r w:rsidRPr="00A711D7">
        <w:rPr>
          <w:rStyle w:val="StyleUnderline"/>
        </w:rPr>
        <w:t>And the Office of the Director of National Intelligence, through its Cyber Threat Intelligence Integration Center, will be the lead agency for intelligence support and related activities</w:t>
      </w:r>
      <w:r w:rsidRPr="00432D97">
        <w:rPr>
          <w:sz w:val="14"/>
        </w:rPr>
        <w:t>.</w:t>
      </w:r>
      <w:r w:rsidR="00417B4E" w:rsidRPr="00432D97">
        <w:rPr>
          <w:sz w:val="14"/>
        </w:rPr>
        <w:t xml:space="preserve"> </w:t>
      </w:r>
      <w:r w:rsidRPr="00A711D7">
        <w:rPr>
          <w:rStyle w:val="StyleUnderline"/>
        </w:rPr>
        <w:t>As the lead for threat response, the FBI will play a key role in the event of a significant cyber incident</w:t>
      </w:r>
      <w:r w:rsidRPr="00432D97">
        <w:rPr>
          <w:sz w:val="14"/>
        </w:rPr>
        <w:t xml:space="preserve">, communicating with field-level coordinators on the ground to coordinate an effective, multi-agency response to the incident. Threat response </w:t>
      </w:r>
      <w:r w:rsidRPr="00A711D7">
        <w:rPr>
          <w:rStyle w:val="StyleUnderline"/>
        </w:rPr>
        <w:t>activities include conducting appropriate law enforcement and national security investigative activity, like collecting evidence and gathering intelligence; mitigating the immediate threat; identifying disruption activities; and facilitating information sharing and operational coordination with asset response personnel.</w:t>
      </w:r>
      <w:r w:rsidR="00417B4E" w:rsidRPr="00432D97">
        <w:rPr>
          <w:sz w:val="14"/>
        </w:rPr>
        <w:t xml:space="preserve"> </w:t>
      </w:r>
      <w:r w:rsidRPr="00432D97">
        <w:rPr>
          <w:sz w:val="14"/>
        </w:rPr>
        <w:t>Additionally, according to the PPD, the FBI will also take part in the Cyber Unified Coordination Group, an entity to be formed in the event of a significant cyber incident that will also include asset response coordinators and, as appropriate, other federal agencies; local, state, and tribal governments; non-governmental organizations; the private sector; and international counterparts. This mechanism will take collaboration among all responding agencies to an even higher level.</w:t>
      </w:r>
      <w:r w:rsidR="00417B4E" w:rsidRPr="00432D97">
        <w:rPr>
          <w:sz w:val="14"/>
        </w:rPr>
        <w:t xml:space="preserve"> </w:t>
      </w:r>
      <w:r w:rsidRPr="00432D97">
        <w:rPr>
          <w:sz w:val="14"/>
        </w:rPr>
        <w:t>The principles raised in PPD-41 that will guide the federal government’s response to cyber incidents closely align with the FBI’s values and priorities already in place when dealing with cyber incidents. The Bureau already believes that:</w:t>
      </w:r>
      <w:r w:rsidR="00417B4E" w:rsidRPr="00432D97">
        <w:rPr>
          <w:sz w:val="14"/>
        </w:rPr>
        <w:t xml:space="preserve"> </w:t>
      </w:r>
      <w:r w:rsidRPr="00432D97">
        <w:rPr>
          <w:sz w:val="14"/>
        </w:rPr>
        <w:t>Prevention and management of cyber incidents is a shared responsibility among the government, private sector, and individuals;</w:t>
      </w:r>
      <w:r w:rsidR="00417B4E" w:rsidRPr="00432D97">
        <w:rPr>
          <w:sz w:val="14"/>
        </w:rPr>
        <w:t xml:space="preserve"> </w:t>
      </w:r>
      <w:r w:rsidRPr="00432D97">
        <w:rPr>
          <w:sz w:val="14"/>
        </w:rPr>
        <w:t>All incidents should be approached through a united federal government strategy that best uses the skills, authorities, and resources of each agency;</w:t>
      </w:r>
      <w:r w:rsidR="00417B4E" w:rsidRPr="00432D97">
        <w:rPr>
          <w:sz w:val="14"/>
        </w:rPr>
        <w:t xml:space="preserve"> </w:t>
      </w:r>
      <w:r w:rsidRPr="00432D97">
        <w:rPr>
          <w:sz w:val="14"/>
        </w:rPr>
        <w:t>The response will be based on an assessment of the risks posed to U.S. security, safety, and prosperity, and will focus on enabling the restoration and recovery of the affected entity; and</w:t>
      </w:r>
      <w:r w:rsidR="00417B4E" w:rsidRPr="00432D97">
        <w:rPr>
          <w:sz w:val="14"/>
        </w:rPr>
        <w:t xml:space="preserve"> </w:t>
      </w:r>
      <w:r w:rsidRPr="00432D97">
        <w:rPr>
          <w:sz w:val="14"/>
        </w:rPr>
        <w:t>The government will respect the privacy, civil liberties, and the business needs of victims of cyber incidents.</w:t>
      </w:r>
      <w:r w:rsidR="00417B4E" w:rsidRPr="00432D97">
        <w:rPr>
          <w:sz w:val="14"/>
        </w:rPr>
        <w:t xml:space="preserve"> </w:t>
      </w:r>
      <w:r w:rsidRPr="00432D97">
        <w:rPr>
          <w:sz w:val="14"/>
        </w:rPr>
        <w:t>According to FBI Assistant Director James Trainor, Cyber Division, “</w:t>
      </w:r>
      <w:r w:rsidRPr="00A711D7">
        <w:rPr>
          <w:rStyle w:val="StyleUnderline"/>
        </w:rPr>
        <w:t>PPD-41 codifies the essential role that the FBI plays in cyber incident response, recognizing its unique expertise, resources, and capabilities.</w:t>
      </w:r>
      <w:r w:rsidRPr="00432D97">
        <w:rPr>
          <w:sz w:val="14"/>
        </w:rPr>
        <w:t xml:space="preserve"> And as the Bureau continues evolving to keep pace with the cyber threat, the authorities contained in PPD-41 will allow us to help shape the nation’s strategy for addressing nationally-significant cyber incidents.”</w:t>
      </w:r>
      <w:r w:rsidR="00417B4E" w:rsidRPr="00432D97">
        <w:rPr>
          <w:sz w:val="14"/>
        </w:rPr>
        <w:t xml:space="preserve"> </w:t>
      </w:r>
      <w:r w:rsidRPr="00432D97">
        <w:rPr>
          <w:sz w:val="14"/>
        </w:rPr>
        <w:t>“This new policy,” said Trainor, “will also enhance the continuing efforts of the FBI—in conjunction with its partners—to protect the American public, businesses, organizations, and the economy and security of our nation from the wide range of cyber actors who threaten us.”</w:t>
      </w:r>
      <w:r w:rsidR="00417B4E" w:rsidRPr="00432D97">
        <w:rPr>
          <w:sz w:val="14"/>
        </w:rPr>
        <w:t xml:space="preserve"> </w:t>
      </w:r>
    </w:p>
    <w:p w14:paraId="2DEA755F" w14:textId="77777777" w:rsidR="00F44E6C" w:rsidRDefault="00F44E6C" w:rsidP="00F44E6C">
      <w:pPr>
        <w:pStyle w:val="Heading4"/>
      </w:pPr>
      <w:r>
        <w:t xml:space="preserve">No econ collapse from </w:t>
      </w:r>
      <w:proofErr w:type="spellStart"/>
      <w:r>
        <w:t>cyber crime</w:t>
      </w:r>
      <w:proofErr w:type="spellEnd"/>
      <w:r>
        <w:t>—Equifax thumps</w:t>
      </w:r>
    </w:p>
    <w:p w14:paraId="16A583CC" w14:textId="77777777" w:rsidR="00F44E6C" w:rsidRPr="004E2A0F" w:rsidRDefault="00F44E6C" w:rsidP="00F44E6C">
      <w:r>
        <w:t xml:space="preserve">John </w:t>
      </w:r>
      <w:proofErr w:type="spellStart"/>
      <w:r w:rsidRPr="0087784A">
        <w:rPr>
          <w:rStyle w:val="Style13ptBold"/>
        </w:rPr>
        <w:t>McCrank</w:t>
      </w:r>
      <w:proofErr w:type="spellEnd"/>
      <w:r>
        <w:t xml:space="preserve"> </w:t>
      </w:r>
      <w:r w:rsidRPr="0087784A">
        <w:rPr>
          <w:rStyle w:val="Style13ptBold"/>
        </w:rPr>
        <w:t>and</w:t>
      </w:r>
      <w:r>
        <w:t xml:space="preserve"> Jim </w:t>
      </w:r>
      <w:r w:rsidRPr="0087784A">
        <w:rPr>
          <w:rStyle w:val="Style13ptBold"/>
        </w:rPr>
        <w:t>Finkle</w:t>
      </w:r>
      <w:r>
        <w:t xml:space="preserve"> 3/2/</w:t>
      </w:r>
      <w:r w:rsidRPr="0087784A">
        <w:rPr>
          <w:rStyle w:val="Style13ptBold"/>
        </w:rPr>
        <w:t>18</w:t>
      </w:r>
      <w:r>
        <w:t xml:space="preserve">—(John </w:t>
      </w:r>
      <w:proofErr w:type="spellStart"/>
      <w:r>
        <w:t>McCrank</w:t>
      </w:r>
      <w:proofErr w:type="spellEnd"/>
      <w:r>
        <w:t xml:space="preserve"> writes about finances for Reuters and The Independent, Jim Finkle is the cybersecurity/technology editor for Reuters, “Equifax breach could be most costly in corporate history” </w:t>
      </w:r>
      <w:hyperlink r:id="rId13" w:history="1">
        <w:r w:rsidRPr="00E8301E">
          <w:rPr>
            <w:rStyle w:val="Hyperlink"/>
          </w:rPr>
          <w:t>https://www.reuters.com/article/us-equifax-cyber/equifax-breach-could-be-most-costly-in-corporate-history-idUSKCN1GE257</w:t>
        </w:r>
      </w:hyperlink>
      <w:r>
        <w:t xml:space="preserve"> HRB</w:t>
      </w:r>
    </w:p>
    <w:p w14:paraId="3DE14041" w14:textId="5259AC79" w:rsidR="00986CC8" w:rsidRDefault="00F44E6C" w:rsidP="00986CC8">
      <w:pPr>
        <w:rPr>
          <w:sz w:val="16"/>
        </w:rPr>
      </w:pPr>
      <w:r w:rsidRPr="004E2A0F">
        <w:rPr>
          <w:rStyle w:val="StyleUnderline"/>
        </w:rPr>
        <w:t>Equifax</w:t>
      </w:r>
      <w:r w:rsidRPr="00F50376">
        <w:rPr>
          <w:sz w:val="16"/>
        </w:rPr>
        <w:t xml:space="preserve"> Inc (EFX.N) said it </w:t>
      </w:r>
      <w:r w:rsidRPr="004E2A0F">
        <w:rPr>
          <w:rStyle w:val="StyleUnderline"/>
        </w:rPr>
        <w:t>expects costs related to its massive</w:t>
      </w:r>
      <w:r w:rsidRPr="00F50376">
        <w:rPr>
          <w:sz w:val="16"/>
        </w:rPr>
        <w:t xml:space="preserve"> 2017 </w:t>
      </w:r>
      <w:r w:rsidRPr="004E2A0F">
        <w:rPr>
          <w:rStyle w:val="StyleUnderline"/>
        </w:rPr>
        <w:t>data breach to surge by $275 millio</w:t>
      </w:r>
      <w:r w:rsidRPr="00F50376">
        <w:rPr>
          <w:sz w:val="16"/>
        </w:rPr>
        <w:t xml:space="preserve">n this year, </w:t>
      </w:r>
      <w:r w:rsidRPr="004E2A0F">
        <w:rPr>
          <w:rStyle w:val="StyleUnderline"/>
        </w:rPr>
        <w:t>suggesting</w:t>
      </w:r>
      <w:r w:rsidRPr="00F50376">
        <w:rPr>
          <w:sz w:val="16"/>
        </w:rPr>
        <w:t xml:space="preserve"> </w:t>
      </w:r>
      <w:r w:rsidRPr="004E2A0F">
        <w:rPr>
          <w:rStyle w:val="StyleUnderline"/>
        </w:rPr>
        <w:t>the incident</w:t>
      </w:r>
      <w:r w:rsidRPr="00F50376">
        <w:rPr>
          <w:sz w:val="16"/>
        </w:rPr>
        <w:t xml:space="preserve"> at the credit reporting bureau </w:t>
      </w:r>
      <w:r w:rsidRPr="004E2A0F">
        <w:rPr>
          <w:rStyle w:val="StyleUnderline"/>
        </w:rPr>
        <w:t xml:space="preserve">could turn out to be the </w:t>
      </w:r>
      <w:proofErr w:type="gramStart"/>
      <w:r w:rsidRPr="004E2A0F">
        <w:rPr>
          <w:rStyle w:val="StyleUnderline"/>
        </w:rPr>
        <w:t>most costly</w:t>
      </w:r>
      <w:proofErr w:type="gramEnd"/>
      <w:r w:rsidRPr="004E2A0F">
        <w:rPr>
          <w:rStyle w:val="StyleUnderline"/>
        </w:rPr>
        <w:t xml:space="preserve"> hack in corporate history.</w:t>
      </w:r>
      <w:r>
        <w:rPr>
          <w:rStyle w:val="StyleUnderline"/>
        </w:rPr>
        <w:t xml:space="preserve"> </w:t>
      </w:r>
      <w:r w:rsidRPr="004E2A0F">
        <w:rPr>
          <w:rStyle w:val="StyleUnderline"/>
        </w:rPr>
        <w:t>The projection</w:t>
      </w:r>
      <w:r w:rsidRPr="00F50376">
        <w:rPr>
          <w:sz w:val="16"/>
        </w:rPr>
        <w:t xml:space="preserve">, which was disclosed on a Friday morning earnings conference call, </w:t>
      </w:r>
      <w:r w:rsidRPr="004E2A0F">
        <w:rPr>
          <w:rStyle w:val="StyleUnderline"/>
        </w:rPr>
        <w:t>is on top of $164 million in pretax costs</w:t>
      </w:r>
      <w:r w:rsidRPr="00F50376">
        <w:rPr>
          <w:sz w:val="16"/>
        </w:rPr>
        <w:t xml:space="preserve"> posted in the second half of 2017. </w:t>
      </w:r>
      <w:r w:rsidRPr="004E2A0F">
        <w:rPr>
          <w:rStyle w:val="StyleUnderline"/>
        </w:rPr>
        <w:t>That brings expected breach-related costs through the end of this year to $439 million</w:t>
      </w:r>
      <w:r w:rsidRPr="00F50376">
        <w:rPr>
          <w:sz w:val="16"/>
        </w:rPr>
        <w:t xml:space="preserve">, some $125 million of which Equifax said will be covered by insurance. “It looks like this will be the most expensive data breach in history,” said Larry </w:t>
      </w:r>
      <w:proofErr w:type="spellStart"/>
      <w:r w:rsidRPr="00F50376">
        <w:rPr>
          <w:sz w:val="16"/>
        </w:rPr>
        <w:t>Ponemon</w:t>
      </w:r>
      <w:proofErr w:type="spellEnd"/>
      <w:r w:rsidRPr="00F50376">
        <w:rPr>
          <w:sz w:val="16"/>
        </w:rPr>
        <w:t xml:space="preserve">, chairman of </w:t>
      </w:r>
      <w:proofErr w:type="spellStart"/>
      <w:r w:rsidRPr="00F50376">
        <w:rPr>
          <w:sz w:val="16"/>
        </w:rPr>
        <w:t>Ponemon</w:t>
      </w:r>
      <w:proofErr w:type="spellEnd"/>
      <w:r w:rsidRPr="00F50376">
        <w:rPr>
          <w:sz w:val="16"/>
        </w:rPr>
        <w:t xml:space="preserve"> Institute, a research group that tracks costs of </w:t>
      </w:r>
      <w:proofErr w:type="spellStart"/>
      <w:r w:rsidRPr="00F50376">
        <w:rPr>
          <w:sz w:val="16"/>
        </w:rPr>
        <w:t>cyber attacks</w:t>
      </w:r>
      <w:proofErr w:type="spellEnd"/>
      <w:r w:rsidRPr="00F50376">
        <w:rPr>
          <w:sz w:val="16"/>
        </w:rPr>
        <w:t xml:space="preserve">. </w:t>
      </w:r>
      <w:r w:rsidRPr="004E2A0F">
        <w:rPr>
          <w:rStyle w:val="StyleUnderline"/>
        </w:rPr>
        <w:t>Total costs of the breach</w:t>
      </w:r>
      <w:r w:rsidRPr="00F50376">
        <w:rPr>
          <w:sz w:val="16"/>
        </w:rPr>
        <w:t xml:space="preserve">, which compromised sensitive data of more than 147 million consumers, </w:t>
      </w:r>
      <w:r w:rsidRPr="004E2A0F">
        <w:rPr>
          <w:rStyle w:val="StyleUnderline"/>
        </w:rPr>
        <w:t>could be “well over $600 million</w:t>
      </w:r>
      <w:r w:rsidRPr="00F50376">
        <w:rPr>
          <w:sz w:val="16"/>
        </w:rPr>
        <w:t xml:space="preserve">,” after including costs to resolve government investigations into the incident and civil lawsuits against the firm, he said. Equifax on Thursday reported fourth-quarter profit that topped Wall Street forecasts and disclosed that it uncovered an additional 2.4 million people whose data was stolen in the attack. Its shares rose nearly 4 percent to $115.82 on Friday on the higher-than-expected earnings. They have lost about a quarter of their value since Equifax disclosed the incident in early September. Equifax said in September that </w:t>
      </w:r>
      <w:r w:rsidRPr="004E2A0F">
        <w:rPr>
          <w:rStyle w:val="StyleUnderline"/>
        </w:rPr>
        <w:t>hackers had stolen personally identifiable information of</w:t>
      </w:r>
      <w:r w:rsidRPr="00F50376">
        <w:rPr>
          <w:sz w:val="16"/>
        </w:rPr>
        <w:t xml:space="preserve"> U.S., UK and Canadian </w:t>
      </w:r>
      <w:r w:rsidRPr="004E2A0F">
        <w:rPr>
          <w:rStyle w:val="StyleUnderline"/>
        </w:rPr>
        <w:t>consumers, including names, Social Security numbers, birth dates, addresses driver’s license and credit card numbers.</w:t>
      </w:r>
      <w:r>
        <w:rPr>
          <w:rStyle w:val="StyleUnderline"/>
        </w:rPr>
        <w:t xml:space="preserve"> </w:t>
      </w:r>
      <w:r w:rsidRPr="004E2A0F">
        <w:rPr>
          <w:rStyle w:val="StyleUnderline"/>
        </w:rPr>
        <w:t>That disclosure prompted outrage from politicians and consumer advocates around the world</w:t>
      </w:r>
      <w:r w:rsidRPr="00F50376">
        <w:rPr>
          <w:sz w:val="16"/>
        </w:rPr>
        <w:t>, a string of government probes into company and the departure of top executives. Equifax warned in regulatory filing on Thursday that further analysis could identify more consumers or additional types of data stolen in the hack. This year’s costs include technology and security upgrades, legal fees and free identity theft services to consumers whose data was stolen, the company said in a conference call. (This story corrects fourth paragraph to show that breach compromised data of more than 147 million consumers, not 247 million consumers.)</w:t>
      </w:r>
    </w:p>
    <w:p w14:paraId="267C0F81" w14:textId="77777777" w:rsidR="008E0EDA" w:rsidRPr="001B5E09" w:rsidRDefault="008E0EDA" w:rsidP="00655A54">
      <w:pPr>
        <w:rPr>
          <w:sz w:val="14"/>
        </w:rPr>
      </w:pPr>
    </w:p>
    <w:p w14:paraId="20B0FBA2" w14:textId="53A8CA69" w:rsidR="008E0EDA" w:rsidRDefault="008E0EDA" w:rsidP="0048575F">
      <w:pPr>
        <w:pStyle w:val="Heading4"/>
      </w:pPr>
      <w:r>
        <w:t>The US was already solving for IP theft with China before trump took office, midterms squo solves impacts, pence is more rational and much more likely to try and cooperate with China</w:t>
      </w:r>
    </w:p>
    <w:p w14:paraId="1636BD52" w14:textId="563592BA" w:rsidR="008E0EDA" w:rsidRPr="00D548C5" w:rsidRDefault="008E0EDA" w:rsidP="008E0EDA">
      <w:pPr>
        <w:rPr>
          <w:sz w:val="16"/>
        </w:rPr>
      </w:pPr>
      <w:r w:rsidRPr="00D548C5">
        <w:rPr>
          <w:sz w:val="16"/>
        </w:rPr>
        <w:t xml:space="preserve">Joe </w:t>
      </w:r>
      <w:r w:rsidRPr="00D548C5">
        <w:rPr>
          <w:rStyle w:val="StyleUnderline"/>
        </w:rPr>
        <w:t>Nocera</w:t>
      </w:r>
      <w:r w:rsidRPr="00D548C5">
        <w:rPr>
          <w:sz w:val="16"/>
        </w:rPr>
        <w:t>, 4-10-</w:t>
      </w:r>
      <w:r w:rsidRPr="00D548C5">
        <w:rPr>
          <w:rStyle w:val="StyleUnderline"/>
        </w:rPr>
        <w:t>2018</w:t>
      </w:r>
      <w:r w:rsidRPr="00D548C5">
        <w:rPr>
          <w:sz w:val="16"/>
        </w:rPr>
        <w:t>, "U.S. Was Winning War Against China's Intellectual Property Theft," Bloomberg, https://www.bloomberg.com/view/articles/2018-04-10/trump-ensures-china-s-intellectual-property-theft-won-t-be-solvedJoe Nocera is a Bloomberg Opinion columnist covering business. He has written business columns for Esquire, GQ and the New York Times, and is the former editorial director of Fortune. He is co-author of “Indentured: The Inside Story of the Rebellion Against the NCAA.”</w:t>
      </w:r>
      <w:r w:rsidR="00D548C5" w:rsidRPr="00D548C5">
        <w:rPr>
          <w:sz w:val="18"/>
          <w:szCs w:val="18"/>
        </w:rPr>
        <w:t xml:space="preserve"> //OM</w:t>
      </w:r>
    </w:p>
    <w:p w14:paraId="0D69FCEF" w14:textId="0B9284E8" w:rsidR="008E0EDA" w:rsidRPr="00433ED4" w:rsidRDefault="008E0EDA" w:rsidP="008E0EDA">
      <w:pPr>
        <w:rPr>
          <w:sz w:val="14"/>
        </w:rPr>
      </w:pPr>
      <w:r w:rsidRPr="00433ED4">
        <w:rPr>
          <w:sz w:val="14"/>
        </w:rPr>
        <w:t xml:space="preserve">A third point many of these experts made is that for all of Trump’s rhetoric, </w:t>
      </w:r>
      <w:r w:rsidRPr="003832B1">
        <w:rPr>
          <w:rStyle w:val="StyleUnderline"/>
        </w:rPr>
        <w:t>the IP problem has slowly been getting better</w:t>
      </w:r>
      <w:r w:rsidRPr="00433ED4">
        <w:rPr>
          <w:sz w:val="14"/>
        </w:rPr>
        <w:t xml:space="preserve">. The long-standing practice of copying (stealing) Western movies and software isn’t nearly as bad as it used to be. Andy Rothman, a China expert with the investment firm Matthews Asia, sent me a recent survey taken </w:t>
      </w:r>
      <w:r w:rsidRPr="00433ED4">
        <w:rPr>
          <w:rStyle w:val="StyleUnderline"/>
        </w:rPr>
        <w:t>of the Beijing members of the American Chamber of Commerce in China that showed only 16 percent viewed the forced transfer of technology as a “significant” problem.</w:t>
      </w:r>
      <w:r w:rsidRPr="00433ED4">
        <w:rPr>
          <w:sz w:val="14"/>
        </w:rPr>
        <w:t xml:space="preserve"> “Ten years ago,” he told me, “if you went into a Chinese drugstore to buy drugs, they were probably fakes. Now, if you buy them in a decent drugstore, they’re likely to be real.” </w:t>
      </w:r>
      <w:r w:rsidRPr="00433ED4">
        <w:rPr>
          <w:rStyle w:val="StyleUnderline"/>
        </w:rPr>
        <w:t>Partly this is the result of Western pressure, but it’s also because Chinese companies have become sophisticated enough to have their own intellectual property they want to protect.</w:t>
      </w:r>
      <w:r w:rsidRPr="00433ED4">
        <w:rPr>
          <w:sz w:val="14"/>
        </w:rPr>
        <w:t xml:space="preserve"> </w:t>
      </w:r>
      <w:r w:rsidRPr="00433ED4">
        <w:rPr>
          <w:rStyle w:val="StyleUnderline"/>
        </w:rPr>
        <w:t>Lawsuits between Chinese companies over IP issues have sensitized the government and the courts to the legitimate complaints of Western companies as well. What was most painful in listening to these experts is hearing them talk about how close we were to making major strides in solving the remaining problem before Trump took office. The Trans-Pacific Partnership, which the U.S. had negotiated with 11 other countries and which excluded China, had strong intellectual property protections. The Obama administration was also negotiating a similar agreement with the European Union that toughened IP protection.</w:t>
      </w:r>
      <w:r w:rsidRPr="00433ED4">
        <w:rPr>
          <w:sz w:val="14"/>
        </w:rPr>
        <w:t xml:space="preserve"> Kennedy told me he believes those agreements, which gave the signatories big trade advantages, </w:t>
      </w:r>
      <w:r w:rsidRPr="00433ED4">
        <w:rPr>
          <w:rStyle w:val="StyleUnderline"/>
        </w:rPr>
        <w:t xml:space="preserve">would have “left China on the outside looking in.” To get the same favorable treatment, China would have had to strengthen its IP protections as well. But </w:t>
      </w:r>
      <w:proofErr w:type="gramStart"/>
      <w:r w:rsidRPr="00433ED4">
        <w:rPr>
          <w:rStyle w:val="StyleUnderline"/>
        </w:rPr>
        <w:t>of course</w:t>
      </w:r>
      <w:proofErr w:type="gramEnd"/>
      <w:r w:rsidRPr="00433ED4">
        <w:rPr>
          <w:rStyle w:val="StyleUnderline"/>
        </w:rPr>
        <w:t xml:space="preserve"> one of the first things Trump did upon taking office was to pull the U.S. out of the Trans-Pacific Partnership</w:t>
      </w:r>
      <w:r w:rsidRPr="00433ED4">
        <w:rPr>
          <w:sz w:val="14"/>
        </w:rPr>
        <w:t xml:space="preserve"> -- which has since been rebuilt without Washington. </w:t>
      </w:r>
      <w:r w:rsidRPr="00433ED4">
        <w:rPr>
          <w:rStyle w:val="StyleUnderline"/>
        </w:rPr>
        <w:t xml:space="preserve">It also turns out that the Obama administration was in the process of negotiating a bilateral trade agreement with China that it was unable to complete before leaving office. That agreement, I’m told, had strong language about IP protections. </w:t>
      </w:r>
      <w:proofErr w:type="gramStart"/>
      <w:r w:rsidRPr="00433ED4">
        <w:rPr>
          <w:rStyle w:val="StyleUnderline"/>
        </w:rPr>
        <w:t>All of</w:t>
      </w:r>
      <w:proofErr w:type="gramEnd"/>
      <w:r w:rsidRPr="00433ED4">
        <w:rPr>
          <w:rStyle w:val="StyleUnderline"/>
        </w:rPr>
        <w:t xml:space="preserve"> these agreements used the World Trade Organization as the ruling body if disputes arose.</w:t>
      </w:r>
      <w:r w:rsidRPr="00433ED4">
        <w:rPr>
          <w:sz w:val="14"/>
        </w:rPr>
        <w:t xml:space="preserve"> Which is to say, we were getting there, slowly -- probably too slowly, but getting there. Trump’s instinct to try to speed things up was a good one. His diagnosis of Chinese intransigence was largely correct. But the people I spoke to all seemed to be saying was this: What good is a diagnosis if the pill you take kills you?</w:t>
      </w:r>
    </w:p>
    <w:p w14:paraId="0F01822A" w14:textId="39D934CC" w:rsidR="008E0EDA" w:rsidRDefault="001A1F8A" w:rsidP="001A1F8A">
      <w:pPr>
        <w:pStyle w:val="Heading4"/>
      </w:pPr>
      <w:r>
        <w:t>Obsession about IP theft is dumb just like this aff (tag me)</w:t>
      </w:r>
    </w:p>
    <w:p w14:paraId="17EB0884" w14:textId="72C25D43" w:rsidR="001A1F8A" w:rsidRPr="001A1F8A" w:rsidRDefault="001A1F8A" w:rsidP="001A1F8A">
      <w:pPr>
        <w:rPr>
          <w:sz w:val="14"/>
        </w:rPr>
      </w:pPr>
      <w:r w:rsidRPr="001A1F8A">
        <w:rPr>
          <w:sz w:val="14"/>
        </w:rPr>
        <w:t xml:space="preserve">Jake Van Der </w:t>
      </w:r>
      <w:r w:rsidRPr="001A1F8A">
        <w:rPr>
          <w:rStyle w:val="StyleUnderline"/>
        </w:rPr>
        <w:t>Kamp,</w:t>
      </w:r>
      <w:r w:rsidRPr="001A1F8A">
        <w:rPr>
          <w:sz w:val="14"/>
        </w:rPr>
        <w:t xml:space="preserve"> 3-3-20</w:t>
      </w:r>
      <w:r w:rsidRPr="001A1F8A">
        <w:rPr>
          <w:rStyle w:val="StyleUnderline"/>
        </w:rPr>
        <w:t>18</w:t>
      </w:r>
      <w:r w:rsidRPr="001A1F8A">
        <w:rPr>
          <w:sz w:val="14"/>
        </w:rPr>
        <w:t xml:space="preserve">, "Should the world pay China for the right to use paper, or movable type?," South China Morning Post, </w:t>
      </w:r>
      <w:hyperlink r:id="rId14" w:history="1">
        <w:r w:rsidRPr="001A1F8A">
          <w:rPr>
            <w:rStyle w:val="Hyperlink"/>
            <w:sz w:val="14"/>
          </w:rPr>
          <w:t>https://www.scmp.com/business/global-economy/article/2131071/why-trump-accusing-china-intellectual-property-theft-doesnt</w:t>
        </w:r>
      </w:hyperlink>
      <w:r w:rsidRPr="001A1F8A">
        <w:rPr>
          <w:sz w:val="14"/>
        </w:rPr>
        <w:t xml:space="preserve"> Jake van der Kamp is a native of the Netherlands, a Canadian citizen, and a longtime Hong Kong resident. He started as a South China Morning Post business reporter in 1978, soon made a career change to investment analyst and returned to the newspaper in 1998 as a financial columnist.</w:t>
      </w:r>
      <w:r w:rsidR="00D548C5" w:rsidRPr="00D548C5">
        <w:rPr>
          <w:sz w:val="18"/>
          <w:szCs w:val="18"/>
        </w:rPr>
        <w:t xml:space="preserve"> //OM</w:t>
      </w:r>
    </w:p>
    <w:p w14:paraId="05E3BDE9" w14:textId="2B7CAEA7" w:rsidR="001A1F8A" w:rsidRPr="00433ED4" w:rsidRDefault="001A1F8A" w:rsidP="001A1F8A">
      <w:pPr>
        <w:rPr>
          <w:sz w:val="14"/>
        </w:rPr>
      </w:pPr>
      <w:r w:rsidRPr="00433ED4">
        <w:rPr>
          <w:sz w:val="14"/>
        </w:rPr>
        <w:t xml:space="preserve">His list was longer, of course, of all the practices to which the US turns a blind eye or deems fair when </w:t>
      </w:r>
      <w:proofErr w:type="spellStart"/>
      <w:r w:rsidRPr="00433ED4">
        <w:rPr>
          <w:sz w:val="14"/>
        </w:rPr>
        <w:t>practised</w:t>
      </w:r>
      <w:proofErr w:type="spellEnd"/>
      <w:r w:rsidRPr="00433ED4">
        <w:rPr>
          <w:sz w:val="14"/>
        </w:rPr>
        <w:t xml:space="preserve"> by the US. But I shall restrict myself here to his complaint about intellectual property theft and to China, as China is obviously the culprit he had in mind. First, some perspective</w:t>
      </w:r>
      <w:r w:rsidRPr="00433ED4">
        <w:rPr>
          <w:rStyle w:val="StyleUnderline"/>
        </w:rPr>
        <w:t>. The figures show that intellectual property royalties paid by China to foreign entities currently run at about US$27.4 billion a year, a tenfold increase over the last 15 years. The present figure comes to just under one quarter of one per cent of gross domestic product. Strange to say, it is about the same proportion of GDP that the US pays foreigners in intellectual property royalties. Ah yes, but the doctrine of American exclusivity clearly states that the US is the “</w:t>
      </w:r>
      <w:proofErr w:type="spellStart"/>
      <w:r w:rsidRPr="00433ED4">
        <w:rPr>
          <w:rStyle w:val="StyleUnderline"/>
        </w:rPr>
        <w:t>bestest</w:t>
      </w:r>
      <w:proofErr w:type="spellEnd"/>
      <w:r w:rsidRPr="00433ED4">
        <w:rPr>
          <w:rStyle w:val="StyleUnderline"/>
        </w:rPr>
        <w:t xml:space="preserve"> country” in the whole wide world, which must mean that Americans invented everything</w:t>
      </w:r>
      <w:r w:rsidRPr="00433ED4">
        <w:rPr>
          <w:sz w:val="14"/>
        </w:rPr>
        <w:t xml:space="preserve"> (move aside, you Scots). Thus, we should not be surprised that the US owes the rest of the world little in copyright and patent royalties while China owes it more than China will pay. I stand rebuked. Let me change tack. It used to be that patents offered protection for 20 years after the date of filing. Copyright protection extended for 25 years after the death of the author. These days, the term of patent rights is effectively indefinite in the US. Just add a little toggle to the design and file once more. If you’re lucky and the patent clerk is a blockhead, you win again. The term for copyright meanwhile has been raised to 95 years. Mickey Mouse was about to come into the public domain in 1998. Can’t have that. Hong Kong kindergartens would no longer break American law with their window displays. The European Union went even sillier. Works for which copyright had already expired were put back into copyright when the EU adopted longer terms for all of Europe. What should strike you here is that it was all done unilaterally. There was no consultation with other sovereign states. Brussels ordained, Congress ruled, and the rest of the world was told to bow. Very well, let us do it that way then. I have a suggestion for China’s President Xi Jinping. </w:t>
      </w:r>
      <w:r w:rsidRPr="00433ED4">
        <w:rPr>
          <w:rStyle w:val="StyleUnderline"/>
        </w:rPr>
        <w:t>Let China also extend its intellectual property rights to longer terms. We shall make it 2,000 years, and now let the rest of the world pay Beijing royalties every time anyone uses paper. And if Donald Trump wishes to say that 2,000 years is too long, we can make it 200 years, as it was about 200 years ago that American intellectual property pirates stole the secret of industrial papermaking from France</w:t>
      </w:r>
      <w:r w:rsidRPr="00433ED4">
        <w:rPr>
          <w:sz w:val="14"/>
        </w:rPr>
        <w:t xml:space="preserve">. Next, we can look at movable type, another Chinese invention. Surely The New York Times ought to pay Beijing royalties for its use of this invention. </w:t>
      </w:r>
      <w:proofErr w:type="spellStart"/>
      <w:r w:rsidRPr="00433ED4">
        <w:rPr>
          <w:sz w:val="14"/>
        </w:rPr>
        <w:t>Mr</w:t>
      </w:r>
      <w:proofErr w:type="spellEnd"/>
      <w:r w:rsidRPr="00433ED4">
        <w:rPr>
          <w:sz w:val="14"/>
        </w:rPr>
        <w:t xml:space="preserve"> Trump does not like that newspaper anyway. Come on, Donald. Make ‘</w:t>
      </w:r>
      <w:proofErr w:type="spellStart"/>
      <w:r w:rsidRPr="00433ED4">
        <w:rPr>
          <w:sz w:val="14"/>
        </w:rPr>
        <w:t>em</w:t>
      </w:r>
      <w:proofErr w:type="spellEnd"/>
      <w:r w:rsidRPr="00433ED4">
        <w:rPr>
          <w:sz w:val="14"/>
        </w:rPr>
        <w:t xml:space="preserve"> pay. </w:t>
      </w:r>
      <w:r w:rsidRPr="00433ED4">
        <w:rPr>
          <w:rStyle w:val="StyleUnderline"/>
        </w:rPr>
        <w:t xml:space="preserve">There is a truth about creativity and invention, which demands for protection continually ignore; it is that no complete new idea ever springs entirely of its own to the brain of any human being. Progress is the achievement of </w:t>
      </w:r>
      <w:proofErr w:type="gramStart"/>
      <w:r w:rsidRPr="00433ED4">
        <w:rPr>
          <w:rStyle w:val="StyleUnderline"/>
        </w:rPr>
        <w:t>all of</w:t>
      </w:r>
      <w:proofErr w:type="gramEnd"/>
      <w:r w:rsidRPr="00433ED4">
        <w:rPr>
          <w:rStyle w:val="StyleUnderline"/>
        </w:rPr>
        <w:t xml:space="preserve"> human </w:t>
      </w:r>
      <w:proofErr w:type="spellStart"/>
      <w:r w:rsidRPr="00433ED4">
        <w:rPr>
          <w:rStyle w:val="StyleUnderline"/>
        </w:rPr>
        <w:t>civilisation</w:t>
      </w:r>
      <w:proofErr w:type="spellEnd"/>
      <w:r w:rsidRPr="00433ED4">
        <w:rPr>
          <w:rStyle w:val="StyleUnderline"/>
        </w:rPr>
        <w:t>, one small step at a time. Thomas Edison did not invent the light bulb, nor Alexander Bell the telephone. They only completed the last step of a much longer process of our understanding of the physical world and our ability to manipulate its atomic elements</w:t>
      </w:r>
      <w:r w:rsidRPr="00433ED4">
        <w:rPr>
          <w:sz w:val="14"/>
        </w:rPr>
        <w:t xml:space="preserve">. This ship’s voyage is much longer than the instant it touches port. In my opinion, </w:t>
      </w:r>
      <w:r w:rsidRPr="00433ED4">
        <w:rPr>
          <w:rStyle w:val="StyleUnderline"/>
        </w:rPr>
        <w:t xml:space="preserve">intellectual property protection does more to inhibit creativity than to promote it. We reward people to stop other people from making use of ideas that are </w:t>
      </w:r>
      <w:proofErr w:type="gramStart"/>
      <w:r w:rsidRPr="00433ED4">
        <w:rPr>
          <w:rStyle w:val="StyleUnderline"/>
        </w:rPr>
        <w:t>really attributable</w:t>
      </w:r>
      <w:proofErr w:type="gramEnd"/>
      <w:r w:rsidRPr="00433ED4">
        <w:rPr>
          <w:rStyle w:val="StyleUnderline"/>
        </w:rPr>
        <w:t xml:space="preserve"> to all of society. The intentions may have been </w:t>
      </w:r>
      <w:proofErr w:type="gramStart"/>
      <w:r w:rsidRPr="00433ED4">
        <w:rPr>
          <w:rStyle w:val="StyleUnderline"/>
        </w:rPr>
        <w:t>good</w:t>
      </w:r>
      <w:proofErr w:type="gramEnd"/>
      <w:r w:rsidRPr="00433ED4">
        <w:rPr>
          <w:rStyle w:val="StyleUnderline"/>
        </w:rPr>
        <w:t xml:space="preserve"> but it has worked out to be just another way of enriching the haves and impoverishing the have-nots. I cheer for Robin Hood when he is up against the Sheriff of Nottingham in the White House.</w:t>
      </w:r>
    </w:p>
    <w:p w14:paraId="2C843429" w14:textId="7D1DA961" w:rsidR="001A1F8A" w:rsidRDefault="001A1F8A" w:rsidP="008E0EDA"/>
    <w:p w14:paraId="75F7DF74" w14:textId="544E6DC2" w:rsidR="005A32B0" w:rsidRDefault="005A32B0" w:rsidP="005A32B0">
      <w:pPr>
        <w:pStyle w:val="Heading4"/>
      </w:pPr>
      <w:r w:rsidRPr="005A32B0">
        <w:t>China’s theft of U.S. tech is hard to stop</w:t>
      </w:r>
      <w:r>
        <w:t xml:space="preserve">, surprise </w:t>
      </w:r>
      <w:proofErr w:type="spellStart"/>
      <w:r>
        <w:t>surprise</w:t>
      </w:r>
      <w:proofErr w:type="spellEnd"/>
      <w:r>
        <w:t xml:space="preserve">, who knew? (everyone, this is a dumb aff, next) (don’t read this card if you’re going to read the “china solving already” cards, you’ll be the dumb hoe who double turns </w:t>
      </w:r>
      <w:r w:rsidR="00143C7D">
        <w:t>themselves</w:t>
      </w:r>
      <w:r>
        <w:t xml:space="preserve"> in the 1</w:t>
      </w:r>
      <w:proofErr w:type="gramStart"/>
      <w:r>
        <w:t>NC</w:t>
      </w:r>
      <w:r w:rsidR="00143C7D">
        <w:t xml:space="preserve"> ,</w:t>
      </w:r>
      <w:proofErr w:type="gramEnd"/>
      <w:r w:rsidR="00143C7D">
        <w:t xml:space="preserve"> don’t be a dumb hoe</w:t>
      </w:r>
      <w:r>
        <w:t>)</w:t>
      </w:r>
    </w:p>
    <w:p w14:paraId="5431B4F0" w14:textId="46F36795" w:rsidR="005A32B0" w:rsidRPr="00D548C5" w:rsidRDefault="005A32B0" w:rsidP="005A32B0">
      <w:pPr>
        <w:rPr>
          <w:sz w:val="16"/>
        </w:rPr>
      </w:pPr>
      <w:r w:rsidRPr="00D548C5">
        <w:rPr>
          <w:sz w:val="16"/>
        </w:rPr>
        <w:t xml:space="preserve">Erica </w:t>
      </w:r>
      <w:r w:rsidRPr="00D548C5">
        <w:rPr>
          <w:rStyle w:val="StyleUnderline"/>
        </w:rPr>
        <w:t>Pandey</w:t>
      </w:r>
      <w:r w:rsidRPr="00D548C5">
        <w:rPr>
          <w:sz w:val="16"/>
        </w:rPr>
        <w:t>, 5-25-</w:t>
      </w:r>
      <w:r w:rsidRPr="00D548C5">
        <w:rPr>
          <w:rStyle w:val="StyleUnderline"/>
        </w:rPr>
        <w:t>2018</w:t>
      </w:r>
      <w:r w:rsidRPr="00D548C5">
        <w:rPr>
          <w:sz w:val="16"/>
        </w:rPr>
        <w:t xml:space="preserve">, "The rude, red awakening: China's theft of U.S. technology," </w:t>
      </w:r>
      <w:hyperlink r:id="rId15" w:history="1">
        <w:r w:rsidRPr="00D548C5">
          <w:rPr>
            <w:rStyle w:val="Hyperlink"/>
            <w:sz w:val="16"/>
          </w:rPr>
          <w:t>https://www.axios.com/china-intellectual-property-ip-theft-trade-war-48c62145-e574-4674-a0ce-47b9a06f95ce.html</w:t>
        </w:r>
      </w:hyperlink>
      <w:r w:rsidRPr="00D548C5">
        <w:rPr>
          <w:sz w:val="16"/>
        </w:rPr>
        <w:t xml:space="preserve"> Reporter. Yale grad, Boston native</w:t>
      </w:r>
      <w:r w:rsidR="00D548C5" w:rsidRPr="00D548C5">
        <w:rPr>
          <w:sz w:val="18"/>
          <w:szCs w:val="18"/>
        </w:rPr>
        <w:t>//OM</w:t>
      </w:r>
    </w:p>
    <w:p w14:paraId="31C4865C" w14:textId="3D07BA1B" w:rsidR="005A32B0" w:rsidRDefault="005A32B0" w:rsidP="005A32B0">
      <w:r>
        <w:t xml:space="preserve">The thefts </w:t>
      </w:r>
      <w:r w:rsidRPr="005A32B0">
        <w:rPr>
          <w:rStyle w:val="StyleUnderline"/>
        </w:rPr>
        <w:t>Chinese methods of IP theft are diverse and difficult to combat.</w:t>
      </w:r>
      <w:r>
        <w:t xml:space="preserve"> Forced technology transfers: </w:t>
      </w:r>
      <w:r w:rsidRPr="005A32B0">
        <w:rPr>
          <w:rStyle w:val="StyleUnderline"/>
        </w:rPr>
        <w:t>If foreign firms refuse to hand over tech secrets, the government will often carry out police raids of their offices under the pretext of investigating a violation of Chinese law</w:t>
      </w:r>
      <w:r>
        <w:t xml:space="preserve">, </w:t>
      </w:r>
      <w:proofErr w:type="gramStart"/>
      <w:r>
        <w:t>Wilder</w:t>
      </w:r>
      <w:proofErr w:type="gramEnd"/>
      <w:r>
        <w:t xml:space="preserve"> says. Corporate espionage: </w:t>
      </w:r>
      <w:r w:rsidRPr="005A32B0">
        <w:rPr>
          <w:rStyle w:val="StyleUnderline"/>
        </w:rPr>
        <w:t>Beijing recruits people within target companies — often appealing to ethnically-Chinese employees — to sell secrets to China</w:t>
      </w:r>
      <w:r>
        <w:t xml:space="preserve">. </w:t>
      </w:r>
      <w:proofErr w:type="spellStart"/>
      <w:r>
        <w:t>Cyber attacks</w:t>
      </w:r>
      <w:proofErr w:type="spellEnd"/>
      <w:r>
        <w:t xml:space="preserve">: </w:t>
      </w:r>
      <w:r w:rsidRPr="005A32B0">
        <w:rPr>
          <w:rStyle w:val="StyleUnderline"/>
        </w:rPr>
        <w:t xml:space="preserve">China launches </w:t>
      </w:r>
      <w:proofErr w:type="spellStart"/>
      <w:r w:rsidRPr="005A32B0">
        <w:rPr>
          <w:rStyle w:val="StyleUnderline"/>
        </w:rPr>
        <w:t>cyber attacks</w:t>
      </w:r>
      <w:proofErr w:type="spellEnd"/>
      <w:r w:rsidRPr="005A32B0">
        <w:rPr>
          <w:rStyle w:val="StyleUnderline"/>
        </w:rPr>
        <w:t xml:space="preserve"> against companies to steal intellectual property, though companies have reported a decline in these types of attacks after Xi and then-President Obama agreed to crack down on cyber espionage in late 2015.</w:t>
      </w:r>
      <w:r>
        <w:t xml:space="preserve"> It hurts American companies' ability to turn profits. "Chinese theft of American IP currently costs between $225 billion and $600 billion annually," U.S. trade representative Robert </w:t>
      </w:r>
      <w:proofErr w:type="spellStart"/>
      <w:r>
        <w:t>Lighthizer</w:t>
      </w:r>
      <w:proofErr w:type="spellEnd"/>
      <w:r>
        <w:t xml:space="preserve"> concluded in March after a nine-month investigation. </w:t>
      </w:r>
      <w:r w:rsidRPr="005A32B0">
        <w:rPr>
          <w:rStyle w:val="StyleUnderline"/>
        </w:rPr>
        <w:t xml:space="preserve">American companies looking to fight IP theft </w:t>
      </w:r>
      <w:proofErr w:type="gramStart"/>
      <w:r w:rsidRPr="005A32B0">
        <w:rPr>
          <w:rStyle w:val="StyleUnderline"/>
        </w:rPr>
        <w:t>have to</w:t>
      </w:r>
      <w:proofErr w:type="gramEnd"/>
      <w:r w:rsidRPr="005A32B0">
        <w:rPr>
          <w:rStyle w:val="StyleUnderline"/>
        </w:rPr>
        <w:t xml:space="preserve"> take their cases to Chinese court.</w:t>
      </w:r>
      <w:r>
        <w:t xml:space="preserve"> But Wilder says their chances are low: "</w:t>
      </w:r>
      <w:r w:rsidRPr="005A32B0">
        <w:rPr>
          <w:rStyle w:val="StyleUnderline"/>
        </w:rPr>
        <w:t>If the Chinese government wants you to lose, you're going to lose</w:t>
      </w:r>
      <w:r>
        <w:t xml:space="preserve">." And it's a major threat to U.S. national security. China's advancements of its military technology have reportedly been helped along by industrial espionage, per CNBC. Its new stealth fighter jets closely resemble the U.S. F-22s and F-35s, says Wilder. What to watch The U.S.'s recent crackdown on Chinese phone maker ZTE has only proven to Beijing that it's right to pour resources into developing cutting-edge tech at home, says Abigail Grace, a National Security Council official under Obama and Trump who's now at the Center for a New American Security. </w:t>
      </w:r>
      <w:proofErr w:type="gramStart"/>
      <w:r>
        <w:t>So</w:t>
      </w:r>
      <w:proofErr w:type="gramEnd"/>
      <w:r>
        <w:t xml:space="preserve"> </w:t>
      </w:r>
      <w:r w:rsidRPr="005A32B0">
        <w:rPr>
          <w:rStyle w:val="StyleUnderline"/>
        </w:rPr>
        <w:t>we could see more IP theft as China rushes to catch up to the U.S. — and then out-innovate it,</w:t>
      </w:r>
      <w:r>
        <w:t xml:space="preserve"> says Grace. "Their instinct is to go to where the innovation is, take it and build upon it</w:t>
      </w:r>
      <w:r w:rsidRPr="005A32B0">
        <w:rPr>
          <w:rStyle w:val="StyleUnderline"/>
        </w:rPr>
        <w:t>." China won't change its tune unless there's coherent pressure from the West,</w:t>
      </w:r>
      <w:r>
        <w:t xml:space="preserve"> Jim Lewis, a former Commerce Department official who oversaw high-tech trade with China and is now at the Center for Strategic and International Studies, tells </w:t>
      </w:r>
      <w:proofErr w:type="spellStart"/>
      <w:r>
        <w:t>Axios</w:t>
      </w:r>
      <w:proofErr w:type="spellEnd"/>
      <w:r>
        <w:t>. Lewis, who spoke with officials in Beijing this week, says the Chinese are not feeling that pressure from Trump.</w:t>
      </w:r>
    </w:p>
    <w:p w14:paraId="61B87C1A" w14:textId="77777777" w:rsidR="005A32B0" w:rsidRPr="008E0EDA" w:rsidRDefault="005A32B0" w:rsidP="008E0EDA"/>
    <w:p w14:paraId="500C14F3" w14:textId="5B211F0C" w:rsidR="00606199" w:rsidRDefault="0048575F" w:rsidP="0048575F">
      <w:pPr>
        <w:pStyle w:val="Heading4"/>
      </w:pPr>
      <w:r>
        <w:t>Hackers are using bitcoin</w:t>
      </w:r>
      <w:r w:rsidR="00AE5746">
        <w:t>, tor and other cryptocurrencies</w:t>
      </w:r>
      <w:r>
        <w:t xml:space="preserve"> (that’s Lewis 18 from 1AC) and HSI</w:t>
      </w:r>
      <w:r w:rsidR="00AE5746">
        <w:t xml:space="preserve"> and other government agencies</w:t>
      </w:r>
      <w:r>
        <w:t xml:space="preserve"> can’t solve </w:t>
      </w:r>
    </w:p>
    <w:p w14:paraId="1A9D5B1C" w14:textId="76341415" w:rsidR="0048575F" w:rsidRPr="00D548C5" w:rsidRDefault="0048575F" w:rsidP="0048575F">
      <w:pPr>
        <w:rPr>
          <w:sz w:val="16"/>
        </w:rPr>
      </w:pPr>
      <w:r w:rsidRPr="00D548C5">
        <w:rPr>
          <w:sz w:val="16"/>
        </w:rPr>
        <w:t xml:space="preserve">Jon </w:t>
      </w:r>
      <w:r w:rsidRPr="00D548C5">
        <w:rPr>
          <w:u w:val="single"/>
        </w:rPr>
        <w:t>Martindale,</w:t>
      </w:r>
      <w:r w:rsidRPr="00D548C5">
        <w:rPr>
          <w:sz w:val="16"/>
        </w:rPr>
        <w:t xml:space="preserve"> 12-19-</w:t>
      </w:r>
      <w:r w:rsidRPr="00D548C5">
        <w:rPr>
          <w:u w:val="single"/>
        </w:rPr>
        <w:t>2017</w:t>
      </w:r>
      <w:r w:rsidRPr="00D548C5">
        <w:rPr>
          <w:sz w:val="16"/>
        </w:rPr>
        <w:t xml:space="preserve">, "Go ahead, pass laws. They can’t kill bitcoin, even if they try," Digital Trends, </w:t>
      </w:r>
      <w:hyperlink r:id="rId16" w:history="1">
        <w:r w:rsidRPr="00D548C5">
          <w:rPr>
            <w:rStyle w:val="Hyperlink"/>
            <w:sz w:val="16"/>
          </w:rPr>
          <w:t>https://www.digitaltrends.com/computing/dont-worry-about-bitcoin-regulation-it-cant-be-stopped/</w:t>
        </w:r>
      </w:hyperlink>
      <w:r w:rsidRPr="00D548C5">
        <w:rPr>
          <w:sz w:val="16"/>
        </w:rPr>
        <w:t xml:space="preserve"> Jon Martindale has been a tech news writer for the best part of ten years, covering everything from the latest games and hardware, to hacking scandals and privacy law. Outside of work hours, Jon continues to wear his nerd heart on his sleeve, enjoying comics, board games and model painting.</w:t>
      </w:r>
      <w:r w:rsidR="00D548C5" w:rsidRPr="00D548C5">
        <w:rPr>
          <w:sz w:val="18"/>
          <w:szCs w:val="18"/>
        </w:rPr>
        <w:t xml:space="preserve"> //OM</w:t>
      </w:r>
    </w:p>
    <w:p w14:paraId="77ACBDF5" w14:textId="5BC50188" w:rsidR="0048575F" w:rsidRPr="00AE5746" w:rsidRDefault="0048575F" w:rsidP="0048575F">
      <w:pPr>
        <w:rPr>
          <w:rStyle w:val="StyleUnderline"/>
        </w:rPr>
      </w:pPr>
      <w:r w:rsidRPr="0048575F">
        <w:rPr>
          <w:sz w:val="16"/>
        </w:rPr>
        <w:t xml:space="preserve">Bitcoin is a famously </w:t>
      </w:r>
      <w:proofErr w:type="spellStart"/>
      <w:r w:rsidRPr="0048575F">
        <w:rPr>
          <w:sz w:val="16"/>
        </w:rPr>
        <w:t>dececentralized</w:t>
      </w:r>
      <w:proofErr w:type="spellEnd"/>
      <w:r w:rsidRPr="0048575F">
        <w:rPr>
          <w:sz w:val="16"/>
        </w:rPr>
        <w:t xml:space="preserve"> cryptocurrency, a system of storing value, and a somewhat less-effective transaction medium. It allows near-instantaneous transfers all over the world without a middle man or regulatory body giving it the go-ahead. Fans of cryptocurrency fear government regulation could ruin it, but they shouldn’t be concerned. </w:t>
      </w:r>
      <w:r w:rsidRPr="00AE5746">
        <w:rPr>
          <w:rStyle w:val="StyleUnderline"/>
        </w:rPr>
        <w:t>Any attempt control bitcoin simply won’t work</w:t>
      </w:r>
      <w:r w:rsidRPr="0048575F">
        <w:rPr>
          <w:sz w:val="16"/>
        </w:rPr>
        <w:t>.</w:t>
      </w:r>
      <w:r>
        <w:rPr>
          <w:sz w:val="16"/>
        </w:rPr>
        <w:t xml:space="preserve"> </w:t>
      </w:r>
      <w:r w:rsidRPr="0048575F">
        <w:rPr>
          <w:sz w:val="16"/>
        </w:rPr>
        <w:t xml:space="preserve">Beyond the difficulties presented by the decentralization of bitcoin itself, governments and regulatory bodies have shown they lack understanding of technological topics, and bitcoin is one of the most complex. </w:t>
      </w:r>
      <w:r w:rsidRPr="00AE5746">
        <w:rPr>
          <w:rStyle w:val="StyleUnderline"/>
        </w:rPr>
        <w:t>As governments struggle to ban technologies like Tor and encryption, it seems impossible to imagine them gaining the ability to truly impact bitcoin – and its alt-coin contemporaries – in a way that could impede its progress.</w:t>
      </w:r>
      <w:r>
        <w:rPr>
          <w:sz w:val="16"/>
        </w:rPr>
        <w:t xml:space="preserve"> </w:t>
      </w:r>
      <w:r w:rsidRPr="0048575F">
        <w:rPr>
          <w:sz w:val="16"/>
        </w:rPr>
        <w:t>Historical precedent</w:t>
      </w:r>
      <w:r>
        <w:rPr>
          <w:sz w:val="16"/>
        </w:rPr>
        <w:t xml:space="preserve"> </w:t>
      </w:r>
      <w:proofErr w:type="gramStart"/>
      <w:r w:rsidRPr="0048575F">
        <w:rPr>
          <w:sz w:val="16"/>
        </w:rPr>
        <w:t>The</w:t>
      </w:r>
      <w:proofErr w:type="gramEnd"/>
      <w:r w:rsidRPr="0048575F">
        <w:rPr>
          <w:sz w:val="16"/>
        </w:rPr>
        <w:t xml:space="preserve"> oversight jitters are understandable. There have been some attempts at regulation over the years, and now that bitcoin’s value has spiked to unprecedented new heights, there is greater discussion than ever from governments around the world. Perhaps it’s no wonder that half of those surveyed in a recent report of bitcoin owners claimed they didn’t want any regulation of cryptocurrency in the coming years.</w:t>
      </w:r>
      <w:r>
        <w:rPr>
          <w:sz w:val="16"/>
        </w:rPr>
        <w:t xml:space="preserve"> </w:t>
      </w:r>
      <w:r w:rsidRPr="0048575F">
        <w:rPr>
          <w:sz w:val="16"/>
        </w:rPr>
        <w:t>The blockchain it’s built upon does not require an institution to operate it.</w:t>
      </w:r>
      <w:r>
        <w:rPr>
          <w:sz w:val="16"/>
        </w:rPr>
        <w:t xml:space="preserve"> </w:t>
      </w:r>
      <w:r w:rsidRPr="0048575F">
        <w:rPr>
          <w:sz w:val="16"/>
        </w:rPr>
        <w:t>In December 2013, the Chinese government banned financial institutions from using bitcoin, causing a downturn in the cryptocurrency’s value that would set a precedent for its worth over the coming years. Less than a year later, in April 2014, several Chinese bitcoin exchanges had their bank accounts closed. That spurred concern that government oversight limiting access to fiat currency (traditional, ‘real world’ currency) could be lead a wave of future regulations to curtail bitcoin’s growth. Yet loopholes in the crackdown meant many exchanges stayed in business, and bitcoin’s price rose some 25 percent in the 10 days that followed.</w:t>
      </w:r>
      <w:r>
        <w:rPr>
          <w:sz w:val="16"/>
        </w:rPr>
        <w:t xml:space="preserve"> </w:t>
      </w:r>
      <w:r w:rsidRPr="0048575F">
        <w:rPr>
          <w:sz w:val="16"/>
        </w:rPr>
        <w:t>The U.S. has made localized attempts to regulate specific aspects of bitcoin. New York State requires a “</w:t>
      </w:r>
      <w:proofErr w:type="spellStart"/>
      <w:r w:rsidRPr="0048575F">
        <w:rPr>
          <w:sz w:val="16"/>
        </w:rPr>
        <w:t>BitLicense</w:t>
      </w:r>
      <w:proofErr w:type="spellEnd"/>
      <w:r w:rsidRPr="0048575F">
        <w:rPr>
          <w:sz w:val="16"/>
        </w:rPr>
        <w:t xml:space="preserve">” for bitcoin related businesses, with specific rules for employee vetting and identification. Just last month, the IRS won a landmark ruling to gain access to information about 14,000 historic Coinbase accounts, </w:t>
      </w:r>
      <w:proofErr w:type="gramStart"/>
      <w:r w:rsidRPr="0048575F">
        <w:rPr>
          <w:sz w:val="16"/>
        </w:rPr>
        <w:t>in an attempt to</w:t>
      </w:r>
      <w:proofErr w:type="gramEnd"/>
      <w:r w:rsidRPr="0048575F">
        <w:rPr>
          <w:sz w:val="16"/>
        </w:rPr>
        <w:t xml:space="preserve"> gather back taxes from owners.</w:t>
      </w:r>
      <w:r>
        <w:rPr>
          <w:sz w:val="16"/>
        </w:rPr>
        <w:t xml:space="preserve"> </w:t>
      </w:r>
      <w:r w:rsidRPr="0048575F">
        <w:rPr>
          <w:sz w:val="16"/>
        </w:rPr>
        <w:t>While some of those instances are more concerning than others, none of it has stopped bitcoin’s growth</w:t>
      </w:r>
      <w:r w:rsidRPr="00AE5746">
        <w:rPr>
          <w:rStyle w:val="StyleUnderline"/>
        </w:rPr>
        <w:t>. That reveals the flaws of any future attempts to crack down on bitcoin’s use. Bitcoin’s intrinsic impossible oversight There are several key components to bitcoin, and its fellow cryptocurrencies, which make them successful as methods of transaction, and stores of value. They’re easy to transfer, no middle-man is required, and they can’t be linked to owners who don’t want to be identified. These are all big problems for any government wanting to have a greater say in how they operate.</w:t>
      </w:r>
      <w:r>
        <w:rPr>
          <w:sz w:val="16"/>
        </w:rPr>
        <w:t xml:space="preserve">  </w:t>
      </w:r>
      <w:r w:rsidRPr="0048575F">
        <w:rPr>
          <w:sz w:val="16"/>
        </w:rPr>
        <w:t>Bitcoin is not linked to any territory or financial institution. There are tens of popular exchanges, and even if there weren’t, all you need are wallets and a network connection to be able to conduct bitcoin transactions. The blockchain it’s built upon does not require any one institution to operate it, and indeed is the complete antithesis of such an idea, operating as a public ledger rather than a private one.</w:t>
      </w:r>
      <w:r>
        <w:rPr>
          <w:sz w:val="16"/>
        </w:rPr>
        <w:t xml:space="preserve"> </w:t>
      </w:r>
      <w:r w:rsidRPr="00AE5746">
        <w:rPr>
          <w:rStyle w:val="StyleUnderline"/>
        </w:rPr>
        <w:t>Without that central location to shut down, any meaningful crackdown would have to be a global endeavor. Even if a country was to somehow prevent bitcoin transactions from taking place within their borders, a simple VPN or Proxy system would let users operate internationally with little issue. If governments could effectively stop a peer to peer network, they would’ve shut down the illegal practices of torrent websites over a decade ago.</w:t>
      </w:r>
      <w:r w:rsidRPr="0048575F">
        <w:rPr>
          <w:sz w:val="16"/>
        </w:rPr>
        <w:t xml:space="preserve"> Even the success of the hydra-like torrent sites isn’t a perfect analogy for bitcoin, though, because </w:t>
      </w:r>
      <w:proofErr w:type="spellStart"/>
      <w:r w:rsidRPr="0048575F">
        <w:rPr>
          <w:sz w:val="16"/>
        </w:rPr>
        <w:t>cryptocurreny’s</w:t>
      </w:r>
      <w:proofErr w:type="spellEnd"/>
      <w:r w:rsidRPr="0048575F">
        <w:rPr>
          <w:sz w:val="16"/>
        </w:rPr>
        <w:t xml:space="preserve"> legal status is far easy to debate.</w:t>
      </w:r>
      <w:r>
        <w:rPr>
          <w:sz w:val="16"/>
        </w:rPr>
        <w:t xml:space="preserve"> </w:t>
      </w:r>
      <w:r w:rsidRPr="0048575F">
        <w:rPr>
          <w:sz w:val="16"/>
        </w:rPr>
        <w:t xml:space="preserve">A fairer comparison would be the so-called dark web. Although individual sites, servers and people involved with various activities on there may occasionally be arrested for illegal activities, it would be ridiculous to think any government could regulate the entire network. Trying to ban bitcoin or regulate it in a manner that allows actual oversight would be much the same. </w:t>
      </w:r>
      <w:r w:rsidRPr="00AE5746">
        <w:rPr>
          <w:rStyle w:val="StyleUnderline"/>
        </w:rPr>
        <w:t>It’s impossible on a technical level. Even tracking individual people who own specific wallets is difficult. While the public blockchain might allow governments or law enforcement to track down certain bitcoins, tying them to a real-world person is very difficult.</w:t>
      </w:r>
      <w:r w:rsidRPr="0048575F">
        <w:rPr>
          <w:sz w:val="16"/>
        </w:rPr>
        <w:t xml:space="preserve"> An owner can hide his or her identity with a VPN, Tor, or even physically move a wallet into cold storage (offline) form, making it invisible to the world.</w:t>
      </w:r>
      <w:r>
        <w:rPr>
          <w:sz w:val="16"/>
        </w:rPr>
        <w:t xml:space="preserve"> </w:t>
      </w:r>
      <w:r w:rsidRPr="00AE5746">
        <w:rPr>
          <w:rStyle w:val="StyleUnderline"/>
        </w:rPr>
        <w:t>Is there any wonder that bitcoin is being used for money laundering, ransomware and other organized crime tactics? Take the additional step to throw your bitcoins through a tumbler that jumbles up your bitcoins with many others, and then spits them out into another wallet not linked with the original, and the trail quickly goes cold.</w:t>
      </w:r>
    </w:p>
    <w:p w14:paraId="7EEE5CB0" w14:textId="77777777" w:rsidR="0048575F" w:rsidRDefault="00986CC8" w:rsidP="00986CC8">
      <w:pPr>
        <w:rPr>
          <w:sz w:val="16"/>
        </w:rPr>
      </w:pPr>
      <w:r w:rsidRPr="00986CC8">
        <w:rPr>
          <w:sz w:val="16"/>
        </w:rPr>
        <w:t xml:space="preserve">        </w:t>
      </w:r>
    </w:p>
    <w:p w14:paraId="0C1E3B3C" w14:textId="77777777" w:rsidR="007B575A" w:rsidRDefault="007B575A" w:rsidP="000A497A">
      <w:pPr>
        <w:rPr>
          <w:sz w:val="16"/>
        </w:rPr>
      </w:pPr>
    </w:p>
    <w:p w14:paraId="73BEE2EF" w14:textId="77777777" w:rsidR="000A497A" w:rsidRDefault="000A497A" w:rsidP="000A497A">
      <w:pPr>
        <w:rPr>
          <w:sz w:val="16"/>
        </w:rPr>
      </w:pPr>
      <w:r>
        <w:rPr>
          <w:sz w:val="16"/>
        </w:rPr>
        <w:t>-GOP turnout doesn’t change, Dems does</w:t>
      </w:r>
    </w:p>
    <w:p w14:paraId="7D14D418" w14:textId="77777777" w:rsidR="000A497A" w:rsidRDefault="000A497A" w:rsidP="000A497A">
      <w:pPr>
        <w:rPr>
          <w:sz w:val="24"/>
          <w:szCs w:val="24"/>
        </w:rPr>
      </w:pPr>
      <w:r>
        <w:rPr>
          <w:sz w:val="24"/>
          <w:szCs w:val="24"/>
        </w:rPr>
        <w:t xml:space="preserve">-ERO good </w:t>
      </w:r>
    </w:p>
    <w:p w14:paraId="2319A4DE" w14:textId="77777777" w:rsidR="000A497A" w:rsidRPr="00E76045" w:rsidRDefault="000A497A" w:rsidP="000A497A">
      <w:pPr>
        <w:rPr>
          <w:sz w:val="24"/>
          <w:szCs w:val="24"/>
        </w:rPr>
      </w:pPr>
      <w:r>
        <w:rPr>
          <w:sz w:val="24"/>
          <w:szCs w:val="24"/>
        </w:rPr>
        <w:t xml:space="preserve">-go through last card on cyber crime </w:t>
      </w:r>
    </w:p>
    <w:p w14:paraId="77071C45" w14:textId="1608B273" w:rsidR="00A9278D" w:rsidRDefault="005A32B0" w:rsidP="005A32B0">
      <w:pPr>
        <w:pStyle w:val="Heading3"/>
      </w:pPr>
      <w:r>
        <w:t>Terror Scenari</w:t>
      </w:r>
      <w:r w:rsidR="00A9278D">
        <w:t>o</w:t>
      </w:r>
    </w:p>
    <w:p w14:paraId="1F536A81" w14:textId="0024922F" w:rsidR="00AE5746" w:rsidRPr="00C36251" w:rsidRDefault="005A32B0" w:rsidP="00C36251">
      <w:r w:rsidRPr="00C36251">
        <w:t xml:space="preserve"> </w:t>
      </w:r>
    </w:p>
    <w:p w14:paraId="747566BF" w14:textId="218A73AA" w:rsidR="005A32B0" w:rsidRDefault="005A32B0" w:rsidP="00A9278D">
      <w:pPr>
        <w:pStyle w:val="Heading4"/>
      </w:pPr>
      <w:r>
        <w:t xml:space="preserve">1. This is dumb, their card about HSI key has literally one line where it mentions terrorism and it just says HSI </w:t>
      </w:r>
      <w:r w:rsidRPr="005A32B0">
        <w:rPr>
          <w:u w:val="single"/>
        </w:rPr>
        <w:t>HELPS</w:t>
      </w:r>
      <w:r>
        <w:rPr>
          <w:u w:val="single"/>
        </w:rPr>
        <w:t xml:space="preserve"> </w:t>
      </w:r>
      <w:r>
        <w:t xml:space="preserve">the FBI with counterterrorism measures </w:t>
      </w:r>
    </w:p>
    <w:p w14:paraId="636C7789" w14:textId="545F6322" w:rsidR="00C66506" w:rsidRPr="00B74186" w:rsidRDefault="00C66506" w:rsidP="00C66506">
      <w:pPr>
        <w:pStyle w:val="Heading4"/>
        <w:rPr>
          <w:rFonts w:cs="Times New Roman"/>
        </w:rPr>
      </w:pPr>
      <w:r>
        <w:t>2</w:t>
      </w:r>
      <w:bookmarkStart w:id="0" w:name="BlockBM1840"/>
      <w:r w:rsidRPr="00C66506">
        <w:rPr>
          <w:rFonts w:cs="Times New Roman"/>
        </w:rPr>
        <w:t xml:space="preserve"> </w:t>
      </w:r>
      <w:r w:rsidRPr="00B74186">
        <w:rPr>
          <w:rFonts w:cs="Times New Roman"/>
        </w:rPr>
        <w:t>No WMD or escalation</w:t>
      </w:r>
    </w:p>
    <w:p w14:paraId="5B3295DD" w14:textId="63E4B1CE" w:rsidR="00C66506" w:rsidRPr="003040CB" w:rsidRDefault="00C66506" w:rsidP="00C66506">
      <w:r w:rsidRPr="00F754AB">
        <w:rPr>
          <w:b/>
        </w:rPr>
        <w:t>Weiss 15</w:t>
      </w:r>
      <w:r w:rsidRPr="00B74186">
        <w:t>—</w:t>
      </w:r>
      <w:r w:rsidRPr="003040CB">
        <w:t xml:space="preserve">Visiting scholar at the Center for International Security and Cooperation at Stanford University, a member of the National Advisory Board of the Center for Arms Control and Non-Proliferation in Washington, DC, and a former professor of applied mathematics and engineering at Brown and the University of Maryland [Leonard, “On fear and nuclear terrorism,” </w:t>
      </w:r>
      <w:r w:rsidRPr="003040CB">
        <w:rPr>
          <w:i/>
        </w:rPr>
        <w:t>Bulletin of the Atomic Scientists</w:t>
      </w:r>
      <w:r w:rsidRPr="003040CB">
        <w:t>, March/April, Vol. 71, No. 2, p. 75-87]</w:t>
      </w:r>
    </w:p>
    <w:p w14:paraId="2C0E7C11" w14:textId="78BD56D5" w:rsidR="00C66506" w:rsidRPr="003040CB" w:rsidRDefault="00C66506" w:rsidP="00C66506">
      <w:pPr>
        <w:rPr>
          <w:rStyle w:val="StyleUnderline"/>
        </w:rPr>
      </w:pPr>
      <w:r w:rsidRPr="00C66506">
        <w:rPr>
          <w:sz w:val="14"/>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3040CB">
        <w:rPr>
          <w:rStyle w:val="StyleUnderline"/>
        </w:rPr>
        <w:t>Although there has been much commentary on</w:t>
      </w:r>
      <w:r w:rsidRPr="00C66506">
        <w:rPr>
          <w:sz w:val="14"/>
        </w:rPr>
        <w:t xml:space="preserve"> </w:t>
      </w:r>
      <w:r w:rsidRPr="003040CB">
        <w:rPr>
          <w:rStyle w:val="StyleUnderline"/>
        </w:rPr>
        <w:t>the interest that Osama bin Laden, when he was alive, reportedly expressed</w:t>
      </w:r>
      <w:r w:rsidRPr="00C66506">
        <w:rPr>
          <w:sz w:val="14"/>
        </w:rPr>
        <w:t xml:space="preserve"> in obtaining nuclear weapons (see </w:t>
      </w:r>
      <w:proofErr w:type="spellStart"/>
      <w:r w:rsidRPr="00C66506">
        <w:rPr>
          <w:sz w:val="14"/>
        </w:rPr>
        <w:t>Mowatt-Larssen</w:t>
      </w:r>
      <w:proofErr w:type="spellEnd"/>
      <w:r w:rsidRPr="00C66506">
        <w:rPr>
          <w:sz w:val="14"/>
        </w:rPr>
        <w:t xml:space="preserve">, 2010), </w:t>
      </w:r>
      <w:r w:rsidRPr="003040CB">
        <w:rPr>
          <w:rStyle w:val="StyleUnderline"/>
        </w:rPr>
        <w:t>and some terrorists</w:t>
      </w:r>
      <w:r w:rsidRPr="00C66506">
        <w:rPr>
          <w:sz w:val="14"/>
        </w:rPr>
        <w:t xml:space="preserve"> no doubt </w:t>
      </w:r>
      <w:r w:rsidRPr="003040CB">
        <w:rPr>
          <w:rStyle w:val="StyleUnderline"/>
        </w:rPr>
        <w:t xml:space="preserve">desire to obtain such weapons, </w:t>
      </w:r>
      <w:r w:rsidRPr="003040CB">
        <w:rPr>
          <w:rStyle w:val="Emphasis"/>
        </w:rPr>
        <w:t>evidence</w:t>
      </w:r>
      <w:r w:rsidRPr="003040CB">
        <w:rPr>
          <w:rStyle w:val="StyleUnderline"/>
        </w:rPr>
        <w:t xml:space="preserve"> of any terrorist group </w:t>
      </w:r>
      <w:r w:rsidRPr="003040CB">
        <w:rPr>
          <w:rStyle w:val="Emphasis"/>
        </w:rPr>
        <w:t>working seriously</w:t>
      </w:r>
      <w:r w:rsidRPr="003040CB">
        <w:rPr>
          <w:rStyle w:val="StyleUnderline"/>
        </w:rPr>
        <w:t xml:space="preserve"> toward the theft of nuclear weapons or the acquisition of such weapons by other means is </w:t>
      </w:r>
      <w:r w:rsidRPr="003040CB">
        <w:rPr>
          <w:rStyle w:val="Emphasis"/>
        </w:rPr>
        <w:t>virtually nonexistent</w:t>
      </w:r>
      <w:r w:rsidRPr="003040CB">
        <w:rPr>
          <w:rStyle w:val="StyleUnderline"/>
        </w:rPr>
        <w:t xml:space="preserve">. This </w:t>
      </w:r>
      <w:r w:rsidRPr="00C66506">
        <w:rPr>
          <w:sz w:val="14"/>
        </w:rPr>
        <w:t xml:space="preserve">may be due to a combination of reasons. </w:t>
      </w:r>
      <w:r w:rsidRPr="003040CB">
        <w:rPr>
          <w:rStyle w:val="StyleUnderline"/>
        </w:rPr>
        <w:t>Terrorists understand that it is not hard to terrorize a population without committing mass murder</w:t>
      </w:r>
      <w:r w:rsidRPr="00C66506">
        <w:rPr>
          <w:sz w:val="14"/>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3040CB">
        <w:rPr>
          <w:rStyle w:val="StyleUnderline"/>
        </w:rPr>
        <w:t>.” If public sympathy is important to their cause, an apparent plan or commission of mass murder is not going to help them, and indeed will make their enemies even more implacable</w:t>
      </w:r>
      <w:r w:rsidRPr="00C66506">
        <w:rPr>
          <w:sz w:val="14"/>
        </w:rPr>
        <w:t xml:space="preserve">, reducing the prospects of achieving their goals. </w:t>
      </w:r>
      <w:r w:rsidRPr="003040CB">
        <w:rPr>
          <w:rStyle w:val="StyleUnderline"/>
        </w:rPr>
        <w:t xml:space="preserve">The acquisition of nuclear weapons by terrorists is not like the acquisition of conventional weapons; it requires </w:t>
      </w:r>
      <w:proofErr w:type="gramStart"/>
      <w:r w:rsidRPr="003040CB">
        <w:rPr>
          <w:rStyle w:val="StyleUnderline"/>
        </w:rPr>
        <w:t xml:space="preserve">significant </w:t>
      </w:r>
      <w:r w:rsidRPr="003040CB">
        <w:rPr>
          <w:rStyle w:val="Emphasis"/>
        </w:rPr>
        <w:t>time</w:t>
      </w:r>
      <w:proofErr w:type="gramEnd"/>
      <w:r w:rsidRPr="003040CB">
        <w:rPr>
          <w:rStyle w:val="StyleUnderline"/>
        </w:rPr>
        <w:t xml:space="preserve">, </w:t>
      </w:r>
      <w:r w:rsidRPr="003040CB">
        <w:rPr>
          <w:rStyle w:val="Emphasis"/>
        </w:rPr>
        <w:t>planning</w:t>
      </w:r>
      <w:r w:rsidRPr="003040CB">
        <w:rPr>
          <w:rStyle w:val="StyleUnderline"/>
        </w:rPr>
        <w:t xml:space="preserve">, </w:t>
      </w:r>
      <w:r w:rsidRPr="003040CB">
        <w:rPr>
          <w:rStyle w:val="Emphasis"/>
        </w:rPr>
        <w:t>resources</w:t>
      </w:r>
      <w:r w:rsidRPr="003040CB">
        <w:rPr>
          <w:rStyle w:val="StyleUnderline"/>
        </w:rPr>
        <w:t xml:space="preserve">, and </w:t>
      </w:r>
      <w:r w:rsidRPr="003040CB">
        <w:rPr>
          <w:rStyle w:val="Emphasis"/>
        </w:rPr>
        <w:t>expertise</w:t>
      </w:r>
      <w:r w:rsidRPr="003040CB">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C66506">
        <w:rPr>
          <w:sz w:val="14"/>
        </w:rPr>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w:t>
      </w:r>
      <w:proofErr w:type="gramStart"/>
      <w:r w:rsidRPr="00C66506">
        <w:rPr>
          <w:sz w:val="14"/>
        </w:rPr>
        <w:t>To</w:t>
      </w:r>
      <w:proofErr w:type="gramEnd"/>
      <w:r w:rsidRPr="00C66506">
        <w:rPr>
          <w:sz w:val="14"/>
        </w:rPr>
        <w:t xml:space="preserve"> illustrate in more detail how fear has distorted the threat of nuclear terrorism, </w:t>
      </w:r>
      <w:r w:rsidRPr="003040CB">
        <w:rPr>
          <w:rStyle w:val="StyleUnderline"/>
        </w:rPr>
        <w:t xml:space="preserve">consider the three possibilities for terrorists to obtain a nuclear weapon: steal one; be given one created by a nuclear weapon state; manufacture one. </w:t>
      </w:r>
      <w:r w:rsidRPr="003040CB">
        <w:rPr>
          <w:rStyle w:val="Emphasis"/>
        </w:rPr>
        <w:t>None of these possibilities has a high probability of occurring</w:t>
      </w:r>
      <w:r w:rsidRPr="00C66506">
        <w:rPr>
          <w:sz w:val="14"/>
        </w:rPr>
        <w:t xml:space="preserve">. Stealing nukes. </w:t>
      </w:r>
      <w:r w:rsidRPr="003040CB">
        <w:rPr>
          <w:rStyle w:val="StyleUnderline"/>
        </w:rPr>
        <w:t>Nothing is better protected in a nuclear weapon state than the weapons themselves, which have multiple layers of safeguards that</w:t>
      </w:r>
      <w:r w:rsidRPr="00C66506">
        <w:rPr>
          <w:sz w:val="14"/>
        </w:rPr>
        <w:t xml:space="preserve">, in the United States, </w:t>
      </w:r>
      <w:r w:rsidRPr="003040CB">
        <w:rPr>
          <w:rStyle w:val="StyleUnderline"/>
        </w:rPr>
        <w:t>include intelligence and surveillance, electronic locks</w:t>
      </w:r>
      <w:r w:rsidRPr="00C66506">
        <w:rPr>
          <w:sz w:val="14"/>
        </w:rPr>
        <w:t xml:space="preserve"> (including so-called “permissive action links” that prevent detonation unless a code is </w:t>
      </w:r>
      <w:proofErr w:type="gramStart"/>
      <w:r w:rsidRPr="00C66506">
        <w:rPr>
          <w:sz w:val="14"/>
        </w:rPr>
        <w:t>entered into</w:t>
      </w:r>
      <w:proofErr w:type="gramEnd"/>
      <w:r w:rsidRPr="00C66506">
        <w:rPr>
          <w:sz w:val="14"/>
        </w:rPr>
        <w:t xml:space="preserve"> the lock), </w:t>
      </w:r>
      <w:r w:rsidRPr="003040CB">
        <w:rPr>
          <w:rStyle w:val="StyleUnderline"/>
        </w:rPr>
        <w:t>gated and locked storage facilities, armed guards, and teams of elite responders if an attempt at theft were to occur</w:t>
      </w:r>
      <w:r w:rsidRPr="00C66506">
        <w:rPr>
          <w:sz w:val="14"/>
        </w:rPr>
        <w:t xml:space="preserve">. We know that </w:t>
      </w:r>
      <w:r w:rsidRPr="003040CB">
        <w:rPr>
          <w:rStyle w:val="StyleUnderline"/>
        </w:rPr>
        <w:t xml:space="preserve">most weapon states have such protections, and there is </w:t>
      </w:r>
      <w:r w:rsidRPr="003040CB">
        <w:rPr>
          <w:rStyle w:val="Emphasis"/>
        </w:rPr>
        <w:t>no reason</w:t>
      </w:r>
      <w:r w:rsidRPr="003040CB">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C66506">
        <w:rPr>
          <w:sz w:val="14"/>
        </w:rPr>
        <w:t xml:space="preserve"> with the intent and physical ability to carry them off in the face of such layers of protection </w:t>
      </w:r>
      <w:r w:rsidRPr="003040CB">
        <w:rPr>
          <w:rStyle w:val="StyleUnderline"/>
        </w:rPr>
        <w:t xml:space="preserve">is </w:t>
      </w:r>
      <w:r w:rsidRPr="003040CB">
        <w:rPr>
          <w:rStyle w:val="Emphasis"/>
        </w:rPr>
        <w:t>extremely low</w:t>
      </w:r>
      <w:r w:rsidRPr="00C66506">
        <w:rPr>
          <w:sz w:val="14"/>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w:t>
      </w:r>
      <w:proofErr w:type="gramStart"/>
      <w:r w:rsidRPr="00C66506">
        <w:rPr>
          <w:sz w:val="14"/>
        </w:rPr>
        <w:t>large number</w:t>
      </w:r>
      <w:proofErr w:type="gramEnd"/>
      <w:r w:rsidRPr="00C66506">
        <w:rPr>
          <w:sz w:val="14"/>
        </w:rPr>
        <w:t xml:space="preserve"> of terrorist groups operating in its geographic vicinity, </w:t>
      </w:r>
      <w:r w:rsidRPr="003040CB">
        <w:rPr>
          <w:rStyle w:val="StyleUnderline"/>
        </w:rPr>
        <w:t>Pakistan is frequently suggested as a possible candidate</w:t>
      </w:r>
      <w:r w:rsidRPr="00C66506">
        <w:rPr>
          <w:sz w:val="14"/>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w:t>
      </w:r>
      <w:proofErr w:type="spellStart"/>
      <w:r w:rsidRPr="00C66506">
        <w:rPr>
          <w:sz w:val="14"/>
        </w:rPr>
        <w:t>Kamra</w:t>
      </w:r>
      <w:proofErr w:type="spellEnd"/>
      <w:r w:rsidRPr="00C66506">
        <w:rPr>
          <w:sz w:val="14"/>
        </w:rPr>
        <w:t xml:space="preserve">, which is believed to house nuclear weapons in some form, have been referenced in connection with such security concerns (Nelson and Hussain, 2012). However, the </w:t>
      </w:r>
      <w:proofErr w:type="spellStart"/>
      <w:r w:rsidRPr="00C66506">
        <w:rPr>
          <w:sz w:val="14"/>
        </w:rPr>
        <w:t>Kamra</w:t>
      </w:r>
      <w:proofErr w:type="spellEnd"/>
      <w:r w:rsidRPr="00C66506">
        <w:rPr>
          <w:sz w:val="14"/>
        </w:rPr>
        <w:t xml:space="preserve"> base contained US fighter planes, including F-16s, used to bomb Taliban bases in tribal areas bordering Afghanistan, so the planes, not nuclear weapons, were the likely target of the terrorists, and in any case the mission was a failure. Moreover, </w:t>
      </w:r>
      <w:r w:rsidRPr="003040CB">
        <w:rPr>
          <w:rStyle w:val="StyleUnderline"/>
        </w:rPr>
        <w:t xml:space="preserve">Pakistan is not about to collapse, and the Pakistanis are known to have received </w:t>
      </w:r>
      <w:r w:rsidRPr="003040CB">
        <w:rPr>
          <w:rStyle w:val="Emphasis"/>
        </w:rPr>
        <w:t>major international assistance</w:t>
      </w:r>
      <w:r w:rsidRPr="003040CB">
        <w:rPr>
          <w:rStyle w:val="StyleUnderline"/>
        </w:rPr>
        <w:t xml:space="preserve"> in technologies for protecting their weapons from unauthorized use, store them in somewhat disassembled fashion at multiple locations, and have a </w:t>
      </w:r>
      <w:r w:rsidRPr="003040CB">
        <w:rPr>
          <w:rStyle w:val="Emphasis"/>
        </w:rPr>
        <w:t>sophisticated nuclear security structure</w:t>
      </w:r>
      <w:r w:rsidRPr="003040CB">
        <w:rPr>
          <w:rStyle w:val="StyleUnderline"/>
        </w:rPr>
        <w:t xml:space="preserve"> in place</w:t>
      </w:r>
      <w:r w:rsidRPr="00C66506">
        <w:rPr>
          <w:sz w:val="14"/>
        </w:rPr>
        <w:t xml:space="preserve"> (see Gregory, 2013; Khan, 2012). However, </w:t>
      </w:r>
      <w:r w:rsidRPr="003040CB">
        <w:rPr>
          <w:rStyle w:val="StyleUnderline"/>
        </w:rPr>
        <w:t>the weapons are assembled at times of high tension in the region, and, to keep a degree of uncertainty in their location, they are moved from place to place, making them more vulnerable to seizure at such times</w:t>
      </w:r>
      <w:r w:rsidRPr="00C66506">
        <w:rPr>
          <w:sz w:val="14"/>
        </w:rPr>
        <w:t xml:space="preserve"> (Goldberg and </w:t>
      </w:r>
      <w:proofErr w:type="spellStart"/>
      <w:r w:rsidRPr="00C66506">
        <w:rPr>
          <w:sz w:val="14"/>
        </w:rPr>
        <w:t>Ambinder</w:t>
      </w:r>
      <w:proofErr w:type="spellEnd"/>
      <w:r w:rsidRPr="00C66506">
        <w:rPr>
          <w:sz w:val="14"/>
        </w:rPr>
        <w:t xml:space="preserve">,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w:t>
      </w:r>
      <w:proofErr w:type="gramStart"/>
      <w:r w:rsidRPr="00C66506">
        <w:rPr>
          <w:sz w:val="14"/>
        </w:rPr>
        <w:t>in order to</w:t>
      </w:r>
      <w:proofErr w:type="gramEnd"/>
      <w:r w:rsidRPr="00C66506">
        <w:rPr>
          <w:sz w:val="14"/>
        </w:rPr>
        <w:t xml:space="preserve">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3040CB">
        <w:rPr>
          <w:rStyle w:val="StyleUnderline"/>
        </w:rPr>
        <w:t>Acquiring nukes</w:t>
      </w:r>
      <w:r w:rsidRPr="00C66506">
        <w:rPr>
          <w:sz w:val="14"/>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3040CB">
        <w:rPr>
          <w:rStyle w:val="StyleUnderline"/>
        </w:rPr>
        <w:t>There are at least two reasons why this scenario is unlikely</w:t>
      </w:r>
      <w:r w:rsidRPr="00C66506">
        <w:rPr>
          <w:sz w:val="14"/>
        </w:rPr>
        <w:t xml:space="preserve">: First, </w:t>
      </w:r>
      <w:r w:rsidRPr="003040CB">
        <w:rPr>
          <w:rStyle w:val="StyleUnderline"/>
        </w:rPr>
        <w:t>once a weapon state loses control of a weapon, it cannot be sure the weapon will be used by the terrorist group as intended</w:t>
      </w:r>
      <w:r w:rsidRPr="00C66506">
        <w:rPr>
          <w:sz w:val="14"/>
        </w:rPr>
        <w:t xml:space="preserve">. Second, </w:t>
      </w:r>
      <w:r w:rsidRPr="003040CB">
        <w:rPr>
          <w:rStyle w:val="StyleUnderline"/>
        </w:rPr>
        <w:t>the state cannot be sure that the transfer of the weapon has been undetected either before or after the fact of its detonation</w:t>
      </w:r>
      <w:r w:rsidRPr="00C66506">
        <w:rPr>
          <w:sz w:val="14"/>
        </w:rPr>
        <w:t xml:space="preserve"> (see Lieber and Press, 2013). The use of the weapon by a terrorist group will ultimately result in the transferring nation becoming a nuclear target just as if it had itself detonated the device. </w:t>
      </w:r>
      <w:r w:rsidRPr="003040CB">
        <w:rPr>
          <w:rStyle w:val="StyleUnderline"/>
        </w:rPr>
        <w:t xml:space="preserve">This is </w:t>
      </w:r>
      <w:r w:rsidRPr="003040CB">
        <w:rPr>
          <w:rStyle w:val="Emphasis"/>
        </w:rPr>
        <w:t>a powerful deterrent</w:t>
      </w:r>
      <w:r w:rsidRPr="003040CB">
        <w:rPr>
          <w:rStyle w:val="StyleUnderline"/>
        </w:rPr>
        <w:t xml:space="preserve"> to such a transfer, making the transfer a low-probability event.</w:t>
      </w:r>
      <w:r>
        <w:rPr>
          <w:rStyle w:val="StyleUnderline"/>
          <w:b/>
        </w:rPr>
        <w:t xml:space="preserve"> </w:t>
      </w:r>
      <w:r w:rsidRPr="00C66506">
        <w:rPr>
          <w:sz w:val="14"/>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w:t>
      </w:r>
      <w:proofErr w:type="gramStart"/>
      <w:r w:rsidRPr="00C66506">
        <w:rPr>
          <w:sz w:val="14"/>
        </w:rPr>
        <w:t>as long as</w:t>
      </w:r>
      <w:proofErr w:type="gramEnd"/>
      <w:r w:rsidRPr="00C66506">
        <w:rPr>
          <w:sz w:val="14"/>
        </w:rPr>
        <w:t xml:space="preserve"> nuclear weapons exist. </w:t>
      </w:r>
      <w:r w:rsidRPr="003040CB">
        <w:rPr>
          <w:rStyle w:val="StyleUnderline"/>
        </w:rPr>
        <w:t>Manufacturing a nuclear weapon. To accomplish this, a terrorist group would have to obtain an appropriate amount of</w:t>
      </w:r>
      <w:r w:rsidRPr="00C66506">
        <w:rPr>
          <w:sz w:val="14"/>
        </w:rPr>
        <w:t xml:space="preserve"> one of the two most popular </w:t>
      </w:r>
      <w:r w:rsidRPr="003040CB">
        <w:rPr>
          <w:rStyle w:val="StyleUnderline"/>
        </w:rPr>
        <w:t>materials</w:t>
      </w:r>
      <w:r w:rsidRPr="00C66506">
        <w:rPr>
          <w:sz w:val="14"/>
        </w:rPr>
        <w:t xml:space="preserve"> for nuclear weapons, highly enriched uranium (HEU) or plutonium separated from fuel used in a production reactor or a power reactor. Weapon-grade </w:t>
      </w:r>
      <w:r w:rsidRPr="003040CB">
        <w:rPr>
          <w:rStyle w:val="StyleUnderline"/>
        </w:rPr>
        <w:t>plutonium</w:t>
      </w:r>
      <w:r w:rsidRPr="00C66506">
        <w:rPr>
          <w:sz w:val="14"/>
        </w:rPr>
        <w:t xml:space="preserve"> is found in weapon manufacturing facilities in nuclear weapon states and </w:t>
      </w:r>
      <w:r w:rsidRPr="003040CB">
        <w:rPr>
          <w:rStyle w:val="StyleUnderline"/>
        </w:rPr>
        <w:t>is very highly protected</w:t>
      </w:r>
      <w:r w:rsidRPr="00C66506">
        <w:rPr>
          <w:sz w:val="14"/>
        </w:rPr>
        <w:t xml:space="preserve"> until it is inserted in a weapon. </w:t>
      </w:r>
      <w:r w:rsidRPr="003040CB">
        <w:rPr>
          <w:rStyle w:val="StyleUnderline"/>
        </w:rPr>
        <w:t>Reactor-grade plutonium</w:t>
      </w:r>
      <w:r w:rsidRPr="00C66506">
        <w:rPr>
          <w:sz w:val="14"/>
        </w:rPr>
        <w:t xml:space="preserve">, although still capable of being weaponized, is less protected, and in that sense </w:t>
      </w:r>
      <w:r w:rsidRPr="003040CB">
        <w:rPr>
          <w:rStyle w:val="StyleUnderline"/>
        </w:rPr>
        <w:t>is a more attractive target</w:t>
      </w:r>
      <w:r w:rsidRPr="00C66506">
        <w:rPr>
          <w:sz w:val="14"/>
        </w:rPr>
        <w:t xml:space="preserve"> for a terrorist, especially since it has been produced and stored in prodigious quantities in </w:t>
      </w:r>
      <w:proofErr w:type="gramStart"/>
      <w:r w:rsidRPr="00C66506">
        <w:rPr>
          <w:sz w:val="14"/>
        </w:rPr>
        <w:t>a number of</w:t>
      </w:r>
      <w:proofErr w:type="gramEnd"/>
      <w:r w:rsidRPr="00C66506">
        <w:rPr>
          <w:sz w:val="14"/>
        </w:rPr>
        <w:t xml:space="preserve"> nuclear weapon states and non-weapon states, particularly Japan. But </w:t>
      </w:r>
      <w:r w:rsidRPr="003040CB">
        <w:rPr>
          <w:rStyle w:val="StyleUnderline"/>
        </w:rPr>
        <w:t>terrorist use of plutonium for a nuclear explosive device would require the construction of an implosion weapon,</w:t>
      </w:r>
      <w:r w:rsidRPr="00C66506">
        <w:rPr>
          <w:sz w:val="14"/>
        </w:rPr>
        <w:t xml:space="preserve"> requiring the fashioning of an appropriate explosive lens of TNT, </w:t>
      </w:r>
      <w:r w:rsidRPr="003040CB">
        <w:rPr>
          <w:rStyle w:val="StyleUnderline"/>
        </w:rPr>
        <w:t xml:space="preserve">a </w:t>
      </w:r>
      <w:r w:rsidRPr="003040CB">
        <w:rPr>
          <w:rStyle w:val="Emphasis"/>
        </w:rPr>
        <w:t>notoriously difficult</w:t>
      </w:r>
      <w:r w:rsidRPr="003040CB">
        <w:rPr>
          <w:rStyle w:val="StyleUnderline"/>
        </w:rPr>
        <w:t xml:space="preserve"> technical problem</w:t>
      </w:r>
      <w:r w:rsidRPr="00C66506">
        <w:rPr>
          <w:sz w:val="14"/>
        </w:rPr>
        <w:t xml:space="preserve">. And if a high nuclear yield (much greater than 1 kiloton) is desired, </w:t>
      </w:r>
      <w:r w:rsidRPr="003040CB">
        <w:rPr>
          <w:rStyle w:val="StyleUnderline"/>
        </w:rPr>
        <w:t>the use of reactor-grade plutonium would require a still more sophisticated design</w:t>
      </w:r>
      <w:r w:rsidRPr="00C66506">
        <w:rPr>
          <w:sz w:val="14"/>
        </w:rPr>
        <w:t xml:space="preserve">. Moreover, if the plutonium is only available through chemical separation from some (presumably stolen) spent fuel rods, additional </w:t>
      </w:r>
      <w:r w:rsidRPr="003040CB">
        <w:rPr>
          <w:rStyle w:val="StyleUnderline"/>
        </w:rPr>
        <w:t>technical complications present themselves</w:t>
      </w:r>
      <w:r w:rsidRPr="00C66506">
        <w:rPr>
          <w:sz w:val="14"/>
        </w:rPr>
        <w:t xml:space="preserve">. There is at least one study showing that a small team of people with the appropriate technical skills and equipment could, in principle, build a plutonium-based nuclear explosive device (Mark et al., 1986). But </w:t>
      </w:r>
      <w:r w:rsidRPr="003040CB">
        <w:rPr>
          <w:rStyle w:val="StyleUnderline"/>
        </w:rPr>
        <w:t xml:space="preserve">even if one discounts the high probability that the plan </w:t>
      </w:r>
      <w:r w:rsidRPr="003040CB">
        <w:rPr>
          <w:rStyle w:val="Emphasis"/>
        </w:rPr>
        <w:t>would be discovered</w:t>
      </w:r>
      <w:r w:rsidRPr="003040CB">
        <w:rPr>
          <w:rStyle w:val="StyleUnderline"/>
        </w:rPr>
        <w:t xml:space="preserve"> at some stage</w:t>
      </w:r>
      <w:r w:rsidRPr="00C66506">
        <w:rPr>
          <w:sz w:val="14"/>
        </w:rPr>
        <w:t xml:space="preserve"> (missing plutonium or spent fuel rods would put the authorities and intelligence operations under high alert), </w:t>
      </w:r>
      <w:r w:rsidRPr="003040CB">
        <w:rPr>
          <w:rStyle w:val="StyleUnderline"/>
        </w:rPr>
        <w:t xml:space="preserve">translating this into a real-world situation suggests an </w:t>
      </w:r>
      <w:r w:rsidRPr="003040CB">
        <w:rPr>
          <w:rStyle w:val="Emphasis"/>
        </w:rPr>
        <w:t>extremely low probability of technical success</w:t>
      </w:r>
      <w:r w:rsidRPr="003040CB">
        <w:rPr>
          <w:rStyle w:val="StyleUnderline"/>
        </w:rPr>
        <w:t>. More likely</w:t>
      </w:r>
      <w:r w:rsidRPr="00C66506">
        <w:rPr>
          <w:sz w:val="14"/>
        </w:rPr>
        <w:t xml:space="preserve">, according to one well-known weapon designer,4 </w:t>
      </w:r>
      <w:r w:rsidRPr="003040CB">
        <w:rPr>
          <w:rStyle w:val="StyleUnderline"/>
        </w:rPr>
        <w:t>would be the death of</w:t>
      </w:r>
      <w:r w:rsidRPr="00C66506">
        <w:rPr>
          <w:sz w:val="14"/>
        </w:rPr>
        <w:t xml:space="preserve"> the person or </w:t>
      </w:r>
      <w:r w:rsidRPr="003040CB">
        <w:rPr>
          <w:rStyle w:val="StyleUnderline"/>
        </w:rPr>
        <w:t>persons in the attempt to build the device</w:t>
      </w:r>
      <w:r w:rsidRPr="00C66506">
        <w:rPr>
          <w:sz w:val="14"/>
        </w:rPr>
        <w:t xml:space="preserve">. There is the possibility of </w:t>
      </w:r>
      <w:r w:rsidRPr="003040CB">
        <w:rPr>
          <w:rStyle w:val="StyleUnderline"/>
        </w:rPr>
        <w:t>an insider threat</w:t>
      </w:r>
      <w:r w:rsidRPr="00C66506">
        <w:rPr>
          <w:sz w:val="14"/>
        </w:rPr>
        <w:t xml:space="preserve">; in one example, a team of people working at a reactor or reprocessing site could conspire to steal some material and try to hide the diversion as MUF (materials unaccounted for) within the nuclear safeguards system. But this scenario </w:t>
      </w:r>
      <w:r w:rsidRPr="003040CB">
        <w:rPr>
          <w:rStyle w:val="StyleUnderline"/>
        </w:rPr>
        <w:t>would require intimate knowledge of the materials accounting system on which safeguards in that state are based and adds another layer of complexity to an operation with low probability of success.</w:t>
      </w:r>
      <w:r>
        <w:rPr>
          <w:rStyle w:val="StyleUnderline"/>
        </w:rPr>
        <w:t xml:space="preserve"> </w:t>
      </w:r>
      <w:r w:rsidRPr="003040CB">
        <w:rPr>
          <w:rStyle w:val="StyleUnderline"/>
        </w:rPr>
        <w:t>The situation is different in the case of using highly enriched uranium</w:t>
      </w:r>
      <w:r w:rsidRPr="00C66506">
        <w:rPr>
          <w:sz w:val="14"/>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w:t>
      </w:r>
      <w:proofErr w:type="gramStart"/>
      <w:r w:rsidRPr="00C66506">
        <w:rPr>
          <w:sz w:val="14"/>
        </w:rPr>
        <w:t>a distance of five</w:t>
      </w:r>
      <w:proofErr w:type="gramEnd"/>
      <w:r w:rsidRPr="00C66506">
        <w:rPr>
          <w:sz w:val="14"/>
        </w:rPr>
        <w:t xml:space="preser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3040CB">
        <w:rPr>
          <w:rStyle w:val="StyleUnderline"/>
        </w:rPr>
        <w:t>stealing that much highly enriched material</w:t>
      </w:r>
      <w:r w:rsidRPr="00C66506">
        <w:rPr>
          <w:sz w:val="14"/>
        </w:rPr>
        <w:t xml:space="preserve"> (and getting away without detection, an armed fight, or a criticality accident) </w:t>
      </w:r>
      <w:r w:rsidRPr="003040CB">
        <w:rPr>
          <w:rStyle w:val="StyleUnderline"/>
        </w:rPr>
        <w:t xml:space="preserve">is </w:t>
      </w:r>
      <w:r w:rsidRPr="003040CB">
        <w:rPr>
          <w:rStyle w:val="Emphasis"/>
        </w:rPr>
        <w:t>a major problem</w:t>
      </w:r>
      <w:r w:rsidRPr="003040CB">
        <w:rPr>
          <w:rStyle w:val="StyleUnderline"/>
        </w:rPr>
        <w:t xml:space="preserve"> for any thief and one significantly greater than the stealing of small amounts of HEU and lower-enriched material that has been reported from time to time over the past two decades</w:t>
      </w:r>
      <w:r w:rsidRPr="00C66506">
        <w:rPr>
          <w:sz w:val="14"/>
        </w:rPr>
        <w:t xml:space="preserve">, mostly from former Soviet sites that have since had their security greatly strengthened. Moreover, </w:t>
      </w:r>
      <w:r w:rsidRPr="003040CB">
        <w:rPr>
          <w:rStyle w:val="StyleUnderline"/>
        </w:rPr>
        <w:t>fashioning the material into a form more useful</w:t>
      </w:r>
      <w:r w:rsidRPr="00C66506">
        <w:rPr>
          <w:sz w:val="14"/>
        </w:rPr>
        <w:t xml:space="preserve"> or convenient </w:t>
      </w:r>
      <w:r w:rsidRPr="003040CB">
        <w:rPr>
          <w:rStyle w:val="StyleUnderline"/>
        </w:rPr>
        <w:t>for explosive purposes could</w:t>
      </w:r>
      <w:r w:rsidRPr="00C66506">
        <w:rPr>
          <w:sz w:val="14"/>
        </w:rPr>
        <w:t xml:space="preserve"> likely </w:t>
      </w:r>
      <w:r w:rsidRPr="003040CB">
        <w:rPr>
          <w:rStyle w:val="StyleUnderline"/>
        </w:rPr>
        <w:t>mean a need for still more material than suggested above, plus a means for machining it, as would be the case for HEU fuel assemblies from a research reactor</w:t>
      </w:r>
      <w:r w:rsidRPr="00C66506">
        <w:rPr>
          <w:sz w:val="14"/>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w:t>
      </w:r>
      <w:proofErr w:type="spellStart"/>
      <w:r w:rsidRPr="00C66506">
        <w:rPr>
          <w:sz w:val="14"/>
        </w:rPr>
        <w:t>Fialka</w:t>
      </w:r>
      <w:proofErr w:type="spellEnd"/>
      <w:r w:rsidRPr="00C66506">
        <w:rPr>
          <w:sz w:val="14"/>
        </w:rPr>
        <w:t xml:space="preserve">,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3040CB">
        <w:rPr>
          <w:rStyle w:val="StyleUnderline"/>
        </w:rPr>
        <w:t>there is only one known case of a major theft of HEU</w:t>
      </w:r>
      <w:r w:rsidRPr="00C66506">
        <w:rPr>
          <w:sz w:val="14"/>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3040CB">
        <w:rPr>
          <w:rStyle w:val="StyleUnderline"/>
        </w:rPr>
        <w:t>The circumstances under which this theft occurred were unique, and there was significant information about the contractor’s relationship to Israel that should have rung alarm bells and would do so today</w:t>
      </w:r>
      <w:r w:rsidRPr="00C66506">
        <w:rPr>
          <w:sz w:val="14"/>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3040CB">
        <w:rPr>
          <w:rStyle w:val="StyleUnderline"/>
        </w:rPr>
        <w:t xml:space="preserve">there has been </w:t>
      </w:r>
      <w:r w:rsidRPr="003040CB">
        <w:rPr>
          <w:rStyle w:val="Emphasis"/>
        </w:rPr>
        <w:t>a significant effort</w:t>
      </w:r>
      <w:r w:rsidRPr="003040CB">
        <w:rPr>
          <w:rStyle w:val="StyleUnderline"/>
        </w:rPr>
        <w:t xml:space="preserve"> to increase protection of such materials</w:t>
      </w:r>
      <w:r w:rsidRPr="00C66506">
        <w:rPr>
          <w:sz w:val="14"/>
        </w:rPr>
        <w:t xml:space="preserve">, </w:t>
      </w:r>
      <w:r w:rsidRPr="003040CB">
        <w:rPr>
          <w:rStyle w:val="StyleUnderline"/>
        </w:rPr>
        <w:t>particularly</w:t>
      </w:r>
      <w:r w:rsidRPr="00C66506">
        <w:rPr>
          <w:sz w:val="14"/>
        </w:rPr>
        <w:t xml:space="preserve"> in recent years </w:t>
      </w:r>
      <w:r w:rsidRPr="003040CB">
        <w:rPr>
          <w:rStyle w:val="StyleUnderline"/>
        </w:rPr>
        <w:t>through the efforts of</w:t>
      </w:r>
      <w:r w:rsidRPr="00C66506">
        <w:rPr>
          <w:sz w:val="14"/>
        </w:rPr>
        <w:t xml:space="preserve"> nongovernmental organizations like the International Panel on Fissile Materials6 and </w:t>
      </w:r>
      <w:r w:rsidRPr="003040CB">
        <w:rPr>
          <w:rStyle w:val="StyleUnderline"/>
        </w:rPr>
        <w:t>advocates like</w:t>
      </w:r>
      <w:r w:rsidRPr="00C66506">
        <w:rPr>
          <w:sz w:val="14"/>
        </w:rPr>
        <w:t xml:space="preserve"> Matthew </w:t>
      </w:r>
      <w:r w:rsidRPr="003040CB">
        <w:rPr>
          <w:rStyle w:val="Emphasis"/>
        </w:rPr>
        <w:t>Bunn</w:t>
      </w:r>
      <w:r w:rsidRPr="00C66506">
        <w:rPr>
          <w:sz w:val="14"/>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3040CB">
        <w:rPr>
          <w:rStyle w:val="StyleUnderline"/>
        </w:rPr>
        <w:t xml:space="preserve">there is </w:t>
      </w:r>
      <w:r w:rsidRPr="003040CB">
        <w:rPr>
          <w:rStyle w:val="Emphasis"/>
        </w:rPr>
        <w:t>little to no evidence</w:t>
      </w:r>
      <w:r w:rsidRPr="003040CB">
        <w:rPr>
          <w:rStyle w:val="StyleUnderline"/>
        </w:rPr>
        <w:t xml:space="preserve"> that terrorist groups in or outside the region are seriously trying to obtain a nuclear capability</w:t>
      </w:r>
      <w:r w:rsidRPr="00C66506">
        <w:rPr>
          <w:sz w:val="14"/>
        </w:rPr>
        <w:t>. And Pakistan has been operating a uranium enrichment plant for its weapons program for nearly 30 years with no credible reports of diversion of HEU from the plant. T</w:t>
      </w:r>
      <w:r w:rsidRPr="003040CB">
        <w:rPr>
          <w:rStyle w:val="StyleUnderline"/>
        </w:rPr>
        <w:t xml:space="preserve">here is one stark example of a terrorist organization that </w:t>
      </w:r>
      <w:proofErr w:type="gramStart"/>
      <w:r w:rsidRPr="003040CB">
        <w:rPr>
          <w:rStyle w:val="StyleUnderline"/>
        </w:rPr>
        <w:t>actually started</w:t>
      </w:r>
      <w:proofErr w:type="gramEnd"/>
      <w:r w:rsidRPr="003040CB">
        <w:rPr>
          <w:rStyle w:val="StyleUnderline"/>
        </w:rPr>
        <w:t xml:space="preserve"> a nuclear effort: the </w:t>
      </w:r>
      <w:proofErr w:type="spellStart"/>
      <w:r w:rsidRPr="003040CB">
        <w:rPr>
          <w:rStyle w:val="StyleUnderline"/>
        </w:rPr>
        <w:t>Aum</w:t>
      </w:r>
      <w:proofErr w:type="spellEnd"/>
      <w:r w:rsidRPr="003040CB">
        <w:rPr>
          <w:rStyle w:val="StyleUnderline"/>
        </w:rPr>
        <w:t xml:space="preserve"> </w:t>
      </w:r>
      <w:proofErr w:type="spellStart"/>
      <w:r w:rsidRPr="003040CB">
        <w:rPr>
          <w:rStyle w:val="StyleUnderline"/>
        </w:rPr>
        <w:t>Shinrikyo</w:t>
      </w:r>
      <w:proofErr w:type="spellEnd"/>
      <w:r w:rsidRPr="003040CB">
        <w:rPr>
          <w:rStyle w:val="StyleUnderline"/>
        </w:rPr>
        <w:t xml:space="preserve"> group.</w:t>
      </w:r>
      <w:r w:rsidRPr="00C66506">
        <w:rPr>
          <w:sz w:val="14"/>
        </w:rPr>
        <w:t xml:space="preserve"> At its peak, this religious cult had a membership estimated in the tens of thousands spread over a variety of countries, including Japan; its members had scientific expertise in many areas; and the group was well funded. </w:t>
      </w:r>
      <w:proofErr w:type="spellStart"/>
      <w:r w:rsidRPr="00C66506">
        <w:rPr>
          <w:sz w:val="14"/>
        </w:rPr>
        <w:t>Aum</w:t>
      </w:r>
      <w:proofErr w:type="spellEnd"/>
      <w:r w:rsidRPr="00C66506">
        <w:rPr>
          <w:sz w:val="14"/>
        </w:rPr>
        <w:t xml:space="preserve"> </w:t>
      </w:r>
      <w:proofErr w:type="spellStart"/>
      <w:r w:rsidRPr="00C66506">
        <w:rPr>
          <w:sz w:val="14"/>
        </w:rPr>
        <w:t>Shinrikyo</w:t>
      </w:r>
      <w:proofErr w:type="spellEnd"/>
      <w:r w:rsidRPr="00C66506">
        <w:rPr>
          <w:sz w:val="14"/>
        </w:rPr>
        <w:t xml:space="preserve"> obtained access to natural uranium supplies, but </w:t>
      </w:r>
      <w:r w:rsidRPr="003040CB">
        <w:rPr>
          <w:rStyle w:val="StyleUnderline"/>
        </w:rPr>
        <w:t>the nuclear weapon effort stalled and was abandoned</w:t>
      </w:r>
      <w:r w:rsidRPr="00C66506">
        <w:rPr>
          <w:sz w:val="14"/>
        </w:rPr>
        <w:t xml:space="preserve">. The group was also interested in chemical weapons and did produce sarin nerve gas with which they attacked the Tokyo subway system, killing 13 persons. </w:t>
      </w:r>
      <w:proofErr w:type="spellStart"/>
      <w:r w:rsidRPr="003040CB">
        <w:rPr>
          <w:rStyle w:val="StyleUnderline"/>
        </w:rPr>
        <w:t>Aum</w:t>
      </w:r>
      <w:proofErr w:type="spellEnd"/>
      <w:r w:rsidRPr="003040CB">
        <w:rPr>
          <w:rStyle w:val="StyleUnderline"/>
        </w:rPr>
        <w:t xml:space="preserve"> </w:t>
      </w:r>
      <w:proofErr w:type="spellStart"/>
      <w:r w:rsidRPr="003040CB">
        <w:rPr>
          <w:rStyle w:val="StyleUnderline"/>
        </w:rPr>
        <w:t>Shinrikyo</w:t>
      </w:r>
      <w:proofErr w:type="spellEnd"/>
      <w:r w:rsidRPr="003040CB">
        <w:rPr>
          <w:rStyle w:val="StyleUnderline"/>
        </w:rPr>
        <w:t xml:space="preserve"> is now a small organization under continuing close surveillance.</w:t>
      </w:r>
      <w:r>
        <w:rPr>
          <w:rStyle w:val="StyleUnderline"/>
        </w:rPr>
        <w:t xml:space="preserve"> </w:t>
      </w:r>
      <w:r w:rsidRPr="003040CB">
        <w:rPr>
          <w:rStyle w:val="StyleUnderline"/>
        </w:rPr>
        <w:t>What about highly organized groups</w:t>
      </w:r>
      <w:r w:rsidRPr="00C66506">
        <w:rPr>
          <w:sz w:val="14"/>
        </w:rPr>
        <w:t xml:space="preserve">, designated appropriately as terrorist, that have acquired enough territory to enable them to operate in a quasi-governmental fashion, </w:t>
      </w:r>
      <w:r w:rsidRPr="003040CB">
        <w:rPr>
          <w:rStyle w:val="StyleUnderline"/>
        </w:rPr>
        <w:t>like the Islamic State (IS)?</w:t>
      </w:r>
      <w:r w:rsidRPr="00C66506">
        <w:rPr>
          <w:sz w:val="14"/>
        </w:rPr>
        <w:t xml:space="preserve"> Such organizations are certainly dangerous, but </w:t>
      </w:r>
      <w:r w:rsidRPr="003040CB">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C66506">
        <w:rPr>
          <w:sz w:val="14"/>
        </w:rPr>
        <w:t xml:space="preserve">? </w:t>
      </w:r>
      <w:r w:rsidRPr="003040CB">
        <w:rPr>
          <w:rStyle w:val="StyleUnderline"/>
        </w:rPr>
        <w:t>Building a new Islamic state out of radioactive ashes is an unlikely ambition for such groups.</w:t>
      </w:r>
      <w:r w:rsidRPr="00C66506">
        <w:rPr>
          <w:sz w:val="14"/>
        </w:rPr>
        <w:t xml:space="preserve"> However, now that it has become notorious, apocalyptic pronouncements in Western media may begin at any time, warning of the possible acquisition and use of nuclear weapons by IS. </w:t>
      </w:r>
      <w:r w:rsidRPr="003040CB">
        <w:rPr>
          <w:rStyle w:val="StyleUnderline"/>
        </w:rPr>
        <w:t xml:space="preserve">Even if a terror group were to achieve technical nuclear proficiency, the </w:t>
      </w:r>
      <w:r w:rsidRPr="003040CB">
        <w:rPr>
          <w:rStyle w:val="Emphasis"/>
        </w:rPr>
        <w:t>time, money, and infrastructure</w:t>
      </w:r>
      <w:r w:rsidRPr="003040CB">
        <w:rPr>
          <w:rStyle w:val="StyleUnderline"/>
        </w:rPr>
        <w:t xml:space="preserve"> needed to build nuclear weapons creates </w:t>
      </w:r>
      <w:r w:rsidRPr="003040CB">
        <w:rPr>
          <w:rStyle w:val="Emphasis"/>
        </w:rPr>
        <w:t>significant risks of discovery</w:t>
      </w:r>
      <w:r w:rsidRPr="003040CB">
        <w:rPr>
          <w:rStyle w:val="StyleUnderline"/>
        </w:rPr>
        <w:t xml:space="preserve"> that would put the group at risk of attack. Given the ease of obtaining conventional explosives and the ability to deploy them, a terrorist group is unlikely to </w:t>
      </w:r>
      <w:r w:rsidRPr="003040CB">
        <w:rPr>
          <w:rStyle w:val="Emphasis"/>
        </w:rPr>
        <w:t>exchange a big part of its operational program</w:t>
      </w:r>
      <w:r w:rsidRPr="003040CB">
        <w:rPr>
          <w:rStyle w:val="StyleUnderline"/>
        </w:rPr>
        <w:t xml:space="preserve"> to engage in a risky nuclear development effort with such doubtful prospects</w:t>
      </w:r>
      <w:r w:rsidRPr="00C66506">
        <w:rPr>
          <w:sz w:val="14"/>
        </w:rPr>
        <w:t xml:space="preserve">. And, of course, </w:t>
      </w:r>
      <w:r w:rsidRPr="003040CB">
        <w:rPr>
          <w:rStyle w:val="StyleUnderline"/>
        </w:rPr>
        <w:t xml:space="preserve">9/11 has heightened sensitivity to the need for protection, lowering further the probability of a successful effort. </w:t>
      </w:r>
    </w:p>
    <w:p w14:paraId="42BA6906" w14:textId="77777777" w:rsidR="00C66506" w:rsidRPr="003040CB" w:rsidRDefault="00C66506" w:rsidP="00C66506">
      <w:pPr>
        <w:rPr>
          <w:rStyle w:val="StyleUnderline"/>
        </w:rPr>
      </w:pPr>
    </w:p>
    <w:bookmarkEnd w:id="0"/>
    <w:p w14:paraId="045BE4A6" w14:textId="77777777" w:rsidR="00C66506" w:rsidRPr="003040CB" w:rsidRDefault="00C66506" w:rsidP="00C66506"/>
    <w:p w14:paraId="5783FA14" w14:textId="1539BF4C" w:rsidR="005A32B0" w:rsidRPr="005A32B0" w:rsidRDefault="005A32B0" w:rsidP="005A32B0"/>
    <w:p w14:paraId="0DBFE2D6" w14:textId="79D75156" w:rsidR="00F44E6C" w:rsidRDefault="00193DE6" w:rsidP="00193DE6">
      <w:pPr>
        <w:pStyle w:val="Heading2"/>
      </w:pPr>
      <w:r>
        <w:t>Offense/solvency take outs</w:t>
      </w:r>
    </w:p>
    <w:p w14:paraId="09E0382A" w14:textId="29C04D83" w:rsidR="00193DE6" w:rsidRPr="00193DE6" w:rsidRDefault="00A711D7" w:rsidP="00193DE6">
      <w:pPr>
        <w:pStyle w:val="Heading3"/>
      </w:pPr>
      <w:r>
        <w:t>HSI bad</w:t>
      </w:r>
    </w:p>
    <w:p w14:paraId="0B020605" w14:textId="1FE001D2" w:rsidR="00143A1B" w:rsidRDefault="009A37F4" w:rsidP="00143A1B">
      <w:pPr>
        <w:pStyle w:val="Heading4"/>
      </w:pPr>
      <w:r>
        <w:t>No solvency—HSI</w:t>
      </w:r>
      <w:r w:rsidR="00143A1B">
        <w:t xml:space="preserve"> is </w:t>
      </w:r>
      <w:r w:rsidR="00473E86">
        <w:t xml:space="preserve">so </w:t>
      </w:r>
      <w:r w:rsidR="00143A1B">
        <w:t xml:space="preserve">filled with corruption </w:t>
      </w:r>
      <w:r w:rsidR="008A4B83">
        <w:t>that is incredibly damaging to national security</w:t>
      </w:r>
    </w:p>
    <w:p w14:paraId="3A0E094E" w14:textId="30BEDDF1" w:rsidR="008A4B83" w:rsidRPr="008A4B83" w:rsidRDefault="008A4B83" w:rsidP="008A4B83">
      <w:r>
        <w:t xml:space="preserve">Ron </w:t>
      </w:r>
      <w:r w:rsidRPr="0069566F">
        <w:rPr>
          <w:rStyle w:val="Style13ptBold"/>
        </w:rPr>
        <w:t xml:space="preserve">Nixon </w:t>
      </w:r>
      <w:r>
        <w:t>12/28/20</w:t>
      </w:r>
      <w:r w:rsidRPr="0069566F">
        <w:rPr>
          <w:rStyle w:val="Style13ptBold"/>
        </w:rPr>
        <w:t>16</w:t>
      </w:r>
      <w:proofErr w:type="gramStart"/>
      <w:r>
        <w:t>—(</w:t>
      </w:r>
      <w:proofErr w:type="gramEnd"/>
      <w:r w:rsidR="00BE1B17">
        <w:t>Ron Nixon is The New York Times’s homeland security correspondent. He is based in the Washington bureau, where he covers border and aviation security, immigration, cybercrime and cyber security, transnational crime, and violent extremism, “The Enemy Within: Bribes Bore a Hole in the U.S. Border”</w:t>
      </w:r>
      <w:r w:rsidR="00233756">
        <w:t xml:space="preserve"> </w:t>
      </w:r>
      <w:hyperlink r:id="rId17" w:history="1">
        <w:r w:rsidR="00233756" w:rsidRPr="004744E0">
          <w:rPr>
            <w:rStyle w:val="Hyperlink"/>
          </w:rPr>
          <w:t>https://www.nytimes.com/2016/12/28/us/homeland-security-border-bribes.html</w:t>
        </w:r>
      </w:hyperlink>
      <w:r w:rsidR="00BE1B17">
        <w:t xml:space="preserve"> HRB)</w:t>
      </w:r>
    </w:p>
    <w:p w14:paraId="5A796F96" w14:textId="237D2AE3" w:rsidR="00D92379" w:rsidRPr="00143A1B" w:rsidRDefault="00D92379" w:rsidP="00D92379">
      <w:pPr>
        <w:rPr>
          <w:rStyle w:val="StyleUnderline"/>
        </w:rPr>
      </w:pPr>
      <w:r w:rsidRPr="00D92379">
        <w:rPr>
          <w:rStyle w:val="StyleUnderline"/>
        </w:rPr>
        <w:t xml:space="preserve">In 2012, </w:t>
      </w:r>
      <w:proofErr w:type="spellStart"/>
      <w:r w:rsidRPr="00D92379">
        <w:rPr>
          <w:rStyle w:val="StyleUnderline"/>
        </w:rPr>
        <w:t>Joohoon</w:t>
      </w:r>
      <w:proofErr w:type="spellEnd"/>
      <w:r w:rsidRPr="00D92379">
        <w:rPr>
          <w:rStyle w:val="StyleUnderline"/>
        </w:rPr>
        <w:t xml:space="preserve"> David Lee, a federal Homeland Security agent in Los Angeles, was assigned to investigate the case of a Korean businessman accused of sex trafficking.</w:t>
      </w:r>
      <w:r w:rsidR="00143A1B">
        <w:rPr>
          <w:rStyle w:val="StyleUnderline"/>
        </w:rPr>
        <w:t xml:space="preserve"> </w:t>
      </w:r>
      <w:r w:rsidRPr="00143A1B">
        <w:rPr>
          <w:sz w:val="16"/>
        </w:rPr>
        <w:t xml:space="preserve">Instead of carrying out a thorough inquiry, </w:t>
      </w:r>
      <w:r w:rsidRPr="00D92379">
        <w:rPr>
          <w:rStyle w:val="StyleUnderline"/>
        </w:rPr>
        <w:t>Lee solicited and received about $13,000 in bribes</w:t>
      </w:r>
      <w:r w:rsidRPr="00143A1B">
        <w:rPr>
          <w:sz w:val="16"/>
        </w:rPr>
        <w:t xml:space="preserve"> and other gifts from the businessman and his relatives </w:t>
      </w:r>
      <w:r w:rsidRPr="00D92379">
        <w:rPr>
          <w:rStyle w:val="StyleUnderline"/>
        </w:rPr>
        <w:t>in return for making the “immigration issue go away,” court records show.</w:t>
      </w:r>
      <w:r w:rsidR="00143A1B">
        <w:rPr>
          <w:rStyle w:val="StyleUnderline"/>
        </w:rPr>
        <w:t xml:space="preserve"> </w:t>
      </w:r>
      <w:r w:rsidRPr="00D92379">
        <w:rPr>
          <w:rStyle w:val="StyleUnderline"/>
        </w:rPr>
        <w:t xml:space="preserve">Lee, an agent with Homeland Security Investigations at Immigration and Customs Enforcement, filed a report saying: “Subject was suspected of human trafficking. No evidence </w:t>
      </w:r>
      <w:proofErr w:type="gramStart"/>
      <w:r w:rsidRPr="00D92379">
        <w:rPr>
          <w:rStyle w:val="StyleUnderline"/>
        </w:rPr>
        <w:t>found</w:t>
      </w:r>
      <w:proofErr w:type="gramEnd"/>
      <w:r w:rsidRPr="00D92379">
        <w:rPr>
          <w:rStyle w:val="StyleUnderline"/>
        </w:rPr>
        <w:t xml:space="preserve"> and victim statement contradicts. Case closed. No further action required.”</w:t>
      </w:r>
      <w:r w:rsidR="00143A1B">
        <w:rPr>
          <w:rStyle w:val="StyleUnderline"/>
        </w:rPr>
        <w:t xml:space="preserve"> </w:t>
      </w:r>
      <w:r w:rsidRPr="00143A1B">
        <w:rPr>
          <w:sz w:val="16"/>
        </w:rPr>
        <w:t xml:space="preserve">But after another agent alerted internal investigators about Lee’s interference in a different case, his record was </w:t>
      </w:r>
      <w:proofErr w:type="gramStart"/>
      <w:r w:rsidRPr="00143A1B">
        <w:rPr>
          <w:sz w:val="16"/>
        </w:rPr>
        <w:t>examined</w:t>
      </w:r>
      <w:proofErr w:type="gramEnd"/>
      <w:r w:rsidRPr="00143A1B">
        <w:rPr>
          <w:sz w:val="16"/>
        </w:rPr>
        <w:t xml:space="preserve"> and he was charged with bribery. He pleaded guilty in July and was sentenced to 10 months in prison.</w:t>
      </w:r>
      <w:r w:rsidR="00143A1B" w:rsidRPr="00143A1B">
        <w:rPr>
          <w:sz w:val="16"/>
        </w:rPr>
        <w:t xml:space="preserve"> </w:t>
      </w:r>
      <w:r w:rsidRPr="009A37F4">
        <w:rPr>
          <w:rStyle w:val="Emphasis"/>
        </w:rPr>
        <w:t>It was not an isolated case</w:t>
      </w:r>
      <w:r w:rsidRPr="00143A1B">
        <w:rPr>
          <w:sz w:val="16"/>
        </w:rPr>
        <w:t xml:space="preserve">. A review by The New York Times of thousands of court records and internal agency documents showed that </w:t>
      </w:r>
      <w:r w:rsidRPr="00D92379">
        <w:rPr>
          <w:rStyle w:val="StyleUnderline"/>
        </w:rPr>
        <w:t>over the last 10 years</w:t>
      </w:r>
      <w:r w:rsidRPr="00143A1B">
        <w:rPr>
          <w:sz w:val="16"/>
        </w:rPr>
        <w:t xml:space="preserve"> </w:t>
      </w:r>
      <w:r w:rsidRPr="00D92379">
        <w:rPr>
          <w:rStyle w:val="StyleUnderline"/>
        </w:rPr>
        <w:t>almost 200 employees</w:t>
      </w:r>
      <w:r w:rsidRPr="00143A1B">
        <w:rPr>
          <w:sz w:val="16"/>
        </w:rPr>
        <w:t xml:space="preserve"> and contract workers </w:t>
      </w:r>
      <w:r w:rsidRPr="00D92379">
        <w:rPr>
          <w:rStyle w:val="StyleUnderline"/>
        </w:rPr>
        <w:t>of the Department of Homeland Security have taken nearly $15 million</w:t>
      </w:r>
      <w:r w:rsidRPr="00143A1B">
        <w:rPr>
          <w:sz w:val="16"/>
        </w:rPr>
        <w:t xml:space="preserve"> in bribes while being paid to protect the nation’s borders and enforce immigration laws.</w:t>
      </w:r>
      <w:r w:rsidR="00143A1B" w:rsidRPr="00143A1B">
        <w:rPr>
          <w:sz w:val="16"/>
        </w:rPr>
        <w:t xml:space="preserve"> </w:t>
      </w:r>
      <w:r w:rsidRPr="00143A1B">
        <w:rPr>
          <w:sz w:val="16"/>
        </w:rPr>
        <w:t xml:space="preserve">These </w:t>
      </w:r>
      <w:r w:rsidRPr="00143A1B">
        <w:rPr>
          <w:rStyle w:val="StyleUnderline"/>
        </w:rPr>
        <w:t>employees have looked the other way as tons of drugs and thousands of unauthorized immigrants were smuggled into the United States</w:t>
      </w:r>
      <w:r w:rsidRPr="00143A1B">
        <w:rPr>
          <w:sz w:val="16"/>
        </w:rPr>
        <w:t>, the records show. They have illegally sold green cards and other immigration documents, have entered law-enforcement databases and given sensitive information to drug cartels. In one case, the information was used to arrange the attempted murder of an informant.</w:t>
      </w:r>
      <w:r w:rsidR="00143A1B" w:rsidRPr="00143A1B">
        <w:rPr>
          <w:sz w:val="16"/>
        </w:rPr>
        <w:t xml:space="preserve"> </w:t>
      </w:r>
      <w:r w:rsidRPr="00143A1B">
        <w:rPr>
          <w:sz w:val="16"/>
        </w:rPr>
        <w:t xml:space="preserve">The Times’ findings most likely undercount the </w:t>
      </w:r>
      <w:proofErr w:type="gramStart"/>
      <w:r w:rsidRPr="00143A1B">
        <w:rPr>
          <w:sz w:val="16"/>
        </w:rPr>
        <w:t>amount</w:t>
      </w:r>
      <w:proofErr w:type="gramEnd"/>
      <w:r w:rsidRPr="00143A1B">
        <w:rPr>
          <w:sz w:val="16"/>
        </w:rPr>
        <w:t xml:space="preserve"> of bribes because in many cases court records do not give a tally.</w:t>
      </w:r>
      <w:r w:rsidR="00143A1B" w:rsidRPr="00143A1B">
        <w:rPr>
          <w:sz w:val="16"/>
        </w:rPr>
        <w:t xml:space="preserve"> </w:t>
      </w:r>
      <w:r w:rsidRPr="00143A1B">
        <w:rPr>
          <w:sz w:val="16"/>
        </w:rPr>
        <w:t>The findings also do not include gifts, trips or money stolen by Homeland Security employees.</w:t>
      </w:r>
      <w:r w:rsidR="00143A1B" w:rsidRPr="00143A1B">
        <w:rPr>
          <w:sz w:val="16"/>
        </w:rPr>
        <w:t xml:space="preserve"> </w:t>
      </w:r>
      <w:r w:rsidRPr="00143A1B">
        <w:rPr>
          <w:sz w:val="16"/>
        </w:rPr>
        <w:t>Throughout his campaign, President-elect Donald Trump said border security would be one of his highest priorities. As he prepares to take office, he will find many of the problems seem to come from within.</w:t>
      </w:r>
      <w:r w:rsidR="00143A1B" w:rsidRPr="00143A1B">
        <w:rPr>
          <w:sz w:val="16"/>
        </w:rPr>
        <w:t xml:space="preserve"> </w:t>
      </w:r>
      <w:r w:rsidRPr="00143A1B">
        <w:rPr>
          <w:sz w:val="16"/>
        </w:rPr>
        <w:t>“It does absolutely no good to talk about the building of walls or tougher enforcement if you can’t secure the integrity of the immigration system, when you have fraud and corruption with your own employees,” said an internal-affairs official at the Department of Homeland Security who spoke on the condition of anonymity.</w:t>
      </w:r>
      <w:r w:rsidR="00143A1B" w:rsidRPr="00143A1B">
        <w:rPr>
          <w:sz w:val="16"/>
        </w:rPr>
        <w:t xml:space="preserve"> </w:t>
      </w:r>
      <w:r w:rsidRPr="00143A1B">
        <w:rPr>
          <w:sz w:val="16"/>
        </w:rPr>
        <w:t xml:space="preserve">Although Homeland Security employees who have been caught taking bribes represent less than 1 percent of the more than 250,000 people who work at the department, investigators say </w:t>
      </w:r>
      <w:r w:rsidRPr="00143A1B">
        <w:rPr>
          <w:rStyle w:val="StyleUnderline"/>
        </w:rPr>
        <w:t>the bribes and small numbers of people arrested and charged with bribery obscure the impact corruption can have on border security and immigration enforcement.</w:t>
      </w:r>
      <w:r w:rsidR="00143A1B" w:rsidRPr="00143A1B">
        <w:rPr>
          <w:sz w:val="16"/>
        </w:rPr>
        <w:t xml:space="preserve"> </w:t>
      </w:r>
      <w:r w:rsidRPr="00143A1B">
        <w:rPr>
          <w:sz w:val="16"/>
        </w:rPr>
        <w:t xml:space="preserve">“Any amount is bad, and </w:t>
      </w:r>
      <w:r w:rsidRPr="00143A1B">
        <w:rPr>
          <w:rStyle w:val="StyleUnderline"/>
        </w:rPr>
        <w:t>one person alone can do a lot of damage</w:t>
      </w:r>
      <w:r w:rsidRPr="00143A1B">
        <w:rPr>
          <w:sz w:val="16"/>
        </w:rPr>
        <w:t>,” said John Roth, the inspector general at the Department of Homeland Security.</w:t>
      </w:r>
      <w:r w:rsidR="00143A1B" w:rsidRPr="00143A1B">
        <w:rPr>
          <w:sz w:val="16"/>
        </w:rPr>
        <w:t xml:space="preserve"> </w:t>
      </w:r>
      <w:r w:rsidRPr="00143A1B">
        <w:rPr>
          <w:sz w:val="16"/>
        </w:rPr>
        <w:t>Law-enforcement experts say the bribing of border and immigration agents is not surprising. As security along the border has tightened with the addition of fences, drones and sensors, drug cartels and human smugglers have found it more difficult to operate.</w:t>
      </w:r>
      <w:r w:rsidR="00143A1B" w:rsidRPr="00143A1B">
        <w:rPr>
          <w:sz w:val="16"/>
        </w:rPr>
        <w:t xml:space="preserve"> </w:t>
      </w:r>
      <w:r w:rsidRPr="00143A1B">
        <w:rPr>
          <w:sz w:val="16"/>
        </w:rPr>
        <w:t>Homeland Security officials, acknowledging that internal corruption is a problem, have hired more internal affairs investigators, provided ethics training and started to administer polygraph tests to new applicants, along with countersurveillance training to employees so they can recognize when they are being targeted by criminal organizations.</w:t>
      </w:r>
      <w:r w:rsidR="00143A1B" w:rsidRPr="00143A1B">
        <w:rPr>
          <w:sz w:val="16"/>
        </w:rPr>
        <w:t xml:space="preserve"> </w:t>
      </w:r>
      <w:r w:rsidRPr="00143A1B">
        <w:rPr>
          <w:sz w:val="16"/>
        </w:rPr>
        <w:t>Customs and Border Protection, which has had dozens of its officers arrested and charged with bribery, said it had made additional changes to combat corruption.</w:t>
      </w:r>
      <w:r w:rsidR="00143A1B" w:rsidRPr="00143A1B">
        <w:rPr>
          <w:sz w:val="16"/>
        </w:rPr>
        <w:t xml:space="preserve"> </w:t>
      </w:r>
      <w:proofErr w:type="spellStart"/>
      <w:r w:rsidRPr="00143A1B">
        <w:rPr>
          <w:sz w:val="16"/>
        </w:rPr>
        <w:t>Jeh</w:t>
      </w:r>
      <w:proofErr w:type="spellEnd"/>
      <w:r w:rsidRPr="00143A1B">
        <w:rPr>
          <w:sz w:val="16"/>
        </w:rPr>
        <w:t xml:space="preserve"> Johnson, the secretary of Homeland Security, in 2014 gave authority to the agency’s internal-affairs office to conduct criminal investigations for the first time.</w:t>
      </w:r>
      <w:r w:rsidR="00143A1B" w:rsidRPr="00143A1B">
        <w:rPr>
          <w:sz w:val="16"/>
        </w:rPr>
        <w:t xml:space="preserve"> </w:t>
      </w:r>
      <w:r w:rsidRPr="00143A1B">
        <w:rPr>
          <w:sz w:val="16"/>
        </w:rPr>
        <w:t>And Mark Morgan, a former FBI agent who had investigated corruption on the border, was put in charge of the Border Patrol.</w:t>
      </w:r>
      <w:r w:rsidR="00143A1B" w:rsidRPr="00143A1B">
        <w:rPr>
          <w:sz w:val="16"/>
        </w:rPr>
        <w:t xml:space="preserve"> </w:t>
      </w:r>
      <w:r w:rsidRPr="00143A1B">
        <w:rPr>
          <w:sz w:val="16"/>
        </w:rPr>
        <w:t xml:space="preserve">“Polygraphs have made </w:t>
      </w:r>
      <w:proofErr w:type="gramStart"/>
      <w:r w:rsidRPr="00143A1B">
        <w:rPr>
          <w:sz w:val="16"/>
        </w:rPr>
        <w:t>it</w:t>
      </w:r>
      <w:proofErr w:type="gramEnd"/>
      <w:r w:rsidRPr="00143A1B">
        <w:rPr>
          <w:sz w:val="16"/>
        </w:rPr>
        <w:t xml:space="preserve"> so we don’t hire people with significant problems,” said R. Gil Kerlikowske, commissioner of the customs agency. “The bigger problem is what happens to people who are already on board. These changes address that.”</w:t>
      </w:r>
      <w:r w:rsidR="00143A1B" w:rsidRPr="00143A1B">
        <w:rPr>
          <w:sz w:val="16"/>
        </w:rPr>
        <w:t xml:space="preserve"> </w:t>
      </w:r>
      <w:r w:rsidRPr="00143A1B">
        <w:rPr>
          <w:sz w:val="16"/>
        </w:rPr>
        <w:t>Records show the bribing of Homeland Security employees persists. In 2016, 15 have been arrested on, convicted of or sentenced on charges of bribery.</w:t>
      </w:r>
      <w:r w:rsidR="00143A1B" w:rsidRPr="00143A1B">
        <w:rPr>
          <w:sz w:val="16"/>
        </w:rPr>
        <w:t xml:space="preserve"> </w:t>
      </w:r>
      <w:r w:rsidRPr="00143A1B">
        <w:rPr>
          <w:sz w:val="16"/>
        </w:rPr>
        <w:t>In February, Johnny Acosta, a Customs and Border Protection officer in Douglas, Ariz., was sentenced to eight years in prison for bribery and drug smuggling.</w:t>
      </w:r>
      <w:r w:rsidR="00143A1B" w:rsidRPr="00143A1B">
        <w:rPr>
          <w:sz w:val="16"/>
        </w:rPr>
        <w:t xml:space="preserve"> </w:t>
      </w:r>
      <w:r w:rsidRPr="00143A1B">
        <w:rPr>
          <w:sz w:val="16"/>
        </w:rPr>
        <w:t>Acosta, who was arrested as he tried to flee to Mexico, took more than $70,000 in bribes and helped smuggle more than a ton of marijuana into the United States.</w:t>
      </w:r>
      <w:r w:rsidR="00143A1B" w:rsidRPr="00143A1B">
        <w:rPr>
          <w:sz w:val="16"/>
        </w:rPr>
        <w:t xml:space="preserve"> </w:t>
      </w:r>
      <w:r w:rsidRPr="00143A1B">
        <w:rPr>
          <w:sz w:val="16"/>
        </w:rPr>
        <w:t>Last month, Eduardo Bazan, a Border Patrol agent in McAllen, Texas, was arrested and accused of helping a drug-trafficking organization smuggle cocaine. According to court records, Bazan admitted to receiving $8,000 for his help.</w:t>
      </w:r>
      <w:r w:rsidR="00143A1B" w:rsidRPr="00143A1B">
        <w:rPr>
          <w:sz w:val="16"/>
        </w:rPr>
        <w:t xml:space="preserve"> </w:t>
      </w:r>
      <w:r w:rsidRPr="00143A1B">
        <w:rPr>
          <w:sz w:val="16"/>
        </w:rPr>
        <w:t>José Cruz-López, a Transportation Security Administration screener at Luis Muñoz Marín International Airport in San Juan, Puerto Rico, was arrested around the same time and accused of taking $215,000 in bribes to help smuggle drugs.</w:t>
      </w:r>
      <w:r w:rsidR="00143A1B" w:rsidRPr="00143A1B">
        <w:rPr>
          <w:sz w:val="16"/>
        </w:rPr>
        <w:t xml:space="preserve"> </w:t>
      </w:r>
      <w:r w:rsidRPr="00143A1B">
        <w:rPr>
          <w:sz w:val="16"/>
        </w:rPr>
        <w:t xml:space="preserve">Corruption investigators said the case of former Border Patrol agent </w:t>
      </w:r>
      <w:proofErr w:type="spellStart"/>
      <w:r w:rsidRPr="00143A1B">
        <w:rPr>
          <w:sz w:val="16"/>
        </w:rPr>
        <w:t>Ivhan</w:t>
      </w:r>
      <w:proofErr w:type="spellEnd"/>
      <w:r w:rsidRPr="00143A1B">
        <w:rPr>
          <w:sz w:val="16"/>
        </w:rPr>
        <w:t xml:space="preserve"> Herrera-Chiang illustrates the damage a single compromised agent can cause. In 2013, he was sentenced to 15 years for providing sensitive law-enforcement information to drug cartels.</w:t>
      </w:r>
      <w:r w:rsidR="00143A1B" w:rsidRPr="00143A1B">
        <w:rPr>
          <w:sz w:val="16"/>
        </w:rPr>
        <w:t xml:space="preserve"> </w:t>
      </w:r>
      <w:r w:rsidRPr="00143A1B">
        <w:rPr>
          <w:sz w:val="16"/>
        </w:rPr>
        <w:t>Herrera-Chiang, who was assigned to a special undercover unit targeting the cartels in Yuma, Ariz., provided maps of hidden underground sensors, lock combinations to gates along the U.S.-Mexico border and the locations of Border Patrol traffic checkpoints to an individual who provided them to the cartels.</w:t>
      </w:r>
      <w:r w:rsidR="00143A1B" w:rsidRPr="00143A1B">
        <w:rPr>
          <w:sz w:val="16"/>
        </w:rPr>
        <w:t xml:space="preserve"> </w:t>
      </w:r>
      <w:r w:rsidRPr="00143A1B">
        <w:rPr>
          <w:sz w:val="16"/>
        </w:rPr>
        <w:t>The cartels used the information to bypass Border Patrol agents and transport methamphetamine, cocaine and marijuana into the U.S., according to court records.</w:t>
      </w:r>
      <w:r w:rsidR="00143A1B" w:rsidRPr="00143A1B">
        <w:rPr>
          <w:sz w:val="16"/>
        </w:rPr>
        <w:t xml:space="preserve"> </w:t>
      </w:r>
      <w:r w:rsidRPr="00143A1B">
        <w:rPr>
          <w:sz w:val="16"/>
        </w:rPr>
        <w:t>Herrera-Chiang also entered law-enforcement databases on his work computer to run drug-seizure checks and even provided information on confidential informants in Mexico. That information included one informant whom federal law- enforcement officers were able to locate before he could be killed, court records said.</w:t>
      </w:r>
      <w:r w:rsidR="00143A1B" w:rsidRPr="00143A1B">
        <w:rPr>
          <w:sz w:val="16"/>
        </w:rPr>
        <w:t xml:space="preserve"> </w:t>
      </w:r>
      <w:r w:rsidRPr="00143A1B">
        <w:rPr>
          <w:sz w:val="16"/>
        </w:rPr>
        <w:t>Herrera-Chiang admitted to receiving about $4,500 in bribes for his efforts, but his co-conspirator put the amount between $60,000 and $70,000.</w:t>
      </w:r>
      <w:r w:rsidR="00143A1B" w:rsidRPr="00143A1B">
        <w:rPr>
          <w:sz w:val="16"/>
        </w:rPr>
        <w:t xml:space="preserve"> </w:t>
      </w:r>
      <w:r w:rsidRPr="00143A1B">
        <w:rPr>
          <w:sz w:val="16"/>
        </w:rPr>
        <w:t>“Corrupt C.B.P. law enforcement personnel pose a national security threat,” a Department of Homeland Security report released in May concluded.</w:t>
      </w:r>
      <w:r w:rsidR="00143A1B" w:rsidRPr="00143A1B">
        <w:rPr>
          <w:sz w:val="16"/>
        </w:rPr>
        <w:t xml:space="preserve"> </w:t>
      </w:r>
      <w:r w:rsidRPr="00143A1B">
        <w:rPr>
          <w:sz w:val="16"/>
        </w:rPr>
        <w:t>The report also revealed numerous problems with efforts to root out corruption among Border Patrol and customs agents. The report said the “true levels of corruption within C.B.P. are not known.”</w:t>
      </w:r>
      <w:r w:rsidR="00143A1B" w:rsidRPr="00143A1B">
        <w:rPr>
          <w:sz w:val="16"/>
        </w:rPr>
        <w:t xml:space="preserve"> </w:t>
      </w:r>
      <w:r w:rsidRPr="00143A1B">
        <w:rPr>
          <w:sz w:val="16"/>
        </w:rPr>
        <w:t xml:space="preserve">Convicted former border and immigration agents give </w:t>
      </w:r>
      <w:proofErr w:type="gramStart"/>
      <w:r w:rsidRPr="00143A1B">
        <w:rPr>
          <w:sz w:val="16"/>
        </w:rPr>
        <w:t>different reasons</w:t>
      </w:r>
      <w:proofErr w:type="gramEnd"/>
      <w:r w:rsidRPr="00143A1B">
        <w:rPr>
          <w:sz w:val="16"/>
        </w:rPr>
        <w:t xml:space="preserve"> for taking bribes, from financial troubles to drug use. But for many, it was simple greed.</w:t>
      </w:r>
      <w:r w:rsidR="00143A1B" w:rsidRPr="00143A1B">
        <w:rPr>
          <w:sz w:val="16"/>
        </w:rPr>
        <w:t xml:space="preserve"> </w:t>
      </w:r>
      <w:r w:rsidRPr="00143A1B">
        <w:rPr>
          <w:sz w:val="16"/>
        </w:rPr>
        <w:t>Records show Border Patrol officers and customs agents, who protect more than 7,000 miles of the border and deal most directly with drug cartels and smugglers, have taken the most in bribes, about $11 million.</w:t>
      </w:r>
      <w:r w:rsidR="00143A1B" w:rsidRPr="00143A1B">
        <w:rPr>
          <w:sz w:val="16"/>
        </w:rPr>
        <w:t xml:space="preserve"> </w:t>
      </w:r>
      <w:r w:rsidRPr="00143A1B">
        <w:rPr>
          <w:sz w:val="16"/>
        </w:rPr>
        <w:t>But the issue of bribery extends well beyond front-line agents at the border. Department of Homeland Security employees who enforce immigration and customs laws and provide citizenship benefits and aviation security have also been arrested or indicted on and convicted of charges of taking bribes.</w:t>
      </w:r>
      <w:r w:rsidR="00143A1B" w:rsidRPr="00143A1B">
        <w:rPr>
          <w:sz w:val="16"/>
        </w:rPr>
        <w:t xml:space="preserve"> </w:t>
      </w:r>
      <w:r w:rsidRPr="00143A1B">
        <w:rPr>
          <w:sz w:val="16"/>
        </w:rPr>
        <w:t xml:space="preserve">Last month, Daniel </w:t>
      </w:r>
      <w:proofErr w:type="spellStart"/>
      <w:r w:rsidRPr="00143A1B">
        <w:rPr>
          <w:sz w:val="16"/>
        </w:rPr>
        <w:t>Espejo</w:t>
      </w:r>
      <w:proofErr w:type="spellEnd"/>
      <w:r w:rsidRPr="00143A1B">
        <w:rPr>
          <w:sz w:val="16"/>
        </w:rPr>
        <w:t xml:space="preserve"> Amos, a former immigration service officer at the U.S. Citizenship and Immigration Services in Los Angeles, pleaded guilty to taking $53,000 in bribes from immigration lawyers on behalf of 60 immigrants who were not eligible to become naturalized citizens of the U.S.</w:t>
      </w:r>
      <w:r w:rsidR="00143A1B" w:rsidRPr="00143A1B">
        <w:rPr>
          <w:sz w:val="16"/>
        </w:rPr>
        <w:t xml:space="preserve"> </w:t>
      </w:r>
      <w:r w:rsidRPr="00143A1B">
        <w:rPr>
          <w:sz w:val="16"/>
        </w:rPr>
        <w:t>Amos certified the immigrants met the requirements for citizenship, even though one person’s English-language skills were so poor that copies of test answers were given to him so he could memorize them for a naturalization interview.</w:t>
      </w:r>
      <w:r w:rsidR="00143A1B" w:rsidRPr="00143A1B">
        <w:rPr>
          <w:sz w:val="16"/>
        </w:rPr>
        <w:t xml:space="preserve"> </w:t>
      </w:r>
      <w:r w:rsidRPr="00143A1B">
        <w:rPr>
          <w:rStyle w:val="StyleUnderline"/>
        </w:rPr>
        <w:t>Transportation security officers and screeners with access to secure areas of airports that could be used to smuggle weapons and even carry bombs onto planes have taken hundreds of thousands of dollars in bribes as well, records show.</w:t>
      </w:r>
    </w:p>
    <w:p w14:paraId="6CEFDC71" w14:textId="26CC6C20" w:rsidR="00F44E6C" w:rsidRDefault="00F44E6C" w:rsidP="00BE1B17">
      <w:pPr>
        <w:pStyle w:val="Heading1"/>
      </w:pPr>
      <w:proofErr w:type="spellStart"/>
      <w:r>
        <w:t>Offcase</w:t>
      </w:r>
      <w:proofErr w:type="spellEnd"/>
    </w:p>
    <w:p w14:paraId="0B5CCD3D" w14:textId="023A46D3" w:rsidR="00837394" w:rsidRDefault="00837394" w:rsidP="00837394"/>
    <w:p w14:paraId="10BBBFD5" w14:textId="24580629" w:rsidR="00837394" w:rsidRDefault="00837394" w:rsidP="00837394">
      <w:pPr>
        <w:pStyle w:val="Heading2"/>
      </w:pPr>
      <w:r>
        <w:t>FBI CP</w:t>
      </w:r>
    </w:p>
    <w:p w14:paraId="5FF11CB3" w14:textId="77777777" w:rsidR="003832B1" w:rsidRPr="003832B1" w:rsidRDefault="003832B1" w:rsidP="003832B1"/>
    <w:p w14:paraId="4395C37D" w14:textId="68126275" w:rsidR="003832B1" w:rsidRPr="003832B1" w:rsidRDefault="003832B1" w:rsidP="003832B1">
      <w:pPr>
        <w:pStyle w:val="Heading3"/>
      </w:pPr>
      <w:r>
        <w:t>1NC</w:t>
      </w:r>
    </w:p>
    <w:p w14:paraId="52E293F8" w14:textId="1C53C7BD" w:rsidR="004E4177" w:rsidRDefault="00837394" w:rsidP="004E4177">
      <w:pPr>
        <w:pStyle w:val="Heading4"/>
      </w:pPr>
      <w:r>
        <w:t>The USFG should increase FBI</w:t>
      </w:r>
      <w:r w:rsidR="001348A2">
        <w:t xml:space="preserve"> </w:t>
      </w:r>
      <w:r w:rsidR="004E4177">
        <w:t xml:space="preserve">counterterrorism and cybercrimes measures </w:t>
      </w:r>
    </w:p>
    <w:p w14:paraId="012357DF" w14:textId="6953E770" w:rsidR="003832B1" w:rsidRPr="003832B1" w:rsidRDefault="003E7ACB" w:rsidP="004E4177">
      <w:pPr>
        <w:pStyle w:val="Heading4"/>
      </w:pPr>
      <w:r>
        <w:t xml:space="preserve"> </w:t>
      </w:r>
    </w:p>
    <w:p w14:paraId="2EA649A4" w14:textId="4C31E56C" w:rsidR="003832B1" w:rsidRDefault="003832B1" w:rsidP="003832B1">
      <w:pPr>
        <w:pStyle w:val="Heading4"/>
      </w:pPr>
      <w:r>
        <w:t>FBI solves- they work internati</w:t>
      </w:r>
      <w:r w:rsidR="003E7ACB">
        <w:t>onally, deal with cyber</w:t>
      </w:r>
      <w:r>
        <w:t xml:space="preserve">crime and terrorism, and are a </w:t>
      </w:r>
      <w:proofErr w:type="spellStart"/>
      <w:proofErr w:type="gramStart"/>
      <w:r>
        <w:t>well established</w:t>
      </w:r>
      <w:proofErr w:type="spellEnd"/>
      <w:proofErr w:type="gramEnd"/>
      <w:r>
        <w:t xml:space="preserve"> agency with tons of funding</w:t>
      </w:r>
    </w:p>
    <w:p w14:paraId="3C63F00E" w14:textId="77777777" w:rsidR="003832B1" w:rsidRPr="00324644" w:rsidRDefault="003832B1" w:rsidP="003832B1">
      <w:r>
        <w:t xml:space="preserve">FBI </w:t>
      </w:r>
      <w:r w:rsidRPr="00670151">
        <w:t>"International Operations," Federal Bureau of Investigation, https://www.fbi.gov/about/leadership-and-structure/international-operations</w:t>
      </w:r>
      <w:r w:rsidRPr="00D548C5">
        <w:rPr>
          <w:sz w:val="18"/>
          <w:szCs w:val="18"/>
        </w:rPr>
        <w:t>//OM</w:t>
      </w:r>
    </w:p>
    <w:p w14:paraId="60FD219D" w14:textId="77777777" w:rsidR="003832B1" w:rsidRPr="003832B1" w:rsidRDefault="003832B1" w:rsidP="003832B1">
      <w:pPr>
        <w:rPr>
          <w:sz w:val="14"/>
        </w:rPr>
      </w:pPr>
      <w:r w:rsidRPr="003832B1">
        <w:rPr>
          <w:sz w:val="14"/>
        </w:rPr>
        <w:t xml:space="preserve">Our legal attaché program is managed by </w:t>
      </w:r>
      <w:r w:rsidRPr="007F766C">
        <w:rPr>
          <w:rStyle w:val="StyleUnderline"/>
        </w:rPr>
        <w:t>the International Operations Division at FBI Headquarters</w:t>
      </w:r>
      <w:r w:rsidRPr="003832B1">
        <w:rPr>
          <w:sz w:val="14"/>
        </w:rPr>
        <w:t xml:space="preserve"> in Washington, D.C. This office </w:t>
      </w:r>
      <w:r w:rsidRPr="007F766C">
        <w:rPr>
          <w:rStyle w:val="StyleUnderline"/>
        </w:rPr>
        <w:t>keeps in close contact with other federal agencies, Interpol, foreign police and security officers in Washington, and national and international law enforcement associations. International liaison and information sharing are conducted in accordance with executive orders, laws, treaties, Attorney General Guidelines, FBI policies, and interagency agreements</w:t>
      </w:r>
      <w:r w:rsidRPr="003832B1">
        <w:rPr>
          <w:sz w:val="14"/>
        </w:rPr>
        <w:t>. Overview The foundation of the FBI’s international program is the International Operations Division and the legal attaché, or “</w:t>
      </w:r>
      <w:proofErr w:type="spellStart"/>
      <w:r w:rsidRPr="003832B1">
        <w:rPr>
          <w:sz w:val="14"/>
        </w:rPr>
        <w:t>legat</w:t>
      </w:r>
      <w:proofErr w:type="spellEnd"/>
      <w:r w:rsidRPr="003832B1">
        <w:rPr>
          <w:sz w:val="14"/>
        </w:rPr>
        <w:t>,” each of whom is the Director’s personal representative in the foreign country in which he/she resides or for which he/she has regional responsibilities</w:t>
      </w:r>
      <w:r w:rsidRPr="007F766C">
        <w:rPr>
          <w:rStyle w:val="StyleUnderline"/>
        </w:rPr>
        <w:t>. FBI personnel abroad serve under the authority of the Department of State, chief of mission at United States embassies, at the pleasure of ambassadors and host country governments. Their core mission is to establish and maintain liaison with principal law enforcement and security services in designated foreign countries.</w:t>
      </w:r>
      <w:r w:rsidRPr="003832B1">
        <w:rPr>
          <w:sz w:val="14"/>
        </w:rPr>
        <w:t xml:space="preserve"> This liaison enables </w:t>
      </w:r>
      <w:r w:rsidRPr="007F766C">
        <w:rPr>
          <w:rStyle w:val="StyleUnderline"/>
        </w:rPr>
        <w:t xml:space="preserve">the FBI to effectively and expeditiously conduct its responsibilities in combating international terrorism, organized crime, </w:t>
      </w:r>
      <w:proofErr w:type="spellStart"/>
      <w:r w:rsidRPr="007F766C">
        <w:rPr>
          <w:rStyle w:val="StyleUnderline"/>
        </w:rPr>
        <w:t>cyber crime</w:t>
      </w:r>
      <w:proofErr w:type="spellEnd"/>
      <w:r w:rsidRPr="007F766C">
        <w:rPr>
          <w:rStyle w:val="StyleUnderline"/>
        </w:rPr>
        <w:t>, and general criminal matters</w:t>
      </w:r>
      <w:r w:rsidRPr="003832B1">
        <w:rPr>
          <w:sz w:val="14"/>
        </w:rPr>
        <w:t xml:space="preserve">. </w:t>
      </w:r>
      <w:proofErr w:type="gramStart"/>
      <w:r w:rsidRPr="003832B1">
        <w:rPr>
          <w:sz w:val="14"/>
        </w:rPr>
        <w:t xml:space="preserve">In particular, </w:t>
      </w:r>
      <w:proofErr w:type="spellStart"/>
      <w:r w:rsidRPr="003832B1">
        <w:rPr>
          <w:sz w:val="14"/>
        </w:rPr>
        <w:t>legat</w:t>
      </w:r>
      <w:proofErr w:type="spellEnd"/>
      <w:proofErr w:type="gramEnd"/>
      <w:r w:rsidRPr="003832B1">
        <w:rPr>
          <w:sz w:val="14"/>
        </w:rPr>
        <w:t xml:space="preserve"> liaison activities are essential to the successful fulfillment overseas of the FBI’s lead federal law enforcement mission to prevent terrorist attacks against citizens and interests of the United States. Liaison is carried out in accordance with executive orders, statutes, treaties, Attorney General Guidelines, FBI policies, and interagency agreements. The legal attaché program provides for a prompt and continuous exchange of information with foreign law enforcement and security agencies and coordination with U.S. federal law enforcement agencies that have jurisdiction over the matters under investigation</w:t>
      </w:r>
      <w:r w:rsidRPr="005B33CB">
        <w:rPr>
          <w:rStyle w:val="StyleUnderline"/>
        </w:rPr>
        <w:t>. Our foreign-based personnel also assist foreign agencies with requests for investigative assistance in the U.S. to encourage reciprocal assistance in counterterrorism, criminal, and other investigative matters</w:t>
      </w:r>
      <w:r w:rsidRPr="003832B1">
        <w:rPr>
          <w:sz w:val="14"/>
        </w:rPr>
        <w:t xml:space="preserve">. In addition to the </w:t>
      </w:r>
      <w:proofErr w:type="spellStart"/>
      <w:r w:rsidRPr="003832B1">
        <w:rPr>
          <w:sz w:val="14"/>
        </w:rPr>
        <w:t>Legat</w:t>
      </w:r>
      <w:proofErr w:type="spellEnd"/>
      <w:r w:rsidRPr="003832B1">
        <w:rPr>
          <w:sz w:val="14"/>
        </w:rPr>
        <w:t xml:space="preserve"> program, the FBI’s international law enforcement activities focus on one other key element—international training</w:t>
      </w:r>
      <w:r w:rsidRPr="005B33CB">
        <w:rPr>
          <w:rStyle w:val="StyleUnderline"/>
        </w:rPr>
        <w:t>. Through international training, the FBI provides foreign law enforcement officers with skills in both basic and advanced investigative techniques and principles that promote cooperation and aid in the collection of evidence. Training allows the FBI to demonstrate major crime scene, counterterrorism, and other investigative techniques, while establishing better working relationships, thus strengthening cooperation among law enforcement personnel worldwide</w:t>
      </w:r>
      <w:r w:rsidRPr="003832B1">
        <w:rPr>
          <w:sz w:val="14"/>
        </w:rPr>
        <w:t xml:space="preserve">. Funded by the Department of State or Department of Defense, significant training programs include the International Law Enforcement Academies in Budapest, Hungary; Bangkok, Thailand; and Gaborone, Botswana; and San Salvador, El Salvador, as well as bilateral training programs targeting anti-terrorism, weapons of mass destruction, and terrorist financing. The FBI also participates in Bilateral Working Groups and several additional counterterrorism training programs in the Middle East. The FBI’s legal attaché program was developed to pursue international aspects of the FBI’s investigative mandates through established liaison with principal law enforcement and security services in foreign countries and to provide a prompt and continuous exchange of information with these partners. </w:t>
      </w:r>
      <w:r w:rsidRPr="003832B1">
        <w:rPr>
          <w:rStyle w:val="StyleUnderline"/>
        </w:rPr>
        <w:t xml:space="preserve">The FBI currently has 60 fully operational </w:t>
      </w:r>
      <w:proofErr w:type="spellStart"/>
      <w:r w:rsidRPr="003832B1">
        <w:rPr>
          <w:rStyle w:val="StyleUnderline"/>
        </w:rPr>
        <w:t>legat</w:t>
      </w:r>
      <w:proofErr w:type="spellEnd"/>
      <w:r w:rsidRPr="003832B1">
        <w:rPr>
          <w:rStyle w:val="StyleUnderline"/>
        </w:rPr>
        <w:t xml:space="preserve"> offices and 15 sub-offices, with more than 250 agents and support personnel stationed around the world. The growth of transnational crime caused by the explosion in computer and telecommunications technology, the liberalization of immigration policies, and the increased ease of international travel has made it necessary for the U.S. to cooperate with countries around the world concerning security issues. The FBI’s role in international investigations has expanded due to the authority granted by the Congressional application of extraterritorial jurisdiction. As the FBI’s domestic investigative responsibilities become increasingly intertwined with international criminal and terrorist elements in other countries, the FBI must continually enhance its ability to conduct complex investigations and acquire evidence from abroad for criminal prosecutions in the United States. To do so requires close coordination with international partners and security services.</w:t>
      </w:r>
      <w:r w:rsidRPr="003832B1">
        <w:rPr>
          <w:sz w:val="14"/>
        </w:rPr>
        <w:t xml:space="preserve"> Some of the FBI’s most important and visible investigations are multi-national in scope, placing greater demands on the FBI, especially in the field, as more case agents are faced with challenges in obtaining admissible evidence for domestic prosecutions.</w:t>
      </w:r>
    </w:p>
    <w:p w14:paraId="531F3C47" w14:textId="77777777" w:rsidR="00837394" w:rsidRPr="00837394" w:rsidRDefault="00837394" w:rsidP="00837394"/>
    <w:p w14:paraId="054CCB29" w14:textId="77777777" w:rsidR="00837394" w:rsidRPr="00837394" w:rsidRDefault="00837394" w:rsidP="00837394"/>
    <w:p w14:paraId="721B3113" w14:textId="09BC1136" w:rsidR="00837394" w:rsidRDefault="003832B1" w:rsidP="003832B1">
      <w:pPr>
        <w:pStyle w:val="Heading3"/>
      </w:pPr>
      <w:r>
        <w:t xml:space="preserve">2NC </w:t>
      </w:r>
    </w:p>
    <w:p w14:paraId="0A6AEB0D" w14:textId="77777777" w:rsidR="003832B1" w:rsidRDefault="003832B1" w:rsidP="003832B1">
      <w:pPr>
        <w:pStyle w:val="Heading4"/>
      </w:pPr>
      <w:r>
        <w:t xml:space="preserve">FBI solves Cybercrimes </w:t>
      </w:r>
    </w:p>
    <w:p w14:paraId="42C81383" w14:textId="77777777" w:rsidR="003832B1" w:rsidRPr="00A9278D" w:rsidRDefault="003832B1" w:rsidP="003832B1">
      <w:pPr>
        <w:rPr>
          <w:sz w:val="16"/>
        </w:rPr>
      </w:pPr>
      <w:r w:rsidRPr="00A9278D">
        <w:rPr>
          <w:sz w:val="16"/>
        </w:rPr>
        <w:t xml:space="preserve">Steven R. </w:t>
      </w:r>
      <w:proofErr w:type="spellStart"/>
      <w:r w:rsidRPr="00A9278D">
        <w:rPr>
          <w:rStyle w:val="StyleUnderline"/>
        </w:rPr>
        <w:t>Chabinsky</w:t>
      </w:r>
      <w:proofErr w:type="spellEnd"/>
      <w:r w:rsidRPr="00A9278D">
        <w:rPr>
          <w:sz w:val="16"/>
        </w:rPr>
        <w:t>, November 17</w:t>
      </w:r>
      <w:r w:rsidRPr="00A9278D">
        <w:rPr>
          <w:rStyle w:val="StyleUnderline"/>
        </w:rPr>
        <w:t>, 2009</w:t>
      </w:r>
      <w:r w:rsidRPr="00A9278D">
        <w:rPr>
          <w:sz w:val="16"/>
        </w:rPr>
        <w:t xml:space="preserve">, " Preventing Terrorist Attacks and Protecting Privacy Rights in Cyberspace," FBI, </w:t>
      </w:r>
      <w:hyperlink r:id="rId18" w:history="1">
        <w:r w:rsidRPr="00A9278D">
          <w:rPr>
            <w:rStyle w:val="Hyperlink"/>
            <w:sz w:val="16"/>
          </w:rPr>
          <w:t>https://archives.fbi.gov/archives/news/testimony/preventing-terrorist-attacks-and-protecting-privacy-rights-in-cyberspace</w:t>
        </w:r>
      </w:hyperlink>
      <w:r w:rsidRPr="00A9278D">
        <w:rPr>
          <w:sz w:val="16"/>
        </w:rPr>
        <w:t xml:space="preserve"> Steven R. </w:t>
      </w:r>
      <w:proofErr w:type="spellStart"/>
      <w:r w:rsidRPr="00A9278D">
        <w:rPr>
          <w:sz w:val="16"/>
        </w:rPr>
        <w:t>Chabinsky</w:t>
      </w:r>
      <w:proofErr w:type="spellEnd"/>
      <w:r w:rsidRPr="00A9278D">
        <w:rPr>
          <w:sz w:val="16"/>
        </w:rPr>
        <w:t xml:space="preserve"> Deputy Assistant Director, Cyber Division Federal Bureau of Investigation</w:t>
      </w:r>
      <w:r w:rsidRPr="00D548C5">
        <w:rPr>
          <w:sz w:val="18"/>
          <w:szCs w:val="18"/>
        </w:rPr>
        <w:t>//OM</w:t>
      </w:r>
    </w:p>
    <w:p w14:paraId="10A14E80" w14:textId="77777777" w:rsidR="003832B1" w:rsidRPr="00716EB7" w:rsidRDefault="003832B1" w:rsidP="003832B1">
      <w:pPr>
        <w:rPr>
          <w:sz w:val="14"/>
        </w:rPr>
      </w:pPr>
      <w:r w:rsidRPr="00716EB7">
        <w:rPr>
          <w:sz w:val="14"/>
        </w:rPr>
        <w:t xml:space="preserve">FBI Leadership, Collaboration, and Information </w:t>
      </w:r>
      <w:r w:rsidRPr="001348A2">
        <w:rPr>
          <w:rStyle w:val="StyleUnderline"/>
        </w:rPr>
        <w:t xml:space="preserve">Sharing Based on the significance of the problem, protecting the United States against cyber-based attacks and high-technology crimes is one of the FBI’s highest priorities and, in fact, is the FBI's highest criminal priority. It was with these factors in mind that, in 2002, the FBI created its current Cyber Division to handle all categories of </w:t>
      </w:r>
      <w:proofErr w:type="spellStart"/>
      <w:r w:rsidRPr="001348A2">
        <w:rPr>
          <w:rStyle w:val="StyleUnderline"/>
        </w:rPr>
        <w:t>cyber crime</w:t>
      </w:r>
      <w:proofErr w:type="spellEnd"/>
      <w:r w:rsidRPr="001348A2">
        <w:rPr>
          <w:rStyle w:val="StyleUnderline"/>
        </w:rPr>
        <w:t xml:space="preserve"> and cyber national security matters. Today's FBI is comprised of the largest cadre of cyber trained law enforcement officers in the United States, with over 2,000 special agents having received specialized cyber training as part of the core curriculum at Quantico. To combat the most sophisticated and urgent matters, the FBI has built a national resource of over 1,000 advanced cyber-trained FBI special agents, intelligence analysts, and digital forensic examiners. In short, some of the best and brightest minds in the country have joined the FBI, which is uniquely positioned to combine counterterrorism, counterintelligence, and criminal domestic investigative authorities to address the cyber threat. </w:t>
      </w:r>
      <w:r w:rsidRPr="00716EB7">
        <w:rPr>
          <w:sz w:val="14"/>
        </w:rPr>
        <w:t xml:space="preserve">Still, the cyber threat will not be eliminated through the efforts of any one government agency acting alone. It is for this reason that </w:t>
      </w:r>
      <w:r w:rsidRPr="001348A2">
        <w:rPr>
          <w:rStyle w:val="StyleUnderline"/>
        </w:rPr>
        <w:t xml:space="preserve">we have made collaboration and information sharing a key component of the FBI cyber strategy. The FBI has established a leadership role across the federal government, with industry, with state and local partners, with consumers, and internationally. At the federal level, the FBI established and leads the National Cyber Investigative Joint Task Force, a presidentially mandated focal point for all government agencies to coordinate, integrate, and share pertinent information related to all domestic cyber threat investigations. Serving by example, the FBI also leads all law enforcement agencies in cyber information sharing. </w:t>
      </w:r>
      <w:r w:rsidRPr="00716EB7">
        <w:rPr>
          <w:sz w:val="14"/>
        </w:rPr>
        <w:t xml:space="preserve">In fiscal year 2009, the FBI disseminated over 1,800 cyber intelligence reports and cyber analytic products, providing members of the intelligence community, military, law enforcement, and Department of Homeland Security with the information they need to maximize their and our nation's success. </w:t>
      </w:r>
      <w:r w:rsidRPr="001348A2">
        <w:rPr>
          <w:rStyle w:val="StyleUnderline"/>
        </w:rPr>
        <w:t>At the industry, state, and local level, the FBI established and leads InfraGard, currently consisting of more than 33,000 members spanning 87 cities nationwide and including representatives from federal, state, and local government; industry; and academia. InfraGard is the nation's largest government/private sector partnership focused on reducing physical and cyber threats against our critical infrastructure</w:t>
      </w:r>
      <w:r w:rsidRPr="00716EB7">
        <w:rPr>
          <w:sz w:val="14"/>
        </w:rPr>
        <w:t xml:space="preserve">. Although InfraGard is an FBI program, established in 1996, it also benefits from the active support and participation of the Department of Homeland Security and each of its Protective Security Advisors throughout the country. The FBI also established a lead role in the development of the National Cyber Forensics and Training Alliance, a group committed to combining the resources of academia, law enforcement, and industry to identify major global cyber threats. At the consumer level, the FBI established and leads the Internet Crime Complaint Center (IC3) in partnership with the National </w:t>
      </w:r>
      <w:proofErr w:type="gramStart"/>
      <w:r w:rsidRPr="00716EB7">
        <w:rPr>
          <w:sz w:val="14"/>
        </w:rPr>
        <w:t>White Collar</w:t>
      </w:r>
      <w:proofErr w:type="gramEnd"/>
      <w:r w:rsidRPr="00716EB7">
        <w:rPr>
          <w:sz w:val="14"/>
        </w:rPr>
        <w:t xml:space="preserve"> Crime Center. The IC3 website (www.ic3.gov) is the leading </w:t>
      </w:r>
      <w:proofErr w:type="spellStart"/>
      <w:r w:rsidRPr="00716EB7">
        <w:rPr>
          <w:sz w:val="14"/>
        </w:rPr>
        <w:t>cyber crime</w:t>
      </w:r>
      <w:proofErr w:type="spellEnd"/>
      <w:r w:rsidRPr="00716EB7">
        <w:rPr>
          <w:sz w:val="14"/>
        </w:rPr>
        <w:t xml:space="preserve"> incident reporting portal, having received 275,284 complaint submissions in 2008 alone. From these submissions, IC3 analyzed, aggregated, and then referred 72,940 complaints of crime to federal, state, and local law enforcement agencies around the country for further consideration. Internationally, the FBI operates 75 legal attaché offices and sub-offices around the world to assist in international investigations, including cyber investigations, providing coverage for more than 200 countries, territories, and islands. The FBI's international efforts have led to the arrest of hundreds of cyber criminals throughout the world, resulting in the dismantlement of major transnational organized crime rings that once preyed on Americans. The FBI also plays a leading role in the National Intellectual Property Rights (IPR) Center which, together with U.S. Immigration and Customs Enforcement and U.S. Customs and Border Protection, coordinates the government’s domestic and international law enforcement efforts against IPR violations. FBI Investigative, Collaborative, and Information Sharing Successes Although an unclassified forum is not suitable for discussing the FBI's counterterrorism and counterintelligence cyber efforts, our investigative success on the criminal side provides a glimpse into our capabilities and strategic partnerships that can be used against any adversary. </w:t>
      </w:r>
      <w:r w:rsidRPr="00716EB7">
        <w:rPr>
          <w:rStyle w:val="StyleUnderline"/>
        </w:rPr>
        <w:t>These cases also serve as a warning to would-be cyber thieves: the FBI can and will investigate high-technology crimes, we have partners throughout the world who are equally capable and vigilant, and we will ensure that cyber criminals are brought to justice. Take for example last year's RBS Worldpay case in which a transnational crime organization used sophisticated hacking techniques to withdraw, in less than 12 hours, over $9 million from 2,100 ATMs in 280 cities around the world, including the United States, Russia, Ukraine, Estonia, Italy, Hong Kong, Japan, and Canada. The FBI led the investigation, and its work with international law enforcement led to multiple arrests throughout the world and last week's indictment by a federal grand jury in Atlanta. The FBI investigation also included United States Secret Service participation, providing them with information that was relevant to their investigation of intrusions into Heartland Payment Systems and TJX Companies, for which there was a separate indictment in August of 2008. Each of these cases also included strong law enforcement assistance from the victims, which proved invaluable. Simply put, working together works.</w:t>
      </w:r>
      <w:r w:rsidRPr="00716EB7">
        <w:rPr>
          <w:sz w:val="14"/>
        </w:rPr>
        <w:t xml:space="preserve"> The FBI's Operation Phish </w:t>
      </w:r>
      <w:proofErr w:type="spellStart"/>
      <w:r w:rsidRPr="00716EB7">
        <w:rPr>
          <w:sz w:val="14"/>
        </w:rPr>
        <w:t>Phry</w:t>
      </w:r>
      <w:proofErr w:type="spellEnd"/>
      <w:r w:rsidRPr="00716EB7">
        <w:rPr>
          <w:sz w:val="14"/>
        </w:rPr>
        <w:t xml:space="preserve"> is another recent example of the successful relationships between the FBI, the private sector, and international partners. Phish </w:t>
      </w:r>
      <w:proofErr w:type="spellStart"/>
      <w:r w:rsidRPr="00716EB7">
        <w:rPr>
          <w:sz w:val="14"/>
        </w:rPr>
        <w:t>Phry</w:t>
      </w:r>
      <w:proofErr w:type="spellEnd"/>
      <w:r w:rsidRPr="00716EB7">
        <w:rPr>
          <w:sz w:val="14"/>
        </w:rPr>
        <w:t xml:space="preserve"> resulted from ongoing coordination efforts between the FBI and United States financial institutions. Through the course of a two-year investigation, the investigation uncovered thousands of victims and identified an international sophisticated computer intrusion, identity theft, and money laundering scheme comprised of hundreds of subjects in the United States and Egypt. The FBI investigation yielded a 51-count federal indictment charging 53 U.S. citizens, while Egyptian law enforcement identified 47 Egyptian suspects directly involved in the criminal conspiracy. Of the identified U.S. targets, 10 possessed violent criminal histories requiring FBI SWAT teams to execute the </w:t>
      </w:r>
      <w:proofErr w:type="gramStart"/>
      <w:r w:rsidRPr="00716EB7">
        <w:rPr>
          <w:sz w:val="14"/>
        </w:rPr>
        <w:t>high risk</w:t>
      </w:r>
      <w:proofErr w:type="gramEnd"/>
      <w:r w:rsidRPr="00716EB7">
        <w:rPr>
          <w:sz w:val="14"/>
        </w:rPr>
        <w:t xml:space="preserve"> arrests. Cybercrime is serious business, and the people involved in it are no longer 15-year-olds in their parents' homes. Cybercrime is increasingly being adopted as a profitable component of violent, organized, sophisticated, and well-financed crime rings. Another case example of note is the FBI's infiltration and dismantlement of </w:t>
      </w:r>
      <w:proofErr w:type="spellStart"/>
      <w:r w:rsidRPr="00716EB7">
        <w:rPr>
          <w:sz w:val="14"/>
        </w:rPr>
        <w:t>Darkmarket</w:t>
      </w:r>
      <w:proofErr w:type="spellEnd"/>
      <w:r w:rsidRPr="00716EB7">
        <w:rPr>
          <w:sz w:val="14"/>
        </w:rPr>
        <w:t xml:space="preserve">, an online virtual transnational criminal organization. Working with our international partners in the United Kingdom, Germany, and Turkey, the FBI conducted a two-year undercover operation to penetrate the organization and bring it to its knees. At its peak, the </w:t>
      </w:r>
      <w:proofErr w:type="spellStart"/>
      <w:r w:rsidRPr="00716EB7">
        <w:rPr>
          <w:sz w:val="14"/>
        </w:rPr>
        <w:t>Darkmarket</w:t>
      </w:r>
      <w:proofErr w:type="spellEnd"/>
      <w:r w:rsidRPr="00716EB7">
        <w:rPr>
          <w:sz w:val="14"/>
        </w:rPr>
        <w:t xml:space="preserve"> forum had over 2,500 members—spanning countries throughout the world—who were involved in buying and selling stolen financial information, including credit card data, login credentials (user names, passwords), and equipment used to carry out certain financial crimes. Using undercover techniques, the FBI penetrated the highest levels of this group and identified and located its leading members. Multi-agency and multi-national coordination with our law enforcement partners led to over 60 arrests worldwide, as well as the prevention of $70 million in economic loss that otherwise would have occurred from compromised victim accounts. </w:t>
      </w:r>
      <w:proofErr w:type="gramStart"/>
      <w:r w:rsidRPr="00716EB7">
        <w:rPr>
          <w:sz w:val="14"/>
        </w:rPr>
        <w:t>In order to</w:t>
      </w:r>
      <w:proofErr w:type="gramEnd"/>
      <w:r w:rsidRPr="00716EB7">
        <w:rPr>
          <w:sz w:val="14"/>
        </w:rPr>
        <w:t xml:space="preserve"> better protect banks and consumers against the rising costs of online fraud, the FBI has ramped up its collaboration to address matters impacting the financial services industry. In December of 2008, the FBI—working with the Internet Crime Complaint Center—issued a press release titled “Web Site Attack Preventative Measures” identifying a considerable spike in </w:t>
      </w:r>
      <w:proofErr w:type="spellStart"/>
      <w:r w:rsidRPr="00716EB7">
        <w:rPr>
          <w:sz w:val="14"/>
        </w:rPr>
        <w:t>cyber attacks</w:t>
      </w:r>
      <w:proofErr w:type="spellEnd"/>
      <w:r w:rsidRPr="00716EB7">
        <w:rPr>
          <w:sz w:val="14"/>
        </w:rPr>
        <w:t xml:space="preserve"> against the financial services and the online retail industry and detailing </w:t>
      </w:r>
      <w:proofErr w:type="gramStart"/>
      <w:r w:rsidRPr="00716EB7">
        <w:rPr>
          <w:sz w:val="14"/>
        </w:rPr>
        <w:t>a number of</w:t>
      </w:r>
      <w:proofErr w:type="gramEnd"/>
      <w:r w:rsidRPr="00716EB7">
        <w:rPr>
          <w:sz w:val="14"/>
        </w:rPr>
        <w:t xml:space="preserve"> actions a firm can take in order to prevent or thwart the specific attacks and techniques used by the intruders we were monitoring. This year, the FBI and the Financial Services Information Sharing and Analysis Center (FS-ISAC) developed a new model for intelligence-driven collaboration between law enforcement and the private sector. Specifically, </w:t>
      </w:r>
      <w:proofErr w:type="gramStart"/>
      <w:r w:rsidRPr="00716EB7">
        <w:rPr>
          <w:sz w:val="14"/>
        </w:rPr>
        <w:t>during the course of</w:t>
      </w:r>
      <w:proofErr w:type="gramEnd"/>
      <w:r w:rsidRPr="00716EB7">
        <w:rPr>
          <w:sz w:val="14"/>
        </w:rPr>
        <w:t xml:space="preserve"> our investigations, the FBI recognized threat trends, tactics, and techniques involving Automated Clearing House (ACH) transactions. Not only did we share that information while our investigations were pending, we invited FS-ISAC representatives into FBI space to get a full briefing on our case information. We then asked the FS-ISAC whether the threat information the FBI was seeing was relevant and timely for businesses and consumers to use to better protect themselves, reduce their vulnerabilities, and mitigate the consequences of these types of fraud. Industry representatives not only agreed that the information was pertinent, but that a written product would be useful for its members. In an entirely new collaboration model, we created a joint product in which the FBI wrote the first two sections involving the nature of the threat and how to recognize it, and the FS-ISAC (working with the National Automated Clearing House Association) wrote the second two sections involving industry impact and security recommendations for preventing further fraud. Each of the above examples demonstrate that the FBI has not only adopted a robust information sharing model, we have moved past it. Our experience shows that collaboration is the answer, with information sharing being only one component of the equation. Taking advantage of each partner's skills and </w:t>
      </w:r>
      <w:proofErr w:type="gramStart"/>
      <w:r w:rsidRPr="00716EB7">
        <w:rPr>
          <w:sz w:val="14"/>
        </w:rPr>
        <w:t>knowledge, and</w:t>
      </w:r>
      <w:proofErr w:type="gramEnd"/>
      <w:r w:rsidRPr="00716EB7">
        <w:rPr>
          <w:sz w:val="14"/>
        </w:rPr>
        <w:t xml:space="preserve"> leveraging our nation's combined strengths in common cause provides significant advantages that are leading to increased and repeatable successes. Which brings me to the FBI's way ahead.</w:t>
      </w:r>
    </w:p>
    <w:p w14:paraId="174D4A09" w14:textId="77777777" w:rsidR="003832B1" w:rsidRPr="00A9278D" w:rsidRDefault="003832B1" w:rsidP="003832B1"/>
    <w:p w14:paraId="0B1E0454" w14:textId="77777777" w:rsidR="003832B1" w:rsidRDefault="003832B1" w:rsidP="003832B1">
      <w:pPr>
        <w:pStyle w:val="Heading4"/>
      </w:pPr>
      <w:r>
        <w:t xml:space="preserve">FBI is already working to solve China IP theft </w:t>
      </w:r>
    </w:p>
    <w:p w14:paraId="1998C1D1" w14:textId="77777777" w:rsidR="003832B1" w:rsidRPr="00D548C5" w:rsidRDefault="003832B1" w:rsidP="003832B1">
      <w:pPr>
        <w:rPr>
          <w:sz w:val="24"/>
          <w:szCs w:val="24"/>
        </w:rPr>
      </w:pPr>
      <w:r w:rsidRPr="00D548C5">
        <w:rPr>
          <w:sz w:val="16"/>
        </w:rPr>
        <w:t xml:space="preserve">David </w:t>
      </w:r>
      <w:r w:rsidRPr="00D548C5">
        <w:rPr>
          <w:rStyle w:val="StyleUnderline"/>
        </w:rPr>
        <w:t>Choi</w:t>
      </w:r>
      <w:r w:rsidRPr="00D548C5">
        <w:rPr>
          <w:sz w:val="16"/>
        </w:rPr>
        <w:t>, 3-21-</w:t>
      </w:r>
      <w:r w:rsidRPr="00D548C5">
        <w:rPr>
          <w:rStyle w:val="StyleUnderline"/>
        </w:rPr>
        <w:t>2018</w:t>
      </w:r>
      <w:r w:rsidRPr="00D548C5">
        <w:rPr>
          <w:sz w:val="16"/>
        </w:rPr>
        <w:t xml:space="preserve">, "FBI director calls China out on one of the biggest threats to the US," Business Insider, </w:t>
      </w:r>
      <w:hyperlink r:id="rId19" w:history="1">
        <w:r w:rsidRPr="00D548C5">
          <w:rPr>
            <w:rStyle w:val="Hyperlink"/>
            <w:sz w:val="16"/>
          </w:rPr>
          <w:t>https://www.businessinsider.com/fbi-china-espionage-chris-wray-2018-3</w:t>
        </w:r>
      </w:hyperlink>
      <w:r w:rsidRPr="00D548C5">
        <w:rPr>
          <w:sz w:val="16"/>
        </w:rPr>
        <w:t xml:space="preserve"> David is a news reporter who covers foreign affairs. He is a graduate of UCLA. Before joining Business Insider, he was a Public Affairs Specialist for the US Army and California Army National Guard. </w:t>
      </w:r>
      <w:r>
        <w:rPr>
          <w:sz w:val="24"/>
          <w:szCs w:val="24"/>
        </w:rPr>
        <w:t>//OM</w:t>
      </w:r>
    </w:p>
    <w:p w14:paraId="1450245A" w14:textId="77777777" w:rsidR="003832B1" w:rsidRPr="00716EB7" w:rsidRDefault="003832B1" w:rsidP="003832B1">
      <w:pPr>
        <w:rPr>
          <w:sz w:val="14"/>
        </w:rPr>
      </w:pPr>
      <w:r w:rsidRPr="00716EB7">
        <w:rPr>
          <w:rStyle w:val="StyleUnderline"/>
        </w:rPr>
        <w:t xml:space="preserve">China has been increasingly active in foreign espionage, so much so that FBI director Chris Wray said "there's no country that's even close" </w:t>
      </w:r>
      <w:r w:rsidRPr="00716EB7">
        <w:rPr>
          <w:sz w:val="14"/>
        </w:rPr>
        <w:t xml:space="preserve">when it came to compromising vital assets. Tackling the issue has proven to be a challenge, and the US has significantly underestimated the threat of China's activities, Wray said during an interview with NBC News. When the </w:t>
      </w:r>
      <w:r w:rsidRPr="00716EB7">
        <w:rPr>
          <w:rStyle w:val="StyleUnderline"/>
        </w:rPr>
        <w:t>FBI investigates economic espionage, "time and time again, they keep leading back to China,"</w:t>
      </w:r>
      <w:r w:rsidRPr="00716EB7">
        <w:rPr>
          <w:sz w:val="14"/>
        </w:rPr>
        <w:t xml:space="preserve"> Wray said. China has long been accused of taking steps to target intellectual property and trade secrets from small startups to major companies. "</w:t>
      </w:r>
      <w:r w:rsidRPr="00716EB7">
        <w:rPr>
          <w:rStyle w:val="StyleUnderline"/>
        </w:rPr>
        <w:t>The reality is that the Chinese have turned more and more to more creative avenues using non-traditional collectors</w:t>
      </w:r>
      <w:r w:rsidRPr="00716EB7">
        <w:rPr>
          <w:sz w:val="14"/>
        </w:rPr>
        <w:t xml:space="preserve">," Wray said during a Senate hearing in February. In 2017, the Commission on the Theft of American Intellectual Property published a report saying China violated intellectual property rights more than any other country, and that it was at least partially responsible for a $600 billion hit to the US economy. One method China employed in the past was to acquire US-based </w:t>
      </w:r>
      <w:proofErr w:type="gramStart"/>
      <w:r w:rsidRPr="00716EB7">
        <w:rPr>
          <w:sz w:val="14"/>
        </w:rPr>
        <w:t>companies .</w:t>
      </w:r>
      <w:proofErr w:type="gramEnd"/>
      <w:r w:rsidRPr="00716EB7">
        <w:rPr>
          <w:sz w:val="14"/>
        </w:rPr>
        <w:t xml:space="preserve"> In 2016, one of the lead suppliers of military aircraft for China, Aviation Industry Corporation of China (AVIC), scooped up a small and unprofitable aerospace company based in California. "What China is doing with AVIC is making sure they have access to technologies that they wouldn't have otherwise," Tang Energy CEO Patrick </w:t>
      </w:r>
      <w:proofErr w:type="spellStart"/>
      <w:r w:rsidRPr="00716EB7">
        <w:rPr>
          <w:sz w:val="14"/>
        </w:rPr>
        <w:t>Jenevein</w:t>
      </w:r>
      <w:proofErr w:type="spellEnd"/>
      <w:r w:rsidRPr="00716EB7">
        <w:rPr>
          <w:sz w:val="14"/>
        </w:rPr>
        <w:t xml:space="preserve"> said in </w:t>
      </w:r>
      <w:proofErr w:type="gramStart"/>
      <w:r w:rsidRPr="00716EB7">
        <w:rPr>
          <w:sz w:val="14"/>
        </w:rPr>
        <w:t>Forbes .</w:t>
      </w:r>
      <w:proofErr w:type="gramEnd"/>
      <w:r w:rsidRPr="00716EB7">
        <w:rPr>
          <w:sz w:val="14"/>
        </w:rPr>
        <w:t xml:space="preserve"> That practice is </w:t>
      </w:r>
      <w:proofErr w:type="gramStart"/>
      <w:r w:rsidRPr="00716EB7">
        <w:rPr>
          <w:sz w:val="14"/>
        </w:rPr>
        <w:t>fairly common</w:t>
      </w:r>
      <w:proofErr w:type="gramEnd"/>
      <w:r w:rsidRPr="00716EB7">
        <w:rPr>
          <w:sz w:val="14"/>
        </w:rPr>
        <w:t xml:space="preserve"> in business, but China's involvement earns additional scrutiny. China's activities do not appear to be limited to economic espionage. China has somehow acquired defense industry </w:t>
      </w:r>
      <w:proofErr w:type="gramStart"/>
      <w:r w:rsidRPr="00716EB7">
        <w:rPr>
          <w:sz w:val="14"/>
        </w:rPr>
        <w:t>designs ,</w:t>
      </w:r>
      <w:proofErr w:type="gramEnd"/>
      <w:r w:rsidRPr="00716EB7">
        <w:rPr>
          <w:sz w:val="14"/>
        </w:rPr>
        <w:t xml:space="preserve"> such as a type of thermonuclear warhead engineered for submarine missiles.</w:t>
      </w:r>
    </w:p>
    <w:p w14:paraId="618F57BA" w14:textId="77777777" w:rsidR="003832B1" w:rsidRPr="00345CE7" w:rsidRDefault="003832B1" w:rsidP="003832B1"/>
    <w:p w14:paraId="53255BE7" w14:textId="77777777" w:rsidR="003832B1" w:rsidRDefault="003832B1" w:rsidP="003832B1">
      <w:pPr>
        <w:pStyle w:val="Heading4"/>
      </w:pPr>
      <w:r w:rsidRPr="00452AED">
        <w:t>FBI solves terrorism</w:t>
      </w:r>
    </w:p>
    <w:p w14:paraId="5B4384E2" w14:textId="77777777" w:rsidR="003832B1" w:rsidRPr="00345CE7" w:rsidRDefault="003832B1" w:rsidP="003832B1">
      <w:pPr>
        <w:rPr>
          <w:sz w:val="14"/>
        </w:rPr>
      </w:pPr>
      <w:r w:rsidRPr="00345CE7">
        <w:rPr>
          <w:sz w:val="14"/>
        </w:rPr>
        <w:t xml:space="preserve">Zachary </w:t>
      </w:r>
      <w:proofErr w:type="spellStart"/>
      <w:r w:rsidRPr="00345CE7">
        <w:rPr>
          <w:rStyle w:val="StyleUnderline"/>
        </w:rPr>
        <w:t>Laub</w:t>
      </w:r>
      <w:proofErr w:type="spellEnd"/>
      <w:r w:rsidRPr="00345CE7">
        <w:rPr>
          <w:sz w:val="14"/>
        </w:rPr>
        <w:t>, 6-21-</w:t>
      </w:r>
      <w:r w:rsidRPr="00345CE7">
        <w:rPr>
          <w:rStyle w:val="StyleUnderline"/>
        </w:rPr>
        <w:t>2017,</w:t>
      </w:r>
      <w:r w:rsidRPr="00345CE7">
        <w:rPr>
          <w:sz w:val="14"/>
        </w:rPr>
        <w:t xml:space="preserve"> "What Is the FBI’s Role in National Security?," Council on Foreign Relations, </w:t>
      </w:r>
      <w:hyperlink r:id="rId20" w:history="1">
        <w:r w:rsidRPr="00345CE7">
          <w:rPr>
            <w:rStyle w:val="Hyperlink"/>
            <w:sz w:val="14"/>
          </w:rPr>
          <w:t>https://www.cfr.org/backgrounder/fbis-role-national-security</w:t>
        </w:r>
      </w:hyperlink>
      <w:r w:rsidRPr="00345CE7">
        <w:rPr>
          <w:sz w:val="14"/>
        </w:rPr>
        <w:t xml:space="preserve"> Online Writer/Editor, CFR.org Company </w:t>
      </w:r>
      <w:proofErr w:type="spellStart"/>
      <w:r w:rsidRPr="00345CE7">
        <w:rPr>
          <w:sz w:val="14"/>
        </w:rPr>
        <w:t>NameCouncil</w:t>
      </w:r>
      <w:proofErr w:type="spellEnd"/>
      <w:r w:rsidRPr="00345CE7">
        <w:rPr>
          <w:sz w:val="14"/>
        </w:rPr>
        <w:t xml:space="preserve"> on Foreign Relations Dates </w:t>
      </w:r>
      <w:proofErr w:type="spellStart"/>
      <w:r w:rsidRPr="00345CE7">
        <w:rPr>
          <w:sz w:val="14"/>
        </w:rPr>
        <w:t>EmployedJun</w:t>
      </w:r>
      <w:proofErr w:type="spellEnd"/>
      <w:r w:rsidRPr="00345CE7">
        <w:rPr>
          <w:sz w:val="14"/>
        </w:rPr>
        <w:t xml:space="preserve"> 2013 – Present Employment Duration5 </w:t>
      </w:r>
      <w:proofErr w:type="spellStart"/>
      <w:r w:rsidRPr="00345CE7">
        <w:rPr>
          <w:sz w:val="14"/>
        </w:rPr>
        <w:t>yrs</w:t>
      </w:r>
      <w:proofErr w:type="spellEnd"/>
      <w:r w:rsidRPr="00345CE7">
        <w:rPr>
          <w:sz w:val="14"/>
        </w:rPr>
        <w:t xml:space="preserve"> 2 </w:t>
      </w:r>
      <w:proofErr w:type="spellStart"/>
      <w:r w:rsidRPr="00345CE7">
        <w:rPr>
          <w:sz w:val="14"/>
        </w:rPr>
        <w:t>mos</w:t>
      </w:r>
      <w:proofErr w:type="spellEnd"/>
      <w:r w:rsidRPr="00345CE7">
        <w:rPr>
          <w:sz w:val="14"/>
        </w:rPr>
        <w:t xml:space="preserve"> </w:t>
      </w:r>
      <w:proofErr w:type="spellStart"/>
      <w:r w:rsidRPr="00345CE7">
        <w:rPr>
          <w:sz w:val="14"/>
        </w:rPr>
        <w:t>LocationNew</w:t>
      </w:r>
      <w:proofErr w:type="spellEnd"/>
      <w:r w:rsidRPr="00345CE7">
        <w:rPr>
          <w:sz w:val="14"/>
        </w:rPr>
        <w:t xml:space="preserve"> York, NY • Serve as </w:t>
      </w:r>
      <w:proofErr w:type="spellStart"/>
      <w:r w:rsidRPr="00345CE7">
        <w:rPr>
          <w:sz w:val="14"/>
        </w:rPr>
        <w:t>CFR.org’s</w:t>
      </w:r>
      <w:proofErr w:type="spellEnd"/>
      <w:r w:rsidRPr="00345CE7">
        <w:rPr>
          <w:sz w:val="14"/>
        </w:rPr>
        <w:t xml:space="preserve"> primary writer on developments related to the Middle East, Afghanistan, and Pakistan; pitch, research, report, and update backgrounders; conduct interviews on breaking news; commission and edit analyses from in-house and external experts • Publications syndicated by PBS </w:t>
      </w:r>
      <w:proofErr w:type="spellStart"/>
      <w:r w:rsidRPr="00345CE7">
        <w:rPr>
          <w:sz w:val="14"/>
        </w:rPr>
        <w:t>Newshour</w:t>
      </w:r>
      <w:proofErr w:type="spellEnd"/>
      <w:r w:rsidRPr="00345CE7">
        <w:rPr>
          <w:sz w:val="14"/>
        </w:rPr>
        <w:t xml:space="preserve"> and Atlantic Media’s Defense One • Write the daily news brief, an early-morning roundup of breaking news and analysis from English-language outlets around the world delivered to more than 30,000 subscribers • Assist with web production and publishing, including copyediting, multimedia work, and editing the home page</w:t>
      </w:r>
      <w:r w:rsidRPr="00D548C5">
        <w:rPr>
          <w:sz w:val="18"/>
          <w:szCs w:val="18"/>
        </w:rPr>
        <w:t>//OM</w:t>
      </w:r>
    </w:p>
    <w:p w14:paraId="484DB562" w14:textId="77777777" w:rsidR="003832B1" w:rsidRPr="00716EB7" w:rsidRDefault="003832B1" w:rsidP="003832B1">
      <w:pPr>
        <w:rPr>
          <w:sz w:val="16"/>
        </w:rPr>
      </w:pPr>
      <w:r w:rsidRPr="00716EB7">
        <w:rPr>
          <w:rStyle w:val="StyleUnderline"/>
        </w:rPr>
        <w:t>The Federal Bureau of Investigation (FBI</w:t>
      </w:r>
      <w:r w:rsidRPr="00716EB7">
        <w:rPr>
          <w:sz w:val="16"/>
        </w:rPr>
        <w:t xml:space="preserve">) is the U.S. government’s main law-enforcement and domestic intelligence agency. Its writ has steadily expanded in recent decades, particularly its </w:t>
      </w:r>
      <w:r w:rsidRPr="00716EB7">
        <w:rPr>
          <w:rStyle w:val="StyleUnderline"/>
        </w:rPr>
        <w:t>role as a counterterrorism force after the September 11, 2001, attacks. The Justice Department’s top strategic goal is to “prevent terrorism,” which is reflected in how the FBI allocates resources among its nearly thirty-five thousand employees; in 2015 the agency had more than twelve thousand employees [PDF] working on counterterrorism and counterintelligence, as well as nearly seven thousand working on intelligence.</w:t>
      </w:r>
      <w:r w:rsidRPr="00716EB7">
        <w:rPr>
          <w:sz w:val="16"/>
        </w:rPr>
        <w:t xml:space="preserve"> But the agency still covers a wide range of national security matters, as well as organized crime, white-collar crime, public corruption, and civil-rights violations. Without a legislative charter, the FBI’s mandate has grown over the past century as has federal law. Its priorities and policies are shaped by piecemeal legislation, executive branch directives, and the prerogatives of its own leadership, which have led to charges of overstepping its bounds.</w:t>
      </w:r>
    </w:p>
    <w:p w14:paraId="68343DED" w14:textId="77777777" w:rsidR="003832B1" w:rsidRDefault="003832B1" w:rsidP="003832B1"/>
    <w:p w14:paraId="37389852" w14:textId="77777777" w:rsidR="003832B1" w:rsidRDefault="003832B1" w:rsidP="003832B1">
      <w:pPr>
        <w:pStyle w:val="Heading4"/>
      </w:pPr>
      <w:r>
        <w:t xml:space="preserve">FBI has international Jurisdiction </w:t>
      </w:r>
    </w:p>
    <w:p w14:paraId="113858DC" w14:textId="77777777" w:rsidR="003832B1" w:rsidRPr="00345CE7" w:rsidRDefault="003832B1" w:rsidP="003832B1">
      <w:pPr>
        <w:rPr>
          <w:sz w:val="16"/>
        </w:rPr>
      </w:pPr>
      <w:r w:rsidRPr="00345CE7">
        <w:rPr>
          <w:sz w:val="16"/>
        </w:rPr>
        <w:t xml:space="preserve">Michael </w:t>
      </w:r>
      <w:proofErr w:type="spellStart"/>
      <w:r w:rsidRPr="00345CE7">
        <w:rPr>
          <w:rStyle w:val="StyleUnderline"/>
        </w:rPr>
        <w:t>Sliwinski</w:t>
      </w:r>
      <w:proofErr w:type="spellEnd"/>
      <w:r w:rsidRPr="00345CE7">
        <w:rPr>
          <w:sz w:val="16"/>
        </w:rPr>
        <w:t>, 11-30-</w:t>
      </w:r>
      <w:r w:rsidRPr="00345CE7">
        <w:rPr>
          <w:rStyle w:val="StyleUnderline"/>
        </w:rPr>
        <w:t>2015</w:t>
      </w:r>
      <w:r w:rsidRPr="00345CE7">
        <w:rPr>
          <w:sz w:val="16"/>
        </w:rPr>
        <w:t xml:space="preserve">, "What Does the FBI Do Abroad?," Law Street, </w:t>
      </w:r>
      <w:hyperlink r:id="rId21" w:history="1">
        <w:r w:rsidRPr="00345CE7">
          <w:rPr>
            <w:rStyle w:val="Hyperlink"/>
            <w:sz w:val="16"/>
          </w:rPr>
          <w:t>https://lawstreetmedia.com/issues/world/fbi-going-global/</w:t>
        </w:r>
      </w:hyperlink>
      <w:r w:rsidRPr="00345CE7">
        <w:rPr>
          <w:sz w:val="16"/>
        </w:rPr>
        <w:t xml:space="preserve">  Michael </w:t>
      </w:r>
      <w:proofErr w:type="spellStart"/>
      <w:r w:rsidRPr="00345CE7">
        <w:rPr>
          <w:sz w:val="16"/>
        </w:rPr>
        <w:t>Sliwinski</w:t>
      </w:r>
      <w:proofErr w:type="spellEnd"/>
      <w:r w:rsidRPr="00345CE7">
        <w:rPr>
          <w:sz w:val="16"/>
        </w:rPr>
        <w:t xml:space="preserve"> (@MoneyMike4289) is a 2011 graduate of Ohio University in Athens with a Bachelor’s in History, as well as a 2014 graduate of the University of Georgia with a Master’s in International Policy. In his free </w:t>
      </w:r>
      <w:proofErr w:type="gramStart"/>
      <w:r w:rsidRPr="00345CE7">
        <w:rPr>
          <w:sz w:val="16"/>
        </w:rPr>
        <w:t>time</w:t>
      </w:r>
      <w:proofErr w:type="gramEnd"/>
      <w:r w:rsidRPr="00345CE7">
        <w:rPr>
          <w:sz w:val="16"/>
        </w:rPr>
        <w:t xml:space="preserve"> he enjoys writing, reading, and outdoor </w:t>
      </w:r>
      <w:proofErr w:type="spellStart"/>
      <w:r w:rsidRPr="00345CE7">
        <w:rPr>
          <w:sz w:val="16"/>
        </w:rPr>
        <w:t>activites</w:t>
      </w:r>
      <w:proofErr w:type="spellEnd"/>
      <w:r w:rsidRPr="00345CE7">
        <w:rPr>
          <w:sz w:val="16"/>
        </w:rPr>
        <w:t>, particularly basketball. Contact Michael at staff@LawStreetMedia.com.</w:t>
      </w:r>
      <w:r w:rsidRPr="00D548C5">
        <w:rPr>
          <w:sz w:val="18"/>
          <w:szCs w:val="18"/>
        </w:rPr>
        <w:t xml:space="preserve"> //OM</w:t>
      </w:r>
    </w:p>
    <w:p w14:paraId="39B5A5F2" w14:textId="77777777" w:rsidR="003832B1" w:rsidRPr="00433ED4" w:rsidRDefault="003832B1" w:rsidP="003832B1">
      <w:pPr>
        <w:rPr>
          <w:sz w:val="14"/>
        </w:rPr>
      </w:pPr>
      <w:r w:rsidRPr="00433ED4">
        <w:rPr>
          <w:sz w:val="14"/>
        </w:rPr>
        <w:t xml:space="preserve">Caught up in the whirlwind of the recent terrorist attacks in Paris was an interesting little footnote: American FBI agents headed to France to assist in the investigation. The FBI going to Paris or anywhere else outside the United States may, on its face, seem like the agency is overstepping its jurisdiction. </w:t>
      </w:r>
      <w:r w:rsidRPr="00433ED4">
        <w:rPr>
          <w:rStyle w:val="StyleUnderline"/>
        </w:rPr>
        <w:t>When it comes to matters outside the borders of the country most assume that the Central Intelligence Agency would be the organization involved, not the FBI, whose mandate is more domestically focused. However, as this recent example and others have shown, the FBI does, in fact, operate abroad.</w:t>
      </w:r>
      <w:r w:rsidRPr="00433ED4">
        <w:rPr>
          <w:sz w:val="14"/>
        </w:rPr>
        <w:t xml:space="preserve"> Read on to see what the FBI does around the globe, how its role has changed over the years, and how all this activity is perceived internationally. THE FEDERAL BUREAU OF INVESTIGATION ABROAD The beginning of the FBI’s work abroad can be traced back to World War II. In 1940, as the war intensified and the prospect of the United States joining in the fight grew, President Roosevelt assigned </w:t>
      </w:r>
      <w:r w:rsidRPr="00433ED4">
        <w:rPr>
          <w:rStyle w:val="StyleUnderline"/>
        </w:rPr>
        <w:t xml:space="preserve">the Federal Bureau of Investigation to handle intelligence responsibilities for the Western Hemisphere. In an era before internationally-focused agencies like the CIA existed, the FBI was given the task. This initial step centered on finding and exposing Nazi spies who were attempting to sneak into the United States from South America. The FBI realized early on that </w:t>
      </w:r>
      <w:proofErr w:type="gramStart"/>
      <w:r w:rsidRPr="00433ED4">
        <w:rPr>
          <w:rStyle w:val="StyleUnderline"/>
        </w:rPr>
        <w:t>in order to</w:t>
      </w:r>
      <w:proofErr w:type="gramEnd"/>
      <w:r w:rsidRPr="00433ED4">
        <w:rPr>
          <w:rStyle w:val="StyleUnderline"/>
        </w:rPr>
        <w:t xml:space="preserve"> maximize its effectiveness it needed to coordinate with local authorities in other countries. Starting in </w:t>
      </w:r>
      <w:proofErr w:type="spellStart"/>
      <w:r w:rsidRPr="00433ED4">
        <w:rPr>
          <w:rStyle w:val="StyleUnderline"/>
        </w:rPr>
        <w:t>Bogata</w:t>
      </w:r>
      <w:proofErr w:type="spellEnd"/>
      <w:r w:rsidRPr="00433ED4">
        <w:rPr>
          <w:rStyle w:val="StyleUnderline"/>
        </w:rPr>
        <w:t>, Columbia, the FBI began assigning special agents to positions that would eventually be known as Legal Attachés or “</w:t>
      </w:r>
      <w:proofErr w:type="spellStart"/>
      <w:r w:rsidRPr="00433ED4">
        <w:rPr>
          <w:rStyle w:val="StyleUnderline"/>
        </w:rPr>
        <w:t>Legats</w:t>
      </w:r>
      <w:proofErr w:type="spellEnd"/>
      <w:r w:rsidRPr="00433ED4">
        <w:rPr>
          <w:sz w:val="14"/>
        </w:rPr>
        <w:t xml:space="preserve">.” When WWII ended, the CIA took over much of the foreign intelligence work and the </w:t>
      </w:r>
      <w:r w:rsidRPr="00433ED4">
        <w:rPr>
          <w:rStyle w:val="StyleUnderline"/>
        </w:rPr>
        <w:t>FBI shifted its international focus to training and developing working relationships abroad</w:t>
      </w:r>
      <w:r w:rsidRPr="00433ED4">
        <w:rPr>
          <w:sz w:val="14"/>
        </w:rPr>
        <w:t xml:space="preserve">. Since then the program has continued to expand. According to the FBI’s Legal Attaché website: Today, we have Legal Attaché offices—commonly known as </w:t>
      </w:r>
      <w:proofErr w:type="spellStart"/>
      <w:r w:rsidRPr="00433ED4">
        <w:rPr>
          <w:sz w:val="14"/>
        </w:rPr>
        <w:t>Legats</w:t>
      </w:r>
      <w:proofErr w:type="spellEnd"/>
      <w:r w:rsidRPr="00433ED4">
        <w:rPr>
          <w:sz w:val="14"/>
        </w:rPr>
        <w:t xml:space="preserve">—and smaller sub-offices in 75 key cities around the globe, providing coverage for more than 200 countries, territories, and islands. Each office is established through </w:t>
      </w:r>
      <w:proofErr w:type="gramStart"/>
      <w:r w:rsidRPr="00433ED4">
        <w:rPr>
          <w:sz w:val="14"/>
        </w:rPr>
        <w:t>mutual agreement</w:t>
      </w:r>
      <w:proofErr w:type="gramEnd"/>
      <w:r w:rsidRPr="00433ED4">
        <w:rPr>
          <w:sz w:val="14"/>
        </w:rPr>
        <w:t xml:space="preserve"> with the host country and is situated in the U.S. embassy or consulate in that nation. In addition to </w:t>
      </w:r>
      <w:proofErr w:type="spellStart"/>
      <w:r w:rsidRPr="00433ED4">
        <w:rPr>
          <w:sz w:val="14"/>
        </w:rPr>
        <w:t>Legat</w:t>
      </w:r>
      <w:proofErr w:type="spellEnd"/>
      <w:r w:rsidRPr="00433ED4">
        <w:rPr>
          <w:sz w:val="14"/>
        </w:rPr>
        <w:t xml:space="preserve"> offices in foreign countries, the FBI coordinates with similar organizations overseas like Europol. The following video looks at what the FBI does abroad with a focus, in this case, on investigation: WHAT THE FBI DOES So what does the FBI do with all these agents and other personnel stationed abroad? A major focus of the FBI’s effort abroad is training. Among other things, the FBI’s training focuses on providing information on kidnapping, fingerprinting, and corruption. As part of this exchange, the FBI also welcomes a growing number of foreign nationals to its training facility in Quantico, Virginia. In addition to training, </w:t>
      </w:r>
      <w:r w:rsidRPr="00433ED4">
        <w:rPr>
          <w:rStyle w:val="StyleUnderline"/>
        </w:rPr>
        <w:t xml:space="preserve">the FBI assists with investigations in other countries. In the most recent example, the terrorist attacks in Paris, the FBI sent agents with particular expertise. According to the New York Times, the agents sent by the FBI have skills that focus on recovering data from electronic devices. The agents will help assist French police recover intelligence about the attackers and provide any information about U.S. security interests back to the United States. The FBI conducted a similar operation in Uganda in 2010. In that investigation, a large contingent of FBI agents were sent to the African nation to investigate the terrorist attacks and aid in identifying potential suspects. </w:t>
      </w:r>
      <w:proofErr w:type="gramStart"/>
      <w:r w:rsidRPr="00433ED4">
        <w:rPr>
          <w:rStyle w:val="StyleUnderline"/>
        </w:rPr>
        <w:t>In order to</w:t>
      </w:r>
      <w:proofErr w:type="gramEnd"/>
      <w:r w:rsidRPr="00433ED4">
        <w:rPr>
          <w:rStyle w:val="StyleUnderline"/>
        </w:rPr>
        <w:t xml:space="preserve"> understand the FBI’s role abroad, it is important to look at how the bureau changed in the wake of the September 11 attacks in 2001. After the attacks, the FBI moved away from its traditional role of investigating domestic crime to a new focus on counterterrorism and intelligence gathering. </w:t>
      </w:r>
      <w:r w:rsidRPr="00433ED4">
        <w:rPr>
          <w:sz w:val="14"/>
        </w:rPr>
        <w:t xml:space="preserve">This transition has been widely documented and is openly accepted by the bureau itself. According to an FBI report on its counterterrorism program after 9/11, Since the horrific attacks of September 11, 2001, the men and women of the Federal Bureau of Investigation (FBI) have implemented a comprehensive plan that fundamentally transforms the organization to enhance our ability to predict and prevent terrorism. </w:t>
      </w:r>
      <w:r w:rsidRPr="00433ED4">
        <w:rPr>
          <w:rStyle w:val="StyleUnderline"/>
        </w:rPr>
        <w:t>We overhauled our counterterrorism operations, expanded our intelligence capabilities, modernized our business practices and technology, and improved coordination with our partners. A major driver behind the FBI’s international cooperation is enabling other countries to handle terrorism within their own borders so the FBI does not have to bring a suspect back to the United States to faces charges</w:t>
      </w:r>
      <w:r w:rsidRPr="00433ED4">
        <w:rPr>
          <w:sz w:val="14"/>
        </w:rPr>
        <w:t>.</w:t>
      </w:r>
    </w:p>
    <w:p w14:paraId="0EECFFE4" w14:textId="77777777" w:rsidR="003832B1" w:rsidRPr="003832B1" w:rsidRDefault="003832B1" w:rsidP="003832B1"/>
    <w:p w14:paraId="2BA5424D" w14:textId="7594283A" w:rsidR="00982C64" w:rsidRDefault="006C7D0F" w:rsidP="00BE1B17">
      <w:pPr>
        <w:pStyle w:val="Heading2"/>
      </w:pPr>
      <w:r>
        <w:t>Reorganize CP</w:t>
      </w:r>
    </w:p>
    <w:p w14:paraId="2625637F" w14:textId="06E85D6B" w:rsidR="00F63A38" w:rsidRPr="00F63A38" w:rsidRDefault="006C7D0F" w:rsidP="00F63A38">
      <w:pPr>
        <w:pStyle w:val="Heading3"/>
      </w:pPr>
      <w:r>
        <w:t>1NC</w:t>
      </w:r>
    </w:p>
    <w:p w14:paraId="13E2F0CE" w14:textId="151ADD80" w:rsidR="00906E8D" w:rsidRPr="00906E8D" w:rsidRDefault="00906E8D" w:rsidP="00906E8D">
      <w:pPr>
        <w:pStyle w:val="Heading4"/>
      </w:pPr>
      <w:r w:rsidRPr="00906E8D">
        <w:t>Count</w:t>
      </w:r>
      <w:r>
        <w:t xml:space="preserve">erplan text: </w:t>
      </w:r>
      <w:proofErr w:type="gramStart"/>
      <w:r>
        <w:t>the</w:t>
      </w:r>
      <w:proofErr w:type="gramEnd"/>
      <w:r>
        <w:t xml:space="preserve"> U</w:t>
      </w:r>
      <w:r w:rsidR="005F20BE">
        <w:t>nited States federal government</w:t>
      </w:r>
      <w:r>
        <w:t xml:space="preserve"> should reorganize I</w:t>
      </w:r>
      <w:r w:rsidR="00A277EE">
        <w:t>mmigration and Customs Enforcement</w:t>
      </w:r>
      <w:r w:rsidR="001A680B">
        <w:t xml:space="preserve"> </w:t>
      </w:r>
      <w:r w:rsidR="005F20BE">
        <w:t>into two separate agencies: Enforcement and Removal and the Homeland Security Investigations.</w:t>
      </w:r>
    </w:p>
    <w:p w14:paraId="2B6A180E" w14:textId="77777777" w:rsidR="00906E8D" w:rsidRDefault="00906E8D" w:rsidP="00B55AD5">
      <w:pPr>
        <w:rPr>
          <w:rStyle w:val="StyleUnderline"/>
        </w:rPr>
      </w:pPr>
    </w:p>
    <w:p w14:paraId="25583CC2" w14:textId="3FC7DF66" w:rsidR="00906E8D" w:rsidRDefault="00906E8D" w:rsidP="00906E8D">
      <w:pPr>
        <w:pStyle w:val="Heading4"/>
      </w:pPr>
      <w:proofErr w:type="spellStart"/>
      <w:r>
        <w:t>Recutting</w:t>
      </w:r>
      <w:proofErr w:type="spellEnd"/>
      <w:r>
        <w:t xml:space="preserve"> their solvency evidence: reorganizing ICE solves for competition for funding and perception</w:t>
      </w:r>
    </w:p>
    <w:p w14:paraId="71D22704" w14:textId="4535573F" w:rsidR="00906E8D" w:rsidRPr="00906E8D" w:rsidRDefault="00906E8D" w:rsidP="00906E8D">
      <w:pPr>
        <w:rPr>
          <w:rStyle w:val="Style13ptBold"/>
        </w:rPr>
      </w:pPr>
      <w:r>
        <w:rPr>
          <w:rStyle w:val="Style13ptBold"/>
        </w:rPr>
        <w:t>1AC Shaw et al. 18</w:t>
      </w:r>
      <w:proofErr w:type="gramStart"/>
      <w:r>
        <w:rPr>
          <w:rStyle w:val="Style13ptBold"/>
        </w:rPr>
        <w:t>—</w:t>
      </w:r>
      <w:r w:rsidRPr="0055105F">
        <w:t>(</w:t>
      </w:r>
      <w:proofErr w:type="gramEnd"/>
      <w:r>
        <w:t xml:space="preserve">David; Angel Melendez; P.J. </w:t>
      </w:r>
      <w:proofErr w:type="spellStart"/>
      <w:r>
        <w:t>Lechleitner</w:t>
      </w:r>
      <w:proofErr w:type="spellEnd"/>
      <w:r>
        <w:t xml:space="preserve">; A. Scott Brown; Ryan Spradlin; Mark Selby; Nick Annan; Shane </w:t>
      </w:r>
      <w:proofErr w:type="spellStart"/>
      <w:r>
        <w:t>Folden</w:t>
      </w:r>
      <w:proofErr w:type="spellEnd"/>
      <w:r>
        <w:t xml:space="preserve">; Brad Bench; Mark Dawson; Marlon Miller; James Spero; Joseph Macias; Jere Miles; James Gibbons; Steve </w:t>
      </w:r>
      <w:proofErr w:type="spellStart"/>
      <w:r>
        <w:t>Cagen</w:t>
      </w:r>
      <w:proofErr w:type="spellEnd"/>
      <w:r>
        <w:t xml:space="preserve">; Katrina Berger; Keven Kelly; Steve Francis. </w:t>
      </w:r>
      <w:proofErr w:type="gramStart"/>
      <w:r>
        <w:t>All of</w:t>
      </w:r>
      <w:proofErr w:type="gramEnd"/>
      <w:r>
        <w:t xml:space="preserve"> these people are ICE agents throughout the U.S. – </w:t>
      </w:r>
      <w:r w:rsidRPr="0055105F">
        <w:rPr>
          <w:i/>
        </w:rPr>
        <w:t xml:space="preserve">Letter to the Secretary of the Department of Homeland Security, </w:t>
      </w:r>
      <w:proofErr w:type="spellStart"/>
      <w:r w:rsidRPr="0055105F">
        <w:rPr>
          <w:i/>
        </w:rPr>
        <w:t>Kirstjen</w:t>
      </w:r>
      <w:proofErr w:type="spellEnd"/>
      <w:r w:rsidRPr="0055105F">
        <w:rPr>
          <w:i/>
        </w:rPr>
        <w:t xml:space="preserve"> Nielsen</w:t>
      </w:r>
      <w:r>
        <w:rPr>
          <w:i/>
        </w:rPr>
        <w:t xml:space="preserve">, </w:t>
      </w:r>
      <w:r>
        <w:t xml:space="preserve">June 2018 – </w:t>
      </w:r>
      <w:r w:rsidRPr="0055105F">
        <w:t>https://hillreporter.com/wp-content/uploads/2018/06/ICE-letter.pdf)</w:t>
      </w:r>
    </w:p>
    <w:p w14:paraId="74B50329" w14:textId="78235104" w:rsidR="0097532F" w:rsidRPr="004E2A0F" w:rsidRDefault="0097532F" w:rsidP="00B55AD5">
      <w:pPr>
        <w:rPr>
          <w:sz w:val="16"/>
        </w:rPr>
      </w:pPr>
      <w:r w:rsidRPr="00A44B93">
        <w:rPr>
          <w:rStyle w:val="StyleUnderline"/>
        </w:rPr>
        <w:t>We</w:t>
      </w:r>
      <w:r w:rsidRPr="004E2A0F">
        <w:rPr>
          <w:sz w:val="16"/>
        </w:rPr>
        <w:t>, the Homeland Security Investigations, Special Agents in Charge write this letter to</w:t>
      </w:r>
      <w:r w:rsidRPr="00A44B93">
        <w:rPr>
          <w:rStyle w:val="StyleUnderline"/>
        </w:rPr>
        <w:t xml:space="preserve"> propose</w:t>
      </w:r>
      <w:r w:rsidR="00906E8D">
        <w:rPr>
          <w:rStyle w:val="StyleUnderline"/>
        </w:rPr>
        <w:t xml:space="preserve"> </w:t>
      </w:r>
      <w:r w:rsidRPr="00A44B93">
        <w:rPr>
          <w:rStyle w:val="StyleUnderline"/>
        </w:rPr>
        <w:t xml:space="preserve">a more efficient and effective alignment of </w:t>
      </w:r>
      <w:r w:rsidRPr="004E2A0F">
        <w:rPr>
          <w:sz w:val="16"/>
        </w:rPr>
        <w:t>the Department of Homeland Security’s (</w:t>
      </w:r>
      <w:r w:rsidRPr="00A44B93">
        <w:rPr>
          <w:rStyle w:val="StyleUnderline"/>
        </w:rPr>
        <w:t>DHS</w:t>
      </w:r>
      <w:r w:rsidRPr="004E2A0F">
        <w:rPr>
          <w:sz w:val="16"/>
        </w:rPr>
        <w:t xml:space="preserve">) </w:t>
      </w:r>
      <w:r w:rsidRPr="00A44B93">
        <w:rPr>
          <w:rStyle w:val="StyleUnderline"/>
        </w:rPr>
        <w:t>law</w:t>
      </w:r>
      <w:r w:rsidR="00906E8D">
        <w:rPr>
          <w:rStyle w:val="StyleUnderline"/>
        </w:rPr>
        <w:t xml:space="preserve"> </w:t>
      </w:r>
      <w:r w:rsidRPr="00A44B93">
        <w:rPr>
          <w:rStyle w:val="StyleUnderline"/>
        </w:rPr>
        <w:t>enforcement assets.</w:t>
      </w:r>
      <w:r w:rsidRPr="004E2A0F">
        <w:rPr>
          <w:sz w:val="16"/>
        </w:rPr>
        <w:t xml:space="preserve"> This proposal would better position DHS to support the requirements set</w:t>
      </w:r>
      <w:r w:rsidR="00906E8D" w:rsidRPr="004E2A0F">
        <w:rPr>
          <w:sz w:val="16"/>
        </w:rPr>
        <w:t xml:space="preserve"> </w:t>
      </w:r>
      <w:r w:rsidRPr="004E2A0F">
        <w:rPr>
          <w:sz w:val="16"/>
        </w:rPr>
        <w:t>forth in Executive Order 13773, “Presidential Executive Order on Enforcing Federal Law with</w:t>
      </w:r>
      <w:r w:rsidR="00906E8D" w:rsidRPr="004E2A0F">
        <w:rPr>
          <w:sz w:val="16"/>
        </w:rPr>
        <w:t xml:space="preserve"> </w:t>
      </w:r>
      <w:r w:rsidRPr="004E2A0F">
        <w:rPr>
          <w:sz w:val="16"/>
        </w:rPr>
        <w:t>Respect to Transnational Criminal Organizations and Preventing International Trafficking.” The</w:t>
      </w:r>
      <w:r w:rsidR="00906E8D" w:rsidRPr="004E2A0F">
        <w:rPr>
          <w:sz w:val="16"/>
        </w:rPr>
        <w:t xml:space="preserve"> </w:t>
      </w:r>
      <w:r w:rsidRPr="004E2A0F">
        <w:rPr>
          <w:sz w:val="16"/>
        </w:rPr>
        <w:t>mission of the department is to secure the United States against nefarious actions perpetrated by</w:t>
      </w:r>
      <w:r w:rsidR="00906E8D" w:rsidRPr="004E2A0F">
        <w:rPr>
          <w:sz w:val="16"/>
        </w:rPr>
        <w:t xml:space="preserve"> </w:t>
      </w:r>
      <w:r w:rsidRPr="004E2A0F">
        <w:rPr>
          <w:sz w:val="16"/>
        </w:rPr>
        <w:t>terrorists and transnational criminal organizations, while creating an atmosphere of resiliency in</w:t>
      </w:r>
      <w:r w:rsidR="00906E8D" w:rsidRPr="004E2A0F">
        <w:rPr>
          <w:sz w:val="16"/>
        </w:rPr>
        <w:t xml:space="preserve"> </w:t>
      </w:r>
      <w:r w:rsidRPr="004E2A0F">
        <w:rPr>
          <w:sz w:val="16"/>
        </w:rPr>
        <w:t>response to other hazards. As vital as the DHS missions are, executing these missions can be</w:t>
      </w:r>
      <w:r w:rsidR="00906E8D" w:rsidRPr="004E2A0F">
        <w:rPr>
          <w:sz w:val="16"/>
        </w:rPr>
        <w:t xml:space="preserve"> </w:t>
      </w:r>
      <w:r w:rsidRPr="004E2A0F">
        <w:rPr>
          <w:sz w:val="16"/>
        </w:rPr>
        <w:t>controversial and confusing, and limited by finite operational budgets and resources. As</w:t>
      </w:r>
      <w:r w:rsidR="00906E8D" w:rsidRPr="004E2A0F">
        <w:rPr>
          <w:sz w:val="16"/>
        </w:rPr>
        <w:t xml:space="preserve"> </w:t>
      </w:r>
      <w:r w:rsidRPr="004E2A0F">
        <w:rPr>
          <w:sz w:val="16"/>
        </w:rPr>
        <w:t>responsible DHS executives, we know we must remain vigilant for opportunities to improve</w:t>
      </w:r>
      <w:r w:rsidR="00906E8D" w:rsidRPr="004E2A0F">
        <w:rPr>
          <w:sz w:val="16"/>
        </w:rPr>
        <w:t xml:space="preserve"> </w:t>
      </w:r>
      <w:r w:rsidRPr="004E2A0F">
        <w:rPr>
          <w:sz w:val="16"/>
        </w:rPr>
        <w:t>organizational and process efficiencies to make the most of those limited resources. It is in this</w:t>
      </w:r>
      <w:r w:rsidR="00906E8D" w:rsidRPr="004E2A0F">
        <w:rPr>
          <w:sz w:val="16"/>
        </w:rPr>
        <w:t xml:space="preserve"> </w:t>
      </w:r>
      <w:r w:rsidRPr="004E2A0F">
        <w:rPr>
          <w:sz w:val="16"/>
        </w:rPr>
        <w:t>spirit that we communicate the following observations, analysis, and recommendations. We are</w:t>
      </w:r>
      <w:r w:rsidR="00906E8D" w:rsidRPr="004E2A0F">
        <w:rPr>
          <w:sz w:val="16"/>
        </w:rPr>
        <w:t xml:space="preserve"> </w:t>
      </w:r>
      <w:r w:rsidRPr="004E2A0F">
        <w:rPr>
          <w:sz w:val="16"/>
        </w:rPr>
        <w:t>communicating directly to you because these recommendations have impacts and opportunities</w:t>
      </w:r>
      <w:r w:rsidR="00906E8D" w:rsidRPr="004E2A0F">
        <w:rPr>
          <w:sz w:val="16"/>
        </w:rPr>
        <w:t xml:space="preserve"> </w:t>
      </w:r>
      <w:r w:rsidRPr="004E2A0F">
        <w:rPr>
          <w:sz w:val="16"/>
        </w:rPr>
        <w:t>for which are best understood, and eventually implemented, at the Department level.</w:t>
      </w:r>
      <w:r w:rsidR="00906E8D" w:rsidRPr="004E2A0F">
        <w:rPr>
          <w:sz w:val="16"/>
        </w:rPr>
        <w:t xml:space="preserve"> </w:t>
      </w:r>
      <w:r w:rsidRPr="004E2A0F">
        <w:rPr>
          <w:sz w:val="16"/>
        </w:rPr>
        <w:t>In 2003, Congress and the 9/1 1 Commission determined that it was necessary to address</w:t>
      </w:r>
      <w:r w:rsidR="00906E8D" w:rsidRPr="004E2A0F">
        <w:rPr>
          <w:sz w:val="16"/>
        </w:rPr>
        <w:t xml:space="preserve"> </w:t>
      </w:r>
      <w:r w:rsidRPr="004E2A0F">
        <w:rPr>
          <w:sz w:val="16"/>
        </w:rPr>
        <w:t>inefficiencies in the national security systems of the U.S. Government that might have</w:t>
      </w:r>
      <w:r w:rsidR="00906E8D" w:rsidRPr="004E2A0F">
        <w:rPr>
          <w:sz w:val="16"/>
        </w:rPr>
        <w:t xml:space="preserve"> </w:t>
      </w:r>
      <w:r w:rsidRPr="004E2A0F">
        <w:rPr>
          <w:sz w:val="16"/>
        </w:rPr>
        <w:t>contributed to the 9/1 1 terror attacks. The result, in part, was the creation of DHS and</w:t>
      </w:r>
      <w:r w:rsidR="00906E8D" w:rsidRPr="004E2A0F">
        <w:rPr>
          <w:sz w:val="16"/>
        </w:rPr>
        <w:t xml:space="preserve"> </w:t>
      </w:r>
      <w:r w:rsidRPr="004E2A0F">
        <w:rPr>
          <w:sz w:val="16"/>
        </w:rPr>
        <w:t>subsequently U.S. Immigration and Customs Enforcement (ICE) from components of the U.S.</w:t>
      </w:r>
      <w:r w:rsidR="00906E8D" w:rsidRPr="004E2A0F">
        <w:rPr>
          <w:sz w:val="16"/>
        </w:rPr>
        <w:t xml:space="preserve"> </w:t>
      </w:r>
      <w:r w:rsidRPr="004E2A0F">
        <w:rPr>
          <w:sz w:val="16"/>
        </w:rPr>
        <w:t xml:space="preserve">Customs Service and the Immigration and Naturalization Service. During its </w:t>
      </w:r>
      <w:proofErr w:type="gramStart"/>
      <w:r w:rsidRPr="004E2A0F">
        <w:rPr>
          <w:sz w:val="16"/>
        </w:rPr>
        <w:t>early stages</w:t>
      </w:r>
      <w:proofErr w:type="gramEnd"/>
      <w:r w:rsidRPr="004E2A0F">
        <w:rPr>
          <w:sz w:val="16"/>
        </w:rPr>
        <w:t>, ICE</w:t>
      </w:r>
      <w:r w:rsidR="00906E8D" w:rsidRPr="004E2A0F">
        <w:rPr>
          <w:sz w:val="16"/>
        </w:rPr>
        <w:t xml:space="preserve"> </w:t>
      </w:r>
      <w:r w:rsidRPr="004E2A0F">
        <w:rPr>
          <w:sz w:val="16"/>
        </w:rPr>
        <w:t>was created as the investigative arm of DHS. The ICE Office of Investigations had oversight of</w:t>
      </w:r>
      <w:r w:rsidR="00906E8D" w:rsidRPr="004E2A0F">
        <w:rPr>
          <w:sz w:val="16"/>
        </w:rPr>
        <w:t xml:space="preserve"> </w:t>
      </w:r>
      <w:r w:rsidRPr="004E2A0F">
        <w:rPr>
          <w:sz w:val="16"/>
        </w:rPr>
        <w:t xml:space="preserve">programs that supported </w:t>
      </w:r>
      <w:proofErr w:type="spellStart"/>
      <w:r w:rsidRPr="004E2A0F">
        <w:rPr>
          <w:sz w:val="16"/>
        </w:rPr>
        <w:t>lCE</w:t>
      </w:r>
      <w:r w:rsidR="00A44B93" w:rsidRPr="004E2A0F">
        <w:rPr>
          <w:sz w:val="16"/>
        </w:rPr>
        <w:t>’</w:t>
      </w:r>
      <w:r w:rsidRPr="004E2A0F">
        <w:rPr>
          <w:sz w:val="16"/>
        </w:rPr>
        <w:t>s</w:t>
      </w:r>
      <w:proofErr w:type="spellEnd"/>
      <w:r w:rsidRPr="004E2A0F">
        <w:rPr>
          <w:sz w:val="16"/>
        </w:rPr>
        <w:t xml:space="preserve"> investigative and enforcement priorities including the Air and</w:t>
      </w:r>
      <w:r w:rsidR="00906E8D" w:rsidRPr="004E2A0F">
        <w:rPr>
          <w:sz w:val="16"/>
        </w:rPr>
        <w:t xml:space="preserve"> </w:t>
      </w:r>
      <w:r w:rsidRPr="004E2A0F">
        <w:rPr>
          <w:sz w:val="16"/>
        </w:rPr>
        <w:t>Marine Operations Branch, the Federal Protective Service, the Federal Air Marshals and</w:t>
      </w:r>
      <w:r w:rsidR="00906E8D" w:rsidRPr="004E2A0F">
        <w:rPr>
          <w:sz w:val="16"/>
        </w:rPr>
        <w:t xml:space="preserve"> </w:t>
      </w:r>
      <w:r w:rsidRPr="004E2A0F">
        <w:rPr>
          <w:sz w:val="16"/>
        </w:rPr>
        <w:t xml:space="preserve">Deportation and Removal Operations (DRO). As better efficiencies were </w:t>
      </w:r>
      <w:proofErr w:type="gramStart"/>
      <w:r w:rsidRPr="004E2A0F">
        <w:rPr>
          <w:sz w:val="16"/>
        </w:rPr>
        <w:t>sought</w:t>
      </w:r>
      <w:proofErr w:type="gramEnd"/>
      <w:r w:rsidRPr="004E2A0F">
        <w:rPr>
          <w:sz w:val="16"/>
        </w:rPr>
        <w:t xml:space="preserve"> and ICE</w:t>
      </w:r>
      <w:r w:rsidR="00906E8D" w:rsidRPr="004E2A0F">
        <w:rPr>
          <w:sz w:val="16"/>
        </w:rPr>
        <w:t xml:space="preserve"> </w:t>
      </w:r>
      <w:r w:rsidRPr="004E2A0F">
        <w:rPr>
          <w:sz w:val="16"/>
        </w:rPr>
        <w:t>continued to evolve during its initial years, many of these former components of ICE were</w:t>
      </w:r>
      <w:r w:rsidR="00906E8D" w:rsidRPr="004E2A0F">
        <w:rPr>
          <w:sz w:val="16"/>
        </w:rPr>
        <w:t xml:space="preserve"> </w:t>
      </w:r>
      <w:r w:rsidRPr="004E2A0F">
        <w:rPr>
          <w:sz w:val="16"/>
        </w:rPr>
        <w:t>realigned under other agencies.</w:t>
      </w:r>
      <w:r w:rsidR="00906E8D" w:rsidRPr="004E2A0F">
        <w:rPr>
          <w:sz w:val="16"/>
        </w:rPr>
        <w:t xml:space="preserve"> </w:t>
      </w:r>
      <w:r w:rsidRPr="004E2A0F">
        <w:rPr>
          <w:sz w:val="16"/>
        </w:rPr>
        <w:t>For over a decade, ICE has provided an umbrella, under which the immigration enforcement</w:t>
      </w:r>
      <w:r w:rsidR="00906E8D" w:rsidRPr="004E2A0F">
        <w:rPr>
          <w:sz w:val="16"/>
        </w:rPr>
        <w:t xml:space="preserve"> </w:t>
      </w:r>
      <w:r w:rsidRPr="004E2A0F">
        <w:rPr>
          <w:sz w:val="16"/>
        </w:rPr>
        <w:t>systems could be redesigned and strengthened by two remaining components, now</w:t>
      </w:r>
      <w:r w:rsidR="00906E8D" w:rsidRPr="004E2A0F">
        <w:rPr>
          <w:sz w:val="16"/>
        </w:rPr>
        <w:t xml:space="preserve"> </w:t>
      </w:r>
      <w:r w:rsidRPr="004E2A0F">
        <w:rPr>
          <w:sz w:val="16"/>
        </w:rPr>
        <w:t>independent from each other --Enforcement and Removal Operations (ERO), formerly DRO and</w:t>
      </w:r>
      <w:r w:rsidR="00906E8D" w:rsidRPr="004E2A0F">
        <w:rPr>
          <w:sz w:val="16"/>
        </w:rPr>
        <w:t xml:space="preserve"> </w:t>
      </w:r>
      <w:r w:rsidRPr="004E2A0F">
        <w:rPr>
          <w:sz w:val="16"/>
        </w:rPr>
        <w:t>Homeland Security Investigations (HSI). ERO reorganized civil immigration enforcement</w:t>
      </w:r>
      <w:r w:rsidR="00906E8D" w:rsidRPr="004E2A0F">
        <w:rPr>
          <w:sz w:val="16"/>
        </w:rPr>
        <w:t xml:space="preserve"> </w:t>
      </w:r>
      <w:r w:rsidRPr="004E2A0F">
        <w:rPr>
          <w:sz w:val="16"/>
        </w:rPr>
        <w:t>priorities, developed detention and removal efficiencies, and improved relationships with</w:t>
      </w:r>
      <w:r w:rsidR="00906E8D" w:rsidRPr="004E2A0F">
        <w:rPr>
          <w:sz w:val="16"/>
        </w:rPr>
        <w:t xml:space="preserve"> </w:t>
      </w:r>
      <w:r w:rsidRPr="004E2A0F">
        <w:rPr>
          <w:sz w:val="16"/>
        </w:rPr>
        <w:t>humanitarian groups and associations. HSI developed a platform that would support the full</w:t>
      </w:r>
      <w:r w:rsidR="00906E8D" w:rsidRPr="004E2A0F">
        <w:rPr>
          <w:sz w:val="16"/>
        </w:rPr>
        <w:t xml:space="preserve"> </w:t>
      </w:r>
      <w:r w:rsidRPr="004E2A0F">
        <w:rPr>
          <w:sz w:val="16"/>
        </w:rPr>
        <w:t>homeland security enterprise and operations to counter the exploitation of international trade,</w:t>
      </w:r>
      <w:r w:rsidR="00906E8D" w:rsidRPr="004E2A0F">
        <w:rPr>
          <w:sz w:val="16"/>
        </w:rPr>
        <w:t xml:space="preserve"> </w:t>
      </w:r>
      <w:r w:rsidRPr="004E2A0F">
        <w:rPr>
          <w:sz w:val="16"/>
        </w:rPr>
        <w:t>travel, and finance by terrorists and international criminals. Thus, as ICE continued to evolve,</w:t>
      </w:r>
      <w:r w:rsidR="00906E8D" w:rsidRPr="004E2A0F">
        <w:rPr>
          <w:sz w:val="16"/>
        </w:rPr>
        <w:t xml:space="preserve"> </w:t>
      </w:r>
      <w:r w:rsidRPr="004E2A0F">
        <w:rPr>
          <w:sz w:val="16"/>
        </w:rPr>
        <w:t>while achieving a reengineered immigration enforcement program, two very effective but</w:t>
      </w:r>
      <w:r w:rsidR="00906E8D" w:rsidRPr="004E2A0F">
        <w:rPr>
          <w:sz w:val="16"/>
        </w:rPr>
        <w:t xml:space="preserve"> </w:t>
      </w:r>
      <w:r w:rsidRPr="004E2A0F">
        <w:rPr>
          <w:sz w:val="16"/>
        </w:rPr>
        <w:t>disparate sub-agencies emerged.</w:t>
      </w:r>
      <w:r w:rsidR="00906E8D" w:rsidRPr="004E2A0F">
        <w:rPr>
          <w:sz w:val="16"/>
        </w:rPr>
        <w:t xml:space="preserve"> </w:t>
      </w:r>
      <w:r w:rsidRPr="00A44B93">
        <w:rPr>
          <w:rStyle w:val="StyleUnderline"/>
        </w:rPr>
        <w:t>ERO has become very effective and efficient at detaining and removing illegal aliens</w:t>
      </w:r>
      <w:r w:rsidRPr="004E2A0F">
        <w:rPr>
          <w:sz w:val="16"/>
        </w:rPr>
        <w:t>. HSI, now</w:t>
      </w:r>
      <w:r w:rsidR="00906E8D" w:rsidRPr="004E2A0F">
        <w:rPr>
          <w:sz w:val="16"/>
        </w:rPr>
        <w:t xml:space="preserve"> </w:t>
      </w:r>
      <w:r w:rsidRPr="004E2A0F">
        <w:rPr>
          <w:sz w:val="16"/>
        </w:rPr>
        <w:t xml:space="preserve">the second largest federal investigative agency, has become the US </w:t>
      </w:r>
      <w:proofErr w:type="spellStart"/>
      <w:r w:rsidRPr="004E2A0F">
        <w:rPr>
          <w:sz w:val="16"/>
        </w:rPr>
        <w:t>Govermnent's</w:t>
      </w:r>
      <w:proofErr w:type="spellEnd"/>
      <w:r w:rsidR="00906E8D" w:rsidRPr="004E2A0F">
        <w:rPr>
          <w:sz w:val="16"/>
        </w:rPr>
        <w:t xml:space="preserve"> </w:t>
      </w:r>
      <w:r w:rsidRPr="004E2A0F">
        <w:rPr>
          <w:sz w:val="16"/>
        </w:rPr>
        <w:t>‘Transnational Investigative’ agency, plugging the gap between more domestically-focused</w:t>
      </w:r>
      <w:r w:rsidR="00906E8D" w:rsidRPr="004E2A0F">
        <w:rPr>
          <w:sz w:val="16"/>
        </w:rPr>
        <w:t xml:space="preserve"> </w:t>
      </w:r>
      <w:r w:rsidRPr="004E2A0F">
        <w:rPr>
          <w:sz w:val="16"/>
        </w:rPr>
        <w:t>federal law enforcement and the international sources and methods of crime that significantly</w:t>
      </w:r>
      <w:r w:rsidR="00906E8D" w:rsidRPr="004E2A0F">
        <w:rPr>
          <w:sz w:val="16"/>
        </w:rPr>
        <w:t xml:space="preserve"> </w:t>
      </w:r>
      <w:r w:rsidRPr="004E2A0F">
        <w:rPr>
          <w:sz w:val="16"/>
        </w:rPr>
        <w:t>impact the US. The two ICE sub-agencies have become so specialized and independent that</w:t>
      </w:r>
      <w:r w:rsidR="00906E8D" w:rsidRPr="004E2A0F">
        <w:rPr>
          <w:sz w:val="16"/>
        </w:rPr>
        <w:t xml:space="preserve"> </w:t>
      </w:r>
      <w:r w:rsidRPr="004E2A0F">
        <w:rPr>
          <w:sz w:val="16"/>
        </w:rPr>
        <w:t>mission can no longer be described as a singular synergistic mission; it can only be</w:t>
      </w:r>
      <w:r w:rsidR="00906E8D" w:rsidRPr="004E2A0F">
        <w:rPr>
          <w:sz w:val="16"/>
        </w:rPr>
        <w:t xml:space="preserve"> </w:t>
      </w:r>
      <w:r w:rsidRPr="004E2A0F">
        <w:rPr>
          <w:sz w:val="16"/>
        </w:rPr>
        <w:t>described as a combination of the two distinct missions Enforcement/Removal and</w:t>
      </w:r>
      <w:r w:rsidR="00906E8D" w:rsidRPr="004E2A0F">
        <w:rPr>
          <w:sz w:val="16"/>
        </w:rPr>
        <w:t xml:space="preserve"> </w:t>
      </w:r>
      <w:r w:rsidRPr="004E2A0F">
        <w:rPr>
          <w:sz w:val="16"/>
        </w:rPr>
        <w:t>Transnational Investigations’). Considering E.O. 13773 and the fact that we believe that ICE has</w:t>
      </w:r>
      <w:r w:rsidR="00906E8D" w:rsidRPr="004E2A0F">
        <w:rPr>
          <w:sz w:val="16"/>
        </w:rPr>
        <w:t xml:space="preserve"> </w:t>
      </w:r>
      <w:r w:rsidRPr="004E2A0F">
        <w:rPr>
          <w:sz w:val="16"/>
        </w:rPr>
        <w:t>reached a point of final maturation in its continued evolution, we propose to restructure ICE into</w:t>
      </w:r>
      <w:r w:rsidR="00906E8D" w:rsidRPr="004E2A0F">
        <w:rPr>
          <w:sz w:val="16"/>
        </w:rPr>
        <w:t xml:space="preserve"> </w:t>
      </w:r>
      <w:r w:rsidRPr="004E2A0F">
        <w:rPr>
          <w:sz w:val="16"/>
        </w:rPr>
        <w:t>the two separate, independent entities of HSI and ERO.</w:t>
      </w:r>
      <w:r w:rsidR="00906E8D" w:rsidRPr="004E2A0F">
        <w:rPr>
          <w:sz w:val="16"/>
        </w:rPr>
        <w:t xml:space="preserve"> </w:t>
      </w:r>
      <w:r w:rsidRPr="00A44B93">
        <w:rPr>
          <w:rStyle w:val="StyleUnderline"/>
        </w:rPr>
        <w:t>While separating HSI and ERO will have some administrative challenges, the establishment of</w:t>
      </w:r>
      <w:r w:rsidR="00906E8D">
        <w:rPr>
          <w:rStyle w:val="StyleUnderline"/>
        </w:rPr>
        <w:t xml:space="preserve"> </w:t>
      </w:r>
      <w:r w:rsidRPr="00A44B93">
        <w:rPr>
          <w:rStyle w:val="StyleUnderline"/>
        </w:rPr>
        <w:t>two separate and independent agencies, will improve transparency, efficiency and effectiveness</w:t>
      </w:r>
      <w:r w:rsidRPr="004E2A0F">
        <w:rPr>
          <w:sz w:val="16"/>
        </w:rPr>
        <w:t>.</w:t>
      </w:r>
      <w:r w:rsidR="00906E8D" w:rsidRPr="004E2A0F">
        <w:rPr>
          <w:sz w:val="16"/>
        </w:rPr>
        <w:t xml:space="preserve"> </w:t>
      </w:r>
      <w:r w:rsidRPr="004E2A0F">
        <w:rPr>
          <w:sz w:val="16"/>
        </w:rPr>
        <w:t>HSI arrests more criminal violators than any other federal investigative agency and is</w:t>
      </w:r>
      <w:r w:rsidR="00906E8D" w:rsidRPr="004E2A0F">
        <w:rPr>
          <w:sz w:val="16"/>
        </w:rPr>
        <w:t xml:space="preserve"> </w:t>
      </w:r>
      <w:r w:rsidRPr="004E2A0F">
        <w:rPr>
          <w:sz w:val="16"/>
        </w:rPr>
        <w:t>significantly resourced at strategic locations inside the U.S., as well as internationally; thus,</w:t>
      </w:r>
      <w:r w:rsidR="00906E8D" w:rsidRPr="004E2A0F">
        <w:rPr>
          <w:sz w:val="16"/>
        </w:rPr>
        <w:t xml:space="preserve"> </w:t>
      </w:r>
      <w:r w:rsidRPr="004E2A0F">
        <w:rPr>
          <w:sz w:val="16"/>
        </w:rPr>
        <w:t xml:space="preserve">positioning itself as a key agency under DHS in the implementation of E0. 13773. </w:t>
      </w:r>
      <w:r w:rsidR="00A44B93" w:rsidRPr="004E2A0F">
        <w:rPr>
          <w:sz w:val="16"/>
        </w:rPr>
        <w:t xml:space="preserve">For </w:t>
      </w:r>
      <w:r w:rsidRPr="004E2A0F">
        <w:rPr>
          <w:sz w:val="16"/>
        </w:rPr>
        <w:t>example,</w:t>
      </w:r>
      <w:r w:rsidR="00906E8D" w:rsidRPr="004E2A0F">
        <w:rPr>
          <w:sz w:val="16"/>
        </w:rPr>
        <w:t xml:space="preserve"> </w:t>
      </w:r>
      <w:r w:rsidRPr="004E2A0F">
        <w:rPr>
          <w:sz w:val="16"/>
        </w:rPr>
        <w:t>HSI focuses on the</w:t>
      </w:r>
      <w:r w:rsidR="00A44B93" w:rsidRPr="004E2A0F">
        <w:rPr>
          <w:sz w:val="16"/>
        </w:rPr>
        <w:t xml:space="preserve"> TCO’s</w:t>
      </w:r>
      <w:r w:rsidRPr="004E2A0F">
        <w:rPr>
          <w:sz w:val="16"/>
        </w:rPr>
        <w:t xml:space="preserve"> that import </w:t>
      </w:r>
      <w:proofErr w:type="gramStart"/>
      <w:r w:rsidRPr="004E2A0F">
        <w:rPr>
          <w:sz w:val="16"/>
        </w:rPr>
        <w:t>high levels</w:t>
      </w:r>
      <w:proofErr w:type="gramEnd"/>
      <w:r w:rsidRPr="004E2A0F">
        <w:rPr>
          <w:sz w:val="16"/>
        </w:rPr>
        <w:t xml:space="preserve"> of narcotics, including the extraordinary</w:t>
      </w:r>
      <w:r w:rsidR="00906E8D" w:rsidRPr="004E2A0F">
        <w:rPr>
          <w:sz w:val="16"/>
        </w:rPr>
        <w:t xml:space="preserve"> </w:t>
      </w:r>
      <w:r w:rsidRPr="004E2A0F">
        <w:rPr>
          <w:sz w:val="16"/>
        </w:rPr>
        <w:t>amounts of opioids flooding into the utilizes its authorities to combat trade fraud; tracks</w:t>
      </w:r>
      <w:r w:rsidR="00906E8D" w:rsidRPr="004E2A0F">
        <w:rPr>
          <w:sz w:val="16"/>
        </w:rPr>
        <w:t xml:space="preserve"> </w:t>
      </w:r>
      <w:r w:rsidRPr="004E2A0F">
        <w:rPr>
          <w:sz w:val="16"/>
        </w:rPr>
        <w:t>and arrests those that seek to exploit children; identifies and seizes the illicit funds of traffickers;</w:t>
      </w:r>
      <w:r w:rsidR="00906E8D" w:rsidRPr="004E2A0F">
        <w:rPr>
          <w:sz w:val="16"/>
        </w:rPr>
        <w:t xml:space="preserve"> </w:t>
      </w:r>
      <w:r w:rsidRPr="004E2A0F">
        <w:rPr>
          <w:sz w:val="16"/>
        </w:rPr>
        <w:t>and detects and arrests those who exploit other humans via trafficking and/or smuggling. Given</w:t>
      </w:r>
      <w:r w:rsidR="00906E8D" w:rsidRPr="004E2A0F">
        <w:rPr>
          <w:sz w:val="16"/>
        </w:rPr>
        <w:t xml:space="preserve"> </w:t>
      </w:r>
      <w:r w:rsidRPr="004E2A0F">
        <w:rPr>
          <w:sz w:val="16"/>
        </w:rPr>
        <w:t>that true border security starts outside of the U.S., extraordinary global reach, with offices</w:t>
      </w:r>
      <w:r w:rsidR="00906E8D" w:rsidRPr="004E2A0F">
        <w:rPr>
          <w:sz w:val="16"/>
        </w:rPr>
        <w:t xml:space="preserve"> </w:t>
      </w:r>
      <w:r w:rsidRPr="004E2A0F">
        <w:rPr>
          <w:sz w:val="16"/>
        </w:rPr>
        <w:t>in 65 locations overseas, positions HSI to push the borders out and enhance the national security</w:t>
      </w:r>
      <w:r w:rsidR="00906E8D" w:rsidRPr="004E2A0F">
        <w:rPr>
          <w:sz w:val="16"/>
        </w:rPr>
        <w:t xml:space="preserve"> </w:t>
      </w:r>
      <w:r w:rsidRPr="004E2A0F">
        <w:rPr>
          <w:sz w:val="16"/>
        </w:rPr>
        <w:t>of the US. In addition, with its vast authorities and footprint, HSI is recognized by international</w:t>
      </w:r>
      <w:r w:rsidR="00906E8D" w:rsidRPr="004E2A0F">
        <w:rPr>
          <w:sz w:val="16"/>
        </w:rPr>
        <w:t xml:space="preserve"> </w:t>
      </w:r>
      <w:r w:rsidRPr="004E2A0F">
        <w:rPr>
          <w:sz w:val="16"/>
        </w:rPr>
        <w:t>partners as the leaders in combatting transnational crime in the US. HSI continues to</w:t>
      </w:r>
      <w:r w:rsidR="00906E8D" w:rsidRPr="004E2A0F">
        <w:rPr>
          <w:sz w:val="16"/>
        </w:rPr>
        <w:t xml:space="preserve"> </w:t>
      </w:r>
      <w:r w:rsidRPr="004E2A0F">
        <w:rPr>
          <w:sz w:val="16"/>
        </w:rPr>
        <w:t>strategically utilize its civil immigration authority and border search authorities to enhance its</w:t>
      </w:r>
      <w:r w:rsidR="00906E8D" w:rsidRPr="004E2A0F">
        <w:rPr>
          <w:sz w:val="16"/>
        </w:rPr>
        <w:t xml:space="preserve"> </w:t>
      </w:r>
      <w:r w:rsidRPr="004E2A0F">
        <w:rPr>
          <w:sz w:val="16"/>
        </w:rPr>
        <w:t>transnational investigations, while also working with ERO and US. Customs and Border</w:t>
      </w:r>
      <w:r w:rsidR="00906E8D" w:rsidRPr="004E2A0F">
        <w:rPr>
          <w:sz w:val="16"/>
        </w:rPr>
        <w:t xml:space="preserve"> </w:t>
      </w:r>
      <w:r w:rsidRPr="004E2A0F">
        <w:rPr>
          <w:sz w:val="16"/>
        </w:rPr>
        <w:t>Protection (CBP) respectively. Thus, HSI is primed to be your transnational criminal</w:t>
      </w:r>
      <w:r w:rsidR="00906E8D" w:rsidRPr="004E2A0F">
        <w:rPr>
          <w:sz w:val="16"/>
        </w:rPr>
        <w:t xml:space="preserve"> </w:t>
      </w:r>
      <w:r w:rsidRPr="004E2A0F">
        <w:rPr>
          <w:sz w:val="16"/>
        </w:rPr>
        <w:t>investigative agency and aggressively attack as directed by ED. 13773, while also</w:t>
      </w:r>
      <w:r w:rsidR="00906E8D" w:rsidRPr="004E2A0F">
        <w:rPr>
          <w:sz w:val="16"/>
        </w:rPr>
        <w:t xml:space="preserve"> </w:t>
      </w:r>
      <w:r w:rsidRPr="004E2A0F">
        <w:rPr>
          <w:sz w:val="16"/>
        </w:rPr>
        <w:t>supporting terrorism investigations.</w:t>
      </w:r>
      <w:r w:rsidR="00906E8D" w:rsidRPr="004E2A0F">
        <w:rPr>
          <w:sz w:val="16"/>
        </w:rPr>
        <w:t xml:space="preserve"> </w:t>
      </w:r>
      <w:r w:rsidRPr="00A44B93">
        <w:rPr>
          <w:rStyle w:val="StyleUnderline"/>
        </w:rPr>
        <w:t>There are numerous reasons the establishment of two separate agencies will improve both</w:t>
      </w:r>
      <w:r w:rsidR="00906E8D">
        <w:rPr>
          <w:rStyle w:val="StyleUnderline"/>
        </w:rPr>
        <w:t xml:space="preserve"> </w:t>
      </w:r>
      <w:r w:rsidRPr="00A44B93">
        <w:rPr>
          <w:rStyle w:val="StyleUnderline"/>
        </w:rPr>
        <w:t>agencies</w:t>
      </w:r>
      <w:r w:rsidRPr="004E2A0F">
        <w:rPr>
          <w:sz w:val="16"/>
        </w:rPr>
        <w:t xml:space="preserve">. </w:t>
      </w:r>
      <w:r w:rsidRPr="00A44B93">
        <w:rPr>
          <w:rStyle w:val="StyleUnderline"/>
        </w:rPr>
        <w:t>Both agencies have</w:t>
      </w:r>
      <w:r w:rsidRPr="004E2A0F">
        <w:rPr>
          <w:sz w:val="16"/>
        </w:rPr>
        <w:t xml:space="preserve"> suffered </w:t>
      </w:r>
      <w:r w:rsidRPr="00A44B93">
        <w:rPr>
          <w:rStyle w:val="StyleUnderline"/>
        </w:rPr>
        <w:t>low approval ratings</w:t>
      </w:r>
      <w:r w:rsidRPr="004E2A0F">
        <w:rPr>
          <w:sz w:val="16"/>
        </w:rPr>
        <w:t xml:space="preserve"> in recent DHS Federal Viewpoint</w:t>
      </w:r>
      <w:r w:rsidR="00906E8D" w:rsidRPr="004E2A0F">
        <w:rPr>
          <w:sz w:val="16"/>
        </w:rPr>
        <w:t xml:space="preserve"> </w:t>
      </w:r>
      <w:r w:rsidRPr="004E2A0F">
        <w:rPr>
          <w:sz w:val="16"/>
        </w:rPr>
        <w:t xml:space="preserve">surveys. </w:t>
      </w:r>
      <w:r w:rsidRPr="00A44B93">
        <w:rPr>
          <w:rStyle w:val="StyleUnderline"/>
        </w:rPr>
        <w:t>The establishment of two separate agencies will allow employees to develop a strong</w:t>
      </w:r>
      <w:r w:rsidR="00906E8D">
        <w:rPr>
          <w:rStyle w:val="StyleUnderline"/>
        </w:rPr>
        <w:t xml:space="preserve"> </w:t>
      </w:r>
      <w:r w:rsidRPr="00A44B93">
        <w:rPr>
          <w:rStyle w:val="StyleUnderline"/>
        </w:rPr>
        <w:t>agency pride.</w:t>
      </w:r>
      <w:r w:rsidRPr="004E2A0F">
        <w:rPr>
          <w:sz w:val="16"/>
        </w:rPr>
        <w:t xml:space="preserve"> The current structure does not allow for each agency’s distinctive missions to</w:t>
      </w:r>
      <w:r w:rsidR="00906E8D" w:rsidRPr="004E2A0F">
        <w:rPr>
          <w:sz w:val="16"/>
        </w:rPr>
        <w:t xml:space="preserve"> </w:t>
      </w:r>
      <w:r w:rsidRPr="004E2A0F">
        <w:rPr>
          <w:sz w:val="16"/>
        </w:rPr>
        <w:t>develop; rather, it results in each agency lacking the ability to find a direction and seemingly</w:t>
      </w:r>
      <w:r w:rsidR="00906E8D" w:rsidRPr="004E2A0F">
        <w:rPr>
          <w:sz w:val="16"/>
        </w:rPr>
        <w:t xml:space="preserve"> </w:t>
      </w:r>
      <w:r w:rsidRPr="004E2A0F">
        <w:rPr>
          <w:sz w:val="16"/>
        </w:rPr>
        <w:t>competing for budget, resources and an identity. Regarding identity, there are both internal and</w:t>
      </w:r>
      <w:r w:rsidR="00906E8D" w:rsidRPr="004E2A0F">
        <w:rPr>
          <w:sz w:val="16"/>
        </w:rPr>
        <w:t xml:space="preserve"> </w:t>
      </w:r>
      <w:r w:rsidRPr="004E2A0F">
        <w:rPr>
          <w:sz w:val="16"/>
        </w:rPr>
        <w:t>external aspects. ICE has two organizational missions of equal significance Detention and</w:t>
      </w:r>
      <w:r w:rsidR="00906E8D" w:rsidRPr="004E2A0F">
        <w:rPr>
          <w:sz w:val="16"/>
        </w:rPr>
        <w:t xml:space="preserve"> </w:t>
      </w:r>
      <w:r w:rsidRPr="004E2A0F">
        <w:rPr>
          <w:sz w:val="16"/>
        </w:rPr>
        <w:t>Removal and Transnational Investigations. Every other Federal law enforcement agency is</w:t>
      </w:r>
      <w:r w:rsidR="00906E8D" w:rsidRPr="004E2A0F">
        <w:rPr>
          <w:sz w:val="16"/>
        </w:rPr>
        <w:t xml:space="preserve"> </w:t>
      </w:r>
      <w:r w:rsidRPr="004E2A0F">
        <w:rPr>
          <w:sz w:val="16"/>
        </w:rPr>
        <w:t>organized with just one primary mission to improve focus and effectiveness. CBP, as one</w:t>
      </w:r>
      <w:r w:rsidR="00906E8D" w:rsidRPr="004E2A0F">
        <w:rPr>
          <w:sz w:val="16"/>
        </w:rPr>
        <w:t xml:space="preserve"> </w:t>
      </w:r>
      <w:r w:rsidRPr="004E2A0F">
        <w:rPr>
          <w:sz w:val="16"/>
        </w:rPr>
        <w:t xml:space="preserve">enforcement agency example, focuses only on </w:t>
      </w:r>
      <w:proofErr w:type="gramStart"/>
      <w:r w:rsidRPr="004E2A0F">
        <w:rPr>
          <w:sz w:val="16"/>
        </w:rPr>
        <w:t>As</w:t>
      </w:r>
      <w:proofErr w:type="gramEnd"/>
      <w:r w:rsidRPr="004E2A0F">
        <w:rPr>
          <w:sz w:val="16"/>
        </w:rPr>
        <w:t xml:space="preserve"> for investigative</w:t>
      </w:r>
      <w:r w:rsidR="00906E8D" w:rsidRPr="004E2A0F">
        <w:rPr>
          <w:sz w:val="16"/>
        </w:rPr>
        <w:t xml:space="preserve"> </w:t>
      </w:r>
      <w:r w:rsidRPr="004E2A0F">
        <w:rPr>
          <w:sz w:val="16"/>
        </w:rPr>
        <w:t>examples, the FBI, ATF, DEA, and, in DHS, all are singular agencies focused on their</w:t>
      </w:r>
      <w:r w:rsidR="00906E8D" w:rsidRPr="004E2A0F">
        <w:rPr>
          <w:sz w:val="16"/>
        </w:rPr>
        <w:t xml:space="preserve"> </w:t>
      </w:r>
      <w:r w:rsidRPr="004E2A0F">
        <w:rPr>
          <w:sz w:val="16"/>
        </w:rPr>
        <w:t>individual investigative portfolio. No US. Department of Justice law enforcement agency is</w:t>
      </w:r>
      <w:r w:rsidR="00906E8D" w:rsidRPr="004E2A0F">
        <w:rPr>
          <w:sz w:val="16"/>
        </w:rPr>
        <w:t xml:space="preserve"> </w:t>
      </w:r>
      <w:r w:rsidRPr="004E2A0F">
        <w:rPr>
          <w:sz w:val="16"/>
        </w:rPr>
        <w:t>paired with another disparate entity, the FBI is not paired with the Bureau of Prisons or</w:t>
      </w:r>
      <w:r w:rsidR="00906E8D" w:rsidRPr="004E2A0F">
        <w:rPr>
          <w:sz w:val="16"/>
        </w:rPr>
        <w:t xml:space="preserve"> </w:t>
      </w:r>
      <w:r w:rsidRPr="004E2A0F">
        <w:rPr>
          <w:sz w:val="16"/>
        </w:rPr>
        <w:t>DEA.</w:t>
      </w:r>
      <w:r w:rsidR="00906E8D" w:rsidRPr="004E2A0F">
        <w:rPr>
          <w:sz w:val="16"/>
        </w:rPr>
        <w:t xml:space="preserve"> </w:t>
      </w:r>
      <w:r w:rsidRPr="004E2A0F">
        <w:rPr>
          <w:sz w:val="16"/>
        </w:rPr>
        <w:t>The issues with agency identity are manifested as federal, state and local law enforcement</w:t>
      </w:r>
      <w:r w:rsidR="00906E8D" w:rsidRPr="004E2A0F">
        <w:rPr>
          <w:sz w:val="16"/>
        </w:rPr>
        <w:t xml:space="preserve"> </w:t>
      </w:r>
      <w:r w:rsidRPr="004E2A0F">
        <w:rPr>
          <w:sz w:val="16"/>
        </w:rPr>
        <w:t>agencies, as well as communities, try to build working relationships with ICE, but are unable to</w:t>
      </w:r>
      <w:r w:rsidR="00906E8D" w:rsidRPr="004E2A0F">
        <w:rPr>
          <w:sz w:val="16"/>
        </w:rPr>
        <w:t xml:space="preserve"> </w:t>
      </w:r>
      <w:r w:rsidRPr="004E2A0F">
        <w:rPr>
          <w:sz w:val="16"/>
        </w:rPr>
        <w:t>find a single point of contact. Instead, they have built two points of contact, one with ERO and</w:t>
      </w:r>
      <w:r w:rsidR="00906E8D" w:rsidRPr="004E2A0F">
        <w:rPr>
          <w:sz w:val="16"/>
        </w:rPr>
        <w:t xml:space="preserve"> </w:t>
      </w:r>
      <w:r w:rsidRPr="004E2A0F">
        <w:rPr>
          <w:sz w:val="16"/>
        </w:rPr>
        <w:t xml:space="preserve">one with HSI because functionally the two are recognized externally as separate. </w:t>
      </w:r>
      <w:r w:rsidRPr="00A44B93">
        <w:rPr>
          <w:rStyle w:val="StyleUnderline"/>
        </w:rPr>
        <w:t>ERO partners</w:t>
      </w:r>
      <w:r w:rsidR="00906E8D">
        <w:rPr>
          <w:rStyle w:val="StyleUnderline"/>
        </w:rPr>
        <w:t xml:space="preserve"> </w:t>
      </w:r>
      <w:r w:rsidRPr="00A44B93">
        <w:rPr>
          <w:rStyle w:val="StyleUnderline"/>
        </w:rPr>
        <w:t>more closely with state, local and municipal law enforcement agencies</w:t>
      </w:r>
      <w:r w:rsidRPr="004E2A0F">
        <w:rPr>
          <w:sz w:val="16"/>
        </w:rPr>
        <w:t>, as well as correctional</w:t>
      </w:r>
      <w:r w:rsidR="00906E8D" w:rsidRPr="004E2A0F">
        <w:rPr>
          <w:sz w:val="16"/>
        </w:rPr>
        <w:t xml:space="preserve"> </w:t>
      </w:r>
      <w:r w:rsidRPr="004E2A0F">
        <w:rPr>
          <w:sz w:val="16"/>
        </w:rPr>
        <w:t xml:space="preserve">facilities across the U.S., specifically on immigration enforcement for detention and </w:t>
      </w:r>
      <w:proofErr w:type="spellStart"/>
      <w:r w:rsidRPr="004E2A0F">
        <w:rPr>
          <w:sz w:val="16"/>
        </w:rPr>
        <w:t>remOval</w:t>
      </w:r>
      <w:proofErr w:type="spellEnd"/>
      <w:r w:rsidR="00906E8D" w:rsidRPr="004E2A0F">
        <w:rPr>
          <w:sz w:val="16"/>
        </w:rPr>
        <w:t xml:space="preserve"> </w:t>
      </w:r>
      <w:r w:rsidRPr="004E2A0F">
        <w:rPr>
          <w:sz w:val="16"/>
        </w:rPr>
        <w:t>purposes. ERO works closely with CBP when aliens are encountered at the ports of entry or</w:t>
      </w:r>
      <w:r w:rsidR="00906E8D" w:rsidRPr="004E2A0F">
        <w:rPr>
          <w:sz w:val="16"/>
        </w:rPr>
        <w:t xml:space="preserve"> </w:t>
      </w:r>
      <w:r w:rsidRPr="004E2A0F">
        <w:rPr>
          <w:sz w:val="16"/>
        </w:rPr>
        <w:t>between the ports of entry. In the U.S., HSI partners with all federal and state, local and</w:t>
      </w:r>
      <w:r w:rsidR="00906E8D" w:rsidRPr="004E2A0F">
        <w:rPr>
          <w:sz w:val="16"/>
        </w:rPr>
        <w:t xml:space="preserve"> </w:t>
      </w:r>
      <w:r w:rsidRPr="004E2A0F">
        <w:rPr>
          <w:sz w:val="16"/>
        </w:rPr>
        <w:t>municipal law enforcement agencies, as well as the Intelligence Community pertaining to public</w:t>
      </w:r>
      <w:r w:rsidR="00906E8D" w:rsidRPr="004E2A0F">
        <w:rPr>
          <w:sz w:val="16"/>
        </w:rPr>
        <w:t xml:space="preserve"> </w:t>
      </w:r>
      <w:r w:rsidRPr="004E2A0F">
        <w:rPr>
          <w:sz w:val="16"/>
        </w:rPr>
        <w:t>safety and national security efforts that fall within broad investigative portfolio;</w:t>
      </w:r>
      <w:r w:rsidR="00906E8D" w:rsidRPr="004E2A0F">
        <w:rPr>
          <w:sz w:val="16"/>
        </w:rPr>
        <w:t xml:space="preserve"> </w:t>
      </w:r>
      <w:r w:rsidRPr="004E2A0F">
        <w:rPr>
          <w:sz w:val="16"/>
        </w:rPr>
        <w:t>additionally, HSI partners with foreign law enforcement agencies across the globe, where it has</w:t>
      </w:r>
      <w:r w:rsidR="00906E8D" w:rsidRPr="004E2A0F">
        <w:rPr>
          <w:sz w:val="16"/>
        </w:rPr>
        <w:t xml:space="preserve"> </w:t>
      </w:r>
      <w:r w:rsidRPr="004E2A0F">
        <w:rPr>
          <w:sz w:val="16"/>
        </w:rPr>
        <w:t>established Transnational Criminal Investigative Units in 14 countries. HSI is the second largest</w:t>
      </w:r>
      <w:r w:rsidR="00906E8D" w:rsidRPr="004E2A0F">
        <w:rPr>
          <w:sz w:val="16"/>
        </w:rPr>
        <w:t xml:space="preserve"> </w:t>
      </w:r>
      <w:r w:rsidRPr="004E2A0F">
        <w:rPr>
          <w:sz w:val="16"/>
        </w:rPr>
        <w:t>federal agency contributor to Joint Terrorism Task Forces across the country and participates on</w:t>
      </w:r>
      <w:r w:rsidR="00906E8D" w:rsidRPr="004E2A0F">
        <w:rPr>
          <w:sz w:val="16"/>
        </w:rPr>
        <w:t xml:space="preserve"> </w:t>
      </w:r>
      <w:r w:rsidRPr="004E2A0F">
        <w:rPr>
          <w:sz w:val="16"/>
        </w:rPr>
        <w:t>numerous other task forces led by other federal and state agencies. HSI leads numerous task</w:t>
      </w:r>
      <w:r w:rsidR="00906E8D" w:rsidRPr="004E2A0F">
        <w:rPr>
          <w:sz w:val="16"/>
        </w:rPr>
        <w:t xml:space="preserve"> </w:t>
      </w:r>
      <w:r w:rsidRPr="004E2A0F">
        <w:rPr>
          <w:sz w:val="16"/>
        </w:rPr>
        <w:t>forces in the US. focused on dismantling and disrupting transnational criminal organizations,</w:t>
      </w:r>
      <w:r w:rsidR="00906E8D" w:rsidRPr="004E2A0F">
        <w:rPr>
          <w:sz w:val="16"/>
        </w:rPr>
        <w:t xml:space="preserve"> </w:t>
      </w:r>
      <w:r w:rsidRPr="004E2A0F">
        <w:rPr>
          <w:sz w:val="16"/>
        </w:rPr>
        <w:t>the Border Enforcement Security Task Forces (BEST), Document Benefit Fraud Task Forces</w:t>
      </w:r>
      <w:r w:rsidR="00906E8D" w:rsidRPr="004E2A0F">
        <w:rPr>
          <w:sz w:val="16"/>
        </w:rPr>
        <w:t xml:space="preserve"> </w:t>
      </w:r>
      <w:r w:rsidRPr="004E2A0F">
        <w:rPr>
          <w:sz w:val="16"/>
        </w:rPr>
        <w:t>Human Trafficking Task Forces, Public Safety/Gang Task Forces, Financial Crimes</w:t>
      </w:r>
      <w:r w:rsidR="00906E8D" w:rsidRPr="004E2A0F">
        <w:rPr>
          <w:sz w:val="16"/>
        </w:rPr>
        <w:t xml:space="preserve"> </w:t>
      </w:r>
      <w:r w:rsidRPr="004E2A0F">
        <w:rPr>
          <w:sz w:val="16"/>
        </w:rPr>
        <w:t>Task Forces, and Trade Enforcement Coordination Centers. HSI leads the US. efforts against</w:t>
      </w:r>
      <w:r w:rsidR="00906E8D" w:rsidRPr="004E2A0F">
        <w:rPr>
          <w:sz w:val="16"/>
        </w:rPr>
        <w:t xml:space="preserve"> </w:t>
      </w:r>
      <w:r w:rsidRPr="004E2A0F">
        <w:rPr>
          <w:sz w:val="16"/>
        </w:rPr>
        <w:t>intellectual property crimes at the Intellectual Property Rights Coordination Center and export</w:t>
      </w:r>
      <w:r w:rsidR="00906E8D" w:rsidRPr="004E2A0F">
        <w:rPr>
          <w:sz w:val="16"/>
        </w:rPr>
        <w:t xml:space="preserve"> </w:t>
      </w:r>
      <w:r w:rsidRPr="004E2A0F">
        <w:rPr>
          <w:sz w:val="16"/>
        </w:rPr>
        <w:t>enforcement of controlled commodities at the Export Enforcement Coordination Center, both</w:t>
      </w:r>
      <w:r w:rsidR="00906E8D" w:rsidRPr="004E2A0F">
        <w:rPr>
          <w:sz w:val="16"/>
        </w:rPr>
        <w:t xml:space="preserve"> </w:t>
      </w:r>
      <w:r w:rsidRPr="004E2A0F">
        <w:rPr>
          <w:sz w:val="16"/>
        </w:rPr>
        <w:t>located in national capital region.</w:t>
      </w:r>
      <w:r w:rsidR="00906E8D" w:rsidRPr="004E2A0F">
        <w:rPr>
          <w:sz w:val="16"/>
        </w:rPr>
        <w:t xml:space="preserve"> </w:t>
      </w:r>
      <w:r w:rsidRPr="004E2A0F">
        <w:rPr>
          <w:sz w:val="16"/>
        </w:rPr>
        <w:t>The differences are not just seen in the type of work, but also the workforce. The workforces that</w:t>
      </w:r>
      <w:r w:rsidR="00906E8D" w:rsidRPr="004E2A0F">
        <w:rPr>
          <w:sz w:val="16"/>
        </w:rPr>
        <w:t xml:space="preserve"> </w:t>
      </w:r>
      <w:r w:rsidRPr="004E2A0F">
        <w:rPr>
          <w:sz w:val="16"/>
        </w:rPr>
        <w:t>comprise ERO and HSI are distinct by the nature of their work and by the management policies</w:t>
      </w:r>
      <w:r w:rsidR="00906E8D" w:rsidRPr="004E2A0F">
        <w:rPr>
          <w:sz w:val="16"/>
        </w:rPr>
        <w:t xml:space="preserve"> </w:t>
      </w:r>
      <w:r w:rsidRPr="004E2A0F">
        <w:rPr>
          <w:sz w:val="16"/>
        </w:rPr>
        <w:t>associated with that work. As a result, ICE has considerable challenges creating singular policies,</w:t>
      </w:r>
      <w:r w:rsidR="00906E8D" w:rsidRPr="004E2A0F">
        <w:rPr>
          <w:sz w:val="16"/>
        </w:rPr>
        <w:t xml:space="preserve"> </w:t>
      </w:r>
      <w:r w:rsidRPr="004E2A0F">
        <w:rPr>
          <w:sz w:val="16"/>
        </w:rPr>
        <w:t>programs, training plans, staffing templates or budget prospectus that meet both H81 and ERO</w:t>
      </w:r>
      <w:r w:rsidR="00906E8D" w:rsidRPr="004E2A0F">
        <w:rPr>
          <w:sz w:val="16"/>
        </w:rPr>
        <w:t xml:space="preserve"> </w:t>
      </w:r>
      <w:r w:rsidRPr="004E2A0F">
        <w:rPr>
          <w:sz w:val="16"/>
        </w:rPr>
        <w:t>needs. For instance, ERO law enforcement and support personnel (non-management) are a</w:t>
      </w:r>
      <w:r w:rsidR="00906E8D" w:rsidRPr="004E2A0F">
        <w:rPr>
          <w:sz w:val="16"/>
        </w:rPr>
        <w:t xml:space="preserve"> </w:t>
      </w:r>
      <w:r w:rsidRPr="004E2A0F">
        <w:rPr>
          <w:sz w:val="16"/>
        </w:rPr>
        <w:t>bargaining workforce operating on Administratively Uncontrollable Overtime and shift work.</w:t>
      </w:r>
      <w:r w:rsidR="00906E8D" w:rsidRPr="004E2A0F">
        <w:rPr>
          <w:sz w:val="16"/>
        </w:rPr>
        <w:t xml:space="preserve"> </w:t>
      </w:r>
      <w:proofErr w:type="gramStart"/>
      <w:r w:rsidRPr="004E2A0F">
        <w:rPr>
          <w:sz w:val="16"/>
        </w:rPr>
        <w:t>All of</w:t>
      </w:r>
      <w:proofErr w:type="gramEnd"/>
      <w:r w:rsidRPr="004E2A0F">
        <w:rPr>
          <w:sz w:val="16"/>
        </w:rPr>
        <w:t xml:space="preserve"> </w:t>
      </w:r>
      <w:r w:rsidR="00A44B93" w:rsidRPr="004E2A0F">
        <w:rPr>
          <w:sz w:val="16"/>
        </w:rPr>
        <w:t xml:space="preserve">HSI </w:t>
      </w:r>
      <w:r w:rsidRPr="004E2A0F">
        <w:rPr>
          <w:sz w:val="16"/>
        </w:rPr>
        <w:t>is a non-bargaining workforce, and its special agents receive Law Enforcement</w:t>
      </w:r>
      <w:r w:rsidR="00906E8D" w:rsidRPr="004E2A0F">
        <w:rPr>
          <w:sz w:val="16"/>
        </w:rPr>
        <w:t xml:space="preserve"> </w:t>
      </w:r>
      <w:r w:rsidRPr="004E2A0F">
        <w:rPr>
          <w:sz w:val="16"/>
        </w:rPr>
        <w:t>Availability Pay and are subject to callouts at any hour. This difference in bargaining status, the</w:t>
      </w:r>
      <w:r w:rsidR="00906E8D" w:rsidRPr="004E2A0F">
        <w:rPr>
          <w:sz w:val="16"/>
        </w:rPr>
        <w:t xml:space="preserve"> </w:t>
      </w:r>
      <w:r w:rsidRPr="004E2A0F">
        <w:rPr>
          <w:sz w:val="16"/>
        </w:rPr>
        <w:t>policies that govern union and nonunion-based operations, and the occupational specialization</w:t>
      </w:r>
      <w:r w:rsidR="00906E8D" w:rsidRPr="004E2A0F">
        <w:rPr>
          <w:sz w:val="16"/>
        </w:rPr>
        <w:t xml:space="preserve"> </w:t>
      </w:r>
      <w:r w:rsidRPr="004E2A0F">
        <w:rPr>
          <w:sz w:val="16"/>
        </w:rPr>
        <w:t>and training, make it difficult for ERO and HSI staff to supplement each other if needed. In</w:t>
      </w:r>
      <w:r w:rsidR="00906E8D" w:rsidRPr="004E2A0F">
        <w:rPr>
          <w:sz w:val="16"/>
        </w:rPr>
        <w:t xml:space="preserve"> </w:t>
      </w:r>
      <w:r w:rsidRPr="004E2A0F">
        <w:rPr>
          <w:sz w:val="16"/>
        </w:rPr>
        <w:t>terms of budget, although Congress, OMB, and DHS apportion initial budgets to ERO and HSI</w:t>
      </w:r>
      <w:r w:rsidR="00906E8D" w:rsidRPr="004E2A0F">
        <w:rPr>
          <w:sz w:val="16"/>
        </w:rPr>
        <w:t xml:space="preserve"> </w:t>
      </w:r>
      <w:r w:rsidRPr="004E2A0F">
        <w:rPr>
          <w:sz w:val="16"/>
        </w:rPr>
        <w:t>functions, those budgets transform as immigration priorities change. In this environment, ERO</w:t>
      </w:r>
      <w:r w:rsidR="00906E8D" w:rsidRPr="004E2A0F">
        <w:rPr>
          <w:sz w:val="16"/>
        </w:rPr>
        <w:t xml:space="preserve"> </w:t>
      </w:r>
      <w:r w:rsidRPr="004E2A0F">
        <w:rPr>
          <w:sz w:val="16"/>
        </w:rPr>
        <w:t>and HSI cannot build sustainable and long-term structures and processes. ERO cannot continue</w:t>
      </w:r>
      <w:r w:rsidR="00906E8D" w:rsidRPr="004E2A0F">
        <w:rPr>
          <w:sz w:val="16"/>
        </w:rPr>
        <w:t xml:space="preserve"> </w:t>
      </w:r>
      <w:r w:rsidRPr="004E2A0F">
        <w:rPr>
          <w:sz w:val="16"/>
        </w:rPr>
        <w:t>to develop detention and removal efficiencies while having to share resources with HSI.</w:t>
      </w:r>
      <w:r w:rsidR="00906E8D" w:rsidRPr="004E2A0F">
        <w:rPr>
          <w:sz w:val="16"/>
        </w:rPr>
        <w:t xml:space="preserve"> </w:t>
      </w:r>
      <w:r w:rsidRPr="004E2A0F">
        <w:rPr>
          <w:sz w:val="16"/>
        </w:rPr>
        <w:t>Similarly, fluctuating budget hinders its primary mission of conducting a high volume of</w:t>
      </w:r>
      <w:r w:rsidR="00906E8D" w:rsidRPr="004E2A0F">
        <w:rPr>
          <w:sz w:val="16"/>
        </w:rPr>
        <w:t xml:space="preserve"> </w:t>
      </w:r>
      <w:r w:rsidRPr="004E2A0F">
        <w:rPr>
          <w:sz w:val="16"/>
        </w:rPr>
        <w:t>complex, large-scale transnational investigations. For example, the ebbs and flows of ERO</w:t>
      </w:r>
      <w:r w:rsidR="00906E8D" w:rsidRPr="004E2A0F">
        <w:rPr>
          <w:sz w:val="16"/>
        </w:rPr>
        <w:t xml:space="preserve"> </w:t>
      </w:r>
      <w:r w:rsidRPr="004E2A0F">
        <w:rPr>
          <w:sz w:val="16"/>
        </w:rPr>
        <w:t>detention priorities have directly impacted HSI operations and infrastructure, including the</w:t>
      </w:r>
      <w:r w:rsidR="00906E8D" w:rsidRPr="004E2A0F">
        <w:rPr>
          <w:sz w:val="16"/>
        </w:rPr>
        <w:t xml:space="preserve"> </w:t>
      </w:r>
      <w:r w:rsidRPr="004E2A0F">
        <w:rPr>
          <w:sz w:val="16"/>
        </w:rPr>
        <w:t>reprogramming of H81 funds to ERO (specifically in FY11, in FY13, and in</w:t>
      </w:r>
      <w:r w:rsidR="00906E8D" w:rsidRPr="004E2A0F">
        <w:rPr>
          <w:sz w:val="16"/>
        </w:rPr>
        <w:t xml:space="preserve"> </w:t>
      </w:r>
      <w:r w:rsidRPr="004E2A0F">
        <w:rPr>
          <w:sz w:val="16"/>
        </w:rPr>
        <w:t>FY16), the hiring and resourcing of H81 personnel, unplanned reductions in operational finds,</w:t>
      </w:r>
      <w:r w:rsidR="00906E8D" w:rsidRPr="004E2A0F">
        <w:rPr>
          <w:sz w:val="16"/>
        </w:rPr>
        <w:t xml:space="preserve"> </w:t>
      </w:r>
      <w:r w:rsidRPr="004E2A0F">
        <w:rPr>
          <w:sz w:val="16"/>
        </w:rPr>
        <w:t>and an inability to invest in tactical communications, purchase of information/evidence, travel,</w:t>
      </w:r>
      <w:r w:rsidR="00906E8D" w:rsidRPr="004E2A0F">
        <w:rPr>
          <w:sz w:val="16"/>
        </w:rPr>
        <w:t xml:space="preserve"> </w:t>
      </w:r>
      <w:r w:rsidRPr="004E2A0F">
        <w:rPr>
          <w:sz w:val="16"/>
        </w:rPr>
        <w:t>training, Title funding, and procurement of technical equipment, all of which are crucial to</w:t>
      </w:r>
      <w:r w:rsidR="00906E8D" w:rsidRPr="004E2A0F">
        <w:rPr>
          <w:sz w:val="16"/>
        </w:rPr>
        <w:t xml:space="preserve"> </w:t>
      </w:r>
      <w:r w:rsidRPr="004E2A0F">
        <w:rPr>
          <w:sz w:val="16"/>
        </w:rPr>
        <w:t>effectively conduct complex transnational criminal investigations.</w:t>
      </w:r>
      <w:r w:rsidR="00906E8D" w:rsidRPr="004E2A0F">
        <w:rPr>
          <w:sz w:val="16"/>
        </w:rPr>
        <w:t xml:space="preserve"> </w:t>
      </w:r>
      <w:r w:rsidRPr="004E2A0F">
        <w:rPr>
          <w:sz w:val="16"/>
        </w:rPr>
        <w:t>The disparate functions performed by ERO and HSI often cause confusion among the public, the</w:t>
      </w:r>
      <w:r w:rsidR="00906E8D" w:rsidRPr="004E2A0F">
        <w:rPr>
          <w:sz w:val="16"/>
        </w:rPr>
        <w:t xml:space="preserve"> </w:t>
      </w:r>
      <w:r w:rsidRPr="004E2A0F">
        <w:rPr>
          <w:sz w:val="16"/>
        </w:rPr>
        <w:t>press, other law enforcement agencies and lawmakers because the two missions are not well</w:t>
      </w:r>
      <w:r w:rsidR="00906E8D" w:rsidRPr="004E2A0F">
        <w:rPr>
          <w:sz w:val="16"/>
        </w:rPr>
        <w:t xml:space="preserve"> </w:t>
      </w:r>
      <w:r w:rsidRPr="004E2A0F">
        <w:rPr>
          <w:sz w:val="16"/>
        </w:rPr>
        <w:t>understood and are erroneously combined. administrative actions have been mistaken for</w:t>
      </w:r>
      <w:r w:rsidR="00906E8D" w:rsidRPr="004E2A0F">
        <w:rPr>
          <w:sz w:val="16"/>
        </w:rPr>
        <w:t xml:space="preserve"> </w:t>
      </w:r>
      <w:r w:rsidRPr="004E2A0F">
        <w:rPr>
          <w:sz w:val="16"/>
        </w:rPr>
        <w:t xml:space="preserve">illegal investigations and warrantless searches. </w:t>
      </w:r>
      <w:proofErr w:type="spellStart"/>
      <w:r w:rsidRPr="004E2A0F">
        <w:rPr>
          <w:sz w:val="16"/>
        </w:rPr>
        <w:t>HSl’s</w:t>
      </w:r>
      <w:proofErr w:type="spellEnd"/>
      <w:r w:rsidRPr="004E2A0F">
        <w:rPr>
          <w:sz w:val="16"/>
        </w:rPr>
        <w:t xml:space="preserve"> investigations have been perceived as</w:t>
      </w:r>
      <w:r w:rsidR="00906E8D" w:rsidRPr="004E2A0F">
        <w:rPr>
          <w:sz w:val="16"/>
        </w:rPr>
        <w:t xml:space="preserve"> </w:t>
      </w:r>
      <w:r w:rsidRPr="004E2A0F">
        <w:rPr>
          <w:sz w:val="16"/>
        </w:rPr>
        <w:t>targeting undocumented aliens, instead of the transnational criminal organizations that facilitate</w:t>
      </w:r>
      <w:r w:rsidR="00906E8D" w:rsidRPr="004E2A0F">
        <w:rPr>
          <w:sz w:val="16"/>
        </w:rPr>
        <w:t xml:space="preserve"> </w:t>
      </w:r>
      <w:r w:rsidRPr="004E2A0F">
        <w:rPr>
          <w:sz w:val="16"/>
        </w:rPr>
        <w:t>cross border crimes impacting our communities and national security. Furthermore, the</w:t>
      </w:r>
      <w:r w:rsidR="00906E8D" w:rsidRPr="004E2A0F">
        <w:rPr>
          <w:sz w:val="16"/>
        </w:rPr>
        <w:t xml:space="preserve"> </w:t>
      </w:r>
      <w:r w:rsidRPr="004E2A0F">
        <w:rPr>
          <w:sz w:val="16"/>
        </w:rPr>
        <w:t>perception of investigative independence is unnecessarily impacted by the political nature</w:t>
      </w:r>
      <w:r w:rsidR="00906E8D" w:rsidRPr="004E2A0F">
        <w:rPr>
          <w:sz w:val="16"/>
        </w:rPr>
        <w:t xml:space="preserve"> </w:t>
      </w:r>
      <w:r w:rsidRPr="004E2A0F">
        <w:rPr>
          <w:sz w:val="16"/>
        </w:rPr>
        <w:t>of civil immigration enforcement. Many jurisdictions continue to refuse to work with HSI</w:t>
      </w:r>
      <w:r w:rsidR="00906E8D" w:rsidRPr="004E2A0F">
        <w:rPr>
          <w:sz w:val="16"/>
        </w:rPr>
        <w:t xml:space="preserve"> </w:t>
      </w:r>
      <w:r w:rsidRPr="004E2A0F">
        <w:rPr>
          <w:sz w:val="16"/>
        </w:rPr>
        <w:t>because of a perceived linkage to the politics of civil immigration. Other jurisdictions agree to</w:t>
      </w:r>
      <w:r w:rsidR="00906E8D" w:rsidRPr="004E2A0F">
        <w:rPr>
          <w:sz w:val="16"/>
        </w:rPr>
        <w:t xml:space="preserve"> </w:t>
      </w:r>
      <w:r w:rsidRPr="004E2A0F">
        <w:rPr>
          <w:sz w:val="16"/>
        </w:rPr>
        <w:t xml:space="preserve">partner with I-ISI </w:t>
      </w:r>
      <w:proofErr w:type="gramStart"/>
      <w:r w:rsidRPr="004E2A0F">
        <w:rPr>
          <w:sz w:val="16"/>
        </w:rPr>
        <w:t>as long as</w:t>
      </w:r>
      <w:proofErr w:type="gramEnd"/>
      <w:r w:rsidRPr="004E2A0F">
        <w:rPr>
          <w:sz w:val="16"/>
        </w:rPr>
        <w:t xml:space="preserve"> the name is excluded from any public facing information. HSI</w:t>
      </w:r>
      <w:r w:rsidR="00906E8D" w:rsidRPr="004E2A0F">
        <w:rPr>
          <w:sz w:val="16"/>
        </w:rPr>
        <w:t xml:space="preserve"> </w:t>
      </w:r>
      <w:r w:rsidRPr="004E2A0F">
        <w:rPr>
          <w:sz w:val="16"/>
        </w:rPr>
        <w:t>is constantly expending resources to explain the organizational differences to state and local</w:t>
      </w:r>
      <w:r w:rsidR="00906E8D" w:rsidRPr="004E2A0F">
        <w:rPr>
          <w:sz w:val="16"/>
        </w:rPr>
        <w:t xml:space="preserve"> </w:t>
      </w:r>
      <w:r w:rsidRPr="004E2A0F">
        <w:rPr>
          <w:sz w:val="16"/>
        </w:rPr>
        <w:t>partners, as well as to Congressional staff, and even within our own department--DHS.</w:t>
      </w:r>
      <w:r w:rsidR="00906E8D" w:rsidRPr="004E2A0F">
        <w:rPr>
          <w:sz w:val="16"/>
        </w:rPr>
        <w:t xml:space="preserve"> </w:t>
      </w:r>
      <w:r w:rsidRPr="004E2A0F">
        <w:rPr>
          <w:sz w:val="16"/>
        </w:rPr>
        <w:t>The development of two new effective agencies is a positive step for the Department, as part of</w:t>
      </w:r>
      <w:r w:rsidR="00906E8D" w:rsidRPr="004E2A0F">
        <w:rPr>
          <w:sz w:val="16"/>
        </w:rPr>
        <w:t xml:space="preserve"> </w:t>
      </w:r>
      <w:r w:rsidRPr="004E2A0F">
        <w:rPr>
          <w:sz w:val="16"/>
        </w:rPr>
        <w:t>the progression that ICE has experienced since its inception fifteen years ago. As modern</w:t>
      </w:r>
      <w:r w:rsidR="00906E8D" w:rsidRPr="004E2A0F">
        <w:rPr>
          <w:sz w:val="16"/>
        </w:rPr>
        <w:t xml:space="preserve"> </w:t>
      </w:r>
      <w:r w:rsidRPr="004E2A0F">
        <w:rPr>
          <w:sz w:val="16"/>
        </w:rPr>
        <w:t>government organizations succeed through dynamic, not static, missions and organizational</w:t>
      </w:r>
      <w:r w:rsidR="00906E8D" w:rsidRPr="004E2A0F">
        <w:rPr>
          <w:sz w:val="16"/>
        </w:rPr>
        <w:t xml:space="preserve"> </w:t>
      </w:r>
      <w:r w:rsidRPr="004E2A0F">
        <w:rPr>
          <w:sz w:val="16"/>
        </w:rPr>
        <w:t>structures, so should ERO and HSI continue to succeed by unlocking each agency’s potential.</w:t>
      </w:r>
      <w:r w:rsidR="00906E8D" w:rsidRPr="004E2A0F">
        <w:rPr>
          <w:sz w:val="16"/>
        </w:rPr>
        <w:t xml:space="preserve"> </w:t>
      </w:r>
    </w:p>
    <w:p w14:paraId="7DE7EBE7" w14:textId="2B953BD5" w:rsidR="00982C64" w:rsidRDefault="00982C64" w:rsidP="00B55AD5"/>
    <w:p w14:paraId="427E8A00" w14:textId="77777777" w:rsidR="0046382D" w:rsidRPr="00727E14" w:rsidRDefault="0046382D" w:rsidP="0046382D">
      <w:pPr>
        <w:pStyle w:val="Heading4"/>
      </w:pPr>
      <w:r>
        <w:t>ERO is responsible for arresting violent criminals such as members of MS-13</w:t>
      </w:r>
    </w:p>
    <w:p w14:paraId="0B810BBA" w14:textId="77777777" w:rsidR="0046382D" w:rsidRDefault="0046382D" w:rsidP="0046382D">
      <w:r w:rsidRPr="00727E14">
        <w:rPr>
          <w:rStyle w:val="Style13ptBold"/>
        </w:rPr>
        <w:t>ICE</w:t>
      </w:r>
      <w:r w:rsidRPr="00727E14">
        <w:t xml:space="preserve"> </w:t>
      </w:r>
      <w:r>
        <w:t>11/2/</w:t>
      </w:r>
      <w:r w:rsidRPr="00727E14">
        <w:rPr>
          <w:rStyle w:val="Style13ptBold"/>
        </w:rPr>
        <w:t>17</w:t>
      </w:r>
      <w:proofErr w:type="gramStart"/>
      <w:r>
        <w:t>—(</w:t>
      </w:r>
      <w:proofErr w:type="gramEnd"/>
      <w:r>
        <w:t xml:space="preserve">U.S. Immigration and Customs Enforcement, “ICE ERO immigration arrests climb nearly 40%” </w:t>
      </w:r>
      <w:hyperlink r:id="rId22" w:history="1">
        <w:r w:rsidRPr="00E8301E">
          <w:rPr>
            <w:rStyle w:val="Hyperlink"/>
          </w:rPr>
          <w:t>https://www.ice.gov/features/100-days</w:t>
        </w:r>
      </w:hyperlink>
      <w:r>
        <w:t xml:space="preserve"> HRB)</w:t>
      </w:r>
    </w:p>
    <w:p w14:paraId="70AB9D5C" w14:textId="1719AFA9" w:rsidR="0046382D" w:rsidRDefault="0046382D" w:rsidP="0046382D">
      <w:r>
        <w:t xml:space="preserve">In the 100 days since President Donald J. Trump signed Executive Orders (EOs) regarding immigration enforcement priorities, U.S. Immigration and Customs Enforcement (ICE) has arrested more than 41,000 individuals who are either known or suspected of being in the country illegally. This reflects an increase of 37.6 percent over the same period in 2016. Between Jan. 22 and April 29, 2017, </w:t>
      </w:r>
      <w:r w:rsidRPr="00727E14">
        <w:rPr>
          <w:rStyle w:val="StyleUnderline"/>
        </w:rPr>
        <w:t>ICE Enforcement and Removal Operations (ERO) deportation officers administratively arrested 41,318 individuals</w:t>
      </w:r>
      <w:r>
        <w:t xml:space="preserve"> on civil immigration charges. Between Jan. 24 and April 30, 2016, ERO arrested 30,028. “These statistics reflect President Trump’s commitment to enforce our immigration laws fairly and across the board. ICE agents and officers have been given clear direction to focus on threats to public safety and national security, which has resulted in a substantial increase in the arrest of convicted criminal aliens. However, when we encounter others who are in the country unlawfully, we will execute our sworn duty and enforce the law. As the data demonstrates, ICE continues to execute our mission professionally and in accordance with the law, and our communities will be much safer for it,” said ICE Acting Director Thomas Homan. </w:t>
      </w:r>
      <w:r w:rsidRPr="00727E14">
        <w:rPr>
          <w:rStyle w:val="StyleUnderline"/>
        </w:rPr>
        <w:t>Nearly 75 percent of those arrested during this period in 2017 are convicted criminals, with offenses ranging from homicide and assault to sexual abuse and drug-related charges.</w:t>
      </w:r>
      <w:r>
        <w:rPr>
          <w:rStyle w:val="StyleUnderline"/>
        </w:rPr>
        <w:t xml:space="preserve"> </w:t>
      </w:r>
      <w:r>
        <w:t xml:space="preserve">The arrest of aliens at-large in the community increased by more than 50 percent, from 8,381 last year to 12,766 arrests this year during the same period. The arrest of convicted criminal aliens climbed nearly 20 percent, from 25,786 last year to 30,473 this year. </w:t>
      </w:r>
      <w:r w:rsidRPr="00727E14">
        <w:rPr>
          <w:rStyle w:val="StyleUnderline"/>
        </w:rPr>
        <w:t>Violent crimes such as homicide, rape, kidnapping and assault accounted for more than 2,700 convictions.</w:t>
      </w:r>
      <w:r>
        <w:rPr>
          <w:rStyle w:val="StyleUnderline"/>
        </w:rPr>
        <w:t xml:space="preserve"> </w:t>
      </w:r>
      <w:r>
        <w:t xml:space="preserve">In total, since the President signed the EOs, </w:t>
      </w:r>
      <w:r w:rsidRPr="00727E14">
        <w:rPr>
          <w:rStyle w:val="StyleUnderline"/>
        </w:rPr>
        <w:t>ICE’s immigration enforcement activity has resulted in</w:t>
      </w:r>
      <w:r>
        <w:t xml:space="preserve"> more than 400 arrests per day, including </w:t>
      </w:r>
      <w:r w:rsidRPr="00727E14">
        <w:rPr>
          <w:rStyle w:val="StyleUnderline"/>
        </w:rPr>
        <w:t>the capture of egregious and violent offenders, such as:</w:t>
      </w:r>
      <w:r>
        <w:t xml:space="preserve"> The Feb. 16 arrest in New York City of an </w:t>
      </w:r>
      <w:r w:rsidRPr="00727E14">
        <w:rPr>
          <w:rStyle w:val="StyleUnderline"/>
        </w:rPr>
        <w:t xml:space="preserve">MS-13 gang member, </w:t>
      </w:r>
      <w:proofErr w:type="spellStart"/>
      <w:r w:rsidRPr="00727E14">
        <w:rPr>
          <w:rStyle w:val="StyleUnderline"/>
        </w:rPr>
        <w:t>Estivan</w:t>
      </w:r>
      <w:proofErr w:type="spellEnd"/>
      <w:r w:rsidRPr="00727E14">
        <w:rPr>
          <w:rStyle w:val="StyleUnderline"/>
        </w:rPr>
        <w:t xml:space="preserve"> Rafael Marques Velasquez</w:t>
      </w:r>
      <w:r>
        <w:t xml:space="preserve">, a Salvadoran national with a criminal history in the U.S. which includes reckless endangerment in the second degree, criminal possession of a weapon in the fourth degree, and disorderly conduct. The March 9 arrest in DeKalb, Georgia, of </w:t>
      </w:r>
      <w:r w:rsidRPr="00727E14">
        <w:rPr>
          <w:rStyle w:val="StyleUnderline"/>
        </w:rPr>
        <w:t>Jose Mercedes Meza-Ignacio, 52, a citizen of Mexico residing in Atlanta, wanted on criminal charges for child molestation</w:t>
      </w:r>
      <w:r>
        <w:t xml:space="preserve">. The April 10 arrest in Dallas, Texas, of </w:t>
      </w:r>
      <w:r w:rsidRPr="00727E14">
        <w:rPr>
          <w:rStyle w:val="StyleUnderline"/>
        </w:rPr>
        <w:t>Juan Antonio Melchor Molina by the agency’s Dallas Fugitive Operations Team. Molina is the subject of a 2011 murder warrant issued by the Prosecutor General’s Office in San Luis Potosi, Mexico. Mexican authorities allege that Molina shot and killed Jorge Alejandro De La Rosa</w:t>
      </w:r>
      <w:r>
        <w:t xml:space="preserve"> at a wedding in 2008. The April 13 arrest in Denver, Colorado, of </w:t>
      </w:r>
      <w:r w:rsidRPr="00727E14">
        <w:rPr>
          <w:rStyle w:val="StyleUnderline"/>
        </w:rPr>
        <w:t>Jose Victor Bonilla-Melendez, one of ICE’s “Most Wanted Fugitives,” in Denver, Colorado, following a public tip. Bonilla-Melendez is also known as Anthony Garcia-Melendez, a citizen of Honduras whose criminal history includes felony convictions for assault causing serious bodily injury, sexual assault and unlawful re-entry after deportation.</w:t>
      </w:r>
      <w:r>
        <w:rPr>
          <w:rStyle w:val="StyleUnderline"/>
        </w:rPr>
        <w:t xml:space="preserve"> </w:t>
      </w:r>
      <w:r w:rsidRPr="00727E14">
        <w:rPr>
          <w:rStyle w:val="StyleUnderline"/>
        </w:rPr>
        <w:t>The April 26 arrest in Houston, Texas, of William Magana-Contreras, a Salvadoran MS-13 gang member wanted for aggravated homicide in his home country.</w:t>
      </w:r>
      <w:r>
        <w:rPr>
          <w:rStyle w:val="StyleUnderline"/>
        </w:rPr>
        <w:t xml:space="preserve"> </w:t>
      </w:r>
      <w:r>
        <w:t xml:space="preserve">While these data clearly reflect the fact that convicted criminals are an immigration enforcement priority, Homeland Security Secretary John F. Kelly has made it clear that ICE will no longer exempt any class of individuals from removal proceedings if they are found to be in the country illegally. This is evident by the rise in non-criminal arrests over the same period, which increased from approximately 4,200 in 2016 to more than 10,800 in 2017. “All of those arrested will receive the due process afforded to them under the law. ICE will </w:t>
      </w:r>
      <w:proofErr w:type="gramStart"/>
      <w:r>
        <w:t>take action</w:t>
      </w:r>
      <w:proofErr w:type="gramEnd"/>
      <w:r>
        <w:t xml:space="preserve"> to remove individuals subject to a final order by a federal immigration judge. We are a nation of laws, and ignoring orders issued by federal judges undermines our constitutional government,” said Homan. This announcement follows a significant gang announcement made by ICE’s Homeland Security Investigations last week in which 1,095 confirmed gang members and associates were arrested.</w:t>
      </w:r>
    </w:p>
    <w:p w14:paraId="4F74B60B" w14:textId="4B78A10F" w:rsidR="006C7D0F" w:rsidRDefault="006C7D0F" w:rsidP="0046382D"/>
    <w:p w14:paraId="1528687C" w14:textId="008DBBAF" w:rsidR="006C7D0F" w:rsidRDefault="006C7D0F" w:rsidP="006C7D0F">
      <w:pPr>
        <w:pStyle w:val="Heading3"/>
      </w:pPr>
      <w:r>
        <w:t>Solvency extension</w:t>
      </w:r>
    </w:p>
    <w:p w14:paraId="7526435D" w14:textId="39046D43" w:rsidR="006C7D0F" w:rsidRDefault="006C7D0F" w:rsidP="006C7D0F">
      <w:pPr>
        <w:pStyle w:val="Heading4"/>
      </w:pPr>
      <w:proofErr w:type="gramStart"/>
      <w:r>
        <w:t>All of</w:t>
      </w:r>
      <w:proofErr w:type="gramEnd"/>
      <w:r>
        <w:t xml:space="preserve"> their internal links and solvency cards are about the negative perception HSI receives because of </w:t>
      </w:r>
      <w:proofErr w:type="spellStart"/>
      <w:r>
        <w:t>it’s</w:t>
      </w:r>
      <w:proofErr w:type="spellEnd"/>
      <w:r>
        <w:t xml:space="preserve"> association with the ERO, and the counterplan ends that. Even if there is some residual bad press after the agencies, that should be a solvency deficit to the aff as well, because people will be equally aware of the association in the world of the aff</w:t>
      </w:r>
    </w:p>
    <w:p w14:paraId="79E06E7D" w14:textId="63DFDE70" w:rsidR="006C7D0F" w:rsidRDefault="006C7D0F" w:rsidP="006C7D0F">
      <w:pPr>
        <w:pStyle w:val="Heading3"/>
      </w:pPr>
      <w:r>
        <w:t>A2 perm</w:t>
      </w:r>
    </w:p>
    <w:p w14:paraId="1E65508C" w14:textId="22685385" w:rsidR="006C7D0F" w:rsidRDefault="006C7D0F" w:rsidP="006C7D0F">
      <w:pPr>
        <w:pStyle w:val="Heading4"/>
      </w:pPr>
      <w:r>
        <w:t xml:space="preserve">Perm is severance. The plan says dissolve ERO, but </w:t>
      </w:r>
      <w:r w:rsidR="00274391">
        <w:t>the CP</w:t>
      </w:r>
      <w:r>
        <w:t xml:space="preserve"> keep</w:t>
      </w:r>
      <w:r w:rsidR="00274391">
        <w:t>s</w:t>
      </w:r>
      <w:r>
        <w:t xml:space="preserve"> it around. </w:t>
      </w:r>
      <w:r w:rsidR="00274391">
        <w:t>Severance is a voter for fairness because the aff shifts out of our offense unfairly half way through the debate.</w:t>
      </w:r>
    </w:p>
    <w:p w14:paraId="38BA8056" w14:textId="5D844727" w:rsidR="006C7D0F" w:rsidRPr="006C7D0F" w:rsidRDefault="006C7D0F" w:rsidP="006C7D0F">
      <w:pPr>
        <w:pStyle w:val="Heading4"/>
      </w:pPr>
      <w:r>
        <w:t xml:space="preserve">Perm links to the net benefit. Since democrats are rallying around “abolish ICE” as their midterms slogan, they will seize on any chance to declare a victory on the policy before midterms, but abolishing ICE is </w:t>
      </w:r>
      <w:proofErr w:type="gramStart"/>
      <w:r>
        <w:t>actually very</w:t>
      </w:r>
      <w:proofErr w:type="gramEnd"/>
      <w:r>
        <w:t xml:space="preserve"> unpopular, so it loses them votes. </w:t>
      </w:r>
    </w:p>
    <w:p w14:paraId="15BE7515" w14:textId="71F3F979" w:rsidR="006C7D0F" w:rsidRDefault="006C7D0F" w:rsidP="006C7D0F">
      <w:pPr>
        <w:pStyle w:val="Heading3"/>
      </w:pPr>
      <w:r>
        <w:t>A2 links to Midterms</w:t>
      </w:r>
    </w:p>
    <w:p w14:paraId="37B68D0B" w14:textId="776E8BA0" w:rsidR="006C7D0F" w:rsidRDefault="00735555" w:rsidP="006C7D0F">
      <w:pPr>
        <w:pStyle w:val="Heading4"/>
      </w:pPr>
      <w:r>
        <w:t xml:space="preserve">Abolishing ICE is very unpopular for voters in the </w:t>
      </w:r>
      <w:proofErr w:type="gramStart"/>
      <w:r>
        <w:t>midterms, but</w:t>
      </w:r>
      <w:proofErr w:type="gramEnd"/>
      <w:r>
        <w:t xml:space="preserve"> reorganizing it would solve the case without making the issue a loser for Dems at the midterms.</w:t>
      </w:r>
    </w:p>
    <w:p w14:paraId="66EF7D12" w14:textId="77777777" w:rsidR="001564FB" w:rsidRPr="001564FB" w:rsidRDefault="001564FB" w:rsidP="001564FB"/>
    <w:p w14:paraId="24B05170" w14:textId="1B54881F" w:rsidR="00DC70FB" w:rsidRDefault="00DC70FB" w:rsidP="006C7D0F">
      <w:pPr>
        <w:pStyle w:val="Heading2"/>
      </w:pPr>
      <w:r>
        <w:t>Non-enforcement CP</w:t>
      </w:r>
    </w:p>
    <w:p w14:paraId="14F6D439" w14:textId="16DB1C03" w:rsidR="006C7D0F" w:rsidRPr="006C7D0F" w:rsidRDefault="006C7D0F" w:rsidP="006C7D0F">
      <w:pPr>
        <w:pStyle w:val="Heading3"/>
      </w:pPr>
      <w:r>
        <w:t>1NC</w:t>
      </w:r>
    </w:p>
    <w:p w14:paraId="70B0DC13" w14:textId="2E081369" w:rsidR="00473E86" w:rsidRDefault="00DC70FB" w:rsidP="00DC70FB">
      <w:pPr>
        <w:pStyle w:val="Heading4"/>
      </w:pPr>
      <w:r>
        <w:t>CP text: The United States federal government should</w:t>
      </w:r>
      <w:r w:rsidR="00473E86">
        <w:t>:</w:t>
      </w:r>
    </w:p>
    <w:p w14:paraId="6570BF37" w14:textId="6B0E60C2" w:rsidR="00473E86" w:rsidRDefault="00473E86" w:rsidP="00473E86">
      <w:pPr>
        <w:pStyle w:val="Heading4"/>
        <w:numPr>
          <w:ilvl w:val="0"/>
          <w:numId w:val="11"/>
        </w:numPr>
      </w:pPr>
      <w:r>
        <w:t>H</w:t>
      </w:r>
      <w:r w:rsidR="00DC70FB">
        <w:t xml:space="preserve">alt US Immigration and Customs Enforcement </w:t>
      </w:r>
      <w:r>
        <w:t xml:space="preserve">and </w:t>
      </w:r>
      <w:r w:rsidR="00814D06">
        <w:t>Enforcement and Removals Office</w:t>
      </w:r>
      <w:r>
        <w:t>’s</w:t>
      </w:r>
      <w:r w:rsidR="00814D06">
        <w:t xml:space="preserve"> </w:t>
      </w:r>
      <w:r w:rsidR="00DC70FB">
        <w:t xml:space="preserve">deportations </w:t>
      </w:r>
      <w:r w:rsidR="00F655F0">
        <w:t xml:space="preserve">of </w:t>
      </w:r>
      <w:r>
        <w:t>illegal aliens</w:t>
      </w:r>
    </w:p>
    <w:p w14:paraId="79523EBB" w14:textId="1BD2B266" w:rsidR="00473E86" w:rsidRDefault="00473E86" w:rsidP="00473E86">
      <w:pPr>
        <w:pStyle w:val="Heading4"/>
        <w:numPr>
          <w:ilvl w:val="0"/>
          <w:numId w:val="11"/>
        </w:numPr>
      </w:pPr>
      <w:r>
        <w:t xml:space="preserve">Jail </w:t>
      </w:r>
      <w:r w:rsidR="002E2922">
        <w:t xml:space="preserve">rather than deport </w:t>
      </w:r>
      <w:r w:rsidR="00DC70FB">
        <w:t>gang related illegal aliens</w:t>
      </w:r>
    </w:p>
    <w:p w14:paraId="08001A07" w14:textId="729AED8F" w:rsidR="00DC70FB" w:rsidRDefault="00473E86" w:rsidP="00473E86">
      <w:pPr>
        <w:pStyle w:val="Heading4"/>
        <w:numPr>
          <w:ilvl w:val="0"/>
          <w:numId w:val="11"/>
        </w:numPr>
      </w:pPr>
      <w:r>
        <w:t>And i</w:t>
      </w:r>
      <w:r w:rsidR="00814D06">
        <w:t>ncrease funding to Homeland Security Investigations</w:t>
      </w:r>
    </w:p>
    <w:p w14:paraId="383A5B7F" w14:textId="62E58BD4" w:rsidR="006C7D0F" w:rsidRPr="00326467" w:rsidRDefault="002E2922" w:rsidP="006C7D0F">
      <w:pPr>
        <w:pStyle w:val="Heading4"/>
      </w:pPr>
      <w:proofErr w:type="spellStart"/>
      <w:r>
        <w:t>Recutting</w:t>
      </w:r>
      <w:proofErr w:type="spellEnd"/>
      <w:r>
        <w:t xml:space="preserve"> their ev: Counterplan solves the case—</w:t>
      </w:r>
      <w:proofErr w:type="gramStart"/>
      <w:r>
        <w:t>ERO’s  enforcement</w:t>
      </w:r>
      <w:proofErr w:type="gramEnd"/>
      <w:r>
        <w:t xml:space="preserve"> of trump’s controversial policies is preventing HSI from doing their job</w:t>
      </w:r>
    </w:p>
    <w:p w14:paraId="31D4F7DF" w14:textId="1E107230" w:rsidR="006C7D0F" w:rsidRDefault="006C7D0F" w:rsidP="006C7D0F">
      <w:proofErr w:type="spellStart"/>
      <w:r w:rsidRPr="00326467">
        <w:rPr>
          <w:rStyle w:val="Style13ptBold"/>
        </w:rPr>
        <w:t>Miroff</w:t>
      </w:r>
      <w:proofErr w:type="spellEnd"/>
      <w:r w:rsidRPr="00326467">
        <w:rPr>
          <w:rStyle w:val="Style13ptBold"/>
        </w:rPr>
        <w:t xml:space="preserve"> 18</w:t>
      </w:r>
      <w:r>
        <w:t xml:space="preserve"> (</w:t>
      </w:r>
      <w:r w:rsidRPr="00326467">
        <w:t>Nick is a national security correspondent</w:t>
      </w:r>
      <w:r>
        <w:t xml:space="preserve"> for the Washington Post and recipient of the </w:t>
      </w:r>
      <w:r w:rsidRPr="00326467">
        <w:t>Maria Moors Cabot Prize,</w:t>
      </w:r>
      <w:r>
        <w:t xml:space="preserve"> </w:t>
      </w:r>
      <w:r w:rsidRPr="00326467">
        <w:t>Overseas Press Club award</w:t>
      </w:r>
      <w:r>
        <w:t xml:space="preserve">, and </w:t>
      </w:r>
      <w:r w:rsidRPr="00326467">
        <w:t>Nancy Dickerson Whitehead Award</w:t>
      </w:r>
      <w:r>
        <w:t xml:space="preserve"> – </w:t>
      </w:r>
      <w:r w:rsidRPr="00326467">
        <w:t>“Seeking a split from ICE, some agents say Trump’s immigration crackdown hurts investigations and morale</w:t>
      </w:r>
      <w:r>
        <w:t>,</w:t>
      </w:r>
      <w:r w:rsidRPr="00326467">
        <w:t>”</w:t>
      </w:r>
      <w:r>
        <w:t xml:space="preserve"> June 28, 2018 - </w:t>
      </w:r>
      <w:hyperlink r:id="rId23" w:history="1">
        <w:r w:rsidR="002E2922" w:rsidRPr="004744E0">
          <w:rPr>
            <w:rStyle w:val="Hyperlink"/>
          </w:rPr>
          <w:t>https://www.washingtonpost.com/world/national-security/seeking-split-from-ice-agents-say-trumps-immigration-crackdown-hurts-investigations-morale/2018/06/28/7bb6995e-7ada-11e8-8df3-007495a78738_story.html?utm_term=.b9e218aa7249</w:t>
        </w:r>
      </w:hyperlink>
      <w:r>
        <w:t>)</w:t>
      </w:r>
    </w:p>
    <w:p w14:paraId="309632B4" w14:textId="1661A717" w:rsidR="002E2922" w:rsidRPr="001564FB" w:rsidRDefault="002E2922" w:rsidP="006C7D0F">
      <w:pPr>
        <w:rPr>
          <w:sz w:val="16"/>
        </w:rPr>
      </w:pPr>
      <w:r w:rsidRPr="001564FB">
        <w:rPr>
          <w:sz w:val="16"/>
        </w:rPr>
        <w:t xml:space="preserve">The political </w:t>
      </w:r>
      <w:r w:rsidRPr="002E2922">
        <w:rPr>
          <w:rStyle w:val="StyleUnderline"/>
        </w:rPr>
        <w:t>backlash against U.S. Immigration and Customs Enforcement has turned so intense that leaders of the agency’s criminal investigative division</w:t>
      </w:r>
      <w:r w:rsidRPr="001564FB">
        <w:rPr>
          <w:sz w:val="16"/>
        </w:rPr>
        <w:t xml:space="preserve"> </w:t>
      </w:r>
      <w:r w:rsidRPr="002E2922">
        <w:rPr>
          <w:rStyle w:val="StyleUnderline"/>
        </w:rPr>
        <w:t xml:space="preserve">sent a letter last week to Homeland Security Secretary </w:t>
      </w:r>
      <w:proofErr w:type="spellStart"/>
      <w:r w:rsidRPr="002E2922">
        <w:rPr>
          <w:rStyle w:val="StyleUnderline"/>
        </w:rPr>
        <w:t>Kirstjen</w:t>
      </w:r>
      <w:proofErr w:type="spellEnd"/>
      <w:r w:rsidRPr="002E2922">
        <w:rPr>
          <w:rStyle w:val="StyleUnderline"/>
        </w:rPr>
        <w:t xml:space="preserve"> Nielsen urging an organizational split.</w:t>
      </w:r>
      <w:r>
        <w:rPr>
          <w:rStyle w:val="StyleUnderline"/>
        </w:rPr>
        <w:t xml:space="preserve"> </w:t>
      </w:r>
      <w:r w:rsidRPr="001564FB">
        <w:rPr>
          <w:sz w:val="16"/>
        </w:rPr>
        <w:t xml:space="preserve">The letter, signed by </w:t>
      </w:r>
      <w:proofErr w:type="gramStart"/>
      <w:r w:rsidRPr="001564FB">
        <w:rPr>
          <w:sz w:val="16"/>
        </w:rPr>
        <w:t>the majority of</w:t>
      </w:r>
      <w:proofErr w:type="gramEnd"/>
      <w:r w:rsidRPr="001564FB">
        <w:rPr>
          <w:sz w:val="16"/>
        </w:rPr>
        <w:t xml:space="preserve"> special agents in charge of ICE’s Homeland Security Investigative Division (HSI), offered a window into growing internal tension at the agency as an “Abolish ICE” protest movement has targeted its offices and won support from left-wing Democrats. </w:t>
      </w:r>
      <w:r w:rsidRPr="002E2922">
        <w:rPr>
          <w:rStyle w:val="StyleUnderline"/>
        </w:rPr>
        <w:t>Though ICE is primarily known for immigration enforcement, the agency has two distinct divisions: Enforcement and Removal Operations (ERO), a branch that carries out immigration arrests and deportations, and HSI, the transnational investigative branch with a broad focus on counterterrorism, narcotics enforcement, human trafficking and other crimes.</w:t>
      </w:r>
      <w:r>
        <w:rPr>
          <w:rStyle w:val="StyleUnderline"/>
        </w:rPr>
        <w:t xml:space="preserve"> </w:t>
      </w:r>
      <w:r w:rsidRPr="001564FB">
        <w:rPr>
          <w:sz w:val="16"/>
        </w:rPr>
        <w:t xml:space="preserve">The letter signed by 19 special agents in charge urges Nielsen to split HSI from ICE, because </w:t>
      </w:r>
      <w:r w:rsidRPr="002E2922">
        <w:rPr>
          <w:rStyle w:val="StyleUnderline"/>
        </w:rPr>
        <w:t>anger at ERO immigration practices is harming the entire agency’s reputation and undermining other law enforcement agencies’ willingness to cooperate,</w:t>
      </w:r>
      <w:r w:rsidRPr="001564FB">
        <w:rPr>
          <w:sz w:val="16"/>
        </w:rPr>
        <w:t xml:space="preserve"> the agents told Nielsen. Since President Trump’s inauguration, the state of California and several of the country’s largest cities have barred their law enforcement agents from cooperating with ICE by declaring themselves “</w:t>
      </w:r>
      <w:r w:rsidRPr="002E2922">
        <w:rPr>
          <w:rStyle w:val="StyleUnderline"/>
        </w:rPr>
        <w:t xml:space="preserve">sanctuary” jurisdictions. </w:t>
      </w:r>
      <w:r w:rsidRPr="001564FB">
        <w:rPr>
          <w:sz w:val="16"/>
        </w:rPr>
        <w:t xml:space="preserve">That </w:t>
      </w:r>
      <w:r w:rsidRPr="002E2922">
        <w:rPr>
          <w:rStyle w:val="StyleUnderline"/>
        </w:rPr>
        <w:t>has made it increasingly difficult for HSI agents to fight drug cartels and conduct major criminal investigation</w:t>
      </w:r>
      <w:r w:rsidRPr="001564FB">
        <w:rPr>
          <w:sz w:val="16"/>
        </w:rPr>
        <w:t xml:space="preserve">s in the country’s largest urban areas, the letter said. “The perception of HSI’s investigative independence is unnecessarily impacted by the political nature of ERO’s civil immigration enforcement,” the agents wrote. </w:t>
      </w:r>
      <w:r w:rsidRPr="002E2922">
        <w:rPr>
          <w:rStyle w:val="StyleUnderline"/>
        </w:rPr>
        <w:t>Trump took office promising to quickly deport “2 or 3 million” foreigners, and following his inauguration, ICE interior arrests jumped nearly 40 percent</w:t>
      </w:r>
      <w:r w:rsidRPr="001564FB">
        <w:rPr>
          <w:sz w:val="16"/>
        </w:rPr>
        <w:t xml:space="preserve">. In recent months, the agency resumed carrying out large-scale workplace raids, </w:t>
      </w:r>
      <w:r w:rsidRPr="002E2922">
        <w:rPr>
          <w:rStyle w:val="StyleUnderline"/>
        </w:rPr>
        <w:t>winning glowing praise from the president</w:t>
      </w:r>
      <w:r w:rsidRPr="001564FB">
        <w:rPr>
          <w:sz w:val="16"/>
        </w:rPr>
        <w:t xml:space="preserve">, who said Wednesday at a rally in North Dakota that ICE agents are “mean but have heart,” and that they are “liberating” U.S. communities from the MS-13 gang. Trump officials say they fear the transnational gang, whose members the president calls “animals,” could take advantage of lax enforcement at the border. In their letter to Nielsen, </w:t>
      </w:r>
      <w:r w:rsidRPr="002E2922">
        <w:rPr>
          <w:rStyle w:val="StyleUnderline"/>
        </w:rPr>
        <w:t>the agency’s top investigators painted a starkly different picture</w:t>
      </w:r>
      <w:r w:rsidRPr="001564FB">
        <w:rPr>
          <w:sz w:val="16"/>
        </w:rPr>
        <w:t xml:space="preserve"> — telling her their crime-fighting capability is being stifled by politics. “Many jurisdictions continue to refuse to work with HSI because of a perceived linkage to the politics of civil immigration,” the investigators wrote. “Other jurisdictions agree to partner with HSI as long as the ‘ICE’ name is excluded from any public facing information.” In one indication of eroding morale, the special agents told Nielsen that making HSI its own independent agency “will allow employees to develop a strong agency pride.” </w:t>
      </w:r>
      <w:proofErr w:type="gramStart"/>
      <w:r w:rsidRPr="001564FB">
        <w:rPr>
          <w:sz w:val="16"/>
        </w:rPr>
        <w:t>The letter,</w:t>
      </w:r>
      <w:proofErr w:type="gramEnd"/>
      <w:r w:rsidRPr="001564FB">
        <w:rPr>
          <w:sz w:val="16"/>
        </w:rPr>
        <w:t xml:space="preserve"> marked “Law Enforcement Sensitive,” was first reported by the Texas Observer, which posted a copy. ICE’s acting director, Thomas D. Homan, has been a vocal Trump supporter and an enthusiast of the president’s immigration agenda. But he has announced his retirement and is stepping down this month. A nominee to replace him has yet to be named. Nielsen has not publicly responded to the letter. </w:t>
      </w:r>
      <w:r w:rsidRPr="002E2922">
        <w:rPr>
          <w:rStyle w:val="StyleUnderline"/>
        </w:rPr>
        <w:t xml:space="preserve">A senior ICE official in Washington said the HSI agents’ letter was “not well received” </w:t>
      </w:r>
      <w:r w:rsidRPr="001564FB">
        <w:rPr>
          <w:sz w:val="16"/>
        </w:rPr>
        <w:t>at the agency’s headquarters, calling it “</w:t>
      </w:r>
      <w:proofErr w:type="spellStart"/>
      <w:r w:rsidRPr="001564FB">
        <w:rPr>
          <w:sz w:val="16"/>
        </w:rPr>
        <w:t>ill conceived</w:t>
      </w:r>
      <w:proofErr w:type="spellEnd"/>
      <w:r w:rsidRPr="001564FB">
        <w:rPr>
          <w:sz w:val="16"/>
        </w:rPr>
        <w:t xml:space="preserve"> and poorly timed” at a moment when so many staffers feel besieged by the backlash. The proposal to reorganize ICE is not a new one, the official said, but it “has never been taken seriously” and would “require congressional action.” The senior official spoke on the condition of anonymity to candidly discuss reaction to the letter within ICE’s top ranks. The official conceded that </w:t>
      </w:r>
      <w:r w:rsidRPr="002E2922">
        <w:rPr>
          <w:rStyle w:val="StyleUnderline"/>
        </w:rPr>
        <w:t>the special agents’ arguments have “some merits.”</w:t>
      </w:r>
      <w:r w:rsidRPr="001564FB">
        <w:rPr>
          <w:sz w:val="16"/>
        </w:rPr>
        <w:t xml:space="preserve"> adding, “the concerns they raise in the letter are certainly operational obstacles and worthy of discussion.” </w:t>
      </w:r>
      <w:r w:rsidRPr="002E2922">
        <w:rPr>
          <w:rStyle w:val="StyleUnderline"/>
        </w:rPr>
        <w:t>But the official called the notion of breaking up ICE “a non-starter</w:t>
      </w:r>
      <w:r w:rsidRPr="001564FB">
        <w:rPr>
          <w:sz w:val="16"/>
        </w:rPr>
        <w:t>” and said it was inappropriate for the agents to go outside established internal channels to take their gripes directly to Nielsen in a letter that quickly leaked to reporters. “</w:t>
      </w:r>
      <w:r w:rsidRPr="002E2922">
        <w:rPr>
          <w:rStyle w:val="StyleUnderline"/>
        </w:rPr>
        <w:t>Our employees are being protested, threatened and unfairly attacked</w:t>
      </w:r>
      <w:r w:rsidRPr="001564FB">
        <w:rPr>
          <w:sz w:val="16"/>
        </w:rPr>
        <w:t xml:space="preserve">,” the senior official said. The Abolish ICE movement has gained new momentum in recent weeks amid public outcry over the Trump administration’s “zero tolerance” crackdown that separated more than 2,500 migrant children from their parents along the Mexico border. A federal judge this week ordered the government to reunite them with their parents — many of whom are currently held in ICE custody — within 30 days. In New York City this week, Democratic congressional candidate Alexandria Ocasio-Cortez won an upset primary victory Tuesday after taking up the Abolish ICE cause as one of her campaign </w:t>
      </w:r>
      <w:proofErr w:type="gramStart"/>
      <w:r w:rsidRPr="001564FB">
        <w:rPr>
          <w:sz w:val="16"/>
        </w:rPr>
        <w:t>promises ,</w:t>
      </w:r>
      <w:proofErr w:type="gramEnd"/>
      <w:r w:rsidRPr="001564FB">
        <w:rPr>
          <w:sz w:val="16"/>
        </w:rPr>
        <w:t xml:space="preserve"> while in Portland, Ore., protesters have set up a sprawling tent camp outside ICE’s local office.</w:t>
      </w:r>
    </w:p>
    <w:p w14:paraId="6CA4ACBF" w14:textId="77777777" w:rsidR="002E2922" w:rsidRPr="00326467" w:rsidRDefault="002E2922" w:rsidP="006C7D0F"/>
    <w:p w14:paraId="3F39E0B4" w14:textId="4B8F850A" w:rsidR="00F63A38" w:rsidRDefault="00814D06" w:rsidP="00814D06">
      <w:pPr>
        <w:pStyle w:val="Heading4"/>
      </w:pPr>
      <w:r>
        <w:t>Abolishing ERO still results in border enforcement and family separations</w:t>
      </w:r>
      <w:r w:rsidR="002E2922">
        <w:t>, only stopping enforcement of the policies solve</w:t>
      </w:r>
    </w:p>
    <w:p w14:paraId="2CB17915" w14:textId="1C4E3500" w:rsidR="00814D06" w:rsidRPr="00814D06" w:rsidRDefault="00814D06" w:rsidP="00814D06">
      <w:r>
        <w:t xml:space="preserve">Miriam </w:t>
      </w:r>
      <w:r w:rsidRPr="00814D06">
        <w:rPr>
          <w:rStyle w:val="Style13ptBold"/>
        </w:rPr>
        <w:t>Valverde</w:t>
      </w:r>
      <w:r>
        <w:t xml:space="preserve"> 7/3/</w:t>
      </w:r>
      <w:r w:rsidRPr="00814D06">
        <w:rPr>
          <w:rStyle w:val="Style13ptBold"/>
        </w:rPr>
        <w:t>18</w:t>
      </w:r>
      <w:proofErr w:type="gramStart"/>
      <w:r>
        <w:t>—(</w:t>
      </w:r>
      <w:proofErr w:type="gramEnd"/>
      <w:r>
        <w:t xml:space="preserve">Miriam Valverde is a staff writer for PolitiFact. Previously, she reported for the South Florida Sun-Sentinel, the Bradenton Herald, the Boston Globe and a Boston Spanish-language publication, El </w:t>
      </w:r>
      <w:proofErr w:type="spellStart"/>
      <w:r>
        <w:t>Planeta</w:t>
      </w:r>
      <w:proofErr w:type="spellEnd"/>
      <w:r>
        <w:t xml:space="preserve">. Miriam graduated from Emerson College with a major in journalism and minor in business studies, “'Abolish ICE' movement is growing. Is the agency's disbanding likely?” </w:t>
      </w:r>
      <w:hyperlink r:id="rId24" w:history="1">
        <w:r w:rsidRPr="004744E0">
          <w:rPr>
            <w:rStyle w:val="Hyperlink"/>
          </w:rPr>
          <w:t>http://www.politifact.com/truth-o-meter/article/2018/jul/03/abolish-ice-movement-getting-louder-its-disbanding/</w:t>
        </w:r>
      </w:hyperlink>
      <w:r>
        <w:t xml:space="preserve"> HRB)</w:t>
      </w:r>
    </w:p>
    <w:p w14:paraId="1AE62D88" w14:textId="5EF3505E" w:rsidR="00814D06" w:rsidRPr="00191B7B" w:rsidRDefault="00814D06" w:rsidP="00814D06">
      <w:pPr>
        <w:rPr>
          <w:sz w:val="16"/>
        </w:rPr>
      </w:pPr>
      <w:r w:rsidRPr="00814D06">
        <w:rPr>
          <w:rStyle w:val="StyleUnderline"/>
        </w:rPr>
        <w:t>Calls to "abolish ICE" have grown louder</w:t>
      </w:r>
      <w:r w:rsidRPr="00191B7B">
        <w:rPr>
          <w:sz w:val="16"/>
        </w:rPr>
        <w:t xml:space="preserve"> as the Trump administration deals with fall-out from its "zero-tolerance" immigration policy, which led to the separation of more than 2,000 children from their parents.</w:t>
      </w:r>
      <w:r w:rsidR="00DD153A" w:rsidRPr="00191B7B">
        <w:rPr>
          <w:sz w:val="16"/>
        </w:rPr>
        <w:t xml:space="preserve"> </w:t>
      </w:r>
      <w:r w:rsidRPr="00814D06">
        <w:rPr>
          <w:rStyle w:val="StyleUnderline"/>
        </w:rPr>
        <w:t xml:space="preserve">The movement to get rid of the immigration enforcement agency gained attention </w:t>
      </w:r>
      <w:r w:rsidRPr="00191B7B">
        <w:rPr>
          <w:rStyle w:val="StyleUnderline"/>
        </w:rPr>
        <w:t>after Alexandria Ocasio-Cortez</w:t>
      </w:r>
      <w:r w:rsidRPr="00191B7B">
        <w:rPr>
          <w:sz w:val="16"/>
        </w:rPr>
        <w:t>’ Democratic primary win over Rep. Joe Crowley in the race to represent New York’s 14th congressional district. Ocasio-Cortez</w:t>
      </w:r>
      <w:r w:rsidRPr="00814D06">
        <w:rPr>
          <w:rStyle w:val="StyleUnderline"/>
        </w:rPr>
        <w:t xml:space="preserve"> said it was "time to abolish" U.S. Immigration and Customs Enforcement.</w:t>
      </w:r>
      <w:r w:rsidR="00DD153A">
        <w:rPr>
          <w:rStyle w:val="StyleUnderline"/>
        </w:rPr>
        <w:t xml:space="preserve"> </w:t>
      </w:r>
      <w:r w:rsidRPr="00814D06">
        <w:rPr>
          <w:rStyle w:val="StyleUnderline"/>
        </w:rPr>
        <w:t>ICE’s Enforcement and Removal Operations unit arrests, detains and deports immigrants living in the country illegally.</w:t>
      </w:r>
      <w:r w:rsidRPr="00191B7B">
        <w:rPr>
          <w:sz w:val="16"/>
        </w:rPr>
        <w:t xml:space="preserve"> The agency’s Homeland Security Investigations unit probes human smuggling and trafficking; financial crimes and money laundering; transnational gang activity, and other crimes.</w:t>
      </w:r>
      <w:r w:rsidR="00DD153A" w:rsidRPr="00191B7B">
        <w:rPr>
          <w:sz w:val="16"/>
        </w:rPr>
        <w:t xml:space="preserve"> </w:t>
      </w:r>
      <w:r w:rsidRPr="00191B7B">
        <w:rPr>
          <w:sz w:val="16"/>
        </w:rPr>
        <w:t>As the calls to abolish ICE persist, PolitiFact decided to take a closer look at the agency’s role, what Democrats have said, whether they want "open borders" as President Donald Trump claims, and the likelihood that ICE will be abolished.</w:t>
      </w:r>
      <w:r w:rsidR="00DD153A" w:rsidRPr="00191B7B">
        <w:rPr>
          <w:sz w:val="16"/>
        </w:rPr>
        <w:t xml:space="preserve"> </w:t>
      </w:r>
      <w:r w:rsidRPr="00191B7B">
        <w:rPr>
          <w:sz w:val="16"/>
        </w:rPr>
        <w:t>Does ICE separate families at the border?</w:t>
      </w:r>
      <w:r w:rsidR="00DD153A" w:rsidRPr="00191B7B">
        <w:rPr>
          <w:sz w:val="16"/>
        </w:rPr>
        <w:t xml:space="preserve"> </w:t>
      </w:r>
      <w:r w:rsidRPr="00191B7B">
        <w:rPr>
          <w:sz w:val="16"/>
        </w:rPr>
        <w:t>No. While demands to "abolish ICE" grew after reports of family separations at the border, ICE is not tasked with border enforcement. That responsibility lies with U.S. Customs and Border Protection, another DHS agency.</w:t>
      </w:r>
      <w:r w:rsidR="00DD153A" w:rsidRPr="00191B7B">
        <w:rPr>
          <w:sz w:val="16"/>
        </w:rPr>
        <w:t xml:space="preserve"> </w:t>
      </w:r>
      <w:r w:rsidRPr="00191B7B">
        <w:rPr>
          <w:sz w:val="16"/>
        </w:rPr>
        <w:t>Immigrant advocates over the years, not just under the Trump administration, have spoken out against ICE for arresting and detaining parents living in the United States illegally, even though they did not have criminal records. Those family separations are different from the separations caused by Trump’s "zero-tolerance" immigration policy.</w:t>
      </w:r>
      <w:r w:rsidR="00DD153A" w:rsidRPr="00191B7B">
        <w:rPr>
          <w:sz w:val="16"/>
        </w:rPr>
        <w:t xml:space="preserve"> </w:t>
      </w:r>
      <w:r w:rsidRPr="00814D06">
        <w:rPr>
          <w:rStyle w:val="StyleUnderline"/>
        </w:rPr>
        <w:t>What have Democrats said about abolishing ICE? Do they want "open borders"?</w:t>
      </w:r>
      <w:r w:rsidR="00DD153A">
        <w:rPr>
          <w:rStyle w:val="StyleUnderline"/>
        </w:rPr>
        <w:t xml:space="preserve"> </w:t>
      </w:r>
      <w:r w:rsidRPr="00BE4EFB">
        <w:rPr>
          <w:rStyle w:val="StyleUnderline"/>
        </w:rPr>
        <w:t>Congressional Democratic leaders have called for a restructuring of the agency, but not an end to immigration enforcement</w:t>
      </w:r>
      <w:r w:rsidRPr="00191B7B">
        <w:rPr>
          <w:sz w:val="16"/>
        </w:rPr>
        <w:t xml:space="preserve">. A few </w:t>
      </w:r>
      <w:r w:rsidRPr="00814D06">
        <w:rPr>
          <w:rStyle w:val="StyleUnderline"/>
        </w:rPr>
        <w:t>Democrats</w:t>
      </w:r>
      <w:r w:rsidRPr="00191B7B">
        <w:rPr>
          <w:sz w:val="16"/>
        </w:rPr>
        <w:t xml:space="preserve"> seem to want the agency shuttered, but others </w:t>
      </w:r>
      <w:r w:rsidRPr="00814D06">
        <w:rPr>
          <w:rStyle w:val="StyleUnderline"/>
        </w:rPr>
        <w:t>talk of restructuring or a new focus</w:t>
      </w:r>
      <w:r w:rsidRPr="00191B7B">
        <w:rPr>
          <w:sz w:val="16"/>
        </w:rPr>
        <w:t>.</w:t>
      </w:r>
      <w:r w:rsidR="00DD153A" w:rsidRPr="00191B7B">
        <w:rPr>
          <w:sz w:val="16"/>
        </w:rPr>
        <w:t xml:space="preserve"> </w:t>
      </w:r>
      <w:r w:rsidRPr="00191B7B">
        <w:rPr>
          <w:sz w:val="16"/>
        </w:rPr>
        <w:t xml:space="preserve">"Look, </w:t>
      </w:r>
      <w:r w:rsidRPr="00814D06">
        <w:rPr>
          <w:rStyle w:val="StyleUnderline"/>
        </w:rPr>
        <w:t>ICE does some functions that are very much needed. Reform ICE? Yes. That’s what I think we should do. It needs reform," said Senate Minority Leader Chuck Schumer</w:t>
      </w:r>
      <w:r w:rsidRPr="00191B7B">
        <w:rPr>
          <w:sz w:val="16"/>
        </w:rPr>
        <w:t xml:space="preserve"> at a June 27 press conference.</w:t>
      </w:r>
      <w:r w:rsidR="00DD153A" w:rsidRPr="00191B7B">
        <w:rPr>
          <w:sz w:val="16"/>
        </w:rPr>
        <w:t xml:space="preserve"> </w:t>
      </w:r>
      <w:r w:rsidRPr="00191B7B">
        <w:rPr>
          <w:sz w:val="16"/>
        </w:rPr>
        <w:t>House Democratic Leader Nancy Pelosi wants "an immediate and fundamental overhaul" of the agency said her spokesman, Drew Hammill.</w:t>
      </w:r>
      <w:r w:rsidR="00DD153A" w:rsidRPr="00191B7B">
        <w:rPr>
          <w:sz w:val="16"/>
        </w:rPr>
        <w:t xml:space="preserve"> </w:t>
      </w:r>
      <w:r w:rsidRPr="00191B7B">
        <w:rPr>
          <w:sz w:val="16"/>
        </w:rPr>
        <w:t>We found six additional Democrats in the House and Senate who have said they want to "abolish," "dismantle," "re-image" or replace ICE.</w:t>
      </w:r>
    </w:p>
    <w:p w14:paraId="4573FF84" w14:textId="281724A9" w:rsidR="00814D06" w:rsidRPr="00814D06" w:rsidRDefault="00814D06" w:rsidP="00814D06"/>
    <w:p w14:paraId="6893D562" w14:textId="08E76A15" w:rsidR="00191B7B" w:rsidRDefault="00191B7B" w:rsidP="00191B7B">
      <w:pPr>
        <w:pStyle w:val="Heading4"/>
      </w:pPr>
      <w:r>
        <w:t>Current US immigration law prevents victims of MS-13 from escaping violence, and</w:t>
      </w:r>
      <w:r w:rsidR="008A11E6">
        <w:t xml:space="preserve"> deporting gang members</w:t>
      </w:r>
      <w:r>
        <w:t xml:space="preserve"> fuels cycles of violence and poverty in El Salvador</w:t>
      </w:r>
    </w:p>
    <w:p w14:paraId="0A6DFE13" w14:textId="77777777" w:rsidR="00191B7B" w:rsidRPr="00DC70FB" w:rsidRDefault="00191B7B" w:rsidP="00191B7B">
      <w:r>
        <w:t xml:space="preserve">Molly </w:t>
      </w:r>
      <w:r w:rsidRPr="00814D06">
        <w:rPr>
          <w:rStyle w:val="Style13ptBold"/>
        </w:rPr>
        <w:t>O’Toole</w:t>
      </w:r>
      <w:r>
        <w:t xml:space="preserve"> 3/4/</w:t>
      </w:r>
      <w:r w:rsidRPr="00814D06">
        <w:rPr>
          <w:rStyle w:val="Style13ptBold"/>
        </w:rPr>
        <w:t>18</w:t>
      </w:r>
      <w:proofErr w:type="gramStart"/>
      <w:r>
        <w:t>—(</w:t>
      </w:r>
      <w:proofErr w:type="gramEnd"/>
      <w:r>
        <w:t xml:space="preserve">Molly O’Toole is a freelance journalist. She is a Foreign Policy Interrupted fellow based in South Asia and covering global migration and security, “El Salvador's Gangs Are Targeting Young Girls” </w:t>
      </w:r>
      <w:hyperlink r:id="rId25" w:history="1">
        <w:r w:rsidRPr="004744E0">
          <w:rPr>
            <w:rStyle w:val="Hyperlink"/>
          </w:rPr>
          <w:t>https://www.theatlantic.com/international/archive/2018/03/el-salvador-women-gangs-ms-13-trump-violence/554804/</w:t>
        </w:r>
      </w:hyperlink>
      <w:r>
        <w:t xml:space="preserve"> HRB)</w:t>
      </w:r>
    </w:p>
    <w:p w14:paraId="38B8E0D7" w14:textId="77777777" w:rsidR="00191B7B" w:rsidRPr="00191B7B" w:rsidRDefault="00191B7B" w:rsidP="00191B7B">
      <w:pPr>
        <w:rPr>
          <w:sz w:val="16"/>
        </w:rPr>
      </w:pPr>
      <w:r w:rsidRPr="00191B7B">
        <w:rPr>
          <w:sz w:val="16"/>
        </w:rPr>
        <w:t xml:space="preserve">At dusk on a dusty soccer field in San Salvador last April, three girls sat together on a bench. Dani, 12, and Sofia, 16, regularly played soccer with the boys; Diana, Sofia’s 14-year-old cousin, came to watch. What else do you do for </w:t>
      </w:r>
      <w:proofErr w:type="gramStart"/>
      <w:r w:rsidRPr="00191B7B">
        <w:rPr>
          <w:sz w:val="16"/>
        </w:rPr>
        <w:t>fun?,</w:t>
      </w:r>
      <w:proofErr w:type="gramEnd"/>
      <w:r w:rsidRPr="00191B7B">
        <w:rPr>
          <w:sz w:val="16"/>
        </w:rPr>
        <w:t xml:space="preserve"> I asked them. They scuffed their shoes in the dirt, uncertain how to respond. </w:t>
      </w:r>
      <w:proofErr w:type="gramStart"/>
      <w:r w:rsidRPr="00191B7B">
        <w:rPr>
          <w:sz w:val="16"/>
        </w:rPr>
        <w:t>So</w:t>
      </w:r>
      <w:proofErr w:type="gramEnd"/>
      <w:r w:rsidRPr="00191B7B">
        <w:rPr>
          <w:sz w:val="16"/>
        </w:rPr>
        <w:t xml:space="preserve"> I told them what I did at their age: Played in my suburban neighborhood, or drove around town. Sofia’s eyes grew wide. “At night? Without your parents?” Dani asked. “So cool!” Diana exclaimed. When I told them that American teenagers often took buses or subways to get around town, Dani declared: “You have all the freedom in the world.” To them, such freedom was unfathomable. Their parents only allowed them to leave the house for soccer or school. “Here it’s dangerous because of the gangs,” Dani explained. “You can’t go out now.” Even at school, they felt insecure, Diana added. “Anybody can come in.” </w:t>
      </w:r>
      <w:r w:rsidRPr="00DC70FB">
        <w:rPr>
          <w:rStyle w:val="StyleUnderline"/>
        </w:rPr>
        <w:t>In El Salvador, a small country of some 6.5 million</w:t>
      </w:r>
      <w:r w:rsidRPr="00191B7B">
        <w:rPr>
          <w:sz w:val="16"/>
        </w:rPr>
        <w:t xml:space="preserve">, the defense ministry has estimated that </w:t>
      </w:r>
      <w:r w:rsidRPr="00DC70FB">
        <w:rPr>
          <w:rStyle w:val="StyleUnderline"/>
        </w:rPr>
        <w:t>more than 500,000 Salvadorans are involved with gangs. (</w:t>
      </w:r>
      <w:r w:rsidRPr="00191B7B">
        <w:rPr>
          <w:sz w:val="16"/>
        </w:rPr>
        <w:t xml:space="preserve">This number includes gang members’ relatives and children who have been coerced into crimes.) Turf wars between MS-13, the country’s largest gang, and its chief rivals, two factions of Barrio 18, have exacerbated what is the world’s highest homicide rate for people under the age of 19. </w:t>
      </w:r>
      <w:r w:rsidRPr="00DC70FB">
        <w:rPr>
          <w:rStyle w:val="StyleUnderline"/>
        </w:rPr>
        <w:t>In 2016, 540 Salvadoran minors were murdered—an average of 1.5 every day.</w:t>
      </w:r>
      <w:r>
        <w:rPr>
          <w:rStyle w:val="StyleUnderline"/>
        </w:rPr>
        <w:t xml:space="preserve"> </w:t>
      </w:r>
      <w:r w:rsidRPr="00DC70FB">
        <w:rPr>
          <w:rStyle w:val="StyleUnderline"/>
        </w:rPr>
        <w:t>While</w:t>
      </w:r>
      <w:r w:rsidRPr="00191B7B">
        <w:rPr>
          <w:sz w:val="16"/>
        </w:rPr>
        <w:t xml:space="preserve"> </w:t>
      </w:r>
      <w:r w:rsidRPr="00DC70FB">
        <w:rPr>
          <w:rStyle w:val="StyleUnderline"/>
        </w:rPr>
        <w:t>a majority of El Salvador’s homicide victims are young men from poor urban areas, the gangs’ practice of explicitly targeting girls for sexual violence or coerced relationships is well known</w:t>
      </w:r>
      <w:r w:rsidRPr="00191B7B">
        <w:rPr>
          <w:sz w:val="16"/>
        </w:rPr>
        <w:t xml:space="preserve">. Since 2000, </w:t>
      </w:r>
      <w:r w:rsidRPr="00F63A38">
        <w:rPr>
          <w:rStyle w:val="StyleUnderline"/>
        </w:rPr>
        <w:t>the homicide rate for young women in El Salvador has also increased sharply</w:t>
      </w:r>
      <w:r w:rsidRPr="00191B7B">
        <w:rPr>
          <w:sz w:val="16"/>
        </w:rPr>
        <w:t xml:space="preserve">, according to the latest data from the World Health Organization. </w:t>
      </w:r>
      <w:r w:rsidRPr="00F63A38">
        <w:rPr>
          <w:rStyle w:val="StyleUnderline"/>
        </w:rPr>
        <w:t>To refuse the gangs’ demands can mean death for girls and their families.</w:t>
      </w:r>
      <w:r>
        <w:rPr>
          <w:rStyle w:val="StyleUnderline"/>
        </w:rPr>
        <w:t xml:space="preserve"> </w:t>
      </w:r>
      <w:r w:rsidRPr="00F63A38">
        <w:rPr>
          <w:rStyle w:val="StyleUnderline"/>
        </w:rPr>
        <w:t>These conditions leave them with few options but to flee their country.</w:t>
      </w:r>
      <w:r w:rsidRPr="00191B7B">
        <w:rPr>
          <w:sz w:val="16"/>
        </w:rPr>
        <w:t xml:space="preserve"> In fiscal year 2016, the U.S. Border Patrol apprehended a record </w:t>
      </w:r>
      <w:proofErr w:type="gramStart"/>
      <w:r w:rsidRPr="00191B7B">
        <w:rPr>
          <w:sz w:val="16"/>
        </w:rPr>
        <w:t>17,512 unaccompanied Salvadoran minors</w:t>
      </w:r>
      <w:proofErr w:type="gramEnd"/>
      <w:r w:rsidRPr="00191B7B">
        <w:rPr>
          <w:sz w:val="16"/>
        </w:rPr>
        <w:t xml:space="preserve">. One-third of the children traveling alone to the U.S. border that year were girls, up 10 percent from just four years prior. In fiscal year 2017, which marked a 50-year low for illegal immigration, roughly a third of unaccompanied minors, again, were girls. Yet in listening to President Donald Trump, one might assume that </w:t>
      </w:r>
      <w:proofErr w:type="gramStart"/>
      <w:r w:rsidRPr="00191B7B">
        <w:rPr>
          <w:sz w:val="16"/>
        </w:rPr>
        <w:t>all of</w:t>
      </w:r>
      <w:proofErr w:type="gramEnd"/>
      <w:r w:rsidRPr="00191B7B">
        <w:rPr>
          <w:sz w:val="16"/>
        </w:rPr>
        <w:t xml:space="preserve"> these Central-American youth are blood-thirsty male gang members. “MS-13 gang members are being removed by our Great ICE and Border Patrol Agents by the thousands, but these killers come back in from El Salvador, and through Mexico, like water,” Trump tweeted on February 23. “El Salvador just takes our money.” Last spring in San Salvador, I spoke to more than 20 young women, aged 12 to 30, whose everyday realities suggest a story largely absent from Trump’s narrative. Rather than posing a threat to America, Salvadoran girls are under threat—and U.S. policy seems certain to exacerbate it. To help justify its immigration crackdown, the Trump administration has pointed to a spate of murders in the United States tied to MS-13, arguing that immigration has dramatically expanded the gang’s American membership. Trump officials tend to omit that the street gang was formed in the 1980s in Los Angeles by refugees from El Salvador’s civil war—a war fueled in part by Washington—and that </w:t>
      </w:r>
      <w:r w:rsidRPr="00DC70FB">
        <w:rPr>
          <w:rStyle w:val="StyleUnderline"/>
        </w:rPr>
        <w:t>the gang was effectively exported to El Salvador through deportations from the United States.</w:t>
      </w:r>
      <w:r>
        <w:rPr>
          <w:rStyle w:val="StyleUnderline"/>
        </w:rPr>
        <w:t xml:space="preserve"> </w:t>
      </w:r>
      <w:r w:rsidRPr="00191B7B">
        <w:rPr>
          <w:sz w:val="16"/>
        </w:rPr>
        <w:t xml:space="preserve">Yet the federal government’s current estimate of around 10,000 MS-13 members across 40 U.S. states hasn’t changed in more than a decade, and only a fraction of unaccompanied minors apprehended since 2011 have confirmed gang ties. The Trump administration has endorsed San Salvador’s militarized approach to fighting the gangs, which designates anyone collaborating with gang members as terrorists, too. Human rights officials have excoriated Salvadoran authorities’ use of excessive force and extrajudicial killings, including against teenagers. The White House, meanwhile, has recommended slashing aid to El Salvador, prioritizing combatting the gangs instead. Such </w:t>
      </w:r>
      <w:r w:rsidRPr="00DC70FB">
        <w:rPr>
          <w:rStyle w:val="StyleUnderline"/>
        </w:rPr>
        <w:t>policies do little to help El Salvador’s young women. The gangs’ targeting of girls dovetails with a wider rise in femicide, or killing motivated by gender, in El Salvador. The rate of violent death for women is the third-highest in the world</w:t>
      </w:r>
      <w:r w:rsidRPr="00191B7B">
        <w:rPr>
          <w:sz w:val="16"/>
        </w:rPr>
        <w:t xml:space="preserve">. </w:t>
      </w:r>
      <w:r w:rsidRPr="00DC70FB">
        <w:rPr>
          <w:rStyle w:val="StyleUnderline"/>
        </w:rPr>
        <w:t>In 2016, 524 women in El Salvador—one in every 5,000—were killed, with most of them under the age of 30. From the beginning of 2017 through October, there were nearly 2,000 sexual assaults, with about 80 percent of victims 17 or younger</w:t>
      </w:r>
      <w:r w:rsidRPr="00191B7B">
        <w:rPr>
          <w:sz w:val="16"/>
        </w:rPr>
        <w:t xml:space="preserve">, according to the Salvadoran Women’s Organization for Peace. </w:t>
      </w:r>
      <w:r w:rsidRPr="00DC70FB">
        <w:rPr>
          <w:rStyle w:val="StyleUnderline"/>
        </w:rPr>
        <w:t xml:space="preserve">Through November, there were </w:t>
      </w:r>
      <w:proofErr w:type="spellStart"/>
      <w:r w:rsidRPr="00DC70FB">
        <w:rPr>
          <w:rStyle w:val="StyleUnderline"/>
        </w:rPr>
        <w:t>were</w:t>
      </w:r>
      <w:proofErr w:type="spellEnd"/>
      <w:r w:rsidRPr="00DC70FB">
        <w:rPr>
          <w:rStyle w:val="StyleUnderline"/>
        </w:rPr>
        <w:t xml:space="preserve"> 429 femicides</w:t>
      </w:r>
      <w:r w:rsidRPr="00191B7B">
        <w:rPr>
          <w:sz w:val="16"/>
        </w:rPr>
        <w:t xml:space="preserve">, according to the Institute of Legal Medicine. </w:t>
      </w:r>
      <w:r w:rsidRPr="00DC70FB">
        <w:rPr>
          <w:rStyle w:val="StyleUnderline"/>
        </w:rPr>
        <w:t>In the first two months of 2018, 72 women were murdered, a more than 50 percent increase from the same period last year, Salvadoran police reported on March 2.</w:t>
      </w:r>
      <w:r>
        <w:rPr>
          <w:rStyle w:val="StyleUnderline"/>
        </w:rPr>
        <w:t xml:space="preserve"> </w:t>
      </w:r>
      <w:r w:rsidRPr="00191B7B">
        <w:rPr>
          <w:sz w:val="16"/>
        </w:rPr>
        <w:t xml:space="preserve">But </w:t>
      </w:r>
      <w:r w:rsidRPr="00F63A38">
        <w:rPr>
          <w:rStyle w:val="StyleUnderline"/>
        </w:rPr>
        <w:t>few of the perpetrators ever face justice</w:t>
      </w:r>
      <w:r w:rsidRPr="00191B7B">
        <w:rPr>
          <w:sz w:val="16"/>
        </w:rPr>
        <w:t xml:space="preserve">. Between 2013 and November 2016, the Salvadoran government opened 662 femicide cases, but </w:t>
      </w:r>
      <w:r w:rsidRPr="00F63A38">
        <w:rPr>
          <w:rStyle w:val="StyleUnderline"/>
        </w:rPr>
        <w:t>only 5 percent reached a conviction</w:t>
      </w:r>
      <w:r w:rsidRPr="00191B7B">
        <w:rPr>
          <w:sz w:val="16"/>
        </w:rPr>
        <w:t xml:space="preserve">. </w:t>
      </w:r>
      <w:r w:rsidRPr="00F63A38">
        <w:rPr>
          <w:rStyle w:val="StyleUnderline"/>
        </w:rPr>
        <w:t>With pervasive gender inequality and widespread impunity, part of the reason for the epidemic of violence against women may simply be that assailants believe that they can get away with it.</w:t>
      </w:r>
      <w:r>
        <w:rPr>
          <w:rStyle w:val="StyleUnderline"/>
        </w:rPr>
        <w:t xml:space="preserve"> </w:t>
      </w:r>
      <w:r w:rsidRPr="00191B7B">
        <w:rPr>
          <w:sz w:val="16"/>
        </w:rPr>
        <w:t xml:space="preserve">Yolanda Blanco, a government lawyer who co-founded the soccer club at the dusty San Salvador field where Dani and Sofia play, explained that gang members take revenge on rivals through the murder and rape of their sisters and daughters. “Girls are the objects of vengeance for the gangs,” she told me. “They are in the eye of the hurricane.” A few days after visiting the soccer field, I met Ingrid, a 23-year-old woman from a northern suburb of San Salvador, at a hotel. Ingrid, along with her 3-year-old daughter and her family, had gone into hiding, and needed a safe location to meet. When in the eighth grade, she got a boyfriend and soon dropped out of school. Two years later, he became a member of a faction of Barrio 18, after the gang threatened to go after his sister if he refused to join. “Before joining the gang, he was very loving, taking care of me,” she said. “Almost overnight, he changed.” Ingrid’s boyfriend soon began to lock her inside their house. He would get drunk, beat her, rape her, and forbid her from using contraceptives, she told me. After one beating, she was hospitalized, and learned she was pregnant. The doctors told her she might lose her child because of her injuries. Yet when Ingrid later gave birth to her daughter, her boyfriend promised to stop the abuse, and pushed her to get married. Shortly after, the beatings started anew, and she ultimately left her then-husband. Still, he eventually found them. When I spoke to Ingrid, she told me she had considered applying for a visa to travel to the United States. She had even mulled the possibility of traveling north with her baby, either to claim asylum at the border, or enter America illegally. “My plan is to give her all the love and care I can,” Ingrid said, “and get as far away as I can.” Magdalena Arce, the president of a network of women’s shelters in the foothills of San Salvador, argued that the violence against women comes down to machismo. As academics have argued, the sexism that devalues Salvadoran girls is so ingrained—in El Salvador’s politics, culture, even its religion—that many young women “don’t even know they have rights,” Arce said. That includes the right to safely leave abusive partners and report sexual and domestic violence, or even the right to higher education or economic opportunity. Celina de Sola, who runs a community-development NGO called </w:t>
      </w:r>
      <w:proofErr w:type="spellStart"/>
      <w:r w:rsidRPr="00191B7B">
        <w:rPr>
          <w:sz w:val="16"/>
        </w:rPr>
        <w:t>Glasswing</w:t>
      </w:r>
      <w:proofErr w:type="spellEnd"/>
      <w:r w:rsidRPr="00191B7B">
        <w:rPr>
          <w:sz w:val="16"/>
        </w:rPr>
        <w:t xml:space="preserve"> International, emphasized that girls are not inherently vulnerable. Instead, she said, the violence in El Salvador is exacerbating existing external factors—like high rates of school dropouts and teen pregnancies—to further imperil young Salvadoran women. While </w:t>
      </w:r>
      <w:r w:rsidRPr="00191B7B">
        <w:rPr>
          <w:rStyle w:val="StyleUnderline"/>
        </w:rPr>
        <w:t>one-third of Salvadorans live in poverty, the unemployment rate for 16-to-24-year-olds is double the national average; 300,000 in that age group neither work nor study. Many girls face these long odds with young children: A quarter of young women between the ages 15 and 19 have already become pregnant, the highest rate in Latin America.</w:t>
      </w:r>
      <w:r>
        <w:rPr>
          <w:rStyle w:val="StyleUnderline"/>
        </w:rPr>
        <w:t xml:space="preserve"> </w:t>
      </w:r>
      <w:r w:rsidRPr="00191B7B">
        <w:rPr>
          <w:sz w:val="16"/>
        </w:rPr>
        <w:t xml:space="preserve">Amid all this, the Trump administration has cut annual refugee acceptances for people from the Caribbean and Latin America from 5,000 to 1,500. It also ended two programs for Central-American minors, which enabled those with family in the United States to apply in their home countries for refugee status or humanitarian parole. The abrupt termination of these programs stranded thousands of children in imminent danger. Most of the 13,000 applicants came from El Salvador. </w:t>
      </w:r>
      <w:r w:rsidRPr="00191B7B">
        <w:rPr>
          <w:rStyle w:val="StyleUnderline"/>
        </w:rPr>
        <w:t xml:space="preserve">With their chance of obtaining refugee status diminished, more Central-American women and girls may risk the journey north—and the sexual violence that often comes with it—to claim asylum at the border. U.S. law affords them protection if they can prove they have been persecuted </w:t>
      </w:r>
      <w:proofErr w:type="gramStart"/>
      <w:r w:rsidRPr="00191B7B">
        <w:rPr>
          <w:rStyle w:val="StyleUnderline"/>
        </w:rPr>
        <w:t>on account of</w:t>
      </w:r>
      <w:proofErr w:type="gramEnd"/>
      <w:r w:rsidRPr="00191B7B">
        <w:rPr>
          <w:rStyle w:val="StyleUnderline"/>
        </w:rPr>
        <w:t xml:space="preserve"> race, religion, nationality, political beliefs, or membership in a particular social group. Though victims of rape, sexual assault, and domestic violence may qualify for special visas, these criteria, derived from the 1951 Refugee Convention, have effectively become outdated for young Salvadoran women caught in the current wave of gang violence. In its first year, the Trump administration, which vowed to crack down on asylum “abuse,” lowered approval rates for asylum. According to several lawsuits, the administration has also illegally turned away asylum seekers at the border.</w:t>
      </w:r>
      <w:r>
        <w:rPr>
          <w:rStyle w:val="StyleUnderline"/>
        </w:rPr>
        <w:t xml:space="preserve"> </w:t>
      </w:r>
      <w:r w:rsidRPr="00191B7B">
        <w:rPr>
          <w:sz w:val="16"/>
        </w:rPr>
        <w:t xml:space="preserve">Per the 1980 Refugee Act, U.S. authorities can legally return immigrants to a country where they are in danger only if they have been convicted of a serious crime or officials “reasonably” determine they threaten national security. Yet under Trump, hundreds of thousands of the 2.1 million Salvadorans already in the United States, the overwhelming majority of whom are not criminals and pose no threat, now stand to lose protections that allowed them to stay in the country without fear of deportation. The Salvadoran government has argued that it cannot absorb these imminent returnees, on top of the 40,000 forcibly deported the past two years alone. Once these people arrive in El Salvador, gangs target many of them for attacks and extortion, believing that returnees have more money and fewer connections to the community. Young people, often alienated from a country they barely know, can be vulnerable to the gangs’ aggressive efforts to recruit minors. For young women who fled El Salvador for the United States and now face deportation back to their home country, the situation is even more dire, Salvador Carrillo, president of the National Network of Returned Entrepreneurs of El Salvador, told me. “When they come back, they can experience retaliation [ranging from] from rape to assassination,” he said. In April, Ingrid told me she knew Trump didn’t like Latinos, but argued that those coming to the United States were not all “bad hombres,” as the president suggested. “We deserve a chance, because we [leave] out of necessity,” she said of Salvadorans. “We have to get out of this country.” Today, she is still in El Salvador, raising her daughter while on the run. Trump’s moves to block desperate Salvadorans from escaping their country while also removing them from the United States are likely to feed the gangs </w:t>
      </w:r>
      <w:proofErr w:type="gramStart"/>
      <w:r w:rsidRPr="00191B7B">
        <w:rPr>
          <w:sz w:val="16"/>
        </w:rPr>
        <w:t>more young</w:t>
      </w:r>
      <w:proofErr w:type="gramEnd"/>
      <w:r w:rsidRPr="00191B7B">
        <w:rPr>
          <w:sz w:val="16"/>
        </w:rPr>
        <w:t xml:space="preserve"> recruits and victims—turning them into an even greater danger to Salvadoran women and girls. In other words, Trump may well wind up undermining his own stated goals of curbing immigration and bringing down gangs like MS-13. Today, El Salvador is holding municipal and legislative elections. These elections will serve as something of a response to Trump’s policies, and as a referendum on the government’s mano </w:t>
      </w:r>
      <w:proofErr w:type="spellStart"/>
      <w:r w:rsidRPr="00191B7B">
        <w:rPr>
          <w:sz w:val="16"/>
        </w:rPr>
        <w:t>duro</w:t>
      </w:r>
      <w:proofErr w:type="spellEnd"/>
      <w:r w:rsidRPr="00191B7B">
        <w:rPr>
          <w:sz w:val="16"/>
        </w:rPr>
        <w:t xml:space="preserve">, or iron fist, approach to combating the gangs, which depends on U.S. support. The first time I went to the dusty soccer field, I met Sofia’s grandmother, Maria Lucia Paz de </w:t>
      </w:r>
      <w:proofErr w:type="spellStart"/>
      <w:r w:rsidRPr="00191B7B">
        <w:rPr>
          <w:sz w:val="16"/>
        </w:rPr>
        <w:t>Artiga</w:t>
      </w:r>
      <w:proofErr w:type="spellEnd"/>
      <w:r w:rsidRPr="00191B7B">
        <w:rPr>
          <w:sz w:val="16"/>
        </w:rPr>
        <w:t xml:space="preserve">. The 78-year-old woman’s gold teeth glinted when she laughed, and the words I love grandmother were written in English on a white cast on her arm. </w:t>
      </w:r>
      <w:r w:rsidRPr="00191B7B">
        <w:rPr>
          <w:rStyle w:val="StyleUnderline"/>
        </w:rPr>
        <w:t>During El Salvador’s 12-year civil war, which took 75,000 lives, she and her children fled the countryside for San Salvador</w:t>
      </w:r>
      <w:r w:rsidRPr="00191B7B">
        <w:rPr>
          <w:sz w:val="16"/>
        </w:rPr>
        <w:t xml:space="preserve">. She’s grateful her children are grown-ups now, because it’s difficult to raise kids today, especially girls, she said. “Gangs are starving for them.” </w:t>
      </w:r>
      <w:r w:rsidRPr="00191B7B">
        <w:rPr>
          <w:rStyle w:val="StyleUnderline"/>
        </w:rPr>
        <w:t>El Salvador today is worse than during the war</w:t>
      </w:r>
      <w:r w:rsidRPr="00191B7B">
        <w:rPr>
          <w:sz w:val="16"/>
        </w:rPr>
        <w:t>, Lucia told me. “During the war, at least we could roam freely,” she said. “Nowadays, you have to get permission. If you enter gang territory and nobody knows you—</w:t>
      </w:r>
      <w:proofErr w:type="spellStart"/>
      <w:r w:rsidRPr="00191B7B">
        <w:rPr>
          <w:sz w:val="16"/>
        </w:rPr>
        <w:t>te</w:t>
      </w:r>
      <w:proofErr w:type="spellEnd"/>
      <w:r w:rsidRPr="00191B7B">
        <w:rPr>
          <w:sz w:val="16"/>
        </w:rPr>
        <w:t xml:space="preserve"> vas pa el </w:t>
      </w:r>
      <w:proofErr w:type="spellStart"/>
      <w:r w:rsidRPr="00191B7B">
        <w:rPr>
          <w:sz w:val="16"/>
        </w:rPr>
        <w:t>norte</w:t>
      </w:r>
      <w:proofErr w:type="spellEnd"/>
      <w:r w:rsidRPr="00191B7B">
        <w:rPr>
          <w:sz w:val="16"/>
        </w:rPr>
        <w:t xml:space="preserve">,” she said, laughing at her own double meaning. Typically, when Salvadorans say el </w:t>
      </w:r>
      <w:proofErr w:type="spellStart"/>
      <w:r w:rsidRPr="00191B7B">
        <w:rPr>
          <w:sz w:val="16"/>
        </w:rPr>
        <w:t>norte</w:t>
      </w:r>
      <w:proofErr w:type="spellEnd"/>
      <w:r w:rsidRPr="00191B7B">
        <w:rPr>
          <w:sz w:val="16"/>
        </w:rPr>
        <w:t xml:space="preserve">, or </w:t>
      </w:r>
      <w:proofErr w:type="gramStart"/>
      <w:r w:rsidRPr="00191B7B">
        <w:rPr>
          <w:sz w:val="16"/>
        </w:rPr>
        <w:t>“ the</w:t>
      </w:r>
      <w:proofErr w:type="gramEnd"/>
      <w:r w:rsidRPr="00191B7B">
        <w:rPr>
          <w:sz w:val="16"/>
        </w:rPr>
        <w:t xml:space="preserve"> north,” they’re referring to the United States. Instead, to explain her meaning, Lucia pointed to the blue sky overhead. She preferred to use the slang for homicide, my fixer said. </w:t>
      </w:r>
      <w:proofErr w:type="spellStart"/>
      <w:r w:rsidRPr="00191B7B">
        <w:rPr>
          <w:sz w:val="16"/>
        </w:rPr>
        <w:t>Te</w:t>
      </w:r>
      <w:proofErr w:type="spellEnd"/>
      <w:r w:rsidRPr="00191B7B">
        <w:rPr>
          <w:sz w:val="16"/>
        </w:rPr>
        <w:t xml:space="preserve"> vas pa el </w:t>
      </w:r>
      <w:proofErr w:type="spellStart"/>
      <w:r w:rsidRPr="00191B7B">
        <w:rPr>
          <w:sz w:val="16"/>
        </w:rPr>
        <w:t>norte</w:t>
      </w:r>
      <w:proofErr w:type="spellEnd"/>
      <w:r w:rsidRPr="00191B7B">
        <w:rPr>
          <w:sz w:val="16"/>
        </w:rPr>
        <w:t xml:space="preserve">—they’ll send you up. </w:t>
      </w:r>
    </w:p>
    <w:p w14:paraId="02C0B482" w14:textId="73C99302" w:rsidR="0046382D" w:rsidRDefault="00DC70FB" w:rsidP="006C7D0F">
      <w:pPr>
        <w:pStyle w:val="Heading2"/>
      </w:pPr>
      <w:r>
        <w:t>MS-13 Impact</w:t>
      </w:r>
      <w:r w:rsidR="006C7D0F">
        <w:t>/NB</w:t>
      </w:r>
    </w:p>
    <w:p w14:paraId="17253425" w14:textId="5A863B29" w:rsidR="00574723" w:rsidRDefault="00575F9C" w:rsidP="00575F9C">
      <w:pPr>
        <w:pStyle w:val="Heading4"/>
      </w:pPr>
      <w:r>
        <w:t>MS-13 is a brutal street gang that kills a lot of people they are very bad</w:t>
      </w:r>
    </w:p>
    <w:p w14:paraId="6A988808" w14:textId="25B62C51" w:rsidR="00575F9C" w:rsidRPr="00575F9C" w:rsidRDefault="00575F9C" w:rsidP="00575F9C">
      <w:r>
        <w:t xml:space="preserve">Caleb </w:t>
      </w:r>
      <w:r w:rsidRPr="00FD06CC">
        <w:rPr>
          <w:rStyle w:val="Style13ptBold"/>
        </w:rPr>
        <w:t>Howe</w:t>
      </w:r>
      <w:r w:rsidR="00FD06CC">
        <w:t xml:space="preserve"> 5/17/</w:t>
      </w:r>
      <w:r w:rsidR="00FD06CC" w:rsidRPr="00FD06CC">
        <w:rPr>
          <w:rStyle w:val="Style13ptBold"/>
        </w:rPr>
        <w:t>18</w:t>
      </w:r>
      <w:proofErr w:type="gramStart"/>
      <w:r w:rsidR="00FD06CC">
        <w:t>—(</w:t>
      </w:r>
      <w:proofErr w:type="gramEnd"/>
      <w:r w:rsidR="00FD06CC">
        <w:t xml:space="preserve">Opinion contributor at USA Today, “Donald Trump is right. MS-13 members are 'animals.'” </w:t>
      </w:r>
      <w:hyperlink r:id="rId26" w:history="1">
        <w:r w:rsidR="00FD06CC" w:rsidRPr="00E8301E">
          <w:rPr>
            <w:rStyle w:val="Hyperlink"/>
          </w:rPr>
          <w:t>https://www.usatoday.com/story/opinion/2018/05/17/ms-13-donald-trump-gang-violence-animals-immigrants-media-column/621537002/</w:t>
        </w:r>
      </w:hyperlink>
      <w:r w:rsidR="00FD06CC">
        <w:t xml:space="preserve"> HRB)</w:t>
      </w:r>
    </w:p>
    <w:p w14:paraId="19197AF4" w14:textId="60F1F9DE" w:rsidR="00574723" w:rsidRPr="00191B7B" w:rsidRDefault="00574723" w:rsidP="00B55AD5">
      <w:pPr>
        <w:rPr>
          <w:sz w:val="16"/>
        </w:rPr>
      </w:pPr>
      <w:r w:rsidRPr="00191B7B">
        <w:rPr>
          <w:sz w:val="16"/>
        </w:rPr>
        <w:t>“</w:t>
      </w:r>
      <w:r w:rsidRPr="00B0669F">
        <w:rPr>
          <w:rStyle w:val="StyleUnderline"/>
        </w:rPr>
        <w:t>Street gang MS-13, infamous for vicious machete killings,</w:t>
      </w:r>
      <w:r w:rsidRPr="00191B7B">
        <w:rPr>
          <w:sz w:val="16"/>
        </w:rPr>
        <w:t xml:space="preserve"> </w:t>
      </w:r>
      <w:r w:rsidRPr="00B0669F">
        <w:rPr>
          <w:rStyle w:val="StyleUnderline"/>
        </w:rPr>
        <w:t>is</w:t>
      </w:r>
      <w:r w:rsidRPr="00191B7B">
        <w:rPr>
          <w:sz w:val="16"/>
        </w:rPr>
        <w:t xml:space="preserve"> first to be declared </w:t>
      </w:r>
      <w:r w:rsidRPr="00B0669F">
        <w:rPr>
          <w:rStyle w:val="StyleUnderline"/>
        </w:rPr>
        <w:t>an international criminal group</w:t>
      </w:r>
      <w:r w:rsidRPr="00191B7B">
        <w:rPr>
          <w:sz w:val="16"/>
        </w:rPr>
        <w:t>.” That’s a headline from the Daily Mail in 2012.</w:t>
      </w:r>
      <w:r w:rsidR="00FD06CC" w:rsidRPr="00191B7B">
        <w:rPr>
          <w:sz w:val="16"/>
        </w:rPr>
        <w:t xml:space="preserve"> </w:t>
      </w:r>
      <w:r w:rsidRPr="00191B7B">
        <w:rPr>
          <w:sz w:val="16"/>
        </w:rPr>
        <w:t>“The gratuitous acts of violence these now-convicted gang members committed were intended to spread fear.” That’s a description from acting U.S. Attorney John Horn about a 2015 murder conviction in Georgia.</w:t>
      </w:r>
      <w:r w:rsidR="00FD06CC" w:rsidRPr="00191B7B">
        <w:rPr>
          <w:sz w:val="16"/>
        </w:rPr>
        <w:t xml:space="preserve"> </w:t>
      </w:r>
      <w:r w:rsidRPr="00B0669F">
        <w:rPr>
          <w:rStyle w:val="StyleUnderline"/>
        </w:rPr>
        <w:t xml:space="preserve">“Video of the mutilated bodies was sent to a girlfriend of one of the victims.” “She was walking home one evening with </w:t>
      </w:r>
      <w:proofErr w:type="spellStart"/>
      <w:r w:rsidRPr="00B0669F">
        <w:rPr>
          <w:rStyle w:val="StyleUnderline"/>
        </w:rPr>
        <w:t>Nisa</w:t>
      </w:r>
      <w:proofErr w:type="spellEnd"/>
      <w:r w:rsidRPr="00B0669F">
        <w:rPr>
          <w:rStyle w:val="StyleUnderline"/>
        </w:rPr>
        <w:t>, a basketball teammate one day shy of her 16th birthday, when MS-13 members spotted them and attacked with a machete and baseball bats.” “A large butcher knife, a bloodstained</w:t>
      </w:r>
      <w:r w:rsidRPr="00191B7B">
        <w:rPr>
          <w:sz w:val="16"/>
        </w:rPr>
        <w:t xml:space="preserve"> </w:t>
      </w:r>
      <w:r w:rsidRPr="00B0669F">
        <w:rPr>
          <w:rStyle w:val="StyleUnderline"/>
        </w:rPr>
        <w:t>baseball hat and three 9mm handguns were also found in the car.”</w:t>
      </w:r>
      <w:r w:rsidR="00FD06CC">
        <w:rPr>
          <w:rStyle w:val="StyleUnderline"/>
        </w:rPr>
        <w:t xml:space="preserve"> </w:t>
      </w:r>
      <w:r w:rsidRPr="00B0669F">
        <w:rPr>
          <w:rStyle w:val="StyleUnderline"/>
        </w:rPr>
        <w:t>Those are all different incidents. All MS-13.</w:t>
      </w:r>
      <w:r w:rsidR="00FD06CC">
        <w:rPr>
          <w:rStyle w:val="StyleUnderline"/>
        </w:rPr>
        <w:t xml:space="preserve"> </w:t>
      </w:r>
      <w:r w:rsidRPr="00191B7B">
        <w:rPr>
          <w:sz w:val="16"/>
        </w:rPr>
        <w:t>On Wednesday, President Trump was speaking as part of his roundtable discussion on California’s sanctuary laws and was asked about MS-13. His response set off a firestorm.</w:t>
      </w:r>
      <w:r w:rsidR="00FD06CC" w:rsidRPr="00191B7B">
        <w:rPr>
          <w:sz w:val="16"/>
        </w:rPr>
        <w:t xml:space="preserve"> </w:t>
      </w:r>
      <w:r w:rsidRPr="00191B7B">
        <w:rPr>
          <w:sz w:val="16"/>
        </w:rPr>
        <w:t>Fresno County Sheriff Margaret Mims brought up the gang and her department’s ability to combat them: “There could be an MS-13 member that I know about” and yet can’t report to Immigration and Customs Enforcement.</w:t>
      </w:r>
      <w:r w:rsidR="00FD06CC" w:rsidRPr="00191B7B">
        <w:rPr>
          <w:sz w:val="16"/>
        </w:rPr>
        <w:t xml:space="preserve"> </w:t>
      </w:r>
      <w:r w:rsidRPr="00191B7B">
        <w:rPr>
          <w:sz w:val="16"/>
        </w:rPr>
        <w:t>Trump replied, saying in part, “These aren't people. These are animals."</w:t>
      </w:r>
      <w:r w:rsidR="00FD06CC" w:rsidRPr="00191B7B">
        <w:rPr>
          <w:sz w:val="16"/>
        </w:rPr>
        <w:t xml:space="preserve"> </w:t>
      </w:r>
      <w:r w:rsidRPr="00191B7B">
        <w:rPr>
          <w:sz w:val="16"/>
        </w:rPr>
        <w:t>The controversy blew up when people and news organizations used the quote or clip without the context of Mims’ question. Trump wasn’t calling all illegal immigrants animals. One widely favored and retweeted response referred to Trump’s remark as the “language of ethnic cleansing.”</w:t>
      </w:r>
      <w:r w:rsidR="00FD06CC" w:rsidRPr="00191B7B">
        <w:rPr>
          <w:sz w:val="16"/>
        </w:rPr>
        <w:t xml:space="preserve"> </w:t>
      </w:r>
      <w:r w:rsidRPr="00191B7B">
        <w:rPr>
          <w:sz w:val="16"/>
        </w:rPr>
        <w:t>Quickly, though, people on the right (and some journalists) corrected the record. That it was about MS-13 was reported more widely. Even so, many on the left, including notably House Democratic leader Nancy Pelosi, simply recalibrated to defend the humanity of the gang itself.</w:t>
      </w:r>
      <w:r w:rsidR="00FD06CC" w:rsidRPr="00191B7B">
        <w:rPr>
          <w:sz w:val="16"/>
        </w:rPr>
        <w:t xml:space="preserve"> </w:t>
      </w:r>
      <w:r w:rsidRPr="00191B7B">
        <w:rPr>
          <w:sz w:val="16"/>
        </w:rPr>
        <w:t>“Does he not believe in the spark of divinity, the dignity and worth of every person?” Pelosi asked.</w:t>
      </w:r>
      <w:r w:rsidR="00FD06CC" w:rsidRPr="00191B7B">
        <w:rPr>
          <w:sz w:val="16"/>
        </w:rPr>
        <w:t xml:space="preserve"> </w:t>
      </w:r>
      <w:r w:rsidRPr="00191B7B">
        <w:rPr>
          <w:sz w:val="16"/>
        </w:rPr>
        <w:t>Likewise, CNBC’s John Harwood said, “However repugnant their actions, MS-13 gang members are human beings IMHO.”</w:t>
      </w:r>
      <w:r w:rsidR="00FD06CC" w:rsidRPr="00191B7B">
        <w:rPr>
          <w:sz w:val="16"/>
        </w:rPr>
        <w:t xml:space="preserve"> </w:t>
      </w:r>
      <w:r w:rsidRPr="00191B7B">
        <w:rPr>
          <w:sz w:val="16"/>
        </w:rPr>
        <w:t>Madness.</w:t>
      </w:r>
      <w:r w:rsidR="00FD06CC" w:rsidRPr="00191B7B">
        <w:rPr>
          <w:sz w:val="16"/>
        </w:rPr>
        <w:t xml:space="preserve"> </w:t>
      </w:r>
      <w:r w:rsidRPr="00191B7B">
        <w:rPr>
          <w:sz w:val="16"/>
        </w:rPr>
        <w:t>The question is whether it was fair or wise of Trump to call MS-13 animals, and whether it’s a morally objectionable statement overall.</w:t>
      </w:r>
      <w:r w:rsidR="00FD06CC" w:rsidRPr="00191B7B">
        <w:rPr>
          <w:sz w:val="16"/>
        </w:rPr>
        <w:t xml:space="preserve"> </w:t>
      </w:r>
      <w:r w:rsidRPr="00191B7B">
        <w:rPr>
          <w:sz w:val="16"/>
        </w:rPr>
        <w:t>The American Heritage Dictionary third definition of “animal” is “a person who behaves in a bestial or brutish manner.” By that definition, “animal” isn’t nearly strong enough.</w:t>
      </w:r>
      <w:r w:rsidR="00FD06CC" w:rsidRPr="00191B7B">
        <w:rPr>
          <w:sz w:val="16"/>
        </w:rPr>
        <w:t xml:space="preserve"> </w:t>
      </w:r>
      <w:r w:rsidRPr="00191B7B">
        <w:rPr>
          <w:sz w:val="16"/>
        </w:rPr>
        <w:t>Today's news spat over MS-13 is part of a longer-running drama. Since Trump took office, there has been an effort to downplay the gang’s significance even as Trump has rhetorically raised its profile.</w:t>
      </w:r>
      <w:r w:rsidR="00FD06CC" w:rsidRPr="00191B7B">
        <w:rPr>
          <w:sz w:val="16"/>
        </w:rPr>
        <w:t xml:space="preserve"> </w:t>
      </w:r>
      <w:r w:rsidRPr="00191B7B">
        <w:rPr>
          <w:sz w:val="16"/>
        </w:rPr>
        <w:t>He's not the only president to do so. In 2012 — you know, under President Obama — MS-13 was formally designated a transnational criminal organization by the Treasury Department. At the time, this was characterized approvingly as a “crackdown” by the Obama administration.</w:t>
      </w:r>
      <w:r w:rsidR="00FD06CC" w:rsidRPr="00191B7B">
        <w:rPr>
          <w:sz w:val="16"/>
        </w:rPr>
        <w:t xml:space="preserve"> </w:t>
      </w:r>
      <w:r w:rsidRPr="00B0669F">
        <w:rPr>
          <w:rStyle w:val="StyleUnderline"/>
        </w:rPr>
        <w:t xml:space="preserve">MS-13 </w:t>
      </w:r>
      <w:r w:rsidRPr="00191B7B">
        <w:rPr>
          <w:sz w:val="16"/>
        </w:rPr>
        <w:t xml:space="preserve">(or Mara </w:t>
      </w:r>
      <w:proofErr w:type="spellStart"/>
      <w:r w:rsidRPr="00191B7B">
        <w:rPr>
          <w:sz w:val="16"/>
        </w:rPr>
        <w:t>Salvatrucha</w:t>
      </w:r>
      <w:proofErr w:type="spellEnd"/>
      <w:r w:rsidRPr="00191B7B">
        <w:rPr>
          <w:sz w:val="16"/>
        </w:rPr>
        <w:t xml:space="preserve">), a primarily El Salvador-based gang that started in Los Angeles, </w:t>
      </w:r>
      <w:r w:rsidRPr="00B0669F">
        <w:rPr>
          <w:rStyle w:val="StyleUnderline"/>
        </w:rPr>
        <w:t>was believed to have about 10,000 members across the country</w:t>
      </w:r>
      <w:r w:rsidRPr="00191B7B">
        <w:rPr>
          <w:sz w:val="16"/>
        </w:rPr>
        <w:t xml:space="preserve"> at that time and Central America. They were known for hacking enemies to death, executing people in broad daylight in view of witnesses, and fatally beating people with bats.</w:t>
      </w:r>
      <w:r w:rsidR="00FD06CC" w:rsidRPr="00191B7B">
        <w:rPr>
          <w:sz w:val="16"/>
        </w:rPr>
        <w:t xml:space="preserve"> </w:t>
      </w:r>
      <w:r w:rsidRPr="00191B7B">
        <w:rPr>
          <w:sz w:val="16"/>
        </w:rPr>
        <w:t>That brutality has continued:</w:t>
      </w:r>
      <w:r w:rsidR="00FD06CC" w:rsidRPr="00191B7B">
        <w:rPr>
          <w:sz w:val="16"/>
        </w:rPr>
        <w:t xml:space="preserve"> </w:t>
      </w:r>
      <w:r w:rsidRPr="00191B7B">
        <w:rPr>
          <w:rFonts w:ascii="Arial" w:hAnsi="Arial" w:cs="Arial"/>
          <w:sz w:val="16"/>
        </w:rPr>
        <w:t>►</w:t>
      </w:r>
      <w:r w:rsidRPr="00B0669F">
        <w:rPr>
          <w:rStyle w:val="StyleUnderline"/>
        </w:rPr>
        <w:t>In 2013, two gang members beat and hacked a 16-year-old Houston teen to death using bats and machetes. They also almost decapitated him</w:t>
      </w:r>
      <w:r w:rsidRPr="00191B7B">
        <w:rPr>
          <w:sz w:val="16"/>
        </w:rPr>
        <w:t>, the Houston Chronicle reported. The gang suspected he had shared information with El Salvadoran police. Both killers were sentenced 35 years in prison. Both were from El Salvador, here illegally. One had been picked up previously on an immigration charge, a common thread for the gang. That’s why it comes up in the context of sanctuary city roundtables.</w:t>
      </w:r>
      <w:r w:rsidR="00FD06CC" w:rsidRPr="00191B7B">
        <w:rPr>
          <w:sz w:val="16"/>
        </w:rPr>
        <w:t xml:space="preserve"> </w:t>
      </w:r>
      <w:r w:rsidRPr="00191B7B">
        <w:rPr>
          <w:rFonts w:ascii="Arial" w:hAnsi="Arial" w:cs="Arial"/>
          <w:sz w:val="16"/>
        </w:rPr>
        <w:t>►</w:t>
      </w:r>
      <w:r w:rsidRPr="00191B7B">
        <w:rPr>
          <w:sz w:val="16"/>
        </w:rPr>
        <w:t xml:space="preserve">In 2017, as many as </w:t>
      </w:r>
      <w:r w:rsidRPr="00B0669F">
        <w:rPr>
          <w:rStyle w:val="StyleUnderline"/>
        </w:rPr>
        <w:t xml:space="preserve">10 MS-13 members stabbed a man more than 100 times </w:t>
      </w:r>
      <w:r w:rsidRPr="00191B7B">
        <w:rPr>
          <w:sz w:val="16"/>
        </w:rPr>
        <w:t xml:space="preserve">in Maryland. </w:t>
      </w:r>
      <w:r w:rsidRPr="00B0669F">
        <w:rPr>
          <w:rStyle w:val="StyleUnderline"/>
        </w:rPr>
        <w:t>They decapitated him and cut out his heart</w:t>
      </w:r>
      <w:r w:rsidRPr="00191B7B">
        <w:rPr>
          <w:sz w:val="16"/>
        </w:rPr>
        <w:t>. The first suspect charged, who allegedly stabbed first, was</w:t>
      </w:r>
      <w:r w:rsidR="00B0669F" w:rsidRPr="00191B7B">
        <w:rPr>
          <w:sz w:val="16"/>
        </w:rPr>
        <w:t xml:space="preserve"> </w:t>
      </w:r>
      <w:r w:rsidRPr="00191B7B">
        <w:rPr>
          <w:sz w:val="16"/>
        </w:rPr>
        <w:t>Miguel Angel Lopez-</w:t>
      </w:r>
      <w:proofErr w:type="spellStart"/>
      <w:r w:rsidRPr="00191B7B">
        <w:rPr>
          <w:sz w:val="16"/>
        </w:rPr>
        <w:t>Abrego</w:t>
      </w:r>
      <w:proofErr w:type="spellEnd"/>
      <w:r w:rsidRPr="00191B7B">
        <w:rPr>
          <w:sz w:val="16"/>
        </w:rPr>
        <w:t>, of El Salvador, who was here illegally.</w:t>
      </w:r>
      <w:r w:rsidR="00FD06CC" w:rsidRPr="00191B7B">
        <w:rPr>
          <w:sz w:val="16"/>
        </w:rPr>
        <w:t xml:space="preserve"> </w:t>
      </w:r>
      <w:r w:rsidRPr="00191B7B">
        <w:rPr>
          <w:rFonts w:ascii="Arial" w:hAnsi="Arial" w:cs="Arial"/>
          <w:sz w:val="16"/>
        </w:rPr>
        <w:t>►</w:t>
      </w:r>
      <w:r w:rsidRPr="00191B7B">
        <w:rPr>
          <w:sz w:val="16"/>
        </w:rPr>
        <w:t xml:space="preserve">Also last year, </w:t>
      </w:r>
      <w:r w:rsidRPr="00B0669F">
        <w:rPr>
          <w:rStyle w:val="StyleUnderline"/>
        </w:rPr>
        <w:t>MS-13 members shot an unidentified girl who was thought to be 15 in the head and chest, leaving her body in the middle of a busy street</w:t>
      </w:r>
      <w:r w:rsidRPr="00191B7B">
        <w:rPr>
          <w:sz w:val="16"/>
        </w:rPr>
        <w:t xml:space="preserve"> in Houston’s Chinatown. The murderer said he killed her to appease Satan. “The beast did not want a material offering, but wanted a soul,” he said. He was from El Salvador originally, and here illegally.</w:t>
      </w:r>
      <w:r w:rsidR="00FD06CC" w:rsidRPr="00191B7B">
        <w:rPr>
          <w:sz w:val="16"/>
        </w:rPr>
        <w:t xml:space="preserve"> </w:t>
      </w:r>
      <w:r w:rsidRPr="00191B7B">
        <w:rPr>
          <w:sz w:val="16"/>
        </w:rPr>
        <w:t>Way back in 2003, Brenda Paz was famously murdered by MS-13 after cooperating with police as an informant. CBS News’ Dan Rather reported on the slaying.</w:t>
      </w:r>
      <w:r w:rsidR="00FD06CC" w:rsidRPr="00191B7B">
        <w:rPr>
          <w:sz w:val="16"/>
        </w:rPr>
        <w:t xml:space="preserve"> </w:t>
      </w:r>
      <w:r w:rsidRPr="00191B7B">
        <w:rPr>
          <w:sz w:val="16"/>
        </w:rPr>
        <w:t>Rather reported that MS-13 conducted "investigations” and held meetings where they went over things like recruitment, drug sales and murder. A “greenlight” was unanimously agreed upon to assassinate Paz at such a meeting. Paz was lured to a fishing trip with her boyfriend, who along with his fellow gang member stabbed her to death in front of a witness.</w:t>
      </w:r>
      <w:r w:rsidR="00FD06CC" w:rsidRPr="00191B7B">
        <w:rPr>
          <w:sz w:val="16"/>
        </w:rPr>
        <w:t xml:space="preserve"> </w:t>
      </w:r>
      <w:r w:rsidRPr="00191B7B">
        <w:rPr>
          <w:sz w:val="16"/>
        </w:rPr>
        <w:t>The list goes on:</w:t>
      </w:r>
      <w:r w:rsidR="00FD06CC" w:rsidRPr="00191B7B">
        <w:rPr>
          <w:sz w:val="16"/>
        </w:rPr>
        <w:t xml:space="preserve"> </w:t>
      </w:r>
      <w:r w:rsidRPr="00191B7B">
        <w:rPr>
          <w:rFonts w:ascii="Arial" w:hAnsi="Arial" w:cs="Arial"/>
          <w:sz w:val="16"/>
        </w:rPr>
        <w:t>►</w:t>
      </w:r>
      <w:r w:rsidRPr="00191B7B">
        <w:rPr>
          <w:sz w:val="16"/>
        </w:rPr>
        <w:t xml:space="preserve">In 2017, </w:t>
      </w:r>
      <w:r w:rsidRPr="00B0669F">
        <w:rPr>
          <w:rStyle w:val="StyleUnderline"/>
        </w:rPr>
        <w:t>four gang members were arrested for a spree of 10 murders</w:t>
      </w:r>
      <w:r w:rsidRPr="00191B7B">
        <w:rPr>
          <w:sz w:val="16"/>
        </w:rPr>
        <w:t xml:space="preserve"> </w:t>
      </w:r>
      <w:r w:rsidRPr="00B0669F">
        <w:rPr>
          <w:rStyle w:val="StyleUnderline"/>
        </w:rPr>
        <w:t>in Las Vegas</w:t>
      </w:r>
      <w:r w:rsidRPr="00191B7B">
        <w:rPr>
          <w:sz w:val="16"/>
        </w:rPr>
        <w:t>.</w:t>
      </w:r>
      <w:r w:rsidR="00FD06CC" w:rsidRPr="00191B7B">
        <w:rPr>
          <w:sz w:val="16"/>
        </w:rPr>
        <w:t xml:space="preserve"> </w:t>
      </w:r>
      <w:r w:rsidRPr="00191B7B">
        <w:rPr>
          <w:rFonts w:ascii="Arial" w:hAnsi="Arial" w:cs="Arial"/>
          <w:sz w:val="16"/>
        </w:rPr>
        <w:t>►</w:t>
      </w:r>
      <w:r w:rsidRPr="00191B7B">
        <w:rPr>
          <w:sz w:val="16"/>
        </w:rPr>
        <w:t xml:space="preserve">In 2014, </w:t>
      </w:r>
      <w:r w:rsidRPr="00B0669F">
        <w:rPr>
          <w:rStyle w:val="StyleUnderline"/>
        </w:rPr>
        <w:t>MS-13 “enforcers” were deployed by a cartel to kidnap and torture teenagers in St. Paul</w:t>
      </w:r>
      <w:r w:rsidRPr="00191B7B">
        <w:rPr>
          <w:sz w:val="16"/>
        </w:rPr>
        <w:t>.</w:t>
      </w:r>
      <w:r w:rsidR="00FD06CC" w:rsidRPr="00191B7B">
        <w:rPr>
          <w:sz w:val="16"/>
        </w:rPr>
        <w:t xml:space="preserve"> </w:t>
      </w:r>
      <w:r w:rsidRPr="00191B7B">
        <w:rPr>
          <w:rFonts w:ascii="Arial" w:hAnsi="Arial" w:cs="Arial"/>
          <w:sz w:val="16"/>
        </w:rPr>
        <w:t>►</w:t>
      </w:r>
      <w:r w:rsidRPr="00191B7B">
        <w:rPr>
          <w:sz w:val="16"/>
        </w:rPr>
        <w:t>In 2012, Dennis Gil-</w:t>
      </w:r>
      <w:proofErr w:type="spellStart"/>
      <w:r w:rsidRPr="00191B7B">
        <w:rPr>
          <w:sz w:val="16"/>
        </w:rPr>
        <w:t>Bernardez</w:t>
      </w:r>
      <w:proofErr w:type="spellEnd"/>
      <w:r w:rsidRPr="00191B7B">
        <w:rPr>
          <w:sz w:val="16"/>
        </w:rPr>
        <w:t xml:space="preserve">, a Honduran native and a leader in the gang, was sentenced to 80 years for, among many other crimes, </w:t>
      </w:r>
      <w:r w:rsidRPr="00B0669F">
        <w:rPr>
          <w:rStyle w:val="StyleUnderline"/>
        </w:rPr>
        <w:t>stabbing a man to death on a street in Washington, D.C.</w:t>
      </w:r>
      <w:r w:rsidR="00FD06CC">
        <w:rPr>
          <w:rStyle w:val="StyleUnderline"/>
        </w:rPr>
        <w:t xml:space="preserve"> </w:t>
      </w:r>
      <w:r w:rsidRPr="00191B7B">
        <w:rPr>
          <w:rFonts w:ascii="Arial" w:hAnsi="Arial" w:cs="Arial"/>
          <w:sz w:val="16"/>
        </w:rPr>
        <w:t>►</w:t>
      </w:r>
      <w:r w:rsidRPr="00575F9C">
        <w:rPr>
          <w:rStyle w:val="StyleUnderline"/>
        </w:rPr>
        <w:t>Four men were hacked to death on Long Island, N.Y</w:t>
      </w:r>
      <w:r w:rsidRPr="00191B7B">
        <w:rPr>
          <w:sz w:val="16"/>
        </w:rPr>
        <w:t>.</w:t>
      </w:r>
      <w:r w:rsidR="00FD06CC" w:rsidRPr="00191B7B">
        <w:rPr>
          <w:sz w:val="16"/>
        </w:rPr>
        <w:t xml:space="preserve"> </w:t>
      </w:r>
      <w:r w:rsidRPr="00191B7B">
        <w:rPr>
          <w:rFonts w:ascii="Arial" w:hAnsi="Arial" w:cs="Arial"/>
          <w:sz w:val="16"/>
        </w:rPr>
        <w:t>►</w:t>
      </w:r>
      <w:r w:rsidRPr="00575F9C">
        <w:rPr>
          <w:rStyle w:val="StyleUnderline"/>
        </w:rPr>
        <w:t>A 15-year-old girl was tortured, had a tattoo cut off, and then was stabbed to death.</w:t>
      </w:r>
      <w:r w:rsidR="00FD06CC">
        <w:rPr>
          <w:rStyle w:val="StyleUnderline"/>
        </w:rPr>
        <w:t xml:space="preserve"> </w:t>
      </w:r>
      <w:r w:rsidRPr="00575F9C">
        <w:rPr>
          <w:rStyle w:val="StyleUnderline"/>
        </w:rPr>
        <w:t>The documentation of the gang’s brutality is long and horrifying. Murder, torture, rape, dismemberment, mutilation</w:t>
      </w:r>
      <w:r w:rsidRPr="00191B7B">
        <w:rPr>
          <w:sz w:val="16"/>
        </w:rPr>
        <w:t xml:space="preserve">. These are heinous acts, and we’re meant to know it. </w:t>
      </w:r>
      <w:r w:rsidRPr="00575F9C">
        <w:rPr>
          <w:rStyle w:val="StyleUnderline"/>
        </w:rPr>
        <w:t>They are committed for that reason, to shock and terrorize, silence and warn. MS-13 means for you to be repelled and horrified.</w:t>
      </w:r>
      <w:r w:rsidR="00FD06CC">
        <w:rPr>
          <w:rStyle w:val="StyleUnderline"/>
        </w:rPr>
        <w:t xml:space="preserve"> </w:t>
      </w:r>
      <w:r w:rsidRPr="00191B7B">
        <w:rPr>
          <w:sz w:val="16"/>
        </w:rPr>
        <w:t xml:space="preserve">Calling the people who commit these acts "animals" doesn't dehumanize them. </w:t>
      </w:r>
      <w:r w:rsidRPr="00575F9C">
        <w:rPr>
          <w:rStyle w:val="StyleUnderline"/>
        </w:rPr>
        <w:t>Their actions dehumanize them</w:t>
      </w:r>
      <w:r w:rsidRPr="00191B7B">
        <w:rPr>
          <w:sz w:val="16"/>
        </w:rPr>
        <w:t xml:space="preserve">. Just because the president has said </w:t>
      </w:r>
      <w:proofErr w:type="gramStart"/>
      <w:r w:rsidRPr="00191B7B">
        <w:rPr>
          <w:sz w:val="16"/>
        </w:rPr>
        <w:t>bad things</w:t>
      </w:r>
      <w:proofErr w:type="gramEnd"/>
      <w:r w:rsidRPr="00191B7B">
        <w:rPr>
          <w:sz w:val="16"/>
        </w:rPr>
        <w:t xml:space="preserve"> about immigrants in the past is no reason to condemn him today.</w:t>
      </w:r>
      <w:r w:rsidR="00FD06CC" w:rsidRPr="00191B7B">
        <w:rPr>
          <w:sz w:val="16"/>
        </w:rPr>
        <w:t xml:space="preserve"> </w:t>
      </w:r>
      <w:r w:rsidRPr="00191B7B">
        <w:rPr>
          <w:sz w:val="16"/>
        </w:rPr>
        <w:t>Whatever you think about the president, it’s not responsible or reasonable to object when the president tells the truth about a brutal street gang.</w:t>
      </w:r>
    </w:p>
    <w:p w14:paraId="3E0BA4B9" w14:textId="51CD9C30" w:rsidR="00FD06CC" w:rsidRDefault="00FD06CC" w:rsidP="00B55AD5"/>
    <w:p w14:paraId="0A08C1D9" w14:textId="6EC5892B" w:rsidR="00982C64" w:rsidRDefault="00CF5F38" w:rsidP="00CF5F38">
      <w:pPr>
        <w:pStyle w:val="Heading2"/>
      </w:pPr>
      <w:r>
        <w:t>Midterms</w:t>
      </w:r>
    </w:p>
    <w:p w14:paraId="2B2C3002" w14:textId="5DA0D654" w:rsidR="00CF5F38" w:rsidRDefault="00473E86" w:rsidP="00380F84">
      <w:pPr>
        <w:pStyle w:val="Heading3"/>
      </w:pPr>
      <w:r>
        <w:t>1NC</w:t>
      </w:r>
    </w:p>
    <w:p w14:paraId="305473F0" w14:textId="77777777" w:rsidR="00380F84" w:rsidRPr="00D37FC2" w:rsidRDefault="00380F84" w:rsidP="00380F84">
      <w:pPr>
        <w:pStyle w:val="Heading4"/>
      </w:pPr>
      <w:r w:rsidRPr="00D37FC2">
        <w:t>Dems will win midterms</w:t>
      </w:r>
    </w:p>
    <w:p w14:paraId="32F08B97" w14:textId="77777777" w:rsidR="00380F84" w:rsidRPr="00D37FC2" w:rsidRDefault="00380F84" w:rsidP="00380F84">
      <w:pPr>
        <w:rPr>
          <w:rStyle w:val="Style13ptBold"/>
        </w:rPr>
      </w:pPr>
      <w:r>
        <w:rPr>
          <w:rStyle w:val="Style13ptBold"/>
        </w:rPr>
        <w:t>Easley 7/6</w:t>
      </w:r>
    </w:p>
    <w:p w14:paraId="5127EBAF" w14:textId="77777777" w:rsidR="00380F84" w:rsidRPr="00D37FC2" w:rsidRDefault="00380F84" w:rsidP="00380F84">
      <w:pPr>
        <w:rPr>
          <w:sz w:val="16"/>
          <w:szCs w:val="16"/>
        </w:rPr>
      </w:pPr>
      <w:r w:rsidRPr="00D37FC2">
        <w:rPr>
          <w:sz w:val="16"/>
          <w:szCs w:val="16"/>
        </w:rPr>
        <w:t>Jason Easley,</w:t>
      </w:r>
      <w:r>
        <w:rPr>
          <w:sz w:val="16"/>
          <w:szCs w:val="16"/>
        </w:rPr>
        <w:t xml:space="preserve"> reporter on politics,</w:t>
      </w:r>
      <w:r w:rsidRPr="00D37FC2">
        <w:rPr>
          <w:sz w:val="16"/>
          <w:szCs w:val="16"/>
        </w:rPr>
        <w:t xml:space="preserve"> </w:t>
      </w:r>
      <w:r>
        <w:rPr>
          <w:sz w:val="16"/>
          <w:szCs w:val="16"/>
        </w:rPr>
        <w:t>7-6-2018</w:t>
      </w:r>
      <w:r w:rsidRPr="00D37FC2">
        <w:rPr>
          <w:sz w:val="16"/>
          <w:szCs w:val="16"/>
        </w:rPr>
        <w:t xml:space="preserve">, "Energized Democrats Surge Toward Midterms </w:t>
      </w:r>
      <w:proofErr w:type="gramStart"/>
      <w:r w:rsidRPr="00D37FC2">
        <w:rPr>
          <w:sz w:val="16"/>
          <w:szCs w:val="16"/>
        </w:rPr>
        <w:t>As</w:t>
      </w:r>
      <w:proofErr w:type="gramEnd"/>
      <w:r w:rsidRPr="00D37FC2">
        <w:rPr>
          <w:sz w:val="16"/>
          <w:szCs w:val="16"/>
        </w:rPr>
        <w:t xml:space="preserve"> Trump Is Losing On Immigration and Trade," POLITICUSUSA, https://www.politicususa.com/2018/07/06/energized-democrats-surge-toward-midterms.html</w:t>
      </w:r>
    </w:p>
    <w:p w14:paraId="03896B86" w14:textId="77777777" w:rsidR="00380F84" w:rsidRPr="00DF6039" w:rsidRDefault="00380F84" w:rsidP="00380F84">
      <w:pPr>
        <w:rPr>
          <w:rStyle w:val="StyleUnderline"/>
        </w:rPr>
      </w:pPr>
      <w:r w:rsidRPr="000813B1">
        <w:rPr>
          <w:rStyle w:val="StyleUnderline"/>
          <w:highlight w:val="green"/>
        </w:rPr>
        <w:t>Trump</w:t>
      </w:r>
      <w:r w:rsidRPr="00F51276">
        <w:rPr>
          <w:rStyle w:val="StyleUnderline"/>
        </w:rPr>
        <w:t xml:space="preserve"> is </w:t>
      </w:r>
      <w:r w:rsidRPr="000813B1">
        <w:rPr>
          <w:rStyle w:val="StyleUnderline"/>
          <w:highlight w:val="green"/>
        </w:rPr>
        <w:t>trying to shape the midterm around two issues</w:t>
      </w:r>
      <w:r w:rsidRPr="00F51276">
        <w:rPr>
          <w:rStyle w:val="StyleUnderline"/>
        </w:rPr>
        <w:t xml:space="preserve">, and he is </w:t>
      </w:r>
      <w:r w:rsidRPr="000813B1">
        <w:rPr>
          <w:rStyle w:val="StyleUnderline"/>
          <w:highlight w:val="green"/>
        </w:rPr>
        <w:t>losing</w:t>
      </w:r>
      <w:r w:rsidRPr="00F51276">
        <w:rPr>
          <w:rStyle w:val="StyleUnderline"/>
        </w:rPr>
        <w:t xml:space="preserve"> on </w:t>
      </w:r>
      <w:r w:rsidRPr="000813B1">
        <w:rPr>
          <w:rStyle w:val="StyleUnderline"/>
          <w:highlight w:val="green"/>
        </w:rPr>
        <w:t>both</w:t>
      </w:r>
      <w:r w:rsidRPr="00F51276">
        <w:rPr>
          <w:rStyle w:val="StyleUnderline"/>
        </w:rPr>
        <w:t xml:space="preserve"> Trump wants to campaign on </w:t>
      </w:r>
      <w:r w:rsidRPr="000813B1">
        <w:rPr>
          <w:rStyle w:val="StyleUnderline"/>
          <w:highlight w:val="green"/>
        </w:rPr>
        <w:t>immigration and trade</w:t>
      </w:r>
      <w:r w:rsidRPr="00F51276">
        <w:rPr>
          <w:rStyle w:val="StyleUnderline"/>
        </w:rPr>
        <w:t>.</w:t>
      </w:r>
      <w:r w:rsidRPr="001564FB">
        <w:rPr>
          <w:sz w:val="16"/>
        </w:rPr>
        <w:t xml:space="preserve"> He thinks that he can get Republicans out to vote by playing on fears of immigration and looking tough on trade. The problem is that </w:t>
      </w:r>
      <w:r w:rsidRPr="000813B1">
        <w:rPr>
          <w:rStyle w:val="StyleUnderline"/>
          <w:highlight w:val="green"/>
        </w:rPr>
        <w:t>the American people disagree with him on both</w:t>
      </w:r>
      <w:r w:rsidRPr="00F51276">
        <w:rPr>
          <w:rStyle w:val="StyleUnderline"/>
        </w:rPr>
        <w:t xml:space="preserve"> issues. </w:t>
      </w:r>
      <w:r w:rsidRPr="000813B1">
        <w:rPr>
          <w:rStyle w:val="StyleUnderline"/>
          <w:highlight w:val="green"/>
        </w:rPr>
        <w:t>If Trump continues</w:t>
      </w:r>
      <w:r w:rsidRPr="00F51276">
        <w:rPr>
          <w:rStyle w:val="StyleUnderline"/>
        </w:rPr>
        <w:t xml:space="preserve"> to try to run on immigration and trade, </w:t>
      </w:r>
      <w:r w:rsidRPr="000813B1">
        <w:rPr>
          <w:rStyle w:val="StyleUnderline"/>
          <w:highlight w:val="green"/>
        </w:rPr>
        <w:t>Republicans in House and Senate races could lose their seats. Republican</w:t>
      </w:r>
      <w:r w:rsidRPr="00F51276">
        <w:rPr>
          <w:rStyle w:val="StyleUnderline"/>
        </w:rPr>
        <w:t xml:space="preserve"> incumbents </w:t>
      </w:r>
      <w:r w:rsidRPr="000813B1">
        <w:rPr>
          <w:rStyle w:val="StyleUnderline"/>
          <w:highlight w:val="green"/>
        </w:rPr>
        <w:t>are already facing backlash due to their unpopular attacks on Obamacare and passage of tax cuts for the rich.</w:t>
      </w:r>
      <w:r w:rsidRPr="00F51276">
        <w:rPr>
          <w:rStyle w:val="StyleUnderline"/>
        </w:rPr>
        <w:t xml:space="preserve"> Ripping kids away from their parents and launching trade wars could cause even more seats to flip from red to blue. </w:t>
      </w:r>
      <w:r w:rsidRPr="000813B1">
        <w:rPr>
          <w:rStyle w:val="StyleUnderline"/>
          <w:highlight w:val="green"/>
        </w:rPr>
        <w:t>Nothing suggests that the Blue Wave has diminished</w:t>
      </w:r>
      <w:r w:rsidRPr="00F51276">
        <w:rPr>
          <w:rStyle w:val="StyleUnderline"/>
        </w:rPr>
        <w:t xml:space="preserve"> Sometimes we can get a little too hung up on the generic ballot, but the </w:t>
      </w:r>
      <w:r w:rsidRPr="000813B1">
        <w:rPr>
          <w:rStyle w:val="StyleUnderline"/>
          <w:highlight w:val="green"/>
        </w:rPr>
        <w:t>generic ballot</w:t>
      </w:r>
      <w:r w:rsidRPr="00F51276">
        <w:rPr>
          <w:rStyle w:val="StyleUnderline"/>
        </w:rPr>
        <w:t xml:space="preserve"> is just that. It’s generic. It </w:t>
      </w:r>
      <w:r w:rsidRPr="000813B1">
        <w:rPr>
          <w:rStyle w:val="StyleUnderline"/>
          <w:highlight w:val="green"/>
        </w:rPr>
        <w:t>doesn’t factor in the candidates in each race and national developments</w:t>
      </w:r>
      <w:r w:rsidRPr="00F51276">
        <w:rPr>
          <w:rStyle w:val="StyleUnderline"/>
        </w:rPr>
        <w:t>.</w:t>
      </w:r>
      <w:r w:rsidRPr="001564FB">
        <w:rPr>
          <w:sz w:val="16"/>
        </w:rPr>
        <w:t xml:space="preserve"> It is all things being equal would you rather have a Democratic or Republican controlled Congress, which is on par with asking all things being equal would you rather have ice cream or apple pie? One day you may want ice cream, but the next time you are asked you may want pie. </w:t>
      </w:r>
      <w:r w:rsidRPr="00F51276">
        <w:rPr>
          <w:rStyle w:val="StyleUnderline"/>
        </w:rPr>
        <w:t xml:space="preserve">The </w:t>
      </w:r>
      <w:r w:rsidRPr="000813B1">
        <w:rPr>
          <w:rStyle w:val="StyleUnderline"/>
          <w:highlight w:val="green"/>
        </w:rPr>
        <w:t>better question is enthusiasm. Enthusiastic voters show up to vote</w:t>
      </w:r>
      <w:r w:rsidRPr="00F51276">
        <w:rPr>
          <w:rStyle w:val="StyleUnderline"/>
        </w:rPr>
        <w:t xml:space="preserve">, and </w:t>
      </w:r>
      <w:r w:rsidRPr="000813B1">
        <w:rPr>
          <w:rStyle w:val="StyleUnderline"/>
          <w:highlight w:val="green"/>
        </w:rPr>
        <w:t>Democrats have been consistently more excited about November than Republicans.</w:t>
      </w:r>
      <w:r w:rsidRPr="00F51276">
        <w:rPr>
          <w:rStyle w:val="StyleUnderline"/>
        </w:rPr>
        <w:t xml:space="preserve"> Enthusiasm is why Trump is whipping up the fear on immigration, because they know that their voters, right now, aren’t going to show up to vote in big enough numbers in November. </w:t>
      </w:r>
      <w:r w:rsidRPr="000813B1">
        <w:rPr>
          <w:rStyle w:val="StyleUnderline"/>
          <w:highlight w:val="green"/>
        </w:rPr>
        <w:t>Democrats keep doing great on primary election days and setting turnout records. Democrats continue to flip red seats at the state level and overperform in special elections. The blue wave is heading straight for Donald Trump in November.</w:t>
      </w:r>
      <w:r w:rsidRPr="00DF6039">
        <w:rPr>
          <w:rStyle w:val="StyleUnderline"/>
        </w:rPr>
        <w:t xml:space="preserve"> </w:t>
      </w:r>
    </w:p>
    <w:p w14:paraId="7E4B2EA2" w14:textId="77777777" w:rsidR="00380F84" w:rsidRPr="00380F84" w:rsidRDefault="00380F84" w:rsidP="00380F84"/>
    <w:p w14:paraId="0D015862" w14:textId="77777777" w:rsidR="00982C64" w:rsidRDefault="00982C64" w:rsidP="00982C64">
      <w:pPr>
        <w:pStyle w:val="Heading4"/>
      </w:pPr>
      <w:r>
        <w:t>Right now, Dems are ahead on immigration, but “Abolish ICE” divides the party and unites Republicans</w:t>
      </w:r>
    </w:p>
    <w:p w14:paraId="07A86413" w14:textId="77777777" w:rsidR="00982C64" w:rsidRPr="000C12EC" w:rsidRDefault="00982C64" w:rsidP="00982C64">
      <w:r>
        <w:t xml:space="preserve">Mara </w:t>
      </w:r>
      <w:proofErr w:type="spellStart"/>
      <w:r w:rsidRPr="00F50376">
        <w:rPr>
          <w:rStyle w:val="Style13ptBold"/>
        </w:rPr>
        <w:t>Liasson</w:t>
      </w:r>
      <w:proofErr w:type="spellEnd"/>
      <w:r>
        <w:t xml:space="preserve"> </w:t>
      </w:r>
      <w:r w:rsidRPr="009229D6">
        <w:rPr>
          <w:rStyle w:val="Style13ptBold"/>
        </w:rPr>
        <w:t>7/3</w:t>
      </w:r>
      <w:r>
        <w:t>/</w:t>
      </w:r>
      <w:r w:rsidRPr="00AB2979">
        <w:t>18</w:t>
      </w:r>
      <w:proofErr w:type="gramStart"/>
      <w:r>
        <w:t>—(</w:t>
      </w:r>
      <w:proofErr w:type="gramEnd"/>
      <w:r>
        <w:t xml:space="preserve">Mara </w:t>
      </w:r>
      <w:proofErr w:type="spellStart"/>
      <w:r>
        <w:t>Liasson</w:t>
      </w:r>
      <w:proofErr w:type="spellEnd"/>
      <w:r>
        <w:t xml:space="preserve"> is the national political correspondent for NPR, “4 Questions About The Call To Abolish ICE” </w:t>
      </w:r>
      <w:hyperlink r:id="rId27" w:history="1">
        <w:r w:rsidRPr="00E8301E">
          <w:rPr>
            <w:rStyle w:val="Hyperlink"/>
          </w:rPr>
          <w:t>https://www.npr.org/2018/07/03/625507824/4-questions-about-the-call-to-abolish-ice</w:t>
        </w:r>
      </w:hyperlink>
      <w:r>
        <w:t xml:space="preserve"> HRB)</w:t>
      </w:r>
    </w:p>
    <w:p w14:paraId="6213D06B" w14:textId="400477C2" w:rsidR="00982C64" w:rsidRDefault="00982C64" w:rsidP="00982C64">
      <w:pPr>
        <w:rPr>
          <w:sz w:val="16"/>
        </w:rPr>
      </w:pPr>
      <w:r w:rsidRPr="0087784A">
        <w:rPr>
          <w:sz w:val="16"/>
        </w:rPr>
        <w:t>A new liberal rallying cry — "</w:t>
      </w:r>
      <w:r w:rsidRPr="00380F84">
        <w:rPr>
          <w:rStyle w:val="StyleUnderline"/>
          <w:highlight w:val="green"/>
        </w:rPr>
        <w:t>Abolish ICE!" — calls for an end to</w:t>
      </w:r>
      <w:r w:rsidRPr="00380F84">
        <w:rPr>
          <w:sz w:val="16"/>
          <w:highlight w:val="green"/>
        </w:rPr>
        <w:t xml:space="preserve"> </w:t>
      </w:r>
      <w:r w:rsidRPr="0087784A">
        <w:rPr>
          <w:sz w:val="16"/>
        </w:rPr>
        <w:t xml:space="preserve">Immigration and Customs Enforcement, </w:t>
      </w:r>
      <w:r w:rsidRPr="00380F84">
        <w:rPr>
          <w:rStyle w:val="StyleUnderline"/>
          <w:highlight w:val="green"/>
        </w:rPr>
        <w:t xml:space="preserve">the agency that enforces </w:t>
      </w:r>
      <w:r w:rsidRPr="002C5396">
        <w:rPr>
          <w:rStyle w:val="StyleUnderline"/>
        </w:rPr>
        <w:t xml:space="preserve">President </w:t>
      </w:r>
      <w:r w:rsidRPr="00380F84">
        <w:rPr>
          <w:rStyle w:val="StyleUnderline"/>
          <w:highlight w:val="green"/>
        </w:rPr>
        <w:t>Trump's immigration policies</w:t>
      </w:r>
      <w:r w:rsidRPr="0087784A">
        <w:rPr>
          <w:sz w:val="16"/>
        </w:rPr>
        <w:t xml:space="preserve">. Many protesters held signs with the slogan at marches across the country over the weekend, and several leading Democrats echoed the grass-roots catchphrase. Alexandria Ocasio-Cortez, the insurgent Democratic Socialist who won a stunning primary upset in New York last week, ran on this issue. And Democratic Sens. Elizabeth Warren and Kirsten Gillibrand — both considered possible 2020 presidential contenders — also took up the call. The new slogan, though, raises more political questions than it answers. What does "Abolish ICE" as a motto mean, anyway? "Abolish ICE" sounds simple and straightforward. It's short enough to fit on a bumper sticker — as does "Build the Wall," or "Abolish the IRS." It symbolizes Democrats' opposition to Trump's immigration policies, particularly the separation of children and parents at the border. It's a shorthand way to remind lawmakers and the public that Democrats don't like how the president has demonized immigrants — whether they entered the U.S. legally or not. It also expresses the fear and outrage among immigrant communities who feel that ICE is terrorizing their neighborhoods. </w:t>
      </w:r>
      <w:r w:rsidRPr="002C5396">
        <w:rPr>
          <w:rStyle w:val="StyleUnderline"/>
        </w:rPr>
        <w:t xml:space="preserve">If it's a useful slogan for Democrats, </w:t>
      </w:r>
      <w:r w:rsidRPr="00380F84">
        <w:rPr>
          <w:rStyle w:val="StyleUnderline"/>
          <w:highlight w:val="green"/>
        </w:rPr>
        <w:t xml:space="preserve">why are Republicans thrilled? </w:t>
      </w:r>
      <w:r w:rsidRPr="0087784A">
        <w:rPr>
          <w:sz w:val="16"/>
        </w:rPr>
        <w:t xml:space="preserve">Democrats who use the phrase say it doesn't mean they want no enforcement at the border at all. But </w:t>
      </w:r>
      <w:r w:rsidRPr="002C5396">
        <w:rPr>
          <w:rStyle w:val="StyleUnderline"/>
        </w:rPr>
        <w:t>Republicans are making a big push to convince voters that's exactly what Democrats do mean when they call for abolishing ICE.</w:t>
      </w:r>
      <w:r>
        <w:rPr>
          <w:rStyle w:val="StyleUnderline"/>
        </w:rPr>
        <w:t xml:space="preserve"> </w:t>
      </w:r>
      <w:r w:rsidRPr="0087784A">
        <w:rPr>
          <w:sz w:val="16"/>
        </w:rPr>
        <w:t xml:space="preserve">Over the weekend and into this week, Trump tweeted about it repeatedly, saying Democrats want to get rid of ICE so they can have open borders and more crime. He tweeted Tuesday, "When we have an "infestation" of MS-13 GANGS in certain parts of our country, who do we send to get them out? ICE! They are tougher and smarter than these rough criminal </w:t>
      </w:r>
      <w:proofErr w:type="spellStart"/>
      <w:r w:rsidRPr="0087784A">
        <w:rPr>
          <w:sz w:val="16"/>
        </w:rPr>
        <w:t>elelments</w:t>
      </w:r>
      <w:proofErr w:type="spellEnd"/>
      <w:r w:rsidRPr="0087784A">
        <w:rPr>
          <w:sz w:val="16"/>
        </w:rPr>
        <w:t xml:space="preserve"> [sic] that bad immigration laws allow into our country. Dems do not appreciate the </w:t>
      </w:r>
      <w:proofErr w:type="gramStart"/>
      <w:r w:rsidRPr="0087784A">
        <w:rPr>
          <w:sz w:val="16"/>
        </w:rPr>
        <w:t>great job</w:t>
      </w:r>
      <w:proofErr w:type="gramEnd"/>
      <w:r w:rsidRPr="0087784A">
        <w:rPr>
          <w:sz w:val="16"/>
        </w:rPr>
        <w:t xml:space="preserve"> they do! Nov." </w:t>
      </w:r>
      <w:r w:rsidRPr="00380F84">
        <w:rPr>
          <w:rStyle w:val="StyleUnderline"/>
          <w:highlight w:val="green"/>
        </w:rPr>
        <w:t xml:space="preserve">This is the president's No. 1 message </w:t>
      </w:r>
      <w:r w:rsidRPr="002C5396">
        <w:rPr>
          <w:rStyle w:val="StyleUnderline"/>
        </w:rPr>
        <w:t xml:space="preserve">for the midterms: </w:t>
      </w:r>
      <w:r w:rsidRPr="00380F84">
        <w:rPr>
          <w:rStyle w:val="StyleUnderline"/>
          <w:highlight w:val="green"/>
        </w:rPr>
        <w:t>Republicans are tough on the border</w:t>
      </w:r>
      <w:r w:rsidRPr="002C5396">
        <w:rPr>
          <w:rStyle w:val="StyleUnderline"/>
        </w:rPr>
        <w:t xml:space="preserve"> and strong on crime</w:t>
      </w:r>
      <w:r w:rsidRPr="00380F84">
        <w:rPr>
          <w:rStyle w:val="StyleUnderline"/>
          <w:highlight w:val="green"/>
        </w:rPr>
        <w:t xml:space="preserve">, and Democrats are weak </w:t>
      </w:r>
      <w:r w:rsidRPr="002C5396">
        <w:rPr>
          <w:rStyle w:val="StyleUnderline"/>
        </w:rPr>
        <w:t>and will let hordes of immigrants come in illegally and "infest" our country</w:t>
      </w:r>
      <w:r w:rsidRPr="0087784A">
        <w:rPr>
          <w:sz w:val="16"/>
        </w:rPr>
        <w:t xml:space="preserve">. In an interview with Fox News that aired Sunday, </w:t>
      </w:r>
      <w:r w:rsidRPr="002C5396">
        <w:rPr>
          <w:rStyle w:val="StyleUnderline"/>
        </w:rPr>
        <w:t>Trump said he was thrilled that some Democrats were adopting this new rallying cry and signaled he would use it against them as often as possible.</w:t>
      </w:r>
      <w:r w:rsidRPr="0087784A">
        <w:rPr>
          <w:sz w:val="16"/>
        </w:rPr>
        <w:t xml:space="preserve"> "I think they'll never win another election so I'm actually quite happy with it," he said. Why are Democrats divided about abolishing ICE? </w:t>
      </w:r>
      <w:r w:rsidRPr="00380F84">
        <w:rPr>
          <w:rStyle w:val="Emphasis"/>
          <w:highlight w:val="green"/>
        </w:rPr>
        <w:t>Until this past weekend, immigration was largely a political problem for Republicans</w:t>
      </w:r>
      <w:r w:rsidRPr="0087784A">
        <w:rPr>
          <w:sz w:val="16"/>
        </w:rPr>
        <w:t xml:space="preserve">. The GOP was badly divided over Trump's policy to end deportation protection for </w:t>
      </w:r>
      <w:proofErr w:type="spellStart"/>
      <w:r w:rsidRPr="0087784A">
        <w:rPr>
          <w:sz w:val="16"/>
        </w:rPr>
        <w:t>DREAMers</w:t>
      </w:r>
      <w:proofErr w:type="spellEnd"/>
      <w:r w:rsidRPr="0087784A">
        <w:rPr>
          <w:sz w:val="16"/>
        </w:rPr>
        <w:t xml:space="preserve"> — immigrants in the country illegally who were brought to the U.S. when they were children — and his now-reversed practice of separating children from their parents at the border. </w:t>
      </w:r>
      <w:proofErr w:type="gramStart"/>
      <w:r w:rsidRPr="00380F84">
        <w:rPr>
          <w:rStyle w:val="StyleUnderline"/>
          <w:highlight w:val="green"/>
        </w:rPr>
        <w:t>The majority of</w:t>
      </w:r>
      <w:proofErr w:type="gramEnd"/>
      <w:r w:rsidRPr="00380F84">
        <w:rPr>
          <w:rStyle w:val="StyleUnderline"/>
          <w:highlight w:val="green"/>
        </w:rPr>
        <w:t xml:space="preserve"> the country sides with Democrats on immigration in general.</w:t>
      </w:r>
      <w:r w:rsidRPr="000C12EC">
        <w:rPr>
          <w:rStyle w:val="StyleUnderline"/>
        </w:rPr>
        <w:t xml:space="preserve"> </w:t>
      </w:r>
      <w:r w:rsidRPr="0087784A">
        <w:rPr>
          <w:sz w:val="16"/>
        </w:rPr>
        <w:t xml:space="preserve">A Pew Research Center poll from June showed that </w:t>
      </w:r>
      <w:r w:rsidRPr="000C12EC">
        <w:rPr>
          <w:rStyle w:val="StyleUnderline"/>
        </w:rPr>
        <w:t>Democrats had a 14-point advantage in handling immigration</w:t>
      </w:r>
      <w:r w:rsidRPr="0087784A">
        <w:rPr>
          <w:sz w:val="16"/>
        </w:rPr>
        <w:t xml:space="preserve"> — and that was before the family separation issue exploded. A recent Gallup poll showed that </w:t>
      </w:r>
      <w:r w:rsidRPr="00380F84">
        <w:rPr>
          <w:rStyle w:val="StyleUnderline"/>
          <w:highlight w:val="green"/>
        </w:rPr>
        <w:t>75 percent of Americans thought immigration was a good thing for the country</w:t>
      </w:r>
      <w:r w:rsidRPr="0087784A">
        <w:rPr>
          <w:sz w:val="16"/>
        </w:rPr>
        <w:t xml:space="preserve">. </w:t>
      </w:r>
      <w:proofErr w:type="gramStart"/>
      <w:r w:rsidRPr="0087784A">
        <w:rPr>
          <w:sz w:val="16"/>
        </w:rPr>
        <w:t>A majority of</w:t>
      </w:r>
      <w:proofErr w:type="gramEnd"/>
      <w:r w:rsidRPr="0087784A">
        <w:rPr>
          <w:sz w:val="16"/>
        </w:rPr>
        <w:t xml:space="preserve"> voters have consistently supported giving </w:t>
      </w:r>
      <w:proofErr w:type="spellStart"/>
      <w:r w:rsidRPr="0087784A">
        <w:rPr>
          <w:sz w:val="16"/>
        </w:rPr>
        <w:t>DREAMers</w:t>
      </w:r>
      <w:proofErr w:type="spellEnd"/>
      <w:r w:rsidRPr="0087784A">
        <w:rPr>
          <w:sz w:val="16"/>
        </w:rPr>
        <w:t xml:space="preserve"> a path to citizenship. Many Democrats think that </w:t>
      </w:r>
      <w:r w:rsidRPr="00380F84">
        <w:rPr>
          <w:rStyle w:val="StyleUnderline"/>
          <w:highlight w:val="green"/>
        </w:rPr>
        <w:t>turning the debate away from Trump's immigration policies</w:t>
      </w:r>
      <w:r w:rsidRPr="00380F84">
        <w:rPr>
          <w:sz w:val="16"/>
          <w:highlight w:val="green"/>
        </w:rPr>
        <w:t xml:space="preserve"> </w:t>
      </w:r>
      <w:r w:rsidRPr="0087784A">
        <w:rPr>
          <w:sz w:val="16"/>
        </w:rPr>
        <w:t xml:space="preserve">and back to a fight over which party is stronger on border security </w:t>
      </w:r>
      <w:r w:rsidRPr="00380F84">
        <w:rPr>
          <w:rStyle w:val="StyleUnderline"/>
          <w:highlight w:val="green"/>
        </w:rPr>
        <w:t>is a loser for Democrats</w:t>
      </w:r>
      <w:r w:rsidRPr="0087784A">
        <w:rPr>
          <w:sz w:val="16"/>
        </w:rPr>
        <w:t xml:space="preserve">. It's why so </w:t>
      </w:r>
      <w:r w:rsidRPr="00380F84">
        <w:rPr>
          <w:rStyle w:val="StyleUnderline"/>
          <w:highlight w:val="green"/>
        </w:rPr>
        <w:t>many</w:t>
      </w:r>
      <w:r w:rsidRPr="00380F84">
        <w:rPr>
          <w:sz w:val="16"/>
          <w:highlight w:val="green"/>
        </w:rPr>
        <w:t xml:space="preserve"> </w:t>
      </w:r>
      <w:r w:rsidRPr="00380F84">
        <w:rPr>
          <w:rStyle w:val="StyleUnderline"/>
          <w:highlight w:val="green"/>
        </w:rPr>
        <w:t>Democratic lawmakers refuse to jump on the "Abolish ICE" bandwagon</w:t>
      </w:r>
      <w:r w:rsidRPr="0087784A">
        <w:rPr>
          <w:sz w:val="16"/>
        </w:rPr>
        <w:t xml:space="preserve">. Even Vermont </w:t>
      </w:r>
      <w:r w:rsidRPr="000C12EC">
        <w:rPr>
          <w:rStyle w:val="StyleUnderline"/>
        </w:rPr>
        <w:t>Sen</w:t>
      </w:r>
      <w:r w:rsidRPr="0087784A">
        <w:rPr>
          <w:sz w:val="16"/>
        </w:rPr>
        <w:t xml:space="preserve">. Bernie </w:t>
      </w:r>
      <w:r w:rsidRPr="000C12EC">
        <w:rPr>
          <w:rStyle w:val="StyleUnderline"/>
        </w:rPr>
        <w:t>Sanders dodged the question</w:t>
      </w:r>
      <w:r w:rsidRPr="0087784A">
        <w:rPr>
          <w:sz w:val="16"/>
        </w:rPr>
        <w:t xml:space="preserve">, saying only that he wanted to "create policies that deal with immigration in a rational way." Illinois </w:t>
      </w:r>
      <w:r w:rsidRPr="000C12EC">
        <w:rPr>
          <w:rStyle w:val="StyleUnderline"/>
        </w:rPr>
        <w:t>Sen</w:t>
      </w:r>
      <w:r w:rsidRPr="0087784A">
        <w:rPr>
          <w:sz w:val="16"/>
        </w:rPr>
        <w:t xml:space="preserve">. Tammy </w:t>
      </w:r>
      <w:r w:rsidRPr="000C12EC">
        <w:rPr>
          <w:rStyle w:val="StyleUnderline"/>
        </w:rPr>
        <w:t>Duckworth</w:t>
      </w:r>
      <w:r w:rsidRPr="0087784A">
        <w:rPr>
          <w:sz w:val="16"/>
        </w:rPr>
        <w:t xml:space="preserve"> </w:t>
      </w:r>
      <w:r w:rsidRPr="000C12EC">
        <w:rPr>
          <w:rStyle w:val="StyleUnderline"/>
        </w:rPr>
        <w:t>said abolishing ICE wouldn't accomplish anything, since even without the agency, Trump would still be setting immigration policy</w:t>
      </w:r>
      <w:r w:rsidRPr="0087784A">
        <w:rPr>
          <w:sz w:val="16"/>
        </w:rPr>
        <w:t xml:space="preserve">. Although Warren and Gillibrand sided with the "Abolish ICE" push, California Sen. Kamala Harris, another possible 2020 contender, did not. Harris said she wanted to "critically re-examine ICE and its role." Many Democratic strategists were asking why — just when the Democrats were winning the immigration debate — they should adopt a slogan that could backfire on them going into the midterm elections. Is the debate over ICE's existence worth having? Yes. ICE is a massive law enforcement agency, created after the Sept. 11, 2001, terrorist attacks. It employs more than 20,000 people. It's responsible for homeland security investigations and the deportation of undocumented immigrants. Last week The Texas Observer reported that 19 special agents in charge at ICE's Homeland Security Investigations unit wrote a letter to Homeland Security Secretary </w:t>
      </w:r>
      <w:proofErr w:type="spellStart"/>
      <w:r w:rsidRPr="0087784A">
        <w:rPr>
          <w:sz w:val="16"/>
        </w:rPr>
        <w:t>Kirstjen</w:t>
      </w:r>
      <w:proofErr w:type="spellEnd"/>
      <w:r w:rsidRPr="0087784A">
        <w:rPr>
          <w:sz w:val="16"/>
        </w:rPr>
        <w:t xml:space="preserve"> Nielsen calling for the agency to be reorganized. The agents reportedly said that ICE is supposed to track down drug cartel leaders, child pornographers and human traffickers, but instead, the letter said, agents are spending time and resources going after undocumented immigrants, and the agency is becoming a "political pawn." The letter calls for splitting the agency in two — one part for homeland security, the other for deportations. It's hard to imagine such a proposal would go anywhere, however, in a political atmosphere in which immigration issues get oversimplified and weaponized.</w:t>
      </w:r>
    </w:p>
    <w:p w14:paraId="43E3212D" w14:textId="77777777" w:rsidR="00380F84" w:rsidRPr="00685BC4" w:rsidRDefault="00380F84" w:rsidP="00380F84">
      <w:pPr>
        <w:pStyle w:val="Heading4"/>
      </w:pPr>
      <w:r w:rsidRPr="00685BC4">
        <w:t>Democratic Control of Congress stops Trump from destroying democracy</w:t>
      </w:r>
    </w:p>
    <w:p w14:paraId="7B7C93AF" w14:textId="77777777" w:rsidR="00380F84" w:rsidRPr="00F33BE3" w:rsidRDefault="00380F84" w:rsidP="00380F84">
      <w:pPr>
        <w:rPr>
          <w:rStyle w:val="Style13ptBold"/>
        </w:rPr>
      </w:pPr>
      <w:r>
        <w:rPr>
          <w:rStyle w:val="Style13ptBold"/>
        </w:rPr>
        <w:t xml:space="preserve">Wollman 18 </w:t>
      </w:r>
    </w:p>
    <w:p w14:paraId="753AA6B1" w14:textId="77777777" w:rsidR="00380F84" w:rsidRDefault="00380F84" w:rsidP="00380F84">
      <w:pPr>
        <w:pStyle w:val="NoSpacing"/>
        <w:rPr>
          <w:lang w:eastAsia="zh-CN"/>
        </w:rPr>
      </w:pPr>
      <w:r>
        <w:rPr>
          <w:lang w:eastAsia="zh-CN"/>
        </w:rPr>
        <w:t xml:space="preserve">(Neil Wollman, 6/18/18, Senior Fellow with the Bentley Alliance for Ethics and Social Responsibility at Bentley University, </w:t>
      </w:r>
      <w:proofErr w:type="gramStart"/>
      <w:r>
        <w:rPr>
          <w:lang w:eastAsia="zh-CN"/>
        </w:rPr>
        <w:t>“ Democrats</w:t>
      </w:r>
      <w:proofErr w:type="gramEnd"/>
      <w:r>
        <w:rPr>
          <w:lang w:eastAsia="zh-CN"/>
        </w:rPr>
        <w:t xml:space="preserve"> and Voters Must Halt Trump’s threat to our democracy”, The Hill, </w:t>
      </w:r>
      <w:r w:rsidRPr="00BC6501">
        <w:rPr>
          <w:lang w:eastAsia="zh-CN"/>
        </w:rPr>
        <w:t>http://thehill.com/opinion/campaign/392518-democrats-and-voters-must-halt-trumps-threat-to-our-democracy</w:t>
      </w:r>
      <w:r>
        <w:rPr>
          <w:lang w:eastAsia="zh-CN"/>
        </w:rPr>
        <w:t>)</w:t>
      </w:r>
    </w:p>
    <w:p w14:paraId="6619D9E5" w14:textId="77777777" w:rsidR="00380F84" w:rsidRDefault="00380F84" w:rsidP="00380F84">
      <w:pPr>
        <w:pStyle w:val="NoSpacing"/>
        <w:rPr>
          <w:lang w:eastAsia="zh-CN"/>
        </w:rPr>
      </w:pPr>
    </w:p>
    <w:p w14:paraId="270F4B29" w14:textId="57912CBF" w:rsidR="00380F84" w:rsidRPr="001564FB" w:rsidRDefault="00380F84" w:rsidP="00380F84">
      <w:pPr>
        <w:pStyle w:val="NoSpacing"/>
        <w:rPr>
          <w:sz w:val="16"/>
        </w:rPr>
      </w:pPr>
      <w:r w:rsidRPr="000813B1">
        <w:rPr>
          <w:highlight w:val="green"/>
          <w:u w:val="single"/>
        </w:rPr>
        <w:t>Republicans</w:t>
      </w:r>
      <w:r w:rsidRPr="00F33BE3">
        <w:rPr>
          <w:u w:val="single"/>
        </w:rPr>
        <w:t xml:space="preserve"> and</w:t>
      </w:r>
      <w:r w:rsidR="001564FB">
        <w:rPr>
          <w:u w:val="single"/>
        </w:rPr>
        <w:t xml:space="preserve"> </w:t>
      </w:r>
      <w:hyperlink r:id="rId28" w:history="1">
        <w:r w:rsidRPr="00F33BE3">
          <w:rPr>
            <w:u w:val="single"/>
          </w:rPr>
          <w:t>President Trump</w:t>
        </w:r>
      </w:hyperlink>
      <w:r w:rsidR="001564FB">
        <w:rPr>
          <w:u w:val="single"/>
        </w:rPr>
        <w:t xml:space="preserve"> </w:t>
      </w:r>
      <w:r w:rsidRPr="000813B1">
        <w:rPr>
          <w:highlight w:val="green"/>
          <w:u w:val="single"/>
        </w:rPr>
        <w:t>are promoting the idea that the GOP must hold onto its majority in Congress to save the president’s agenda</w:t>
      </w:r>
      <w:r w:rsidRPr="00F33BE3">
        <w:rPr>
          <w:u w:val="single"/>
        </w:rPr>
        <w:t xml:space="preserve"> and prevent his potential impeachment</w:t>
      </w:r>
      <w:r w:rsidRPr="001564FB">
        <w:rPr>
          <w:sz w:val="16"/>
        </w:rPr>
        <w:t>. Democrats need something just as powerful to motivate voters — something</w:t>
      </w:r>
      <w:r w:rsidR="001564FB" w:rsidRPr="001564FB">
        <w:rPr>
          <w:sz w:val="16"/>
        </w:rPr>
        <w:t xml:space="preserve"> </w:t>
      </w:r>
      <w:r w:rsidRPr="001564FB">
        <w:rPr>
          <w:sz w:val="16"/>
        </w:rPr>
        <w:t>in addition to bread-and-butter issues that have resonated in recent elections such as good jobs, heath care, education and support for the middle class. Is there a commanding message that can motivate Democrats to overcome the party divisions on how to deal with Trump?</w:t>
      </w:r>
      <w:r w:rsidR="001564FB" w:rsidRPr="001564FB">
        <w:rPr>
          <w:sz w:val="16"/>
        </w:rPr>
        <w:t xml:space="preserve"> </w:t>
      </w:r>
      <w:r w:rsidRPr="001564FB">
        <w:rPr>
          <w:sz w:val="16"/>
        </w:rPr>
        <w:t xml:space="preserve">Currently, we hear all sorts of calls — ignore him; confront him; impeach him; focus on local issues; move to the left, or to the center. Each strategy has pitfalls for the Democratic Party and its candidates. But </w:t>
      </w:r>
      <w:r w:rsidRPr="00F33BE3">
        <w:rPr>
          <w:u w:val="single"/>
        </w:rPr>
        <w:t xml:space="preserve">there is one </w:t>
      </w:r>
      <w:proofErr w:type="gramStart"/>
      <w:r w:rsidRPr="00F33BE3">
        <w:rPr>
          <w:u w:val="single"/>
        </w:rPr>
        <w:t>important point</w:t>
      </w:r>
      <w:proofErr w:type="gramEnd"/>
      <w:r w:rsidRPr="00F33BE3">
        <w:rPr>
          <w:u w:val="single"/>
        </w:rPr>
        <w:t xml:space="preserve"> on which Democrats, many independents and even some Republicans can agree: </w:t>
      </w:r>
      <w:r w:rsidRPr="000813B1">
        <w:rPr>
          <w:highlight w:val="green"/>
          <w:u w:val="single"/>
        </w:rPr>
        <w:t>President Trump is a threat to our democracy</w:t>
      </w:r>
      <w:r w:rsidRPr="001564FB">
        <w:rPr>
          <w:sz w:val="16"/>
        </w:rPr>
        <w:t xml:space="preserve">. </w:t>
      </w:r>
      <w:r w:rsidRPr="00F33BE3">
        <w:rPr>
          <w:u w:val="single"/>
        </w:rPr>
        <w:t>More important than simply combating him is ensuring the survival of our democracy as we know it</w:t>
      </w:r>
      <w:r w:rsidRPr="001564FB">
        <w:rPr>
          <w:sz w:val="16"/>
        </w:rPr>
        <w:t xml:space="preserve"> — and this can be preserved only by electing Democrats. Luckily for Democrats, </w:t>
      </w:r>
      <w:r w:rsidRPr="00F33BE3">
        <w:rPr>
          <w:u w:val="single"/>
        </w:rPr>
        <w:t>a</w:t>
      </w:r>
      <w:r w:rsidR="001564FB">
        <w:rPr>
          <w:u w:val="single"/>
        </w:rPr>
        <w:t xml:space="preserve"> </w:t>
      </w:r>
      <w:hyperlink r:id="rId29" w:tgtFrame="_blank" w:history="1">
        <w:r w:rsidRPr="00F33BE3">
          <w:rPr>
            <w:u w:val="single"/>
          </w:rPr>
          <w:t>recent poll revealed</w:t>
        </w:r>
      </w:hyperlink>
      <w:r w:rsidR="001564FB">
        <w:rPr>
          <w:u w:val="single"/>
        </w:rPr>
        <w:t xml:space="preserve"> </w:t>
      </w:r>
      <w:r w:rsidRPr="00F33BE3">
        <w:rPr>
          <w:u w:val="single"/>
        </w:rPr>
        <w:t>a strong preference of voters to elect candidates who would be a check on the president</w:t>
      </w:r>
      <w:r w:rsidRPr="001564FB">
        <w:rPr>
          <w:sz w:val="16"/>
        </w:rPr>
        <w:t xml:space="preserve">. What are the threats that </w:t>
      </w:r>
      <w:r w:rsidRPr="000813B1">
        <w:rPr>
          <w:highlight w:val="green"/>
          <w:u w:val="single"/>
        </w:rPr>
        <w:t>Trump</w:t>
      </w:r>
      <w:r w:rsidRPr="001564FB">
        <w:rPr>
          <w:sz w:val="16"/>
        </w:rPr>
        <w:t xml:space="preserve"> poses to our democratic system of governance and to a strong civil society that Democrats can highlight? He </w:t>
      </w:r>
      <w:r w:rsidRPr="000813B1">
        <w:rPr>
          <w:highlight w:val="green"/>
          <w:u w:val="single"/>
        </w:rPr>
        <w:t>views a free, unbiased news media as an enemy</w:t>
      </w:r>
      <w:r w:rsidRPr="00F33BE3">
        <w:rPr>
          <w:u w:val="single"/>
        </w:rPr>
        <w:t xml:space="preserve"> to be derided and tamed. </w:t>
      </w:r>
      <w:r w:rsidRPr="000813B1">
        <w:rPr>
          <w:highlight w:val="green"/>
          <w:u w:val="single"/>
        </w:rPr>
        <w:t>He displays a disdain for facts</w:t>
      </w:r>
      <w:r w:rsidRPr="00F33BE3">
        <w:rPr>
          <w:u w:val="single"/>
        </w:rPr>
        <w:t>, a</w:t>
      </w:r>
      <w:r w:rsidR="001564FB">
        <w:rPr>
          <w:u w:val="single"/>
        </w:rPr>
        <w:t xml:space="preserve"> </w:t>
      </w:r>
      <w:hyperlink r:id="rId30" w:tgtFrame="_blank" w:history="1">
        <w:r w:rsidRPr="00F33BE3">
          <w:rPr>
            <w:u w:val="single"/>
          </w:rPr>
          <w:t>predilection for lies</w:t>
        </w:r>
      </w:hyperlink>
      <w:r w:rsidRPr="00F33BE3">
        <w:rPr>
          <w:u w:val="single"/>
        </w:rPr>
        <w:t>, and a disregard for</w:t>
      </w:r>
      <w:r w:rsidR="001564FB">
        <w:rPr>
          <w:u w:val="single"/>
        </w:rPr>
        <w:t xml:space="preserve"> </w:t>
      </w:r>
      <w:hyperlink r:id="rId31" w:tgtFrame="_blank" w:history="1">
        <w:r w:rsidRPr="00F33BE3">
          <w:rPr>
            <w:u w:val="single"/>
          </w:rPr>
          <w:t>scientific expertise</w:t>
        </w:r>
      </w:hyperlink>
      <w:r w:rsidR="001564FB">
        <w:rPr>
          <w:u w:val="single"/>
        </w:rPr>
        <w:t xml:space="preserve"> </w:t>
      </w:r>
      <w:r w:rsidRPr="00F33BE3">
        <w:rPr>
          <w:u w:val="single"/>
        </w:rPr>
        <w:t xml:space="preserve">and knowledge. </w:t>
      </w:r>
      <w:r w:rsidRPr="000813B1">
        <w:rPr>
          <w:highlight w:val="green"/>
          <w:u w:val="single"/>
        </w:rPr>
        <w:t>He has acted contrary to the separation of powers enshrined in our Constitution</w:t>
      </w:r>
      <w:r w:rsidRPr="001564FB">
        <w:rPr>
          <w:sz w:val="16"/>
        </w:rPr>
        <w:t>; for example, he has</w:t>
      </w:r>
      <w:r w:rsidR="001564FB" w:rsidRPr="001564FB">
        <w:rPr>
          <w:sz w:val="16"/>
        </w:rPr>
        <w:t xml:space="preserve"> </w:t>
      </w:r>
      <w:hyperlink r:id="rId32" w:tgtFrame="_blank" w:history="1">
        <w:r w:rsidRPr="001564FB">
          <w:rPr>
            <w:sz w:val="16"/>
          </w:rPr>
          <w:t>tried to influence</w:t>
        </w:r>
      </w:hyperlink>
      <w:r w:rsidR="001564FB" w:rsidRPr="001564FB">
        <w:rPr>
          <w:sz w:val="16"/>
        </w:rPr>
        <w:t xml:space="preserve"> </w:t>
      </w:r>
      <w:r w:rsidRPr="001564FB">
        <w:rPr>
          <w:sz w:val="16"/>
        </w:rPr>
        <w:t xml:space="preserve">criminal investigations. </w:t>
      </w:r>
      <w:r w:rsidRPr="000813B1">
        <w:rPr>
          <w:highlight w:val="green"/>
          <w:u w:val="single"/>
        </w:rPr>
        <w:t>He undermines government institution</w:t>
      </w:r>
      <w:r w:rsidRPr="001564FB">
        <w:rPr>
          <w:sz w:val="16"/>
          <w:highlight w:val="green"/>
        </w:rPr>
        <w:t>s</w:t>
      </w:r>
      <w:r w:rsidRPr="001564FB">
        <w:rPr>
          <w:sz w:val="16"/>
        </w:rPr>
        <w:t xml:space="preserve"> such as law enforcement and intelligence agencies. Moreover, </w:t>
      </w:r>
      <w:r w:rsidRPr="000813B1">
        <w:rPr>
          <w:highlight w:val="green"/>
          <w:u w:val="single"/>
        </w:rPr>
        <w:t>he has</w:t>
      </w:r>
      <w:r w:rsidR="001564FB">
        <w:rPr>
          <w:highlight w:val="green"/>
          <w:u w:val="single"/>
        </w:rPr>
        <w:t xml:space="preserve"> </w:t>
      </w:r>
      <w:hyperlink r:id="rId33" w:tgtFrame="_blank" w:history="1">
        <w:r w:rsidRPr="000813B1">
          <w:rPr>
            <w:highlight w:val="green"/>
            <w:u w:val="single"/>
          </w:rPr>
          <w:t>alienated and confused</w:t>
        </w:r>
      </w:hyperlink>
      <w:r w:rsidR="001564FB">
        <w:rPr>
          <w:highlight w:val="green"/>
          <w:u w:val="single"/>
        </w:rPr>
        <w:t xml:space="preserve"> </w:t>
      </w:r>
      <w:r w:rsidRPr="000813B1">
        <w:rPr>
          <w:highlight w:val="green"/>
          <w:u w:val="single"/>
        </w:rPr>
        <w:t>America’s allies, while showing affinity for enemies</w:t>
      </w:r>
      <w:r w:rsidRPr="001564FB">
        <w:rPr>
          <w:sz w:val="16"/>
        </w:rPr>
        <w:t xml:space="preserve"> personified in Vladimir Putin and Kim Jong Un. </w:t>
      </w:r>
      <w:r w:rsidRPr="00F33BE3">
        <w:rPr>
          <w:u w:val="single"/>
        </w:rPr>
        <w:t>He wants churches to become</w:t>
      </w:r>
      <w:r w:rsidR="001564FB">
        <w:rPr>
          <w:u w:val="single"/>
        </w:rPr>
        <w:t xml:space="preserve"> </w:t>
      </w:r>
      <w:hyperlink r:id="rId34" w:tgtFrame="_blank" w:history="1">
        <w:r w:rsidRPr="00F33BE3">
          <w:rPr>
            <w:u w:val="single"/>
          </w:rPr>
          <w:t>partisan organizations</w:t>
        </w:r>
      </w:hyperlink>
      <w:r w:rsidRPr="00F33BE3">
        <w:rPr>
          <w:u w:val="single"/>
        </w:rPr>
        <w:t>, threatening the separation of church and state</w:t>
      </w:r>
      <w:r w:rsidRPr="001564FB">
        <w:rPr>
          <w:sz w:val="16"/>
        </w:rPr>
        <w:t xml:space="preserve">. His colleagues, even if not Trump himself, have been involved in nefarious foreign ventures tied to the Russia investigation and attacks on our democracy. With his immigration crackdown and other policies, </w:t>
      </w:r>
      <w:r w:rsidRPr="000813B1">
        <w:rPr>
          <w:highlight w:val="green"/>
          <w:u w:val="single"/>
        </w:rPr>
        <w:t>the president has</w:t>
      </w:r>
      <w:r w:rsidRPr="00F33BE3">
        <w:rPr>
          <w:u w:val="single"/>
        </w:rPr>
        <w:t xml:space="preserve"> </w:t>
      </w:r>
      <w:r w:rsidRPr="000813B1">
        <w:rPr>
          <w:highlight w:val="green"/>
          <w:u w:val="single"/>
        </w:rPr>
        <w:t>fostered</w:t>
      </w:r>
      <w:r w:rsidRPr="00F33BE3">
        <w:rPr>
          <w:u w:val="single"/>
        </w:rPr>
        <w:t xml:space="preserve"> a</w:t>
      </w:r>
      <w:r w:rsidR="001564FB">
        <w:rPr>
          <w:u w:val="single"/>
        </w:rPr>
        <w:t xml:space="preserve"> </w:t>
      </w:r>
      <w:hyperlink r:id="rId35" w:tgtFrame="_blank" w:history="1">
        <w:r w:rsidRPr="00F33BE3">
          <w:rPr>
            <w:u w:val="single"/>
          </w:rPr>
          <w:t>climate of fear</w:t>
        </w:r>
        <w:r w:rsidR="001564FB">
          <w:rPr>
            <w:u w:val="single"/>
          </w:rPr>
          <w:t xml:space="preserve"> </w:t>
        </w:r>
      </w:hyperlink>
      <w:r w:rsidRPr="00F33BE3">
        <w:rPr>
          <w:u w:val="single"/>
        </w:rPr>
        <w:t xml:space="preserve">among the populace, </w:t>
      </w:r>
      <w:r w:rsidRPr="008C7942">
        <w:rPr>
          <w:u w:val="single"/>
        </w:rPr>
        <w:t xml:space="preserve">sowing </w:t>
      </w:r>
      <w:r w:rsidRPr="000813B1">
        <w:rPr>
          <w:highlight w:val="green"/>
          <w:u w:val="single"/>
        </w:rPr>
        <w:t>division rather than unit</w:t>
      </w:r>
      <w:r w:rsidRPr="001564FB">
        <w:rPr>
          <w:sz w:val="16"/>
          <w:highlight w:val="green"/>
        </w:rPr>
        <w:t>y</w:t>
      </w:r>
      <w:r w:rsidRPr="001564FB">
        <w:rPr>
          <w:sz w:val="16"/>
        </w:rPr>
        <w:t>. He has failed to address either the appearance or the reality of</w:t>
      </w:r>
      <w:r w:rsidR="001564FB" w:rsidRPr="001564FB">
        <w:rPr>
          <w:sz w:val="16"/>
        </w:rPr>
        <w:t xml:space="preserve"> </w:t>
      </w:r>
      <w:hyperlink r:id="rId36" w:tgtFrame="_blank" w:history="1">
        <w:r w:rsidRPr="001564FB">
          <w:rPr>
            <w:sz w:val="16"/>
          </w:rPr>
          <w:t>economic conflicts of interest</w:t>
        </w:r>
      </w:hyperlink>
      <w:r w:rsidR="001564FB" w:rsidRPr="001564FB">
        <w:rPr>
          <w:sz w:val="16"/>
        </w:rPr>
        <w:t xml:space="preserve"> </w:t>
      </w:r>
      <w:r w:rsidRPr="001564FB">
        <w:rPr>
          <w:sz w:val="16"/>
        </w:rPr>
        <w:t>for himself or those around him. He has not drained the swamp, as he promised during his campaign, but instead flooded it with incompetent or corrupt,</w:t>
      </w:r>
      <w:r w:rsidR="001564FB" w:rsidRPr="001564FB">
        <w:rPr>
          <w:sz w:val="16"/>
        </w:rPr>
        <w:t xml:space="preserve"> </w:t>
      </w:r>
      <w:hyperlink r:id="rId37" w:tgtFrame="_blank" w:history="1">
        <w:r w:rsidRPr="001564FB">
          <w:rPr>
            <w:sz w:val="16"/>
          </w:rPr>
          <w:t>scandal-ridden</w:t>
        </w:r>
      </w:hyperlink>
      <w:r w:rsidR="001564FB" w:rsidRPr="001564FB">
        <w:rPr>
          <w:sz w:val="16"/>
        </w:rPr>
        <w:t xml:space="preserve"> </w:t>
      </w:r>
      <w:r w:rsidRPr="001564FB">
        <w:rPr>
          <w:sz w:val="16"/>
        </w:rPr>
        <w:t xml:space="preserve">cabinet or other administration members. </w:t>
      </w:r>
      <w:r w:rsidRPr="000813B1">
        <w:rPr>
          <w:highlight w:val="green"/>
          <w:u w:val="single"/>
        </w:rPr>
        <w:t>His lawyers</w:t>
      </w:r>
      <w:r w:rsidRPr="00F33BE3">
        <w:rPr>
          <w:u w:val="single"/>
        </w:rPr>
        <w:t>, in a</w:t>
      </w:r>
      <w:r w:rsidR="001564FB">
        <w:rPr>
          <w:u w:val="single"/>
        </w:rPr>
        <w:t xml:space="preserve"> </w:t>
      </w:r>
      <w:hyperlink r:id="rId38" w:tgtFrame="_blank" w:history="1">
        <w:r w:rsidRPr="00F33BE3">
          <w:rPr>
            <w:u w:val="single"/>
          </w:rPr>
          <w:t>recently made public memo</w:t>
        </w:r>
      </w:hyperlink>
      <w:r w:rsidRPr="000813B1">
        <w:rPr>
          <w:highlight w:val="green"/>
          <w:u w:val="single"/>
        </w:rPr>
        <w:t>, suggested the possibility of an imperial presidency — that Trump can pardon himself, should the need arise, and is incapable of obstructing justice</w:t>
      </w:r>
      <w:r w:rsidRPr="001564FB">
        <w:rPr>
          <w:sz w:val="16"/>
        </w:rPr>
        <w:t>.</w:t>
      </w:r>
      <w:r w:rsidR="001564FB" w:rsidRPr="001564FB">
        <w:rPr>
          <w:sz w:val="16"/>
        </w:rPr>
        <w:t xml:space="preserve"> </w:t>
      </w:r>
      <w:r w:rsidRPr="001564FB">
        <w:rPr>
          <w:sz w:val="16"/>
        </w:rPr>
        <w:t xml:space="preserve">Decision-making too often is based on loyalty, rather than on competence or doing what is right. In his defense, </w:t>
      </w:r>
      <w:r w:rsidRPr="00F33BE3">
        <w:rPr>
          <w:u w:val="single"/>
        </w:rPr>
        <w:t>even his abettors on the House Intelligence Committee have undermined democratic practices</w:t>
      </w:r>
      <w:r w:rsidRPr="001564FB">
        <w:rPr>
          <w:sz w:val="16"/>
        </w:rPr>
        <w:t xml:space="preserve">. </w:t>
      </w:r>
      <w:r w:rsidRPr="00F33BE3">
        <w:rPr>
          <w:u w:val="single"/>
        </w:rPr>
        <w:t>By defeating Republican candidates in the</w:t>
      </w:r>
      <w:r w:rsidR="001564FB">
        <w:rPr>
          <w:u w:val="single"/>
        </w:rPr>
        <w:t xml:space="preserve"> </w:t>
      </w:r>
      <w:r w:rsidRPr="00F33BE3">
        <w:rPr>
          <w:u w:val="single"/>
        </w:rPr>
        <w:t xml:space="preserve">coming midterms, </w:t>
      </w:r>
      <w:r w:rsidRPr="000813B1">
        <w:rPr>
          <w:highlight w:val="green"/>
          <w:u w:val="single"/>
        </w:rPr>
        <w:t>voters can help save our threatened democracy and civil life</w:t>
      </w:r>
      <w:r w:rsidRPr="001564FB">
        <w:rPr>
          <w:sz w:val="16"/>
          <w:highlight w:val="green"/>
        </w:rPr>
        <w:t>.</w:t>
      </w:r>
      <w:r w:rsidR="001564FB" w:rsidRPr="001564FB">
        <w:rPr>
          <w:sz w:val="16"/>
        </w:rPr>
        <w:t xml:space="preserve"> </w:t>
      </w:r>
      <w:r w:rsidRPr="000813B1">
        <w:rPr>
          <w:highlight w:val="green"/>
          <w:u w:val="single"/>
        </w:rPr>
        <w:t>Democrats in Congress</w:t>
      </w:r>
      <w:r w:rsidR="001564FB">
        <w:rPr>
          <w:u w:val="single"/>
        </w:rPr>
        <w:t xml:space="preserve"> </w:t>
      </w:r>
      <w:r w:rsidRPr="000813B1">
        <w:rPr>
          <w:highlight w:val="green"/>
          <w:u w:val="single"/>
        </w:rPr>
        <w:t>could</w:t>
      </w:r>
      <w:r w:rsidRPr="00F33BE3">
        <w:rPr>
          <w:u w:val="single"/>
        </w:rPr>
        <w:t xml:space="preserve"> then </w:t>
      </w:r>
      <w:r w:rsidRPr="000813B1">
        <w:rPr>
          <w:highlight w:val="green"/>
          <w:u w:val="single"/>
        </w:rPr>
        <w:t>counter the Trump administration’s threat by promoting legislation that upholds our democratic principles and blocking that which does not</w:t>
      </w:r>
      <w:r w:rsidRPr="001564FB">
        <w:rPr>
          <w:sz w:val="16"/>
        </w:rPr>
        <w:t xml:space="preserve">. </w:t>
      </w:r>
      <w:r w:rsidRPr="000813B1">
        <w:rPr>
          <w:highlight w:val="green"/>
          <w:u w:val="single"/>
        </w:rPr>
        <w:t xml:space="preserve">They could investigate corruption and illegal </w:t>
      </w:r>
      <w:proofErr w:type="gramStart"/>
      <w:r w:rsidRPr="000813B1">
        <w:rPr>
          <w:highlight w:val="green"/>
          <w:u w:val="single"/>
        </w:rPr>
        <w:t>practices, and</w:t>
      </w:r>
      <w:proofErr w:type="gramEnd"/>
      <w:r w:rsidRPr="000813B1">
        <w:rPr>
          <w:highlight w:val="green"/>
          <w:u w:val="single"/>
        </w:rPr>
        <w:t xml:space="preserve"> display more oversight over the administration’s actions</w:t>
      </w:r>
      <w:r w:rsidRPr="001564FB">
        <w:rPr>
          <w:sz w:val="16"/>
        </w:rPr>
        <w:t xml:space="preserve">. And from positions of leadership, </w:t>
      </w:r>
      <w:r w:rsidRPr="00F33BE3">
        <w:rPr>
          <w:u w:val="single"/>
        </w:rPr>
        <w:t>they could speak out publicly against the subversion of our democracy</w:t>
      </w:r>
      <w:r w:rsidRPr="001564FB">
        <w:rPr>
          <w:sz w:val="16"/>
        </w:rPr>
        <w:t xml:space="preserve"> and let their Republican colleagues know that if they do not do so as well, they</w:t>
      </w:r>
      <w:r w:rsidR="001564FB" w:rsidRPr="001564FB">
        <w:rPr>
          <w:sz w:val="16"/>
        </w:rPr>
        <w:t xml:space="preserve"> </w:t>
      </w:r>
      <w:r w:rsidRPr="001564FB">
        <w:rPr>
          <w:sz w:val="16"/>
        </w:rPr>
        <w:t>might be targeted</w:t>
      </w:r>
      <w:r w:rsidR="001564FB" w:rsidRPr="001564FB">
        <w:rPr>
          <w:sz w:val="16"/>
        </w:rPr>
        <w:t xml:space="preserve"> </w:t>
      </w:r>
      <w:r w:rsidRPr="001564FB">
        <w:rPr>
          <w:sz w:val="16"/>
        </w:rPr>
        <w:t>in the next election.</w:t>
      </w:r>
    </w:p>
    <w:p w14:paraId="184AA99F" w14:textId="77777777" w:rsidR="00BF4D64" w:rsidRDefault="00BF4D64" w:rsidP="00BF4D64">
      <w:pPr>
        <w:pStyle w:val="Heading4"/>
      </w:pPr>
      <w:r>
        <w:t>Unchecked, Trump will lead to extinction</w:t>
      </w:r>
      <w:r w:rsidRPr="004119EF">
        <w:t xml:space="preserve"> – Environment, structural violence and war </w:t>
      </w:r>
    </w:p>
    <w:p w14:paraId="035A0591" w14:textId="77777777" w:rsidR="00BF4D64" w:rsidRDefault="00BF4D64" w:rsidP="00BF4D64">
      <w:pPr>
        <w:rPr>
          <w:sz w:val="16"/>
          <w:szCs w:val="28"/>
        </w:rPr>
      </w:pPr>
      <w:r w:rsidRPr="00CE39A1">
        <w:rPr>
          <w:rStyle w:val="Style13ptBold"/>
        </w:rPr>
        <w:t>Chomsky ’17</w:t>
      </w:r>
      <w:r w:rsidRPr="00FA4E81">
        <w:rPr>
          <w:b/>
          <w:szCs w:val="28"/>
        </w:rPr>
        <w:t xml:space="preserve"> – </w:t>
      </w:r>
      <w:r w:rsidRPr="00FA4E81">
        <w:rPr>
          <w:szCs w:val="28"/>
        </w:rPr>
        <w:t xml:space="preserve">(Noam, “Noam Chomsky: With Trump Election, We Are Now Facing Threats to the Survival of the Human Species”, </w:t>
      </w:r>
      <w:hyperlink r:id="rId39" w:history="1">
        <w:r w:rsidRPr="008B6B78">
          <w:rPr>
            <w:rStyle w:val="Hyperlink"/>
            <w:szCs w:val="28"/>
          </w:rPr>
          <w:t>https://www.democracynow.org/2017/1/2/noam_chomsky_with_trump_election_we//JC</w:t>
        </w:r>
      </w:hyperlink>
      <w:r w:rsidRPr="00FA4E81">
        <w:rPr>
          <w:szCs w:val="28"/>
        </w:rPr>
        <w:t>)</w:t>
      </w:r>
    </w:p>
    <w:p w14:paraId="2F94461F" w14:textId="77777777" w:rsidR="00BF4D64" w:rsidRPr="00E86AB3" w:rsidRDefault="00BF4D64" w:rsidP="00BF4D64">
      <w:r w:rsidRPr="00295FDC">
        <w:rPr>
          <w:sz w:val="16"/>
          <w:szCs w:val="28"/>
        </w:rPr>
        <w:t xml:space="preserve">It was captured </w:t>
      </w:r>
      <w:proofErr w:type="gramStart"/>
      <w:r w:rsidRPr="00295FDC">
        <w:rPr>
          <w:sz w:val="16"/>
          <w:szCs w:val="28"/>
        </w:rPr>
        <w:t>pretty eloquently</w:t>
      </w:r>
      <w:proofErr w:type="gramEnd"/>
      <w:r w:rsidRPr="00295FDC">
        <w:rPr>
          <w:sz w:val="16"/>
          <w:szCs w:val="28"/>
        </w:rPr>
        <w:t xml:space="preserve"> in the—on the front cover of the major German weekly, Der </w:t>
      </w:r>
      <w:r w:rsidRPr="004119EF">
        <w:rPr>
          <w:rStyle w:val="StyleUnderline"/>
          <w:szCs w:val="28"/>
        </w:rPr>
        <w:t>Spiegel.</w:t>
      </w:r>
      <w:r w:rsidRPr="00295FDC">
        <w:rPr>
          <w:sz w:val="16"/>
          <w:szCs w:val="28"/>
        </w:rPr>
        <w:t xml:space="preserve"> It depicted a caricature of Donald </w:t>
      </w:r>
      <w:r w:rsidRPr="000813B1">
        <w:rPr>
          <w:rStyle w:val="StyleUnderline"/>
          <w:szCs w:val="28"/>
          <w:highlight w:val="green"/>
        </w:rPr>
        <w:t>Trump presented as a meteor hurtling towards Earth, mouth open, ready to swallow it up</w:t>
      </w:r>
      <w:r w:rsidRPr="00295FDC">
        <w:rPr>
          <w:sz w:val="16"/>
          <w:szCs w:val="28"/>
        </w:rPr>
        <w:t xml:space="preserve">. And </w:t>
      </w:r>
      <w:r w:rsidRPr="000813B1">
        <w:rPr>
          <w:rStyle w:val="StyleUnderline"/>
          <w:szCs w:val="28"/>
          <w:highlight w:val="green"/>
        </w:rPr>
        <w:t>the top headline</w:t>
      </w:r>
      <w:r w:rsidRPr="00295FDC">
        <w:rPr>
          <w:sz w:val="16"/>
          <w:szCs w:val="28"/>
        </w:rPr>
        <w:t xml:space="preserve"> read "Das Ende </w:t>
      </w:r>
      <w:proofErr w:type="gramStart"/>
      <w:r w:rsidRPr="00295FDC">
        <w:rPr>
          <w:sz w:val="16"/>
          <w:szCs w:val="28"/>
        </w:rPr>
        <w:t>Der</w:t>
      </w:r>
      <w:proofErr w:type="gramEnd"/>
      <w:r w:rsidRPr="00295FDC">
        <w:rPr>
          <w:sz w:val="16"/>
          <w:szCs w:val="28"/>
        </w:rPr>
        <w:t xml:space="preserve"> Welt!" "</w:t>
      </w:r>
      <w:r w:rsidRPr="000813B1">
        <w:rPr>
          <w:rStyle w:val="StyleUnderline"/>
          <w:szCs w:val="28"/>
          <w:highlight w:val="green"/>
        </w:rPr>
        <w:t>The End of the World</w:t>
      </w:r>
      <w:r w:rsidRPr="00295FDC">
        <w:rPr>
          <w:sz w:val="16"/>
          <w:szCs w:val="28"/>
        </w:rPr>
        <w:t xml:space="preserve">." Small letters below, "as we have known it." And at this point, </w:t>
      </w:r>
      <w:r w:rsidRPr="000813B1">
        <w:rPr>
          <w:rStyle w:val="StyleUnderline"/>
          <w:szCs w:val="28"/>
          <w:highlight w:val="green"/>
        </w:rPr>
        <w:t>the two major threats to survival begin to converge</w:t>
      </w:r>
      <w:r w:rsidRPr="000813B1">
        <w:rPr>
          <w:sz w:val="16"/>
          <w:szCs w:val="28"/>
          <w:highlight w:val="green"/>
        </w:rPr>
        <w:t xml:space="preserve">. </w:t>
      </w:r>
      <w:r w:rsidRPr="000813B1">
        <w:rPr>
          <w:rStyle w:val="StyleUnderline"/>
          <w:szCs w:val="28"/>
          <w:highlight w:val="green"/>
        </w:rPr>
        <w:t>One is environmental catastrophe. The other is nuclear war</w:t>
      </w:r>
      <w:r w:rsidRPr="000813B1">
        <w:rPr>
          <w:sz w:val="16"/>
          <w:szCs w:val="28"/>
          <w:highlight w:val="green"/>
        </w:rPr>
        <w:t>,</w:t>
      </w:r>
      <w:r w:rsidRPr="00295FDC">
        <w:rPr>
          <w:sz w:val="16"/>
          <w:szCs w:val="28"/>
        </w:rPr>
        <w:t xml:space="preserve"> another threat that is increasing right before our eyes. India and Pakistan are nuclear states, nuclear—states with nuclear weapons. They were already almost at war. </w:t>
      </w:r>
      <w:r w:rsidRPr="000813B1">
        <w:rPr>
          <w:rStyle w:val="StyleUnderline"/>
          <w:szCs w:val="28"/>
          <w:highlight w:val="green"/>
        </w:rPr>
        <w:t>Any kind of real war would immediately turn into a nuclear war</w:t>
      </w:r>
      <w:r w:rsidRPr="000813B1">
        <w:rPr>
          <w:sz w:val="16"/>
          <w:szCs w:val="28"/>
          <w:highlight w:val="green"/>
        </w:rPr>
        <w:t>.</w:t>
      </w:r>
      <w:r w:rsidRPr="00295FDC">
        <w:rPr>
          <w:sz w:val="16"/>
          <w:szCs w:val="28"/>
        </w:rPr>
        <w:t xml:space="preserve"> </w:t>
      </w:r>
      <w:r w:rsidRPr="004119EF">
        <w:rPr>
          <w:rStyle w:val="StyleUnderline"/>
          <w:szCs w:val="28"/>
        </w:rPr>
        <w:t>That might happen very easily over water</w:t>
      </w:r>
      <w:r w:rsidRPr="00295FDC">
        <w:rPr>
          <w:sz w:val="16"/>
          <w:szCs w:val="28"/>
        </w:rPr>
        <w:t xml:space="preserve">—over struggles over diminishing water supplies. </w:t>
      </w:r>
      <w:r w:rsidRPr="004119EF">
        <w:rPr>
          <w:rStyle w:val="StyleUnderline"/>
          <w:szCs w:val="28"/>
        </w:rPr>
        <w:t>A nuclear war</w:t>
      </w:r>
      <w:r w:rsidRPr="00295FDC">
        <w:rPr>
          <w:sz w:val="16"/>
          <w:szCs w:val="28"/>
        </w:rPr>
        <w:t xml:space="preserve"> </w:t>
      </w:r>
      <w:r w:rsidRPr="004119EF">
        <w:rPr>
          <w:rStyle w:val="StyleUnderline"/>
          <w:szCs w:val="28"/>
        </w:rPr>
        <w:t>would</w:t>
      </w:r>
      <w:r w:rsidRPr="00295FDC">
        <w:rPr>
          <w:sz w:val="16"/>
          <w:szCs w:val="28"/>
        </w:rPr>
        <w:t xml:space="preserve"> not only devastate the region, but might </w:t>
      </w:r>
      <w:proofErr w:type="gramStart"/>
      <w:r w:rsidRPr="00295FDC">
        <w:rPr>
          <w:sz w:val="16"/>
          <w:szCs w:val="28"/>
        </w:rPr>
        <w:t xml:space="preserve">actually </w:t>
      </w:r>
      <w:r w:rsidRPr="004119EF">
        <w:rPr>
          <w:rStyle w:val="StyleUnderline"/>
          <w:szCs w:val="28"/>
        </w:rPr>
        <w:t>be</w:t>
      </w:r>
      <w:proofErr w:type="gramEnd"/>
      <w:r w:rsidRPr="004119EF">
        <w:rPr>
          <w:rStyle w:val="StyleUnderline"/>
          <w:szCs w:val="28"/>
        </w:rPr>
        <w:t xml:space="preserve"> terminal for the species, if indeed it leads to nuclear winter and global famine, as many scientists predict</w:t>
      </w:r>
      <w:r w:rsidRPr="00295FDC">
        <w:rPr>
          <w:sz w:val="16"/>
          <w:szCs w:val="28"/>
        </w:rPr>
        <w:t>. So, t</w:t>
      </w:r>
      <w:r w:rsidRPr="004119EF">
        <w:rPr>
          <w:rStyle w:val="StyleUnderline"/>
          <w:szCs w:val="28"/>
        </w:rPr>
        <w:t xml:space="preserve">he threats of survival—to survival converge right there, and we’re going to see much more like it. Meanwhile, </w:t>
      </w:r>
      <w:r w:rsidRPr="000813B1">
        <w:rPr>
          <w:rStyle w:val="StyleUnderline"/>
          <w:szCs w:val="28"/>
          <w:highlight w:val="green"/>
        </w:rPr>
        <w:t>the U</w:t>
      </w:r>
      <w:r w:rsidRPr="004119EF">
        <w:rPr>
          <w:rStyle w:val="StyleUnderline"/>
          <w:szCs w:val="28"/>
        </w:rPr>
        <w:t xml:space="preserve">nited </w:t>
      </w:r>
      <w:r w:rsidRPr="000813B1">
        <w:rPr>
          <w:rStyle w:val="StyleUnderline"/>
          <w:szCs w:val="28"/>
          <w:highlight w:val="green"/>
        </w:rPr>
        <w:t>S</w:t>
      </w:r>
      <w:r w:rsidRPr="004119EF">
        <w:rPr>
          <w:rStyle w:val="StyleUnderline"/>
          <w:szCs w:val="28"/>
        </w:rPr>
        <w:t xml:space="preserve">tates </w:t>
      </w:r>
      <w:r w:rsidRPr="000813B1">
        <w:rPr>
          <w:rStyle w:val="StyleUnderline"/>
          <w:szCs w:val="28"/>
          <w:highlight w:val="green"/>
        </w:rPr>
        <w:t>is leading the way to disaster</w:t>
      </w:r>
      <w:r w:rsidRPr="00295FDC">
        <w:rPr>
          <w:sz w:val="16"/>
          <w:szCs w:val="28"/>
        </w:rPr>
        <w:t xml:space="preserve">, while the world looks to China for leadership. It’s an incredible, astounding picture, and indeed only one piece of a much larger picture. The U.S. isolation at Marrakech is symptomatic of broader developments that we should think about </w:t>
      </w:r>
      <w:proofErr w:type="gramStart"/>
      <w:r w:rsidRPr="00295FDC">
        <w:rPr>
          <w:sz w:val="16"/>
          <w:szCs w:val="28"/>
        </w:rPr>
        <w:t>pretty carefully</w:t>
      </w:r>
      <w:proofErr w:type="gramEnd"/>
      <w:r w:rsidRPr="00295FDC">
        <w:rPr>
          <w:sz w:val="16"/>
          <w:szCs w:val="28"/>
        </w:rPr>
        <w:t xml:space="preserve">. They’re of considerable significance. </w:t>
      </w:r>
      <w:r w:rsidRPr="000813B1">
        <w:rPr>
          <w:rStyle w:val="StyleUnderline"/>
          <w:szCs w:val="28"/>
          <w:highlight w:val="green"/>
        </w:rPr>
        <w:t>U.S. isolation in the world is increasing</w:t>
      </w:r>
      <w:r w:rsidRPr="004119EF">
        <w:rPr>
          <w:rStyle w:val="StyleUnderline"/>
          <w:szCs w:val="28"/>
        </w:rPr>
        <w:t xml:space="preserve"> </w:t>
      </w:r>
      <w:r w:rsidRPr="00295FDC">
        <w:rPr>
          <w:sz w:val="16"/>
          <w:szCs w:val="28"/>
        </w:rPr>
        <w:t xml:space="preserve">in remarkable ways. Maybe the most striking is right in this hemisphere, what used to be called "our little region over here"—Henry Stimson, secretary of war under Roosevelt, "our little region over here," where nobody bothers us. If anybody gets out of line, we punish them harshly; otherwise, they do what we say. That’s very far from true. During this century, Latin America, for the first time in 500 years, has freed itself from Western imperialism. Last century, that’s the United States. The International Monetary Fund, which is basically an agency of the U.S. Treasury, has been kicked out of the—of South America entirely. There are no U.S. military bases left. The </w:t>
      </w:r>
      <w:r w:rsidRPr="000813B1">
        <w:rPr>
          <w:rStyle w:val="StyleUnderline"/>
          <w:szCs w:val="28"/>
          <w:highlight w:val="green"/>
        </w:rPr>
        <w:t>international organizations</w:t>
      </w:r>
      <w:r w:rsidRPr="00295FDC">
        <w:rPr>
          <w:sz w:val="16"/>
          <w:szCs w:val="28"/>
        </w:rPr>
        <w:t xml:space="preserve">, the—the hemispheric organizations </w:t>
      </w:r>
      <w:r w:rsidRPr="000813B1">
        <w:rPr>
          <w:rStyle w:val="StyleUnderline"/>
          <w:szCs w:val="28"/>
          <w:highlight w:val="green"/>
        </w:rPr>
        <w:t>are beginning to exclude the U</w:t>
      </w:r>
      <w:r w:rsidRPr="004119EF">
        <w:rPr>
          <w:rStyle w:val="StyleUnderline"/>
          <w:szCs w:val="28"/>
        </w:rPr>
        <w:t>nited</w:t>
      </w:r>
      <w:r w:rsidRPr="000813B1">
        <w:rPr>
          <w:rStyle w:val="StyleUnderline"/>
          <w:szCs w:val="28"/>
          <w:highlight w:val="green"/>
        </w:rPr>
        <w:t xml:space="preserve"> S</w:t>
      </w:r>
      <w:r w:rsidRPr="004119EF">
        <w:rPr>
          <w:rStyle w:val="StyleUnderline"/>
          <w:szCs w:val="28"/>
        </w:rPr>
        <w:t>tates</w:t>
      </w:r>
      <w:r w:rsidRPr="00295FDC">
        <w:rPr>
          <w:sz w:val="16"/>
          <w:szCs w:val="28"/>
        </w:rPr>
        <w:t xml:space="preserve"> and Canada. In 2015, there was a summit coming up, and the United States might have been excluded completely from the hemisphere over the issue of Cuba. That was the crucial issue that the hemisphere—on which the hemisphere opposed U.S. policy, as does the world. That’s surely the reason why Obama made the gestures towards normalization, that were at least some step forward—and could be reversed </w:t>
      </w:r>
      <w:r w:rsidRPr="000813B1">
        <w:rPr>
          <w:rStyle w:val="StyleUnderline"/>
          <w:szCs w:val="28"/>
          <w:highlight w:val="green"/>
        </w:rPr>
        <w:t>under Trump</w:t>
      </w:r>
      <w:r w:rsidRPr="00295FDC">
        <w:rPr>
          <w:sz w:val="16"/>
          <w:szCs w:val="28"/>
        </w:rPr>
        <w:t xml:space="preserve">. We don’t know. On a much more far-reaching scale, something similar is happening in Asia. As you know, one of Obama’s major policies was the so-called pivot to Asia, which was </w:t>
      </w:r>
      <w:proofErr w:type="gramStart"/>
      <w:r w:rsidRPr="00295FDC">
        <w:rPr>
          <w:sz w:val="16"/>
          <w:szCs w:val="28"/>
        </w:rPr>
        <w:t>actually a</w:t>
      </w:r>
      <w:proofErr w:type="gramEnd"/>
      <w:r w:rsidRPr="00295FDC">
        <w:rPr>
          <w:sz w:val="16"/>
          <w:szCs w:val="28"/>
        </w:rPr>
        <w:t xml:space="preserve"> measure to confront China, transparently. One component of the pivot to Asia was the TPP, the Trans-Pacific Partnership, which excluded China, tried to bring in other Asia-Pacific countries. Well, that seems to be on its way to collapse, for pretty good reasons, I think. But at the same time, there’s another international trade agreement that is expanding and growing, namely, China’s—what they call the Regional Comprehensive Economic Partnership, which is now drawing in U.S. allies, from Peru to Australia to Japan. The U.S. will probably choose to stay out of it, just as the United States, virtually alone, has stayed away from China’s Asian Infrastructure Development Bank, a kind of counterpart to the World Bank, that the U.S. has opposed for many years, but has now been joined by practically all U.S. allies, Britain and others. That’s—at the same time, China is expanding to the West with the Shanghai Cooperation Organization, the China-based Silk Roads. The </w:t>
      </w:r>
      <w:proofErr w:type="gramStart"/>
      <w:r w:rsidRPr="00295FDC">
        <w:rPr>
          <w:sz w:val="16"/>
          <w:szCs w:val="28"/>
        </w:rPr>
        <w:t>whole system</w:t>
      </w:r>
      <w:proofErr w:type="gramEnd"/>
      <w:r w:rsidRPr="00295FDC">
        <w:rPr>
          <w:sz w:val="16"/>
          <w:szCs w:val="28"/>
        </w:rPr>
        <w:t xml:space="preserve"> is an integrated system of energy resource sharing and so on. It includes Siberia, with its rich resources. It includes India and Pakistan. Iran will soon join, it appears, and probably Turkey. This will extend all the way from China to Europe. The United States has asked for observer status, and it’s been rejected, not permitted. And one of the major commitments of the Shanghai Cooperation Organization, the whole of the Central Asian states, is that there can be no U.S. military bases in this entire region. </w:t>
      </w:r>
      <w:r w:rsidRPr="004119EF">
        <w:rPr>
          <w:rStyle w:val="StyleUnderline"/>
          <w:szCs w:val="28"/>
        </w:rPr>
        <w:t>Another step toward isolation may soon take place if the president-elect carries</w:t>
      </w:r>
      <w:r w:rsidRPr="00295FDC">
        <w:rPr>
          <w:sz w:val="16"/>
          <w:szCs w:val="28"/>
        </w:rPr>
        <w:t xml:space="preserve"> </w:t>
      </w:r>
      <w:r w:rsidRPr="004119EF">
        <w:rPr>
          <w:rStyle w:val="StyleUnderline"/>
          <w:szCs w:val="28"/>
        </w:rPr>
        <w:t>through his promise to terminate the nuclear weapons</w:t>
      </w:r>
      <w:r w:rsidRPr="00295FDC">
        <w:rPr>
          <w:sz w:val="16"/>
          <w:szCs w:val="28"/>
        </w:rPr>
        <w:t xml:space="preserve">—the nuclear deal with Iran. Other countries who are parties to the deal might well continue. They might even—Europe, mainly. That means ignoring U.S. sanctions. </w:t>
      </w:r>
      <w:r w:rsidRPr="004119EF">
        <w:rPr>
          <w:rStyle w:val="StyleUnderline"/>
          <w:szCs w:val="28"/>
        </w:rPr>
        <w:t>That will extend U.S. isolation</w:t>
      </w:r>
      <w:r w:rsidRPr="00295FDC">
        <w:rPr>
          <w:sz w:val="16"/>
          <w:szCs w:val="28"/>
        </w:rPr>
        <w:t xml:space="preserve">, even from Europe. And in </w:t>
      </w:r>
      <w:proofErr w:type="gramStart"/>
      <w:r w:rsidRPr="00295FDC">
        <w:rPr>
          <w:sz w:val="16"/>
          <w:szCs w:val="28"/>
        </w:rPr>
        <w:t>fact</w:t>
      </w:r>
      <w:proofErr w:type="gramEnd"/>
      <w:r w:rsidRPr="00295FDC">
        <w:rPr>
          <w:sz w:val="16"/>
          <w:szCs w:val="28"/>
        </w:rPr>
        <w:t xml:space="preserve"> Europe might move, under these circumstances, towards backing off from the confrontation with Russia. </w:t>
      </w:r>
      <w:proofErr w:type="gramStart"/>
      <w:r w:rsidRPr="00295FDC">
        <w:rPr>
          <w:sz w:val="16"/>
          <w:szCs w:val="28"/>
        </w:rPr>
        <w:t>Actually, Brexit</w:t>
      </w:r>
      <w:proofErr w:type="gramEnd"/>
      <w:r w:rsidRPr="00295FDC">
        <w:rPr>
          <w:sz w:val="16"/>
          <w:szCs w:val="28"/>
        </w:rPr>
        <w:t xml:space="preserve"> may assist with this, because Britain was the voice of the United States in NATO, the harshest voice. Now it’s out, gives Europe some opportunities. There were choices in 1990, ’91, time of the collapse of the Soviet Union. Mikhail Gorbachev had a—what he called a vision of a common European home, an integrated, cooperative system of security, commerce, interchange, no military alliances from the Atlantic to the Pacific. The U.S. insisted on a different vision—namely, Soviet Union collapses, and NATO remains and, indeed, expands, right up to the borders of Russia now, where very serious threats are evident daily. Well, all of this, these are significant developments. They’re related to the widely discussed matter of decline of American power. There are some conventional measures which, however, are misleading in quite interesting ways. I’ll just say a word about it, because there’s no time, but it’s something to seriously think about. By conventional measures, in 1945, the United States had reached the peak of global dominance—nothing like it in history. It had perhaps 50 percent of total world’s wealth. Other industrial countries were devastated or destroyed by the war, severely damaged. The U.S. economy had gained enormously from the war, and it was in—and the U.S., in general, had a position of dominance with no historical parallel. Well, that, of course, couldn’t last. Other industrial countries reconstructed. By around 1970, the world was described as tripolar: three major economic centers—a German-based Europe, a U.S.-based North America and the Northeast Asian area, at that time Japan-based, now China had moved in as a partner, conflict then partner. By now—by that time, U.S. share in global wealth was about 25 percent. And today it’s not far below that. Well, all of this is highly misleading, because it fails to </w:t>
      </w:r>
      <w:proofErr w:type="gramStart"/>
      <w:r w:rsidRPr="00295FDC">
        <w:rPr>
          <w:sz w:val="16"/>
          <w:szCs w:val="28"/>
        </w:rPr>
        <w:t>take into account</w:t>
      </w:r>
      <w:proofErr w:type="gramEnd"/>
      <w:r w:rsidRPr="00295FDC">
        <w:rPr>
          <w:sz w:val="16"/>
          <w:szCs w:val="28"/>
        </w:rPr>
        <w:t xml:space="preserve"> a crucial factor, which is almost never discussed, though there’s some interesting work on it. That’s the question of ownership of the world economy. If you </w:t>
      </w:r>
      <w:proofErr w:type="gramStart"/>
      <w:r w:rsidRPr="00295FDC">
        <w:rPr>
          <w:sz w:val="16"/>
          <w:szCs w:val="28"/>
        </w:rPr>
        <w:t>take a look</w:t>
      </w:r>
      <w:proofErr w:type="gramEnd"/>
      <w:r w:rsidRPr="00295FDC">
        <w:rPr>
          <w:sz w:val="16"/>
          <w:szCs w:val="28"/>
        </w:rPr>
        <w:t xml:space="preserve"> at the corporate—the multinational corporations around the world, what do they own? Well, that turns out to be a </w:t>
      </w:r>
      <w:proofErr w:type="gramStart"/>
      <w:r w:rsidRPr="00295FDC">
        <w:rPr>
          <w:sz w:val="16"/>
          <w:szCs w:val="28"/>
        </w:rPr>
        <w:t>pretty interesting</w:t>
      </w:r>
      <w:proofErr w:type="gramEnd"/>
      <w:r w:rsidRPr="00295FDC">
        <w:rPr>
          <w:sz w:val="16"/>
          <w:szCs w:val="28"/>
        </w:rPr>
        <w:t xml:space="preserve"> matter. In virtually every—this increasingly during the period of neoliberal globalization of the last generation, corporate wealth is becoming a more realistic measure of global power than national wealth. Corporate wealth, of course, is nationally based, supported by taxpayers like us, but the ownership has nothing to do with us. Corporate ownership, if you look at that, it turns out that in virtually every economic sector—manufacturing, finance, services, retail and others—U.S. corporations are well in the lead in ownership of the global economy. And overall, their ownership is close to 50 percent of the total. That’s roughly the proportion of U.S. national wealth in 1945, which tells you something about the nature of the world in which we live. Of course, that’s not for the benefit of American citizens, but of those who own and manage these private—publicly supported and private, quasi-totalitarian systems. If you look at the military dimension, of course, the U.S. is supreme. Nobody is even close. No point talking about it. But it is possible that Europe might take a more independent role. It might move towards something like Gorbachev’s vision. That might lead to a relaxation of the rising and very dangerous tensions at the Russian border, which would be a very welcome development. Well, there’s a lot more to say about the fears and hopes and prospects. </w:t>
      </w:r>
      <w:r w:rsidRPr="000813B1">
        <w:rPr>
          <w:rStyle w:val="StyleUnderline"/>
          <w:szCs w:val="28"/>
          <w:highlight w:val="green"/>
        </w:rPr>
        <w:t>The</w:t>
      </w:r>
      <w:r w:rsidRPr="004119EF">
        <w:rPr>
          <w:rStyle w:val="StyleUnderline"/>
          <w:szCs w:val="28"/>
        </w:rPr>
        <w:t xml:space="preserve"> threats and </w:t>
      </w:r>
      <w:r w:rsidRPr="000813B1">
        <w:rPr>
          <w:rStyle w:val="StyleUnderline"/>
          <w:szCs w:val="28"/>
          <w:highlight w:val="green"/>
        </w:rPr>
        <w:t>dangers are very real</w:t>
      </w:r>
      <w:r w:rsidRPr="00295FDC">
        <w:rPr>
          <w:sz w:val="16"/>
          <w:szCs w:val="28"/>
        </w:rPr>
        <w:t xml:space="preserve">. There are plenty of opportunities. And as we face them, again, particularly the younger people among you, we should never overlook the fact that the threats that we now face are the most severe that have ever arisen in human history. </w:t>
      </w:r>
      <w:r w:rsidRPr="000813B1">
        <w:rPr>
          <w:rStyle w:val="StyleUnderline"/>
          <w:szCs w:val="28"/>
          <w:highlight w:val="green"/>
        </w:rPr>
        <w:t>They are literal threats to survival: nuclear war, environmental catastrophe. These are</w:t>
      </w:r>
      <w:r w:rsidRPr="004119EF">
        <w:rPr>
          <w:rStyle w:val="StyleUnderline"/>
          <w:szCs w:val="28"/>
        </w:rPr>
        <w:t xml:space="preserve"> very </w:t>
      </w:r>
      <w:r w:rsidRPr="000813B1">
        <w:rPr>
          <w:rStyle w:val="StyleUnderline"/>
          <w:szCs w:val="28"/>
          <w:highlight w:val="green"/>
        </w:rPr>
        <w:t>urgent concerns</w:t>
      </w:r>
      <w:r w:rsidRPr="004119EF">
        <w:rPr>
          <w:rStyle w:val="StyleUnderline"/>
          <w:szCs w:val="28"/>
        </w:rPr>
        <w:t xml:space="preserve">. They cannot be delayed. </w:t>
      </w:r>
      <w:r w:rsidRPr="000813B1">
        <w:rPr>
          <w:rStyle w:val="StyleUnderline"/>
          <w:szCs w:val="28"/>
          <w:highlight w:val="green"/>
        </w:rPr>
        <w:t>They became more urgent on November 8th</w:t>
      </w:r>
      <w:r w:rsidRPr="00295FDC">
        <w:rPr>
          <w:sz w:val="16"/>
          <w:szCs w:val="28"/>
        </w:rPr>
        <w:t>, for the reasons you know and that I mentioned</w:t>
      </w:r>
      <w:r w:rsidRPr="004119EF">
        <w:rPr>
          <w:rStyle w:val="StyleUnderline"/>
          <w:szCs w:val="28"/>
        </w:rPr>
        <w:t xml:space="preserve">. </w:t>
      </w:r>
      <w:r w:rsidRPr="000813B1">
        <w:rPr>
          <w:rStyle w:val="StyleUnderline"/>
          <w:szCs w:val="28"/>
          <w:highlight w:val="green"/>
        </w:rPr>
        <w:t xml:space="preserve">They </w:t>
      </w:r>
      <w:proofErr w:type="gramStart"/>
      <w:r w:rsidRPr="000813B1">
        <w:rPr>
          <w:rStyle w:val="StyleUnderline"/>
          <w:szCs w:val="28"/>
          <w:highlight w:val="green"/>
        </w:rPr>
        <w:t>have to</w:t>
      </w:r>
      <w:proofErr w:type="gramEnd"/>
      <w:r w:rsidRPr="000813B1">
        <w:rPr>
          <w:rStyle w:val="StyleUnderline"/>
          <w:szCs w:val="28"/>
          <w:highlight w:val="green"/>
        </w:rPr>
        <w:t xml:space="preserve"> be faced directly</w:t>
      </w:r>
      <w:r w:rsidRPr="004119EF">
        <w:rPr>
          <w:rStyle w:val="StyleUnderline"/>
          <w:szCs w:val="28"/>
        </w:rPr>
        <w:t xml:space="preserve">, and soon, </w:t>
      </w:r>
      <w:r w:rsidRPr="000813B1">
        <w:rPr>
          <w:rStyle w:val="StyleUnderline"/>
          <w:szCs w:val="28"/>
          <w:highlight w:val="green"/>
        </w:rPr>
        <w:t>if the human experiment is not to prove to be a disastrous failure</w:t>
      </w:r>
      <w:r w:rsidRPr="00295FDC">
        <w:rPr>
          <w:sz w:val="16"/>
          <w:szCs w:val="28"/>
        </w:rPr>
        <w:t>.</w:t>
      </w:r>
    </w:p>
    <w:p w14:paraId="04D211FD" w14:textId="549AA327" w:rsidR="00982C64" w:rsidRDefault="00BF4D64" w:rsidP="00380F84">
      <w:pPr>
        <w:pStyle w:val="Heading2"/>
      </w:pPr>
      <w:r>
        <w:t>Midterms b</w:t>
      </w:r>
      <w:r w:rsidR="00380F84">
        <w:t>lock extensions</w:t>
      </w:r>
    </w:p>
    <w:p w14:paraId="5A167D6E" w14:textId="717ECC47" w:rsidR="00BF4D64" w:rsidRDefault="00BF4D64" w:rsidP="00BF4D64">
      <w:pPr>
        <w:pStyle w:val="Heading3"/>
      </w:pPr>
      <w:r>
        <w:t>Uniqueness</w:t>
      </w:r>
    </w:p>
    <w:p w14:paraId="286FACF7" w14:textId="77777777" w:rsidR="00BF4D64" w:rsidRPr="00BF4D64" w:rsidRDefault="00BF4D64" w:rsidP="00BF4D64"/>
    <w:p w14:paraId="13AD4B96" w14:textId="77777777" w:rsidR="00BF4D64" w:rsidRDefault="00BF4D64" w:rsidP="00BF4D64">
      <w:pPr>
        <w:pStyle w:val="Heading4"/>
      </w:pPr>
      <w:r>
        <w:t>Trump’s current immigration policies cause Republicans to lose midterms-the aff could reverse that</w:t>
      </w:r>
    </w:p>
    <w:p w14:paraId="7A39676C" w14:textId="77777777" w:rsidR="00BF4D64" w:rsidRDefault="00BF4D64" w:rsidP="00BF4D64">
      <w:pPr>
        <w:rPr>
          <w:rStyle w:val="Style13ptBold"/>
        </w:rPr>
      </w:pPr>
      <w:r>
        <w:rPr>
          <w:rStyle w:val="Style13ptBold"/>
        </w:rPr>
        <w:t>Caldwell 6/16</w:t>
      </w:r>
    </w:p>
    <w:p w14:paraId="07418157" w14:textId="77777777" w:rsidR="00BF4D64" w:rsidRPr="0099189F" w:rsidRDefault="00BF4D64" w:rsidP="00BF4D64">
      <w:pPr>
        <w:rPr>
          <w:sz w:val="16"/>
          <w:szCs w:val="16"/>
        </w:rPr>
      </w:pPr>
      <w:r w:rsidRPr="0099189F">
        <w:rPr>
          <w:sz w:val="16"/>
          <w:szCs w:val="16"/>
        </w:rPr>
        <w:t>Leigh Ann Caldwell, reporter for NBC, 6-16-2018, "GOP fears midterms backlash from breaking up families at the border," NBC News, https://www.nbcnews.com/politics/congress/gop-fears-midterms-backlash-breaking-families-border-n883706</w:t>
      </w:r>
    </w:p>
    <w:p w14:paraId="770B97AE" w14:textId="77777777" w:rsidR="00BF4D64" w:rsidRPr="00BF4D64" w:rsidRDefault="00BF4D64" w:rsidP="00BF4D64">
      <w:pPr>
        <w:rPr>
          <w:rStyle w:val="Emphasis"/>
          <w:highlight w:val="green"/>
        </w:rPr>
      </w:pPr>
      <w:r w:rsidRPr="00503314">
        <w:rPr>
          <w:sz w:val="16"/>
        </w:rPr>
        <w:t xml:space="preserve">WASHINGTON — </w:t>
      </w:r>
      <w:r w:rsidRPr="0099189F">
        <w:rPr>
          <w:rStyle w:val="StyleUnderline"/>
        </w:rPr>
        <w:t xml:space="preserve">President Donald </w:t>
      </w:r>
      <w:r w:rsidRPr="00BF4D64">
        <w:rPr>
          <w:rStyle w:val="StyleUnderline"/>
          <w:highlight w:val="green"/>
        </w:rPr>
        <w:t xml:space="preserve">Trump's policy of taking immigrant children from their parents </w:t>
      </w:r>
      <w:r w:rsidRPr="0099189F">
        <w:rPr>
          <w:rStyle w:val="StyleUnderline"/>
        </w:rPr>
        <w:t xml:space="preserve">at the southern border may have been designed to push Democrats to the negotiating table in Congress — but it </w:t>
      </w:r>
      <w:r w:rsidRPr="00BF4D64">
        <w:rPr>
          <w:rStyle w:val="StyleUnderline"/>
          <w:highlight w:val="green"/>
        </w:rPr>
        <w:t>could end up costing Republican lawmakers</w:t>
      </w:r>
      <w:r w:rsidRPr="00503314">
        <w:rPr>
          <w:sz w:val="16"/>
        </w:rPr>
        <w:t xml:space="preserve">. "Democrats can fix their forced family breakup at the Border by working with Republicans on new legislation, for a change!" Trump wrote on Twitter Saturday. "This is why we need more Republicans elected in November." </w:t>
      </w:r>
      <w:r w:rsidRPr="0099189F">
        <w:rPr>
          <w:rStyle w:val="StyleUnderline"/>
        </w:rPr>
        <w:t xml:space="preserve">But the policy, which has separated some 2,000 children from their parents in just six weeks, could have the opposite effect as anxious </w:t>
      </w:r>
      <w:r w:rsidRPr="00BF4D64">
        <w:rPr>
          <w:rStyle w:val="Emphasis"/>
          <w:highlight w:val="green"/>
        </w:rPr>
        <w:t>Republican lawmakers fear voters may see their party as heartless on immigration and punish them for it in November</w:t>
      </w:r>
      <w:r w:rsidRPr="00BF4D64">
        <w:rPr>
          <w:rStyle w:val="StyleUnderline"/>
          <w:highlight w:val="green"/>
        </w:rPr>
        <w:t>.</w:t>
      </w:r>
      <w:r w:rsidRPr="00503314">
        <w:rPr>
          <w:sz w:val="16"/>
        </w:rPr>
        <w:t xml:space="preserve"> And Democrats are driving home that message in emails to supporters and by organizing trips to detention centers</w:t>
      </w:r>
      <w:r w:rsidRPr="0099189F">
        <w:rPr>
          <w:rStyle w:val="StyleUnderline"/>
        </w:rPr>
        <w:t xml:space="preserve">. </w:t>
      </w:r>
      <w:r w:rsidRPr="00BF4D64">
        <w:rPr>
          <w:rStyle w:val="StyleUnderline"/>
          <w:highlight w:val="green"/>
        </w:rPr>
        <w:t xml:space="preserve">The issue will "absolutely" be a factor in the midterm elections </w:t>
      </w:r>
      <w:r w:rsidRPr="0099189F">
        <w:rPr>
          <w:rStyle w:val="StyleUnderline"/>
        </w:rPr>
        <w:t>this fall, said a GOP operative working to elect Republicans to Congress, adding that "</w:t>
      </w:r>
      <w:r w:rsidRPr="00BF4D64">
        <w:rPr>
          <w:rStyle w:val="StyleUnderline"/>
          <w:highlight w:val="green"/>
        </w:rPr>
        <w:t xml:space="preserve">the images are </w:t>
      </w:r>
      <w:r w:rsidRPr="00BF4D64">
        <w:rPr>
          <w:rStyle w:val="Emphasis"/>
          <w:highlight w:val="green"/>
        </w:rPr>
        <w:t>devastating" for the GOP.</w:t>
      </w:r>
    </w:p>
    <w:p w14:paraId="12C6ED71" w14:textId="77777777" w:rsidR="00BF4D64" w:rsidRDefault="00BF4D64" w:rsidP="00BF4D64">
      <w:pPr>
        <w:rPr>
          <w:rStyle w:val="Emphasis"/>
        </w:rPr>
      </w:pPr>
      <w:r w:rsidRPr="00367D7C">
        <w:rPr>
          <w:rStyle w:val="Emphasis"/>
        </w:rPr>
        <w:t>Last Sunday, as America celebrated Father’s Day, moms and dads across the nation saw little immigrant children ordered into cages by the president of the United States as they cried out for their own mothers and fathers.</w:t>
      </w:r>
    </w:p>
    <w:p w14:paraId="3A8D914A" w14:textId="428EDFB8" w:rsidR="00BF4D64" w:rsidRDefault="00BF4D64" w:rsidP="00BF4D64">
      <w:pPr>
        <w:pStyle w:val="Heading3"/>
      </w:pPr>
      <w:r>
        <w:t>Link</w:t>
      </w:r>
    </w:p>
    <w:p w14:paraId="741B408B" w14:textId="77777777" w:rsidR="00BF4D64" w:rsidRDefault="00BF4D64" w:rsidP="00BF4D64">
      <w:pPr>
        <w:pStyle w:val="Heading4"/>
      </w:pPr>
      <w:r>
        <w:t>Abolish ICE helps Republicans in the midterms</w:t>
      </w:r>
    </w:p>
    <w:p w14:paraId="5488057D" w14:textId="77777777" w:rsidR="00BF4D64" w:rsidRDefault="00BF4D64" w:rsidP="00BF4D64">
      <w:pPr>
        <w:rPr>
          <w:rStyle w:val="Style13ptBold"/>
        </w:rPr>
      </w:pPr>
      <w:proofErr w:type="spellStart"/>
      <w:r>
        <w:rPr>
          <w:rStyle w:val="Style13ptBold"/>
        </w:rPr>
        <w:t>Tumulty</w:t>
      </w:r>
      <w:proofErr w:type="spellEnd"/>
      <w:r>
        <w:rPr>
          <w:rStyle w:val="Style13ptBold"/>
        </w:rPr>
        <w:t xml:space="preserve"> 7/4</w:t>
      </w:r>
    </w:p>
    <w:p w14:paraId="014762F5" w14:textId="77777777" w:rsidR="00BF4D64" w:rsidRPr="00B50F24" w:rsidRDefault="00BF4D64" w:rsidP="00BF4D64">
      <w:pPr>
        <w:rPr>
          <w:sz w:val="16"/>
          <w:szCs w:val="16"/>
        </w:rPr>
      </w:pPr>
      <w:r w:rsidRPr="00B50F24">
        <w:rPr>
          <w:sz w:val="16"/>
          <w:szCs w:val="16"/>
        </w:rPr>
        <w:t xml:space="preserve">Karen </w:t>
      </w:r>
      <w:proofErr w:type="spellStart"/>
      <w:r w:rsidRPr="00B50F24">
        <w:rPr>
          <w:sz w:val="16"/>
          <w:szCs w:val="16"/>
        </w:rPr>
        <w:t>Tumulty</w:t>
      </w:r>
      <w:proofErr w:type="spellEnd"/>
      <w:r w:rsidRPr="00B50F24">
        <w:rPr>
          <w:sz w:val="16"/>
          <w:szCs w:val="16"/>
        </w:rPr>
        <w:t xml:space="preserve">, The Washington Post national political correspondent, 7-4-2018, </w:t>
      </w:r>
      <w:r w:rsidRPr="00BA0819">
        <w:rPr>
          <w:sz w:val="16"/>
          <w:szCs w:val="16"/>
        </w:rPr>
        <w:t>"</w:t>
      </w:r>
      <w:r>
        <w:rPr>
          <w:sz w:val="16"/>
          <w:szCs w:val="16"/>
        </w:rPr>
        <w:t>‘Abolish ICE’</w:t>
      </w:r>
      <w:r w:rsidRPr="00BA0819">
        <w:rPr>
          <w:sz w:val="16"/>
          <w:szCs w:val="16"/>
        </w:rPr>
        <w:t xml:space="preserve"> is a gift to Republicans,"</w:t>
      </w:r>
      <w:r w:rsidRPr="00B50F24">
        <w:rPr>
          <w:sz w:val="16"/>
          <w:szCs w:val="16"/>
        </w:rPr>
        <w:t xml:space="preserve"> Washington Post, </w:t>
      </w:r>
      <w:hyperlink r:id="rId40" w:history="1">
        <w:r w:rsidRPr="00B50F24">
          <w:rPr>
            <w:sz w:val="16"/>
            <w:szCs w:val="16"/>
          </w:rPr>
          <w:t>https://www.washingtonpost.com/opinions/abolish-ice-is-a-gift-to-republicans/2018/07/04/c33ae99e-7e0c-11e8-b660-4d0f9f0351f1_story.html?utm_term=.a42e8891dece</w:t>
        </w:r>
      </w:hyperlink>
      <w:r>
        <w:rPr>
          <w:sz w:val="16"/>
          <w:szCs w:val="16"/>
        </w:rPr>
        <w:t>, SS</w:t>
      </w:r>
    </w:p>
    <w:p w14:paraId="2AABFC9D" w14:textId="77777777" w:rsidR="00BF4D64" w:rsidRPr="00BF4D64" w:rsidRDefault="00BF4D64" w:rsidP="00BF4D64">
      <w:pPr>
        <w:rPr>
          <w:highlight w:val="green"/>
          <w:u w:val="single"/>
        </w:rPr>
      </w:pPr>
      <w:r w:rsidRPr="004E326F">
        <w:rPr>
          <w:rStyle w:val="StyleUnderline"/>
        </w:rPr>
        <w:t>Democrats “are drifting into a trap,” Trump ally Newt Gingrich told me, acknowledging that he knows what it is like to fall into this one.</w:t>
      </w:r>
      <w:r w:rsidRPr="00E43EE0">
        <w:rPr>
          <w:sz w:val="16"/>
        </w:rPr>
        <w:t xml:space="preserve"> When the GOP took control of the House under then-Speaker Gingrich in 1995, its right wing vowed to eliminate no fewer than four federal departments: Education, Energy, Commerce, and Housing and Urban Development. Republicans saw those departments as symbols of everything that had gone awry in a sprawling, increasingly intrusive federal government. “We learned that every one of those agencies have interest groups that desperately want them to survive,” Gingrich said. “We just weren’t clever about it.” Still, the proposal remains alive in conservative circles and is put forward again like clockwork during GOP presidential primary season. In 2011, Texas Gov. Rick Perry’s White House hopes effectively came to an end when he announced during a debate: “It is three agencies of government when I get there that are gone. Commerce, Education and </w:t>
      </w:r>
      <w:proofErr w:type="gramStart"/>
      <w:r w:rsidRPr="00E43EE0">
        <w:rPr>
          <w:sz w:val="16"/>
        </w:rPr>
        <w:t>the .</w:t>
      </w:r>
      <w:proofErr w:type="gramEnd"/>
      <w:r w:rsidRPr="00E43EE0">
        <w:rPr>
          <w:sz w:val="16"/>
        </w:rPr>
        <w:t xml:space="preserve"> . . what’s the third one there?” The department he forgot is the one he now heads as President Trump’s energy secretary. Oops. The reason ideas like this never get anywhere is that most Americans see these agencies as having vital missions to perform. GOP plans to get rid of the Education Department, for example, </w:t>
      </w:r>
      <w:proofErr w:type="gramStart"/>
      <w:r w:rsidRPr="00E43EE0">
        <w:rPr>
          <w:sz w:val="16"/>
        </w:rPr>
        <w:t>were seen as</w:t>
      </w:r>
      <w:proofErr w:type="gramEnd"/>
      <w:r w:rsidRPr="00E43EE0">
        <w:rPr>
          <w:sz w:val="16"/>
        </w:rPr>
        <w:t xml:space="preserve"> an attack on teachers and children. Similarly, </w:t>
      </w:r>
      <w:r w:rsidRPr="00BF4D64">
        <w:rPr>
          <w:rStyle w:val="StyleUnderline"/>
          <w:highlight w:val="green"/>
        </w:rPr>
        <w:t>calls to eliminate ICE are likely to be perceived as undermining the security of the nation’s borders</w:t>
      </w:r>
      <w:r w:rsidRPr="004E326F">
        <w:rPr>
          <w:rStyle w:val="StyleUnderline"/>
        </w:rPr>
        <w:t xml:space="preserve"> — and the integrity of the government employees who carry out its mandate, many of whom risk their lives to do so. </w:t>
      </w:r>
      <w:r w:rsidRPr="00BF4D64">
        <w:rPr>
          <w:rStyle w:val="StyleUnderline"/>
          <w:highlight w:val="green"/>
        </w:rPr>
        <w:t>That is why wiser Democratic leaders have tried to temper the anti-ICE rhetoric coming from their base</w:t>
      </w:r>
      <w:r w:rsidRPr="004E326F">
        <w:rPr>
          <w:rStyle w:val="StyleUnderline"/>
        </w:rPr>
        <w:t xml:space="preserve">. It is true that ICE — like much of government — might benefit from some fresh thinking about how it is structured and how it operates. </w:t>
      </w:r>
      <w:r w:rsidRPr="00E43EE0">
        <w:rPr>
          <w:sz w:val="16"/>
        </w:rPr>
        <w:t xml:space="preserve">The agency was created in 2003 as part of the major government reorganization that took place in the wake of 9/11. Part of its role in the massive new Department of Homeland Security was to run enforcement of immigration law in the interior, combining some of the functions of the old Immigration and Naturalization Service and the U.S. Customs Service. </w:t>
      </w:r>
      <w:r w:rsidRPr="004E326F">
        <w:rPr>
          <w:rStyle w:val="StyleUnderline"/>
        </w:rPr>
        <w:t xml:space="preserve">There are fair criticisms that ICE has become unwieldy and that its reputation sometimes interferes with its ability to do its job. Detention and deportation, which grew sharply under President Barack Obama, have also become more common since ICE’s creation. But ICE is not responsible for what we’ve seen at the border in the past few months, particularly the heinous practice of separating parents from their children. To blame a faceless agency is to give a pass to Trump’s “zero-tolerance” policies and to the hateful rhetoric that has helped create a political environment in which some Americans find this acceptable. What’s more, </w:t>
      </w:r>
      <w:r w:rsidRPr="00BF4D64">
        <w:rPr>
          <w:rStyle w:val="StyleUnderline"/>
          <w:highlight w:val="green"/>
        </w:rPr>
        <w:t>Democrats are making it all too easy for Trump and his allies to falsely portray a call to abolish ICE as another way of clamoring for open borders</w:t>
      </w:r>
      <w:r w:rsidRPr="00E43EE0">
        <w:rPr>
          <w:rStyle w:val="StyleUnderline"/>
        </w:rPr>
        <w:t xml:space="preserve">. “How can the Democrats, who are weak on the Border and weak on Crime, do well in November,” the president tweeted Tuesday. “The people of our Country want and demand Safety and Security, while the Democrats are more interested in ripping apart and demeaning (and not properly funding) our great Law Enforcement!” </w:t>
      </w:r>
      <w:r w:rsidRPr="00BF4D64">
        <w:rPr>
          <w:rStyle w:val="StyleUnderline"/>
          <w:highlight w:val="green"/>
        </w:rPr>
        <w:t>This is the fight that Trump wants to have, over security and law enforcement</w:t>
      </w:r>
      <w:r w:rsidRPr="00E43EE0">
        <w:rPr>
          <w:rStyle w:val="StyleUnderline"/>
        </w:rPr>
        <w:t xml:space="preserve">, rather than massive detention centers and frantic parents who cannot find their children. </w:t>
      </w:r>
      <w:r w:rsidRPr="00BF4D64">
        <w:rPr>
          <w:rStyle w:val="StyleUnderline"/>
          <w:highlight w:val="green"/>
        </w:rPr>
        <w:t>It is one he can win — and Democrats calling to eliminate ICE will have given him a potent weapon with which to do it.</w:t>
      </w:r>
    </w:p>
    <w:p w14:paraId="7E297BD1" w14:textId="77777777" w:rsidR="00BF4D64" w:rsidRPr="00BF4D64" w:rsidRDefault="00BF4D64" w:rsidP="00BF4D64">
      <w:pPr>
        <w:rPr>
          <w:highlight w:val="green"/>
        </w:rPr>
      </w:pPr>
    </w:p>
    <w:p w14:paraId="68A35E68" w14:textId="63A90AE6" w:rsidR="00BF4D64" w:rsidRDefault="00BF4D64" w:rsidP="00BF4D64">
      <w:pPr>
        <w:pStyle w:val="Heading3"/>
      </w:pPr>
      <w:r>
        <w:t>Internal link</w:t>
      </w:r>
    </w:p>
    <w:p w14:paraId="08F93B7B" w14:textId="77777777" w:rsidR="00BF4D64" w:rsidRDefault="00BF4D64" w:rsidP="00BF4D64">
      <w:pPr>
        <w:pStyle w:val="Heading4"/>
      </w:pPr>
      <w:r>
        <w:t>Democratic House is key to stop Trump’s legislative agenda</w:t>
      </w:r>
    </w:p>
    <w:p w14:paraId="5C6B8E29" w14:textId="77777777" w:rsidR="00BF4D64" w:rsidRPr="00423E83" w:rsidRDefault="00BF4D64" w:rsidP="00BF4D64">
      <w:r w:rsidRPr="00423E83">
        <w:rPr>
          <w:rStyle w:val="Style13ptBold"/>
        </w:rPr>
        <w:t>Faris 04-02-18</w:t>
      </w:r>
      <w:r w:rsidRPr="00423E83">
        <w:t xml:space="preserve"> (David Faris, associate professor of political science at Roosevelt University and the author of It's Time to Fight Dirty: How Democrats Can Build a Lasting Majority in American Politics, “What will happen if Democrats retake the House?”, </w:t>
      </w:r>
      <w:hyperlink r:id="rId41" w:history="1">
        <w:r w:rsidRPr="00423E83">
          <w:t>http://theweek.com/articles/764126/what-happen-democrats-retake-house</w:t>
        </w:r>
      </w:hyperlink>
      <w:r w:rsidRPr="00423E83">
        <w:t>, DA: 7/10/18, EK)</w:t>
      </w:r>
    </w:p>
    <w:p w14:paraId="2539A8BE" w14:textId="77777777" w:rsidR="00BF4D64" w:rsidRPr="00390F75" w:rsidRDefault="00BF4D64" w:rsidP="00BF4D64">
      <w:pPr>
        <w:rPr>
          <w:sz w:val="14"/>
        </w:rPr>
      </w:pPr>
      <w:r w:rsidRPr="000B2D45">
        <w:rPr>
          <w:rStyle w:val="StyleUnderline"/>
        </w:rPr>
        <w:t>From the time that Republicans assumed control of the House in January 2011</w:t>
      </w:r>
      <w:r w:rsidRPr="00092C0B">
        <w:rPr>
          <w:sz w:val="14"/>
        </w:rPr>
        <w:t xml:space="preserve"> to the day that he politely handed control of the world's most powerful office to a doddering, Fox News-mainlining proto-authoritarian, </w:t>
      </w:r>
      <w:r w:rsidRPr="000B2D45">
        <w:rPr>
          <w:rStyle w:val="StyleUnderline"/>
        </w:rPr>
        <w:t>President Obama was not able to realize a single meaningful piece of his domestic policy agenda</w:t>
      </w:r>
      <w:r w:rsidRPr="00092C0B">
        <w:rPr>
          <w:sz w:val="14"/>
        </w:rPr>
        <w:t xml:space="preserve">. For years, </w:t>
      </w:r>
      <w:r w:rsidRPr="000B2D45">
        <w:rPr>
          <w:rStyle w:val="StyleUnderline"/>
        </w:rPr>
        <w:t>Republicans simply stonewalled him, even when he was willing to compromise on long-held conservative policy goals</w:t>
      </w:r>
      <w:r w:rsidRPr="00092C0B">
        <w:rPr>
          <w:sz w:val="14"/>
        </w:rPr>
        <w:t xml:space="preserve">. They refused to help fix flaws in </w:t>
      </w:r>
      <w:proofErr w:type="spellStart"/>
      <w:r w:rsidRPr="00092C0B">
        <w:rPr>
          <w:sz w:val="14"/>
        </w:rPr>
        <w:t>ObamaCare</w:t>
      </w:r>
      <w:proofErr w:type="spellEnd"/>
      <w:r w:rsidRPr="00092C0B">
        <w:rPr>
          <w:sz w:val="14"/>
        </w:rPr>
        <w:t xml:space="preserve"> that were hurting real people, ending the tradition of Congress being willing to address pressing problems even when the presidency was in the hands of the other party. GOP elites gambled that making the president look weak and feckless would ultimately lead the public to turn power back to them one piece at a time, and they were proven depressingly correct. </w:t>
      </w:r>
      <w:r w:rsidRPr="000B2D45">
        <w:rPr>
          <w:rStyle w:val="StyleUnderline"/>
        </w:rPr>
        <w:t xml:space="preserve">The </w:t>
      </w:r>
      <w:r w:rsidRPr="000813B1">
        <w:rPr>
          <w:rStyle w:val="StyleUnderline"/>
          <w:highlight w:val="green"/>
        </w:rPr>
        <w:t>U.S. constitutional system grants enormous power to anyone in control of a branch of Congress</w:t>
      </w:r>
      <w:r w:rsidRPr="000B2D45">
        <w:rPr>
          <w:rStyle w:val="StyleUnderline"/>
        </w:rPr>
        <w:t xml:space="preserve"> or the presidency</w:t>
      </w:r>
      <w:r w:rsidRPr="000B2D45">
        <w:rPr>
          <w:rStyle w:val="Emphasis"/>
        </w:rPr>
        <w:t xml:space="preserve">, and having </w:t>
      </w:r>
      <w:r w:rsidRPr="000813B1">
        <w:rPr>
          <w:rStyle w:val="Emphasis"/>
          <w:highlight w:val="green"/>
        </w:rPr>
        <w:t>Democrats running the House would be no exception</w:t>
      </w:r>
      <w:r w:rsidRPr="00092C0B">
        <w:rPr>
          <w:sz w:val="14"/>
        </w:rPr>
        <w:t xml:space="preserve">. While they can't pass their agenda over the opposition of the Senate and the president, </w:t>
      </w:r>
      <w:r w:rsidRPr="000813B1">
        <w:rPr>
          <w:rStyle w:val="StyleUnderline"/>
          <w:highlight w:val="green"/>
        </w:rPr>
        <w:t>holding Congress will hal</w:t>
      </w:r>
      <w:r w:rsidRPr="000B2D45">
        <w:rPr>
          <w:rStyle w:val="StyleUnderline"/>
        </w:rPr>
        <w:t xml:space="preserve">t President </w:t>
      </w:r>
      <w:r w:rsidRPr="000813B1">
        <w:rPr>
          <w:rStyle w:val="StyleUnderline"/>
          <w:highlight w:val="green"/>
        </w:rPr>
        <w:t>Trump's policy plan</w:t>
      </w:r>
      <w:r w:rsidRPr="000B2D45">
        <w:rPr>
          <w:rStyle w:val="StyleUnderline"/>
        </w:rPr>
        <w:t xml:space="preserve"> in its tracks </w:t>
      </w:r>
      <w:r w:rsidRPr="000813B1">
        <w:rPr>
          <w:rStyle w:val="StyleUnderline"/>
          <w:highlight w:val="green"/>
        </w:rPr>
        <w:t>and give Dem</w:t>
      </w:r>
      <w:r w:rsidRPr="000B2D45">
        <w:rPr>
          <w:rStyle w:val="StyleUnderline"/>
        </w:rPr>
        <w:t>ocrat</w:t>
      </w:r>
      <w:r w:rsidRPr="000813B1">
        <w:rPr>
          <w:rStyle w:val="StyleUnderline"/>
          <w:highlight w:val="green"/>
        </w:rPr>
        <w:t>s a better negotiating position for the budget</w:t>
      </w:r>
      <w:r w:rsidRPr="00092C0B">
        <w:rPr>
          <w:sz w:val="14"/>
        </w:rPr>
        <w:t xml:space="preserve">. </w:t>
      </w:r>
      <w:r w:rsidRPr="000813B1">
        <w:rPr>
          <w:rStyle w:val="StyleUnderline"/>
          <w:highlight w:val="green"/>
        </w:rPr>
        <w:t>Any</w:t>
      </w:r>
      <w:r w:rsidRPr="000B2D45">
        <w:rPr>
          <w:rStyle w:val="StyleUnderline"/>
        </w:rPr>
        <w:t xml:space="preserve"> further </w:t>
      </w:r>
      <w:r w:rsidRPr="000813B1">
        <w:rPr>
          <w:rStyle w:val="StyleUnderline"/>
          <w:highlight w:val="green"/>
        </w:rPr>
        <w:t>moves to tinker with</w:t>
      </w:r>
      <w:r w:rsidRPr="000B2D45">
        <w:rPr>
          <w:rStyle w:val="StyleUnderline"/>
        </w:rPr>
        <w:t xml:space="preserve"> the </w:t>
      </w:r>
      <w:r w:rsidRPr="000813B1">
        <w:rPr>
          <w:rStyle w:val="StyleUnderline"/>
          <w:highlight w:val="green"/>
        </w:rPr>
        <w:t>tax code</w:t>
      </w:r>
      <w:r w:rsidRPr="000B2D45">
        <w:rPr>
          <w:rStyle w:val="StyleUnderline"/>
        </w:rPr>
        <w:t xml:space="preserve">, gut </w:t>
      </w:r>
      <w:r w:rsidRPr="000813B1">
        <w:rPr>
          <w:rStyle w:val="StyleUnderline"/>
          <w:highlight w:val="green"/>
        </w:rPr>
        <w:t xml:space="preserve">financial regulations, </w:t>
      </w:r>
      <w:r w:rsidRPr="000813B1">
        <w:rPr>
          <w:rStyle w:val="Emphasis"/>
          <w:highlight w:val="green"/>
        </w:rPr>
        <w:t>or make</w:t>
      </w:r>
      <w:r w:rsidRPr="000B2D45">
        <w:rPr>
          <w:rStyle w:val="Emphasis"/>
        </w:rPr>
        <w:t xml:space="preserve"> America's </w:t>
      </w:r>
      <w:r w:rsidRPr="000813B1">
        <w:rPr>
          <w:rStyle w:val="Emphasis"/>
          <w:highlight w:val="green"/>
        </w:rPr>
        <w:t>immigration</w:t>
      </w:r>
      <w:r w:rsidRPr="000B2D45">
        <w:rPr>
          <w:rStyle w:val="Emphasis"/>
        </w:rPr>
        <w:t xml:space="preserve"> system </w:t>
      </w:r>
      <w:r w:rsidRPr="000813B1">
        <w:rPr>
          <w:rStyle w:val="Emphasis"/>
          <w:highlight w:val="green"/>
        </w:rPr>
        <w:t xml:space="preserve">more punitive </w:t>
      </w:r>
      <w:r w:rsidRPr="000813B1">
        <w:rPr>
          <w:rStyle w:val="StyleUnderline"/>
          <w:highlight w:val="green"/>
        </w:rPr>
        <w:t>would be dead on arrival</w:t>
      </w:r>
      <w:r w:rsidRPr="000B2D45">
        <w:rPr>
          <w:rStyle w:val="StyleUnderline"/>
        </w:rPr>
        <w:t xml:space="preserve"> </w:t>
      </w:r>
      <w:r w:rsidRPr="00092C0B">
        <w:rPr>
          <w:sz w:val="14"/>
        </w:rPr>
        <w:t>unless Democrats make the catastrophic mistake of cooperating with the president on big-ticket legislative items.</w:t>
      </w:r>
      <w:r>
        <w:rPr>
          <w:rStyle w:val="StyleUnderline"/>
        </w:rPr>
        <w:t xml:space="preserve"> </w:t>
      </w:r>
      <w:r w:rsidRPr="00092C0B">
        <w:rPr>
          <w:sz w:val="14"/>
        </w:rPr>
        <w:t xml:space="preserve">And really, the loss of the party's policy agenda probably isn't that big of a deal for the GOP, since that agenda is virtually non-existent anyway. That's why House leadership recently floated the idea of a Balanced Budget Amendment to the U.S. Constitution, something that not only has no chance of passing either chamber of Congress by the required two-thirds </w:t>
      </w:r>
      <w:proofErr w:type="gramStart"/>
      <w:r w:rsidRPr="00092C0B">
        <w:rPr>
          <w:sz w:val="14"/>
        </w:rPr>
        <w:t>majorities, but</w:t>
      </w:r>
      <w:proofErr w:type="gramEnd"/>
      <w:r w:rsidRPr="00092C0B">
        <w:rPr>
          <w:sz w:val="14"/>
        </w:rPr>
        <w:t xml:space="preserve"> is also a laughable repudiation of everything Republicans have done with their power since President Trump took office. The point is that Republicans know they are basically out of ideas that wouldn't cause a national riot if implemented, and they are mostly content to run out the clock, hoping that the fruits of their gerrymandering labors will protect them from the public's wrath in November. In other words, voters will hardly notice the policy difference between unified Republican control in D.C. and a government divided between Republicans and Democrats. </w:t>
      </w:r>
    </w:p>
    <w:p w14:paraId="67141868" w14:textId="77777777" w:rsidR="00BF4D64" w:rsidRPr="00BF4D64" w:rsidRDefault="00BF4D64" w:rsidP="00BF4D64"/>
    <w:p w14:paraId="536E4E23" w14:textId="10BA67F9" w:rsidR="00380F84" w:rsidRPr="00380F84" w:rsidRDefault="00380F84" w:rsidP="00380F84">
      <w:pPr>
        <w:pStyle w:val="Heading3"/>
      </w:pPr>
      <w:r>
        <w:t>DA turns case/</w:t>
      </w:r>
      <w:proofErr w:type="spellStart"/>
      <w:r>
        <w:t>dems</w:t>
      </w:r>
      <w:proofErr w:type="spellEnd"/>
      <w:r>
        <w:t xml:space="preserve"> solve</w:t>
      </w:r>
    </w:p>
    <w:p w14:paraId="298D6F63" w14:textId="57814AC8" w:rsidR="0069566F" w:rsidRDefault="0069566F" w:rsidP="0069566F">
      <w:pPr>
        <w:pStyle w:val="Heading4"/>
      </w:pPr>
      <w:r>
        <w:t xml:space="preserve">Dems want to abolish </w:t>
      </w:r>
      <w:proofErr w:type="gramStart"/>
      <w:r>
        <w:t>ICE, but</w:t>
      </w:r>
      <w:proofErr w:type="gramEnd"/>
      <w:r>
        <w:t xml:space="preserve"> need a big progressive wave at midterms. A small win won’t do it</w:t>
      </w:r>
    </w:p>
    <w:p w14:paraId="161ECCB3" w14:textId="168A47DF" w:rsidR="0069566F" w:rsidRPr="0069566F" w:rsidRDefault="0069566F" w:rsidP="0069566F">
      <w:r>
        <w:t xml:space="preserve">William Cummings 7/12/18—(William is a Digital Editor for USA TODAY, “House Democrats introduce bill to abolish ICE, create 'humane' immigration system” </w:t>
      </w:r>
      <w:hyperlink r:id="rId42" w:history="1">
        <w:r w:rsidRPr="004744E0">
          <w:rPr>
            <w:rStyle w:val="Hyperlink"/>
          </w:rPr>
          <w:t>https://www.usatoday.com/story/news/politics/2018/07/12/democrats-introduce-abolish-ice-bill/780906002/</w:t>
        </w:r>
      </w:hyperlink>
      <w:r>
        <w:t xml:space="preserve"> HRB)</w:t>
      </w:r>
    </w:p>
    <w:p w14:paraId="522327CC" w14:textId="14AF3352" w:rsidR="004460BC" w:rsidRDefault="0069566F" w:rsidP="00982C64">
      <w:pPr>
        <w:rPr>
          <w:sz w:val="16"/>
        </w:rPr>
      </w:pPr>
      <w:r w:rsidRPr="0069566F">
        <w:rPr>
          <w:rStyle w:val="StyleUnderline"/>
        </w:rPr>
        <w:t>A group of progressive House Democrats introduced a bill Thursday that would abolish the Immigration and Customs Enforcement agency within one year, although the legislation has little to no chance of becoming law.</w:t>
      </w:r>
      <w:r>
        <w:rPr>
          <w:rStyle w:val="StyleUnderline"/>
        </w:rPr>
        <w:t xml:space="preserve"> </w:t>
      </w:r>
      <w:r w:rsidRPr="0069566F">
        <w:rPr>
          <w:sz w:val="16"/>
        </w:rPr>
        <w:t xml:space="preserve">Reps. Mark </w:t>
      </w:r>
      <w:proofErr w:type="spellStart"/>
      <w:r w:rsidRPr="0069566F">
        <w:rPr>
          <w:sz w:val="16"/>
        </w:rPr>
        <w:t>Pocan</w:t>
      </w:r>
      <w:proofErr w:type="spellEnd"/>
      <w:r w:rsidRPr="0069566F">
        <w:rPr>
          <w:sz w:val="16"/>
        </w:rPr>
        <w:t xml:space="preserve"> of Wisconsin, Pramila </w:t>
      </w:r>
      <w:proofErr w:type="spellStart"/>
      <w:r w:rsidRPr="0069566F">
        <w:rPr>
          <w:sz w:val="16"/>
        </w:rPr>
        <w:t>Jayapal</w:t>
      </w:r>
      <w:proofErr w:type="spellEnd"/>
      <w:r w:rsidRPr="0069566F">
        <w:rPr>
          <w:sz w:val="16"/>
        </w:rPr>
        <w:t xml:space="preserve"> of Washington and Adriano </w:t>
      </w:r>
      <w:proofErr w:type="spellStart"/>
      <w:r w:rsidRPr="0069566F">
        <w:rPr>
          <w:sz w:val="16"/>
        </w:rPr>
        <w:t>Espaillat</w:t>
      </w:r>
      <w:proofErr w:type="spellEnd"/>
      <w:r w:rsidRPr="0069566F">
        <w:rPr>
          <w:sz w:val="16"/>
        </w:rPr>
        <w:t xml:space="preserve"> of New York put forth the Establishing a Humane Immigration Enforcement System Act, which would eliminate ICE and set up a commission to come up with a "human immigration system that upholds the dignity of all individuals." </w:t>
      </w:r>
      <w:r w:rsidRPr="0069566F">
        <w:rPr>
          <w:rStyle w:val="StyleUnderline"/>
        </w:rPr>
        <w:t>There has been a growing call from immigration rights activists and some Democratic lawmakers to abolish the agency since the White House began its "zero tolerance" policy on immigration, which aims to detain and prosecute anyone who enters the U.S. illegally.</w:t>
      </w:r>
      <w:r w:rsidRPr="0069566F">
        <w:rPr>
          <w:sz w:val="16"/>
        </w:rPr>
        <w:t xml:space="preserve"> But that approach led to the separation of migrant families crossing the U.S.-Mexico border and images of small children taken from their parents sparked outrage and energized critics of the Trump administration. Under pressure, Trump ended the separation policy and the administration is working to reunite the families but the anger against ICE among many progressives continues to rage. Despite the grassroots movement against ICE, </w:t>
      </w:r>
      <w:r w:rsidRPr="0069566F">
        <w:rPr>
          <w:rStyle w:val="StyleUnderline"/>
        </w:rPr>
        <w:t>the legislation introduced Thursday has almost no chance of becoming law with Republicans in charge of all three branches of government. Even if the Democrats were able to take control of the House after the midterm election, centrist members of the party would be unlikely to back the move.</w:t>
      </w:r>
      <w:r>
        <w:rPr>
          <w:rStyle w:val="StyleUnderline"/>
        </w:rPr>
        <w:t xml:space="preserve"> </w:t>
      </w:r>
      <w:proofErr w:type="spellStart"/>
      <w:r w:rsidRPr="0069566F">
        <w:rPr>
          <w:sz w:val="16"/>
        </w:rPr>
        <w:t>Pocan</w:t>
      </w:r>
      <w:proofErr w:type="spellEnd"/>
      <w:r w:rsidRPr="0069566F">
        <w:rPr>
          <w:sz w:val="16"/>
        </w:rPr>
        <w:t xml:space="preserve">, </w:t>
      </w:r>
      <w:proofErr w:type="spellStart"/>
      <w:r w:rsidRPr="0069566F">
        <w:rPr>
          <w:sz w:val="16"/>
        </w:rPr>
        <w:t>Jayapa</w:t>
      </w:r>
      <w:proofErr w:type="spellEnd"/>
      <w:r w:rsidRPr="0069566F">
        <w:rPr>
          <w:sz w:val="16"/>
        </w:rPr>
        <w:t xml:space="preserve"> and </w:t>
      </w:r>
      <w:proofErr w:type="spellStart"/>
      <w:r w:rsidRPr="0069566F">
        <w:rPr>
          <w:sz w:val="16"/>
        </w:rPr>
        <w:t>Espaillat</w:t>
      </w:r>
      <w:proofErr w:type="spellEnd"/>
      <w:r w:rsidRPr="0069566F">
        <w:rPr>
          <w:sz w:val="16"/>
        </w:rPr>
        <w:t xml:space="preserve"> said ICE was established after 9/11 with the core mission of preventing another terrorist attack on the U.S. "However, since then, </w:t>
      </w:r>
      <w:r w:rsidRPr="0069566F">
        <w:rPr>
          <w:rStyle w:val="StyleUnderline"/>
        </w:rPr>
        <w:t>ICE has become synonymous with immigration raids, home invasions, family separation, abusive detention practices, and chronic noncompliance with the law</w:t>
      </w:r>
      <w:r w:rsidRPr="0069566F">
        <w:rPr>
          <w:sz w:val="16"/>
        </w:rPr>
        <w:t xml:space="preserve">," they wrote. "The agency is now failing to perform its core mission and that the best path forward would be to end it and start fresh." The representatives blamed President Donald Trump for much of the current problems they see with ICE. "President Trump’s blanket directive to round up and target all undocumented immigrants underscores the unchecked power which ICE has used to terrorize our communities," </w:t>
      </w:r>
      <w:proofErr w:type="spellStart"/>
      <w:r w:rsidRPr="0069566F">
        <w:rPr>
          <w:sz w:val="16"/>
        </w:rPr>
        <w:t>Pocan</w:t>
      </w:r>
      <w:proofErr w:type="spellEnd"/>
      <w:r w:rsidRPr="0069566F">
        <w:rPr>
          <w:sz w:val="16"/>
        </w:rPr>
        <w:t xml:space="preserve"> said. "The President is using ICE as a mass-deportation force to rip apart the moral fabric of our nation." House Speaker Paul Ryan, R-Wisc., called Democrats' push to abolish ICE "the craziest position I have ever seen" and said it showed that "they are out of the mainstream of America." "This is the agency that gets gangs out of our communities, that helps prevent drugs from flowing into our schools, that rescues people from human trafficking," Ryan said. Last week, Vice President Mike Pence called the movement to shut down ICE "outrageous" and "irresponsible." "We are with </w:t>
      </w:r>
      <w:proofErr w:type="gramStart"/>
      <w:r w:rsidRPr="0069566F">
        <w:rPr>
          <w:sz w:val="16"/>
        </w:rPr>
        <w:t>you</w:t>
      </w:r>
      <w:proofErr w:type="gramEnd"/>
      <w:r w:rsidRPr="0069566F">
        <w:rPr>
          <w:sz w:val="16"/>
        </w:rPr>
        <w:t xml:space="preserve"> 100 percent," Pence said during a July 6 visit to ICE headquarters. "Under President Trump, we will never abolish ICE." The bill would establish a 17-member commission that would include eight members of Congress and nine representatives from immigrants' rights organizations. The commission would be tasked with making sure that federal agencies are all enforcing immigration laws humanely and constitutionally, documenting any ICE abuses and making a report of its recommendations to Congress. The bill says that "any essential functions carried out by ICE that do not violate fundamental due process and human rights" will be transferred to other government agencies. </w:t>
      </w:r>
    </w:p>
    <w:p w14:paraId="205083BE" w14:textId="349F5326" w:rsidR="00417B4E" w:rsidRDefault="00380F84" w:rsidP="00380F84">
      <w:pPr>
        <w:pStyle w:val="Heading3"/>
      </w:pPr>
      <w:r>
        <w:t>Democracy impact extension</w:t>
      </w:r>
    </w:p>
    <w:p w14:paraId="0DFA8B9A" w14:textId="77777777" w:rsidR="00380F84" w:rsidRDefault="00380F84" w:rsidP="00380F84">
      <w:pPr>
        <w:pStyle w:val="Heading4"/>
      </w:pPr>
      <w:r>
        <w:t>Trump is destroying democracy</w:t>
      </w:r>
    </w:p>
    <w:p w14:paraId="5FCA5003" w14:textId="77777777" w:rsidR="00380F84" w:rsidRDefault="00380F84" w:rsidP="00380F84">
      <w:pPr>
        <w:rPr>
          <w:rStyle w:val="Style13ptBold"/>
        </w:rPr>
      </w:pPr>
      <w:r>
        <w:rPr>
          <w:rStyle w:val="Style13ptBold"/>
        </w:rPr>
        <w:t>Klinger 18</w:t>
      </w:r>
    </w:p>
    <w:p w14:paraId="6F6C5E5A" w14:textId="77777777" w:rsidR="00380F84" w:rsidRDefault="00380F84" w:rsidP="00380F84">
      <w:pPr>
        <w:pStyle w:val="NoSpacing"/>
      </w:pPr>
      <w:r>
        <w:t xml:space="preserve">(Donald Klinger, 3/9/18, “The Trump Effect: “Lights Out” on the Age of </w:t>
      </w:r>
      <w:proofErr w:type="spellStart"/>
      <w:r>
        <w:t>Englightenment</w:t>
      </w:r>
      <w:proofErr w:type="spellEnd"/>
      <w:r>
        <w:t xml:space="preserve">”, Public Integrity Journal, Professor at University of Colorado Springs, </w:t>
      </w:r>
      <w:r w:rsidRPr="00BC6501">
        <w:t>https://www.tandfonline.com/doi/full/10.1080/10999922.2018.1446573</w:t>
      </w:r>
      <w:r>
        <w:t>)</w:t>
      </w:r>
    </w:p>
    <w:p w14:paraId="2B6C85AD" w14:textId="77777777" w:rsidR="00380F84" w:rsidRPr="00BC6501" w:rsidRDefault="00380F84" w:rsidP="00380F84">
      <w:pPr>
        <w:pStyle w:val="NoSpacing"/>
      </w:pPr>
    </w:p>
    <w:p w14:paraId="7D5115BC" w14:textId="3376FD7B" w:rsidR="00380F84" w:rsidRPr="001564FB" w:rsidRDefault="00380F84" w:rsidP="00380F84">
      <w:pPr>
        <w:pStyle w:val="NoSpacing"/>
        <w:rPr>
          <w:sz w:val="16"/>
        </w:rPr>
      </w:pPr>
      <w:r w:rsidRPr="001564FB">
        <w:rPr>
          <w:sz w:val="16"/>
        </w:rPr>
        <w:t xml:space="preserve">President </w:t>
      </w:r>
      <w:r w:rsidRPr="000813B1">
        <w:rPr>
          <w:highlight w:val="green"/>
          <w:u w:val="single"/>
        </w:rPr>
        <w:t>Trump’s</w:t>
      </w:r>
      <w:r w:rsidRPr="001564FB">
        <w:rPr>
          <w:sz w:val="16"/>
        </w:rPr>
        <w:t xml:space="preserve"> one major 2017 policy victory was a tax cut for the 1%. His Republican Congress cagily balanced it against projected revenue increases that future leaders will be forced to generate by cutting Medicare, Medicaid, Social Security and other safety-net programs for the 99%. </w:t>
      </w:r>
      <w:proofErr w:type="gramStart"/>
      <w:r w:rsidRPr="001564FB">
        <w:rPr>
          <w:sz w:val="16"/>
        </w:rPr>
        <w:t xml:space="preserve">His </w:t>
      </w:r>
      <w:r w:rsidRPr="000813B1">
        <w:rPr>
          <w:highlight w:val="green"/>
          <w:u w:val="single"/>
        </w:rPr>
        <w:t>administration attacks public lands,</w:t>
      </w:r>
      <w:proofErr w:type="gramEnd"/>
      <w:r w:rsidRPr="000813B1">
        <w:rPr>
          <w:highlight w:val="green"/>
          <w:u w:val="single"/>
        </w:rPr>
        <w:t xml:space="preserve"> poisons our air and water, and ignores global warmin</w:t>
      </w:r>
      <w:r w:rsidRPr="00BC6501">
        <w:rPr>
          <w:u w:val="single"/>
        </w:rPr>
        <w:t xml:space="preserve">g. </w:t>
      </w:r>
      <w:r w:rsidRPr="000813B1">
        <w:rPr>
          <w:highlight w:val="green"/>
          <w:u w:val="single"/>
        </w:rPr>
        <w:t>It has eroded the Western consensus on democracy, free trade and mutual self-defense</w:t>
      </w:r>
      <w:r w:rsidRPr="00BC6501">
        <w:rPr>
          <w:u w:val="single"/>
        </w:rPr>
        <w:t xml:space="preserve"> that had characterized international relations since World War </w:t>
      </w:r>
      <w:r w:rsidRPr="000813B1">
        <w:rPr>
          <w:highlight w:val="green"/>
          <w:u w:val="single"/>
        </w:rPr>
        <w:t>II by threatening the U.S.’s successful NAFTA trade agreement</w:t>
      </w:r>
      <w:r w:rsidRPr="00BC6501">
        <w:rPr>
          <w:u w:val="single"/>
        </w:rPr>
        <w:t xml:space="preserve"> with two of its top three trading partners (Canada and Mexico), </w:t>
      </w:r>
      <w:r w:rsidRPr="000813B1">
        <w:rPr>
          <w:highlight w:val="green"/>
          <w:u w:val="single"/>
        </w:rPr>
        <w:t>the UN,</w:t>
      </w:r>
      <w:r w:rsidRPr="00BC6501">
        <w:rPr>
          <w:u w:val="single"/>
        </w:rPr>
        <w:t xml:space="preserve"> </w:t>
      </w:r>
      <w:r w:rsidRPr="000813B1">
        <w:rPr>
          <w:highlight w:val="green"/>
          <w:u w:val="single"/>
        </w:rPr>
        <w:t>the NATO alliance, the Iran nuclear agreement and the Paris climate accord</w:t>
      </w:r>
      <w:r w:rsidRPr="001564FB">
        <w:rPr>
          <w:sz w:val="16"/>
        </w:rPr>
        <w:t xml:space="preserve">. </w:t>
      </w:r>
      <w:r w:rsidRPr="000813B1">
        <w:rPr>
          <w:highlight w:val="green"/>
          <w:u w:val="single"/>
        </w:rPr>
        <w:t>He</w:t>
      </w:r>
      <w:r w:rsidRPr="00BC6501">
        <w:rPr>
          <w:u w:val="single"/>
        </w:rPr>
        <w:t xml:space="preserve"> has </w:t>
      </w:r>
      <w:r w:rsidRPr="000813B1">
        <w:rPr>
          <w:highlight w:val="green"/>
          <w:u w:val="single"/>
        </w:rPr>
        <w:t>stoked</w:t>
      </w:r>
      <w:r w:rsidRPr="00BC6501">
        <w:rPr>
          <w:u w:val="single"/>
        </w:rPr>
        <w:t xml:space="preserve"> </w:t>
      </w:r>
      <w:r w:rsidRPr="000813B1">
        <w:rPr>
          <w:highlight w:val="green"/>
          <w:u w:val="single"/>
        </w:rPr>
        <w:t>a</w:t>
      </w:r>
      <w:r w:rsidRPr="00BC6501">
        <w:rPr>
          <w:u w:val="single"/>
        </w:rPr>
        <w:t xml:space="preserve"> schoolyard </w:t>
      </w:r>
      <w:r w:rsidRPr="000813B1">
        <w:rPr>
          <w:highlight w:val="green"/>
          <w:u w:val="single"/>
        </w:rPr>
        <w:t>stand-off with</w:t>
      </w:r>
      <w:r w:rsidRPr="00BC6501">
        <w:rPr>
          <w:u w:val="single"/>
        </w:rPr>
        <w:t xml:space="preserve"> North </w:t>
      </w:r>
      <w:r w:rsidRPr="000813B1">
        <w:rPr>
          <w:highlight w:val="green"/>
          <w:u w:val="single"/>
        </w:rPr>
        <w:t>Korea’s Kim Jong-un over the relative size of their nuclear buttons</w:t>
      </w:r>
      <w:r w:rsidRPr="00BC6501">
        <w:rPr>
          <w:u w:val="single"/>
        </w:rPr>
        <w:t xml:space="preserve">. </w:t>
      </w:r>
      <w:r w:rsidRPr="000813B1">
        <w:rPr>
          <w:highlight w:val="green"/>
          <w:u w:val="single"/>
        </w:rPr>
        <w:t>He dismisses African and Caribbean nations</w:t>
      </w:r>
      <w:r w:rsidRPr="00BC6501">
        <w:rPr>
          <w:u w:val="single"/>
        </w:rPr>
        <w:t xml:space="preserve"> as “shithole countries.” </w:t>
      </w:r>
      <w:r w:rsidRPr="000813B1">
        <w:rPr>
          <w:highlight w:val="green"/>
          <w:u w:val="single"/>
        </w:rPr>
        <w:t>Global confidence in U.S. leadership has plummeted everywhere</w:t>
      </w:r>
      <w:r w:rsidRPr="00BC6501">
        <w:rPr>
          <w:u w:val="single"/>
        </w:rPr>
        <w:t xml:space="preserve"> except in Israel and Russia. </w:t>
      </w:r>
      <w:r w:rsidRPr="000813B1">
        <w:rPr>
          <w:highlight w:val="green"/>
          <w:u w:val="single"/>
        </w:rPr>
        <w:t>Trump also spent his first year in office weakening U.S. democratic values and institutions</w:t>
      </w:r>
      <w:r w:rsidRPr="00BC6501">
        <w:rPr>
          <w:u w:val="single"/>
        </w:rPr>
        <w:t xml:space="preserve">. </w:t>
      </w:r>
      <w:r w:rsidRPr="000813B1">
        <w:rPr>
          <w:highlight w:val="green"/>
          <w:u w:val="single"/>
        </w:rPr>
        <w:t>He ignored the rule of law</w:t>
      </w:r>
      <w:r w:rsidRPr="00BC6501">
        <w:rPr>
          <w:u w:val="single"/>
        </w:rPr>
        <w:t xml:space="preserve"> by pardoning convicted felon Joe Arpaio. </w:t>
      </w:r>
      <w:r w:rsidRPr="000813B1">
        <w:rPr>
          <w:highlight w:val="green"/>
          <w:u w:val="single"/>
        </w:rPr>
        <w:t>He tried to suppress voting rights via a spurious “voter fraud” panel</w:t>
      </w:r>
      <w:r w:rsidRPr="00BC6501">
        <w:rPr>
          <w:u w:val="single"/>
        </w:rPr>
        <w:t>. He scorns Hispanics by avoiding the federal government’s responsibility for hurricane relief and rebuilding in Puerto Rico</w:t>
      </w:r>
      <w:r w:rsidRPr="001564FB">
        <w:rPr>
          <w:sz w:val="16"/>
        </w:rPr>
        <w:t xml:space="preserve">, and by cynically tying meaningful DACA reform proposals to xenophobic dog whistles like his border wall. </w:t>
      </w:r>
      <w:r w:rsidRPr="000813B1">
        <w:rPr>
          <w:highlight w:val="green"/>
          <w:u w:val="single"/>
        </w:rPr>
        <w:t>He nominates unqualified racists, misogynists and homophobes for federal jobs, defends white supremacists in Charlottesville, and supports throwback Republicans like Roy Moore.</w:t>
      </w:r>
      <w:r w:rsidRPr="001564FB">
        <w:rPr>
          <w:sz w:val="16"/>
        </w:rPr>
        <w:t xml:space="preserve"> </w:t>
      </w:r>
    </w:p>
    <w:p w14:paraId="76E738A4" w14:textId="77777777" w:rsidR="00380F84" w:rsidRPr="00295FDC" w:rsidRDefault="00380F84" w:rsidP="00380F84">
      <w:pPr>
        <w:pStyle w:val="NoSpacing"/>
        <w:rPr>
          <w:sz w:val="16"/>
          <w:szCs w:val="28"/>
        </w:rPr>
      </w:pPr>
    </w:p>
    <w:p w14:paraId="03C8A9D6" w14:textId="699C24F0" w:rsidR="00380F84" w:rsidRPr="005F2DAD" w:rsidRDefault="00380F84" w:rsidP="00380F84">
      <w:pPr>
        <w:pStyle w:val="Heading4"/>
      </w:pPr>
      <w:r>
        <w:t>Empirical studies prove: liberal democracies are key to peace and economic growth, turns all their impacts</w:t>
      </w:r>
    </w:p>
    <w:p w14:paraId="442821AD" w14:textId="77777777" w:rsidR="00380F84" w:rsidRDefault="00380F84" w:rsidP="00380F84">
      <w:r>
        <w:t xml:space="preserve">John R. </w:t>
      </w:r>
      <w:proofErr w:type="spellStart"/>
      <w:r w:rsidRPr="00D16E5E">
        <w:rPr>
          <w:rStyle w:val="Style13ptBold"/>
        </w:rPr>
        <w:t>Oneal</w:t>
      </w:r>
      <w:proofErr w:type="spellEnd"/>
      <w:r w:rsidRPr="00D16E5E">
        <w:rPr>
          <w:rStyle w:val="Style13ptBold"/>
        </w:rPr>
        <w:t xml:space="preserve">  </w:t>
      </w:r>
      <w:r>
        <w:t xml:space="preserve">Bruce </w:t>
      </w:r>
      <w:proofErr w:type="spellStart"/>
      <w:r w:rsidRPr="00D16E5E">
        <w:rPr>
          <w:rStyle w:val="Style13ptBold"/>
        </w:rPr>
        <w:t>Russett</w:t>
      </w:r>
      <w:proofErr w:type="spellEnd"/>
      <w:r>
        <w:rPr>
          <w:rStyle w:val="Style13ptBold"/>
        </w:rPr>
        <w:t>, and</w:t>
      </w:r>
      <w:r w:rsidRPr="00D16E5E">
        <w:rPr>
          <w:rStyle w:val="Style13ptBold"/>
        </w:rPr>
        <w:t xml:space="preserve">  </w:t>
      </w:r>
      <w:r>
        <w:t xml:space="preserve">Michael L. </w:t>
      </w:r>
      <w:proofErr w:type="spellStart"/>
      <w:r w:rsidRPr="00D16E5E">
        <w:rPr>
          <w:rStyle w:val="Style13ptBold"/>
        </w:rPr>
        <w:t>Berbaum</w:t>
      </w:r>
      <w:proofErr w:type="spellEnd"/>
      <w:r>
        <w:t>, 9/1/20</w:t>
      </w:r>
      <w:r w:rsidRPr="00D16E5E">
        <w:rPr>
          <w:rStyle w:val="Style13ptBold"/>
        </w:rPr>
        <w:t>03</w:t>
      </w:r>
      <w:r>
        <w:t xml:space="preserve">—(John R. </w:t>
      </w:r>
      <w:proofErr w:type="spellStart"/>
      <w:r>
        <w:t>Oneal</w:t>
      </w:r>
      <w:proofErr w:type="spellEnd"/>
      <w:r>
        <w:t xml:space="preserve"> is a Professor Emeritus for political science at University of Alabama, Bruce </w:t>
      </w:r>
      <w:proofErr w:type="spellStart"/>
      <w:r>
        <w:t>Russett</w:t>
      </w:r>
      <w:proofErr w:type="spellEnd"/>
      <w:r>
        <w:t xml:space="preserve"> is the Dean Acheson Research Professor of International Relations and Political Science at Yale, Michael L. </w:t>
      </w:r>
      <w:proofErr w:type="spellStart"/>
      <w:r>
        <w:t>Berbaum</w:t>
      </w:r>
      <w:proofErr w:type="spellEnd"/>
      <w:r>
        <w:t xml:space="preserve"> is the Senior Biostatistician and IHRP Adjunct Associate Professor of Biostatistics at the University of Illinois at Chicago, “Causes of Peace: Democracy, Interdependence, and International Organizations, 1885–1992” International Studies Quarterly, Volume 47, Issue 3, 1 September 2003, Pages 371–393, </w:t>
      </w:r>
      <w:hyperlink r:id="rId43" w:history="1">
        <w:r w:rsidRPr="005B3838">
          <w:rPr>
            <w:rStyle w:val="Hyperlink"/>
          </w:rPr>
          <w:t>https://doi.org/10.1111/1468-2478.4703004 Accessed 7/14/18</w:t>
        </w:r>
      </w:hyperlink>
      <w:r>
        <w:t xml:space="preserve"> HRB)</w:t>
      </w:r>
    </w:p>
    <w:p w14:paraId="5F45A5E8" w14:textId="4CD8E2BA" w:rsidR="00380F84" w:rsidRDefault="00380F84" w:rsidP="00380F84">
      <w:pPr>
        <w:rPr>
          <w:sz w:val="16"/>
        </w:rPr>
      </w:pPr>
      <w:r w:rsidRPr="00380F84">
        <w:rPr>
          <w:sz w:val="16"/>
        </w:rPr>
        <w:t xml:space="preserve">Column 1 shows the results for the analysis of fatal disputes. Notably, the sums of the coefficients of each of the Kantian variables—DEML, DEPENDL, and IGO—are negative, indicating that </w:t>
      </w:r>
      <w:r w:rsidRPr="00380F84">
        <w:rPr>
          <w:rStyle w:val="Emphasis"/>
          <w:highlight w:val="green"/>
        </w:rPr>
        <w:t>higher levels of democracy, interdependence, and involvement in international organizations reduce the likelihood of interstate conflict</w:t>
      </w:r>
      <w:r w:rsidRPr="00BB4DFE">
        <w:rPr>
          <w:rStyle w:val="StyleUnderline"/>
        </w:rPr>
        <w:t>. Joint memberships in intergovernmental organizations are more closely associated with peace here than in previous research.</w:t>
      </w:r>
      <w:r w:rsidRPr="00380F84">
        <w:rPr>
          <w:sz w:val="16"/>
        </w:rPr>
        <w:t xml:space="preserve"> Moreover, this greater statistical significance is reflected in a much larger substantive effect, as will be seen. All the variables in the model—liberal and realist—are statistically significant at the .001 level except for the trade-to-GDP ratio (p&lt;.02) and the indicator of an alliance. Surprisingly, allies are not less likely to fight than non-allies (p&lt;.59); indeed, the sum of the coefficients is positive. A preponderance of power, indicated by a large capability ratio, lowers the incidence of conflict. As expected, a history of disputes increases the likelihood of a fatal conflict in the current year. States that do not share a border or are distant from one another are more peaceful, as are minor powers. These results are robust </w:t>
      </w:r>
      <w:proofErr w:type="gramStart"/>
      <w:r w:rsidRPr="00380F84">
        <w:rPr>
          <w:sz w:val="16"/>
        </w:rPr>
        <w:t>with regard to</w:t>
      </w:r>
      <w:proofErr w:type="gramEnd"/>
      <w:r w:rsidRPr="00380F84">
        <w:rPr>
          <w:sz w:val="16"/>
        </w:rPr>
        <w:t xml:space="preserve"> the number of lags included in the estimation.8 The results in the second column of Table 1 for the onset of all disputes (not just those with fatalities) are very similar, at least for liberal theory. Six lagged values were sufficient to account for the influence of past disputes on the current likelihood of conflict. The coefficients of most of the theoretical terms are smaller, but all except the capability ratio (p&lt;.04) are significant at the .001 level. The surprising result here is that allied states again have a greater incidence of disputes than do non-allied states, and now this result is very significant statistically (p&lt;.001). Alliances evidently produce not just bonds of security, but grounds for disagreement about institutions, decision-making procedures, burden-sharing, and strategy. They constrain the use of force in many cases but also create “salience and/or the ease of interaction” (</w:t>
      </w:r>
      <w:proofErr w:type="spellStart"/>
      <w:r w:rsidRPr="00380F84">
        <w:rPr>
          <w:sz w:val="16"/>
        </w:rPr>
        <w:t>Siverson</w:t>
      </w:r>
      <w:proofErr w:type="spellEnd"/>
      <w:r w:rsidRPr="00380F84">
        <w:rPr>
          <w:sz w:val="16"/>
        </w:rPr>
        <w:t xml:space="preserve"> and Starr, 1991:93; see also Bueno de Mesquita, 1982; Kinsella and </w:t>
      </w:r>
      <w:proofErr w:type="spellStart"/>
      <w:r w:rsidRPr="00380F84">
        <w:rPr>
          <w:sz w:val="16"/>
        </w:rPr>
        <w:t>Russett</w:t>
      </w:r>
      <w:proofErr w:type="spellEnd"/>
      <w:r w:rsidRPr="00380F84">
        <w:rPr>
          <w:sz w:val="16"/>
        </w:rPr>
        <w:t>, 2002). An alliance with a major power is especially dangerous (</w:t>
      </w:r>
      <w:proofErr w:type="spellStart"/>
      <w:r w:rsidRPr="00380F84">
        <w:rPr>
          <w:sz w:val="16"/>
        </w:rPr>
        <w:t>Oneal</w:t>
      </w:r>
      <w:proofErr w:type="spellEnd"/>
      <w:r w:rsidRPr="00380F84">
        <w:rPr>
          <w:sz w:val="16"/>
        </w:rPr>
        <w:t xml:space="preserve"> and </w:t>
      </w:r>
      <w:proofErr w:type="spellStart"/>
      <w:r w:rsidRPr="00380F84">
        <w:rPr>
          <w:sz w:val="16"/>
        </w:rPr>
        <w:t>Russett</w:t>
      </w:r>
      <w:proofErr w:type="spellEnd"/>
      <w:r w:rsidRPr="00380F84">
        <w:rPr>
          <w:sz w:val="16"/>
        </w:rPr>
        <w:t>, 1997, 1999a). Great Powers may use force against smaller allies to enforce their spheres of influence. The pacifying effect of being allied also varies over time. It was stronger during the Cold War than in the years before World War II; its effect was particularly uncertain in the inter-war years, 1920–1939 (</w:t>
      </w:r>
      <w:proofErr w:type="spellStart"/>
      <w:r w:rsidRPr="00380F84">
        <w:rPr>
          <w:sz w:val="16"/>
        </w:rPr>
        <w:t>Russett</w:t>
      </w:r>
      <w:proofErr w:type="spellEnd"/>
      <w:r w:rsidRPr="00380F84">
        <w:rPr>
          <w:sz w:val="16"/>
        </w:rPr>
        <w:t xml:space="preserve"> and </w:t>
      </w:r>
      <w:proofErr w:type="spellStart"/>
      <w:r w:rsidRPr="00380F84">
        <w:rPr>
          <w:sz w:val="16"/>
        </w:rPr>
        <w:t>Oneal</w:t>
      </w:r>
      <w:proofErr w:type="spellEnd"/>
      <w:r w:rsidRPr="00380F84">
        <w:rPr>
          <w:sz w:val="16"/>
        </w:rPr>
        <w:t>, 2001). Bennett and Stam (2000) also report substantial variation in the consequences of an alliance. Allies are significantly less likely to fight in only two of their twelve tests for nondirected dyads. We can make our results more concrete by estimating the effect each theoretical variable has on the likelihood that a militarized dispute will begin. First, we calculated a baseline probability against which to make comparisons. We assumed that the dyad had not had a dispute in the period represented in the lagged terms (seven years for fatal disputes, six years in the analysis of all disputes), and we set all the lags of each of the continuous variables at the same relatively low level, the value taken by a dyad at the tenth percentile among the contiguous pairs of states. We postulated that the members of the dyad shared a border, were not allied, and were not major powers. The distance between their capitals was set at the mean for the contiguous pairs. We estimated the annual probability of the onset of a fatal militarized dispute for this dyad using the coefficients in Table 1. To show the substantive effects of the theoretically interesting variables, we increased each set of lagged terms, one set at a time, to the value taken by a dyad at the ninetieth percentile among the contiguous dyads, or we made the states allies. We report the probabilities of a dispute under each of these conditions and the reduction in risk relative to the baseline in Table 2. As seen in the first column of Table 2</w:t>
      </w:r>
      <w:r w:rsidRPr="00BB4DFE">
        <w:rPr>
          <w:rStyle w:val="StyleUnderline"/>
        </w:rPr>
        <w:t xml:space="preserve">, </w:t>
      </w:r>
      <w:r w:rsidRPr="00380F84">
        <w:rPr>
          <w:rStyle w:val="StyleUnderline"/>
          <w:highlight w:val="green"/>
        </w:rPr>
        <w:t>the baseline probability for the onset of a fatal dispute is .0086. Increasing</w:t>
      </w:r>
      <w:r w:rsidRPr="00BB4DFE">
        <w:rPr>
          <w:rStyle w:val="StyleUnderline"/>
        </w:rPr>
        <w:t xml:space="preserve"> the lower </w:t>
      </w:r>
      <w:r w:rsidRPr="00380F84">
        <w:rPr>
          <w:rStyle w:val="StyleUnderline"/>
          <w:highlight w:val="green"/>
        </w:rPr>
        <w:t xml:space="preserve">democracy </w:t>
      </w:r>
      <w:r w:rsidRPr="00BB4DFE">
        <w:rPr>
          <w:rStyle w:val="StyleUnderline"/>
        </w:rPr>
        <w:t xml:space="preserve">score </w:t>
      </w:r>
      <w:r w:rsidRPr="00380F84">
        <w:rPr>
          <w:rStyle w:val="StyleUnderline"/>
          <w:highlight w:val="green"/>
        </w:rPr>
        <w:t xml:space="preserve">reduces this </w:t>
      </w:r>
      <w:r w:rsidRPr="00BB4DFE">
        <w:rPr>
          <w:rStyle w:val="StyleUnderline"/>
        </w:rPr>
        <w:t>enormously—</w:t>
      </w:r>
      <w:r w:rsidRPr="00380F84">
        <w:rPr>
          <w:rStyle w:val="StyleUnderline"/>
          <w:highlight w:val="green"/>
        </w:rPr>
        <w:t>by 86 percent</w:t>
      </w:r>
      <w:r w:rsidRPr="00BB4DFE">
        <w:rPr>
          <w:rStyle w:val="StyleUnderline"/>
        </w:rPr>
        <w:t>. Raising the bilateral trade-to-GDP ratio, while holding all other variables at their baseline values, lowers the probability of a dispute to .0058, a reduction of 32 percent</w:t>
      </w:r>
      <w:r w:rsidRPr="00380F84">
        <w:rPr>
          <w:sz w:val="16"/>
        </w:rPr>
        <w:t xml:space="preserve">. An increase in the dyad's involvement in IGOs from the tenth to the ninetieth percentile causes the likelihood of conflict to drop by 43 percent. Making the states allied has </w:t>
      </w:r>
      <w:proofErr w:type="gramStart"/>
      <w:r w:rsidRPr="00380F84">
        <w:rPr>
          <w:sz w:val="16"/>
        </w:rPr>
        <w:t>little effect</w:t>
      </w:r>
      <w:proofErr w:type="gramEnd"/>
      <w:r w:rsidRPr="00380F84">
        <w:rPr>
          <w:sz w:val="16"/>
        </w:rPr>
        <w:t xml:space="preserve">—an increase of 1 percent. Increasing the preponderance of the more powerful state lowers the risk of a fatal dispute by 71 percent, but this must be interpreted with caution. To go from the tenth to the ninetieth percentile means increasing the superiority of the more powerful state from 1.3:1 to 50.7:1. Such an increase is clearly beyond the capacity of most states even in the long term, especially because the capability ratio is calculated using the population and industry of states as well as military measures. Just as the significance levels for the onset of all disputes are not much different from those for fatal disputes, the changes in probabilities in column 2 are </w:t>
      </w:r>
      <w:proofErr w:type="gramStart"/>
      <w:r w:rsidRPr="00380F84">
        <w:rPr>
          <w:sz w:val="16"/>
        </w:rPr>
        <w:t>similar to</w:t>
      </w:r>
      <w:proofErr w:type="gramEnd"/>
      <w:r w:rsidRPr="00380F84">
        <w:rPr>
          <w:sz w:val="16"/>
        </w:rPr>
        <w:t xml:space="preserve"> those in column 1. The effect of a predominance of power is notably reduced, but still important. The impacts of democracy and interdependence are also lower but continue to be substantial. The effect of sharing common memberships in international organizations is equal to that of trade. Several authors (Fearon, 1994; Smith, 1998; </w:t>
      </w:r>
      <w:proofErr w:type="spellStart"/>
      <w:r w:rsidRPr="00380F84">
        <w:rPr>
          <w:sz w:val="16"/>
        </w:rPr>
        <w:t>Gartzke</w:t>
      </w:r>
      <w:proofErr w:type="spellEnd"/>
      <w:r w:rsidRPr="00380F84">
        <w:rPr>
          <w:sz w:val="16"/>
        </w:rPr>
        <w:t xml:space="preserve">, Li, and Boehmer, 2001; Schultz, 2002) propose that the ability to signal their intentions accounts for the separate peace among liberal states. Democracies and interdependent states may benefit from being able to communicate their preferences by sending costly signals. Transparency, when coupled with support for a show of strength from the domestic opposition, allows these states to persuade adversaries of their resolve and thus to prevail without </w:t>
      </w:r>
      <w:proofErr w:type="gramStart"/>
      <w:r w:rsidRPr="00380F84">
        <w:rPr>
          <w:sz w:val="16"/>
        </w:rPr>
        <w:t>actually having</w:t>
      </w:r>
      <w:proofErr w:type="gramEnd"/>
      <w:r w:rsidRPr="00380F84">
        <w:rPr>
          <w:sz w:val="16"/>
        </w:rPr>
        <w:t xml:space="preserve"> to fight. Similarly, Boehmer, </w:t>
      </w:r>
      <w:proofErr w:type="spellStart"/>
      <w:r w:rsidRPr="00380F84">
        <w:rPr>
          <w:sz w:val="16"/>
        </w:rPr>
        <w:t>Gartzke</w:t>
      </w:r>
      <w:proofErr w:type="spellEnd"/>
      <w:r w:rsidRPr="00380F84">
        <w:rPr>
          <w:sz w:val="16"/>
        </w:rPr>
        <w:t xml:space="preserve">, and Nordstrom (2000) argue that states joined in well-institutionalized IGOs can use those organizations to exchange information and credibly communicate resolve. Our empirical results fit such signaling hypotheses to a degree: democracies, interdependent states, and states in a dense network of IGOs are even less likely to have a fatal dispute than a less violent one. But since these states experience low-level MIDS less frequently than do other states, their signaling must take place primarily in political and diplomatic communications without the threat of military force.9 Our results are also consistent with other theories of the liberal peace that emphasize the roles played by material interests and norms in allowing interdependent democracies joined in many international organizations to avoid conflict. </w:t>
      </w:r>
      <w:r w:rsidRPr="00BB4DFE">
        <w:rPr>
          <w:rStyle w:val="StyleUnderline"/>
        </w:rPr>
        <w:t>This discussion of the independent effects of democracy, interdependence, and IGOs understates the benefits of Kant's prescription for peace because these elements of the liberals' political and economic program are integrally related</w:t>
      </w:r>
      <w:r w:rsidRPr="00BB4DFE">
        <w:rPr>
          <w:rStyle w:val="Emphasis"/>
        </w:rPr>
        <w:t xml:space="preserve">. The </w:t>
      </w:r>
      <w:r w:rsidRPr="00380F84">
        <w:rPr>
          <w:rStyle w:val="Emphasis"/>
          <w:highlight w:val="green"/>
        </w:rPr>
        <w:t xml:space="preserve">leaders of democratic states are constrained from resorting to force </w:t>
      </w:r>
      <w:r w:rsidRPr="00380F84">
        <w:rPr>
          <w:rStyle w:val="Emphasis"/>
        </w:rPr>
        <w:t>against other democracies</w:t>
      </w:r>
      <w:r w:rsidRPr="00BB4DFE">
        <w:rPr>
          <w:rStyle w:val="Emphasis"/>
        </w:rPr>
        <w:t xml:space="preserve">; but </w:t>
      </w:r>
      <w:r w:rsidRPr="00380F84">
        <w:rPr>
          <w:rStyle w:val="Emphasis"/>
          <w:highlight w:val="green"/>
        </w:rPr>
        <w:t>democracy</w:t>
      </w:r>
      <w:r w:rsidRPr="00BB4DFE">
        <w:rPr>
          <w:rStyle w:val="Emphasis"/>
        </w:rPr>
        <w:t xml:space="preserve">, by encouraging individual liberty and responsibility, </w:t>
      </w:r>
      <w:r w:rsidRPr="00380F84">
        <w:rPr>
          <w:rStyle w:val="Emphasis"/>
          <w:highlight w:val="green"/>
        </w:rPr>
        <w:t>fosters entrepreneurship and the expansion of commerce beyond a nation's boundaries</w:t>
      </w:r>
      <w:r w:rsidRPr="00BB4DFE">
        <w:rPr>
          <w:rStyle w:val="Emphasis"/>
        </w:rPr>
        <w:t xml:space="preserve">. </w:t>
      </w:r>
      <w:r w:rsidRPr="00380F84">
        <w:rPr>
          <w:rStyle w:val="Emphasis"/>
          <w:highlight w:val="green"/>
        </w:rPr>
        <w:t xml:space="preserve">As the economic activities </w:t>
      </w:r>
      <w:r w:rsidRPr="00BB4DFE">
        <w:rPr>
          <w:rStyle w:val="Emphasis"/>
        </w:rPr>
        <w:t xml:space="preserve">of citizens </w:t>
      </w:r>
      <w:r w:rsidRPr="00380F84">
        <w:rPr>
          <w:rStyle w:val="Emphasis"/>
          <w:highlight w:val="green"/>
        </w:rPr>
        <w:t>make countries interdependent</w:t>
      </w:r>
      <w:r w:rsidRPr="00BB4DFE">
        <w:rPr>
          <w:rStyle w:val="Emphasis"/>
        </w:rPr>
        <w:t xml:space="preserve">, international law and </w:t>
      </w:r>
      <w:r w:rsidRPr="00380F84">
        <w:rPr>
          <w:rStyle w:val="Emphasis"/>
          <w:highlight w:val="green"/>
        </w:rPr>
        <w:t xml:space="preserve">organizations </w:t>
      </w:r>
      <w:r w:rsidRPr="00BB4DFE">
        <w:rPr>
          <w:rStyle w:val="Emphasis"/>
        </w:rPr>
        <w:t xml:space="preserve">are needed to </w:t>
      </w:r>
      <w:r w:rsidRPr="00380F84">
        <w:rPr>
          <w:rStyle w:val="Emphasis"/>
          <w:highlight w:val="green"/>
        </w:rPr>
        <w:t>regulate and facilitate commerce</w:t>
      </w:r>
      <w:r w:rsidRPr="00BB4DFE">
        <w:rPr>
          <w:rStyle w:val="Emphasis"/>
        </w:rPr>
        <w:t xml:space="preserve">. Thus, </w:t>
      </w:r>
      <w:r w:rsidRPr="00380F84">
        <w:rPr>
          <w:rStyle w:val="Emphasis"/>
          <w:highlight w:val="green"/>
        </w:rPr>
        <w:t>there is a logical sequence that links</w:t>
      </w:r>
      <w:r w:rsidRPr="00BB4DFE">
        <w:rPr>
          <w:rStyle w:val="Emphasis"/>
        </w:rPr>
        <w:t xml:space="preserve"> the </w:t>
      </w:r>
      <w:r w:rsidRPr="00380F84">
        <w:rPr>
          <w:rStyle w:val="Emphasis"/>
          <w:highlight w:val="green"/>
        </w:rPr>
        <w:t xml:space="preserve">freedom </w:t>
      </w:r>
      <w:r w:rsidRPr="00BB4DFE">
        <w:rPr>
          <w:rStyle w:val="Emphasis"/>
        </w:rPr>
        <w:t xml:space="preserve">of citizens </w:t>
      </w:r>
      <w:r w:rsidRPr="00380F84">
        <w:rPr>
          <w:rStyle w:val="Emphasis"/>
          <w:highlight w:val="green"/>
        </w:rPr>
        <w:t xml:space="preserve">in democratic states to expanding commerce </w:t>
      </w:r>
      <w:r w:rsidRPr="00BB4DFE">
        <w:rPr>
          <w:rStyle w:val="Emphasis"/>
        </w:rPr>
        <w:t>over a widening geographical area and the growth of international institutions.</w:t>
      </w:r>
      <w:r w:rsidRPr="00380F84">
        <w:rPr>
          <w:sz w:val="16"/>
        </w:rPr>
        <w:t xml:space="preserve"> It is appropriate, therefore, to estimate the effect of increasing all three Kantian factors simultaneously. Then, the incidence of fatal disputes falls by 95 percent, from .0086 per annum to .0004. </w:t>
      </w:r>
      <w:r w:rsidRPr="00BB4DFE">
        <w:rPr>
          <w:rStyle w:val="StyleUnderline"/>
        </w:rPr>
        <w:t>The substantive importance of the Kantian variables can also be illustrated by considering contemporary relations between the United States and China. At a time when many are concerned about the growing power of the Chinese, our results indicate that the probability of war has declined dramatically in recent decades</w:t>
      </w:r>
      <w:r w:rsidRPr="00380F84">
        <w:rPr>
          <w:sz w:val="16"/>
        </w:rPr>
        <w:t xml:space="preserve">. To illustrate this, we estimated the probability of a fatal militarized dispute in 2002 </w:t>
      </w:r>
      <w:proofErr w:type="gramStart"/>
      <w:r w:rsidRPr="00380F84">
        <w:rPr>
          <w:sz w:val="16"/>
        </w:rPr>
        <w:t>assuming that</w:t>
      </w:r>
      <w:proofErr w:type="gramEnd"/>
      <w:r w:rsidRPr="00380F84">
        <w:rPr>
          <w:sz w:val="16"/>
        </w:rPr>
        <w:t xml:space="preserve"> the political character of the Chinese government had remained unchanged since the start of the Chinese cultural revolution, when it was at its most autocratic, and relations between the two countries had not improved. In the mid-1960s, there was virtually no bilateral trade between the two countries and only limited contact in international organizations. In 2001, U.S.–China trade </w:t>
      </w:r>
      <w:proofErr w:type="gramStart"/>
      <w:r w:rsidRPr="00380F84">
        <w:rPr>
          <w:sz w:val="16"/>
        </w:rPr>
        <w:t>actually made</w:t>
      </w:r>
      <w:proofErr w:type="gramEnd"/>
      <w:r w:rsidRPr="00380F84">
        <w:rPr>
          <w:sz w:val="16"/>
        </w:rPr>
        <w:t xml:space="preserve"> up 1.20 percent of the U.S. gross domestic product, nearly the 90th percentile in our data. </w:t>
      </w:r>
      <w:proofErr w:type="gramStart"/>
      <w:r w:rsidRPr="00380F84">
        <w:rPr>
          <w:sz w:val="16"/>
        </w:rPr>
        <w:t>As a result of</w:t>
      </w:r>
      <w:proofErr w:type="gramEnd"/>
      <w:r w:rsidRPr="00380F84">
        <w:rPr>
          <w:sz w:val="16"/>
        </w:rPr>
        <w:t xml:space="preserve"> this growth in commerce, the probability of a fatal militarized dispute was 27 percent lower in 2002 than it would have been if the dyad's commercial relations had not improved. With greater contact between the two countries in IGOs, we estimate a reduction in risk of 28 percent.10 </w:t>
      </w:r>
      <w:r w:rsidRPr="005F2DAD">
        <w:rPr>
          <w:rStyle w:val="StyleUnderline"/>
        </w:rPr>
        <w:t>Even the slight moderation in the authoritarian character of the Chinese government</w:t>
      </w:r>
      <w:r w:rsidRPr="00380F84">
        <w:rPr>
          <w:sz w:val="16"/>
        </w:rPr>
        <w:t xml:space="preserve">, from −9 to −7 on our democracy scale, </w:t>
      </w:r>
      <w:r w:rsidRPr="005F2DAD">
        <w:rPr>
          <w:rStyle w:val="StyleUnderline"/>
        </w:rPr>
        <w:t xml:space="preserve">lowers the likelihood of conflict </w:t>
      </w:r>
      <w:r w:rsidRPr="00380F84">
        <w:rPr>
          <w:sz w:val="16"/>
        </w:rPr>
        <w:t xml:space="preserve">17 percent below what it would have been if there had been no change since the mid-1960s. </w:t>
      </w:r>
      <w:r w:rsidRPr="005F2DAD">
        <w:rPr>
          <w:rStyle w:val="StyleUnderline"/>
        </w:rPr>
        <w:t xml:space="preserve">The combined effect of the three Kantian influences is dramatic: a 58 percent reduction in risk. </w:t>
      </w:r>
      <w:r w:rsidRPr="00380F84">
        <w:rPr>
          <w:rStyle w:val="StyleUnderline"/>
          <w:highlight w:val="green"/>
        </w:rPr>
        <w:t>According to our analysis, increased trade, greater contact in international organizations, and some moderation in the authoritarian character of the Chinese government reduced the probability of a fatal militarized dispute between these major powers</w:t>
      </w:r>
      <w:r w:rsidRPr="00380F84">
        <w:rPr>
          <w:sz w:val="16"/>
        </w:rPr>
        <w:t xml:space="preserve"> from 1.9 percent to 0.8 percent.</w:t>
      </w:r>
    </w:p>
    <w:p w14:paraId="377ED4C2" w14:textId="17B4F27E" w:rsidR="00380F84" w:rsidRDefault="00380F84" w:rsidP="00380F84"/>
    <w:p w14:paraId="13C7815A" w14:textId="55583018" w:rsidR="00380F84" w:rsidRDefault="00380F84" w:rsidP="00380F84">
      <w:pPr>
        <w:pStyle w:val="Heading3"/>
      </w:pPr>
      <w:r>
        <w:t>A2 institutions check</w:t>
      </w:r>
    </w:p>
    <w:p w14:paraId="4F17D5A2" w14:textId="1B410F4E" w:rsidR="00BF4D64" w:rsidRDefault="00BF4D64" w:rsidP="00BF4D64">
      <w:pPr>
        <w:pStyle w:val="Heading4"/>
      </w:pPr>
      <w:r>
        <w:t xml:space="preserve">This argument makes no sense—The impact is the destruction of liberal democracy. 1NC Wollman isolated several warrants on how Trump destroys those institutional checks—he undermines government institutions, alienates other countries in foreign policy, and creates an “imperial presidency” if he isn’t removed from office. </w:t>
      </w:r>
    </w:p>
    <w:p w14:paraId="29F4DD1B" w14:textId="31D3305F" w:rsidR="00BF4D64" w:rsidRDefault="00BF4D64" w:rsidP="00BF4D64"/>
    <w:p w14:paraId="0DF38501" w14:textId="76D217F3" w:rsidR="00BF4D64" w:rsidRPr="00BF4D64" w:rsidRDefault="00BF4D64" w:rsidP="00BF4D64">
      <w:pPr>
        <w:pStyle w:val="Heading4"/>
      </w:pPr>
      <w:r>
        <w:t xml:space="preserve">Extend </w:t>
      </w:r>
      <w:proofErr w:type="spellStart"/>
      <w:r>
        <w:t>Oneal</w:t>
      </w:r>
      <w:proofErr w:type="spellEnd"/>
      <w:r>
        <w:t xml:space="preserve">, </w:t>
      </w:r>
      <w:proofErr w:type="spellStart"/>
      <w:r>
        <w:t>Russett</w:t>
      </w:r>
      <w:proofErr w:type="spellEnd"/>
      <w:r>
        <w:t xml:space="preserve">, and </w:t>
      </w:r>
      <w:proofErr w:type="spellStart"/>
      <w:r>
        <w:t>Berbaum</w:t>
      </w:r>
      <w:proofErr w:type="spellEnd"/>
      <w:r>
        <w:t xml:space="preserve"> 03, Liberal democracy is the key factor to contain Trump lashout </w:t>
      </w:r>
    </w:p>
    <w:p w14:paraId="08636225" w14:textId="78B10FB1" w:rsidR="00E3594C" w:rsidRDefault="00E3594C" w:rsidP="00417B4E">
      <w:pPr>
        <w:pStyle w:val="Heading2"/>
      </w:pPr>
      <w:r>
        <w:t>Base DA</w:t>
      </w:r>
    </w:p>
    <w:p w14:paraId="3BB3E426" w14:textId="6E9CEE33" w:rsidR="00E3594C" w:rsidRPr="00E3594C" w:rsidRDefault="00E3594C" w:rsidP="00E3594C">
      <w:pPr>
        <w:pStyle w:val="Heading3"/>
      </w:pPr>
      <w:r>
        <w:t>1nc – base da</w:t>
      </w:r>
    </w:p>
    <w:p w14:paraId="7D28381F" w14:textId="77777777" w:rsidR="00E3594C" w:rsidRDefault="00E3594C" w:rsidP="00E3594C">
      <w:pPr>
        <w:pStyle w:val="Heading4"/>
      </w:pPr>
      <w:r>
        <w:t>Base is strong now on the back of Trump’s restrictive immigration policies – reversal causes massive drop</w:t>
      </w:r>
    </w:p>
    <w:p w14:paraId="0AFE009D" w14:textId="77777777" w:rsidR="00E3594C" w:rsidRPr="00557937" w:rsidRDefault="00E3594C" w:rsidP="00E3594C">
      <w:r w:rsidRPr="00557937">
        <w:rPr>
          <w:b/>
          <w:bCs/>
          <w:sz w:val="26"/>
          <w:szCs w:val="26"/>
        </w:rPr>
        <w:t>Olson 7/23,</w:t>
      </w:r>
      <w:r>
        <w:t xml:space="preserve"> </w:t>
      </w:r>
      <w:r w:rsidRPr="00557937">
        <w:t xml:space="preserve">Henry Olsen is a senior fellow at the Ethics and Public Policy Center and an editor at UnHerd.com. He is the author of The </w:t>
      </w:r>
      <w:proofErr w:type="gramStart"/>
      <w:r w:rsidRPr="00557937">
        <w:t>Working Class</w:t>
      </w:r>
      <w:proofErr w:type="gramEnd"/>
      <w:r w:rsidRPr="00557937">
        <w:t xml:space="preserve"> Republican: Ronald Reagan and the Return of Blue-Collar Conservatism. ["What liberals (still) get wrong about Trump's support," Guardian, 7-23-2018, https://www.theguardian.com/commentisfree/2018/jul/23/liberals-donald-trump-support]//ARK1</w:t>
      </w:r>
    </w:p>
    <w:p w14:paraId="4D6A4A8C" w14:textId="77777777" w:rsidR="00E3594C" w:rsidRPr="00204276" w:rsidRDefault="00E3594C" w:rsidP="00E3594C">
      <w:pPr>
        <w:rPr>
          <w:sz w:val="16"/>
        </w:rPr>
      </w:pPr>
      <w:r w:rsidRPr="004B70C0">
        <w:rPr>
          <w:u w:val="single"/>
        </w:rPr>
        <w:t xml:space="preserve">That </w:t>
      </w:r>
      <w:r w:rsidRPr="004B70C0">
        <w:rPr>
          <w:rStyle w:val="Emphasis"/>
        </w:rPr>
        <w:t>doesn’t mean</w:t>
      </w:r>
      <w:r w:rsidRPr="003D11B0">
        <w:rPr>
          <w:rStyle w:val="Emphasis"/>
        </w:rPr>
        <w:t xml:space="preserve"> Trump backers are blind</w:t>
      </w:r>
      <w:r w:rsidRPr="00204276">
        <w:rPr>
          <w:sz w:val="16"/>
        </w:rPr>
        <w:t xml:space="preserve">. </w:t>
      </w:r>
      <w:r w:rsidRPr="004B70C0">
        <w:rPr>
          <w:u w:val="single"/>
        </w:rPr>
        <w:t xml:space="preserve">Polls show an unusually high share of Republicans do not say they “strongly” approve of his performance; they are </w:t>
      </w:r>
      <w:proofErr w:type="gramStart"/>
      <w:r w:rsidRPr="004B70C0">
        <w:rPr>
          <w:u w:val="single"/>
        </w:rPr>
        <w:t>well aware</w:t>
      </w:r>
      <w:proofErr w:type="gramEnd"/>
      <w:r w:rsidRPr="004B70C0">
        <w:rPr>
          <w:u w:val="single"/>
        </w:rPr>
        <w:t xml:space="preserve"> of his many foibles and flaws</w:t>
      </w:r>
      <w:r w:rsidRPr="00204276">
        <w:rPr>
          <w:sz w:val="16"/>
        </w:rPr>
        <w:t>. But in our bipartisan system, opposition to Trump means supporting the Democrats. Absent any indication that Democrats are open to Rep</w:t>
      </w:r>
      <w:bookmarkStart w:id="1" w:name="_GoBack"/>
      <w:bookmarkEnd w:id="1"/>
      <w:r w:rsidRPr="00204276">
        <w:rPr>
          <w:sz w:val="16"/>
        </w:rPr>
        <w:t>ublicans’ views, these voters, sometimes reluctantly, remain in Trump’s camp.</w:t>
      </w:r>
    </w:p>
    <w:p w14:paraId="01BAA997" w14:textId="77777777" w:rsidR="00E3594C" w:rsidRPr="00204276" w:rsidRDefault="00E3594C" w:rsidP="00E3594C">
      <w:pPr>
        <w:rPr>
          <w:sz w:val="16"/>
        </w:rPr>
      </w:pPr>
      <w:r w:rsidRPr="004B70C0">
        <w:rPr>
          <w:u w:val="single"/>
        </w:rPr>
        <w:t>Intense opposition to liberal views clearly impacted the 2016 election</w:t>
      </w:r>
      <w:r w:rsidRPr="00204276">
        <w:rPr>
          <w:sz w:val="16"/>
        </w:rPr>
        <w:t>. Ekins found that each faction within Trump’s coalition strongly disapproved of Hillary Clinton. For some this was not mere partisanship: many former Democrats who voted for Trump had reported favorable opinions of Clinton in 2012. For others their dislike of Clinton was the single largest factor behind their vote for Trump. More than half of the Free Marketeers, for example, said their vote was more against Clinton than for Trump, the only Trump faction that said this. Animus towards Democrats and their nominee was a very strong predictor of Trump support even among those who also strongly disliked Trump.</w:t>
      </w:r>
    </w:p>
    <w:p w14:paraId="7108B954" w14:textId="77777777" w:rsidR="00E3594C" w:rsidRPr="00204276" w:rsidRDefault="00E3594C" w:rsidP="00E3594C">
      <w:pPr>
        <w:rPr>
          <w:sz w:val="16"/>
        </w:rPr>
      </w:pPr>
      <w:r w:rsidRPr="004B70C0">
        <w:rPr>
          <w:u w:val="single"/>
        </w:rPr>
        <w:t>My own work confirms this. The 2016 exit poll showed that Trump won because he decisively beat Clinton among the 18% of Americans who did not like either candidate</w:t>
      </w:r>
      <w:r w:rsidRPr="00204276">
        <w:rPr>
          <w:sz w:val="16"/>
        </w:rPr>
        <w:t>. These voters tended to be suburban, college-educated, Republican-leaning men. These “reluctant Trump voters” were undecided until the very end of the race, but ultimately decided that the devil whose policies they liked was better than the devil whose policies they didn’t.</w:t>
      </w:r>
    </w:p>
    <w:p w14:paraId="76BAC38D" w14:textId="77777777" w:rsidR="00E3594C" w:rsidRPr="00204276" w:rsidRDefault="00E3594C" w:rsidP="00E3594C">
      <w:pPr>
        <w:rPr>
          <w:sz w:val="16"/>
        </w:rPr>
      </w:pPr>
      <w:r w:rsidRPr="004B70C0">
        <w:rPr>
          <w:u w:val="single"/>
        </w:rPr>
        <w:t>Democrats have done nothing since Trump’s election to reduce these feelings</w:t>
      </w:r>
      <w:r w:rsidRPr="00204276">
        <w:rPr>
          <w:sz w:val="16"/>
        </w:rPr>
        <w:t xml:space="preserve">. On issue after issue the Democratic party has moved to the left, catering to a progressive base outraged at Trump’s election and seething at how the Democratic establishment foisted a fatally flawed candidate upon them. </w:t>
      </w:r>
      <w:r w:rsidRPr="004B70C0">
        <w:rPr>
          <w:u w:val="single"/>
        </w:rPr>
        <w:t>The latest progressive cause célèbre is for eliminating America’s border enforcement agency, Immigration and Customs Enforcement</w:t>
      </w:r>
      <w:r w:rsidRPr="00204276">
        <w:rPr>
          <w:sz w:val="16"/>
        </w:rPr>
        <w:t xml:space="preserve"> (Ice). One can be outraged at </w:t>
      </w:r>
      <w:r w:rsidRPr="00204276">
        <w:rPr>
          <w:rStyle w:val="Emphasis"/>
        </w:rPr>
        <w:t>how Trump is enforcing America’s immigration laws</w:t>
      </w:r>
      <w:r w:rsidRPr="00204276">
        <w:rPr>
          <w:sz w:val="16"/>
        </w:rPr>
        <w:t xml:space="preserve"> without thinking that eliminating all border enforcement is </w:t>
      </w:r>
      <w:proofErr w:type="gramStart"/>
      <w:r w:rsidRPr="00204276">
        <w:rPr>
          <w:sz w:val="16"/>
        </w:rPr>
        <w:t>a good idea</w:t>
      </w:r>
      <w:proofErr w:type="gramEnd"/>
      <w:r w:rsidRPr="00204276">
        <w:rPr>
          <w:sz w:val="16"/>
        </w:rPr>
        <w:t xml:space="preserve">. </w:t>
      </w:r>
      <w:r w:rsidRPr="00C362AA">
        <w:rPr>
          <w:u w:val="single"/>
        </w:rPr>
        <w:t xml:space="preserve">An idea like this </w:t>
      </w:r>
      <w:r w:rsidRPr="00C362AA">
        <w:rPr>
          <w:rStyle w:val="Emphasis"/>
        </w:rPr>
        <w:t>keeps Republicans united in their support for Trump</w:t>
      </w:r>
      <w:r w:rsidRPr="00C362AA">
        <w:rPr>
          <w:u w:val="single"/>
        </w:rPr>
        <w:t xml:space="preserve"> as it clearly shows how unacceptable the alternative is</w:t>
      </w:r>
      <w:r w:rsidRPr="00204276">
        <w:rPr>
          <w:sz w:val="16"/>
        </w:rPr>
        <w:t>.</w:t>
      </w:r>
    </w:p>
    <w:p w14:paraId="75ECE8B0" w14:textId="77777777" w:rsidR="00E3594C" w:rsidRPr="00204276" w:rsidRDefault="00E3594C" w:rsidP="00E3594C">
      <w:pPr>
        <w:rPr>
          <w:sz w:val="16"/>
        </w:rPr>
      </w:pPr>
      <w:r w:rsidRPr="00204276">
        <w:rPr>
          <w:sz w:val="16"/>
        </w:rPr>
        <w:t xml:space="preserve">The news media’s behavior also keeps Republicans in line. It is impossible to overstate the degree of daily vituperation visited upon the president in the media. Comics and actors use their non-political programs to attack him, often to the implicit applause of the press. Virtually all coverage outside the conservative Fox News and isolated conservative outlets is negative, often couched in highly hostile terms. Virtually </w:t>
      </w:r>
      <w:proofErr w:type="gramStart"/>
      <w:r w:rsidRPr="00204276">
        <w:rPr>
          <w:sz w:val="16"/>
        </w:rPr>
        <w:t>all of</w:t>
      </w:r>
      <w:proofErr w:type="gramEnd"/>
      <w:r w:rsidRPr="00204276">
        <w:rPr>
          <w:sz w:val="16"/>
        </w:rPr>
        <w:t xml:space="preserve"> the columnists at the New York Times and the Washington Post, America’s two most respected dailies, despise Trump – and that includes nearly all of the conservative, libertarian and Republican columnists too. Trump supporters who follow news at all cannot escape the daily blast of negativity.</w:t>
      </w:r>
    </w:p>
    <w:p w14:paraId="1CA79A81" w14:textId="77777777" w:rsidR="00E3594C" w:rsidRPr="00204276" w:rsidRDefault="00E3594C" w:rsidP="00E3594C">
      <w:pPr>
        <w:rPr>
          <w:sz w:val="16"/>
        </w:rPr>
      </w:pPr>
      <w:r w:rsidRPr="00C362AA">
        <w:rPr>
          <w:u w:val="single"/>
        </w:rPr>
        <w:t xml:space="preserve">This has, predictably, </w:t>
      </w:r>
      <w:r w:rsidRPr="00C362AA">
        <w:rPr>
          <w:rStyle w:val="Emphasis"/>
        </w:rPr>
        <w:t>hardened the attitudes of</w:t>
      </w:r>
      <w:r w:rsidRPr="00C362AA">
        <w:rPr>
          <w:u w:val="single"/>
        </w:rPr>
        <w:t xml:space="preserve"> many </w:t>
      </w:r>
      <w:r w:rsidRPr="00C362AA">
        <w:rPr>
          <w:rStyle w:val="Emphasis"/>
        </w:rPr>
        <w:t>Trump supporters</w:t>
      </w:r>
      <w:r w:rsidRPr="00204276">
        <w:rPr>
          <w:sz w:val="16"/>
        </w:rPr>
        <w:t xml:space="preserve">. </w:t>
      </w:r>
      <w:r w:rsidRPr="00204276">
        <w:rPr>
          <w:u w:val="single"/>
        </w:rPr>
        <w:t xml:space="preserve">As minor issues are blown up into major catastrophes, it’s not surprising that potentially </w:t>
      </w:r>
      <w:proofErr w:type="gramStart"/>
      <w:r w:rsidRPr="00204276">
        <w:rPr>
          <w:u w:val="single"/>
        </w:rPr>
        <w:t>major issues</w:t>
      </w:r>
      <w:proofErr w:type="gramEnd"/>
      <w:r w:rsidRPr="00204276">
        <w:rPr>
          <w:u w:val="single"/>
        </w:rPr>
        <w:t xml:space="preserve"> like </w:t>
      </w:r>
      <w:r w:rsidRPr="00204276">
        <w:rPr>
          <w:rStyle w:val="Emphasis"/>
        </w:rPr>
        <w:t>Trump’s</w:t>
      </w:r>
      <w:r w:rsidRPr="00204276">
        <w:rPr>
          <w:u w:val="single"/>
        </w:rPr>
        <w:t xml:space="preserve"> embarrassing and obsequious </w:t>
      </w:r>
      <w:r w:rsidRPr="00204276">
        <w:rPr>
          <w:rStyle w:val="Emphasis"/>
        </w:rPr>
        <w:t>behavior</w:t>
      </w:r>
      <w:r w:rsidRPr="00204276">
        <w:rPr>
          <w:u w:val="single"/>
        </w:rPr>
        <w:t xml:space="preserve"> towards Russian president Vladimir Putin in Helsinki </w:t>
      </w:r>
      <w:r w:rsidRPr="00204276">
        <w:rPr>
          <w:rStyle w:val="Emphasis"/>
        </w:rPr>
        <w:t>get overlooked</w:t>
      </w:r>
      <w:r w:rsidRPr="00204276">
        <w:rPr>
          <w:sz w:val="16"/>
        </w:rPr>
        <w:t xml:space="preserve">. </w:t>
      </w:r>
      <w:r w:rsidRPr="00204276">
        <w:rPr>
          <w:u w:val="single"/>
        </w:rPr>
        <w:t xml:space="preserve">It’s “boy who cried wolf” syndrome writ large; </w:t>
      </w:r>
      <w:r w:rsidRPr="00204276">
        <w:rPr>
          <w:rStyle w:val="Emphasis"/>
        </w:rPr>
        <w:t>when the media cries “wolf”</w:t>
      </w:r>
      <w:r w:rsidRPr="00204276">
        <w:rPr>
          <w:u w:val="single"/>
        </w:rPr>
        <w:t xml:space="preserve"> at every passing shadow, many </w:t>
      </w:r>
      <w:r w:rsidRPr="00204276">
        <w:rPr>
          <w:rStyle w:val="Emphasis"/>
        </w:rPr>
        <w:t>Trump backers</w:t>
      </w:r>
      <w:r w:rsidRPr="00204276">
        <w:rPr>
          <w:u w:val="single"/>
        </w:rPr>
        <w:t xml:space="preserve"> simply </w:t>
      </w:r>
      <w:r w:rsidRPr="00204276">
        <w:rPr>
          <w:rStyle w:val="Emphasis"/>
        </w:rPr>
        <w:t>don’t believe them</w:t>
      </w:r>
      <w:r w:rsidRPr="00204276">
        <w:rPr>
          <w:u w:val="single"/>
        </w:rPr>
        <w:t xml:space="preserve"> when they say that a wolf might </w:t>
      </w:r>
      <w:proofErr w:type="gramStart"/>
      <w:r w:rsidRPr="00204276">
        <w:rPr>
          <w:u w:val="single"/>
        </w:rPr>
        <w:t>actually be</w:t>
      </w:r>
      <w:proofErr w:type="gramEnd"/>
      <w:r w:rsidRPr="00204276">
        <w:rPr>
          <w:u w:val="single"/>
        </w:rPr>
        <w:t xml:space="preserve"> coming</w:t>
      </w:r>
      <w:r w:rsidRPr="00204276">
        <w:rPr>
          <w:sz w:val="16"/>
        </w:rPr>
        <w:t>.</w:t>
      </w:r>
    </w:p>
    <w:p w14:paraId="64DF165C" w14:textId="77777777" w:rsidR="00E3594C" w:rsidRPr="00204276" w:rsidRDefault="00E3594C" w:rsidP="00E3594C">
      <w:pPr>
        <w:rPr>
          <w:sz w:val="16"/>
        </w:rPr>
      </w:pPr>
      <w:r w:rsidRPr="00204276">
        <w:rPr>
          <w:rStyle w:val="Emphasis"/>
        </w:rPr>
        <w:t>None of this is to say that Trump’s support is fixed</w:t>
      </w:r>
      <w:r w:rsidRPr="00204276">
        <w:rPr>
          <w:sz w:val="16"/>
        </w:rPr>
        <w:t xml:space="preserve">. </w:t>
      </w:r>
      <w:r w:rsidRPr="00204276">
        <w:rPr>
          <w:u w:val="single"/>
        </w:rPr>
        <w:t>His job approval went as low as 37% in 2017 over his failures to repeal Obamacare or address trade imbalances</w:t>
      </w:r>
      <w:r w:rsidRPr="00204276">
        <w:rPr>
          <w:sz w:val="16"/>
        </w:rPr>
        <w:t xml:space="preserve">. </w:t>
      </w:r>
      <w:r w:rsidRPr="00204276">
        <w:rPr>
          <w:rStyle w:val="Emphasis"/>
        </w:rPr>
        <w:t>Trump’s current 43% approval rating rests upon</w:t>
      </w:r>
      <w:r w:rsidRPr="00204276">
        <w:rPr>
          <w:sz w:val="16"/>
        </w:rPr>
        <w:t xml:space="preserve"> a strong economy and </w:t>
      </w:r>
      <w:r w:rsidRPr="00204276">
        <w:rPr>
          <w:rStyle w:val="Emphasis"/>
        </w:rPr>
        <w:t>continued work for his backers’ priorities</w:t>
      </w:r>
      <w:r w:rsidRPr="00204276">
        <w:rPr>
          <w:sz w:val="16"/>
        </w:rPr>
        <w:t xml:space="preserve">. </w:t>
      </w:r>
      <w:r w:rsidRPr="00204276">
        <w:rPr>
          <w:u w:val="single"/>
        </w:rPr>
        <w:t>Should</w:t>
      </w:r>
      <w:r w:rsidRPr="00204276">
        <w:rPr>
          <w:sz w:val="16"/>
        </w:rPr>
        <w:t xml:space="preserve"> the economy slow </w:t>
      </w:r>
      <w:proofErr w:type="gramStart"/>
      <w:r w:rsidRPr="00204276">
        <w:rPr>
          <w:sz w:val="16"/>
        </w:rPr>
        <w:t>down</w:t>
      </w:r>
      <w:proofErr w:type="gramEnd"/>
      <w:r w:rsidRPr="00204276">
        <w:rPr>
          <w:sz w:val="16"/>
        </w:rPr>
        <w:t xml:space="preserve"> or </w:t>
      </w:r>
      <w:r w:rsidRPr="00204276">
        <w:rPr>
          <w:u w:val="single"/>
        </w:rPr>
        <w:t xml:space="preserve">he </w:t>
      </w:r>
      <w:r w:rsidRPr="00204276">
        <w:rPr>
          <w:rStyle w:val="Emphasis"/>
        </w:rPr>
        <w:t>goes back on something his fans value</w:t>
      </w:r>
      <w:r w:rsidRPr="00204276">
        <w:rPr>
          <w:u w:val="single"/>
        </w:rPr>
        <w:t xml:space="preserve">, </w:t>
      </w:r>
      <w:r w:rsidRPr="00204276">
        <w:rPr>
          <w:rStyle w:val="Emphasis"/>
        </w:rPr>
        <w:t>his support could easily drop</w:t>
      </w:r>
      <w:r w:rsidRPr="00204276">
        <w:rPr>
          <w:sz w:val="16"/>
        </w:rPr>
        <w:t>.</w:t>
      </w:r>
    </w:p>
    <w:p w14:paraId="5D69BCE8" w14:textId="77777777" w:rsidR="00E3594C" w:rsidRDefault="00E3594C" w:rsidP="00E3594C"/>
    <w:p w14:paraId="3BD59240" w14:textId="0E437244" w:rsidR="00E3594C" w:rsidRDefault="00D815DC" w:rsidP="00E3594C">
      <w:pPr>
        <w:pStyle w:val="Heading4"/>
      </w:pPr>
      <w:r>
        <w:t>Base supports Trump due to his defense of ICE – eliminating it generates backlash</w:t>
      </w:r>
    </w:p>
    <w:p w14:paraId="0B5881D6" w14:textId="77777777" w:rsidR="00E3594C" w:rsidRPr="00FD5830" w:rsidRDefault="00E3594C" w:rsidP="00E3594C">
      <w:r w:rsidRPr="00FD5830">
        <w:rPr>
          <w:b/>
          <w:bCs/>
          <w:sz w:val="26"/>
          <w:szCs w:val="26"/>
        </w:rPr>
        <w:t>Devereaux 7/23,</w:t>
      </w:r>
      <w:r>
        <w:t xml:space="preserve"> </w:t>
      </w:r>
      <w:r w:rsidRPr="00FD5830">
        <w:t>Ryan Devereaux is an award-winning investigative journalist covering immigration enforcement, the drug war, and national security. Prior to The Intercept he worked at Guardian US reporting on policing and criminal justice. His work has also been published by Rolling Stone, The Nation and the Village Voice. ["ICE Has Conducted Hundreds of Raids in New York Since Trump Came to Power. Here’s What Those Operations Look Like.," Intercept, 7-23-2018, https://theintercept.com/2018/07/23/ice-raids-in-new-york/]//ARK1</w:t>
      </w:r>
    </w:p>
    <w:p w14:paraId="5D79A763" w14:textId="77777777" w:rsidR="00E3594C" w:rsidRPr="00D815DC" w:rsidRDefault="00E3594C" w:rsidP="00E3594C">
      <w:pPr>
        <w:rPr>
          <w:sz w:val="16"/>
        </w:rPr>
      </w:pPr>
      <w:r w:rsidRPr="00AD3F5C">
        <w:rPr>
          <w:u w:val="single"/>
        </w:rPr>
        <w:t xml:space="preserve">The designers of </w:t>
      </w:r>
      <w:proofErr w:type="spellStart"/>
      <w:r w:rsidRPr="00AD3F5C">
        <w:rPr>
          <w:u w:val="single"/>
        </w:rPr>
        <w:t>ICEwatch</w:t>
      </w:r>
      <w:proofErr w:type="spellEnd"/>
      <w:r w:rsidRPr="00AD3F5C">
        <w:rPr>
          <w:u w:val="single"/>
        </w:rPr>
        <w:t xml:space="preserve"> are unambiguous on the abolition question, describing it as a tool “in support of advocacy for defunding and abolishing this agency and ending deportation.”</w:t>
      </w:r>
      <w:r w:rsidRPr="00D815DC">
        <w:rPr>
          <w:sz w:val="16"/>
        </w:rPr>
        <w:t xml:space="preserve"> Whether demands for the abolition of ICE will result in action remains to be seen. </w:t>
      </w:r>
      <w:r w:rsidRPr="00D815DC">
        <w:rPr>
          <w:rStyle w:val="Emphasis"/>
        </w:rPr>
        <w:t>Coming to power on</w:t>
      </w:r>
      <w:r w:rsidRPr="00D815DC">
        <w:rPr>
          <w:u w:val="single"/>
        </w:rPr>
        <w:t xml:space="preserve"> a blatantly </w:t>
      </w:r>
      <w:r w:rsidRPr="00D815DC">
        <w:rPr>
          <w:rStyle w:val="Emphasis"/>
        </w:rPr>
        <w:t>anti-immigrant platform</w:t>
      </w:r>
      <w:r w:rsidRPr="00D815DC">
        <w:rPr>
          <w:u w:val="single"/>
        </w:rPr>
        <w:t xml:space="preserve">, </w:t>
      </w:r>
      <w:r w:rsidRPr="00D815DC">
        <w:rPr>
          <w:rStyle w:val="Emphasis"/>
        </w:rPr>
        <w:t>Trump has doubled down in his defense of the agency</w:t>
      </w:r>
      <w:r w:rsidRPr="00D815DC">
        <w:rPr>
          <w:u w:val="single"/>
        </w:rPr>
        <w:t xml:space="preserve"> in recent weeks. Similarly, the nativist core of the </w:t>
      </w:r>
      <w:r w:rsidRPr="00D815DC">
        <w:rPr>
          <w:rStyle w:val="Emphasis"/>
        </w:rPr>
        <w:t>administration</w:t>
      </w:r>
      <w:r w:rsidRPr="00D815DC">
        <w:rPr>
          <w:u w:val="single"/>
        </w:rPr>
        <w:t xml:space="preserve"> is </w:t>
      </w:r>
      <w:r w:rsidRPr="00D815DC">
        <w:rPr>
          <w:rStyle w:val="Emphasis"/>
        </w:rPr>
        <w:t>unlikely to abandon the vows made to Trump’s far-right base</w:t>
      </w:r>
      <w:r w:rsidRPr="00D815DC">
        <w:rPr>
          <w:sz w:val="16"/>
        </w:rPr>
        <w:t>, as well as the rank-and-file immigration enforcement agents who threw their support behind the president on the campaign trail without a fight.</w:t>
      </w:r>
    </w:p>
    <w:p w14:paraId="1F176718" w14:textId="77777777" w:rsidR="00E3594C" w:rsidRDefault="00E3594C" w:rsidP="00E3594C"/>
    <w:p w14:paraId="3432D657" w14:textId="77777777" w:rsidR="00E3594C" w:rsidRDefault="00E3594C" w:rsidP="00E3594C">
      <w:pPr>
        <w:pStyle w:val="Heading4"/>
      </w:pPr>
      <w:r>
        <w:t>Loss of core support causes Trump lashout – goes nuclear and causes extinction</w:t>
      </w:r>
    </w:p>
    <w:p w14:paraId="1D55A98A" w14:textId="77777777" w:rsidR="00E3594C" w:rsidRPr="00D376E6" w:rsidRDefault="00E3594C" w:rsidP="00E3594C">
      <w:r w:rsidRPr="00B61CAE">
        <w:rPr>
          <w:b/>
          <w:bCs/>
          <w:sz w:val="26"/>
          <w:szCs w:val="26"/>
        </w:rPr>
        <w:t>Street 16,</w:t>
      </w:r>
      <w:r>
        <w:t xml:space="preserve"> Tim Street is Senior </w:t>
      </w:r>
      <w:proofErr w:type="spellStart"/>
      <w:r>
        <w:t>Programme</w:t>
      </w:r>
      <w:proofErr w:type="spellEnd"/>
      <w:r>
        <w:t xml:space="preserve"> Officer on the Sustainable Security </w:t>
      </w:r>
      <w:proofErr w:type="spellStart"/>
      <w:r>
        <w:t>programme</w:t>
      </w:r>
      <w:proofErr w:type="spellEnd"/>
      <w:r>
        <w:t xml:space="preserve"> at ORG and has worked for many years on the politics of nuclear disarmament and the arms trade.</w:t>
      </w:r>
      <w:r w:rsidRPr="00D376E6">
        <w:t xml:space="preserve"> ["</w:t>
      </w:r>
      <w:r w:rsidRPr="00B61CAE">
        <w:t>President Trump: Successor to the Nuclear Throne</w:t>
      </w:r>
      <w:r w:rsidRPr="00D376E6">
        <w:t xml:space="preserve">," </w:t>
      </w:r>
      <w:r>
        <w:t>Oxford Research Group</w:t>
      </w:r>
      <w:r w:rsidRPr="00D376E6">
        <w:t xml:space="preserve">, </w:t>
      </w:r>
      <w:r>
        <w:t>November 2016</w:t>
      </w:r>
      <w:r w:rsidRPr="00D376E6">
        <w:t>, http://www.css.ethz.ch/content/dam/ethz/special-interest/gess/cis/center-for-securities-studies/resources/docs/ORG-President%20Trump-Successor%20to%20the%20Nuclear%20Throne.pdf]//ARK1</w:t>
      </w:r>
    </w:p>
    <w:p w14:paraId="7A55D61E" w14:textId="77777777" w:rsidR="00E3594C" w:rsidRPr="00E161CF" w:rsidRDefault="00E3594C" w:rsidP="00E3594C">
      <w:pPr>
        <w:rPr>
          <w:u w:val="single"/>
        </w:rPr>
      </w:pPr>
      <w:r w:rsidRPr="00826CC3">
        <w:rPr>
          <w:u w:val="single"/>
        </w:rPr>
        <w:t>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w:t>
      </w:r>
      <w:r w:rsidRPr="0080174F">
        <w:rPr>
          <w:sz w:val="10"/>
        </w:rPr>
        <w:t xml:space="preserve">. The wide-ranging implications of Trump’s election to the most powerful office on Earth—for the peace and stability of both that nation and the world—cannot be </w:t>
      </w:r>
      <w:proofErr w:type="spellStart"/>
      <w:r w:rsidRPr="0080174F">
        <w:rPr>
          <w:sz w:val="10"/>
        </w:rPr>
        <w:t>emphasised</w:t>
      </w:r>
      <w:proofErr w:type="spellEnd"/>
      <w:r w:rsidRPr="0080174F">
        <w:rPr>
          <w:sz w:val="10"/>
        </w:rPr>
        <w:t xml:space="preserve"> enough. </w:t>
      </w:r>
      <w:r w:rsidRPr="00E161CF">
        <w:rPr>
          <w:u w:val="single"/>
        </w:rPr>
        <w:t xml:space="preserve">In this regard, of the many uncertainties and worries brought on by a </w:t>
      </w:r>
      <w:r w:rsidRPr="00E161CF">
        <w:rPr>
          <w:rStyle w:val="Emphasis"/>
        </w:rPr>
        <w:t>Trump presidency</w:t>
      </w:r>
      <w:r w:rsidRPr="0080174F">
        <w:rPr>
          <w:sz w:val="10"/>
        </w:rPr>
        <w:t xml:space="preserve">, the two </w:t>
      </w:r>
      <w:r w:rsidRPr="00826CC3">
        <w:rPr>
          <w:rStyle w:val="Emphasis"/>
        </w:rPr>
        <w:t>existential questions of</w:t>
      </w:r>
      <w:r w:rsidRPr="0080174F">
        <w:rPr>
          <w:sz w:val="10"/>
        </w:rPr>
        <w:t xml:space="preserve"> climate change and </w:t>
      </w:r>
      <w:r w:rsidRPr="00E161CF">
        <w:rPr>
          <w:rStyle w:val="Emphasis"/>
        </w:rPr>
        <w:t>nuclear war</w:t>
      </w:r>
      <w:r w:rsidRPr="00E161CF">
        <w:rPr>
          <w:u w:val="single"/>
        </w:rPr>
        <w:t xml:space="preserve"> stand out.</w:t>
      </w:r>
    </w:p>
    <w:p w14:paraId="4A042593" w14:textId="77777777" w:rsidR="00E3594C" w:rsidRPr="0080174F" w:rsidRDefault="00E3594C" w:rsidP="00E3594C">
      <w:pPr>
        <w:rPr>
          <w:sz w:val="10"/>
        </w:rPr>
      </w:pPr>
      <w:r w:rsidRPr="0080174F">
        <w:rPr>
          <w:sz w:val="10"/>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E161CF">
        <w:rPr>
          <w:u w:val="single"/>
        </w:rPr>
        <w:t xml:space="preserve">a </w:t>
      </w:r>
      <w:r w:rsidRPr="00E161CF">
        <w:rPr>
          <w:rStyle w:val="Emphasis"/>
        </w:rPr>
        <w:t>Trump</w:t>
      </w:r>
      <w:r w:rsidRPr="00E161CF">
        <w:rPr>
          <w:u w:val="single"/>
        </w:rPr>
        <w:t xml:space="preserve"> administration </w:t>
      </w:r>
      <w:r w:rsidRPr="00E161CF">
        <w:rPr>
          <w:rStyle w:val="Emphasis"/>
        </w:rPr>
        <w:t>will pursue policies that will aggravate and disappoint his supporters</w:t>
      </w:r>
      <w:r w:rsidRPr="00E161CF">
        <w:rPr>
          <w:u w:val="single"/>
        </w:rPr>
        <w:t xml:space="preserve">, a situation that could </w:t>
      </w:r>
      <w:r w:rsidRPr="00E161CF">
        <w:rPr>
          <w:rStyle w:val="Emphasis"/>
        </w:rPr>
        <w:t>increase the possibility of the US engaging in a ‘diversionary’ war</w:t>
      </w:r>
      <w:r w:rsidRPr="0080174F">
        <w:rPr>
          <w:sz w:val="10"/>
        </w:rPr>
        <w:t>.</w:t>
      </w:r>
    </w:p>
    <w:p w14:paraId="1C2248CE" w14:textId="77777777" w:rsidR="00E3594C" w:rsidRPr="0080174F" w:rsidRDefault="00E3594C" w:rsidP="00E3594C">
      <w:pPr>
        <w:rPr>
          <w:sz w:val="10"/>
        </w:rPr>
      </w:pPr>
      <w:proofErr w:type="gramStart"/>
      <w:r w:rsidRPr="0080174F">
        <w:rPr>
          <w:sz w:val="10"/>
        </w:rPr>
        <w:t>In order to</w:t>
      </w:r>
      <w:proofErr w:type="gramEnd"/>
      <w:r w:rsidRPr="0080174F">
        <w:rPr>
          <w:sz w:val="10"/>
        </w:rPr>
        <w:t xml:space="preserve"> consider what we can expect from a Trump presidency, as well as noting whom Trump empowers as members of his cabinet and those whom he is aptly </w:t>
      </w:r>
      <w:proofErr w:type="spellStart"/>
      <w:r w:rsidRPr="0080174F">
        <w:rPr>
          <w:sz w:val="10"/>
        </w:rPr>
        <w:t>summarised</w:t>
      </w:r>
      <w:proofErr w:type="spellEnd"/>
      <w:r w:rsidRPr="0080174F">
        <w:rPr>
          <w:sz w:val="10"/>
        </w:rPr>
        <w:t xml:space="preserve"> by Daniel </w:t>
      </w:r>
      <w:proofErr w:type="spellStart"/>
      <w:r w:rsidRPr="0080174F">
        <w:rPr>
          <w:sz w:val="10"/>
        </w:rPr>
        <w:t>Deudney</w:t>
      </w:r>
      <w:proofErr w:type="spellEnd"/>
      <w:r w:rsidRPr="0080174F">
        <w:rPr>
          <w:sz w:val="10"/>
        </w:rPr>
        <w:t xml:space="preserve">, who describes nuclear weapons as ‘intrinsically despotic’ so that they have created ‘nuclear monarchies’ in all nuclear-armed states. </w:t>
      </w:r>
      <w:proofErr w:type="spellStart"/>
      <w:r w:rsidRPr="00E161CF">
        <w:rPr>
          <w:u w:val="single"/>
        </w:rPr>
        <w:t>Deudney</w:t>
      </w:r>
      <w:proofErr w:type="spellEnd"/>
      <w:r w:rsidRPr="00E161CF">
        <w:rPr>
          <w:u w:val="single"/>
        </w:rPr>
        <w:t xml:space="preserve"> identifies three related reasons for this development: ‘</w:t>
      </w:r>
      <w:r w:rsidRPr="00E161CF">
        <w:rPr>
          <w:rStyle w:val="Emphasis"/>
        </w:rPr>
        <w:t>the speed of nuclear use decisions</w:t>
      </w:r>
      <w:r w:rsidRPr="00E161CF">
        <w:rPr>
          <w:u w:val="single"/>
        </w:rPr>
        <w:t xml:space="preserve">; </w:t>
      </w:r>
      <w:r w:rsidRPr="00E161CF">
        <w:rPr>
          <w:rStyle w:val="Emphasis"/>
        </w:rPr>
        <w:t>the concentration of nuclear use decision into the hands of one individual</w:t>
      </w:r>
      <w:r w:rsidRPr="00E161CF">
        <w:rPr>
          <w:u w:val="single"/>
        </w:rPr>
        <w:t xml:space="preserve">; and </w:t>
      </w:r>
      <w:r w:rsidRPr="00E161CF">
        <w:rPr>
          <w:rStyle w:val="Emphasis"/>
        </w:rPr>
        <w:t xml:space="preserve">the lack of accountability stemming from the inability of affected groups to have their interests represented </w:t>
      </w:r>
      <w:proofErr w:type="gramStart"/>
      <w:r w:rsidRPr="00E161CF">
        <w:rPr>
          <w:rStyle w:val="Emphasis"/>
        </w:rPr>
        <w:t>at the moment</w:t>
      </w:r>
      <w:proofErr w:type="gramEnd"/>
      <w:r w:rsidRPr="00E161CF">
        <w:rPr>
          <w:rStyle w:val="Emphasis"/>
        </w:rPr>
        <w:t xml:space="preserve"> of nuclear use’</w:t>
      </w:r>
      <w:r w:rsidRPr="00E161CF">
        <w:rPr>
          <w:u w:val="single"/>
        </w:rPr>
        <w:t>.</w:t>
      </w:r>
    </w:p>
    <w:p w14:paraId="6A4FB67D" w14:textId="77777777" w:rsidR="00E3594C" w:rsidRPr="0080174F" w:rsidRDefault="00E3594C" w:rsidP="00E3594C">
      <w:pPr>
        <w:rPr>
          <w:sz w:val="10"/>
        </w:rPr>
      </w:pPr>
      <w:r w:rsidRPr="0080174F">
        <w:rPr>
          <w:sz w:val="10"/>
        </w:rPr>
        <w:t xml:space="preserve">Similarly, Elaine </w:t>
      </w:r>
      <w:proofErr w:type="spellStart"/>
      <w:r w:rsidRPr="0080174F">
        <w:rPr>
          <w:sz w:val="10"/>
        </w:rPr>
        <w:t>Scarry</w:t>
      </w:r>
      <w:proofErr w:type="spellEnd"/>
      <w:r w:rsidRPr="0080174F">
        <w:rPr>
          <w:sz w:val="10"/>
        </w:rPr>
        <w:t xml:space="preserve"> has explained in stark terms in her 2014 book Thermonuclear Monarchy: Choosing between Democracy and Doom, </w:t>
      </w:r>
      <w:r w:rsidRPr="00CA5F97">
        <w:rPr>
          <w:u w:val="single"/>
        </w:rPr>
        <w:t>how the possession of nuclear weapons has converted the US government into ‘a monarchic form of rule that places all defense in the executive branch of government’ leaving the population ‘incapacitated’</w:t>
      </w:r>
      <w:r w:rsidRPr="0080174F">
        <w:rPr>
          <w:sz w:val="10"/>
        </w:rPr>
        <w:t xml:space="preserve">. In response to this situation, </w:t>
      </w:r>
      <w:proofErr w:type="spellStart"/>
      <w:r w:rsidRPr="0080174F">
        <w:rPr>
          <w:sz w:val="10"/>
        </w:rPr>
        <w:t>Scarry</w:t>
      </w:r>
      <w:proofErr w:type="spellEnd"/>
      <w:r w:rsidRPr="0080174F">
        <w:rPr>
          <w:sz w:val="10"/>
        </w:rPr>
        <w:t xml:space="preserve"> argues that the American people must use the Constitution as a tool to dismantle the US nuclear weapons system, thereby </w:t>
      </w:r>
      <w:proofErr w:type="spellStart"/>
      <w:r w:rsidRPr="0080174F">
        <w:rPr>
          <w:sz w:val="10"/>
        </w:rPr>
        <w:t>revitalising</w:t>
      </w:r>
      <w:proofErr w:type="spellEnd"/>
      <w:r w:rsidRPr="0080174F">
        <w:rPr>
          <w:sz w:val="10"/>
        </w:rPr>
        <w:t xml:space="preserve"> democratic participation and control over decision-making. </w:t>
      </w:r>
      <w:proofErr w:type="spellStart"/>
      <w:r w:rsidRPr="0080174F">
        <w:rPr>
          <w:sz w:val="10"/>
        </w:rPr>
        <w:t>Scarry</w:t>
      </w:r>
      <w:proofErr w:type="spellEnd"/>
      <w:r w:rsidRPr="0080174F">
        <w:rPr>
          <w:sz w:val="10"/>
        </w:rPr>
        <w:t xml:space="preserve">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Nuclear specialist Hans Kristensen has described how the </w:t>
      </w:r>
      <w:r w:rsidRPr="00CA5F97">
        <w:rPr>
          <w:rStyle w:val="Emphasis"/>
        </w:rPr>
        <w:t>US’s strategic nuclear war plan</w:t>
      </w:r>
      <w:r w:rsidRPr="00CA5F97">
        <w:rPr>
          <w:u w:val="single"/>
        </w:rPr>
        <w:t xml:space="preserve"> ‘if unleashed in its full capacity’ could ‘</w:t>
      </w:r>
      <w:r w:rsidRPr="00CA5F97">
        <w:rPr>
          <w:rStyle w:val="Emphasis"/>
        </w:rPr>
        <w:t>kill hundreds of millions</w:t>
      </w:r>
      <w:r w:rsidRPr="00CA5F97">
        <w:rPr>
          <w:u w:val="single"/>
        </w:rPr>
        <w:t xml:space="preserve"> of people, </w:t>
      </w:r>
      <w:r w:rsidRPr="00CA5F97">
        <w:rPr>
          <w:rStyle w:val="Emphasis"/>
        </w:rPr>
        <w:t>devastate entire nations</w:t>
      </w:r>
      <w:r w:rsidRPr="00CA5F97">
        <w:rPr>
          <w:u w:val="single"/>
        </w:rPr>
        <w:t xml:space="preserve">, and </w:t>
      </w:r>
      <w:r w:rsidRPr="00CA5F97">
        <w:rPr>
          <w:rStyle w:val="Emphasis"/>
        </w:rPr>
        <w:t>cause climatic effects on a global scale’</w:t>
      </w:r>
      <w:r w:rsidRPr="0080174F">
        <w:rPr>
          <w:sz w:val="10"/>
        </w:rPr>
        <w:t xml:space="preserve">. </w:t>
      </w:r>
      <w:r w:rsidRPr="00CA5F97">
        <w:rPr>
          <w:u w:val="single"/>
        </w:rPr>
        <w:t xml:space="preserve">This war plan consists of a ‘family of plans’ that is </w:t>
      </w:r>
      <w:r w:rsidRPr="00CA5F97">
        <w:rPr>
          <w:rStyle w:val="Emphasis"/>
        </w:rPr>
        <w:t>aimed at</w:t>
      </w:r>
      <w:r w:rsidRPr="00CA5F97">
        <w:rPr>
          <w:u w:val="single"/>
        </w:rPr>
        <w:t xml:space="preserve"> ‘six potential adversaries’</w:t>
      </w:r>
      <w:r w:rsidRPr="0080174F">
        <w:rPr>
          <w:sz w:val="10"/>
        </w:rPr>
        <w:t xml:space="preserve"> whose identities are kept secret. Kristensen understands that they include ‘potentially hostile countries with nuclear, chemical, and biological weapons (WMD)’, </w:t>
      </w:r>
      <w:r w:rsidRPr="00CA5F97">
        <w:rPr>
          <w:u w:val="single"/>
        </w:rPr>
        <w:t xml:space="preserve">meaning </w:t>
      </w:r>
      <w:r w:rsidRPr="00CA5F97">
        <w:rPr>
          <w:rStyle w:val="Emphasis"/>
        </w:rPr>
        <w:t>China</w:t>
      </w:r>
      <w:r w:rsidRPr="00CA5F97">
        <w:rPr>
          <w:u w:val="single"/>
        </w:rPr>
        <w:t xml:space="preserve">, </w:t>
      </w:r>
      <w:r w:rsidRPr="00CA5F97">
        <w:rPr>
          <w:rStyle w:val="Emphasis"/>
        </w:rPr>
        <w:t>North Korea</w:t>
      </w:r>
      <w:r w:rsidRPr="00CA5F97">
        <w:rPr>
          <w:u w:val="single"/>
        </w:rPr>
        <w:t xml:space="preserve">, </w:t>
      </w:r>
      <w:r w:rsidRPr="00CA5F97">
        <w:rPr>
          <w:rStyle w:val="Emphasis"/>
        </w:rPr>
        <w:t>Iran</w:t>
      </w:r>
      <w:r w:rsidRPr="00CA5F97">
        <w:rPr>
          <w:u w:val="single"/>
        </w:rPr>
        <w:t xml:space="preserve">, </w:t>
      </w:r>
      <w:r w:rsidRPr="00CA5F97">
        <w:rPr>
          <w:rStyle w:val="Emphasis"/>
        </w:rPr>
        <w:t>Russia</w:t>
      </w:r>
      <w:r w:rsidRPr="00CA5F97">
        <w:rPr>
          <w:u w:val="single"/>
        </w:rPr>
        <w:t xml:space="preserve"> and </w:t>
      </w:r>
      <w:r w:rsidRPr="00CA5F97">
        <w:rPr>
          <w:rStyle w:val="Emphasis"/>
        </w:rPr>
        <w:t>Syria</w:t>
      </w:r>
      <w:r w:rsidRPr="00CA5F97">
        <w:rPr>
          <w:u w:val="single"/>
        </w:rPr>
        <w:t xml:space="preserve"> as well as a terrorist group backed by a state that has conducted a catastrophic WMD attack</w:t>
      </w:r>
      <w:r w:rsidRPr="0080174F">
        <w:rPr>
          <w:sz w:val="10"/>
        </w:rPr>
        <w:t>. The ‘dominant mission’ for US nuclear weapons within these plans is termed counterforce, meaning strikes on ‘military, mostly nuclear, targets and the enemy’s leadership’.</w:t>
      </w:r>
    </w:p>
    <w:p w14:paraId="0F18C755" w14:textId="77777777" w:rsidR="00E3594C" w:rsidRPr="0080174F" w:rsidRDefault="00E3594C" w:rsidP="00E3594C">
      <w:pPr>
        <w:rPr>
          <w:sz w:val="4"/>
          <w:szCs w:val="4"/>
        </w:rPr>
      </w:pPr>
      <w:r w:rsidRPr="0080174F">
        <w:rPr>
          <w:sz w:val="4"/>
          <w:szCs w:val="4"/>
        </w:rPr>
        <w:t xml:space="preserve">Despite these plans, the US’s nuclear arsenal is often described by mainstream commentators as being solely intended to ensure mutual assured destruction (MAD), i.e. as part of the ‘balance of terror’ with Russia, </w:t>
      </w:r>
      <w:proofErr w:type="gramStart"/>
      <w:r w:rsidRPr="0080174F">
        <w:rPr>
          <w:sz w:val="4"/>
          <w:szCs w:val="4"/>
        </w:rPr>
        <w:t>in order to</w:t>
      </w:r>
      <w:proofErr w:type="gramEnd"/>
      <w:r w:rsidRPr="0080174F">
        <w:rPr>
          <w:sz w:val="4"/>
          <w:szCs w:val="4"/>
        </w:rPr>
        <w:t xml:space="preserve"> prevent armed conflict between the two nations and to ensure a response in kind to a surprise nuclear attack. However, as Joseph Gerson and John </w:t>
      </w:r>
      <w:proofErr w:type="spellStart"/>
      <w:r w:rsidRPr="0080174F">
        <w:rPr>
          <w:sz w:val="4"/>
          <w:szCs w:val="4"/>
        </w:rPr>
        <w:t>Feffer</w:t>
      </w:r>
      <w:proofErr w:type="spellEnd"/>
      <w:r w:rsidRPr="0080174F">
        <w:rPr>
          <w:sz w:val="4"/>
          <w:szCs w:val="4"/>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14:paraId="44A3CD43" w14:textId="77777777" w:rsidR="00E3594C" w:rsidRPr="0080174F" w:rsidRDefault="00E3594C" w:rsidP="00E3594C">
      <w:pPr>
        <w:rPr>
          <w:sz w:val="4"/>
          <w:szCs w:val="4"/>
        </w:rPr>
      </w:pPr>
      <w:r w:rsidRPr="0080174F">
        <w:rPr>
          <w:sz w:val="4"/>
          <w:szCs w:val="4"/>
        </w:rPr>
        <w:t xml:space="preserve">David McDonough thus describes the ‘long-standing goal of American nuclear </w:t>
      </w:r>
      <w:proofErr w:type="spellStart"/>
      <w:r w:rsidRPr="0080174F">
        <w:rPr>
          <w:sz w:val="4"/>
          <w:szCs w:val="4"/>
        </w:rPr>
        <w:t>warplanners</w:t>
      </w:r>
      <w:proofErr w:type="spellEnd"/>
      <w:r w:rsidRPr="0080174F">
        <w:rPr>
          <w:sz w:val="4"/>
          <w:szCs w:val="4"/>
        </w:rPr>
        <w:t xml:space="preserve">’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w:t>
      </w:r>
      <w:proofErr w:type="gramStart"/>
      <w:r w:rsidRPr="0080174F">
        <w:rPr>
          <w:sz w:val="4"/>
          <w:szCs w:val="4"/>
        </w:rPr>
        <w:t>past experience</w:t>
      </w:r>
      <w:proofErr w:type="gramEnd"/>
      <w:r w:rsidRPr="0080174F">
        <w:rPr>
          <w:sz w:val="4"/>
          <w:szCs w:val="4"/>
        </w:rPr>
        <w:t>,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14:paraId="5B0664D2" w14:textId="77777777" w:rsidR="00E3594C" w:rsidRPr="0080174F" w:rsidRDefault="00E3594C" w:rsidP="00E3594C">
      <w:pPr>
        <w:rPr>
          <w:sz w:val="4"/>
          <w:szCs w:val="4"/>
        </w:rPr>
      </w:pPr>
      <w:r w:rsidRPr="0080174F">
        <w:rPr>
          <w:sz w:val="4"/>
          <w:szCs w:val="4"/>
        </w:rPr>
        <w:t xml:space="preserve">However, as the Economist has rightly noted, ‘It is not </w:t>
      </w:r>
      <w:proofErr w:type="spellStart"/>
      <w:r w:rsidRPr="0080174F">
        <w:rPr>
          <w:sz w:val="4"/>
          <w:szCs w:val="4"/>
        </w:rPr>
        <w:t>Mr</w:t>
      </w:r>
      <w:proofErr w:type="spellEnd"/>
      <w:r w:rsidRPr="0080174F">
        <w:rPr>
          <w:sz w:val="4"/>
          <w:szCs w:val="4"/>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14:paraId="1F56B232" w14:textId="77777777" w:rsidR="00E3594C" w:rsidRPr="0080174F" w:rsidRDefault="00E3594C" w:rsidP="00E3594C">
      <w:pPr>
        <w:rPr>
          <w:sz w:val="4"/>
          <w:szCs w:val="4"/>
        </w:rPr>
      </w:pPr>
      <w:r w:rsidRPr="0080174F">
        <w:rPr>
          <w:sz w:val="4"/>
          <w:szCs w:val="4"/>
        </w:rPr>
        <w:t xml:space="preserve">Obama’s visit to Hiroshima earlier this year to commemorate the bombings was thus a painful reminder of how wide the gap is between the rearmament </w:t>
      </w:r>
      <w:proofErr w:type="spellStart"/>
      <w:r w:rsidRPr="0080174F">
        <w:rPr>
          <w:sz w:val="4"/>
          <w:szCs w:val="4"/>
        </w:rPr>
        <w:t>programmes</w:t>
      </w:r>
      <w:proofErr w:type="spellEnd"/>
      <w:r w:rsidRPr="0080174F">
        <w:rPr>
          <w:sz w:val="4"/>
          <w:szCs w:val="4"/>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w:t>
      </w:r>
      <w:proofErr w:type="gramStart"/>
      <w:r w:rsidRPr="0080174F">
        <w:rPr>
          <w:sz w:val="4"/>
          <w:szCs w:val="4"/>
        </w:rPr>
        <w:t>dangerous state of affairs</w:t>
      </w:r>
      <w:proofErr w:type="gramEnd"/>
      <w:r w:rsidRPr="0080174F">
        <w:rPr>
          <w:sz w:val="4"/>
          <w:szCs w:val="4"/>
        </w:rPr>
        <w:t xml:space="preserve">. In short, the US government’s recent record supports </w:t>
      </w:r>
      <w:proofErr w:type="spellStart"/>
      <w:r w:rsidRPr="0080174F">
        <w:rPr>
          <w:sz w:val="4"/>
          <w:szCs w:val="4"/>
        </w:rPr>
        <w:t>Scarry’s</w:t>
      </w:r>
      <w:proofErr w:type="spellEnd"/>
      <w:r w:rsidRPr="0080174F">
        <w:rPr>
          <w:sz w:val="4"/>
          <w:szCs w:val="4"/>
        </w:rPr>
        <w:t xml:space="preserve"> suggestion that a democratic revolution is what</w:t>
      </w:r>
      <w:proofErr w:type="gramStart"/>
      <w:r w:rsidRPr="0080174F">
        <w:rPr>
          <w:sz w:val="4"/>
          <w:szCs w:val="4"/>
        </w:rPr>
        <w:t>, in reality, is</w:t>
      </w:r>
      <w:proofErr w:type="gramEnd"/>
      <w:r w:rsidRPr="0080174F">
        <w:rPr>
          <w:sz w:val="4"/>
          <w:szCs w:val="4"/>
        </w:rPr>
        <w:t xml:space="preserve"> most needed if the US is to make substantial progress on nuclear non-proliferation and disarmament. Short-term reforms towards the democratic control and ultimate dismantlement of the US’s nuclear arsenal have been outlined by </w:t>
      </w:r>
      <w:proofErr w:type="spellStart"/>
      <w:r w:rsidRPr="0080174F">
        <w:rPr>
          <w:sz w:val="4"/>
          <w:szCs w:val="4"/>
        </w:rPr>
        <w:t>Kennette</w:t>
      </w:r>
      <w:proofErr w:type="spellEnd"/>
      <w:r w:rsidRPr="0080174F">
        <w:rPr>
          <w:sz w:val="4"/>
          <w:szCs w:val="4"/>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14:paraId="5BFEDCD6" w14:textId="77777777" w:rsidR="00E3594C" w:rsidRPr="0080174F" w:rsidRDefault="00E3594C" w:rsidP="00E3594C">
      <w:pPr>
        <w:rPr>
          <w:sz w:val="4"/>
          <w:szCs w:val="4"/>
        </w:rPr>
      </w:pPr>
      <w:r w:rsidRPr="0080174F">
        <w:rPr>
          <w:sz w:val="4"/>
          <w:szCs w:val="4"/>
        </w:rPr>
        <w:t>Assessing Obama’s nuclear legacy</w:t>
      </w:r>
    </w:p>
    <w:p w14:paraId="5B6AF22E" w14:textId="77777777" w:rsidR="00E3594C" w:rsidRPr="0080174F" w:rsidRDefault="00E3594C" w:rsidP="00E3594C">
      <w:pPr>
        <w:rPr>
          <w:sz w:val="4"/>
          <w:szCs w:val="4"/>
        </w:rPr>
      </w:pPr>
      <w:proofErr w:type="gramStart"/>
      <w:r w:rsidRPr="0080174F">
        <w:rPr>
          <w:sz w:val="4"/>
          <w:szCs w:val="4"/>
        </w:rPr>
        <w:t>In order to</w:t>
      </w:r>
      <w:proofErr w:type="gramEnd"/>
      <w:r w:rsidRPr="0080174F">
        <w:rPr>
          <w:sz w:val="4"/>
          <w:szCs w:val="4"/>
        </w:rPr>
        <w:t xml:space="preserve">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80174F">
        <w:rPr>
          <w:sz w:val="4"/>
          <w:szCs w:val="4"/>
        </w:rPr>
        <w:t>recognise</w:t>
      </w:r>
      <w:proofErr w:type="spellEnd"/>
      <w:r w:rsidRPr="0080174F">
        <w:rPr>
          <w:sz w:val="4"/>
          <w:szCs w:val="4"/>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14:paraId="30D9B2E4" w14:textId="77777777" w:rsidR="00E3594C" w:rsidRPr="0080174F" w:rsidRDefault="00E3594C" w:rsidP="00E3594C">
      <w:pPr>
        <w:rPr>
          <w:sz w:val="4"/>
          <w:szCs w:val="4"/>
        </w:rPr>
      </w:pPr>
      <w:r w:rsidRPr="0080174F">
        <w:rPr>
          <w:sz w:val="4"/>
          <w:szCs w:val="4"/>
        </w:rPr>
        <w:t xml:space="preserve">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80174F">
        <w:rPr>
          <w:sz w:val="4"/>
          <w:szCs w:val="4"/>
        </w:rPr>
        <w:t>Lichterman</w:t>
      </w:r>
      <w:proofErr w:type="spellEnd"/>
      <w:r w:rsidRPr="0080174F">
        <w:rPr>
          <w:sz w:val="4"/>
          <w:szCs w:val="4"/>
        </w:rPr>
        <w:t xml:space="preserve"> notes, the US’s continued </w:t>
      </w:r>
      <w:proofErr w:type="spellStart"/>
      <w:r w:rsidRPr="0080174F">
        <w:rPr>
          <w:sz w:val="4"/>
          <w:szCs w:val="4"/>
        </w:rPr>
        <w:t>modernisation</w:t>
      </w:r>
      <w:proofErr w:type="spellEnd"/>
      <w:r w:rsidRPr="0080174F">
        <w:rPr>
          <w:sz w:val="4"/>
          <w:szCs w:val="4"/>
        </w:rPr>
        <w:t xml:space="preserve"> of its nuclear forces is ‘inherently incompatible’ with the ‘unequivocal undertaking’ given at the 2000 NPT Review Conference to eliminate its nuclear arsenal and apply the ‘principle of irreversibility’ to this and related actions.</w:t>
      </w:r>
    </w:p>
    <w:p w14:paraId="2AB0A90D" w14:textId="77777777" w:rsidR="00E3594C" w:rsidRPr="0080174F" w:rsidRDefault="00E3594C" w:rsidP="00E3594C">
      <w:pPr>
        <w:rPr>
          <w:sz w:val="4"/>
          <w:szCs w:val="4"/>
        </w:rPr>
      </w:pPr>
      <w:r w:rsidRPr="0080174F">
        <w:rPr>
          <w:sz w:val="4"/>
          <w:szCs w:val="4"/>
        </w:rPr>
        <w:t xml:space="preserve">For </w:t>
      </w:r>
      <w:proofErr w:type="spellStart"/>
      <w:r w:rsidRPr="0080174F">
        <w:rPr>
          <w:sz w:val="4"/>
          <w:szCs w:val="4"/>
        </w:rPr>
        <w:t>Lichterman</w:t>
      </w:r>
      <w:proofErr w:type="spellEnd"/>
      <w:r w:rsidRPr="0080174F">
        <w:rPr>
          <w:sz w:val="4"/>
          <w:szCs w:val="4"/>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80174F">
        <w:rPr>
          <w:sz w:val="4"/>
          <w:szCs w:val="4"/>
        </w:rPr>
        <w:t>programmes</w:t>
      </w:r>
      <w:proofErr w:type="spellEnd"/>
      <w:r w:rsidRPr="0080174F">
        <w:rPr>
          <w:sz w:val="4"/>
          <w:szCs w:val="4"/>
        </w:rPr>
        <w:t xml:space="preserve">. </w:t>
      </w:r>
      <w:proofErr w:type="gramStart"/>
      <w:r w:rsidRPr="0080174F">
        <w:rPr>
          <w:sz w:val="4"/>
          <w:szCs w:val="4"/>
        </w:rPr>
        <w:t>New START</w:t>
      </w:r>
      <w:proofErr w:type="gramEnd"/>
      <w:r w:rsidRPr="0080174F">
        <w:rPr>
          <w:sz w:val="4"/>
          <w:szCs w:val="4"/>
        </w:rPr>
        <w:t xml:space="preserve"> is a bilateral agreement between Russia and the US, which Steven </w:t>
      </w:r>
      <w:proofErr w:type="spellStart"/>
      <w:r w:rsidRPr="0080174F">
        <w:rPr>
          <w:sz w:val="4"/>
          <w:szCs w:val="4"/>
        </w:rPr>
        <w:t>Pifer</w:t>
      </w:r>
      <w:proofErr w:type="spellEnd"/>
      <w:r w:rsidRPr="0080174F">
        <w:rPr>
          <w:sz w:val="4"/>
          <w:szCs w:val="4"/>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14:paraId="5652117E" w14:textId="77777777" w:rsidR="00E3594C" w:rsidRPr="0080174F" w:rsidRDefault="00E3594C" w:rsidP="00E3594C">
      <w:pPr>
        <w:rPr>
          <w:sz w:val="4"/>
          <w:szCs w:val="4"/>
        </w:rPr>
      </w:pPr>
      <w:r w:rsidRPr="0080174F">
        <w:rPr>
          <w:sz w:val="4"/>
          <w:szCs w:val="4"/>
        </w:rPr>
        <w:t xml:space="preserve">Despite New START ‘proceeding smoothly’ according to </w:t>
      </w:r>
      <w:proofErr w:type="spellStart"/>
      <w:r w:rsidRPr="0080174F">
        <w:rPr>
          <w:sz w:val="4"/>
          <w:szCs w:val="4"/>
        </w:rPr>
        <w:t>Pifer</w:t>
      </w:r>
      <w:proofErr w:type="spellEnd"/>
      <w:r w:rsidRPr="0080174F">
        <w:rPr>
          <w:sz w:val="4"/>
          <w:szCs w:val="4"/>
        </w:rPr>
        <w:t xml:space="preserve">,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w:t>
      </w:r>
      <w:proofErr w:type="gramStart"/>
      <w:r w:rsidRPr="0080174F">
        <w:rPr>
          <w:sz w:val="4"/>
          <w:szCs w:val="4"/>
        </w:rPr>
        <w:t>As a result of</w:t>
      </w:r>
      <w:proofErr w:type="gramEnd"/>
      <w:r w:rsidRPr="0080174F">
        <w:rPr>
          <w:sz w:val="4"/>
          <w:szCs w:val="4"/>
        </w:rPr>
        <w:t xml:space="preserve"> the opposition, the United States is now stuck with a larger and more expensive nuclear arsenal than had Congress agreed to significant reductions.</w:t>
      </w:r>
    </w:p>
    <w:p w14:paraId="2575EA56" w14:textId="77777777" w:rsidR="00E3594C" w:rsidRPr="0080174F" w:rsidRDefault="00E3594C" w:rsidP="00E3594C">
      <w:pPr>
        <w:rPr>
          <w:sz w:val="4"/>
          <w:szCs w:val="4"/>
        </w:rPr>
      </w:pPr>
      <w:r w:rsidRPr="0080174F">
        <w:rPr>
          <w:sz w:val="4"/>
          <w:szCs w:val="4"/>
        </w:rPr>
        <w:t xml:space="preserve">As his presidency </w:t>
      </w:r>
      <w:proofErr w:type="gramStart"/>
      <w:r w:rsidRPr="0080174F">
        <w:rPr>
          <w:sz w:val="4"/>
          <w:szCs w:val="4"/>
        </w:rPr>
        <w:t>draws to a close</w:t>
      </w:r>
      <w:proofErr w:type="gramEnd"/>
      <w:r w:rsidRPr="0080174F">
        <w:rPr>
          <w:sz w:val="4"/>
          <w:szCs w:val="4"/>
        </w:rPr>
        <w:t xml:space="preserv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80174F">
        <w:rPr>
          <w:sz w:val="4"/>
          <w:szCs w:val="4"/>
        </w:rPr>
        <w:t>Rogin</w:t>
      </w:r>
      <w:proofErr w:type="spellEnd"/>
      <w:r w:rsidRPr="0080174F">
        <w:rPr>
          <w:sz w:val="4"/>
          <w:szCs w:val="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14:paraId="37ABBDBC" w14:textId="77777777" w:rsidR="00E3594C" w:rsidRPr="0080174F" w:rsidRDefault="00E3594C" w:rsidP="00E3594C">
      <w:pPr>
        <w:rPr>
          <w:sz w:val="4"/>
          <w:szCs w:val="4"/>
        </w:rPr>
      </w:pPr>
      <w:r w:rsidRPr="0080174F">
        <w:rPr>
          <w:sz w:val="4"/>
          <w:szCs w:val="4"/>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14:paraId="529A9CA1" w14:textId="77777777" w:rsidR="00E3594C" w:rsidRPr="0080174F" w:rsidRDefault="00E3594C" w:rsidP="00E3594C">
      <w:pPr>
        <w:rPr>
          <w:sz w:val="4"/>
          <w:szCs w:val="4"/>
        </w:rPr>
      </w:pPr>
      <w:r w:rsidRPr="0080174F">
        <w:rPr>
          <w:sz w:val="4"/>
          <w:szCs w:val="4"/>
        </w:rPr>
        <w:t xml:space="preserve">Thinking about the causes of proliferation more widely requires us to understand what drives weaker states to seek deterrents, if their reliance on them is to be reduced. For example, as Dr Alan J. </w:t>
      </w:r>
      <w:proofErr w:type="spellStart"/>
      <w:r w:rsidRPr="0080174F">
        <w:rPr>
          <w:sz w:val="4"/>
          <w:szCs w:val="4"/>
        </w:rPr>
        <w:t>Kuperman</w:t>
      </w:r>
      <w:proofErr w:type="spellEnd"/>
      <w:r w:rsidRPr="0080174F">
        <w:rPr>
          <w:sz w:val="4"/>
          <w:szCs w:val="4"/>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80174F">
        <w:rPr>
          <w:sz w:val="4"/>
          <w:szCs w:val="4"/>
        </w:rPr>
        <w:t>programmes</w:t>
      </w:r>
      <w:proofErr w:type="spellEnd"/>
      <w:r w:rsidRPr="0080174F">
        <w:rPr>
          <w:sz w:val="4"/>
          <w:szCs w:val="4"/>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80174F">
        <w:rPr>
          <w:sz w:val="4"/>
          <w:szCs w:val="4"/>
        </w:rPr>
        <w:t>behaviour</w:t>
      </w:r>
      <w:proofErr w:type="spellEnd"/>
      <w:r w:rsidRPr="0080174F">
        <w:rPr>
          <w:sz w:val="4"/>
          <w:szCs w:val="4"/>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w:t>
      </w:r>
      <w:proofErr w:type="gramStart"/>
      <w:r w:rsidRPr="0080174F">
        <w:rPr>
          <w:sz w:val="4"/>
          <w:szCs w:val="4"/>
        </w:rPr>
        <w:t>all the more</w:t>
      </w:r>
      <w:proofErr w:type="gramEnd"/>
      <w:r w:rsidRPr="0080174F">
        <w:rPr>
          <w:sz w:val="4"/>
          <w:szCs w:val="4"/>
        </w:rPr>
        <w:t xml:space="preserve"> noteworthy when one considers the state of US and Russian public opinion on nuclear arms control and disarmament. As John </w:t>
      </w:r>
      <w:proofErr w:type="spellStart"/>
      <w:r w:rsidRPr="0080174F">
        <w:rPr>
          <w:sz w:val="4"/>
          <w:szCs w:val="4"/>
        </w:rPr>
        <w:t>Steinbrunner</w:t>
      </w:r>
      <w:proofErr w:type="spellEnd"/>
      <w:r w:rsidRPr="0080174F">
        <w:rPr>
          <w:sz w:val="4"/>
          <w:szCs w:val="4"/>
        </w:rPr>
        <w:t xml:space="preserve"> and Nancy Gallagher observe, ‘responses to detailed questions reveal a striking disparity between what U.S. and Russian leaders are doing and what their </w:t>
      </w:r>
      <w:proofErr w:type="spellStart"/>
      <w:r w:rsidRPr="0080174F">
        <w:rPr>
          <w:sz w:val="4"/>
          <w:szCs w:val="4"/>
        </w:rPr>
        <w:t>publics</w:t>
      </w:r>
      <w:proofErr w:type="spellEnd"/>
      <w:r w:rsidRPr="0080174F">
        <w:rPr>
          <w:sz w:val="4"/>
          <w:szCs w:val="4"/>
        </w:rPr>
        <w:t xml:space="preserve"> desire’. For example, their polling found that:</w:t>
      </w:r>
    </w:p>
    <w:p w14:paraId="1077A355" w14:textId="77777777" w:rsidR="00E3594C" w:rsidRPr="0080174F" w:rsidRDefault="00E3594C" w:rsidP="00E3594C">
      <w:pPr>
        <w:rPr>
          <w:sz w:val="4"/>
          <w:szCs w:val="4"/>
        </w:rPr>
      </w:pPr>
      <w:r w:rsidRPr="0080174F">
        <w:rPr>
          <w:sz w:val="4"/>
          <w:szCs w:val="4"/>
        </w:rPr>
        <w:t xml:space="preserve">At the most fundamental level, the </w:t>
      </w:r>
      <w:proofErr w:type="gramStart"/>
      <w:r w:rsidRPr="0080174F">
        <w:rPr>
          <w:sz w:val="4"/>
          <w:szCs w:val="4"/>
        </w:rPr>
        <w:t>vast majority</w:t>
      </w:r>
      <w:proofErr w:type="gramEnd"/>
      <w:r w:rsidRPr="0080174F">
        <w:rPr>
          <w:sz w:val="4"/>
          <w:szCs w:val="4"/>
        </w:rPr>
        <w:t xml:space="preserve">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14:paraId="58C1BB5C" w14:textId="77777777" w:rsidR="00E3594C" w:rsidRPr="0080174F" w:rsidRDefault="00E3594C" w:rsidP="00E3594C">
      <w:pPr>
        <w:rPr>
          <w:sz w:val="4"/>
          <w:szCs w:val="4"/>
        </w:rPr>
      </w:pPr>
      <w:r w:rsidRPr="0080174F">
        <w:rPr>
          <w:sz w:val="4"/>
          <w:szCs w:val="4"/>
        </w:rPr>
        <w:t xml:space="preserve">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w:t>
      </w:r>
      <w:proofErr w:type="gramStart"/>
      <w:r w:rsidRPr="0080174F">
        <w:rPr>
          <w:sz w:val="4"/>
          <w:szCs w:val="4"/>
        </w:rPr>
        <w:t>in order to</w:t>
      </w:r>
      <w:proofErr w:type="gramEnd"/>
      <w:r w:rsidRPr="0080174F">
        <w:rPr>
          <w:sz w:val="4"/>
          <w:szCs w:val="4"/>
        </w:rPr>
        <w:t xml:space="preserve"> effectively harness their support.</w:t>
      </w:r>
    </w:p>
    <w:p w14:paraId="1B3D9D34" w14:textId="77777777" w:rsidR="00E3594C" w:rsidRPr="0080174F" w:rsidRDefault="00E3594C" w:rsidP="00E3594C">
      <w:pPr>
        <w:rPr>
          <w:sz w:val="4"/>
          <w:szCs w:val="4"/>
        </w:rPr>
      </w:pPr>
      <w:r w:rsidRPr="0080174F">
        <w:rPr>
          <w:sz w:val="4"/>
          <w:szCs w:val="4"/>
        </w:rPr>
        <w:t>Stepping back from the brink</w:t>
      </w:r>
    </w:p>
    <w:p w14:paraId="25C49322" w14:textId="77777777" w:rsidR="00E3594C" w:rsidRPr="0080174F" w:rsidRDefault="00E3594C" w:rsidP="00E3594C">
      <w:pPr>
        <w:rPr>
          <w:sz w:val="4"/>
          <w:szCs w:val="4"/>
        </w:rPr>
      </w:pPr>
      <w:r w:rsidRPr="0080174F">
        <w:rPr>
          <w:sz w:val="4"/>
          <w:szCs w:val="4"/>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w:t>
      </w:r>
      <w:proofErr w:type="gramStart"/>
      <w:r w:rsidRPr="0080174F">
        <w:rPr>
          <w:sz w:val="4"/>
          <w:szCs w:val="4"/>
        </w:rPr>
        <w:t>actually meet</w:t>
      </w:r>
      <w:proofErr w:type="gramEnd"/>
      <w:r w:rsidRPr="0080174F">
        <w:rPr>
          <w:sz w:val="4"/>
          <w:szCs w:val="4"/>
        </w:rPr>
        <w:t xml:space="preserve">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 emerge. Another related question concerns how Trump will conduct himself during any potential crisis or conflict with Russia or another major power, given the stakes and risks involved, as highlighted above.</w:t>
      </w:r>
    </w:p>
    <w:p w14:paraId="014D3E85" w14:textId="77777777" w:rsidR="00E3594C" w:rsidRPr="0080174F" w:rsidRDefault="00E3594C" w:rsidP="00E3594C">
      <w:pPr>
        <w:rPr>
          <w:sz w:val="4"/>
          <w:szCs w:val="4"/>
        </w:rPr>
      </w:pPr>
      <w:r w:rsidRPr="0080174F">
        <w:rPr>
          <w:sz w:val="4"/>
          <w:szCs w:val="4"/>
        </w:rPr>
        <w:t xml:space="preserve">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80174F">
        <w:rPr>
          <w:sz w:val="4"/>
          <w:szCs w:val="4"/>
        </w:rPr>
        <w:t>defence</w:t>
      </w:r>
      <w:proofErr w:type="spellEnd"/>
      <w:r w:rsidRPr="0080174F">
        <w:rPr>
          <w:sz w:val="4"/>
          <w:szCs w:val="4"/>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80174F">
        <w:rPr>
          <w:sz w:val="4"/>
          <w:szCs w:val="4"/>
        </w:rPr>
        <w:t>demilitarisation</w:t>
      </w:r>
      <w:proofErr w:type="spellEnd"/>
      <w:r w:rsidRPr="0080174F">
        <w:rPr>
          <w:sz w:val="4"/>
          <w:szCs w:val="4"/>
        </w:rPr>
        <w:t>. Such confidence-building measures would also support efforts to halt missile and nuclear tests by states such as North Korea, which may soon be capable of striking the US mainland.</w:t>
      </w:r>
    </w:p>
    <w:p w14:paraId="0B642C84" w14:textId="77777777" w:rsidR="00E3594C" w:rsidRPr="0080174F" w:rsidRDefault="00E3594C" w:rsidP="00E3594C">
      <w:pPr>
        <w:rPr>
          <w:sz w:val="4"/>
          <w:szCs w:val="4"/>
        </w:rPr>
      </w:pPr>
      <w:r w:rsidRPr="0080174F">
        <w:rPr>
          <w:sz w:val="4"/>
          <w:szCs w:val="4"/>
        </w:rPr>
        <w:t>Imagining the next enemy</w:t>
      </w:r>
    </w:p>
    <w:p w14:paraId="1D0C8046" w14:textId="77777777" w:rsidR="00E3594C" w:rsidRPr="0080174F" w:rsidRDefault="00E3594C" w:rsidP="00E3594C">
      <w:pPr>
        <w:rPr>
          <w:sz w:val="4"/>
          <w:szCs w:val="4"/>
        </w:rPr>
      </w:pPr>
      <w:r w:rsidRPr="0080174F">
        <w:rPr>
          <w:sz w:val="4"/>
          <w:szCs w:val="4"/>
        </w:rPr>
        <w:t xml:space="preserve">As well as mapping out the US’s current nuclear weapons policies and its regional relationships, it is important to reflect upon how domestic political dynamics under a Trump presidency might drive Washington’s </w:t>
      </w:r>
      <w:proofErr w:type="spellStart"/>
      <w:r w:rsidRPr="0080174F">
        <w:rPr>
          <w:sz w:val="4"/>
          <w:szCs w:val="4"/>
        </w:rPr>
        <w:t>behaviour</w:t>
      </w:r>
      <w:proofErr w:type="spellEnd"/>
      <w:r w:rsidRPr="0080174F">
        <w:rPr>
          <w:sz w:val="4"/>
          <w:szCs w:val="4"/>
        </w:rPr>
        <w:t xml:space="preserve"> internationally, particularly given the nuclear shadow that always hangs over conflicts involving the US.</w:t>
      </w:r>
    </w:p>
    <w:p w14:paraId="03A1C4E1" w14:textId="77777777" w:rsidR="00E3594C" w:rsidRPr="0080174F" w:rsidRDefault="00E3594C" w:rsidP="00E3594C">
      <w:pPr>
        <w:rPr>
          <w:sz w:val="10"/>
        </w:rPr>
      </w:pPr>
      <w:r w:rsidRPr="0080174F">
        <w:rPr>
          <w:sz w:val="10"/>
        </w:rPr>
        <w:t xml:space="preserve">For example, </w:t>
      </w:r>
      <w:r w:rsidRPr="006E0451">
        <w:rPr>
          <w:u w:val="single"/>
        </w:rPr>
        <w:t xml:space="preserve">in the near-term, </w:t>
      </w:r>
      <w:r w:rsidRPr="006E0451">
        <w:rPr>
          <w:rStyle w:val="Emphasis"/>
        </w:rPr>
        <w:t>Trump’s</w:t>
      </w:r>
      <w:r w:rsidRPr="0080174F">
        <w:rPr>
          <w:sz w:val="10"/>
        </w:rPr>
        <w:t xml:space="preserve"> economic plan and the </w:t>
      </w:r>
      <w:proofErr w:type="gramStart"/>
      <w:r w:rsidRPr="0080174F">
        <w:rPr>
          <w:rStyle w:val="Emphasis"/>
          <w:sz w:val="10"/>
          <w:u w:val="none"/>
        </w:rPr>
        <w:t>great expectations</w:t>
      </w:r>
      <w:proofErr w:type="gramEnd"/>
      <w:r w:rsidRPr="0080174F">
        <w:rPr>
          <w:rStyle w:val="Emphasis"/>
          <w:sz w:val="10"/>
          <w:u w:val="none"/>
        </w:rPr>
        <w:t xml:space="preserve"> amongst the American working class</w:t>
      </w:r>
      <w:r w:rsidRPr="0080174F">
        <w:rPr>
          <w:sz w:val="10"/>
        </w:rPr>
        <w:t xml:space="preserve"> that have been generated, may have particularly dangerous consequences if, as seems likely, the primary beneficiaries are the very wealthy. Reviewing Trump’s economic plans, Martin Wolf of the Financial Times concludes that </w:t>
      </w:r>
      <w:r w:rsidRPr="006E0451">
        <w:rPr>
          <w:u w:val="single"/>
        </w:rPr>
        <w:t>‘</w:t>
      </w:r>
      <w:r w:rsidRPr="006E0451">
        <w:rPr>
          <w:rStyle w:val="Emphasis"/>
        </w:rPr>
        <w:t>the longer-term consequences are likely to be grim</w:t>
      </w:r>
      <w:r w:rsidRPr="006E0451">
        <w:rPr>
          <w:u w:val="single"/>
        </w:rPr>
        <w:t xml:space="preserve">, not least </w:t>
      </w:r>
      <w:r w:rsidRPr="006E0451">
        <w:rPr>
          <w:rStyle w:val="Emphasis"/>
        </w:rPr>
        <w:t>for his angry, but fooled</w:t>
      </w:r>
      <w:r w:rsidRPr="006E0451">
        <w:rPr>
          <w:u w:val="single"/>
        </w:rPr>
        <w:t xml:space="preserve">, </w:t>
      </w:r>
      <w:r w:rsidRPr="006E0451">
        <w:rPr>
          <w:rStyle w:val="Emphasis"/>
        </w:rPr>
        <w:t>supporters</w:t>
      </w:r>
      <w:r w:rsidRPr="006E0451">
        <w:rPr>
          <w:u w:val="single"/>
        </w:rPr>
        <w:t xml:space="preserve">. Next time, </w:t>
      </w:r>
      <w:r w:rsidRPr="006E0451">
        <w:rPr>
          <w:rStyle w:val="Emphasis"/>
        </w:rPr>
        <w:t>they might be even angrier. Where that might lead is terrifying’</w:t>
      </w:r>
      <w:r w:rsidRPr="0080174F">
        <w:rPr>
          <w:sz w:val="10"/>
        </w:rPr>
        <w:t xml:space="preserve">. Gillian </w:t>
      </w:r>
      <w:proofErr w:type="spellStart"/>
      <w:r w:rsidRPr="0080174F">
        <w:rPr>
          <w:sz w:val="10"/>
        </w:rPr>
        <w:t>Tett</w:t>
      </w:r>
      <w:proofErr w:type="spellEnd"/>
      <w:r w:rsidRPr="0080174F">
        <w:rPr>
          <w:sz w:val="10"/>
        </w:rPr>
        <w:t xml:space="preserve"> has also highlighted </w:t>
      </w:r>
      <w:r w:rsidRPr="006E0451">
        <w:rPr>
          <w:u w:val="single"/>
        </w:rPr>
        <w:t>the ‘real risks’ that Trump’s policies could ‘spark US social unrest or geopolitical uncertainty’</w:t>
      </w:r>
      <w:r w:rsidRPr="0080174F">
        <w:rPr>
          <w:sz w:val="10"/>
        </w:rPr>
        <w:t>. Elsewhere, George Monbiot in the Guardian, makes the stark assertion that the inability of the US and other governments to respond effectively to public anger means he now believes that ‘we will see war between the major powers within my lifetime’.</w:t>
      </w:r>
    </w:p>
    <w:p w14:paraId="700A937C" w14:textId="77777777" w:rsidR="00E3594C" w:rsidRPr="0080174F" w:rsidRDefault="00E3594C" w:rsidP="00E3594C">
      <w:pPr>
        <w:rPr>
          <w:sz w:val="10"/>
        </w:rPr>
      </w:pPr>
      <w:r w:rsidRPr="0080174F">
        <w:rPr>
          <w:sz w:val="10"/>
        </w:rPr>
        <w:t xml:space="preserve">If these warnings weren’t troubling enough, no less a figure than Henry Kissinger argued on BBC’s </w:t>
      </w:r>
      <w:proofErr w:type="spellStart"/>
      <w:r w:rsidRPr="0080174F">
        <w:rPr>
          <w:sz w:val="10"/>
        </w:rPr>
        <w:t>Newsnight</w:t>
      </w:r>
      <w:proofErr w:type="spellEnd"/>
      <w:r w:rsidRPr="0080174F">
        <w:rPr>
          <w:sz w:val="10"/>
        </w:rPr>
        <w:t xml:space="preserve"> that ‘the more likely reaction’ to a Trump presidency from terror groups ‘will be to do something that evokes a reaction’ from Washington </w:t>
      </w:r>
      <w:proofErr w:type="gramStart"/>
      <w:r w:rsidRPr="0080174F">
        <w:rPr>
          <w:sz w:val="10"/>
        </w:rPr>
        <w:t>in order to</w:t>
      </w:r>
      <w:proofErr w:type="gramEnd"/>
      <w:r w:rsidRPr="0080174F">
        <w:rPr>
          <w:sz w:val="10"/>
        </w:rPr>
        <w:t xml:space="preserve">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14:paraId="60C8F6E4" w14:textId="77777777" w:rsidR="00E3594C" w:rsidRPr="0080174F" w:rsidRDefault="00E3594C" w:rsidP="00E3594C">
      <w:pPr>
        <w:rPr>
          <w:sz w:val="10"/>
        </w:rPr>
      </w:pPr>
      <w:r w:rsidRPr="0080174F">
        <w:rPr>
          <w:sz w:val="10"/>
        </w:rPr>
        <w:t xml:space="preserve">Looking more widely, President-elect Trump’s existing and potential cabinet appointments, which Glenn Greenwald has </w:t>
      </w:r>
      <w:proofErr w:type="spellStart"/>
      <w:r w:rsidRPr="0080174F">
        <w:rPr>
          <w:sz w:val="10"/>
        </w:rPr>
        <w:t>summarised</w:t>
      </w:r>
      <w:proofErr w:type="spellEnd"/>
      <w:r w:rsidRPr="0080174F">
        <w:rPr>
          <w:sz w:val="10"/>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80174F">
        <w:rPr>
          <w:sz w:val="10"/>
        </w:rPr>
        <w:t>criticised</w:t>
      </w:r>
      <w:proofErr w:type="spellEnd"/>
      <w:r w:rsidRPr="0080174F">
        <w:rPr>
          <w:sz w:val="10"/>
        </w:rPr>
        <w:t xml:space="preserve"> Trump for proposing during the presidential campaign. William Hartung and Todd Harrison have drawn attention to the fact that </w:t>
      </w:r>
      <w:proofErr w:type="spellStart"/>
      <w:r w:rsidRPr="0080174F">
        <w:rPr>
          <w:sz w:val="10"/>
        </w:rPr>
        <w:t>defence</w:t>
      </w:r>
      <w:proofErr w:type="spellEnd"/>
      <w:r w:rsidRPr="0080174F">
        <w:rPr>
          <w:sz w:val="10"/>
        </w:rPr>
        <w:t xml:space="preserve"> spending under Trump could be almost $1trillion (spread over ten years) more than Obama’s most recent budget request. </w:t>
      </w:r>
      <w:r w:rsidRPr="00D62922">
        <w:rPr>
          <w:u w:val="single"/>
        </w:rPr>
        <w:t>Such projections, alongside Trump’s election rhetoric, suggest that the new nuclear monarch will try to push wide open the door to more spending on nuclear weapons and missile defense</w:t>
      </w:r>
      <w:r w:rsidRPr="0080174F">
        <w:rPr>
          <w:sz w:val="10"/>
        </w:rPr>
        <w:t>, a situation made possible, as we have seen, by Obama’s inability to implement progressive change in this area at a time of persistent Republican obstruction.</w:t>
      </w:r>
    </w:p>
    <w:p w14:paraId="18B46E35" w14:textId="77777777" w:rsidR="00E3594C" w:rsidRPr="0080174F" w:rsidRDefault="00E3594C" w:rsidP="00E3594C">
      <w:pPr>
        <w:rPr>
          <w:sz w:val="10"/>
        </w:rPr>
      </w:pPr>
      <w:r w:rsidRPr="0080174F">
        <w:rPr>
          <w:sz w:val="10"/>
        </w:rPr>
        <w:t>Conclusion</w:t>
      </w:r>
    </w:p>
    <w:p w14:paraId="5CF4B7E0" w14:textId="77777777" w:rsidR="00E3594C" w:rsidRPr="0080174F" w:rsidRDefault="00E3594C" w:rsidP="00E3594C">
      <w:pPr>
        <w:rPr>
          <w:sz w:val="10"/>
        </w:rPr>
      </w:pPr>
      <w:r w:rsidRPr="0080174F">
        <w:rPr>
          <w:u w:val="single"/>
        </w:rPr>
        <w:t xml:space="preserve">The problem now, for the US and the world, is that </w:t>
      </w:r>
      <w:r w:rsidRPr="0080174F">
        <w:rPr>
          <w:rStyle w:val="Emphasis"/>
        </w:rPr>
        <w:t>if Trump does make good on his campaign promises</w:t>
      </w:r>
      <w:r w:rsidRPr="0080174F">
        <w:rPr>
          <w:u w:val="single"/>
        </w:rPr>
        <w:t xml:space="preserve"> then this will have several </w:t>
      </w:r>
      <w:r w:rsidRPr="0080174F">
        <w:rPr>
          <w:rStyle w:val="Emphasis"/>
        </w:rPr>
        <w:t>damaging consequences for international peace and security</w:t>
      </w:r>
      <w:r w:rsidRPr="0080174F">
        <w:rPr>
          <w:u w:val="single"/>
        </w:rPr>
        <w:t xml:space="preserve"> and that </w:t>
      </w:r>
      <w:r w:rsidRPr="0080174F">
        <w:rPr>
          <w:rStyle w:val="Emphasis"/>
        </w:rPr>
        <w:t>if Trump does not sufficiently satisfy his supporters</w:t>
      </w:r>
      <w:r w:rsidRPr="0080174F">
        <w:rPr>
          <w:u w:val="single"/>
        </w:rPr>
        <w:t xml:space="preserve"> then this will likely </w:t>
      </w:r>
      <w:r w:rsidRPr="0080174F">
        <w:rPr>
          <w:rStyle w:val="Emphasis"/>
        </w:rPr>
        <w:t>pour fuel on the flames at home</w:t>
      </w:r>
      <w:r w:rsidRPr="0080174F">
        <w:rPr>
          <w:u w:val="single"/>
        </w:rPr>
        <w:t xml:space="preserve">, which may then </w:t>
      </w:r>
      <w:r w:rsidRPr="0080174F">
        <w:rPr>
          <w:rStyle w:val="Emphasis"/>
        </w:rPr>
        <w:t>quickly spread abroad</w:t>
      </w:r>
      <w:r w:rsidRPr="0080174F">
        <w:rPr>
          <w:sz w:val="10"/>
        </w:rPr>
        <w:t xml:space="preserve">. The people of the US and the world thus now have a huge responsibility to act as a restraining influence and ensure that the US retains an accountable, transparent and democratic government. </w:t>
      </w:r>
      <w:r w:rsidRPr="00D62922">
        <w:rPr>
          <w:u w:val="single"/>
        </w:rPr>
        <w:t xml:space="preserve">This responsibility will only grow if crises or shocks take place in or outside the US which ambitious and extremist figures take advantage of, framing them as threats to national security </w:t>
      </w:r>
      <w:proofErr w:type="gramStart"/>
      <w:r w:rsidRPr="00D62922">
        <w:rPr>
          <w:u w:val="single"/>
        </w:rPr>
        <w:t>in order to</w:t>
      </w:r>
      <w:proofErr w:type="gramEnd"/>
      <w:r w:rsidRPr="00D62922">
        <w:rPr>
          <w:u w:val="single"/>
        </w:rPr>
        <w:t xml:space="preserve"> protect their interests and power</w:t>
      </w:r>
      <w:r w:rsidRPr="0080174F">
        <w:rPr>
          <w:sz w:val="10"/>
        </w:rPr>
        <w:t xml:space="preserve">. If such scenarios emerge the next administration and its untried and untested </w:t>
      </w:r>
      <w:r w:rsidRPr="00D62922">
        <w:rPr>
          <w:rStyle w:val="Emphasis"/>
        </w:rPr>
        <w:t>President will find</w:t>
      </w:r>
      <w:r w:rsidRPr="00D62922">
        <w:rPr>
          <w:u w:val="single"/>
        </w:rPr>
        <w:t xml:space="preserve"> themselves with a range of extremely powerful tools and institutional experience at their disposal, including </w:t>
      </w:r>
      <w:r w:rsidRPr="00D62922">
        <w:rPr>
          <w:rStyle w:val="Emphasis"/>
        </w:rPr>
        <w:t>nuclear weapons</w:t>
      </w:r>
      <w:r w:rsidRPr="00D62922">
        <w:rPr>
          <w:u w:val="single"/>
        </w:rPr>
        <w:t xml:space="preserve">, which may prove </w:t>
      </w:r>
      <w:r w:rsidRPr="00D62922">
        <w:rPr>
          <w:rStyle w:val="Emphasis"/>
        </w:rPr>
        <w:t>too tempting to resist when figuring out how to respond to widespread anger</w:t>
      </w:r>
      <w:r w:rsidRPr="00D62922">
        <w:rPr>
          <w:u w:val="single"/>
        </w:rPr>
        <w:t xml:space="preserve">, </w:t>
      </w:r>
      <w:r w:rsidRPr="00D62922">
        <w:rPr>
          <w:rStyle w:val="Emphasis"/>
        </w:rPr>
        <w:t>confusion</w:t>
      </w:r>
      <w:r w:rsidRPr="00D62922">
        <w:rPr>
          <w:u w:val="single"/>
        </w:rPr>
        <w:t xml:space="preserve"> and </w:t>
      </w:r>
      <w:r w:rsidRPr="00D62922">
        <w:rPr>
          <w:rStyle w:val="Emphasis"/>
        </w:rPr>
        <w:t>unrest</w:t>
      </w:r>
      <w:r w:rsidRPr="00D62922">
        <w:rPr>
          <w:u w:val="single"/>
        </w:rPr>
        <w:t xml:space="preserve">, both </w:t>
      </w:r>
      <w:r w:rsidRPr="00D62922">
        <w:rPr>
          <w:rStyle w:val="Emphasis"/>
        </w:rPr>
        <w:t>at home</w:t>
      </w:r>
      <w:r w:rsidRPr="0080174F">
        <w:rPr>
          <w:sz w:val="10"/>
        </w:rPr>
        <w:t xml:space="preserve"> and abroad.</w:t>
      </w:r>
    </w:p>
    <w:p w14:paraId="333EF74C" w14:textId="11A2002B" w:rsidR="00E3594C" w:rsidRDefault="00E3594C" w:rsidP="00E3594C"/>
    <w:p w14:paraId="0EED3822" w14:textId="7F6D79A8" w:rsidR="00E3594C" w:rsidRPr="00E3594C" w:rsidRDefault="00E3594C" w:rsidP="00E3594C">
      <w:pPr>
        <w:pStyle w:val="Heading3"/>
      </w:pPr>
      <w:r>
        <w:t xml:space="preserve">2nc – </w:t>
      </w:r>
      <w:r w:rsidR="00E419CD">
        <w:t>base strong</w:t>
      </w:r>
    </w:p>
    <w:p w14:paraId="1FF5FA08" w14:textId="77777777" w:rsidR="00E419CD" w:rsidRDefault="00E419CD" w:rsidP="00E419CD">
      <w:pPr>
        <w:pStyle w:val="Heading4"/>
      </w:pPr>
      <w:r>
        <w:t>Base is rallying around Trump’s conservative immigration policies – polls prove</w:t>
      </w:r>
    </w:p>
    <w:p w14:paraId="3A85C173" w14:textId="77777777" w:rsidR="00E419CD" w:rsidRPr="00C667DB" w:rsidRDefault="00E419CD" w:rsidP="00E419CD">
      <w:r w:rsidRPr="00C667DB">
        <w:rPr>
          <w:b/>
          <w:bCs/>
          <w:sz w:val="26"/>
          <w:szCs w:val="26"/>
        </w:rPr>
        <w:t xml:space="preserve">Cassidy 7/24, </w:t>
      </w:r>
      <w:r>
        <w:t>J</w:t>
      </w:r>
      <w:r w:rsidRPr="00C667DB">
        <w:t xml:space="preserve">ohn Cassidy has been a staff writer at The New Yorker since 1995. He also writes a column about politics, economics, and more for </w:t>
      </w:r>
      <w:r>
        <w:t>the New Yorker online</w:t>
      </w:r>
      <w:r w:rsidRPr="00C667DB">
        <w:t xml:space="preserve">. ["Trump’s Post-Helsinki Poll Ratings Portend a Nasty and Divisive Election Season," New Yorker, </w:t>
      </w:r>
      <w:r>
        <w:t>7-24-2018</w:t>
      </w:r>
      <w:r w:rsidRPr="00C667DB">
        <w:t>, https://www.newyorker.com/news/our-columnists/trumps-steady-approval-polls-point-to-a-nasty-and-divisive-midterm-election-ahead]//ARK1</w:t>
      </w:r>
    </w:p>
    <w:p w14:paraId="385B29A0" w14:textId="77777777" w:rsidR="00E419CD" w:rsidRPr="00AA70C3" w:rsidRDefault="00E419CD" w:rsidP="00E419CD">
      <w:pPr>
        <w:rPr>
          <w:sz w:val="16"/>
        </w:rPr>
      </w:pPr>
      <w:r w:rsidRPr="000C0230">
        <w:rPr>
          <w:u w:val="single"/>
        </w:rPr>
        <w:t>There may also be something of a statistical illusion at work</w:t>
      </w:r>
      <w:r w:rsidRPr="00AA70C3">
        <w:rPr>
          <w:sz w:val="16"/>
        </w:rPr>
        <w:t xml:space="preserve">. In many polls, </w:t>
      </w:r>
      <w:r w:rsidRPr="000C0230">
        <w:rPr>
          <w:u w:val="single"/>
        </w:rPr>
        <w:t xml:space="preserve">the proportion of self-identified Republicans has declined significantly since </w:t>
      </w:r>
      <w:r w:rsidRPr="00E63E1D">
        <w:rPr>
          <w:highlight w:val="cyan"/>
          <w:u w:val="single"/>
        </w:rPr>
        <w:t>Trump</w:t>
      </w:r>
      <w:r w:rsidRPr="000C0230">
        <w:rPr>
          <w:u w:val="single"/>
        </w:rPr>
        <w:t xml:space="preserve"> was elected, suggesting that some anti-Trump G.O.P. supporters may have left the Party, leaving him to </w:t>
      </w:r>
      <w:r w:rsidRPr="00E63E1D">
        <w:rPr>
          <w:highlight w:val="cyan"/>
          <w:u w:val="single"/>
        </w:rPr>
        <w:t>garner a bigger share of support among a smaller base</w:t>
      </w:r>
      <w:r w:rsidRPr="00AA70C3">
        <w:rPr>
          <w:sz w:val="16"/>
        </w:rPr>
        <w:t xml:space="preserve">. In this case, as FiveThirtyEight’s Nate Silver argued on Monday, the headline poll figures may be misleading. But Charles Franklin, the founder of PollsandVotes.com, pointed out that the number of self-identified Democrats has also declined, and he suggested that the over-all impact of these shifts is likely to be </w:t>
      </w:r>
      <w:proofErr w:type="gramStart"/>
      <w:r w:rsidRPr="00AA70C3">
        <w:rPr>
          <w:sz w:val="16"/>
        </w:rPr>
        <w:t>pretty small</w:t>
      </w:r>
      <w:proofErr w:type="gramEnd"/>
      <w:r w:rsidRPr="00AA70C3">
        <w:rPr>
          <w:sz w:val="16"/>
        </w:rPr>
        <w:t>. In a close election, however, they could still prove significant.</w:t>
      </w:r>
    </w:p>
    <w:p w14:paraId="1C58B898" w14:textId="77777777" w:rsidR="00E419CD" w:rsidRPr="00AA70C3" w:rsidRDefault="00E419CD" w:rsidP="00E419CD">
      <w:pPr>
        <w:rPr>
          <w:sz w:val="16"/>
        </w:rPr>
      </w:pPr>
      <w:r w:rsidRPr="00AA70C3">
        <w:rPr>
          <w:u w:val="single"/>
        </w:rPr>
        <w:t xml:space="preserve">Regardless of the underlying reasons for them, the new </w:t>
      </w:r>
      <w:r w:rsidRPr="00E63E1D">
        <w:rPr>
          <w:rStyle w:val="Emphasis"/>
          <w:highlight w:val="cyan"/>
        </w:rPr>
        <w:t>poll figures</w:t>
      </w:r>
      <w:r w:rsidRPr="00E63E1D">
        <w:rPr>
          <w:highlight w:val="cyan"/>
          <w:u w:val="single"/>
        </w:rPr>
        <w:t xml:space="preserve"> will</w:t>
      </w:r>
      <w:r w:rsidRPr="00AA70C3">
        <w:rPr>
          <w:u w:val="single"/>
        </w:rPr>
        <w:t xml:space="preserve"> surely only </w:t>
      </w:r>
      <w:r w:rsidRPr="00E63E1D">
        <w:rPr>
          <w:rStyle w:val="Emphasis"/>
          <w:highlight w:val="cyan"/>
        </w:rPr>
        <w:t>encourage Trump to believe</w:t>
      </w:r>
      <w:r w:rsidRPr="00AA70C3">
        <w:rPr>
          <w:u w:val="single"/>
        </w:rPr>
        <w:t xml:space="preserve"> that </w:t>
      </w:r>
      <w:r w:rsidRPr="00E63E1D">
        <w:rPr>
          <w:rStyle w:val="Emphasis"/>
          <w:highlight w:val="cyan"/>
        </w:rPr>
        <w:t>his incendiary tactics</w:t>
      </w:r>
      <w:r w:rsidRPr="00AA70C3">
        <w:rPr>
          <w:u w:val="single"/>
        </w:rPr>
        <w:t xml:space="preserve"> of attacking the media and </w:t>
      </w:r>
      <w:r w:rsidRPr="00E63E1D">
        <w:rPr>
          <w:rStyle w:val="Emphasis"/>
          <w:highlight w:val="cyan"/>
        </w:rPr>
        <w:t>fanning resentments about immigration</w:t>
      </w:r>
      <w:r w:rsidRPr="00AA70C3">
        <w:rPr>
          <w:sz w:val="16"/>
        </w:rPr>
        <w:t xml:space="preserve">, race, and unfair foreign competition </w:t>
      </w:r>
      <w:r w:rsidRPr="00E63E1D">
        <w:rPr>
          <w:rStyle w:val="Emphasis"/>
          <w:highlight w:val="cyan"/>
        </w:rPr>
        <w:t>are working</w:t>
      </w:r>
      <w:r w:rsidRPr="00AA70C3">
        <w:rPr>
          <w:sz w:val="16"/>
        </w:rPr>
        <w:t xml:space="preserve">. As we get closer to Election Day, </w:t>
      </w:r>
      <w:r w:rsidRPr="00AA70C3">
        <w:rPr>
          <w:u w:val="single"/>
        </w:rPr>
        <w:t>he seems certain to escalate this strategy</w:t>
      </w:r>
      <w:r w:rsidRPr="00AA70C3">
        <w:rPr>
          <w:sz w:val="16"/>
        </w:rPr>
        <w:t>.</w:t>
      </w:r>
    </w:p>
    <w:p w14:paraId="12AE4E0D" w14:textId="77777777" w:rsidR="00E419CD" w:rsidRPr="00AA70C3" w:rsidRDefault="00E419CD" w:rsidP="00E419CD">
      <w:pPr>
        <w:rPr>
          <w:u w:val="single"/>
        </w:rPr>
      </w:pPr>
      <w:r w:rsidRPr="00AA70C3">
        <w:rPr>
          <w:sz w:val="16"/>
        </w:rPr>
        <w:t xml:space="preserve">Perhaps foreshadowing what is to come, Steve Bannon, Trump’s former campaign manager and political strategist, told CNN’s Fareed Zakaria last month that </w:t>
      </w:r>
      <w:r w:rsidRPr="00AA70C3">
        <w:rPr>
          <w:u w:val="single"/>
        </w:rPr>
        <w:t>the midterms would be a “base-plus” contest</w:t>
      </w:r>
      <w:r w:rsidRPr="00AA70C3">
        <w:rPr>
          <w:sz w:val="16"/>
        </w:rPr>
        <w:t xml:space="preserve">. Bannon argued that </w:t>
      </w:r>
      <w:r w:rsidRPr="00E63E1D">
        <w:rPr>
          <w:rStyle w:val="Emphasis"/>
          <w:highlight w:val="cyan"/>
        </w:rPr>
        <w:t>Trump</w:t>
      </w:r>
      <w:r w:rsidRPr="00E63E1D">
        <w:rPr>
          <w:highlight w:val="cyan"/>
          <w:u w:val="single"/>
        </w:rPr>
        <w:t xml:space="preserve"> should</w:t>
      </w:r>
      <w:r w:rsidRPr="00AA70C3">
        <w:rPr>
          <w:u w:val="single"/>
        </w:rPr>
        <w:t xml:space="preserve"> seek to “</w:t>
      </w:r>
      <w:r w:rsidRPr="00E63E1D">
        <w:rPr>
          <w:highlight w:val="cyan"/>
          <w:u w:val="single"/>
        </w:rPr>
        <w:t xml:space="preserve">nationalize the election” around his </w:t>
      </w:r>
      <w:r w:rsidRPr="00E63E1D">
        <w:rPr>
          <w:rStyle w:val="Emphasis"/>
          <w:highlight w:val="cyan"/>
        </w:rPr>
        <w:t>signature theme of immigration</w:t>
      </w:r>
      <w:r w:rsidRPr="00AA70C3">
        <w:rPr>
          <w:sz w:val="16"/>
        </w:rPr>
        <w:t xml:space="preserve">. Although the White House subsequently modified its inhumane policy of separating migrant families at the southern border, the </w:t>
      </w:r>
      <w:r w:rsidRPr="00AA70C3">
        <w:rPr>
          <w:rStyle w:val="Emphasis"/>
        </w:rPr>
        <w:t>President</w:t>
      </w:r>
      <w:r w:rsidRPr="00AA70C3">
        <w:rPr>
          <w:sz w:val="16"/>
        </w:rPr>
        <w:t xml:space="preserve">, in his public appearances and on his Twitter feed, </w:t>
      </w:r>
      <w:r w:rsidRPr="00E63E1D">
        <w:rPr>
          <w:rStyle w:val="Emphasis"/>
          <w:highlight w:val="cyan"/>
        </w:rPr>
        <w:t>continues to emphasize “strong borders,”</w:t>
      </w:r>
      <w:r w:rsidRPr="00E63E1D">
        <w:rPr>
          <w:highlight w:val="cyan"/>
          <w:u w:val="single"/>
        </w:rPr>
        <w:t xml:space="preserve"> </w:t>
      </w:r>
      <w:r w:rsidRPr="00E63E1D">
        <w:rPr>
          <w:rStyle w:val="Emphasis"/>
          <w:highlight w:val="cyan"/>
        </w:rPr>
        <w:t>his proposed wall</w:t>
      </w:r>
      <w:r w:rsidRPr="00AA70C3">
        <w:rPr>
          <w:u w:val="single"/>
        </w:rPr>
        <w:t>, and the threat represented by the MS-13 gang.</w:t>
      </w:r>
    </w:p>
    <w:p w14:paraId="43F5105B" w14:textId="77777777" w:rsidR="00E419CD" w:rsidRPr="00AA70C3" w:rsidRDefault="00E419CD" w:rsidP="00E419CD">
      <w:pPr>
        <w:rPr>
          <w:sz w:val="16"/>
        </w:rPr>
      </w:pPr>
      <w:r w:rsidRPr="00AA70C3">
        <w:rPr>
          <w:u w:val="single"/>
        </w:rPr>
        <w:t xml:space="preserve">The </w:t>
      </w:r>
      <w:r w:rsidRPr="00E63E1D">
        <w:rPr>
          <w:rStyle w:val="Emphasis"/>
          <w:highlight w:val="cyan"/>
        </w:rPr>
        <w:t>scaremongering seems to be working</w:t>
      </w:r>
      <w:r w:rsidRPr="00AA70C3">
        <w:rPr>
          <w:sz w:val="16"/>
        </w:rPr>
        <w:t xml:space="preserve">. </w:t>
      </w:r>
      <w:r w:rsidRPr="00AA70C3">
        <w:rPr>
          <w:u w:val="single"/>
        </w:rPr>
        <w:t xml:space="preserve">In a Gallup survey published last week, thirty-five per cent of </w:t>
      </w:r>
      <w:r w:rsidRPr="00E63E1D">
        <w:rPr>
          <w:rStyle w:val="Emphasis"/>
          <w:highlight w:val="cyan"/>
        </w:rPr>
        <w:t>Republicans named immigration as the top problem</w:t>
      </w:r>
      <w:r w:rsidRPr="00AA70C3">
        <w:rPr>
          <w:u w:val="single"/>
        </w:rPr>
        <w:t xml:space="preserve"> facing the country, the </w:t>
      </w:r>
      <w:r w:rsidRPr="00E63E1D">
        <w:rPr>
          <w:u w:val="single"/>
        </w:rPr>
        <w:t>highest</w:t>
      </w:r>
      <w:r w:rsidRPr="00AA70C3">
        <w:rPr>
          <w:u w:val="single"/>
        </w:rPr>
        <w:t xml:space="preserve"> proportion in more than a decade</w:t>
      </w:r>
      <w:r w:rsidRPr="00AA70C3">
        <w:rPr>
          <w:sz w:val="16"/>
        </w:rPr>
        <w:t>. “</w:t>
      </w:r>
      <w:r w:rsidRPr="00AA70C3">
        <w:rPr>
          <w:u w:val="single"/>
        </w:rPr>
        <w:t>The 35% of Republicans who say immigration is the country’s top problem is over twice as high as the 15% who mention government</w:t>
      </w:r>
      <w:r w:rsidRPr="00AA70C3">
        <w:rPr>
          <w:sz w:val="16"/>
        </w:rPr>
        <w:t>,” Frank Newport, Gallup’s editor-in-chief, noted.</w:t>
      </w:r>
    </w:p>
    <w:p w14:paraId="2B813F69" w14:textId="186A7C82" w:rsidR="00E419CD" w:rsidRDefault="00E419CD" w:rsidP="00E419CD"/>
    <w:p w14:paraId="78D6E54F" w14:textId="77777777" w:rsidR="00E419CD" w:rsidRPr="00AD3F5C" w:rsidRDefault="00E419CD" w:rsidP="00E419CD">
      <w:pPr>
        <w:pStyle w:val="Heading4"/>
      </w:pPr>
      <w:r>
        <w:t>The base supports Trump now due to his anti-immigration agenda – political studies prove</w:t>
      </w:r>
    </w:p>
    <w:p w14:paraId="6727FEFC" w14:textId="77777777" w:rsidR="00E419CD" w:rsidRPr="00B52339" w:rsidRDefault="00E419CD" w:rsidP="00E419CD">
      <w:r w:rsidRPr="00C417E9">
        <w:rPr>
          <w:b/>
          <w:bCs/>
          <w:sz w:val="26"/>
          <w:szCs w:val="26"/>
        </w:rPr>
        <w:t>Edsall 6/28,</w:t>
      </w:r>
      <w:r>
        <w:t xml:space="preserve"> </w:t>
      </w:r>
      <w:r w:rsidRPr="00C417E9">
        <w:t xml:space="preserve">Thomas B. Edsall has been teaching political journalism at Columbia University since 2006. His column on strategic and demographic trends in American politics appears every Thursday. He has been a weekly contributor to The Times online Opinion Pages since 2011. He covered politics for The Washington Post from 1981 to 2006, and before that for The Baltimore Sun and The Providence Journal. He has written five books: “The Age of Austerity”, “Building Red America,” “Chain Reaction: The Impact of Race, Rights, and Taxes on American Politics,” “Power and Money: Writing About Politics” and “The New Politics of Inequality. </w:t>
      </w:r>
      <w:r w:rsidRPr="00B52339">
        <w:t xml:space="preserve">["Don’t Feed the Troll in the Oval Office," </w:t>
      </w:r>
      <w:r>
        <w:t>New York Times</w:t>
      </w:r>
      <w:r w:rsidRPr="00B52339">
        <w:t>, 6-28-2018, https://www.nytimes.com/2018/06/28/opinion/trump-immigration-democrats-response.html]//ARK1</w:t>
      </w:r>
    </w:p>
    <w:p w14:paraId="046DE9FC" w14:textId="77777777" w:rsidR="00E419CD" w:rsidRPr="00FF35F1" w:rsidRDefault="00E419CD" w:rsidP="00E419CD">
      <w:pPr>
        <w:rPr>
          <w:sz w:val="14"/>
        </w:rPr>
      </w:pPr>
      <w:r w:rsidRPr="00FF35F1">
        <w:rPr>
          <w:rStyle w:val="Emphasis"/>
          <w:highlight w:val="cyan"/>
        </w:rPr>
        <w:t>Trump and his allies</w:t>
      </w:r>
      <w:r w:rsidRPr="00462CBE">
        <w:rPr>
          <w:u w:val="single"/>
        </w:rPr>
        <w:t xml:space="preserve"> are </w:t>
      </w:r>
      <w:r w:rsidRPr="00FF35F1">
        <w:rPr>
          <w:rStyle w:val="Emphasis"/>
          <w:highlight w:val="cyan"/>
        </w:rPr>
        <w:t>capitalizing on</w:t>
      </w:r>
      <w:r w:rsidRPr="00462CBE">
        <w:rPr>
          <w:u w:val="single"/>
        </w:rPr>
        <w:t xml:space="preserve"> a decades-long fight over </w:t>
      </w:r>
      <w:r w:rsidRPr="00FF35F1">
        <w:rPr>
          <w:rStyle w:val="Emphasis"/>
          <w:highlight w:val="cyan"/>
        </w:rPr>
        <w:t>immigration policy</w:t>
      </w:r>
      <w:r w:rsidRPr="00462CBE">
        <w:rPr>
          <w:u w:val="single"/>
        </w:rPr>
        <w:t xml:space="preserve"> that </w:t>
      </w:r>
      <w:r w:rsidRPr="00462CBE">
        <w:rPr>
          <w:rStyle w:val="Emphasis"/>
        </w:rPr>
        <w:t xml:space="preserve">they believe will </w:t>
      </w:r>
      <w:r w:rsidRPr="00FF35F1">
        <w:rPr>
          <w:rStyle w:val="Emphasis"/>
          <w:highlight w:val="cyan"/>
        </w:rPr>
        <w:t>galvanize more voters on the right</w:t>
      </w:r>
      <w:r w:rsidRPr="00462CBE">
        <w:rPr>
          <w:u w:val="single"/>
        </w:rPr>
        <w:t xml:space="preserve"> than on the left</w:t>
      </w:r>
      <w:r w:rsidRPr="00FF35F1">
        <w:rPr>
          <w:sz w:val="14"/>
        </w:rPr>
        <w:t xml:space="preserve">, </w:t>
      </w:r>
      <w:r w:rsidRPr="00FF35F1">
        <w:rPr>
          <w:rStyle w:val="Emphasis"/>
          <w:highlight w:val="cyan"/>
        </w:rPr>
        <w:t>generating sufficient enthusiasm among Trump’s supporters</w:t>
      </w:r>
      <w:r w:rsidRPr="00EC14DB">
        <w:rPr>
          <w:u w:val="single"/>
        </w:rPr>
        <w:t xml:space="preserve"> to counter an energized Democratic electorate</w:t>
      </w:r>
      <w:r w:rsidRPr="00FF35F1">
        <w:rPr>
          <w:sz w:val="14"/>
        </w:rPr>
        <w:t xml:space="preserve">. </w:t>
      </w:r>
      <w:r w:rsidRPr="00EC14DB">
        <w:rPr>
          <w:u w:val="single"/>
        </w:rPr>
        <w:t xml:space="preserve">The unpleasant reality is that </w:t>
      </w:r>
      <w:proofErr w:type="gramStart"/>
      <w:r w:rsidRPr="00EC14DB">
        <w:rPr>
          <w:u w:val="single"/>
        </w:rPr>
        <w:t>a number of</w:t>
      </w:r>
      <w:proofErr w:type="gramEnd"/>
      <w:r w:rsidRPr="00EC14DB">
        <w:rPr>
          <w:u w:val="single"/>
        </w:rPr>
        <w:t xml:space="preserve"> recent analyses based on </w:t>
      </w:r>
      <w:r w:rsidRPr="00FF35F1">
        <w:rPr>
          <w:highlight w:val="cyan"/>
          <w:u w:val="single"/>
        </w:rPr>
        <w:t>psychological</w:t>
      </w:r>
      <w:r w:rsidRPr="00EC14DB">
        <w:rPr>
          <w:u w:val="single"/>
        </w:rPr>
        <w:t xml:space="preserve">, </w:t>
      </w:r>
      <w:r w:rsidRPr="00FF35F1">
        <w:rPr>
          <w:highlight w:val="cyan"/>
          <w:u w:val="single"/>
        </w:rPr>
        <w:t>sociological</w:t>
      </w:r>
      <w:r w:rsidRPr="00EC14DB">
        <w:rPr>
          <w:u w:val="single"/>
        </w:rPr>
        <w:t xml:space="preserve"> and </w:t>
      </w:r>
      <w:r w:rsidRPr="00FF35F1">
        <w:rPr>
          <w:highlight w:val="cyan"/>
          <w:u w:val="single"/>
        </w:rPr>
        <w:t>political research provide</w:t>
      </w:r>
      <w:r w:rsidRPr="00EC14DB">
        <w:rPr>
          <w:u w:val="single"/>
        </w:rPr>
        <w:t xml:space="preserve"> a logical </w:t>
      </w:r>
      <w:r w:rsidRPr="00FF35F1">
        <w:rPr>
          <w:highlight w:val="cyan"/>
          <w:u w:val="single"/>
        </w:rPr>
        <w:t>basis for the incendiary</w:t>
      </w:r>
      <w:r w:rsidRPr="00FF35F1">
        <w:rPr>
          <w:u w:val="single"/>
        </w:rPr>
        <w:t xml:space="preserve"> Trump</w:t>
      </w:r>
      <w:r w:rsidRPr="00FF35F1">
        <w:rPr>
          <w:sz w:val="14"/>
        </w:rPr>
        <w:t xml:space="preserve">-Miller-Bannon </w:t>
      </w:r>
      <w:r w:rsidRPr="00FF35F1">
        <w:rPr>
          <w:highlight w:val="cyan"/>
          <w:u w:val="single"/>
        </w:rPr>
        <w:t>strategy</w:t>
      </w:r>
      <w:r w:rsidRPr="00FF35F1">
        <w:rPr>
          <w:sz w:val="14"/>
        </w:rPr>
        <w:t>.</w:t>
      </w:r>
    </w:p>
    <w:p w14:paraId="07B61343" w14:textId="77777777" w:rsidR="00E419CD" w:rsidRPr="0084795B" w:rsidRDefault="00E419CD" w:rsidP="00E419CD">
      <w:pPr>
        <w:rPr>
          <w:u w:val="single"/>
        </w:rPr>
      </w:pPr>
      <w:r w:rsidRPr="00FF35F1">
        <w:rPr>
          <w:sz w:val="14"/>
        </w:rPr>
        <w:t xml:space="preserve">While Trump told reporters in January, “I am the least racist person you have ever interviewed,” he and his loyalists believe that they will thrive on repeated charges from the left that he and those who vote for him are racist. </w:t>
      </w:r>
      <w:r w:rsidRPr="0084795B">
        <w:rPr>
          <w:u w:val="single"/>
        </w:rPr>
        <w:t>Those charges — perhaps paradoxically — serve to intensify the resentment of conservatives and Republicans toward liberals.</w:t>
      </w:r>
    </w:p>
    <w:p w14:paraId="6F0D92FB" w14:textId="77777777" w:rsidR="00E419CD" w:rsidRPr="00FF35F1" w:rsidRDefault="00E419CD" w:rsidP="00E419CD">
      <w:pPr>
        <w:rPr>
          <w:sz w:val="14"/>
        </w:rPr>
      </w:pPr>
      <w:r w:rsidRPr="0084795B">
        <w:rPr>
          <w:u w:val="single"/>
        </w:rPr>
        <w:t xml:space="preserve">Trump’s rhetoric — </w:t>
      </w:r>
      <w:r w:rsidRPr="00715A7F">
        <w:rPr>
          <w:highlight w:val="cyan"/>
          <w:u w:val="single"/>
        </w:rPr>
        <w:t>migrants “infest” and “invade our country”</w:t>
      </w:r>
      <w:r w:rsidRPr="0084795B">
        <w:rPr>
          <w:u w:val="single"/>
        </w:rPr>
        <w:t xml:space="preserve"> — is </w:t>
      </w:r>
      <w:r w:rsidRPr="00715A7F">
        <w:rPr>
          <w:u w:val="single"/>
        </w:rPr>
        <w:t>intended</w:t>
      </w:r>
      <w:r w:rsidRPr="0084795B">
        <w:rPr>
          <w:u w:val="single"/>
        </w:rPr>
        <w:t xml:space="preserve"> not only to </w:t>
      </w:r>
      <w:r w:rsidRPr="00715A7F">
        <w:rPr>
          <w:highlight w:val="cyan"/>
          <w:u w:val="single"/>
        </w:rPr>
        <w:t>intensify the anti-immigrant views of his supporters</w:t>
      </w:r>
      <w:r w:rsidRPr="00FF35F1">
        <w:rPr>
          <w:sz w:val="14"/>
        </w:rPr>
        <w:t>, but also to encourage liberals and Democrats to accuse him and his supporters of bigotry. Trump’s tactics are based on the conviction of many of his voters that opposition to immigration is not a form of racism. They deeply resent being called racist for anti-immigrant views they consider patriotic and, indeed, principled.</w:t>
      </w:r>
    </w:p>
    <w:p w14:paraId="76CC9660" w14:textId="77777777" w:rsidR="00E419CD" w:rsidRPr="00FF35F1" w:rsidRDefault="00E419CD" w:rsidP="00E419CD">
      <w:pPr>
        <w:rPr>
          <w:sz w:val="14"/>
        </w:rPr>
      </w:pPr>
      <w:r w:rsidRPr="00FF35F1">
        <w:rPr>
          <w:sz w:val="14"/>
        </w:rPr>
        <w:t>Most Democrats and liberals, as the accompanying chart shows, do believe that opposition to immigration is racist. The chart is based on responses to a question in a December 2017 survey conducted by Eric Kaufmann, a professor of political science at the University of London. Kaufmann is the author of the forthcoming book, “</w:t>
      </w:r>
      <w:proofErr w:type="spellStart"/>
      <w:r w:rsidRPr="00FF35F1">
        <w:rPr>
          <w:sz w:val="14"/>
        </w:rPr>
        <w:t>Whiteshift</w:t>
      </w:r>
      <w:proofErr w:type="spellEnd"/>
      <w:r w:rsidRPr="00FF35F1">
        <w:rPr>
          <w:sz w:val="14"/>
        </w:rPr>
        <w:t xml:space="preserve">: Populism, Immigration and the Future of White Majorities” and a related 2017 paper, </w:t>
      </w:r>
      <w:proofErr w:type="gramStart"/>
      <w:r w:rsidRPr="00FF35F1">
        <w:rPr>
          <w:sz w:val="14"/>
        </w:rPr>
        <w:t>“ ‘</w:t>
      </w:r>
      <w:proofErr w:type="gramEnd"/>
      <w:r w:rsidRPr="00FF35F1">
        <w:rPr>
          <w:sz w:val="14"/>
        </w:rPr>
        <w:t>Racial Self-Interest’ is not Racism.”</w:t>
      </w:r>
    </w:p>
    <w:p w14:paraId="21B1CFFF" w14:textId="77777777" w:rsidR="00E419CD" w:rsidRPr="00FF35F1" w:rsidRDefault="00E419CD" w:rsidP="00E419CD">
      <w:pPr>
        <w:rPr>
          <w:sz w:val="14"/>
        </w:rPr>
      </w:pPr>
      <w:r w:rsidRPr="00FF35F1">
        <w:rPr>
          <w:sz w:val="14"/>
        </w:rPr>
        <w:t>The question Kaufmann posed in a YouGov survey of 2,600 Americans went as follows:</w:t>
      </w:r>
    </w:p>
    <w:p w14:paraId="3D852B80" w14:textId="77777777" w:rsidR="00E419CD" w:rsidRPr="00FF35F1" w:rsidRDefault="00E419CD" w:rsidP="00E419CD">
      <w:pPr>
        <w:rPr>
          <w:sz w:val="14"/>
        </w:rPr>
      </w:pPr>
      <w:r w:rsidRPr="00FF35F1">
        <w:rPr>
          <w:sz w:val="14"/>
        </w:rPr>
        <w:t>A white American who identifies with her group and its history supports a proposal to reduce immigration. Her motivation is to maintain her group’s share of America’s population. Is this person: 1) just acting in her racial self-interest, which is not racist; 2) being racist; 3) don’t know.</w:t>
      </w:r>
    </w:p>
    <w:p w14:paraId="38E29A61" w14:textId="77777777" w:rsidR="00E419CD" w:rsidRPr="00FF35F1" w:rsidRDefault="00E419CD" w:rsidP="00E419CD">
      <w:pPr>
        <w:rPr>
          <w:sz w:val="14"/>
        </w:rPr>
      </w:pPr>
      <w:r w:rsidRPr="00FF35F1">
        <w:rPr>
          <w:sz w:val="14"/>
        </w:rPr>
        <w:t xml:space="preserve">Among white voters who backed Hillary Clinton, 73.2 percent said it was racist to support immigration reduction </w:t>
      </w:r>
      <w:proofErr w:type="gramStart"/>
      <w:r w:rsidRPr="00FF35F1">
        <w:rPr>
          <w:sz w:val="14"/>
        </w:rPr>
        <w:t>in order to</w:t>
      </w:r>
      <w:proofErr w:type="gramEnd"/>
      <w:r w:rsidRPr="00FF35F1">
        <w:rPr>
          <w:sz w:val="14"/>
        </w:rPr>
        <w:t xml:space="preserve"> maintain the white share of America’s population. This rose to 91.3 percent among white Clinton supporters with postgraduate degrees.</w:t>
      </w:r>
    </w:p>
    <w:p w14:paraId="68493CA6" w14:textId="77777777" w:rsidR="00E419CD" w:rsidRPr="00FF35F1" w:rsidRDefault="00E419CD" w:rsidP="00E419CD">
      <w:pPr>
        <w:rPr>
          <w:sz w:val="14"/>
        </w:rPr>
      </w:pPr>
      <w:r w:rsidRPr="00962C84">
        <w:rPr>
          <w:u w:val="single"/>
        </w:rPr>
        <w:t>Among whites casting ballots for Trump, 11.2 percent said support for immigration reduction was racist, a number that fell to 5.5 percent among white Trump voters without college degrees</w:t>
      </w:r>
      <w:r w:rsidRPr="00FF35F1">
        <w:rPr>
          <w:sz w:val="14"/>
        </w:rPr>
        <w:t>.</w:t>
      </w:r>
    </w:p>
    <w:p w14:paraId="5CA89C19" w14:textId="77777777" w:rsidR="00E419CD" w:rsidRPr="00FF35F1" w:rsidRDefault="00E419CD" w:rsidP="00E419CD">
      <w:pPr>
        <w:rPr>
          <w:sz w:val="14"/>
        </w:rPr>
      </w:pPr>
      <w:r w:rsidRPr="00FF35F1">
        <w:rPr>
          <w:sz w:val="14"/>
        </w:rPr>
        <w:t>The gap between the most well-educated Clinton supporters and the least well-educated Trump supporters is stark — 91.3 percent to 5.5 percent. In other words, the very definition of racism is deeply contested.</w:t>
      </w:r>
    </w:p>
    <w:p w14:paraId="4B794538" w14:textId="77777777" w:rsidR="00E419CD" w:rsidRPr="00FF35F1" w:rsidRDefault="00E419CD" w:rsidP="00E419CD">
      <w:pPr>
        <w:rPr>
          <w:sz w:val="14"/>
        </w:rPr>
      </w:pPr>
      <w:r w:rsidRPr="00FF35F1">
        <w:rPr>
          <w:sz w:val="14"/>
        </w:rPr>
        <w:t xml:space="preserve">Ashley </w:t>
      </w:r>
      <w:proofErr w:type="spellStart"/>
      <w:r w:rsidRPr="00FF35F1">
        <w:rPr>
          <w:sz w:val="14"/>
        </w:rPr>
        <w:t>Jardina</w:t>
      </w:r>
      <w:proofErr w:type="spellEnd"/>
      <w:r w:rsidRPr="00FF35F1">
        <w:rPr>
          <w:sz w:val="14"/>
        </w:rPr>
        <w:t>, a political scientist at Duke, argues in her 2017 paper “The White Backlash to ‘Crying Racism’: How Whites Respond to Calling Racial Preferences Racist” that</w:t>
      </w:r>
    </w:p>
    <w:p w14:paraId="066162E5" w14:textId="77777777" w:rsidR="00E419CD" w:rsidRPr="00FF35F1" w:rsidRDefault="00E419CD" w:rsidP="00E419CD">
      <w:pPr>
        <w:rPr>
          <w:sz w:val="14"/>
        </w:rPr>
      </w:pPr>
      <w:r w:rsidRPr="00FF35F1">
        <w:rPr>
          <w:sz w:val="14"/>
        </w:rPr>
        <w:t>Allegations of racism no longer work to reduce support for the target of the accusation. Instead, such accusations are now tantamount to ‘crying wolf’ and have the opposite of their intended effect — whites are subsequently more likely to express racially conservative policy preferences or to condone the target of the accusation.</w:t>
      </w:r>
    </w:p>
    <w:p w14:paraId="611B8DBB" w14:textId="77777777" w:rsidR="00E419CD" w:rsidRPr="00FF35F1" w:rsidRDefault="00E419CD" w:rsidP="00E419CD">
      <w:pPr>
        <w:rPr>
          <w:sz w:val="14"/>
        </w:rPr>
      </w:pPr>
      <w:r w:rsidRPr="00FF35F1">
        <w:rPr>
          <w:sz w:val="14"/>
        </w:rPr>
        <w:t xml:space="preserve">According to </w:t>
      </w:r>
      <w:proofErr w:type="spellStart"/>
      <w:r w:rsidRPr="00FF35F1">
        <w:rPr>
          <w:sz w:val="14"/>
        </w:rPr>
        <w:t>Jardina</w:t>
      </w:r>
      <w:proofErr w:type="spellEnd"/>
      <w:r w:rsidRPr="00FF35F1">
        <w:rPr>
          <w:sz w:val="14"/>
        </w:rPr>
        <w:t xml:space="preserve">, the </w:t>
      </w:r>
      <w:proofErr w:type="gramStart"/>
      <w:r w:rsidRPr="00FF35F1">
        <w:rPr>
          <w:sz w:val="14"/>
        </w:rPr>
        <w:t>vast majority</w:t>
      </w:r>
      <w:proofErr w:type="gramEnd"/>
      <w:r w:rsidRPr="00FF35F1">
        <w:rPr>
          <w:sz w:val="14"/>
        </w:rPr>
        <w:t xml:space="preserve"> of white Americans who feel threatened by the country’s rising levels of racial and ethnic diversity are not members of the K.K.K. or neo-Nazis. They are much greater in number, and far more mainstream, than the white supremacists who protested in Virginia.</w:t>
      </w:r>
    </w:p>
    <w:p w14:paraId="79193504" w14:textId="77777777" w:rsidR="00E419CD" w:rsidRPr="00FF35F1" w:rsidRDefault="00E419CD" w:rsidP="00E419CD">
      <w:pPr>
        <w:rPr>
          <w:sz w:val="14"/>
        </w:rPr>
      </w:pPr>
      <w:r w:rsidRPr="00FF35F1">
        <w:rPr>
          <w:sz w:val="14"/>
        </w:rPr>
        <w:t xml:space="preserve">In response to a request to elaborate on her argument, </w:t>
      </w:r>
      <w:proofErr w:type="spellStart"/>
      <w:r w:rsidRPr="00FF35F1">
        <w:rPr>
          <w:sz w:val="14"/>
        </w:rPr>
        <w:t>Jardina</w:t>
      </w:r>
      <w:proofErr w:type="spellEnd"/>
      <w:r w:rsidRPr="00FF35F1">
        <w:rPr>
          <w:sz w:val="14"/>
        </w:rPr>
        <w:t xml:space="preserve"> emailed back:</w:t>
      </w:r>
    </w:p>
    <w:p w14:paraId="5713E4D8" w14:textId="77777777" w:rsidR="00E419CD" w:rsidRPr="00FF35F1" w:rsidRDefault="00E419CD" w:rsidP="00E419CD">
      <w:pPr>
        <w:rPr>
          <w:sz w:val="14"/>
        </w:rPr>
      </w:pPr>
      <w:r w:rsidRPr="00FF35F1">
        <w:rPr>
          <w:sz w:val="14"/>
        </w:rPr>
        <w:t xml:space="preserve">I think it’s </w:t>
      </w:r>
      <w:proofErr w:type="gramStart"/>
      <w:r w:rsidRPr="00FF35F1">
        <w:rPr>
          <w:sz w:val="14"/>
        </w:rPr>
        <w:t>absolutely reasonable</w:t>
      </w:r>
      <w:proofErr w:type="gramEnd"/>
      <w:r w:rsidRPr="00FF35F1">
        <w:rPr>
          <w:sz w:val="14"/>
        </w:rPr>
        <w:t xml:space="preserve"> that many whites don’t think they hold racially prejudiced beliefs, even though by some social science measures, we think they do. Thus, when they’re accused of being “racist,” some whites either see the accusation as disingenuous, or they see it as a personal, unfounded attack, and they become defensive.</w:t>
      </w:r>
    </w:p>
    <w:p w14:paraId="313F1F31" w14:textId="77777777" w:rsidR="00E419CD" w:rsidRPr="00FF35F1" w:rsidRDefault="00E419CD" w:rsidP="00E419CD">
      <w:pPr>
        <w:rPr>
          <w:sz w:val="14"/>
        </w:rPr>
      </w:pPr>
      <w:r w:rsidRPr="00FF35F1">
        <w:rPr>
          <w:sz w:val="14"/>
        </w:rPr>
        <w:t xml:space="preserve">As a result, </w:t>
      </w:r>
      <w:proofErr w:type="spellStart"/>
      <w:r w:rsidRPr="00FF35F1">
        <w:rPr>
          <w:sz w:val="14"/>
        </w:rPr>
        <w:t>Jardina</w:t>
      </w:r>
      <w:proofErr w:type="spellEnd"/>
      <w:r w:rsidRPr="00FF35F1">
        <w:rPr>
          <w:sz w:val="14"/>
        </w:rPr>
        <w:t xml:space="preserve"> writes in her original paper, Trump “does potentially benefit from accusing his opponents of playing the race card.” The danger “of this new era, in which the new political strategy is to accuse elites of falsely making charges of racism,” </w:t>
      </w:r>
      <w:proofErr w:type="spellStart"/>
      <w:r w:rsidRPr="00FF35F1">
        <w:rPr>
          <w:sz w:val="14"/>
        </w:rPr>
        <w:t>Jardina</w:t>
      </w:r>
      <w:proofErr w:type="spellEnd"/>
      <w:r w:rsidRPr="00FF35F1">
        <w:rPr>
          <w:sz w:val="14"/>
        </w:rPr>
        <w:t xml:space="preserve"> argues, is that it may be increasingly difficult, if not impossible, to effectively condemn politicians when they do in fact attempt to race bait, or when they express views that are racist or support policies that detrimental to racial and ethnic minorities.</w:t>
      </w:r>
    </w:p>
    <w:p w14:paraId="5D9C63C8" w14:textId="77777777" w:rsidR="00E419CD" w:rsidRPr="00FF35F1" w:rsidRDefault="00E419CD" w:rsidP="00E419CD">
      <w:pPr>
        <w:rPr>
          <w:sz w:val="14"/>
        </w:rPr>
      </w:pPr>
      <w:r w:rsidRPr="00FF35F1">
        <w:rPr>
          <w:sz w:val="14"/>
        </w:rPr>
        <w:t xml:space="preserve">Jeremy Peters captured this dynamic in his article in The Times last week, “As Critics Assail Trump, His Supporters Dig </w:t>
      </w:r>
      <w:proofErr w:type="gramStart"/>
      <w:r w:rsidRPr="00FF35F1">
        <w:rPr>
          <w:sz w:val="14"/>
        </w:rPr>
        <w:t>In</w:t>
      </w:r>
      <w:proofErr w:type="gramEnd"/>
      <w:r w:rsidRPr="00FF35F1">
        <w:rPr>
          <w:sz w:val="14"/>
        </w:rPr>
        <w:t xml:space="preserve"> Deeper.” Kaufmann, of the University of London, expanded upon </w:t>
      </w:r>
      <w:proofErr w:type="spellStart"/>
      <w:r w:rsidRPr="00FF35F1">
        <w:rPr>
          <w:sz w:val="14"/>
        </w:rPr>
        <w:t>Jardina’s</w:t>
      </w:r>
      <w:proofErr w:type="spellEnd"/>
      <w:r w:rsidRPr="00FF35F1">
        <w:rPr>
          <w:sz w:val="14"/>
        </w:rPr>
        <w:t xml:space="preserve"> work in his controversial paper, </w:t>
      </w:r>
      <w:proofErr w:type="gramStart"/>
      <w:r w:rsidRPr="00FF35F1">
        <w:rPr>
          <w:sz w:val="14"/>
        </w:rPr>
        <w:t>“ ‘</w:t>
      </w:r>
      <w:proofErr w:type="gramEnd"/>
      <w:r w:rsidRPr="00FF35F1">
        <w:rPr>
          <w:sz w:val="14"/>
        </w:rPr>
        <w:t>Racial Self-Interest’ Is Not Racism,” writing that his survey data shows that a majority of American and British people of all races believe that when the white majority seeks lower immigration to help maintain their population share, this is racially self-interested rather than racist behavior. This distinction is important because racism is a taboo, whereas ethnic self-interest, like individual self-interest, is viewed as normal.</w:t>
      </w:r>
    </w:p>
    <w:p w14:paraId="53ACC659" w14:textId="77777777" w:rsidR="00E419CD" w:rsidRPr="00FF35F1" w:rsidRDefault="00E419CD" w:rsidP="00E419CD">
      <w:pPr>
        <w:rPr>
          <w:sz w:val="14"/>
        </w:rPr>
      </w:pPr>
      <w:r w:rsidRPr="00FF35F1">
        <w:rPr>
          <w:sz w:val="14"/>
        </w:rPr>
        <w:t>These white conservatives whose immigration stance is influenced by a desire to slow decline in their group’s share of the population rather than due to an irrational fear of outgroups, feel accused of racism. This breeds resentment.</w:t>
      </w:r>
    </w:p>
    <w:p w14:paraId="2642243E" w14:textId="77777777" w:rsidR="00E419CD" w:rsidRPr="00FF35F1" w:rsidRDefault="00E419CD" w:rsidP="00E419CD">
      <w:pPr>
        <w:rPr>
          <w:sz w:val="14"/>
        </w:rPr>
      </w:pPr>
      <w:r w:rsidRPr="00FF35F1">
        <w:rPr>
          <w:sz w:val="14"/>
        </w:rPr>
        <w:t>Kaufmann contends that the racism charge has been a crucial factor in driving a rise in right-wing populism, in the United States and abroad:</w:t>
      </w:r>
    </w:p>
    <w:p w14:paraId="5275252E" w14:textId="77777777" w:rsidR="00E419CD" w:rsidRPr="00FF35F1" w:rsidRDefault="00E419CD" w:rsidP="00E419CD">
      <w:pPr>
        <w:rPr>
          <w:sz w:val="14"/>
        </w:rPr>
      </w:pPr>
      <w:r w:rsidRPr="00FF35F1">
        <w:rPr>
          <w:sz w:val="14"/>
        </w:rPr>
        <w:t>Antiracist overreach on the immigration question arguably underlies the populist western backlash against elites. Cultural conservatives care deeply about the effects of immigration and resent being told their thoughts and voting behavior are racist. They hold elites responsible for enforcing antiracist norms — in the workplace, government and mainstream media — beyond the bounds of what they consider appropriate.</w:t>
      </w:r>
    </w:p>
    <w:p w14:paraId="73203A90" w14:textId="77777777" w:rsidR="00E419CD" w:rsidRPr="00FF35F1" w:rsidRDefault="00E419CD" w:rsidP="00E419CD">
      <w:pPr>
        <w:rPr>
          <w:sz w:val="14"/>
        </w:rPr>
      </w:pPr>
      <w:r w:rsidRPr="00FF35F1">
        <w:rPr>
          <w:sz w:val="14"/>
        </w:rPr>
        <w:t>Kaufmann expanded on his views is an email:</w:t>
      </w:r>
    </w:p>
    <w:p w14:paraId="367392E2" w14:textId="77777777" w:rsidR="00E419CD" w:rsidRPr="00FF35F1" w:rsidRDefault="00E419CD" w:rsidP="00E419CD">
      <w:pPr>
        <w:rPr>
          <w:sz w:val="14"/>
        </w:rPr>
      </w:pPr>
      <w:r w:rsidRPr="00FF35F1">
        <w:rPr>
          <w:sz w:val="14"/>
        </w:rPr>
        <w:t>I think liberal norm policing on immigration is a major contributing factor to right wing populism. Not directly, but indirectly. That is, by removing questions of immigration levels and cultural impact from the political conversation, it blocks the adjustment of political supply to political demand. A bit like prohibition of alcohol, the unmet demand opens a market opportunity for entrepreneurs.</w:t>
      </w:r>
    </w:p>
    <w:p w14:paraId="0AD6C996" w14:textId="77777777" w:rsidR="00E419CD" w:rsidRPr="00FF35F1" w:rsidRDefault="00E419CD" w:rsidP="00E419CD">
      <w:pPr>
        <w:rPr>
          <w:sz w:val="14"/>
        </w:rPr>
      </w:pPr>
      <w:r w:rsidRPr="00FF35F1">
        <w:rPr>
          <w:sz w:val="14"/>
        </w:rPr>
        <w:t>Kaufmann cautioned, however, that this is not to say mainstream parties should always supply market demand (i.e., segregation in the Deep South), but not doing so opens space for populism (i.e., George Wallace). So ultimately the question turns on whether the immigration taboo is morally justified.</w:t>
      </w:r>
    </w:p>
    <w:p w14:paraId="6D003F07" w14:textId="77777777" w:rsidR="00E419CD" w:rsidRPr="00FF35F1" w:rsidRDefault="00E419CD" w:rsidP="00E419CD">
      <w:pPr>
        <w:rPr>
          <w:sz w:val="14"/>
        </w:rPr>
      </w:pPr>
      <w:r w:rsidRPr="00FF35F1">
        <w:rPr>
          <w:sz w:val="14"/>
        </w:rPr>
        <w:t xml:space="preserve">Kaufmann and </w:t>
      </w:r>
      <w:proofErr w:type="spellStart"/>
      <w:r w:rsidRPr="00FF35F1">
        <w:rPr>
          <w:sz w:val="14"/>
        </w:rPr>
        <w:t>Jardina’s</w:t>
      </w:r>
      <w:proofErr w:type="spellEnd"/>
      <w:r w:rsidRPr="00FF35F1">
        <w:rPr>
          <w:sz w:val="14"/>
        </w:rPr>
        <w:t xml:space="preserve"> work raises a crucial question: has traditional polling failed to capture the actual views of the public on immigration? </w:t>
      </w:r>
      <w:proofErr w:type="gramStart"/>
      <w:r w:rsidRPr="00FF35F1">
        <w:rPr>
          <w:sz w:val="14"/>
        </w:rPr>
        <w:t>A number of</w:t>
      </w:r>
      <w:proofErr w:type="gramEnd"/>
      <w:r w:rsidRPr="00FF35F1">
        <w:rPr>
          <w:sz w:val="14"/>
        </w:rPr>
        <w:t xml:space="preserve"> experiments suggest that many people feel social pressure to conform to “social desirability” expectations and to mask their opposition to immigration.</w:t>
      </w:r>
    </w:p>
    <w:p w14:paraId="3D7EF0F2" w14:textId="77777777" w:rsidR="00E419CD" w:rsidRPr="00FF35F1" w:rsidRDefault="00E419CD" w:rsidP="00E419CD">
      <w:pPr>
        <w:rPr>
          <w:sz w:val="14"/>
        </w:rPr>
      </w:pPr>
      <w:r w:rsidRPr="00FF35F1">
        <w:rPr>
          <w:sz w:val="14"/>
        </w:rPr>
        <w:t>Alexander Janus, a sociologist at the University of Edinburgh, told me that his own and other studies “suggest that polls substantially underestimate the true extent of opposition to immigration due to social desirability bias.” Janus specifically pointed to Gallup surveys that appear to illustrate a steady liberal trend in views toward immigration.</w:t>
      </w:r>
    </w:p>
    <w:p w14:paraId="49EE4210" w14:textId="77777777" w:rsidR="00E419CD" w:rsidRPr="00FF35F1" w:rsidRDefault="00E419CD" w:rsidP="00E419CD">
      <w:pPr>
        <w:rPr>
          <w:sz w:val="14"/>
        </w:rPr>
      </w:pPr>
      <w:r w:rsidRPr="00FF35F1">
        <w:rPr>
          <w:sz w:val="14"/>
        </w:rPr>
        <w:t>According to Gallup, the share of voters who say immigration levels should be reduced fell from 65 percent in 1995 to 35 percent in 2017. The share saying immigration should be increased rose from 7 to 24 percent, and the share who think immigration levels should remain unchanged rose from 27 to 38 percent over the same period. Of course, this could just reflect increased public support for immigration.</w:t>
      </w:r>
    </w:p>
    <w:p w14:paraId="54694AF6" w14:textId="77777777" w:rsidR="00E419CD" w:rsidRPr="00FF35F1" w:rsidRDefault="00E419CD" w:rsidP="00E419CD">
      <w:pPr>
        <w:rPr>
          <w:sz w:val="14"/>
        </w:rPr>
      </w:pPr>
      <w:r w:rsidRPr="00FF35F1">
        <w:rPr>
          <w:sz w:val="14"/>
        </w:rPr>
        <w:t>But scholars have attempted to test the reliability of poll results like these. In a 2010 paper, “The Influence of Social Desirability Pressures on Expressed Immigration Attitudes,” Janus described a survey experiment designed to elicit anti-immigrant views without forcing participants to explicitly state their opinions. (The design of the experiment is complex, and readers should open the link to examine the details.)</w:t>
      </w:r>
    </w:p>
    <w:p w14:paraId="666D8F77" w14:textId="77777777" w:rsidR="00E419CD" w:rsidRPr="00FF35F1" w:rsidRDefault="00E419CD" w:rsidP="00E419CD">
      <w:pPr>
        <w:rPr>
          <w:sz w:val="14"/>
        </w:rPr>
      </w:pPr>
      <w:r w:rsidRPr="00FF35F1">
        <w:rPr>
          <w:sz w:val="14"/>
        </w:rPr>
        <w:t>Seven hundred non-Hispanic white respondents were read a list of statements and asked “how many of them do you oppose. I don’t want to know which ones, just how many.”</w:t>
      </w:r>
    </w:p>
    <w:p w14:paraId="1425A8BE" w14:textId="77777777" w:rsidR="00E419CD" w:rsidRPr="00FF35F1" w:rsidRDefault="00E419CD" w:rsidP="00E419CD">
      <w:pPr>
        <w:rPr>
          <w:sz w:val="14"/>
        </w:rPr>
      </w:pPr>
      <w:r w:rsidRPr="00FF35F1">
        <w:rPr>
          <w:sz w:val="14"/>
        </w:rPr>
        <w:t>One half of the sample was given three items to choose from: “The federal government increasing assistance to the poor;” “Professional athletes making millions of dollars per year;” and “Large corporations polluting the environment.”</w:t>
      </w:r>
    </w:p>
    <w:p w14:paraId="03C732B4" w14:textId="77777777" w:rsidR="00E419CD" w:rsidRPr="00FF35F1" w:rsidRDefault="00E419CD" w:rsidP="00E419CD">
      <w:pPr>
        <w:rPr>
          <w:sz w:val="14"/>
        </w:rPr>
      </w:pPr>
      <w:r w:rsidRPr="00FF35F1">
        <w:rPr>
          <w:sz w:val="14"/>
        </w:rPr>
        <w:t>The other half was presented with the same three items and one addition: “Cutting off immigration to the United States.”</w:t>
      </w:r>
    </w:p>
    <w:p w14:paraId="0BF0E747" w14:textId="77777777" w:rsidR="00E419CD" w:rsidRPr="00FF35F1" w:rsidRDefault="00E419CD" w:rsidP="00E419CD">
      <w:pPr>
        <w:rPr>
          <w:sz w:val="14"/>
        </w:rPr>
      </w:pPr>
      <w:r w:rsidRPr="00FF35F1">
        <w:rPr>
          <w:sz w:val="14"/>
        </w:rPr>
        <w:t>The experiment provided “an unobtrusive estimate of the percentage of respondents” who support “cutting off immigration to the United States,” Janus wrote.</w:t>
      </w:r>
    </w:p>
    <w:p w14:paraId="33E55800" w14:textId="77777777" w:rsidR="00E419CD" w:rsidRPr="00FF35F1" w:rsidRDefault="00E419CD" w:rsidP="00E419CD">
      <w:pPr>
        <w:rPr>
          <w:sz w:val="14"/>
        </w:rPr>
      </w:pPr>
      <w:r w:rsidRPr="00FF35F1">
        <w:rPr>
          <w:sz w:val="14"/>
        </w:rPr>
        <w:t xml:space="preserve">He found that </w:t>
      </w:r>
      <w:r w:rsidRPr="00715A7F">
        <w:rPr>
          <w:rStyle w:val="Emphasis"/>
          <w:highlight w:val="cyan"/>
        </w:rPr>
        <w:t>support for restricting immigration rose</w:t>
      </w:r>
      <w:r w:rsidRPr="006B36ED">
        <w:rPr>
          <w:u w:val="single"/>
        </w:rPr>
        <w:t xml:space="preserve"> from 42 percent</w:t>
      </w:r>
      <w:r w:rsidRPr="00FF35F1">
        <w:rPr>
          <w:sz w:val="14"/>
        </w:rPr>
        <w:t xml:space="preserve">, when participants were asked to openly state their views, </w:t>
      </w:r>
      <w:r w:rsidRPr="00715A7F">
        <w:rPr>
          <w:rStyle w:val="Emphasis"/>
          <w:highlight w:val="cyan"/>
        </w:rPr>
        <w:t>to 61 percent</w:t>
      </w:r>
      <w:r w:rsidRPr="00FF35F1">
        <w:rPr>
          <w:sz w:val="14"/>
        </w:rPr>
        <w:t xml:space="preserve"> when the answer was veiled by asking how many of the statements they objected to.</w:t>
      </w:r>
    </w:p>
    <w:p w14:paraId="006DBD3D" w14:textId="77777777" w:rsidR="00E419CD" w:rsidRPr="00FF35F1" w:rsidRDefault="00E419CD" w:rsidP="00E419CD">
      <w:pPr>
        <w:rPr>
          <w:sz w:val="14"/>
        </w:rPr>
      </w:pPr>
      <w:r w:rsidRPr="00FF35F1">
        <w:rPr>
          <w:sz w:val="14"/>
        </w:rPr>
        <w:t>The biggest differences were among college graduates: (from 29 to 71 percent), among liberals (from 26 to 71 percent) and among Democrats (from 33 to 63 percent).</w:t>
      </w:r>
    </w:p>
    <w:p w14:paraId="0D017A58" w14:textId="77777777" w:rsidR="00E419CD" w:rsidRPr="00FF35F1" w:rsidRDefault="00E419CD" w:rsidP="00E419CD">
      <w:pPr>
        <w:rPr>
          <w:sz w:val="14"/>
        </w:rPr>
      </w:pPr>
      <w:r w:rsidRPr="00FF35F1">
        <w:rPr>
          <w:sz w:val="14"/>
        </w:rPr>
        <w:t xml:space="preserve">A more recent study, “From Extreme to Mainstream: How Social Norms Unravel,” by Leonardo </w:t>
      </w:r>
      <w:proofErr w:type="spellStart"/>
      <w:r w:rsidRPr="00FF35F1">
        <w:rPr>
          <w:sz w:val="14"/>
        </w:rPr>
        <w:t>Bursztyn</w:t>
      </w:r>
      <w:proofErr w:type="spellEnd"/>
      <w:r w:rsidRPr="00FF35F1">
        <w:rPr>
          <w:sz w:val="14"/>
        </w:rPr>
        <w:t xml:space="preserve">, Georgy </w:t>
      </w:r>
      <w:proofErr w:type="spellStart"/>
      <w:r w:rsidRPr="00FF35F1">
        <w:rPr>
          <w:sz w:val="14"/>
        </w:rPr>
        <w:t>Egorov</w:t>
      </w:r>
      <w:proofErr w:type="spellEnd"/>
      <w:r w:rsidRPr="00FF35F1">
        <w:rPr>
          <w:sz w:val="14"/>
        </w:rPr>
        <w:t xml:space="preserve"> and Stefano </w:t>
      </w:r>
      <w:proofErr w:type="spellStart"/>
      <w:r w:rsidRPr="00FF35F1">
        <w:rPr>
          <w:sz w:val="14"/>
        </w:rPr>
        <w:t>Fiorin</w:t>
      </w:r>
      <w:proofErr w:type="spellEnd"/>
      <w:r w:rsidRPr="00FF35F1">
        <w:rPr>
          <w:sz w:val="14"/>
        </w:rPr>
        <w:t>, economists at the University of Chicago, Northwestern University and the University of California, San Diego, found a similar masking of anti-immigrant views in deep red states.</w:t>
      </w:r>
    </w:p>
    <w:p w14:paraId="0CBF49C1" w14:textId="77777777" w:rsidR="00E419CD" w:rsidRPr="00FF35F1" w:rsidRDefault="00E419CD" w:rsidP="00E419CD">
      <w:pPr>
        <w:rPr>
          <w:sz w:val="14"/>
        </w:rPr>
      </w:pPr>
      <w:r w:rsidRPr="00FF35F1">
        <w:rPr>
          <w:sz w:val="14"/>
        </w:rPr>
        <w:t>They sampled 458 voters before and after the 2016 election in eight states: Alabama, Arkansas, Idaho, Nebraska, Oklahoma, Mississippi, West Virginia and Wyoming. Before the election, the authors found that 54 percent of those surveyed were willing to contribute to an explicitly anti-immigration organization if they were assured anonymity.</w:t>
      </w:r>
    </w:p>
    <w:p w14:paraId="217D308B" w14:textId="77777777" w:rsidR="00E419CD" w:rsidRPr="00FF35F1" w:rsidRDefault="00E419CD" w:rsidP="00E419CD">
      <w:pPr>
        <w:rPr>
          <w:sz w:val="14"/>
        </w:rPr>
      </w:pPr>
      <w:r w:rsidRPr="00FF35F1">
        <w:rPr>
          <w:sz w:val="14"/>
        </w:rPr>
        <w:t>When told that they might be contacted later for further research — in other words, that their anonymity would be threatened — the percentage willing to make donations dropped to 34 percent.</w:t>
      </w:r>
    </w:p>
    <w:p w14:paraId="5ABC01E6" w14:textId="77777777" w:rsidR="00E419CD" w:rsidRPr="00FF35F1" w:rsidRDefault="00E419CD" w:rsidP="00E419CD">
      <w:pPr>
        <w:rPr>
          <w:sz w:val="14"/>
        </w:rPr>
      </w:pPr>
      <w:r w:rsidRPr="00FF35F1">
        <w:rPr>
          <w:sz w:val="14"/>
        </w:rPr>
        <w:t>After Trump was elected president — legitimizing anti-immigrant views in the eyes of many — the willingness to contribute to the anti-immigration group with no guarantee of anonymity rose from 34 to 48 percent.</w:t>
      </w:r>
    </w:p>
    <w:p w14:paraId="79A1BBFD" w14:textId="77777777" w:rsidR="00E419CD" w:rsidRPr="00FF35F1" w:rsidRDefault="00E419CD" w:rsidP="00E419CD">
      <w:pPr>
        <w:rPr>
          <w:sz w:val="14"/>
        </w:rPr>
      </w:pPr>
      <w:r w:rsidRPr="00FF35F1">
        <w:rPr>
          <w:sz w:val="14"/>
        </w:rPr>
        <w:t>Elections “can update positively people’s perceptions about the share of people who support an opinion previously believed to be stigmatized,” the authors write. “This may in turn change people’s perceptions about the negative judgment they will face for expressing their opinion.”</w:t>
      </w:r>
    </w:p>
    <w:p w14:paraId="4CB5E2ED" w14:textId="77777777" w:rsidR="00E419CD" w:rsidRPr="00FF35F1" w:rsidRDefault="00E419CD" w:rsidP="00E419CD">
      <w:pPr>
        <w:rPr>
          <w:sz w:val="14"/>
        </w:rPr>
      </w:pPr>
      <w:r w:rsidRPr="00FF35F1">
        <w:rPr>
          <w:sz w:val="14"/>
        </w:rPr>
        <w:t xml:space="preserve">Lisa Legault, Jennifer N. </w:t>
      </w:r>
      <w:proofErr w:type="spellStart"/>
      <w:r w:rsidRPr="00FF35F1">
        <w:rPr>
          <w:sz w:val="14"/>
        </w:rPr>
        <w:t>Gutsell</w:t>
      </w:r>
      <w:proofErr w:type="spellEnd"/>
      <w:r w:rsidRPr="00FF35F1">
        <w:rPr>
          <w:sz w:val="14"/>
        </w:rPr>
        <w:t xml:space="preserve"> and Michael </w:t>
      </w:r>
      <w:proofErr w:type="spellStart"/>
      <w:r w:rsidRPr="00FF35F1">
        <w:rPr>
          <w:sz w:val="14"/>
        </w:rPr>
        <w:t>Inzlicht</w:t>
      </w:r>
      <w:proofErr w:type="spellEnd"/>
      <w:r w:rsidRPr="00FF35F1">
        <w:rPr>
          <w:sz w:val="14"/>
        </w:rPr>
        <w:t>, professors of psychology at Clarkson University, Brandeis University and the University of Toronto, elaborate on the complexities of racism in their 2011 study “Ironic Effects of Anti-prejudice Messages: How Motivational Interventions Can Reduce (but Also Increase) Prejudice.” Long before Trump’s rise, they found that: “motivating people to reduce prejudice by emphasizing external control” resulted in worsening rather than lessening “explicit and implicit prejudice.”</w:t>
      </w:r>
    </w:p>
    <w:p w14:paraId="78CF8E69" w14:textId="77777777" w:rsidR="00E419CD" w:rsidRPr="00FF35F1" w:rsidRDefault="00E419CD" w:rsidP="00E419CD">
      <w:pPr>
        <w:rPr>
          <w:sz w:val="14"/>
        </w:rPr>
      </w:pPr>
      <w:r w:rsidRPr="00FF35F1">
        <w:rPr>
          <w:sz w:val="14"/>
        </w:rPr>
        <w:t>Legault told an interviewer from the Association for Psychological Science:</w:t>
      </w:r>
    </w:p>
    <w:p w14:paraId="4D975D10" w14:textId="77777777" w:rsidR="00E419CD" w:rsidRPr="00FF35F1" w:rsidRDefault="00E419CD" w:rsidP="00E419CD">
      <w:pPr>
        <w:rPr>
          <w:sz w:val="14"/>
        </w:rPr>
      </w:pPr>
      <w:r w:rsidRPr="00FF35F1">
        <w:rPr>
          <w:sz w:val="14"/>
        </w:rPr>
        <w:t>Controlling prejudice reduction practices are tempting because they are quick and easy to implement. They tell people how they should think and behave and stress the negative consequences of failing to think and behave in desirable ways.</w:t>
      </w:r>
    </w:p>
    <w:p w14:paraId="42D9FFA9" w14:textId="77777777" w:rsidR="00E419CD" w:rsidRPr="00FF35F1" w:rsidRDefault="00E419CD" w:rsidP="00E419CD">
      <w:pPr>
        <w:rPr>
          <w:sz w:val="14"/>
        </w:rPr>
      </w:pPr>
      <w:r w:rsidRPr="00FF35F1">
        <w:rPr>
          <w:sz w:val="14"/>
        </w:rPr>
        <w:t>The problem is that such an approach to prejudice reduction can backfire, according to Legault:</w:t>
      </w:r>
    </w:p>
    <w:p w14:paraId="4031CFDC" w14:textId="77777777" w:rsidR="00E419CD" w:rsidRPr="00FF35F1" w:rsidRDefault="00E419CD" w:rsidP="00E419CD">
      <w:pPr>
        <w:rPr>
          <w:sz w:val="14"/>
        </w:rPr>
      </w:pPr>
      <w:r w:rsidRPr="00FF35F1">
        <w:rPr>
          <w:sz w:val="14"/>
        </w:rPr>
        <w:t>People need to feel that they are freely choosing to be non-prejudiced, rather than having it forced upon them.</w:t>
      </w:r>
    </w:p>
    <w:p w14:paraId="5200001D" w14:textId="77777777" w:rsidR="00E419CD" w:rsidRPr="00FF35F1" w:rsidRDefault="00E419CD" w:rsidP="00E419CD">
      <w:pPr>
        <w:rPr>
          <w:sz w:val="14"/>
        </w:rPr>
      </w:pPr>
      <w:r w:rsidRPr="00FF35F1">
        <w:rPr>
          <w:sz w:val="14"/>
        </w:rPr>
        <w:t>The authors conducted an experiment in which one group read what the authors called a “controlling brochure” on race that instructed participants on how “to combat prejudice and to comply with social norms of non-prejudice.”</w:t>
      </w:r>
    </w:p>
    <w:p w14:paraId="65114687" w14:textId="77777777" w:rsidR="00E419CD" w:rsidRPr="00FF35F1" w:rsidRDefault="00E419CD" w:rsidP="00E419CD">
      <w:pPr>
        <w:rPr>
          <w:sz w:val="14"/>
        </w:rPr>
      </w:pPr>
      <w:r w:rsidRPr="00FF35F1">
        <w:rPr>
          <w:sz w:val="14"/>
        </w:rPr>
        <w:t>Another group read what the authors called an “autonomy brochure” that assumed participants’ “inner motivation for prejudice reduction was encouraged by emphasizing choice” and explained “why prejudice reduction is important and worthwhile.”</w:t>
      </w:r>
    </w:p>
    <w:p w14:paraId="62CB9BC2" w14:textId="77777777" w:rsidR="00E419CD" w:rsidRPr="00FF35F1" w:rsidRDefault="00E419CD" w:rsidP="00E419CD">
      <w:pPr>
        <w:rPr>
          <w:sz w:val="14"/>
        </w:rPr>
      </w:pPr>
      <w:r w:rsidRPr="00FF35F1">
        <w:rPr>
          <w:sz w:val="14"/>
        </w:rPr>
        <w:t>The authors found that “participants in the autonomy-brochure condition displayed significantly less prejudice” after they read the brochure than those “who read the controlling brochure.”</w:t>
      </w:r>
    </w:p>
    <w:p w14:paraId="38233ED7" w14:textId="77777777" w:rsidR="00E419CD" w:rsidRPr="00FF35F1" w:rsidRDefault="00E419CD" w:rsidP="00E419CD">
      <w:pPr>
        <w:rPr>
          <w:sz w:val="14"/>
        </w:rPr>
      </w:pPr>
      <w:r w:rsidRPr="00FF35F1">
        <w:rPr>
          <w:sz w:val="14"/>
        </w:rPr>
        <w:t>Their conclusion? “This investigation exposed the adverse effects of pressuring people to be non-prejudiced.” Legault and her colleagues found that “strategies urging people to comply with anti-prejudice standards are worse than doing nothing at all” because they prompt “a reflexive, reactive effect that increased prejudice.”</w:t>
      </w:r>
    </w:p>
    <w:p w14:paraId="3B2E7E05" w14:textId="77777777" w:rsidR="00E419CD" w:rsidRPr="00FF35F1" w:rsidRDefault="00E419CD" w:rsidP="00E419CD">
      <w:pPr>
        <w:rPr>
          <w:sz w:val="14"/>
        </w:rPr>
      </w:pPr>
      <w:r w:rsidRPr="00FF35F1">
        <w:rPr>
          <w:sz w:val="14"/>
        </w:rPr>
        <w:t>This “rebellion” against being told what to think, they write, represents a direct counter-response (i.e., defiance) to threatened autonomy. Interventions that eliminate people’s freedom to choose egalitarian goals or to value diversity on their own terms may incite hostility toward the perceived source of the pressure (i.e., the stigmatized group), or a desire to rebel against prejudice reduction itself.</w:t>
      </w:r>
    </w:p>
    <w:p w14:paraId="01A55D56" w14:textId="77777777" w:rsidR="00E419CD" w:rsidRPr="00FF35F1" w:rsidRDefault="00E419CD" w:rsidP="00E419CD">
      <w:pPr>
        <w:rPr>
          <w:sz w:val="14"/>
        </w:rPr>
      </w:pPr>
      <w:r w:rsidRPr="00FF35F1">
        <w:rPr>
          <w:sz w:val="14"/>
        </w:rPr>
        <w:t>I asked Emily Ekins, director of polling at the libertarian Cato Institute, about the political consequences of Trump’s now renounced policy of separating children of illegal immigrants from their parents at the border. Ekins emailed back:</w:t>
      </w:r>
    </w:p>
    <w:p w14:paraId="3FFA65B6" w14:textId="77777777" w:rsidR="00E419CD" w:rsidRPr="00FF35F1" w:rsidRDefault="00E419CD" w:rsidP="00E419CD">
      <w:pPr>
        <w:rPr>
          <w:sz w:val="14"/>
        </w:rPr>
      </w:pPr>
      <w:r w:rsidRPr="00FF35F1">
        <w:rPr>
          <w:rStyle w:val="Emphasis"/>
        </w:rPr>
        <w:t xml:space="preserve">The child-parent </w:t>
      </w:r>
      <w:r w:rsidRPr="00715A7F">
        <w:rPr>
          <w:rStyle w:val="Emphasis"/>
          <w:highlight w:val="cyan"/>
        </w:rPr>
        <w:t>separation</w:t>
      </w:r>
      <w:r w:rsidRPr="00FF35F1">
        <w:rPr>
          <w:rStyle w:val="Emphasis"/>
        </w:rPr>
        <w:t xml:space="preserve"> issue</w:t>
      </w:r>
      <w:r w:rsidRPr="00FF35F1">
        <w:rPr>
          <w:u w:val="single"/>
        </w:rPr>
        <w:t xml:space="preserve"> most likely </w:t>
      </w:r>
      <w:r w:rsidRPr="00715A7F">
        <w:rPr>
          <w:rStyle w:val="Emphasis"/>
          <w:highlight w:val="cyan"/>
        </w:rPr>
        <w:t>will not diminish Trump's core base of support</w:t>
      </w:r>
      <w:r w:rsidRPr="00FF35F1">
        <w:rPr>
          <w:u w:val="single"/>
        </w:rPr>
        <w:t xml:space="preserve"> — but it will likely damage support among a group of pivotal moderate voters crucial to his 2016 victory</w:t>
      </w:r>
      <w:r w:rsidRPr="00FF35F1">
        <w:rPr>
          <w:sz w:val="14"/>
        </w:rPr>
        <w:t xml:space="preserve">. </w:t>
      </w:r>
      <w:r w:rsidRPr="00FF35F1">
        <w:rPr>
          <w:u w:val="single"/>
        </w:rPr>
        <w:t xml:space="preserve">The strongest empirical studies of the 2016 election are </w:t>
      </w:r>
      <w:proofErr w:type="gramStart"/>
      <w:r w:rsidRPr="00FF35F1">
        <w:rPr>
          <w:u w:val="single"/>
        </w:rPr>
        <w:t>fairly conclusive</w:t>
      </w:r>
      <w:proofErr w:type="gramEnd"/>
      <w:r w:rsidRPr="00FF35F1">
        <w:rPr>
          <w:u w:val="single"/>
        </w:rPr>
        <w:t xml:space="preserve"> that </w:t>
      </w:r>
      <w:r w:rsidRPr="00715A7F">
        <w:rPr>
          <w:rStyle w:val="Emphasis"/>
          <w:highlight w:val="cyan"/>
        </w:rPr>
        <w:t>immigration</w:t>
      </w:r>
      <w:r w:rsidRPr="00FF35F1">
        <w:rPr>
          <w:rStyle w:val="Emphasis"/>
        </w:rPr>
        <w:t xml:space="preserve"> </w:t>
      </w:r>
      <w:r w:rsidRPr="00715A7F">
        <w:rPr>
          <w:rStyle w:val="Emphasis"/>
          <w:highlight w:val="cyan"/>
        </w:rPr>
        <w:t>concerns</w:t>
      </w:r>
      <w:r w:rsidRPr="00FF35F1">
        <w:rPr>
          <w:u w:val="single"/>
        </w:rPr>
        <w:t xml:space="preserve"> most likely </w:t>
      </w:r>
      <w:r w:rsidRPr="00715A7F">
        <w:rPr>
          <w:rStyle w:val="Emphasis"/>
          <w:highlight w:val="cyan"/>
        </w:rPr>
        <w:t>drove his base</w:t>
      </w:r>
      <w:r w:rsidRPr="00FF35F1">
        <w:rPr>
          <w:u w:val="single"/>
        </w:rPr>
        <w:t xml:space="preserve">. They likely </w:t>
      </w:r>
      <w:r w:rsidRPr="00715A7F">
        <w:rPr>
          <w:rStyle w:val="Emphasis"/>
          <w:highlight w:val="cyan"/>
        </w:rPr>
        <w:t>see this</w:t>
      </w:r>
      <w:r w:rsidRPr="00FF35F1">
        <w:rPr>
          <w:rStyle w:val="Emphasis"/>
        </w:rPr>
        <w:t xml:space="preserve"> policy as an unpleasant but </w:t>
      </w:r>
      <w:r w:rsidRPr="00715A7F">
        <w:rPr>
          <w:rStyle w:val="Emphasis"/>
          <w:highlight w:val="cyan"/>
        </w:rPr>
        <w:t>necessary deterrent to reduce</w:t>
      </w:r>
      <w:r w:rsidRPr="00FF35F1">
        <w:rPr>
          <w:u w:val="single"/>
        </w:rPr>
        <w:t xml:space="preserve"> the rate of </w:t>
      </w:r>
      <w:r w:rsidRPr="00715A7F">
        <w:rPr>
          <w:rStyle w:val="Emphasis"/>
          <w:highlight w:val="cyan"/>
        </w:rPr>
        <w:t>border crossings</w:t>
      </w:r>
      <w:r w:rsidRPr="00FF35F1">
        <w:rPr>
          <w:u w:val="single"/>
        </w:rPr>
        <w:t>.</w:t>
      </w:r>
    </w:p>
    <w:p w14:paraId="041CDD2D" w14:textId="77777777" w:rsidR="00E419CD" w:rsidRDefault="00E419CD" w:rsidP="00E419CD"/>
    <w:p w14:paraId="3A03768B" w14:textId="77777777" w:rsidR="00E419CD" w:rsidRDefault="00E419CD" w:rsidP="00E419CD">
      <w:pPr>
        <w:pStyle w:val="Heading4"/>
      </w:pPr>
      <w:r>
        <w:t>Trump’s energizing the base with his restrictionist immigration policies</w:t>
      </w:r>
    </w:p>
    <w:p w14:paraId="31E78033" w14:textId="77777777" w:rsidR="00E419CD" w:rsidRPr="00B62BA0" w:rsidRDefault="00E419CD" w:rsidP="00E419CD">
      <w:r w:rsidRPr="001A3210">
        <w:rPr>
          <w:b/>
          <w:bCs/>
          <w:sz w:val="26"/>
          <w:szCs w:val="26"/>
        </w:rPr>
        <w:t>Malone 6/28,</w:t>
      </w:r>
      <w:r>
        <w:t xml:space="preserve"> </w:t>
      </w:r>
      <w:r w:rsidRPr="001A3210">
        <w:t xml:space="preserve">Jim Malone has served as VOA’s National correspondent covering U.S. elections and politics since 1995. Prior to that he was a VOA congressional correspondent and served as VOA’s East Africa Correspondent from 1986 to 1990. </w:t>
      </w:r>
      <w:r w:rsidRPr="00B62BA0">
        <w:t>["Trump Pushes Immigration as Midterm Issue Despite Controversy," VOA, 6-28-2018, https://www.voanews.com/a/trump-pushes-immigration-as-midterm-issue-despite-controversy/4457382.html]//ARK1</w:t>
      </w:r>
    </w:p>
    <w:p w14:paraId="192DE5DE" w14:textId="77777777" w:rsidR="00E419CD" w:rsidRPr="00AD7073" w:rsidRDefault="00E419CD" w:rsidP="00E419CD">
      <w:pPr>
        <w:rPr>
          <w:rStyle w:val="Emphasis"/>
        </w:rPr>
      </w:pPr>
      <w:r w:rsidRPr="00AD7073">
        <w:rPr>
          <w:rStyle w:val="Emphasis"/>
        </w:rPr>
        <w:t>Energizing the base</w:t>
      </w:r>
    </w:p>
    <w:p w14:paraId="10D8381D" w14:textId="77777777" w:rsidR="00E419CD" w:rsidRPr="00642836" w:rsidRDefault="00E419CD" w:rsidP="00E419CD">
      <w:pPr>
        <w:rPr>
          <w:sz w:val="16"/>
        </w:rPr>
      </w:pPr>
      <w:r w:rsidRPr="00AD7073">
        <w:rPr>
          <w:u w:val="single"/>
        </w:rPr>
        <w:t xml:space="preserve">Some analysts see </w:t>
      </w:r>
      <w:r w:rsidRPr="00642836">
        <w:rPr>
          <w:rStyle w:val="Emphasis"/>
          <w:highlight w:val="cyan"/>
        </w:rPr>
        <w:t>Trump’s quick pivot</w:t>
      </w:r>
      <w:r w:rsidRPr="00AD7073">
        <w:rPr>
          <w:u w:val="single"/>
        </w:rPr>
        <w:t xml:space="preserve"> from backing down on family separations to </w:t>
      </w:r>
      <w:r w:rsidRPr="00AD7073">
        <w:rPr>
          <w:rStyle w:val="Emphasis"/>
        </w:rPr>
        <w:t>focusing</w:t>
      </w:r>
      <w:r w:rsidRPr="00AD7073">
        <w:rPr>
          <w:u w:val="single"/>
        </w:rPr>
        <w:t xml:space="preserve"> once again </w:t>
      </w:r>
      <w:r w:rsidRPr="00642836">
        <w:rPr>
          <w:rStyle w:val="Emphasis"/>
          <w:highlight w:val="cyan"/>
        </w:rPr>
        <w:t>on border security aimed at firing up his political base</w:t>
      </w:r>
      <w:r w:rsidRPr="00642836">
        <w:rPr>
          <w:sz w:val="16"/>
        </w:rPr>
        <w:t xml:space="preserve"> for the midterms.</w:t>
      </w:r>
    </w:p>
    <w:p w14:paraId="51ED686E" w14:textId="77777777" w:rsidR="00E419CD" w:rsidRPr="00642836" w:rsidRDefault="00E419CD" w:rsidP="00E419CD">
      <w:pPr>
        <w:rPr>
          <w:sz w:val="16"/>
        </w:rPr>
      </w:pPr>
      <w:r w:rsidRPr="00642836">
        <w:rPr>
          <w:sz w:val="16"/>
        </w:rPr>
        <w:t>“They are really not interested in the views of Democrats or independents or others in the American electorate,” said University of Virginia expert Larry Sabato, via Skype. “</w:t>
      </w:r>
      <w:r w:rsidRPr="00642836">
        <w:rPr>
          <w:rStyle w:val="Emphasis"/>
          <w:highlight w:val="cyan"/>
        </w:rPr>
        <w:t>They are only concerned about their base</w:t>
      </w:r>
      <w:r w:rsidRPr="00642836">
        <w:rPr>
          <w:highlight w:val="cyan"/>
          <w:u w:val="single"/>
        </w:rPr>
        <w:t xml:space="preserve">, and </w:t>
      </w:r>
      <w:r w:rsidRPr="00642836">
        <w:rPr>
          <w:rStyle w:val="Emphasis"/>
          <w:highlight w:val="cyan"/>
        </w:rPr>
        <w:t>the base</w:t>
      </w:r>
      <w:r w:rsidRPr="00642836">
        <w:rPr>
          <w:highlight w:val="cyan"/>
          <w:u w:val="single"/>
        </w:rPr>
        <w:t xml:space="preserve"> that </w:t>
      </w:r>
      <w:r w:rsidRPr="00642836">
        <w:rPr>
          <w:rStyle w:val="Emphasis"/>
          <w:highlight w:val="cyan"/>
        </w:rPr>
        <w:t>they have is strongly anti-immigration</w:t>
      </w:r>
      <w:r w:rsidRPr="00642836">
        <w:rPr>
          <w:sz w:val="16"/>
        </w:rPr>
        <w:t>.”</w:t>
      </w:r>
    </w:p>
    <w:p w14:paraId="1BCC3122" w14:textId="77777777" w:rsidR="00E419CD" w:rsidRPr="00642836" w:rsidRDefault="00E419CD" w:rsidP="00E419CD">
      <w:pPr>
        <w:rPr>
          <w:sz w:val="16"/>
        </w:rPr>
      </w:pPr>
      <w:r w:rsidRPr="00AD7073">
        <w:rPr>
          <w:u w:val="single"/>
        </w:rPr>
        <w:t>Recent polls show Trump remains overwhelmingly popular among Republican voters</w:t>
      </w:r>
      <w:r w:rsidRPr="00642836">
        <w:rPr>
          <w:sz w:val="16"/>
        </w:rPr>
        <w:t xml:space="preserve">, </w:t>
      </w:r>
      <w:r w:rsidRPr="00AD7073">
        <w:rPr>
          <w:u w:val="single"/>
        </w:rPr>
        <w:t>something that should help Republicans</w:t>
      </w:r>
      <w:r w:rsidRPr="00642836">
        <w:rPr>
          <w:sz w:val="16"/>
        </w:rPr>
        <w:t xml:space="preserve"> as they fight to keep their congressional majorities in November.</w:t>
      </w:r>
    </w:p>
    <w:p w14:paraId="0385B1C8" w14:textId="77777777" w:rsidR="00E419CD" w:rsidRPr="00642836" w:rsidRDefault="00E419CD" w:rsidP="00E419CD">
      <w:pPr>
        <w:rPr>
          <w:sz w:val="16"/>
        </w:rPr>
      </w:pPr>
      <w:r w:rsidRPr="00642836">
        <w:rPr>
          <w:sz w:val="16"/>
        </w:rPr>
        <w:t>Political risks</w:t>
      </w:r>
    </w:p>
    <w:p w14:paraId="3B02039F" w14:textId="77777777" w:rsidR="00E419CD" w:rsidRPr="00AD7073" w:rsidRDefault="00E419CD" w:rsidP="00E419CD">
      <w:pPr>
        <w:rPr>
          <w:u w:val="single"/>
        </w:rPr>
      </w:pPr>
      <w:r w:rsidRPr="00642836">
        <w:rPr>
          <w:sz w:val="16"/>
        </w:rPr>
        <w:t xml:space="preserve">But Gallup pollster Frank Newport said </w:t>
      </w:r>
      <w:r w:rsidRPr="00AD7073">
        <w:rPr>
          <w:u w:val="single"/>
        </w:rPr>
        <w:t xml:space="preserve">that laser focus on </w:t>
      </w:r>
      <w:r w:rsidRPr="00AD7073">
        <w:rPr>
          <w:rStyle w:val="Emphasis"/>
        </w:rPr>
        <w:t>Trump’s base also limits his ability to broaden support</w:t>
      </w:r>
      <w:r w:rsidRPr="00AD7073">
        <w:rPr>
          <w:u w:val="single"/>
        </w:rPr>
        <w:t xml:space="preserve"> some Independents and even Democrats.</w:t>
      </w:r>
    </w:p>
    <w:p w14:paraId="5751CCEB" w14:textId="77777777" w:rsidR="00E419CD" w:rsidRPr="00642836" w:rsidRDefault="00E419CD" w:rsidP="00E419CD">
      <w:pPr>
        <w:rPr>
          <w:sz w:val="16"/>
        </w:rPr>
      </w:pPr>
      <w:r w:rsidRPr="00642836">
        <w:rPr>
          <w:sz w:val="16"/>
        </w:rPr>
        <w:t xml:space="preserve">“Democrats are locked in to not approving of Trump. Republicans, regardless of what he does, are pretty much locked into approving. </w:t>
      </w:r>
      <w:proofErr w:type="gramStart"/>
      <w:r w:rsidRPr="00642836">
        <w:rPr>
          <w:sz w:val="16"/>
        </w:rPr>
        <w:t>So</w:t>
      </w:r>
      <w:proofErr w:type="gramEnd"/>
      <w:r w:rsidRPr="00642836">
        <w:rPr>
          <w:sz w:val="16"/>
        </w:rPr>
        <w:t xml:space="preserve"> if those two groups kind of lock in on either end, </w:t>
      </w:r>
      <w:r w:rsidRPr="00AD7073">
        <w:rPr>
          <w:u w:val="single"/>
        </w:rPr>
        <w:t>it is very hard for a president like Trump's ratings to get much, much higher</w:t>
      </w:r>
      <w:r w:rsidRPr="00642836">
        <w:rPr>
          <w:sz w:val="16"/>
        </w:rPr>
        <w:t>.”</w:t>
      </w:r>
    </w:p>
    <w:p w14:paraId="782F2B42" w14:textId="387F8C32" w:rsidR="00E419CD" w:rsidRDefault="00E419CD" w:rsidP="00E419CD"/>
    <w:p w14:paraId="4C9536ED" w14:textId="77777777" w:rsidR="00E419CD" w:rsidRDefault="00E419CD" w:rsidP="00E419CD">
      <w:pPr>
        <w:pStyle w:val="Heading4"/>
      </w:pPr>
      <w:r>
        <w:t>Base support is high now – polls prove – immigration is the key issue</w:t>
      </w:r>
    </w:p>
    <w:p w14:paraId="13691258" w14:textId="77777777" w:rsidR="00E419CD" w:rsidRPr="008056D9" w:rsidRDefault="00E419CD" w:rsidP="00E419CD">
      <w:proofErr w:type="spellStart"/>
      <w:r w:rsidRPr="008056D9">
        <w:rPr>
          <w:b/>
          <w:bCs/>
          <w:sz w:val="26"/>
          <w:szCs w:val="26"/>
        </w:rPr>
        <w:t>Mudde</w:t>
      </w:r>
      <w:proofErr w:type="spellEnd"/>
      <w:r w:rsidRPr="008056D9">
        <w:rPr>
          <w:b/>
          <w:bCs/>
          <w:sz w:val="26"/>
          <w:szCs w:val="26"/>
        </w:rPr>
        <w:t xml:space="preserve"> 6/29,</w:t>
      </w:r>
      <w:r>
        <w:t xml:space="preserve"> </w:t>
      </w:r>
      <w:r w:rsidRPr="008056D9">
        <w:t xml:space="preserve">Cas </w:t>
      </w:r>
      <w:proofErr w:type="spellStart"/>
      <w:r w:rsidRPr="008056D9">
        <w:t>Mudde</w:t>
      </w:r>
      <w:proofErr w:type="spellEnd"/>
      <w:r w:rsidRPr="008056D9">
        <w:t xml:space="preserve"> is a Guardian US columnist</w:t>
      </w:r>
      <w:r>
        <w:t xml:space="preserve">. </w:t>
      </w:r>
      <w:r w:rsidRPr="008056D9">
        <w:t>["Why is Trump still so popular? He gives his base what they want," Guardian, 6-29-2018, https://www.theguardian.com/commentisfree/2018/jun/29/trump-popular-base-cas-mudde]//ARK1</w:t>
      </w:r>
    </w:p>
    <w:p w14:paraId="40F17131" w14:textId="77777777" w:rsidR="00E419CD" w:rsidRPr="000E1DED" w:rsidRDefault="00E419CD" w:rsidP="00E419CD">
      <w:pPr>
        <w:rPr>
          <w:sz w:val="16"/>
        </w:rPr>
      </w:pPr>
      <w:r w:rsidRPr="00C12FD3">
        <w:rPr>
          <w:u w:val="single"/>
        </w:rPr>
        <w:t xml:space="preserve">But all of this does not explain why </w:t>
      </w:r>
      <w:r w:rsidRPr="00C12FD3">
        <w:rPr>
          <w:rStyle w:val="Emphasis"/>
        </w:rPr>
        <w:t xml:space="preserve">Trump is </w:t>
      </w:r>
      <w:proofErr w:type="gramStart"/>
      <w:r w:rsidRPr="00C12FD3">
        <w:rPr>
          <w:rStyle w:val="Emphasis"/>
        </w:rPr>
        <w:t>actually quite</w:t>
      </w:r>
      <w:proofErr w:type="gramEnd"/>
      <w:r w:rsidRPr="00C12FD3">
        <w:rPr>
          <w:rStyle w:val="Emphasis"/>
        </w:rPr>
        <w:t xml:space="preserve"> popular</w:t>
      </w:r>
      <w:r w:rsidRPr="000E1DED">
        <w:rPr>
          <w:sz w:val="16"/>
        </w:rPr>
        <w:t xml:space="preserve"> – and probably more popular than he was when he got elected. </w:t>
      </w:r>
      <w:r w:rsidRPr="00C12FD3">
        <w:rPr>
          <w:u w:val="single"/>
        </w:rPr>
        <w:t xml:space="preserve">Today, </w:t>
      </w:r>
      <w:r w:rsidRPr="00C12FD3">
        <w:rPr>
          <w:rStyle w:val="Emphasis"/>
        </w:rPr>
        <w:t>Trump’s approval ratings are at 42%</w:t>
      </w:r>
      <w:r w:rsidRPr="00C12FD3">
        <w:rPr>
          <w:u w:val="single"/>
        </w:rPr>
        <w:t>, which is a mere 3% lower than when he started</w:t>
      </w:r>
      <w:r w:rsidRPr="000E1DED">
        <w:rPr>
          <w:sz w:val="16"/>
        </w:rPr>
        <w:t xml:space="preserve">. But more importantly, </w:t>
      </w:r>
      <w:r w:rsidRPr="00C12FD3">
        <w:rPr>
          <w:rStyle w:val="Emphasis"/>
        </w:rPr>
        <w:t>he is extremely popular among his core electorate</w:t>
      </w:r>
      <w:r w:rsidRPr="000E1DED">
        <w:rPr>
          <w:sz w:val="16"/>
        </w:rPr>
        <w:t xml:space="preserve">, </w:t>
      </w:r>
      <w:proofErr w:type="spellStart"/>
      <w:r w:rsidRPr="00C9170F">
        <w:rPr>
          <w:u w:val="single"/>
        </w:rPr>
        <w:t>ie</w:t>
      </w:r>
      <w:proofErr w:type="spellEnd"/>
      <w:r w:rsidRPr="00C9170F">
        <w:rPr>
          <w:u w:val="single"/>
        </w:rPr>
        <w:t xml:space="preserve"> </w:t>
      </w:r>
      <w:r w:rsidRPr="000E1DED">
        <w:rPr>
          <w:sz w:val="16"/>
        </w:rPr>
        <w:t xml:space="preserve">Republicans. </w:t>
      </w:r>
      <w:r w:rsidRPr="00805675">
        <w:rPr>
          <w:u w:val="single"/>
        </w:rPr>
        <w:t>A recent Gallup poll showed that</w:t>
      </w:r>
      <w:r w:rsidRPr="000E1DED">
        <w:rPr>
          <w:sz w:val="16"/>
        </w:rPr>
        <w:t xml:space="preserve">, at the 500 days mark, </w:t>
      </w:r>
      <w:r w:rsidRPr="00805675">
        <w:rPr>
          <w:u w:val="single"/>
        </w:rPr>
        <w:t>Trump was the second most popular US president among his own constituency (</w:t>
      </w:r>
      <w:r w:rsidRPr="00805675">
        <w:rPr>
          <w:rStyle w:val="Emphasis"/>
        </w:rPr>
        <w:t>87% support</w:t>
      </w:r>
      <w:r w:rsidRPr="000E1DED">
        <w:rPr>
          <w:sz w:val="16"/>
        </w:rPr>
        <w:t>), only topped by President George W Bush (96% support), who was at that time profiting from the rally around the flag response to the 9/11 terrorist attacks!</w:t>
      </w:r>
    </w:p>
    <w:p w14:paraId="099039A0" w14:textId="77777777" w:rsidR="00E419CD" w:rsidRPr="000E1DED" w:rsidRDefault="00E419CD" w:rsidP="00E419CD">
      <w:pPr>
        <w:rPr>
          <w:sz w:val="16"/>
        </w:rPr>
      </w:pPr>
      <w:r w:rsidRPr="000E1DED">
        <w:rPr>
          <w:sz w:val="16"/>
        </w:rPr>
        <w:t xml:space="preserve">But how is this possible, I hear you think? Has Trump not said that there were “very fine people” among the extreme-right demonstrators at the deadly “Unite the Right” rally in Charlottesville, Virginia? Has he not consistently undermined the independent judiciary and media by attacking “so-called judges” and “the ‘Fakers’ at CNN, NBC, ABC &amp; CBS”? </w:t>
      </w:r>
      <w:r w:rsidRPr="00805675">
        <w:rPr>
          <w:u w:val="single"/>
        </w:rPr>
        <w:t>Has he not systematically dehumanized immigrants and minorities, introduced nativist policies such as a (slightly watered-down) “Muslim ban”, and made the immigration services into an inhuman authoritarian apparatus that separates crying and screaming children from their parents</w:t>
      </w:r>
      <w:r w:rsidRPr="000E1DED">
        <w:rPr>
          <w:sz w:val="16"/>
        </w:rPr>
        <w:t>?</w:t>
      </w:r>
    </w:p>
    <w:p w14:paraId="7CFF53E9" w14:textId="77777777" w:rsidR="00E419CD" w:rsidRPr="000E1DED" w:rsidRDefault="00E419CD" w:rsidP="00E419CD">
      <w:pPr>
        <w:rPr>
          <w:sz w:val="16"/>
        </w:rPr>
      </w:pPr>
      <w:r w:rsidRPr="000E1DED">
        <w:rPr>
          <w:sz w:val="16"/>
        </w:rPr>
        <w:t>Yes, he has. But he has also give a significant tax cut which disproportionately benefits above-average-income Americans, the true core of the Republican, and therefore Trump, electorate. And for many Republicans, if they get a tax break, you can do little to no wrong. Moreover, he is rapidly dismantling the state, by deregulating industries and defunding regulation agencies, which satisfies most of the usual Republican mega-donors – including former anti-</w:t>
      </w:r>
      <w:proofErr w:type="spellStart"/>
      <w:r w:rsidRPr="000E1DED">
        <w:rPr>
          <w:sz w:val="16"/>
        </w:rPr>
        <w:t>Trumpists</w:t>
      </w:r>
      <w:proofErr w:type="spellEnd"/>
      <w:r w:rsidRPr="000E1DED">
        <w:rPr>
          <w:sz w:val="16"/>
        </w:rPr>
        <w:t xml:space="preserve"> like the Koch brothers.</w:t>
      </w:r>
    </w:p>
    <w:p w14:paraId="6A4318F6" w14:textId="77777777" w:rsidR="00E419CD" w:rsidRPr="000E1DED" w:rsidRDefault="00E419CD" w:rsidP="00E419CD">
      <w:pPr>
        <w:rPr>
          <w:sz w:val="16"/>
        </w:rPr>
      </w:pPr>
      <w:r w:rsidRPr="000E1DED">
        <w:rPr>
          <w:sz w:val="16"/>
        </w:rPr>
        <w:t xml:space="preserve">For the Christian right, he has appointed the staunchly anti-abortion Neil Gorsuch to the supreme court and moved the US embassy in Israel from Tel Aviv to Jerusalem. This more than compensates for all his scandals with porn stars and bragging about pussy-grabbing. And given that he will undoubtedly please them with another supreme court judge soon (to replace Anthony Kennedy), and another supreme court position is expected to </w:t>
      </w:r>
      <w:proofErr w:type="gramStart"/>
      <w:r w:rsidRPr="000E1DED">
        <w:rPr>
          <w:sz w:val="16"/>
        </w:rPr>
        <w:t>open up</w:t>
      </w:r>
      <w:proofErr w:type="gramEnd"/>
      <w:r w:rsidRPr="000E1DED">
        <w:rPr>
          <w:sz w:val="16"/>
        </w:rPr>
        <w:t xml:space="preserve"> after 2020 (Ruth Bader Ginsburg is 85), the Christian right will come out again </w:t>
      </w:r>
      <w:proofErr w:type="spellStart"/>
      <w:r w:rsidRPr="000E1DED">
        <w:rPr>
          <w:sz w:val="16"/>
        </w:rPr>
        <w:t>en</w:t>
      </w:r>
      <w:proofErr w:type="spellEnd"/>
      <w:r w:rsidRPr="000E1DED">
        <w:rPr>
          <w:sz w:val="16"/>
        </w:rPr>
        <w:t xml:space="preserve"> masse in the next presidential elections, to take solidify the conservative hold off the supreme court and ensure the overthrow, or irrelevance, of Roe v Wade.</w:t>
      </w:r>
    </w:p>
    <w:p w14:paraId="2B21975F" w14:textId="77777777" w:rsidR="00E419CD" w:rsidRPr="000E1DED" w:rsidRDefault="00E419CD" w:rsidP="00E419CD">
      <w:pPr>
        <w:rPr>
          <w:sz w:val="16"/>
        </w:rPr>
      </w:pPr>
      <w:r w:rsidRPr="000E1DED">
        <w:rPr>
          <w:u w:val="single"/>
        </w:rPr>
        <w:t xml:space="preserve">Finally, the </w:t>
      </w:r>
      <w:r w:rsidRPr="000E1DED">
        <w:rPr>
          <w:rStyle w:val="Emphasis"/>
        </w:rPr>
        <w:t>hardcore Trump base</w:t>
      </w:r>
      <w:r w:rsidRPr="000E1DED">
        <w:rPr>
          <w:u w:val="single"/>
        </w:rPr>
        <w:t xml:space="preserve">, the stereotypical </w:t>
      </w:r>
      <w:r w:rsidRPr="000E1DED">
        <w:rPr>
          <w:rStyle w:val="Emphasis"/>
        </w:rPr>
        <w:t>white working-class male nativist, has been more than satisfied</w:t>
      </w:r>
      <w:r w:rsidRPr="000E1DED">
        <w:rPr>
          <w:sz w:val="16"/>
        </w:rPr>
        <w:t xml:space="preserve">. Expecting little to nothing from politicians, Democratic or Republican, </w:t>
      </w:r>
      <w:r w:rsidRPr="000E1DED">
        <w:rPr>
          <w:u w:val="single"/>
        </w:rPr>
        <w:t xml:space="preserve">they see a </w:t>
      </w:r>
      <w:r w:rsidRPr="000E1DED">
        <w:rPr>
          <w:rStyle w:val="Emphasis"/>
        </w:rPr>
        <w:t>president</w:t>
      </w:r>
      <w:r w:rsidRPr="000E1DED">
        <w:rPr>
          <w:u w:val="single"/>
        </w:rPr>
        <w:t xml:space="preserve"> who </w:t>
      </w:r>
      <w:r w:rsidRPr="000E1DED">
        <w:rPr>
          <w:rStyle w:val="Emphasis"/>
        </w:rPr>
        <w:t>tirelessly tries to ban non-white people</w:t>
      </w:r>
      <w:r w:rsidRPr="000E1DED">
        <w:rPr>
          <w:sz w:val="16"/>
        </w:rPr>
        <w:t xml:space="preserve"> (notably Central Americans and Muslims) </w:t>
      </w:r>
      <w:r w:rsidRPr="000E1DED">
        <w:rPr>
          <w:u w:val="single"/>
        </w:rPr>
        <w:t>from entering the country</w:t>
      </w:r>
      <w:r w:rsidRPr="000E1DED">
        <w:rPr>
          <w:sz w:val="16"/>
        </w:rPr>
        <w:t>, introduces tariffs to allegedly protect US industries, and “owns the libs” at any occasions with “politically incorrect” and “taboo-breaking” speeches and tweets.</w:t>
      </w:r>
    </w:p>
    <w:p w14:paraId="42B8D09B" w14:textId="77777777" w:rsidR="00E419CD" w:rsidRDefault="00E419CD" w:rsidP="00E419CD"/>
    <w:p w14:paraId="2C56BBE6" w14:textId="4BC1A235" w:rsidR="00E419CD" w:rsidRPr="00E419CD" w:rsidRDefault="00E419CD" w:rsidP="00E419CD">
      <w:pPr>
        <w:pStyle w:val="Heading4"/>
      </w:pPr>
      <w:r>
        <w:t xml:space="preserve">Polls prove Trump’s popularity is high but limited – </w:t>
      </w:r>
      <w:r w:rsidR="00405D9F">
        <w:t>supporters look to key issues like immigration</w:t>
      </w:r>
    </w:p>
    <w:p w14:paraId="1B802116" w14:textId="77777777" w:rsidR="00E419CD" w:rsidRPr="00B01B1F" w:rsidRDefault="00E419CD" w:rsidP="00E419CD">
      <w:r w:rsidRPr="00B01B1F">
        <w:rPr>
          <w:b/>
          <w:bCs/>
          <w:sz w:val="26"/>
          <w:szCs w:val="26"/>
        </w:rPr>
        <w:t>Peters 6/23,</w:t>
      </w:r>
      <w:r>
        <w:t xml:space="preserve"> </w:t>
      </w:r>
      <w:r w:rsidRPr="00B01B1F">
        <w:t xml:space="preserve">Jeremy W. Peters is a reporter in the Washington bureau of The New York Times who covers politics. ["As Critics Assail Trump, His Supporters Dig </w:t>
      </w:r>
      <w:proofErr w:type="gramStart"/>
      <w:r w:rsidRPr="00B01B1F">
        <w:t>In</w:t>
      </w:r>
      <w:proofErr w:type="gramEnd"/>
      <w:r w:rsidRPr="00B01B1F">
        <w:t xml:space="preserve"> Deeper," </w:t>
      </w:r>
      <w:r>
        <w:t>New York Times</w:t>
      </w:r>
      <w:r w:rsidRPr="00B01B1F">
        <w:t>, 6-23-2018, https://www.nytimes.com/2018/06/23/us/politics/republican-voters-trump.html]//ARK1</w:t>
      </w:r>
    </w:p>
    <w:p w14:paraId="1D821113" w14:textId="77777777" w:rsidR="00E419CD" w:rsidRPr="002E5E5B" w:rsidRDefault="00E419CD" w:rsidP="00E419CD">
      <w:pPr>
        <w:rPr>
          <w:sz w:val="16"/>
        </w:rPr>
      </w:pPr>
      <w:r w:rsidRPr="002E5E5B">
        <w:rPr>
          <w:sz w:val="16"/>
        </w:rPr>
        <w:t xml:space="preserve">In interviews across the country over the last few days, </w:t>
      </w:r>
      <w:r w:rsidRPr="00E521D6">
        <w:rPr>
          <w:u w:val="single"/>
        </w:rPr>
        <w:t>dozens of Trump voters</w:t>
      </w:r>
      <w:r w:rsidRPr="002E5E5B">
        <w:rPr>
          <w:sz w:val="16"/>
        </w:rPr>
        <w:t xml:space="preserve">, as well as pollsters and strategists, </w:t>
      </w:r>
      <w:r w:rsidRPr="00E521D6">
        <w:rPr>
          <w:u w:val="single"/>
        </w:rPr>
        <w:t>described something like a bonding experience with the president</w:t>
      </w:r>
      <w:r w:rsidRPr="002E5E5B">
        <w:rPr>
          <w:sz w:val="16"/>
        </w:rPr>
        <w:t xml:space="preserve"> that happens each time Republicans </w:t>
      </w:r>
      <w:proofErr w:type="gramStart"/>
      <w:r w:rsidRPr="002E5E5B">
        <w:rPr>
          <w:sz w:val="16"/>
        </w:rPr>
        <w:t>have to</w:t>
      </w:r>
      <w:proofErr w:type="gramEnd"/>
      <w:r w:rsidRPr="002E5E5B">
        <w:rPr>
          <w:sz w:val="16"/>
        </w:rPr>
        <w:t xml:space="preserve"> answer a now-familiar question: “How can you possibly still support this man?” </w:t>
      </w:r>
      <w:r w:rsidRPr="00E521D6">
        <w:rPr>
          <w:u w:val="single"/>
        </w:rPr>
        <w:t xml:space="preserve">Their </w:t>
      </w:r>
      <w:r w:rsidRPr="00E521D6">
        <w:rPr>
          <w:rStyle w:val="Emphasis"/>
        </w:rPr>
        <w:t>resilience suggests a level of unity among Republicans</w:t>
      </w:r>
      <w:r w:rsidRPr="00E521D6">
        <w:rPr>
          <w:u w:val="single"/>
        </w:rPr>
        <w:t xml:space="preserve"> that could help </w:t>
      </w:r>
      <w:r w:rsidRPr="00E521D6">
        <w:rPr>
          <w:rStyle w:val="Emphasis"/>
        </w:rPr>
        <w:t>mitigate</w:t>
      </w:r>
      <w:r w:rsidRPr="00E521D6">
        <w:rPr>
          <w:u w:val="single"/>
        </w:rPr>
        <w:t xml:space="preserve"> Mr. </w:t>
      </w:r>
      <w:r w:rsidRPr="00E521D6">
        <w:rPr>
          <w:rStyle w:val="Emphasis"/>
        </w:rPr>
        <w:t>Trump’s low overall approval ratings</w:t>
      </w:r>
      <w:r w:rsidRPr="002E5E5B">
        <w:rPr>
          <w:sz w:val="16"/>
        </w:rPr>
        <w:t xml:space="preserve"> and aid his party’s chances of keeping control of the House of Representatives in November.</w:t>
      </w:r>
    </w:p>
    <w:p w14:paraId="21D5D5B4" w14:textId="77777777" w:rsidR="00E419CD" w:rsidRPr="002E5E5B" w:rsidRDefault="00E419CD" w:rsidP="00E419CD">
      <w:pPr>
        <w:rPr>
          <w:sz w:val="16"/>
        </w:rPr>
      </w:pPr>
      <w:r w:rsidRPr="002E5E5B">
        <w:rPr>
          <w:sz w:val="16"/>
        </w:rPr>
        <w:t>“</w:t>
      </w:r>
      <w:r w:rsidRPr="00E521D6">
        <w:rPr>
          <w:u w:val="single"/>
        </w:rPr>
        <w:t>He’s not a perfect guy; he does some stupid stuff</w:t>
      </w:r>
      <w:r w:rsidRPr="002E5E5B">
        <w:rPr>
          <w:sz w:val="16"/>
        </w:rPr>
        <w:t xml:space="preserve">,” said Tony </w:t>
      </w:r>
      <w:proofErr w:type="spellStart"/>
      <w:r w:rsidRPr="002E5E5B">
        <w:rPr>
          <w:sz w:val="16"/>
        </w:rPr>
        <w:t>Schrantz</w:t>
      </w:r>
      <w:proofErr w:type="spellEnd"/>
      <w:r w:rsidRPr="002E5E5B">
        <w:rPr>
          <w:sz w:val="16"/>
        </w:rPr>
        <w:t>, 50, of Lino Lakes, Minn., the owner of a water systems leak detection business. “But when they’re hounding him all the time it just gets old. Give the guy a little.”</w:t>
      </w:r>
    </w:p>
    <w:p w14:paraId="23741F07" w14:textId="77777777" w:rsidR="00E419CD" w:rsidRPr="002E5E5B" w:rsidRDefault="00E419CD" w:rsidP="00E419CD">
      <w:pPr>
        <w:rPr>
          <w:sz w:val="16"/>
        </w:rPr>
      </w:pPr>
      <w:r w:rsidRPr="00E521D6">
        <w:rPr>
          <w:u w:val="single"/>
        </w:rPr>
        <w:t xml:space="preserve">Republican voters repeatedly described an instinctive, protective response to the president, and </w:t>
      </w:r>
      <w:r w:rsidRPr="00E521D6">
        <w:rPr>
          <w:rStyle w:val="Emphasis"/>
        </w:rPr>
        <w:t>their support has grown in recent months</w:t>
      </w:r>
      <w:r w:rsidRPr="002E5E5B">
        <w:rPr>
          <w:sz w:val="16"/>
        </w:rPr>
        <w:t xml:space="preserve">: Mr. </w:t>
      </w:r>
      <w:r w:rsidRPr="00E521D6">
        <w:rPr>
          <w:rStyle w:val="Emphasis"/>
        </w:rPr>
        <w:t>Trump’s approval rating among Republicans is now about 90 percent</w:t>
      </w:r>
      <w:r w:rsidRPr="002E5E5B">
        <w:rPr>
          <w:sz w:val="16"/>
        </w:rPr>
        <w:t>. 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w:t>
      </w:r>
    </w:p>
    <w:p w14:paraId="38D711B5" w14:textId="77777777" w:rsidR="00E419CD" w:rsidRPr="002E5E5B" w:rsidRDefault="00E419CD" w:rsidP="00E419CD">
      <w:pPr>
        <w:rPr>
          <w:sz w:val="16"/>
        </w:rPr>
      </w:pPr>
      <w:r w:rsidRPr="002E5E5B">
        <w:rPr>
          <w:sz w:val="16"/>
        </w:rPr>
        <w:t xml:space="preserve">Mr. </w:t>
      </w:r>
      <w:r w:rsidRPr="00B3721A">
        <w:rPr>
          <w:u w:val="single"/>
        </w:rPr>
        <w:t>Trump has also retained support across a range of demographics other than the working-class voters who are most identified with him</w:t>
      </w:r>
      <w:r w:rsidRPr="002E5E5B">
        <w:rPr>
          <w:sz w:val="16"/>
        </w:rPr>
        <w:t>. This includes portions of the wealthy college-educated people in swing counties, like Virginia’s Loudoun, in the country’s most politically competitive states.</w:t>
      </w:r>
    </w:p>
    <w:p w14:paraId="2DCF0F24" w14:textId="77777777" w:rsidR="00E419CD" w:rsidRPr="002E5E5B" w:rsidRDefault="00E419CD" w:rsidP="00E419CD">
      <w:pPr>
        <w:rPr>
          <w:sz w:val="16"/>
        </w:rPr>
      </w:pPr>
      <w:r w:rsidRPr="002E5E5B">
        <w:rPr>
          <w:sz w:val="16"/>
        </w:rPr>
        <w:t xml:space="preserve">Many of these voters say their lives and the country are improving under his presidency, and the endless stream of tough cable news coverage and bad headlines about Mr. Trump only galvanizes them further — even though some displayed discomfort on their faces when asked about the child separation </w:t>
      </w:r>
      <w:proofErr w:type="gramStart"/>
      <w:r w:rsidRPr="002E5E5B">
        <w:rPr>
          <w:sz w:val="16"/>
        </w:rPr>
        <w:t>policy, and</w:t>
      </w:r>
      <w:proofErr w:type="gramEnd"/>
      <w:r w:rsidRPr="002E5E5B">
        <w:rPr>
          <w:sz w:val="16"/>
        </w:rPr>
        <w:t xml:space="preserve"> expressed misgivings about the president’s character.</w:t>
      </w:r>
    </w:p>
    <w:p w14:paraId="7B84AF5E" w14:textId="77777777" w:rsidR="00E419CD" w:rsidRPr="002E5E5B" w:rsidRDefault="00E419CD" w:rsidP="00E419CD">
      <w:pPr>
        <w:rPr>
          <w:sz w:val="16"/>
        </w:rPr>
      </w:pPr>
      <w:r w:rsidRPr="002E5E5B">
        <w:rPr>
          <w:sz w:val="16"/>
        </w:rPr>
        <w:t>“It bothers me that he doesn’t tell the truth, but I guess I kind of expect that, and I expect that from the media, too — not to always tell the truth or to slant it one way,” said Julie Knight, 63, a retired personal injury case manager from Algona, Wash.</w:t>
      </w:r>
    </w:p>
    <w:p w14:paraId="2C489A71" w14:textId="77777777" w:rsidR="00E419CD" w:rsidRPr="002E5E5B" w:rsidRDefault="00E419CD" w:rsidP="00E419CD">
      <w:pPr>
        <w:rPr>
          <w:sz w:val="16"/>
        </w:rPr>
      </w:pPr>
      <w:r w:rsidRPr="00B3721A">
        <w:rPr>
          <w:u w:val="single"/>
        </w:rPr>
        <w:t>The increasingly tribalized politics on the left and right have helped insulate Mr. Trump from the paroxysms that have jolted his party and eroded longstanding expectations of restraint, humility and honesty in American presidents</w:t>
      </w:r>
      <w:r w:rsidRPr="002E5E5B">
        <w:rPr>
          <w:sz w:val="16"/>
        </w:rPr>
        <w:t>. This era of tumult has left Democrats energized and determined to win back Congress and act as a check on Mr. Trump, and their intensity has been reflected by strong turnouts in the primaries so far. But still, in just the last year and a half, Mr. Trump has bounced back from crises that at the time seemed as if they might be too severe for him to recover politically.</w:t>
      </w:r>
    </w:p>
    <w:p w14:paraId="7859AD1A" w14:textId="77777777" w:rsidR="00E419CD" w:rsidRPr="002E5E5B" w:rsidRDefault="00E419CD" w:rsidP="00E419CD">
      <w:pPr>
        <w:rPr>
          <w:sz w:val="16"/>
        </w:rPr>
      </w:pPr>
      <w:r w:rsidRPr="002E5E5B">
        <w:rPr>
          <w:sz w:val="16"/>
        </w:rPr>
        <w:t>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w:t>
      </w:r>
    </w:p>
    <w:p w14:paraId="2352A64C" w14:textId="77777777" w:rsidR="00E419CD" w:rsidRPr="002E5E5B" w:rsidRDefault="00E419CD" w:rsidP="00E419CD">
      <w:pPr>
        <w:rPr>
          <w:sz w:val="16"/>
        </w:rPr>
      </w:pPr>
      <w:r w:rsidRPr="002E5E5B">
        <w:rPr>
          <w:sz w:val="16"/>
        </w:rPr>
        <w:t xml:space="preserve">And </w:t>
      </w:r>
      <w:proofErr w:type="gramStart"/>
      <w:r w:rsidRPr="002E5E5B">
        <w:rPr>
          <w:sz w:val="16"/>
        </w:rPr>
        <w:t>so</w:t>
      </w:r>
      <w:proofErr w:type="gramEnd"/>
      <w:r w:rsidRPr="002E5E5B">
        <w:rPr>
          <w:sz w:val="16"/>
        </w:rPr>
        <w:t xml:space="preserve"> as another immigration crisis of his own making smoldered this past week, critics inside and outside Mr. Trump’s party predicted another devastating, irremediable low point in his presidency. Yet many Trump voters said that they no longer had the patience or interest to listen to what they see as another hysterical outburst by Democrats, Republican “Never </w:t>
      </w:r>
      <w:proofErr w:type="spellStart"/>
      <w:r w:rsidRPr="002E5E5B">
        <w:rPr>
          <w:sz w:val="16"/>
        </w:rPr>
        <w:t>Trumpers</w:t>
      </w:r>
      <w:proofErr w:type="spellEnd"/>
      <w:r w:rsidRPr="002E5E5B">
        <w:rPr>
          <w:sz w:val="16"/>
        </w:rPr>
        <w:t>” and the media.</w:t>
      </w:r>
    </w:p>
    <w:p w14:paraId="34C28229" w14:textId="77777777" w:rsidR="00E419CD" w:rsidRPr="002E5E5B" w:rsidRDefault="00E419CD" w:rsidP="00E419CD">
      <w:pPr>
        <w:rPr>
          <w:sz w:val="16"/>
        </w:rPr>
      </w:pPr>
      <w:r w:rsidRPr="002E5E5B">
        <w:rPr>
          <w:sz w:val="16"/>
        </w:rPr>
        <w:t xml:space="preserve"> “It’s kind of like when you experience a sensation over and over and over again,” said Daniel Arnold, 32, a warehouse manager from Leesburg, Va., about an hour outside Washington. “A sensation is no longer a sensation. It’s just, ‘Oh, here we are again.’”</w:t>
      </w:r>
    </w:p>
    <w:p w14:paraId="25081C7D" w14:textId="77777777" w:rsidR="00E419CD" w:rsidRPr="002E5E5B" w:rsidRDefault="00E419CD" w:rsidP="00E419CD">
      <w:pPr>
        <w:rPr>
          <w:sz w:val="16"/>
        </w:rPr>
      </w:pPr>
      <w:r w:rsidRPr="002E5E5B">
        <w:rPr>
          <w:sz w:val="16"/>
        </w:rPr>
        <w:t>For many Republicans, the audio of children sobbing at a migrant detention center barely registered, because these voters don’t pay attention to the left-leaning and mainstream media that have covered the family separation crisis far more than their preferred channel, Fox News.</w:t>
      </w:r>
    </w:p>
    <w:p w14:paraId="4339A6BA" w14:textId="77777777" w:rsidR="00E419CD" w:rsidRPr="002E5E5B" w:rsidRDefault="00E419CD" w:rsidP="00E419CD">
      <w:pPr>
        <w:rPr>
          <w:sz w:val="16"/>
        </w:rPr>
      </w:pPr>
      <w:r w:rsidRPr="002E5E5B">
        <w:rPr>
          <w:sz w:val="16"/>
        </w:rPr>
        <w:t xml:space="preserve">“I think it’s terrible about the kids getting split up from their parents. But the parents shouldn’t have been here,” said Lynn </w:t>
      </w:r>
      <w:proofErr w:type="spellStart"/>
      <w:r w:rsidRPr="002E5E5B">
        <w:rPr>
          <w:sz w:val="16"/>
        </w:rPr>
        <w:t>Dittbenner</w:t>
      </w:r>
      <w:proofErr w:type="spellEnd"/>
      <w:r w:rsidRPr="002E5E5B">
        <w:rPr>
          <w:sz w:val="16"/>
        </w:rPr>
        <w:t>, 65, of Elk River, Minn., who took the day off from relaxing with her family at their lake cabin to hear the president speak at a rally in Duluth on Wednesday.</w:t>
      </w:r>
    </w:p>
    <w:p w14:paraId="15BDF3B5" w14:textId="77777777" w:rsidR="00E419CD" w:rsidRPr="002E5E5B" w:rsidRDefault="00E419CD" w:rsidP="00E419CD">
      <w:pPr>
        <w:rPr>
          <w:sz w:val="16"/>
        </w:rPr>
      </w:pPr>
      <w:r w:rsidRPr="002E5E5B">
        <w:rPr>
          <w:sz w:val="16"/>
        </w:rPr>
        <w:t>Others said they saw a ploy by the president’s enemies to obscure news that was more favorable to him, like the internal Justice Department investigation that recently uncovered evidence of F.B.I. officials speaking disparagingly of Mr. Trump.</w:t>
      </w:r>
    </w:p>
    <w:p w14:paraId="333B1AD5" w14:textId="77777777" w:rsidR="00E419CD" w:rsidRPr="002E5E5B" w:rsidRDefault="00E419CD" w:rsidP="00E419CD">
      <w:pPr>
        <w:rPr>
          <w:sz w:val="16"/>
        </w:rPr>
      </w:pPr>
      <w:r w:rsidRPr="002E5E5B">
        <w:rPr>
          <w:sz w:val="16"/>
        </w:rPr>
        <w:t>“It’s just incredible what the nation is trying to do to disrupt this president and his agenda,” said Jeff Butts, 58, an unemployed sales manager from Leesburg. “We don’t get to hear about that. We only get to hear about the crying babies on the border.”</w:t>
      </w:r>
    </w:p>
    <w:p w14:paraId="7D811A11" w14:textId="77777777" w:rsidR="00E419CD" w:rsidRPr="002E5E5B" w:rsidRDefault="00E419CD" w:rsidP="00E419CD">
      <w:pPr>
        <w:rPr>
          <w:sz w:val="16"/>
        </w:rPr>
      </w:pPr>
      <w:r w:rsidRPr="002E5E5B">
        <w:rPr>
          <w:sz w:val="16"/>
        </w:rPr>
        <w:t>Sometimes they seized on made-up or erroneous story lines that were mostly absent from the mainstream media.</w:t>
      </w:r>
    </w:p>
    <w:p w14:paraId="5CD20352" w14:textId="77777777" w:rsidR="00E419CD" w:rsidRPr="002E5E5B" w:rsidRDefault="00E419CD" w:rsidP="00E419CD">
      <w:pPr>
        <w:rPr>
          <w:sz w:val="16"/>
        </w:rPr>
      </w:pPr>
      <w:r w:rsidRPr="002E5E5B">
        <w:rPr>
          <w:sz w:val="16"/>
        </w:rPr>
        <w:t>“Those cages and those families — that was actually filmed during the Obama administration, not the Trump administration,” said Clayton Smith, 57, a commercial lending underwriter from Cary, Ill., a Chicago suburb.</w:t>
      </w:r>
    </w:p>
    <w:p w14:paraId="7FD65872" w14:textId="77777777" w:rsidR="00E419CD" w:rsidRPr="002E5E5B" w:rsidRDefault="00E419CD" w:rsidP="00E419CD">
      <w:pPr>
        <w:rPr>
          <w:sz w:val="16"/>
        </w:rPr>
      </w:pPr>
      <w:r w:rsidRPr="002E5E5B">
        <w:rPr>
          <w:sz w:val="16"/>
        </w:rPr>
        <w:t xml:space="preserve">Mr. Smith was correct about one image. He was referring to a story that was covered widely in the conservative media over the last few weeks about one of President Obama’s former speechwriters who tweeted a picture of immigrant children sleeping in a chain-link pen. “This is happening right now,” the tweet said, </w:t>
      </w:r>
      <w:proofErr w:type="gramStart"/>
      <w:r w:rsidRPr="002E5E5B">
        <w:rPr>
          <w:sz w:val="16"/>
        </w:rPr>
        <w:t>despite the fact that</w:t>
      </w:r>
      <w:proofErr w:type="gramEnd"/>
      <w:r w:rsidRPr="002E5E5B">
        <w:rPr>
          <w:sz w:val="16"/>
        </w:rPr>
        <w:t xml:space="preserve"> the picture was from 2014 when Mr. Obama was president. (He later deleted it and acknowledged the error.)</w:t>
      </w:r>
    </w:p>
    <w:p w14:paraId="5D0C10B0" w14:textId="77777777" w:rsidR="00E419CD" w:rsidRPr="002E5E5B" w:rsidRDefault="00E419CD" w:rsidP="00E419CD">
      <w:pPr>
        <w:rPr>
          <w:sz w:val="16"/>
        </w:rPr>
      </w:pPr>
      <w:r w:rsidRPr="002E5E5B">
        <w:rPr>
          <w:sz w:val="16"/>
        </w:rPr>
        <w:t>As isolated as those examples are, they are validating for people who believe their political beliefs are constantly held under a microscope and vilified.</w:t>
      </w:r>
    </w:p>
    <w:p w14:paraId="32E912C5" w14:textId="77777777" w:rsidR="00E419CD" w:rsidRPr="002E5E5B" w:rsidRDefault="00E419CD" w:rsidP="00E419CD">
      <w:pPr>
        <w:rPr>
          <w:sz w:val="16"/>
        </w:rPr>
      </w:pPr>
      <w:r w:rsidRPr="002E5E5B">
        <w:rPr>
          <w:sz w:val="16"/>
        </w:rPr>
        <w:t xml:space="preserve">“I don’t have friends anymore because I’ve switched parties,” said Judy </w:t>
      </w:r>
      <w:proofErr w:type="spellStart"/>
      <w:r w:rsidRPr="002E5E5B">
        <w:rPr>
          <w:sz w:val="16"/>
        </w:rPr>
        <w:t>Brana</w:t>
      </w:r>
      <w:proofErr w:type="spellEnd"/>
      <w:r w:rsidRPr="002E5E5B">
        <w:rPr>
          <w:sz w:val="16"/>
        </w:rPr>
        <w:t>, 66, a retired music and art teacher from St. Cloud, Minn., who left home at 10:30 on Wednesday morning to make the two-and-a-half-hour drive up to Duluth for the president’s rally.</w:t>
      </w:r>
    </w:p>
    <w:p w14:paraId="3281D972" w14:textId="77777777" w:rsidR="00E419CD" w:rsidRPr="002E5E5B" w:rsidRDefault="00E419CD" w:rsidP="00E419CD">
      <w:pPr>
        <w:rPr>
          <w:sz w:val="16"/>
        </w:rPr>
      </w:pPr>
      <w:r w:rsidRPr="002E5E5B">
        <w:rPr>
          <w:sz w:val="16"/>
        </w:rPr>
        <w:t>“Friends I’ve had for 40 years,” she added. “It’s insane, that’s what I’ll tell you.”</w:t>
      </w:r>
    </w:p>
    <w:p w14:paraId="3A7FC800" w14:textId="77777777" w:rsidR="00E419CD" w:rsidRPr="00B3721A" w:rsidRDefault="00E419CD" w:rsidP="00E419CD">
      <w:pPr>
        <w:rPr>
          <w:u w:val="single"/>
        </w:rPr>
      </w:pPr>
      <w:r w:rsidRPr="00B3721A">
        <w:rPr>
          <w:u w:val="single"/>
        </w:rPr>
        <w:t>Another factor that seems to be driving up support is a sense that no one is acknowledging Mr. Trump’s successes, which they see as manifold, historic and irrefutable.</w:t>
      </w:r>
    </w:p>
    <w:p w14:paraId="53287CD1" w14:textId="77777777" w:rsidR="00E419CD" w:rsidRPr="002E5E5B" w:rsidRDefault="00E419CD" w:rsidP="00E419CD">
      <w:pPr>
        <w:rPr>
          <w:sz w:val="16"/>
        </w:rPr>
      </w:pPr>
      <w:r w:rsidRPr="002E5E5B">
        <w:rPr>
          <w:sz w:val="16"/>
        </w:rPr>
        <w:t xml:space="preserve">“Let’s see,” said John </w:t>
      </w:r>
      <w:proofErr w:type="spellStart"/>
      <w:r w:rsidRPr="002E5E5B">
        <w:rPr>
          <w:sz w:val="16"/>
        </w:rPr>
        <w:t>Westling</w:t>
      </w:r>
      <w:proofErr w:type="spellEnd"/>
      <w:r w:rsidRPr="002E5E5B">
        <w:rPr>
          <w:sz w:val="16"/>
        </w:rPr>
        <w:t xml:space="preserve">, 70, of Princeton, Minn., reciting a list of the president’s accomplishments that he said no one in the media wants to talk about. “Economy booming, check. Unemployment down, check. </w:t>
      </w:r>
      <w:r w:rsidRPr="00B3721A">
        <w:rPr>
          <w:rStyle w:val="Emphasis"/>
        </w:rPr>
        <w:t>Border security being addressed, check</w:t>
      </w:r>
      <w:r w:rsidRPr="002E5E5B">
        <w:rPr>
          <w:sz w:val="16"/>
        </w:rPr>
        <w:t>. Possible end to the Korean War that started when I was 3 years old, 68 years ago, check.”</w:t>
      </w:r>
    </w:p>
    <w:p w14:paraId="53494F71" w14:textId="77777777" w:rsidR="00E419CD" w:rsidRPr="002E5E5B" w:rsidRDefault="00E419CD" w:rsidP="00E419CD">
      <w:pPr>
        <w:rPr>
          <w:sz w:val="16"/>
        </w:rPr>
      </w:pPr>
      <w:r w:rsidRPr="002E5E5B">
        <w:rPr>
          <w:sz w:val="16"/>
        </w:rPr>
        <w:t xml:space="preserve">“I suspect that if Trump walked across Lake Mille Lacs,” Mr. </w:t>
      </w:r>
      <w:proofErr w:type="spellStart"/>
      <w:r w:rsidRPr="002E5E5B">
        <w:rPr>
          <w:sz w:val="16"/>
        </w:rPr>
        <w:t>Westling</w:t>
      </w:r>
      <w:proofErr w:type="spellEnd"/>
      <w:r w:rsidRPr="002E5E5B">
        <w:rPr>
          <w:sz w:val="16"/>
        </w:rPr>
        <w:t xml:space="preserve"> added, “the media would announce, ‘Trump can’t swim!’”</w:t>
      </w:r>
    </w:p>
    <w:p w14:paraId="3E798302" w14:textId="77777777" w:rsidR="00E419CD" w:rsidRPr="002E5E5B" w:rsidRDefault="00E419CD" w:rsidP="00E419CD">
      <w:pPr>
        <w:rPr>
          <w:sz w:val="16"/>
        </w:rPr>
      </w:pPr>
      <w:r w:rsidRPr="002E5E5B">
        <w:rPr>
          <w:u w:val="single"/>
        </w:rPr>
        <w:t>As measured by the Gallup daily presidential approval tracking poll, Mr. Trump has averaged 87 percent job approval from fellow Republicans in his second year in office, up from 83 percent in his first year. And during the past two weeks, his approval rating hit 90 percent with Republicans</w:t>
      </w:r>
      <w:r w:rsidRPr="002E5E5B">
        <w:rPr>
          <w:sz w:val="16"/>
        </w:rPr>
        <w:t>.</w:t>
      </w:r>
    </w:p>
    <w:p w14:paraId="56A3BF37" w14:textId="77777777" w:rsidR="00E419CD" w:rsidRPr="002E5E5B" w:rsidRDefault="00E419CD" w:rsidP="00E419CD">
      <w:pPr>
        <w:rPr>
          <w:sz w:val="16"/>
        </w:rPr>
      </w:pPr>
      <w:r w:rsidRPr="002E5E5B">
        <w:rPr>
          <w:sz w:val="16"/>
        </w:rPr>
        <w:t xml:space="preserve">Yet some say </w:t>
      </w:r>
      <w:r w:rsidRPr="002E5E5B">
        <w:rPr>
          <w:rStyle w:val="Emphasis"/>
        </w:rPr>
        <w:t>their patience with</w:t>
      </w:r>
      <w:r w:rsidRPr="002E5E5B">
        <w:rPr>
          <w:sz w:val="16"/>
        </w:rPr>
        <w:t xml:space="preserve"> Mr. </w:t>
      </w:r>
      <w:r w:rsidRPr="002E5E5B">
        <w:rPr>
          <w:rStyle w:val="Emphasis"/>
        </w:rPr>
        <w:t>Trump’s divisive style is not limitless</w:t>
      </w:r>
      <w:r w:rsidRPr="002E5E5B">
        <w:rPr>
          <w:sz w:val="16"/>
        </w:rPr>
        <w:t xml:space="preserve">. Gary </w:t>
      </w:r>
      <w:proofErr w:type="spellStart"/>
      <w:r w:rsidRPr="002E5E5B">
        <w:rPr>
          <w:sz w:val="16"/>
        </w:rPr>
        <w:t>Winthorpe</w:t>
      </w:r>
      <w:proofErr w:type="spellEnd"/>
      <w:r w:rsidRPr="002E5E5B">
        <w:rPr>
          <w:sz w:val="16"/>
        </w:rPr>
        <w:t xml:space="preserve">, a 17-year-old high school student who was on his way to see the president speak in Minnesota on Wednesday, said he hopes that the first vote he casts for president in 2020 is for Mr. Trump. But </w:t>
      </w:r>
      <w:r w:rsidRPr="002E5E5B">
        <w:rPr>
          <w:rStyle w:val="Emphasis"/>
        </w:rPr>
        <w:t>he acknowledged being wary at times</w:t>
      </w:r>
      <w:r w:rsidRPr="002E5E5B">
        <w:rPr>
          <w:sz w:val="16"/>
        </w:rPr>
        <w:t xml:space="preserve">, </w:t>
      </w:r>
      <w:r w:rsidRPr="002E5E5B">
        <w:rPr>
          <w:u w:val="single"/>
        </w:rPr>
        <w:t xml:space="preserve">aware of </w:t>
      </w:r>
      <w:proofErr w:type="gramStart"/>
      <w:r w:rsidRPr="002E5E5B">
        <w:rPr>
          <w:u w:val="single"/>
        </w:rPr>
        <w:t>protests against</w:t>
      </w:r>
      <w:proofErr w:type="gramEnd"/>
      <w:r w:rsidRPr="002E5E5B">
        <w:rPr>
          <w:u w:val="single"/>
        </w:rPr>
        <w:t xml:space="preserve"> the president</w:t>
      </w:r>
      <w:r w:rsidRPr="002E5E5B">
        <w:rPr>
          <w:sz w:val="16"/>
        </w:rPr>
        <w:t>.</w:t>
      </w:r>
    </w:p>
    <w:p w14:paraId="62EB7280" w14:textId="77777777" w:rsidR="00E419CD" w:rsidRPr="002E5E5B" w:rsidRDefault="00E419CD" w:rsidP="00E419CD">
      <w:pPr>
        <w:rPr>
          <w:u w:val="single"/>
        </w:rPr>
      </w:pPr>
      <w:r w:rsidRPr="002E5E5B">
        <w:rPr>
          <w:sz w:val="16"/>
        </w:rPr>
        <w:t>“</w:t>
      </w:r>
      <w:r w:rsidRPr="002E5E5B">
        <w:rPr>
          <w:rStyle w:val="Emphasis"/>
        </w:rPr>
        <w:t>I’m not blindly for</w:t>
      </w:r>
      <w:r w:rsidRPr="002E5E5B">
        <w:rPr>
          <w:u w:val="single"/>
        </w:rPr>
        <w:t xml:space="preserve"> Donald </w:t>
      </w:r>
      <w:r w:rsidRPr="002E5E5B">
        <w:rPr>
          <w:rStyle w:val="Emphasis"/>
        </w:rPr>
        <w:t>Trump</w:t>
      </w:r>
      <w:r w:rsidRPr="002E5E5B">
        <w:rPr>
          <w:sz w:val="16"/>
        </w:rPr>
        <w:t xml:space="preserve">,” he said. </w:t>
      </w:r>
      <w:r w:rsidRPr="002E5E5B">
        <w:rPr>
          <w:u w:val="single"/>
        </w:rPr>
        <w:t>“I have a fair bit of skepticism toward him. But I feel like he is trying his best.”</w:t>
      </w:r>
    </w:p>
    <w:p w14:paraId="7D948A50" w14:textId="77777777" w:rsidR="00E419CD" w:rsidRDefault="00E419CD" w:rsidP="00E419CD"/>
    <w:p w14:paraId="1032392D" w14:textId="531BC476" w:rsidR="00E419CD" w:rsidRDefault="00E419CD" w:rsidP="00E419CD">
      <w:pPr>
        <w:pStyle w:val="Heading3"/>
      </w:pPr>
      <w:r>
        <w:t>2nc – immigration key/at: thumpers</w:t>
      </w:r>
    </w:p>
    <w:p w14:paraId="0A5F1849" w14:textId="77777777" w:rsidR="00E419CD" w:rsidRDefault="00E419CD" w:rsidP="00E419CD">
      <w:pPr>
        <w:pStyle w:val="Heading4"/>
      </w:pPr>
      <w:r>
        <w:t xml:space="preserve">Immigration is the only line Trump can’t cross – overwhelms </w:t>
      </w:r>
      <w:r w:rsidRPr="00EB726A">
        <w:rPr>
          <w:u w:val="single"/>
        </w:rPr>
        <w:t>all</w:t>
      </w:r>
      <w:r>
        <w:t xml:space="preserve"> thumpers</w:t>
      </w:r>
    </w:p>
    <w:p w14:paraId="7D335459" w14:textId="77777777" w:rsidR="00E419CD" w:rsidRPr="0032228B" w:rsidRDefault="00E419CD" w:rsidP="00E419CD">
      <w:r w:rsidRPr="00ED0FB3">
        <w:rPr>
          <w:b/>
          <w:bCs/>
          <w:sz w:val="26"/>
          <w:szCs w:val="26"/>
        </w:rPr>
        <w:t>Healey 17,</w:t>
      </w:r>
      <w:r>
        <w:t xml:space="preserve"> </w:t>
      </w:r>
      <w:r w:rsidRPr="00ED0FB3">
        <w:t xml:space="preserve">Jon Healey is the deputy editorial page editor. He writes most often about healthcare policy, intellectual property, technology and the economy. Previously, he’s written about tech, government and music for several news outlets, most of which still exist. </w:t>
      </w:r>
      <w:r w:rsidRPr="0032228B">
        <w:t xml:space="preserve">["President Trump finally finds a way to alienate his base, by flirting with Democrats on DACA," </w:t>
      </w:r>
      <w:r>
        <w:t>L.A. Times</w:t>
      </w:r>
      <w:r w:rsidRPr="0032228B">
        <w:t>, 9-14-2017, http://www.latimes.com/opinion/opinion-la/la-ol-trump-daca-deal-20170914-story.html]//ARK1</w:t>
      </w:r>
    </w:p>
    <w:p w14:paraId="3537E480" w14:textId="77777777" w:rsidR="00E419CD" w:rsidRPr="0089289D" w:rsidRDefault="00E419CD" w:rsidP="00E419CD">
      <w:pPr>
        <w:rPr>
          <w:u w:val="single"/>
        </w:rPr>
      </w:pPr>
      <w:r w:rsidRPr="0089289D">
        <w:rPr>
          <w:u w:val="single"/>
        </w:rPr>
        <w:t>Who knew that deciding the fate of "Dreamers" would be trickier and more explosively controversial for a Republican president than agreeing to raise the debt ceiling?</w:t>
      </w:r>
    </w:p>
    <w:p w14:paraId="3C45DA3E" w14:textId="77777777" w:rsidR="00E419CD" w:rsidRPr="001F384C" w:rsidRDefault="00E419CD" w:rsidP="00E419CD">
      <w:pPr>
        <w:rPr>
          <w:sz w:val="16"/>
        </w:rPr>
      </w:pPr>
      <w:r w:rsidRPr="001F384C">
        <w:rPr>
          <w:sz w:val="16"/>
        </w:rPr>
        <w:t xml:space="preserve">President Trump won plaudits for crossing up GOP leaders to summarily cut a deal with top congressional Democrats on three key fiscal issues: raising the debt ceiling, keeping the government running past Sept. 30 and borrowing a metric </w:t>
      </w:r>
      <w:proofErr w:type="spellStart"/>
      <w:r w:rsidRPr="001F384C">
        <w:rPr>
          <w:sz w:val="16"/>
        </w:rPr>
        <w:t>megaload</w:t>
      </w:r>
      <w:proofErr w:type="spellEnd"/>
      <w:r w:rsidRPr="001F384C">
        <w:rPr>
          <w:sz w:val="16"/>
        </w:rPr>
        <w:t xml:space="preserve"> of dollars to </w:t>
      </w:r>
      <w:proofErr w:type="gramStart"/>
      <w:r w:rsidRPr="001F384C">
        <w:rPr>
          <w:sz w:val="16"/>
        </w:rPr>
        <w:t>help out</w:t>
      </w:r>
      <w:proofErr w:type="gramEnd"/>
      <w:r w:rsidRPr="001F384C">
        <w:rPr>
          <w:sz w:val="16"/>
        </w:rPr>
        <w:t xml:space="preserve"> storm victims. Hey, Trump got something done! He broke through the gridlock!</w:t>
      </w:r>
    </w:p>
    <w:p w14:paraId="5ED24AE6" w14:textId="77777777" w:rsidR="00E419CD" w:rsidRPr="001F384C" w:rsidRDefault="00E419CD" w:rsidP="00E419CD">
      <w:pPr>
        <w:rPr>
          <w:sz w:val="16"/>
        </w:rPr>
      </w:pPr>
      <w:r w:rsidRPr="0089289D">
        <w:rPr>
          <w:u w:val="single"/>
        </w:rPr>
        <w:t xml:space="preserve">But when he seemed to close in on another bipartisan agreement — this time, </w:t>
      </w:r>
      <w:r w:rsidRPr="008704E4">
        <w:rPr>
          <w:highlight w:val="cyan"/>
          <w:u w:val="single"/>
        </w:rPr>
        <w:t xml:space="preserve">to </w:t>
      </w:r>
      <w:r w:rsidRPr="008704E4">
        <w:rPr>
          <w:rStyle w:val="Emphasis"/>
          <w:highlight w:val="cyan"/>
        </w:rPr>
        <w:t>allow a group of immigrants brought into the country</w:t>
      </w:r>
      <w:r w:rsidRPr="0089289D">
        <w:rPr>
          <w:u w:val="single"/>
        </w:rPr>
        <w:t xml:space="preserve"> as children to stay even though they're here illegally — </w:t>
      </w:r>
      <w:r w:rsidRPr="008704E4">
        <w:rPr>
          <w:rStyle w:val="Emphasis"/>
          <w:highlight w:val="cyan"/>
        </w:rPr>
        <w:t>all hell broke loose</w:t>
      </w:r>
      <w:r w:rsidRPr="0089289D">
        <w:rPr>
          <w:u w:val="single"/>
        </w:rPr>
        <w:t xml:space="preserve">, at least </w:t>
      </w:r>
      <w:r w:rsidRPr="008704E4">
        <w:rPr>
          <w:rStyle w:val="Emphasis"/>
          <w:highlight w:val="cyan"/>
        </w:rPr>
        <w:t>among the anti-illegal-immigration zealots</w:t>
      </w:r>
      <w:r w:rsidRPr="0089289D">
        <w:rPr>
          <w:u w:val="single"/>
        </w:rPr>
        <w:t xml:space="preserve"> who'd been </w:t>
      </w:r>
      <w:r w:rsidRPr="008704E4">
        <w:rPr>
          <w:highlight w:val="cyan"/>
          <w:u w:val="single"/>
        </w:rPr>
        <w:t xml:space="preserve">a </w:t>
      </w:r>
      <w:r w:rsidRPr="008704E4">
        <w:rPr>
          <w:rStyle w:val="Emphasis"/>
          <w:highlight w:val="cyan"/>
        </w:rPr>
        <w:t>key part of his base</w:t>
      </w:r>
      <w:r w:rsidRPr="001F384C">
        <w:rPr>
          <w:sz w:val="16"/>
        </w:rPr>
        <w:t xml:space="preserve">. </w:t>
      </w:r>
      <w:r w:rsidRPr="0089289D">
        <w:rPr>
          <w:u w:val="single"/>
        </w:rPr>
        <w:t>Part of the anger stemmed from reports that Trump wouldn't demand money for his big, beautiful border wall in exchange for protecting Dreamers from deportation. But another part was simply his willingness to let the Dreamers stay</w:t>
      </w:r>
      <w:r w:rsidRPr="001F384C">
        <w:rPr>
          <w:sz w:val="16"/>
        </w:rPr>
        <w:t>.</w:t>
      </w:r>
    </w:p>
    <w:p w14:paraId="4490333E" w14:textId="77777777" w:rsidR="00E419CD" w:rsidRPr="001F384C" w:rsidRDefault="00E419CD" w:rsidP="00E419CD">
      <w:pPr>
        <w:rPr>
          <w:sz w:val="16"/>
        </w:rPr>
      </w:pPr>
      <w:r w:rsidRPr="001F384C">
        <w:rPr>
          <w:sz w:val="16"/>
        </w:rPr>
        <w:t>To pick just one example, check out what Ann Coulter, whose fervent support for Trump now appears to be about as reliable as Trump's support for anyone else, tweeted Thursday:</w:t>
      </w:r>
    </w:p>
    <w:p w14:paraId="6B0ABB9F" w14:textId="77777777" w:rsidR="00E419CD" w:rsidRPr="001F384C" w:rsidRDefault="00E419CD" w:rsidP="00E419CD">
      <w:pPr>
        <w:rPr>
          <w:sz w:val="16"/>
        </w:rPr>
      </w:pPr>
      <w:r w:rsidRPr="008704E4">
        <w:rPr>
          <w:rStyle w:val="Emphasis"/>
          <w:highlight w:val="cyan"/>
        </w:rPr>
        <w:t>Trump may still be able to shoot someone</w:t>
      </w:r>
      <w:r w:rsidRPr="00633FAC">
        <w:rPr>
          <w:u w:val="single"/>
        </w:rPr>
        <w:t xml:space="preserve"> while standing </w:t>
      </w:r>
      <w:r w:rsidRPr="008704E4">
        <w:rPr>
          <w:rStyle w:val="Emphasis"/>
          <w:highlight w:val="cyan"/>
        </w:rPr>
        <w:t>in the middle of 5th Avenue</w:t>
      </w:r>
      <w:r w:rsidRPr="00633FAC">
        <w:rPr>
          <w:u w:val="single"/>
        </w:rPr>
        <w:t xml:space="preserve"> without losing a single supporter, </w:t>
      </w:r>
      <w:r w:rsidRPr="008704E4">
        <w:rPr>
          <w:highlight w:val="cyan"/>
          <w:u w:val="single"/>
        </w:rPr>
        <w:t xml:space="preserve">but </w:t>
      </w:r>
      <w:r w:rsidRPr="008704E4">
        <w:rPr>
          <w:rStyle w:val="Emphasis"/>
          <w:highlight w:val="cyan"/>
        </w:rPr>
        <w:t>he has found one line his base won't let him cross</w:t>
      </w:r>
      <w:r w:rsidRPr="001F384C">
        <w:rPr>
          <w:sz w:val="16"/>
        </w:rPr>
        <w:t xml:space="preserve">. Or rather, </w:t>
      </w:r>
      <w:r w:rsidRPr="00633FAC">
        <w:rPr>
          <w:u w:val="single"/>
        </w:rPr>
        <w:t xml:space="preserve">a loud and possibly </w:t>
      </w:r>
      <w:proofErr w:type="gramStart"/>
      <w:r w:rsidRPr="00633FAC">
        <w:rPr>
          <w:u w:val="single"/>
        </w:rPr>
        <w:t>large portion</w:t>
      </w:r>
      <w:proofErr w:type="gramEnd"/>
      <w:r w:rsidRPr="00633FAC">
        <w:rPr>
          <w:u w:val="single"/>
        </w:rPr>
        <w:t xml:space="preserve"> of his base won't let him cross it</w:t>
      </w:r>
      <w:r w:rsidRPr="001F384C">
        <w:rPr>
          <w:sz w:val="16"/>
        </w:rPr>
        <w:t xml:space="preserve">. Another segment, including those who are more conventionally Republican, </w:t>
      </w:r>
      <w:proofErr w:type="gramStart"/>
      <w:r w:rsidRPr="001F384C">
        <w:rPr>
          <w:sz w:val="16"/>
        </w:rPr>
        <w:t>actually like</w:t>
      </w:r>
      <w:proofErr w:type="gramEnd"/>
      <w:r w:rsidRPr="001F384C">
        <w:rPr>
          <w:sz w:val="16"/>
        </w:rPr>
        <w:t xml:space="preserve"> the idea of cutting Dreamers a break. After all, America is the only country most of these folks have ever known, and our tax dollars have already been invested in their education and well-being.</w:t>
      </w:r>
    </w:p>
    <w:p w14:paraId="15CCA465" w14:textId="77777777" w:rsidR="00E419CD" w:rsidRPr="001F384C" w:rsidRDefault="00E419CD" w:rsidP="00E419CD">
      <w:pPr>
        <w:rPr>
          <w:sz w:val="16"/>
        </w:rPr>
      </w:pPr>
      <w:r w:rsidRPr="00633FAC">
        <w:rPr>
          <w:u w:val="single"/>
        </w:rPr>
        <w:t xml:space="preserve">Should Trump have seen this blowback coming? Maybe – </w:t>
      </w:r>
      <w:r w:rsidRPr="008704E4">
        <w:rPr>
          <w:rStyle w:val="Emphasis"/>
          <w:highlight w:val="cyan"/>
        </w:rPr>
        <w:t>he</w:t>
      </w:r>
      <w:r w:rsidRPr="00633FAC">
        <w:rPr>
          <w:rStyle w:val="Emphasis"/>
        </w:rPr>
        <w:t xml:space="preserve"> certainly </w:t>
      </w:r>
      <w:r w:rsidRPr="008704E4">
        <w:rPr>
          <w:rStyle w:val="Emphasis"/>
          <w:highlight w:val="cyan"/>
        </w:rPr>
        <w:t>played up the points during his campaign</w:t>
      </w:r>
      <w:r w:rsidRPr="001F384C">
        <w:rPr>
          <w:sz w:val="16"/>
        </w:rPr>
        <w:t xml:space="preserve"> that President Obama's Deferred Action for Childhood Arrivals program was reprehensible </w:t>
      </w:r>
      <w:r w:rsidRPr="00633FAC">
        <w:rPr>
          <w:u w:val="single"/>
        </w:rPr>
        <w:t xml:space="preserve">and that that a </w:t>
      </w:r>
      <w:r w:rsidRPr="008704E4">
        <w:rPr>
          <w:highlight w:val="cyan"/>
          <w:u w:val="single"/>
        </w:rPr>
        <w:t xml:space="preserve">new border wall was </w:t>
      </w:r>
      <w:r w:rsidRPr="008704E4">
        <w:rPr>
          <w:rStyle w:val="Emphasis"/>
          <w:highlight w:val="cyan"/>
        </w:rPr>
        <w:t>nonnegotiable</w:t>
      </w:r>
      <w:r w:rsidRPr="001F384C">
        <w:rPr>
          <w:sz w:val="16"/>
        </w:rPr>
        <w:t>.</w:t>
      </w:r>
    </w:p>
    <w:p w14:paraId="66CB843D" w14:textId="77777777" w:rsidR="00E419CD" w:rsidRPr="001F384C" w:rsidRDefault="00E419CD" w:rsidP="00E419CD">
      <w:pPr>
        <w:rPr>
          <w:sz w:val="16"/>
        </w:rPr>
      </w:pPr>
      <w:r w:rsidRPr="00633FAC">
        <w:rPr>
          <w:u w:val="single"/>
        </w:rPr>
        <w:t>But as both a candidate and as president, Trump has spun like a top on so many issues it's hard to think of one where he's been resolute. And his core supporters haven't flinched</w:t>
      </w:r>
      <w:r w:rsidRPr="001F384C">
        <w:rPr>
          <w:sz w:val="16"/>
        </w:rPr>
        <w:t xml:space="preserve">. </w:t>
      </w:r>
      <w:r w:rsidRPr="00633FAC">
        <w:rPr>
          <w:u w:val="single"/>
        </w:rPr>
        <w:t>So why are they flipping out at the newest chapter in the Art of the Deal?</w:t>
      </w:r>
    </w:p>
    <w:p w14:paraId="289D184A" w14:textId="77777777" w:rsidR="00E419CD" w:rsidRPr="001F384C" w:rsidRDefault="00E419CD" w:rsidP="00E419CD">
      <w:pPr>
        <w:rPr>
          <w:sz w:val="16"/>
        </w:rPr>
      </w:pPr>
      <w:r w:rsidRPr="00633FAC">
        <w:rPr>
          <w:u w:val="single"/>
        </w:rPr>
        <w:t xml:space="preserve">Some observers will argue that </w:t>
      </w:r>
      <w:r w:rsidRPr="008704E4">
        <w:rPr>
          <w:rStyle w:val="Emphasis"/>
          <w:highlight w:val="cyan"/>
        </w:rPr>
        <w:t xml:space="preserve">immigration-related issues lie at the heart of </w:t>
      </w:r>
      <w:r w:rsidRPr="008704E4">
        <w:rPr>
          <w:rStyle w:val="Emphasis"/>
        </w:rPr>
        <w:t>the</w:t>
      </w:r>
      <w:r w:rsidRPr="00633FAC">
        <w:rPr>
          <w:u w:val="single"/>
        </w:rPr>
        <w:t xml:space="preserve"> economic </w:t>
      </w:r>
      <w:r w:rsidRPr="00633FAC">
        <w:rPr>
          <w:rStyle w:val="Emphasis"/>
        </w:rPr>
        <w:t xml:space="preserve">nationalism that defines </w:t>
      </w:r>
      <w:r w:rsidRPr="008704E4">
        <w:rPr>
          <w:rStyle w:val="Emphasis"/>
          <w:highlight w:val="cyan"/>
        </w:rPr>
        <w:t>Trumpism</w:t>
      </w:r>
      <w:r w:rsidRPr="00633FAC">
        <w:rPr>
          <w:u w:val="single"/>
        </w:rPr>
        <w:t xml:space="preserve"> and </w:t>
      </w:r>
      <w:r w:rsidRPr="00EB726A">
        <w:rPr>
          <w:rStyle w:val="Emphasis"/>
          <w:highlight w:val="cyan"/>
        </w:rPr>
        <w:t>that carried Trump into the Oval Office</w:t>
      </w:r>
      <w:r w:rsidRPr="001F384C">
        <w:rPr>
          <w:sz w:val="16"/>
        </w:rPr>
        <w:t>. In that sense, Trump couldn't afford to concede anything on the Dreamers without obtaining something major from Democrats in return – to wit, money for the wall.</w:t>
      </w:r>
    </w:p>
    <w:p w14:paraId="2DB99996" w14:textId="77777777" w:rsidR="00E419CD" w:rsidRPr="001F384C" w:rsidRDefault="00E419CD" w:rsidP="00E419CD">
      <w:pPr>
        <w:rPr>
          <w:sz w:val="16"/>
        </w:rPr>
      </w:pPr>
      <w:r w:rsidRPr="001F384C">
        <w:rPr>
          <w:sz w:val="16"/>
        </w:rPr>
        <w:t xml:space="preserve">That's part of it, no doubt. </w:t>
      </w:r>
      <w:r w:rsidRPr="001F384C">
        <w:rPr>
          <w:u w:val="single"/>
        </w:rPr>
        <w:t>But another part is the view that's spread over the past few decades that compromise itself is a sign of weakness</w:t>
      </w:r>
      <w:r w:rsidRPr="001F384C">
        <w:rPr>
          <w:sz w:val="16"/>
        </w:rPr>
        <w:t xml:space="preserve">. Trump's deal on the debt ceiling was acceptable to his base because he didn't give up anything meaningful. The debt ceiling increase, the temporary spending bill, the emergency appropriations for storm victims – those were all going to happen anyway. But </w:t>
      </w:r>
      <w:r w:rsidRPr="001F384C">
        <w:rPr>
          <w:u w:val="single"/>
        </w:rPr>
        <w:t>the outlines of a DACA deal that emerged Wednesday night seemed like a real compromise, one where both sides gave up something to get something</w:t>
      </w:r>
      <w:r w:rsidRPr="001F384C">
        <w:rPr>
          <w:sz w:val="16"/>
        </w:rPr>
        <w:t>.</w:t>
      </w:r>
    </w:p>
    <w:p w14:paraId="4445ED01" w14:textId="77777777" w:rsidR="00E419CD" w:rsidRPr="001F384C" w:rsidRDefault="00E419CD" w:rsidP="00E419CD">
      <w:pPr>
        <w:rPr>
          <w:sz w:val="16"/>
        </w:rPr>
      </w:pPr>
      <w:r w:rsidRPr="001F384C">
        <w:rPr>
          <w:sz w:val="16"/>
        </w:rPr>
        <w:t>It's worth remembering that Trump took a bit of flak for the debt-ceiling bill from conservatives who thought he caved too quickly to Democrats' demands. The DACA talks drew a much louder version of that same complaint, this time from Trump's base.</w:t>
      </w:r>
    </w:p>
    <w:p w14:paraId="49A20D37" w14:textId="77777777" w:rsidR="00E419CD" w:rsidRPr="001F384C" w:rsidRDefault="00E419CD" w:rsidP="00E419CD">
      <w:pPr>
        <w:rPr>
          <w:sz w:val="16"/>
        </w:rPr>
      </w:pPr>
      <w:r w:rsidRPr="001F384C">
        <w:rPr>
          <w:sz w:val="16"/>
        </w:rPr>
        <w:t xml:space="preserve">After the debt-ceiling deal, some Trump supporters crowed that the president had finally sprung himself from the chains imposed by the congressional GOP, and particularly the ball-and-chain tandem of House Speaker Paul Ryan (R-Wis.) and Senate Majority Leader Mitch McConnell (R-Ky.). </w:t>
      </w:r>
      <w:r w:rsidRPr="001F384C">
        <w:rPr>
          <w:u w:val="single"/>
        </w:rPr>
        <w:t xml:space="preserve">But </w:t>
      </w:r>
      <w:r w:rsidRPr="00EB726A">
        <w:rPr>
          <w:rStyle w:val="Emphasis"/>
          <w:highlight w:val="cyan"/>
        </w:rPr>
        <w:t xml:space="preserve">Trump's not </w:t>
      </w:r>
      <w:proofErr w:type="gramStart"/>
      <w:r w:rsidRPr="00EB726A">
        <w:rPr>
          <w:rStyle w:val="Emphasis"/>
          <w:highlight w:val="cyan"/>
        </w:rPr>
        <w:t>in a position</w:t>
      </w:r>
      <w:proofErr w:type="gramEnd"/>
      <w:r w:rsidRPr="00EB726A">
        <w:rPr>
          <w:rStyle w:val="Emphasis"/>
          <w:highlight w:val="cyan"/>
        </w:rPr>
        <w:t xml:space="preserve"> to triangulate freely</w:t>
      </w:r>
      <w:r w:rsidRPr="001F384C">
        <w:rPr>
          <w:u w:val="single"/>
        </w:rPr>
        <w:t xml:space="preserve">, playing congressional Republicans off of congressional Democrats. </w:t>
      </w:r>
      <w:r w:rsidRPr="00EB726A">
        <w:rPr>
          <w:rStyle w:val="Emphasis"/>
          <w:highlight w:val="cyan"/>
        </w:rPr>
        <w:t>Having spent the first</w:t>
      </w:r>
      <w:r w:rsidRPr="00EB726A">
        <w:rPr>
          <w:highlight w:val="cyan"/>
          <w:u w:val="single"/>
        </w:rPr>
        <w:t xml:space="preserve"> </w:t>
      </w:r>
      <w:r w:rsidRPr="00EB726A">
        <w:rPr>
          <w:rStyle w:val="Emphasis"/>
          <w:highlight w:val="cyan"/>
        </w:rPr>
        <w:t>months of his tenure playing religiously to his base</w:t>
      </w:r>
      <w:r w:rsidRPr="001F384C">
        <w:rPr>
          <w:u w:val="single"/>
        </w:rPr>
        <w:t xml:space="preserve">, alienating much of the rest of the country, </w:t>
      </w:r>
      <w:r w:rsidRPr="00EB726A">
        <w:rPr>
          <w:highlight w:val="cyan"/>
          <w:u w:val="single"/>
        </w:rPr>
        <w:t xml:space="preserve">he now finds that the </w:t>
      </w:r>
      <w:r w:rsidRPr="00EB726A">
        <w:rPr>
          <w:rStyle w:val="Emphasis"/>
          <w:highlight w:val="cyan"/>
        </w:rPr>
        <w:t>support of his base isn't as unconditional as it seemed</w:t>
      </w:r>
      <w:r w:rsidRPr="001F384C">
        <w:rPr>
          <w:u w:val="single"/>
        </w:rPr>
        <w:t>.</w:t>
      </w:r>
    </w:p>
    <w:p w14:paraId="68E1C641" w14:textId="77777777" w:rsidR="00E419CD" w:rsidRDefault="00E419CD" w:rsidP="00E419CD"/>
    <w:p w14:paraId="1E414970" w14:textId="77777777" w:rsidR="00E419CD" w:rsidRDefault="00E419CD" w:rsidP="00E419CD">
      <w:pPr>
        <w:pStyle w:val="Heading4"/>
      </w:pPr>
      <w:r>
        <w:t>Trump uses immigration policy to whip us his base</w:t>
      </w:r>
    </w:p>
    <w:p w14:paraId="49AB113C" w14:textId="77777777" w:rsidR="00E419CD" w:rsidRPr="00160E79" w:rsidRDefault="00E419CD" w:rsidP="00E419CD">
      <w:r w:rsidRPr="00D36F07">
        <w:rPr>
          <w:b/>
          <w:bCs/>
          <w:sz w:val="26"/>
          <w:szCs w:val="26"/>
        </w:rPr>
        <w:t>Glasser 6/22,</w:t>
      </w:r>
      <w:r>
        <w:t xml:space="preserve"> </w:t>
      </w:r>
      <w:r w:rsidRPr="00D36F07">
        <w:t>Susan B. Glasser is a staff writer at The New Yorker, where she writes a weekly column on life in Trump’s Washington</w:t>
      </w:r>
      <w:r w:rsidRPr="00160E79">
        <w:t xml:space="preserve">. ["Trump’s Cynical Immigration Strategy Might Work for Him—Again," New Yorker, </w:t>
      </w:r>
      <w:r>
        <w:t>6-22-2018</w:t>
      </w:r>
      <w:r w:rsidRPr="00160E79">
        <w:t>, https://www.newyorker.com/news/letter-from-trumps-washington/trumps-cynical-immigration-strategy-might-work-for-himagain]//ARK1</w:t>
      </w:r>
    </w:p>
    <w:p w14:paraId="42C10E30" w14:textId="77777777" w:rsidR="00E419CD" w:rsidRPr="007F7225" w:rsidRDefault="00E419CD" w:rsidP="00E419CD">
      <w:pPr>
        <w:rPr>
          <w:sz w:val="16"/>
        </w:rPr>
      </w:pPr>
      <w:r w:rsidRPr="007F7225">
        <w:rPr>
          <w:sz w:val="16"/>
        </w:rPr>
        <w:t xml:space="preserve">There are, nonetheless, some uncomfortable facts that Democrats who see the issue as an unmitigated win need to face. </w:t>
      </w:r>
      <w:r w:rsidRPr="00B100F1">
        <w:rPr>
          <w:u w:val="single"/>
        </w:rPr>
        <w:t xml:space="preserve">For starters, hours before he pulled the plug on his Administration’s policy, and after weeks of other controversies, </w:t>
      </w:r>
      <w:r w:rsidRPr="00B100F1">
        <w:rPr>
          <w:rStyle w:val="Emphasis"/>
        </w:rPr>
        <w:t>Trump hit his highest approval ratings</w:t>
      </w:r>
      <w:r w:rsidRPr="00B100F1">
        <w:rPr>
          <w:u w:val="single"/>
        </w:rPr>
        <w:t xml:space="preserve"> since his Inauguration</w:t>
      </w:r>
      <w:r w:rsidRPr="007F7225">
        <w:rPr>
          <w:sz w:val="16"/>
        </w:rPr>
        <w:t xml:space="preserve">. </w:t>
      </w:r>
      <w:r w:rsidRPr="00B100F1">
        <w:rPr>
          <w:u w:val="single"/>
        </w:rPr>
        <w:t>According to Gallup, forty-five per cent of Americans approved of the job he was doing</w:t>
      </w:r>
      <w:r w:rsidRPr="007F7225">
        <w:rPr>
          <w:sz w:val="16"/>
        </w:rPr>
        <w:t xml:space="preserve">, which is still a low figure by historical standards, but is arguably </w:t>
      </w:r>
      <w:r w:rsidRPr="00B100F1">
        <w:rPr>
          <w:u w:val="single"/>
        </w:rPr>
        <w:t>strikingly high for such a divisive figure</w:t>
      </w:r>
      <w:r w:rsidRPr="007F7225">
        <w:rPr>
          <w:sz w:val="16"/>
        </w:rPr>
        <w:t xml:space="preserve">. </w:t>
      </w:r>
      <w:r w:rsidRPr="00B100F1">
        <w:rPr>
          <w:u w:val="single"/>
        </w:rPr>
        <w:t xml:space="preserve">The </w:t>
      </w:r>
      <w:r w:rsidRPr="00B100F1">
        <w:rPr>
          <w:rStyle w:val="Emphasis"/>
        </w:rPr>
        <w:t>President’s</w:t>
      </w:r>
      <w:r w:rsidRPr="00460DE9">
        <w:rPr>
          <w:rStyle w:val="Emphasis"/>
        </w:rPr>
        <w:t xml:space="preserve"> endless bashing of</w:t>
      </w:r>
      <w:r w:rsidRPr="007F7225">
        <w:rPr>
          <w:sz w:val="16"/>
        </w:rPr>
        <w:t xml:space="preserve"> undocumented </w:t>
      </w:r>
      <w:r w:rsidRPr="00460DE9">
        <w:rPr>
          <w:rStyle w:val="Emphasis"/>
        </w:rPr>
        <w:t xml:space="preserve">immigrants and his vow to toughen “Boarder </w:t>
      </w:r>
      <w:r w:rsidRPr="00B100F1">
        <w:rPr>
          <w:rStyle w:val="Emphasis"/>
        </w:rPr>
        <w:t>security,”</w:t>
      </w:r>
      <w:r w:rsidRPr="00B100F1">
        <w:rPr>
          <w:u w:val="single"/>
        </w:rPr>
        <w:t xml:space="preserve"> as he spelled it in a recent tweet, </w:t>
      </w:r>
      <w:r w:rsidRPr="00B100F1">
        <w:rPr>
          <w:rStyle w:val="Emphasis"/>
        </w:rPr>
        <w:t>is</w:t>
      </w:r>
      <w:r w:rsidRPr="00460DE9">
        <w:rPr>
          <w:rStyle w:val="Emphasis"/>
        </w:rPr>
        <w:t xml:space="preserve"> a key reason</w:t>
      </w:r>
      <w:r w:rsidRPr="007F7225">
        <w:rPr>
          <w:sz w:val="16"/>
        </w:rPr>
        <w:t>.</w:t>
      </w:r>
    </w:p>
    <w:p w14:paraId="034A3270" w14:textId="77777777" w:rsidR="00E419CD" w:rsidRPr="007F7225" w:rsidRDefault="00E419CD" w:rsidP="00E419CD">
      <w:pPr>
        <w:rPr>
          <w:sz w:val="16"/>
        </w:rPr>
      </w:pPr>
      <w:r w:rsidRPr="00B100F1">
        <w:rPr>
          <w:rStyle w:val="Emphasis"/>
        </w:rPr>
        <w:t>Trump’s ability to gin up fears about</w:t>
      </w:r>
      <w:r w:rsidRPr="007F7225">
        <w:rPr>
          <w:sz w:val="16"/>
        </w:rPr>
        <w:t xml:space="preserve"> illegal </w:t>
      </w:r>
      <w:r w:rsidRPr="00B100F1">
        <w:rPr>
          <w:rStyle w:val="Emphasis"/>
        </w:rPr>
        <w:t>immigration</w:t>
      </w:r>
      <w:r w:rsidRPr="007F7225">
        <w:rPr>
          <w:sz w:val="16"/>
        </w:rPr>
        <w:t xml:space="preserve">, more than perhaps any other issue, </w:t>
      </w:r>
      <w:r w:rsidRPr="007F7225">
        <w:rPr>
          <w:rStyle w:val="Emphasis"/>
        </w:rPr>
        <w:t>won him the White House</w:t>
      </w:r>
      <w:r w:rsidRPr="007F7225">
        <w:rPr>
          <w:sz w:val="16"/>
        </w:rPr>
        <w:t xml:space="preserve">. Headed into a midterm election that will be won by the political party that can </w:t>
      </w:r>
      <w:r w:rsidRPr="007F7225">
        <w:rPr>
          <w:rStyle w:val="Emphasis"/>
        </w:rPr>
        <w:t>better rally its base</w:t>
      </w:r>
      <w:r w:rsidRPr="007F7225">
        <w:rPr>
          <w:sz w:val="16"/>
        </w:rPr>
        <w:t xml:space="preserve">, </w:t>
      </w:r>
      <w:r w:rsidRPr="007F7225">
        <w:rPr>
          <w:rStyle w:val="Emphasis"/>
        </w:rPr>
        <w:t>Trump has remained determined to talk about immigration</w:t>
      </w:r>
      <w:r w:rsidRPr="007F7225">
        <w:rPr>
          <w:sz w:val="16"/>
        </w:rPr>
        <w:t xml:space="preserve">, even when others in his party have resisted. Indeed, Republican leaders on Capitol Hill were furious with Trump as the immigration controversy </w:t>
      </w:r>
      <w:proofErr w:type="spellStart"/>
      <w:r w:rsidRPr="007F7225">
        <w:rPr>
          <w:sz w:val="16"/>
        </w:rPr>
        <w:t>spiralled</w:t>
      </w:r>
      <w:proofErr w:type="spellEnd"/>
      <w:r w:rsidRPr="007F7225">
        <w:rPr>
          <w:sz w:val="16"/>
        </w:rPr>
        <w:t xml:space="preserve"> out of control this week—a time they had planned to spend celebrating the G.O.P. tax cut, along with the general strength of the economy, which they hope to make the centerpiece of their fall campaign.</w:t>
      </w:r>
    </w:p>
    <w:p w14:paraId="507DB4D9" w14:textId="77777777" w:rsidR="00E419CD" w:rsidRDefault="00E419CD" w:rsidP="00E419CD"/>
    <w:p w14:paraId="48374724" w14:textId="614F9C0B" w:rsidR="00E419CD" w:rsidRDefault="00E419CD" w:rsidP="00E419CD">
      <w:pPr>
        <w:pStyle w:val="Heading3"/>
      </w:pPr>
      <w:r>
        <w:t>at: uq o/w</w:t>
      </w:r>
    </w:p>
    <w:p w14:paraId="30007E72" w14:textId="77777777" w:rsidR="00E419CD" w:rsidRDefault="00E419CD" w:rsidP="00E419CD">
      <w:pPr>
        <w:pStyle w:val="Heading4"/>
      </w:pPr>
      <w:r>
        <w:t>The base is strong now, but malleable – it’s on the edge</w:t>
      </w:r>
    </w:p>
    <w:p w14:paraId="1DFFA718" w14:textId="77777777" w:rsidR="00E419CD" w:rsidRDefault="00E419CD" w:rsidP="00E419CD">
      <w:r w:rsidRPr="00E10980">
        <w:rPr>
          <w:b/>
          <w:bCs/>
          <w:sz w:val="26"/>
          <w:szCs w:val="26"/>
        </w:rPr>
        <w:t>Bouie 7/22,</w:t>
      </w:r>
      <w:r>
        <w:t xml:space="preserve"> </w:t>
      </w:r>
      <w:proofErr w:type="spellStart"/>
      <w:r w:rsidRPr="00E10980">
        <w:t>Jamelle</w:t>
      </w:r>
      <w:proofErr w:type="spellEnd"/>
      <w:r w:rsidRPr="00E10980">
        <w:t xml:space="preserve"> Bouie is Slate’s chief political correspondent. </w:t>
      </w:r>
      <w:r>
        <w:t>“</w:t>
      </w:r>
      <w:r w:rsidRPr="00BC04B0">
        <w:t>The Republican Base Might Not Be</w:t>
      </w:r>
      <w:r>
        <w:t xml:space="preserve"> </w:t>
      </w:r>
      <w:proofErr w:type="gramStart"/>
      <w:r w:rsidRPr="00BC04B0">
        <w:t>As</w:t>
      </w:r>
      <w:proofErr w:type="gramEnd"/>
      <w:r w:rsidRPr="00BC04B0">
        <w:t xml:space="preserve"> Scary As It Looks," Slate Magazine, </w:t>
      </w:r>
      <w:r>
        <w:t>7-22-2018</w:t>
      </w:r>
      <w:r w:rsidRPr="00BC04B0">
        <w:t>, https://slate.com/news-and-politics/2018/07/the-pro-trump-republican-base-that-many-politicians-fear-may-be-shrinking.html]//ARK1</w:t>
      </w:r>
    </w:p>
    <w:p w14:paraId="73BA08BA" w14:textId="77777777" w:rsidR="00E419CD" w:rsidRPr="001A07CC" w:rsidRDefault="00E419CD" w:rsidP="00E419CD">
      <w:pPr>
        <w:rPr>
          <w:sz w:val="16"/>
        </w:rPr>
      </w:pPr>
      <w:r w:rsidRPr="002313F0">
        <w:rPr>
          <w:u w:val="single"/>
        </w:rPr>
        <w:t>Most coverage of Republican voters paints them as a unified, unmovable bloc in support of the president</w:t>
      </w:r>
      <w:r w:rsidRPr="001A07CC">
        <w:rPr>
          <w:sz w:val="16"/>
        </w:rPr>
        <w:t xml:space="preserve">. “Huge GOP majority backs Trump’s Putin performance,” reports </w:t>
      </w:r>
      <w:proofErr w:type="spellStart"/>
      <w:r w:rsidRPr="001A07CC">
        <w:rPr>
          <w:sz w:val="16"/>
        </w:rPr>
        <w:t>Axios</w:t>
      </w:r>
      <w:proofErr w:type="spellEnd"/>
      <w:r w:rsidRPr="001A07CC">
        <w:rPr>
          <w:sz w:val="16"/>
        </w:rPr>
        <w:t xml:space="preserve">, summarizing results from a new poll. In it, 79 percent of Republicans endorse the president’s handling of the Helsinki press conference, </w:t>
      </w:r>
      <w:proofErr w:type="gramStart"/>
      <w:r w:rsidRPr="001A07CC">
        <w:rPr>
          <w:sz w:val="16"/>
        </w:rPr>
        <w:t>similar to</w:t>
      </w:r>
      <w:proofErr w:type="gramEnd"/>
      <w:r w:rsidRPr="001A07CC">
        <w:rPr>
          <w:sz w:val="16"/>
        </w:rPr>
        <w:t xml:space="preserve"> the 68 percent who supported Trump in a CBS News survey and the 66 percent who backed him in a poll from ABC News and the Washington Post. </w:t>
      </w:r>
      <w:r w:rsidRPr="002313F0">
        <w:rPr>
          <w:u w:val="single"/>
        </w:rPr>
        <w:t>General approval polls—which give Trump upward of 90 percent support from Republicans—reinforce the perception that, among GOP voters, the president is untouchable</w:t>
      </w:r>
      <w:r w:rsidRPr="001A07CC">
        <w:rPr>
          <w:sz w:val="16"/>
        </w:rPr>
        <w:t>.</w:t>
      </w:r>
    </w:p>
    <w:p w14:paraId="42EDAC93" w14:textId="77777777" w:rsidR="00E419CD" w:rsidRPr="00094520" w:rsidRDefault="00E419CD" w:rsidP="00E419CD">
      <w:pPr>
        <w:rPr>
          <w:u w:val="single"/>
        </w:rPr>
      </w:pPr>
      <w:r w:rsidRPr="001A07CC">
        <w:rPr>
          <w:sz w:val="16"/>
        </w:rPr>
        <w:t xml:space="preserve">But that perception misses important context. </w:t>
      </w:r>
      <w:r w:rsidRPr="00094520">
        <w:rPr>
          <w:u w:val="single"/>
        </w:rPr>
        <w:t>Presidents always have partisans, and it’s rare that they break ranks</w:t>
      </w:r>
      <w:r w:rsidRPr="001A07CC">
        <w:rPr>
          <w:sz w:val="16"/>
        </w:rPr>
        <w:t xml:space="preserve">. On the eve of his resignation in 1974, half of Republicans still supported Richard Nixon, and 59 percent said he shouldn’t be forced from office. Likewise, around 80 percent of Republicans backed Ronald Reagan at the height of the Iran-Contra scandal. </w:t>
      </w:r>
      <w:r w:rsidRPr="00094520">
        <w:rPr>
          <w:u w:val="single"/>
        </w:rPr>
        <w:t xml:space="preserve">For Trump, the key question is less “how many Republicans still support his administration?” and more “how many voters </w:t>
      </w:r>
      <w:proofErr w:type="gramStart"/>
      <w:r w:rsidRPr="00094520">
        <w:rPr>
          <w:u w:val="single"/>
        </w:rPr>
        <w:t>are still Republicans</w:t>
      </w:r>
      <w:proofErr w:type="gramEnd"/>
      <w:r w:rsidRPr="00094520">
        <w:rPr>
          <w:u w:val="single"/>
        </w:rPr>
        <w:t>?”</w:t>
      </w:r>
    </w:p>
    <w:p w14:paraId="3302578C" w14:textId="77777777" w:rsidR="00E419CD" w:rsidRPr="001A07CC" w:rsidRDefault="00E419CD" w:rsidP="00E419CD">
      <w:pPr>
        <w:rPr>
          <w:sz w:val="16"/>
        </w:rPr>
      </w:pPr>
      <w:r w:rsidRPr="00715A7F">
        <w:rPr>
          <w:rStyle w:val="Emphasis"/>
          <w:highlight w:val="cyan"/>
        </w:rPr>
        <w:t>Voters</w:t>
      </w:r>
      <w:r w:rsidRPr="00791748">
        <w:rPr>
          <w:u w:val="single"/>
        </w:rPr>
        <w:t xml:space="preserve"> </w:t>
      </w:r>
      <w:proofErr w:type="gramStart"/>
      <w:r w:rsidRPr="00791748">
        <w:rPr>
          <w:u w:val="single"/>
        </w:rPr>
        <w:t>have to</w:t>
      </w:r>
      <w:proofErr w:type="gramEnd"/>
      <w:r w:rsidRPr="00791748">
        <w:rPr>
          <w:u w:val="single"/>
        </w:rPr>
        <w:t xml:space="preserve"> </w:t>
      </w:r>
      <w:r w:rsidRPr="00715A7F">
        <w:rPr>
          <w:rStyle w:val="Emphasis"/>
          <w:highlight w:val="cyan"/>
        </w:rPr>
        <w:t>identify themselves with a political party</w:t>
      </w:r>
      <w:r w:rsidRPr="00791748">
        <w:rPr>
          <w:u w:val="single"/>
        </w:rPr>
        <w:t xml:space="preserve">, and that identification isn’t stable; </w:t>
      </w:r>
      <w:r w:rsidRPr="00715A7F">
        <w:rPr>
          <w:highlight w:val="cyan"/>
          <w:u w:val="single"/>
        </w:rPr>
        <w:t xml:space="preserve">it </w:t>
      </w:r>
      <w:r w:rsidRPr="00715A7F">
        <w:rPr>
          <w:rStyle w:val="Emphasis"/>
          <w:highlight w:val="cyan"/>
        </w:rPr>
        <w:t>ebbs and flows with events and circumstances</w:t>
      </w:r>
      <w:r w:rsidRPr="001A07CC">
        <w:rPr>
          <w:sz w:val="16"/>
        </w:rPr>
        <w:t>. Trump might win high marks from most Republicans, but the pool of Republican voters might be smaller than in the past. Far from standing tall over the entire GOP, Trump’s base may have eroded significantly from where it was at the beginning of his administration.</w:t>
      </w:r>
    </w:p>
    <w:p w14:paraId="7BE56F05" w14:textId="77777777" w:rsidR="00E419CD" w:rsidRPr="001A07CC" w:rsidRDefault="00E419CD" w:rsidP="00E419CD">
      <w:pPr>
        <w:rPr>
          <w:sz w:val="16"/>
        </w:rPr>
      </w:pPr>
      <w:r w:rsidRPr="001A07CC">
        <w:rPr>
          <w:sz w:val="16"/>
        </w:rPr>
        <w:t>According to the Pew Research Center, Republican Party identification fell 3 points, to 26 percent, from 2016 to the end of 2017. The number of self-identified independents increased at the same time, from 34 percent to 37 percent, while the number of Democrats remained steady. Gallup shows a similar change: From November 2016 to November 2017, there was a 5-point drop in the number of people who called themselves Republicans, from 42 percent to 37 percent. Democratic self-identification remained unchanged at 44 percent.</w:t>
      </w:r>
    </w:p>
    <w:p w14:paraId="2BE118DD" w14:textId="77777777" w:rsidR="00E419CD" w:rsidRPr="00094520" w:rsidRDefault="00E419CD" w:rsidP="00E419CD">
      <w:pPr>
        <w:rPr>
          <w:u w:val="single"/>
        </w:rPr>
      </w:pPr>
      <w:r w:rsidRPr="001A07CC">
        <w:rPr>
          <w:sz w:val="16"/>
        </w:rPr>
        <w:t xml:space="preserve">The sheer size of the United States makes it easy to find vocal support for anyone and anything, and </w:t>
      </w:r>
      <w:r w:rsidRPr="00094520">
        <w:rPr>
          <w:u w:val="single"/>
        </w:rPr>
        <w:t xml:space="preserve">Donald </w:t>
      </w:r>
      <w:r w:rsidRPr="00715A7F">
        <w:rPr>
          <w:rStyle w:val="Emphasis"/>
          <w:highlight w:val="cyan"/>
        </w:rPr>
        <w:t>Trump has his vocal supporters</w:t>
      </w:r>
      <w:r w:rsidRPr="001A07CC">
        <w:rPr>
          <w:sz w:val="16"/>
        </w:rPr>
        <w:t xml:space="preserve">. </w:t>
      </w:r>
      <w:r w:rsidRPr="00094520">
        <w:rPr>
          <w:u w:val="single"/>
        </w:rPr>
        <w:t xml:space="preserve">But their staunch </w:t>
      </w:r>
      <w:r w:rsidRPr="00715A7F">
        <w:rPr>
          <w:highlight w:val="cyan"/>
          <w:u w:val="single"/>
        </w:rPr>
        <w:t>commitment</w:t>
      </w:r>
      <w:r w:rsidRPr="00094520">
        <w:rPr>
          <w:u w:val="single"/>
        </w:rPr>
        <w:t xml:space="preserve"> </w:t>
      </w:r>
      <w:r w:rsidRPr="00715A7F">
        <w:rPr>
          <w:highlight w:val="cyan"/>
          <w:u w:val="single"/>
        </w:rPr>
        <w:t xml:space="preserve">overshadows the </w:t>
      </w:r>
      <w:r w:rsidRPr="00715A7F">
        <w:rPr>
          <w:rStyle w:val="Emphasis"/>
          <w:highlight w:val="cyan"/>
        </w:rPr>
        <w:t>reality</w:t>
      </w:r>
      <w:r w:rsidRPr="00715A7F">
        <w:rPr>
          <w:highlight w:val="cyan"/>
          <w:u w:val="single"/>
        </w:rPr>
        <w:t xml:space="preserve">: </w:t>
      </w:r>
      <w:r w:rsidRPr="00715A7F">
        <w:rPr>
          <w:rStyle w:val="Emphasis"/>
          <w:highlight w:val="cyan"/>
        </w:rPr>
        <w:t>a shrinking base for a president</w:t>
      </w:r>
      <w:r w:rsidRPr="00094520">
        <w:rPr>
          <w:u w:val="single"/>
        </w:rPr>
        <w:t xml:space="preserve"> who won by the skin of his teeth, </w:t>
      </w:r>
      <w:r w:rsidRPr="00715A7F">
        <w:rPr>
          <w:rStyle w:val="Emphasis"/>
          <w:highlight w:val="cyan"/>
        </w:rPr>
        <w:t>reliant on a small group of voters</w:t>
      </w:r>
      <w:r w:rsidRPr="00094520">
        <w:rPr>
          <w:u w:val="single"/>
        </w:rPr>
        <w:t xml:space="preserve"> in just a handful of states</w:t>
      </w:r>
      <w:r w:rsidRPr="001A07CC">
        <w:rPr>
          <w:sz w:val="16"/>
        </w:rPr>
        <w:t xml:space="preserve">. His scandals and outrages—controversies and improprieties—have had an effect. </w:t>
      </w:r>
      <w:r w:rsidRPr="00094520">
        <w:rPr>
          <w:u w:val="single"/>
        </w:rPr>
        <w:t>Even rank-and-file GOP reactions to Helsinki are revealing</w:t>
      </w:r>
      <w:r w:rsidRPr="001A07CC">
        <w:rPr>
          <w:sz w:val="16"/>
        </w:rPr>
        <w:t xml:space="preserve">; according to CBS, </w:t>
      </w:r>
      <w:r w:rsidRPr="00094520">
        <w:rPr>
          <w:u w:val="single"/>
        </w:rPr>
        <w:t>21 percent of Republican voters disapproved of the president, a striking number given typical partisan loyalty.</w:t>
      </w:r>
    </w:p>
    <w:p w14:paraId="7583AE79" w14:textId="77777777" w:rsidR="00E419CD" w:rsidRPr="001A07CC" w:rsidRDefault="00E419CD" w:rsidP="00E419CD">
      <w:pPr>
        <w:rPr>
          <w:sz w:val="16"/>
        </w:rPr>
      </w:pPr>
      <w:r w:rsidRPr="00715A7F">
        <w:rPr>
          <w:rStyle w:val="Emphasis"/>
          <w:highlight w:val="cyan"/>
        </w:rPr>
        <w:t>A smaller base is still a base</w:t>
      </w:r>
      <w:r w:rsidRPr="001A07CC">
        <w:rPr>
          <w:u w:val="single"/>
        </w:rPr>
        <w:t>, and depending on their locations and constituencies</w:t>
      </w:r>
      <w:r w:rsidRPr="001A07CC">
        <w:rPr>
          <w:sz w:val="16"/>
        </w:rPr>
        <w:t>, Trump-skeptic Republican lawmakers may see a backlash if they challenge the president.</w:t>
      </w:r>
    </w:p>
    <w:p w14:paraId="57C95024" w14:textId="77777777" w:rsidR="00E419CD" w:rsidRDefault="00E419CD" w:rsidP="00E419CD"/>
    <w:p w14:paraId="1E85B7F1" w14:textId="77777777" w:rsidR="00E419CD" w:rsidRPr="00020EF6" w:rsidRDefault="00E419CD" w:rsidP="00E419CD">
      <w:pPr>
        <w:pStyle w:val="Heading4"/>
      </w:pPr>
      <w:r>
        <w:t>The base is cracking now – incendiary policies wreck it</w:t>
      </w:r>
    </w:p>
    <w:p w14:paraId="0AEE4A29" w14:textId="77777777" w:rsidR="00E419CD" w:rsidRPr="000F4055" w:rsidRDefault="00E419CD" w:rsidP="00E419CD">
      <w:r w:rsidRPr="000F4055">
        <w:rPr>
          <w:b/>
          <w:bCs/>
          <w:sz w:val="26"/>
          <w:szCs w:val="26"/>
        </w:rPr>
        <w:t>Kumar 18,</w:t>
      </w:r>
      <w:r>
        <w:t xml:space="preserve"> </w:t>
      </w:r>
      <w:r w:rsidRPr="000F4055">
        <w:t xml:space="preserve">Anita Kumar </w:t>
      </w:r>
      <w:r>
        <w:t>is a politics reporter for McClatchy Hyde DC.</w:t>
      </w:r>
      <w:r w:rsidRPr="000F4055">
        <w:t xml:space="preserve"> ["Supporters furious Trump is picking establishment Republicans for federal appointments in states," </w:t>
      </w:r>
      <w:proofErr w:type="spellStart"/>
      <w:r w:rsidRPr="000F4055">
        <w:t>mcclatchydc</w:t>
      </w:r>
      <w:proofErr w:type="spellEnd"/>
      <w:r w:rsidRPr="000F4055">
        <w:t>, 4-10-2018, https://www.mcclatchydc.com/news/politics-government/white-house/article208427804.html]//ARK1</w:t>
      </w:r>
    </w:p>
    <w:p w14:paraId="729FB473" w14:textId="77777777" w:rsidR="00E419CD" w:rsidRPr="00020EF6" w:rsidRDefault="00E419CD" w:rsidP="00E419CD">
      <w:pPr>
        <w:rPr>
          <w:sz w:val="16"/>
        </w:rPr>
      </w:pPr>
      <w:r w:rsidRPr="00020EF6">
        <w:rPr>
          <w:sz w:val="16"/>
        </w:rPr>
        <w:t xml:space="preserve"> “</w:t>
      </w:r>
      <w:r w:rsidRPr="00506FCB">
        <w:rPr>
          <w:u w:val="single"/>
        </w:rPr>
        <w:t>The swamp is not getting drained fast enough</w:t>
      </w:r>
      <w:r w:rsidRPr="00020EF6">
        <w:rPr>
          <w:sz w:val="16"/>
        </w:rPr>
        <w:t>,” Lax said. “I can’t think of one appointment in Tennessee who supported Donald Trump.”</w:t>
      </w:r>
    </w:p>
    <w:p w14:paraId="73DA8A66" w14:textId="77777777" w:rsidR="00E419CD" w:rsidRPr="00020EF6" w:rsidRDefault="00E419CD" w:rsidP="00E419CD">
      <w:pPr>
        <w:rPr>
          <w:sz w:val="16"/>
        </w:rPr>
      </w:pPr>
      <w:r w:rsidRPr="005B20BC">
        <w:rPr>
          <w:rStyle w:val="Emphasis"/>
          <w:highlight w:val="cyan"/>
        </w:rPr>
        <w:t>Trump supporters largely don’t blame the president</w:t>
      </w:r>
      <w:r w:rsidRPr="00020EF6">
        <w:rPr>
          <w:sz w:val="16"/>
        </w:rPr>
        <w:t xml:space="preserve">. Indeed, </w:t>
      </w:r>
      <w:r w:rsidRPr="005B20BC">
        <w:rPr>
          <w:rStyle w:val="Emphasis"/>
          <w:highlight w:val="cyan"/>
        </w:rPr>
        <w:t>his base has remained loyal</w:t>
      </w:r>
      <w:r w:rsidRPr="00ED6B5F">
        <w:rPr>
          <w:u w:val="single"/>
        </w:rPr>
        <w:t xml:space="preserve"> for 15 months even as he</w:t>
      </w:r>
      <w:r w:rsidRPr="00020EF6">
        <w:rPr>
          <w:sz w:val="16"/>
        </w:rPr>
        <w:t xml:space="preserve"> broke campaign promises by </w:t>
      </w:r>
      <w:r w:rsidRPr="00ED6B5F">
        <w:rPr>
          <w:u w:val="single"/>
        </w:rPr>
        <w:t>failing to repeal the A</w:t>
      </w:r>
      <w:r w:rsidRPr="00020EF6">
        <w:rPr>
          <w:sz w:val="16"/>
        </w:rPr>
        <w:t xml:space="preserve">ffordable </w:t>
      </w:r>
      <w:r w:rsidRPr="00ED6B5F">
        <w:rPr>
          <w:u w:val="single"/>
        </w:rPr>
        <w:t>C</w:t>
      </w:r>
      <w:r w:rsidRPr="00020EF6">
        <w:rPr>
          <w:sz w:val="16"/>
        </w:rPr>
        <w:t xml:space="preserve">are </w:t>
      </w:r>
      <w:r w:rsidRPr="00020EF6">
        <w:rPr>
          <w:u w:val="single"/>
        </w:rPr>
        <w:t>A</w:t>
      </w:r>
      <w:r w:rsidRPr="00020EF6">
        <w:rPr>
          <w:sz w:val="16"/>
        </w:rPr>
        <w:t xml:space="preserve">ct </w:t>
      </w:r>
      <w:r w:rsidRPr="00020EF6">
        <w:rPr>
          <w:u w:val="single"/>
        </w:rPr>
        <w:t>and bringing troops home from Afghanistan</w:t>
      </w:r>
      <w:r w:rsidRPr="00020EF6">
        <w:rPr>
          <w:sz w:val="16"/>
        </w:rPr>
        <w:t xml:space="preserve"> and began feuds within his own party. </w:t>
      </w:r>
      <w:r w:rsidRPr="00117EF0">
        <w:rPr>
          <w:rStyle w:val="Emphasis"/>
        </w:rPr>
        <w:t xml:space="preserve">But now, </w:t>
      </w:r>
      <w:r w:rsidRPr="005B20BC">
        <w:rPr>
          <w:rStyle w:val="Emphasis"/>
          <w:highlight w:val="cyan"/>
        </w:rPr>
        <w:t>that base is showing signs of cracking</w:t>
      </w:r>
      <w:r w:rsidRPr="00020EF6">
        <w:rPr>
          <w:sz w:val="16"/>
        </w:rPr>
        <w:t>.</w:t>
      </w:r>
    </w:p>
    <w:p w14:paraId="21FC572E" w14:textId="77777777" w:rsidR="00E419CD" w:rsidRPr="00020EF6" w:rsidRDefault="00E419CD" w:rsidP="00E419CD">
      <w:pPr>
        <w:rPr>
          <w:sz w:val="16"/>
        </w:rPr>
      </w:pPr>
      <w:r w:rsidRPr="003953FD">
        <w:rPr>
          <w:rStyle w:val="Emphasis"/>
          <w:highlight w:val="cyan"/>
        </w:rPr>
        <w:t>His supporters warn that Trump</w:t>
      </w:r>
      <w:r w:rsidRPr="003953FD">
        <w:rPr>
          <w:sz w:val="16"/>
        </w:rPr>
        <w:t>’s</w:t>
      </w:r>
      <w:r w:rsidRPr="00020EF6">
        <w:rPr>
          <w:sz w:val="16"/>
        </w:rPr>
        <w:t xml:space="preserve"> 2020 re-election campaign </w:t>
      </w:r>
      <w:r w:rsidRPr="003953FD">
        <w:rPr>
          <w:rStyle w:val="Emphasis"/>
          <w:highlight w:val="cyan"/>
        </w:rPr>
        <w:t>could suffer if he doesn’t pay back activists who turned out in droves to propel the unlikely candidate</w:t>
      </w:r>
      <w:r w:rsidRPr="00020EF6">
        <w:rPr>
          <w:sz w:val="16"/>
        </w:rPr>
        <w:t xml:space="preserve"> — a businessman and reality TV star — into the Oval Office.</w:t>
      </w:r>
    </w:p>
    <w:p w14:paraId="68A93761" w14:textId="77777777" w:rsidR="00E419CD" w:rsidRDefault="00E419CD" w:rsidP="00E419CD"/>
    <w:p w14:paraId="28035184" w14:textId="3703F127" w:rsidR="00E3594C" w:rsidRDefault="00E3594C" w:rsidP="00E3594C">
      <w:pPr>
        <w:pStyle w:val="Heading3"/>
      </w:pPr>
      <w:r>
        <w:t xml:space="preserve">at: </w:t>
      </w:r>
      <w:r w:rsidR="00405D9F">
        <w:t>non-policy thumpers</w:t>
      </w:r>
    </w:p>
    <w:p w14:paraId="1C49CD88" w14:textId="4D4B0679" w:rsidR="00E3594C" w:rsidRDefault="00E3594C" w:rsidP="00E3594C">
      <w:pPr>
        <w:pStyle w:val="Heading4"/>
      </w:pPr>
      <w:r>
        <w:t xml:space="preserve">Voters only care about </w:t>
      </w:r>
      <w:r w:rsidR="000E693B">
        <w:t xml:space="preserve">his core </w:t>
      </w:r>
      <w:r w:rsidR="00056CA1">
        <w:t>promises</w:t>
      </w:r>
      <w:r>
        <w:t xml:space="preserve">, </w:t>
      </w:r>
      <w:r w:rsidRPr="00056CA1">
        <w:rPr>
          <w:u w:val="single"/>
        </w:rPr>
        <w:t>nothing else</w:t>
      </w:r>
    </w:p>
    <w:p w14:paraId="565E8DCE" w14:textId="4F6062AA" w:rsidR="00E3594C" w:rsidRPr="00DC1BF2" w:rsidRDefault="00E3594C" w:rsidP="00E3594C">
      <w:r w:rsidRPr="00DC1BF2">
        <w:rPr>
          <w:b/>
          <w:bCs/>
          <w:sz w:val="26"/>
          <w:szCs w:val="26"/>
        </w:rPr>
        <w:t>Brownstein 7/2</w:t>
      </w:r>
      <w:r>
        <w:rPr>
          <w:b/>
          <w:bCs/>
          <w:sz w:val="26"/>
          <w:szCs w:val="26"/>
        </w:rPr>
        <w:t>5</w:t>
      </w:r>
      <w:r w:rsidRPr="00DC1BF2">
        <w:rPr>
          <w:b/>
          <w:bCs/>
          <w:sz w:val="26"/>
          <w:szCs w:val="26"/>
        </w:rPr>
        <w:t>,</w:t>
      </w:r>
      <w:r>
        <w:t xml:space="preserve"> </w:t>
      </w:r>
      <w:r w:rsidRPr="00DC1BF2">
        <w:t>Ronald Brownstein is a CNN senior political analyst, regularly appearing across the network's programming and special political coverage. ["To crack Trump's voter base, Dems must focus on opportunity, not outrage," CNN, 7-2</w:t>
      </w:r>
      <w:r>
        <w:t>5</w:t>
      </w:r>
      <w:r w:rsidRPr="00DC1BF2">
        <w:t>-2018,</w:t>
      </w:r>
      <w:r w:rsidR="004834A5">
        <w:t xml:space="preserve"> </w:t>
      </w:r>
      <w:hyperlink r:id="rId44" w:history="1">
        <w:r w:rsidRPr="00807DD9">
          <w:rPr>
            <w:rStyle w:val="Hyperlink"/>
          </w:rPr>
          <w:t>https://www.cnn.com/2018/07/25/politics/voters-democrats-republicans-economy-culture-divide-president-trump/index.html]//ARK1</w:t>
        </w:r>
      </w:hyperlink>
    </w:p>
    <w:p w14:paraId="047308E8" w14:textId="77777777" w:rsidR="00E3594C" w:rsidRPr="000E693B" w:rsidRDefault="00E3594C" w:rsidP="00E3594C">
      <w:pPr>
        <w:rPr>
          <w:sz w:val="16"/>
        </w:rPr>
      </w:pPr>
      <w:r w:rsidRPr="00F407DB">
        <w:rPr>
          <w:u w:val="single"/>
        </w:rPr>
        <w:t>Each time Trump shatters previously accepted boundaries of presidential behavior, it's become a ritual for political strategists and analysts to ask whether this will be the moment that cracks the foundation of his suppor</w:t>
      </w:r>
      <w:r w:rsidRPr="000E693B">
        <w:rPr>
          <w:sz w:val="16"/>
        </w:rPr>
        <w:t>t, particularly among his core groups of blue-collar, older, evangelical and rural whites.</w:t>
      </w:r>
    </w:p>
    <w:p w14:paraId="4C29636E" w14:textId="77777777" w:rsidR="00E3594C" w:rsidRPr="000E693B" w:rsidRDefault="00E3594C" w:rsidP="00E3594C">
      <w:pPr>
        <w:rPr>
          <w:sz w:val="16"/>
        </w:rPr>
      </w:pPr>
      <w:r w:rsidRPr="007A2DF3">
        <w:rPr>
          <w:u w:val="single"/>
        </w:rPr>
        <w:t xml:space="preserve">But the reaction to </w:t>
      </w:r>
      <w:r w:rsidRPr="007A2DF3">
        <w:rPr>
          <w:rStyle w:val="Emphasis"/>
        </w:rPr>
        <w:t>the summit</w:t>
      </w:r>
      <w:r w:rsidRPr="007A2DF3">
        <w:rPr>
          <w:u w:val="single"/>
        </w:rPr>
        <w:t xml:space="preserve">, like his defense of white nationalists in </w:t>
      </w:r>
      <w:r w:rsidRPr="007A2DF3">
        <w:rPr>
          <w:rStyle w:val="Emphasis"/>
        </w:rPr>
        <w:t>Charlottesville</w:t>
      </w:r>
      <w:r w:rsidRPr="007A2DF3">
        <w:rPr>
          <w:u w:val="single"/>
        </w:rPr>
        <w:t xml:space="preserve">, the firing of then-FBI Director James </w:t>
      </w:r>
      <w:r w:rsidRPr="007A2DF3">
        <w:rPr>
          <w:rStyle w:val="Emphasis"/>
        </w:rPr>
        <w:t>Comey</w:t>
      </w:r>
      <w:r w:rsidRPr="007A2DF3">
        <w:rPr>
          <w:u w:val="single"/>
        </w:rPr>
        <w:t xml:space="preserve"> and the </w:t>
      </w:r>
      <w:r w:rsidRPr="007A2DF3">
        <w:rPr>
          <w:rStyle w:val="Emphasis"/>
        </w:rPr>
        <w:t>Stormy Daniels</w:t>
      </w:r>
      <w:r w:rsidRPr="007A2DF3">
        <w:rPr>
          <w:u w:val="single"/>
        </w:rPr>
        <w:t xml:space="preserve"> maelstrom, suggests that </w:t>
      </w:r>
      <w:r w:rsidRPr="007A2DF3">
        <w:rPr>
          <w:rStyle w:val="Emphasis"/>
        </w:rPr>
        <w:t>very few</w:t>
      </w:r>
      <w:r w:rsidRPr="007A2DF3">
        <w:rPr>
          <w:u w:val="single"/>
        </w:rPr>
        <w:t xml:space="preserve"> of those </w:t>
      </w:r>
      <w:r w:rsidRPr="007A2DF3">
        <w:rPr>
          <w:rStyle w:val="Emphasis"/>
        </w:rPr>
        <w:t>voters are willing to abandon the President because of</w:t>
      </w:r>
      <w:r w:rsidRPr="007A2DF3">
        <w:rPr>
          <w:u w:val="single"/>
        </w:rPr>
        <w:t xml:space="preserve"> questions about </w:t>
      </w:r>
      <w:r w:rsidRPr="007A2DF3">
        <w:rPr>
          <w:rStyle w:val="Emphasis"/>
        </w:rPr>
        <w:t>how he behaves</w:t>
      </w:r>
      <w:r w:rsidRPr="000E693B">
        <w:rPr>
          <w:sz w:val="16"/>
        </w:rPr>
        <w:t>.</w:t>
      </w:r>
    </w:p>
    <w:p w14:paraId="6AD840CF" w14:textId="77777777" w:rsidR="00E3594C" w:rsidRPr="000E693B" w:rsidRDefault="00E3594C" w:rsidP="00E3594C">
      <w:pPr>
        <w:rPr>
          <w:sz w:val="16"/>
        </w:rPr>
      </w:pPr>
      <w:r w:rsidRPr="000E693B">
        <w:rPr>
          <w:sz w:val="16"/>
        </w:rPr>
        <w:t xml:space="preserve">That pattern persisted in polls over the weekend from ABC News/Washington Post and NBC News/Wall Street Journal </w:t>
      </w:r>
      <w:r w:rsidRPr="002823D3">
        <w:rPr>
          <w:u w:val="single"/>
        </w:rPr>
        <w:t>finding responses to the summit largely divided Americans along the familiar lines of race, generation, education, partisanship and geography that have characterized the reaction to Trump's presidency from the outset</w:t>
      </w:r>
      <w:r w:rsidRPr="000E693B">
        <w:rPr>
          <w:sz w:val="16"/>
        </w:rPr>
        <w:t xml:space="preserve">. In the NBC/WSJ survey, conducted just before and after the summit, almost exactly three-fifths of whites without college degrees -- </w:t>
      </w:r>
      <w:r w:rsidRPr="002823D3">
        <w:rPr>
          <w:rStyle w:val="Emphasis"/>
        </w:rPr>
        <w:t>Trump's bedrock constituency</w:t>
      </w:r>
      <w:r w:rsidRPr="002823D3">
        <w:rPr>
          <w:u w:val="single"/>
        </w:rPr>
        <w:t xml:space="preserve"> -- still </w:t>
      </w:r>
      <w:r w:rsidRPr="002823D3">
        <w:rPr>
          <w:rStyle w:val="Emphasis"/>
        </w:rPr>
        <w:t>said they approved of his job performance</w:t>
      </w:r>
      <w:r w:rsidRPr="000E693B">
        <w:rPr>
          <w:sz w:val="16"/>
        </w:rPr>
        <w:t>.</w:t>
      </w:r>
    </w:p>
    <w:p w14:paraId="053B3AD7" w14:textId="77777777" w:rsidR="00E3594C" w:rsidRPr="000E693B" w:rsidRDefault="00E3594C" w:rsidP="00E3594C">
      <w:pPr>
        <w:rPr>
          <w:sz w:val="16"/>
        </w:rPr>
      </w:pPr>
      <w:r w:rsidRPr="000E693B">
        <w:rPr>
          <w:u w:val="single"/>
        </w:rPr>
        <w:t>Though the degree and frequency of Trump's provocations may be unique, many of his supporters appear to be making the same calculation voters have commonly applied to earlier presidents</w:t>
      </w:r>
      <w:r w:rsidRPr="000E693B">
        <w:rPr>
          <w:sz w:val="16"/>
        </w:rPr>
        <w:t xml:space="preserve">: </w:t>
      </w:r>
      <w:r w:rsidRPr="000E693B">
        <w:rPr>
          <w:rStyle w:val="Emphasis"/>
        </w:rPr>
        <w:t>So long as they believe he is fighting for their interests</w:t>
      </w:r>
      <w:r w:rsidRPr="000E693B">
        <w:rPr>
          <w:sz w:val="16"/>
        </w:rPr>
        <w:t xml:space="preserve">, </w:t>
      </w:r>
      <w:r w:rsidRPr="000E693B">
        <w:rPr>
          <w:rStyle w:val="Emphasis"/>
        </w:rPr>
        <w:t>they will overlook</w:t>
      </w:r>
      <w:r w:rsidRPr="000E693B">
        <w:rPr>
          <w:sz w:val="16"/>
        </w:rPr>
        <w:t xml:space="preserve">, or at least tolerate, </w:t>
      </w:r>
      <w:r w:rsidRPr="000E693B">
        <w:rPr>
          <w:rStyle w:val="Emphasis"/>
        </w:rPr>
        <w:t>behavior that troubles them</w:t>
      </w:r>
      <w:r w:rsidRPr="000E693B">
        <w:rPr>
          <w:sz w:val="16"/>
        </w:rPr>
        <w:t xml:space="preserve"> -- </w:t>
      </w:r>
      <w:r w:rsidRPr="000E693B">
        <w:rPr>
          <w:u w:val="single"/>
        </w:rPr>
        <w:t>from paying off porn stars to fawning over Putin</w:t>
      </w:r>
      <w:r w:rsidRPr="000E693B">
        <w:rPr>
          <w:sz w:val="16"/>
        </w:rPr>
        <w:t>.</w:t>
      </w:r>
    </w:p>
    <w:p w14:paraId="4C4D0479" w14:textId="77777777" w:rsidR="00E3594C" w:rsidRPr="000E693B" w:rsidRDefault="00E3594C" w:rsidP="00E3594C">
      <w:pPr>
        <w:rPr>
          <w:sz w:val="16"/>
        </w:rPr>
      </w:pPr>
      <w:r w:rsidRPr="000E693B">
        <w:rPr>
          <w:u w:val="single"/>
        </w:rPr>
        <w:t xml:space="preserve">One of the great debates among political observers is whether </w:t>
      </w:r>
      <w:r w:rsidRPr="000E693B">
        <w:rPr>
          <w:rStyle w:val="Emphasis"/>
        </w:rPr>
        <w:t>Trump's supporters are drawn to him</w:t>
      </w:r>
      <w:r w:rsidRPr="000E693B">
        <w:rPr>
          <w:u w:val="single"/>
        </w:rPr>
        <w:t xml:space="preserve"> primarily </w:t>
      </w:r>
      <w:r w:rsidRPr="000E693B">
        <w:rPr>
          <w:rStyle w:val="Emphasis"/>
        </w:rPr>
        <w:t>because they believe he is fighting for their racial and cultural interests</w:t>
      </w:r>
      <w:r w:rsidRPr="000E693B">
        <w:rPr>
          <w:u w:val="single"/>
        </w:rPr>
        <w:t xml:space="preserve"> or their economic needs</w:t>
      </w:r>
      <w:r w:rsidRPr="000E693B">
        <w:rPr>
          <w:sz w:val="16"/>
        </w:rPr>
        <w:t>. But it's become more and more apparent that question represents a false choice, because many of the voters who are most uneasy about the nation's social and demographic change are also concentrated in the places that are struggling to keep pace as the economy hurtles into the digital era.</w:t>
      </w:r>
    </w:p>
    <w:p w14:paraId="599DAEBE" w14:textId="76AF6A93" w:rsidR="00E3594C" w:rsidRDefault="00E3594C" w:rsidP="00E3594C"/>
    <w:p w14:paraId="42986FE8" w14:textId="69235B1D" w:rsidR="00E3594C" w:rsidRDefault="00E3594C" w:rsidP="00E3594C">
      <w:pPr>
        <w:pStyle w:val="Heading3"/>
      </w:pPr>
      <w:r>
        <w:t>link – public charge</w:t>
      </w:r>
    </w:p>
    <w:p w14:paraId="1145A710" w14:textId="732AB44D" w:rsidR="00E3594C" w:rsidRDefault="00D922EE" w:rsidP="00E3594C">
      <w:pPr>
        <w:pStyle w:val="Heading4"/>
      </w:pPr>
      <w:r>
        <w:t xml:space="preserve">Trump’s expanding public charge definitions to fan his base – plan </w:t>
      </w:r>
      <w:r w:rsidR="004F0B31">
        <w:t>undermines that</w:t>
      </w:r>
    </w:p>
    <w:p w14:paraId="3826C3D7" w14:textId="77777777" w:rsidR="00E3594C" w:rsidRPr="009468FD" w:rsidRDefault="00E3594C" w:rsidP="00E3594C">
      <w:r w:rsidRPr="009468FD">
        <w:rPr>
          <w:b/>
          <w:bCs/>
          <w:sz w:val="26"/>
          <w:szCs w:val="26"/>
        </w:rPr>
        <w:t>Kasai 18,</w:t>
      </w:r>
      <w:r>
        <w:t xml:space="preserve"> Nathan Kasai i</w:t>
      </w:r>
      <w:r w:rsidRPr="009468FD">
        <w:t>s a Policy Advisor for the Social Policy &amp; Politics team</w:t>
      </w:r>
      <w:r>
        <w:t xml:space="preserve"> </w:t>
      </w:r>
      <w:r w:rsidRPr="009468FD">
        <w:t xml:space="preserve">across a wide range of social policy areas, including immigration, LGBT equality, abortion, and guns. He’s written numerous reports, articles, and op-eds on some of the country’s most challenging issues, ranging from sanctuary cities to discrimination protections for LGBT Americans to concealed carry reciprocity. ["Trump's Predictably Cruel Attack on Lawful Immigrants Receiving Public Benefits," </w:t>
      </w:r>
      <w:r>
        <w:t>Third Way</w:t>
      </w:r>
      <w:r w:rsidRPr="009468FD">
        <w:t>, 4-11-2018, https://www.thirdway.org/memo/trumps-predictably-cruel-attack-on-lawful-immigrants-receiving-public-benefits]//ARK1</w:t>
      </w:r>
    </w:p>
    <w:p w14:paraId="4233DD55" w14:textId="77777777" w:rsidR="00E3594C" w:rsidRPr="00D922EE" w:rsidRDefault="00E3594C" w:rsidP="00E3594C">
      <w:pPr>
        <w:rPr>
          <w:sz w:val="16"/>
        </w:rPr>
      </w:pPr>
      <w:r w:rsidRPr="00056CA1">
        <w:rPr>
          <w:u w:val="single"/>
        </w:rPr>
        <w:t xml:space="preserve">The Department of Homeland Security (DHS) recently proposed </w:t>
      </w:r>
      <w:r w:rsidRPr="00D922EE">
        <w:rPr>
          <w:rStyle w:val="Emphasis"/>
          <w:highlight w:val="cyan"/>
        </w:rPr>
        <w:t>regulatory changes</w:t>
      </w:r>
      <w:r w:rsidRPr="00056CA1">
        <w:rPr>
          <w:u w:val="single"/>
        </w:rPr>
        <w:t xml:space="preserve"> that threaten to </w:t>
      </w:r>
      <w:r w:rsidRPr="00D922EE">
        <w:rPr>
          <w:highlight w:val="cyan"/>
          <w:u w:val="single"/>
        </w:rPr>
        <w:t xml:space="preserve">drastically </w:t>
      </w:r>
      <w:r w:rsidRPr="00D922EE">
        <w:rPr>
          <w:rStyle w:val="Emphasis"/>
          <w:highlight w:val="cyan"/>
        </w:rPr>
        <w:t>alter the rules for</w:t>
      </w:r>
      <w:r w:rsidRPr="00D922EE">
        <w:rPr>
          <w:highlight w:val="cyan"/>
          <w:u w:val="single"/>
        </w:rPr>
        <w:t xml:space="preserve"> which </w:t>
      </w:r>
      <w:r w:rsidRPr="00D922EE">
        <w:rPr>
          <w:rStyle w:val="Emphasis"/>
          <w:highlight w:val="cyan"/>
        </w:rPr>
        <w:t>immigrants</w:t>
      </w:r>
      <w:r w:rsidRPr="00D922EE">
        <w:rPr>
          <w:highlight w:val="cyan"/>
          <w:u w:val="single"/>
        </w:rPr>
        <w:t xml:space="preserve"> are </w:t>
      </w:r>
      <w:r w:rsidRPr="00D922EE">
        <w:rPr>
          <w:rStyle w:val="Emphasis"/>
          <w:highlight w:val="cyan"/>
        </w:rPr>
        <w:t>considered “public charges”</w:t>
      </w:r>
      <w:r w:rsidRPr="00056CA1">
        <w:rPr>
          <w:u w:val="single"/>
        </w:rPr>
        <w:t xml:space="preserve"> – a categorization that decides if a person is likely to become overly reliant on public benefit programs</w:t>
      </w:r>
      <w:r w:rsidRPr="00D922EE">
        <w:rPr>
          <w:sz w:val="16"/>
        </w:rPr>
        <w:t xml:space="preserve">. If implemented, </w:t>
      </w:r>
      <w:r w:rsidRPr="00056CA1">
        <w:rPr>
          <w:u w:val="single"/>
        </w:rPr>
        <w:t>these new rules would bar legal immigrants from entering the country and stop some who are already here from applying for permanent residency</w:t>
      </w:r>
      <w:r w:rsidRPr="00D922EE">
        <w:rPr>
          <w:sz w:val="16"/>
        </w:rPr>
        <w:t>. The proposed changes are a solution in search of a problem, as even immigrants who are in the country legally are already ineligible for most federally-funded public benefits programs.</w:t>
      </w:r>
    </w:p>
    <w:p w14:paraId="5ABED1A1" w14:textId="77777777" w:rsidR="00E3594C" w:rsidRPr="00D922EE" w:rsidRDefault="00E3594C" w:rsidP="00E3594C">
      <w:pPr>
        <w:rPr>
          <w:sz w:val="16"/>
        </w:rPr>
      </w:pPr>
      <w:r w:rsidRPr="00D922EE">
        <w:rPr>
          <w:u w:val="single"/>
        </w:rPr>
        <w:t xml:space="preserve">This memo explains how the “public charge” rules currently work, the ways in which immigrants are already restricted from accessing public benefits, and how the </w:t>
      </w:r>
      <w:r w:rsidRPr="00D922EE">
        <w:rPr>
          <w:rStyle w:val="Emphasis"/>
          <w:highlight w:val="cyan"/>
        </w:rPr>
        <w:t>Trump</w:t>
      </w:r>
      <w:r w:rsidRPr="00D922EE">
        <w:rPr>
          <w:u w:val="single"/>
        </w:rPr>
        <w:t xml:space="preserve"> Administration </w:t>
      </w:r>
      <w:r w:rsidRPr="00D922EE">
        <w:rPr>
          <w:rStyle w:val="Emphasis"/>
          <w:highlight w:val="cyan"/>
        </w:rPr>
        <w:t>plans to upend this system for no reason other than to fan the political fever of its base</w:t>
      </w:r>
      <w:r w:rsidRPr="00D922EE">
        <w:rPr>
          <w:sz w:val="16"/>
        </w:rPr>
        <w:t>.</w:t>
      </w:r>
    </w:p>
    <w:p w14:paraId="657CFFD4" w14:textId="77777777" w:rsidR="00E3594C" w:rsidRDefault="00E3594C" w:rsidP="00E3594C"/>
    <w:p w14:paraId="076F48E7" w14:textId="77777777" w:rsidR="00E3594C" w:rsidRPr="005C2D69" w:rsidRDefault="00E3594C" w:rsidP="00E3594C">
      <w:pPr>
        <w:pStyle w:val="Heading4"/>
      </w:pPr>
      <w:r>
        <w:t>Trump’s galvanizing his base by expanding public charges – plan wrecks it</w:t>
      </w:r>
    </w:p>
    <w:p w14:paraId="534C7413" w14:textId="77777777" w:rsidR="00E3594C" w:rsidRPr="005E1F59" w:rsidRDefault="00E3594C" w:rsidP="00E3594C">
      <w:r w:rsidRPr="005E1F59">
        <w:rPr>
          <w:b/>
          <w:bCs/>
          <w:sz w:val="26"/>
          <w:szCs w:val="26"/>
        </w:rPr>
        <w:t>Salam 17,</w:t>
      </w:r>
      <w:r>
        <w:t xml:space="preserve"> </w:t>
      </w:r>
      <w:proofErr w:type="spellStart"/>
      <w:r w:rsidRPr="005E1F59">
        <w:t>Reihan</w:t>
      </w:r>
      <w:proofErr w:type="spellEnd"/>
      <w:r w:rsidRPr="005E1F59">
        <w:t xml:space="preserve"> Salam is a columnist for Slate. ["How Radical Is Donald Trump’s Proposal to Make Immigrants Fend for </w:t>
      </w:r>
      <w:proofErr w:type="gramStart"/>
      <w:r w:rsidRPr="005E1F59">
        <w:t>Themselves?,</w:t>
      </w:r>
      <w:proofErr w:type="gramEnd"/>
      <w:r w:rsidRPr="005E1F59">
        <w:t xml:space="preserve">" Slate Magazine, </w:t>
      </w:r>
      <w:r>
        <w:t>2-2-2017</w:t>
      </w:r>
      <w:r w:rsidRPr="005E1F59">
        <w:t>, http://www.slate.com/articles/news_and_politics/politics/2017/02/how_radical_is_donald_trump_s_immigration_agenda.html]//ARK1</w:t>
      </w:r>
    </w:p>
    <w:p w14:paraId="370DD28C" w14:textId="77777777" w:rsidR="00E3594C" w:rsidRPr="00CC0EB7" w:rsidRDefault="00E3594C" w:rsidP="00E3594C">
      <w:pPr>
        <w:rPr>
          <w:u w:val="single"/>
        </w:rPr>
      </w:pPr>
      <w:r w:rsidRPr="0029538D">
        <w:rPr>
          <w:u w:val="single"/>
        </w:rPr>
        <w:t>Refugees aren’t expected to prove they won’t become dependent on public assistance for the simple reason that they are assumed to be in need</w:t>
      </w:r>
      <w:r w:rsidRPr="005C2D69">
        <w:rPr>
          <w:sz w:val="16"/>
        </w:rPr>
        <w:t xml:space="preserve">. The flipside is that the federal government makes a concerted effort to ensure that refugees face genuine threats. Those seeking to settle in America as immigrants are held to a different standard. </w:t>
      </w:r>
      <w:r w:rsidRPr="00CC0EB7">
        <w:rPr>
          <w:u w:val="single"/>
        </w:rPr>
        <w:t xml:space="preserve">Although </w:t>
      </w:r>
      <w:r w:rsidRPr="00CC0EB7">
        <w:rPr>
          <w:rStyle w:val="Emphasis"/>
        </w:rPr>
        <w:t>immigrants</w:t>
      </w:r>
      <w:r w:rsidRPr="00CC0EB7">
        <w:rPr>
          <w:u w:val="single"/>
        </w:rPr>
        <w:t xml:space="preserve"> are not subject to anywhere near the same level of vetting as refugees, they do </w:t>
      </w:r>
      <w:r w:rsidRPr="00CC0EB7">
        <w:rPr>
          <w:rStyle w:val="Emphasis"/>
        </w:rPr>
        <w:t>have to pass the “public charge” test</w:t>
      </w:r>
      <w:r w:rsidRPr="00CC0EB7">
        <w:rPr>
          <w:u w:val="single"/>
        </w:rPr>
        <w:t>.</w:t>
      </w:r>
    </w:p>
    <w:p w14:paraId="28530FF0" w14:textId="77777777" w:rsidR="00E3594C" w:rsidRPr="005C2D69" w:rsidRDefault="00E3594C" w:rsidP="00E3594C">
      <w:pPr>
        <w:rPr>
          <w:sz w:val="16"/>
        </w:rPr>
      </w:pPr>
      <w:r w:rsidRPr="00CC0EB7">
        <w:rPr>
          <w:u w:val="single"/>
        </w:rPr>
        <w:t xml:space="preserve">According to a long-standing federal policy, </w:t>
      </w:r>
      <w:r w:rsidRPr="00CC0EB7">
        <w:rPr>
          <w:rStyle w:val="Emphasis"/>
        </w:rPr>
        <w:t>potential immigrants will be barred</w:t>
      </w:r>
      <w:r w:rsidRPr="00CC0EB7">
        <w:rPr>
          <w:u w:val="single"/>
        </w:rPr>
        <w:t xml:space="preserve"> from the United States if they are likely to become dependent on public assistance</w:t>
      </w:r>
      <w:r w:rsidRPr="005C2D69">
        <w:rPr>
          <w:sz w:val="16"/>
        </w:rPr>
        <w:t xml:space="preserve">. </w:t>
      </w:r>
      <w:r w:rsidRPr="00CC0EB7">
        <w:rPr>
          <w:u w:val="single"/>
        </w:rPr>
        <w:t xml:space="preserve">If an immigrant does become </w:t>
      </w:r>
      <w:r w:rsidRPr="00CC0EB7">
        <w:rPr>
          <w:rStyle w:val="Emphasis"/>
        </w:rPr>
        <w:t>a “public charge”</w:t>
      </w:r>
      <w:r w:rsidRPr="00CC0EB7">
        <w:rPr>
          <w:u w:val="single"/>
        </w:rPr>
        <w:t xml:space="preserve"> within five years of arriving in the country</w:t>
      </w:r>
      <w:r w:rsidRPr="005C2D69">
        <w:rPr>
          <w:sz w:val="16"/>
        </w:rPr>
        <w:t xml:space="preserve"> for reasons that can’t be attributed to, say, a disability she developed after settling in the U.S., she can be deported. The idea is that immigrants choose to settle in America, and U.S. taxpayers can reasonably expect that such voluntary entrants can provide for themselves.</w:t>
      </w:r>
    </w:p>
    <w:p w14:paraId="1597442E" w14:textId="77777777" w:rsidR="00E3594C" w:rsidRPr="005C2D69" w:rsidRDefault="00E3594C" w:rsidP="00E3594C">
      <w:pPr>
        <w:rPr>
          <w:sz w:val="16"/>
        </w:rPr>
      </w:pPr>
      <w:r w:rsidRPr="005C2D69">
        <w:rPr>
          <w:sz w:val="16"/>
        </w:rPr>
        <w:t>The effects of this policy hinge on the definition of a public charge. What the term means in practice is almost entirely up to the executive branch. Back in 1999, the Clinton administration put in place guidelines that defined a public charge very narrowly as someone who is “primarily dependent on the government for subsistence, as demonstrated by either: (</w:t>
      </w:r>
      <w:proofErr w:type="spellStart"/>
      <w:r w:rsidRPr="005C2D69">
        <w:rPr>
          <w:sz w:val="16"/>
        </w:rPr>
        <w:t>i</w:t>
      </w:r>
      <w:proofErr w:type="spellEnd"/>
      <w:r w:rsidRPr="005C2D69">
        <w:rPr>
          <w:sz w:val="16"/>
        </w:rPr>
        <w:t xml:space="preserve">) the receipt of public cash assistance for income maintenance or (ii) institutionalization for long-term care at government expense.” Are you dependent on public assistance if, say, you receive Medicaid, SNAP benefits, or public housing? Not according to the Clinton guidelines, which put those social service programs in a different category than cash assistance—a standard that remained intact under Presidents George W. Bush and Barack Obama. In practice, relatively few aspiring immigrants are turned away </w:t>
      </w:r>
      <w:proofErr w:type="gramStart"/>
      <w:r w:rsidRPr="005C2D69">
        <w:rPr>
          <w:sz w:val="16"/>
        </w:rPr>
        <w:t>on the grounds that</w:t>
      </w:r>
      <w:proofErr w:type="gramEnd"/>
      <w:r w:rsidRPr="005C2D69">
        <w:rPr>
          <w:sz w:val="16"/>
        </w:rPr>
        <w:t xml:space="preserve"> they might become a public charge, and almost no one has been deported on that basis in years.</w:t>
      </w:r>
    </w:p>
    <w:p w14:paraId="671F51F4" w14:textId="77777777" w:rsidR="00E3594C" w:rsidRPr="005C2D69" w:rsidRDefault="00E3594C" w:rsidP="00E3594C">
      <w:pPr>
        <w:rPr>
          <w:sz w:val="16"/>
        </w:rPr>
      </w:pPr>
      <w:r w:rsidRPr="005C2D69">
        <w:rPr>
          <w:sz w:val="16"/>
        </w:rPr>
        <w:t xml:space="preserve">Why did the Clinton guidelines define public charges so narrowly? Since 1965, a large majority of immigrants have been admitted to the U.S. </w:t>
      </w:r>
      <w:proofErr w:type="gramStart"/>
      <w:r w:rsidRPr="005C2D69">
        <w:rPr>
          <w:sz w:val="16"/>
        </w:rPr>
        <w:t>on the grounds that</w:t>
      </w:r>
      <w:proofErr w:type="gramEnd"/>
      <w:r w:rsidRPr="005C2D69">
        <w:rPr>
          <w:sz w:val="16"/>
        </w:rPr>
        <w:t xml:space="preserve"> they are related to a U.S. citizen. When you impose a stringent public charge definition, then, you’re not just keeping immigrants out of the country: You are potentially infuriating their U.S. citizen relatives. Over the course of his presidency, Bill Clinton shifted from a more restrictionist stance to an expansionist one. This was partly because the late 1990s economic boom put the country in a more generous mood. But it also reflected a political calculation. President Clinton and his allies sensed that naturalized citizens, and especially low-income naturalized citizens, might be turned into a reliable Democratic voting bloc, which could help make up for the party’s losses among working-class whites. They weren’t wrong. President George W. Bush hoped to win back immigrant voters from the Democrats, which is why he took a similarly permissive approach. And President Obama was, if anything, even more mindful of the importance of immigrant voters than his predecessors.</w:t>
      </w:r>
    </w:p>
    <w:p w14:paraId="3797F527" w14:textId="77777777" w:rsidR="00E3594C" w:rsidRPr="005C2D69" w:rsidRDefault="00E3594C" w:rsidP="00E3594C">
      <w:pPr>
        <w:rPr>
          <w:sz w:val="16"/>
        </w:rPr>
      </w:pPr>
      <w:r w:rsidRPr="005C2D69">
        <w:rPr>
          <w:sz w:val="16"/>
        </w:rPr>
        <w:t xml:space="preserve">Not surprisingly, </w:t>
      </w:r>
      <w:r w:rsidRPr="00BF11B7">
        <w:rPr>
          <w:u w:val="single"/>
        </w:rPr>
        <w:t xml:space="preserve">President Trump seems inclined to take a drastically different approach. According to the draft executive orders, the </w:t>
      </w:r>
      <w:r w:rsidRPr="00BF11B7">
        <w:rPr>
          <w:rStyle w:val="Emphasis"/>
        </w:rPr>
        <w:t>Trump</w:t>
      </w:r>
      <w:r w:rsidRPr="00BF11B7">
        <w:rPr>
          <w:u w:val="single"/>
        </w:rPr>
        <w:t xml:space="preserve"> administration is looking to </w:t>
      </w:r>
      <w:r w:rsidRPr="00BF11B7">
        <w:rPr>
          <w:rStyle w:val="Emphasis"/>
        </w:rPr>
        <w:t xml:space="preserve">revise the public charge standard to </w:t>
      </w:r>
      <w:proofErr w:type="gramStart"/>
      <w:r w:rsidRPr="00BF11B7">
        <w:rPr>
          <w:rStyle w:val="Emphasis"/>
        </w:rPr>
        <w:t>take into account</w:t>
      </w:r>
      <w:proofErr w:type="gramEnd"/>
      <w:r w:rsidRPr="00BF11B7">
        <w:rPr>
          <w:rStyle w:val="Emphasis"/>
        </w:rPr>
        <w:t xml:space="preserve"> all means-tested benefits</w:t>
      </w:r>
      <w:r w:rsidRPr="00BF11B7">
        <w:rPr>
          <w:u w:val="single"/>
        </w:rPr>
        <w:t xml:space="preserve">, including Medicaid and SNAP, both of which are currently used by millions of immigrant-headed households. The new Trump guidelines </w:t>
      </w:r>
      <w:r w:rsidRPr="00BF11B7">
        <w:rPr>
          <w:rStyle w:val="Emphasis"/>
        </w:rPr>
        <w:t>would bar large numbers of immigrants</w:t>
      </w:r>
      <w:r w:rsidRPr="005C2D69">
        <w:rPr>
          <w:sz w:val="16"/>
        </w:rPr>
        <w:t xml:space="preserve"> who would have been admitted under the Clinton guidelines. </w:t>
      </w:r>
      <w:r w:rsidRPr="00BF11B7">
        <w:rPr>
          <w:rStyle w:val="Emphasis"/>
        </w:rPr>
        <w:t>Excluding immigrants with limited earning potential</w:t>
      </w:r>
      <w:r w:rsidRPr="005C2D69">
        <w:t xml:space="preserve"> </w:t>
      </w:r>
      <w:r w:rsidRPr="005C2D69">
        <w:rPr>
          <w:sz w:val="16"/>
          <w:szCs w:val="16"/>
        </w:rPr>
        <w:t>would inevitably frustrate the U.S. citizens hoping to sponsor them. But unlike Obama and Bush, Trump is deeply unpopular among immigrant voters, and he’s shown little interest in winning them over</w:t>
      </w:r>
      <w:r w:rsidRPr="005C2D69">
        <w:rPr>
          <w:sz w:val="16"/>
        </w:rPr>
        <w:t xml:space="preserve">. </w:t>
      </w:r>
      <w:r w:rsidRPr="00BF11B7">
        <w:rPr>
          <w:u w:val="single"/>
        </w:rPr>
        <w:t xml:space="preserve">He does </w:t>
      </w:r>
      <w:r w:rsidRPr="00BF11B7">
        <w:rPr>
          <w:rStyle w:val="Emphasis"/>
        </w:rPr>
        <w:t>enjoy substantial support among working-class whites</w:t>
      </w:r>
      <w:r w:rsidRPr="00BF11B7">
        <w:rPr>
          <w:u w:val="single"/>
        </w:rPr>
        <w:t xml:space="preserve">, who tend to be more restrictionist than the public at large. </w:t>
      </w:r>
      <w:r w:rsidRPr="00BF11B7">
        <w:rPr>
          <w:rStyle w:val="Emphasis"/>
        </w:rPr>
        <w:t>By defining public charges more broadly</w:t>
      </w:r>
      <w:r w:rsidRPr="00BF11B7">
        <w:rPr>
          <w:u w:val="single"/>
        </w:rPr>
        <w:t xml:space="preserve"> than Clinton, </w:t>
      </w:r>
      <w:r w:rsidRPr="00BF11B7">
        <w:rPr>
          <w:rStyle w:val="Emphasis"/>
        </w:rPr>
        <w:t>he’d deliver a major victory to his base</w:t>
      </w:r>
      <w:r w:rsidRPr="00BF11B7">
        <w:rPr>
          <w:u w:val="single"/>
        </w:rPr>
        <w:t>.</w:t>
      </w:r>
    </w:p>
    <w:p w14:paraId="5F435166" w14:textId="77777777" w:rsidR="003D2AF0" w:rsidRDefault="003D2AF0" w:rsidP="00E3594C"/>
    <w:p w14:paraId="2581B508" w14:textId="3759BAE3" w:rsidR="00417B4E" w:rsidRDefault="00417B4E" w:rsidP="00417B4E">
      <w:pPr>
        <w:pStyle w:val="Heading2"/>
      </w:pPr>
      <w:r>
        <w:t>Topicality</w:t>
      </w:r>
    </w:p>
    <w:p w14:paraId="1E4898EB" w14:textId="50FBC4A5" w:rsidR="009E6462" w:rsidRPr="009E6462" w:rsidRDefault="009E6462" w:rsidP="009E6462">
      <w:pPr>
        <w:pStyle w:val="Heading3"/>
      </w:pPr>
      <w:r>
        <w:t>1NC</w:t>
      </w:r>
    </w:p>
    <w:p w14:paraId="7D4EF4E3" w14:textId="77777777" w:rsidR="004E4D5D" w:rsidRDefault="004E4D5D" w:rsidP="004E4D5D">
      <w:pPr>
        <w:pStyle w:val="Heading4"/>
      </w:pPr>
      <w:r>
        <w:t>Legal immigrants are legal permanent residents as determined by USCIS</w:t>
      </w:r>
    </w:p>
    <w:p w14:paraId="5915B388" w14:textId="77777777" w:rsidR="004E4D5D" w:rsidRPr="00F655F0" w:rsidRDefault="004E4D5D" w:rsidP="004E4D5D">
      <w:r w:rsidRPr="00274391">
        <w:rPr>
          <w:rStyle w:val="Style13ptBold"/>
        </w:rPr>
        <w:t>IRS</w:t>
      </w:r>
      <w:r>
        <w:t xml:space="preserve"> 1/18/</w:t>
      </w:r>
      <w:r w:rsidRPr="00274391">
        <w:rPr>
          <w:rStyle w:val="Style13ptBold"/>
        </w:rPr>
        <w:t>18</w:t>
      </w:r>
      <w:r>
        <w:t xml:space="preserve">—(US Internal Revenue Service, “Immigration Terms and Definitions Involving Aliens” </w:t>
      </w:r>
      <w:hyperlink r:id="rId45" w:history="1">
        <w:r w:rsidRPr="004744E0">
          <w:rPr>
            <w:rStyle w:val="Hyperlink"/>
          </w:rPr>
          <w:t>https://www.irs.gov/individuals/international-taxpayers/immigration-terms-and-definitions-involving-aliens</w:t>
        </w:r>
      </w:hyperlink>
      <w:r>
        <w:t xml:space="preserve"> HRB)</w:t>
      </w:r>
    </w:p>
    <w:p w14:paraId="3095470B" w14:textId="77777777" w:rsidR="004E4D5D" w:rsidRPr="00F655F0" w:rsidRDefault="004E4D5D" w:rsidP="004E4D5D">
      <w:pPr>
        <w:rPr>
          <w:rStyle w:val="StyleUnderline"/>
          <w:highlight w:val="green"/>
        </w:rPr>
      </w:pPr>
      <w:r w:rsidRPr="00F655F0">
        <w:rPr>
          <w:rStyle w:val="StyleUnderline"/>
          <w:highlight w:val="green"/>
        </w:rPr>
        <w:t>Immigrant</w:t>
      </w:r>
    </w:p>
    <w:p w14:paraId="69D33448" w14:textId="77777777" w:rsidR="004E4D5D" w:rsidRDefault="004E4D5D" w:rsidP="004E4D5D">
      <w:r w:rsidRPr="00F655F0">
        <w:rPr>
          <w:rStyle w:val="StyleUnderline"/>
          <w:highlight w:val="green"/>
        </w:rPr>
        <w:t>An alien who has been granted the right by the USCIS to reside permanently in the United States and to work without restrictions in the United States.</w:t>
      </w:r>
      <w:r w:rsidRPr="00F655F0">
        <w:rPr>
          <w:rStyle w:val="StyleUnderline"/>
        </w:rPr>
        <w:t xml:space="preserve"> </w:t>
      </w:r>
      <w:r>
        <w:t>Such an individual is also known known as a Lawful Permanent Resident (LPR). All immigrants are eventually issued a "green card" (USCIS Form I-551), which is the evidence of the alien’s LPR status. LPR’s who are awaiting the issuance of their green cards may bear an I-551 stamp in their foreign passports.</w:t>
      </w:r>
    </w:p>
    <w:p w14:paraId="66898C57" w14:textId="77777777" w:rsidR="004E4D5D" w:rsidRPr="00F655F0" w:rsidRDefault="004E4D5D" w:rsidP="004E4D5D">
      <w:r>
        <w:t>Immigrant visas are available for aliens (and their spouses and children) who seek to immigrate based on their job skills. An alien who has the right combination of skills, education, and/or work experience, and is otherwise eligible, may be able to live permanently in the United States. Per USCIS, there are five employment-based immigrant visa preferences (categories): EB-1, EB-2, EB-3, EB-4 and EB-5.  Refer to the USCIS Permanent Worker web site for more details.</w:t>
      </w:r>
    </w:p>
    <w:p w14:paraId="45D9CBCF" w14:textId="77777777" w:rsidR="004E4D5D" w:rsidRDefault="004E4D5D" w:rsidP="004E4D5D">
      <w:pPr>
        <w:pStyle w:val="Heading4"/>
      </w:pPr>
      <w:r>
        <w:t>Violation</w:t>
      </w:r>
    </w:p>
    <w:p w14:paraId="4F6C94BF" w14:textId="77777777" w:rsidR="004E4D5D" w:rsidRDefault="004E4D5D" w:rsidP="004E4D5D">
      <w:pPr>
        <w:pStyle w:val="Heading4"/>
        <w:numPr>
          <w:ilvl w:val="0"/>
          <w:numId w:val="17"/>
        </w:numPr>
      </w:pPr>
      <w:r>
        <w:t>ERO only deals with illegal immigrants</w:t>
      </w:r>
    </w:p>
    <w:p w14:paraId="13934758" w14:textId="77777777" w:rsidR="004E4D5D" w:rsidRDefault="004E4D5D" w:rsidP="004E4D5D">
      <w:r w:rsidRPr="00F655F0">
        <w:rPr>
          <w:rStyle w:val="Style13ptBold"/>
        </w:rPr>
        <w:t>ICE</w:t>
      </w:r>
      <w:r>
        <w:t xml:space="preserve"> 6/2/</w:t>
      </w:r>
      <w:r w:rsidRPr="00F655F0">
        <w:rPr>
          <w:rStyle w:val="Style13ptBold"/>
        </w:rPr>
        <w:t>17</w:t>
      </w:r>
      <w:proofErr w:type="gramStart"/>
      <w:r>
        <w:t>—(</w:t>
      </w:r>
      <w:proofErr w:type="gramEnd"/>
      <w:r>
        <w:t xml:space="preserve">US Immigration and Customs Enforcement, “Enforcement and Removal Operations” </w:t>
      </w:r>
      <w:hyperlink r:id="rId46" w:history="1">
        <w:r w:rsidRPr="004744E0">
          <w:rPr>
            <w:rStyle w:val="Hyperlink"/>
          </w:rPr>
          <w:t>https://www.ice.gov/ero</w:t>
        </w:r>
      </w:hyperlink>
      <w:r>
        <w:t xml:space="preserve"> )</w:t>
      </w:r>
    </w:p>
    <w:p w14:paraId="1424BA49" w14:textId="77777777" w:rsidR="004E4D5D" w:rsidRPr="00F60150" w:rsidRDefault="004E4D5D" w:rsidP="004E4D5D">
      <w:pPr>
        <w:rPr>
          <w:highlight w:val="green"/>
          <w:u w:val="single"/>
        </w:rPr>
      </w:pPr>
      <w:r w:rsidRPr="00F60150">
        <w:rPr>
          <w:rStyle w:val="StyleUnderline"/>
          <w:highlight w:val="green"/>
        </w:rPr>
        <w:t xml:space="preserve">ERO </w:t>
      </w:r>
      <w:r w:rsidRPr="00417B4E">
        <w:rPr>
          <w:rStyle w:val="StyleUnderline"/>
        </w:rPr>
        <w:t>enforces the nation's immigration laws</w:t>
      </w:r>
      <w:r>
        <w:t xml:space="preserve"> in a fair and effective manner. </w:t>
      </w:r>
      <w:r w:rsidRPr="00417B4E">
        <w:rPr>
          <w:rStyle w:val="StyleUnderline"/>
        </w:rPr>
        <w:t xml:space="preserve">It </w:t>
      </w:r>
      <w:r w:rsidRPr="00F60150">
        <w:rPr>
          <w:rStyle w:val="StyleUnderline"/>
          <w:highlight w:val="green"/>
        </w:rPr>
        <w:t>identifies and apprehends removable aliens, detains these individuals when necessary and removes illegal aliens from the United States.</w:t>
      </w:r>
    </w:p>
    <w:p w14:paraId="600B48A7" w14:textId="77777777" w:rsidR="004E4D5D" w:rsidRDefault="004E4D5D" w:rsidP="004E4D5D">
      <w:r>
        <w:t>ERO transports removable aliens from point to point, manages aliens in custody or in an alternative to detention program, provides access to legal resources and representatives of advocacy groups and removes individuals from the United States who have been ordered to be deported.</w:t>
      </w:r>
    </w:p>
    <w:p w14:paraId="2BEF091C" w14:textId="77777777" w:rsidR="004E4D5D" w:rsidRDefault="004E4D5D" w:rsidP="004E4D5D">
      <w:pPr>
        <w:pStyle w:val="Heading4"/>
        <w:numPr>
          <w:ilvl w:val="0"/>
          <w:numId w:val="17"/>
        </w:numPr>
      </w:pPr>
      <w:r>
        <w:t xml:space="preserve">US Customs and Immigration Services </w:t>
      </w:r>
      <w:proofErr w:type="gramStart"/>
      <w:r>
        <w:t>are in charge of</w:t>
      </w:r>
      <w:proofErr w:type="gramEnd"/>
      <w:r>
        <w:t xml:space="preserve"> legal immigration</w:t>
      </w:r>
    </w:p>
    <w:p w14:paraId="0C3D33DE" w14:textId="77777777" w:rsidR="004E4D5D" w:rsidRDefault="004E4D5D" w:rsidP="004E4D5D">
      <w:r w:rsidRPr="00F655F0">
        <w:rPr>
          <w:rStyle w:val="Style13ptBold"/>
        </w:rPr>
        <w:t>USCIS</w:t>
      </w:r>
      <w:r>
        <w:t xml:space="preserve"> 3/6/</w:t>
      </w:r>
      <w:r w:rsidRPr="00F655F0">
        <w:rPr>
          <w:rStyle w:val="Style13ptBold"/>
        </w:rPr>
        <w:t>18</w:t>
      </w:r>
      <w:proofErr w:type="gramStart"/>
      <w:r>
        <w:t>—(</w:t>
      </w:r>
      <w:proofErr w:type="gramEnd"/>
      <w:r>
        <w:t xml:space="preserve">US Citizenship and Immigration Services, “About Us” </w:t>
      </w:r>
      <w:hyperlink r:id="rId47" w:history="1">
        <w:r w:rsidRPr="004744E0">
          <w:rPr>
            <w:rStyle w:val="Hyperlink"/>
          </w:rPr>
          <w:t>https://www.uscis.gov/aboutus</w:t>
        </w:r>
      </w:hyperlink>
      <w:r>
        <w:t xml:space="preserve"> )</w:t>
      </w:r>
    </w:p>
    <w:p w14:paraId="22FB8412" w14:textId="77777777" w:rsidR="004E4D5D" w:rsidRDefault="004E4D5D" w:rsidP="004E4D5D">
      <w:r>
        <w:t>U.S. Citizenship and Immigration Services administers the nation’s lawful immigration system, safeguarding its integrity and promise by efficiently and fairly adjudicating requests for immigration benefits while protecting Americans, securing the homeland, and honoring our values.</w:t>
      </w:r>
    </w:p>
    <w:p w14:paraId="260677C3" w14:textId="77777777" w:rsidR="004E4D5D" w:rsidRDefault="004E4D5D" w:rsidP="004E4D5D">
      <w:r>
        <w:t>General Information</w:t>
      </w:r>
    </w:p>
    <w:p w14:paraId="612D49C8" w14:textId="77777777" w:rsidR="004E4D5D" w:rsidRDefault="004E4D5D" w:rsidP="004E4D5D">
      <w:r w:rsidRPr="00F60150">
        <w:rPr>
          <w:rStyle w:val="StyleUnderline"/>
          <w:highlight w:val="green"/>
        </w:rPr>
        <w:t>USCIS is the government agency that oversees lawful immigration to the United States</w:t>
      </w:r>
      <w:r>
        <w:t>. We are 19,000 government employees and contractors working at more than 200 offices across the world.</w:t>
      </w:r>
    </w:p>
    <w:p w14:paraId="2174649C" w14:textId="77777777" w:rsidR="004E4D5D" w:rsidRDefault="004E4D5D" w:rsidP="004E4D5D"/>
    <w:p w14:paraId="09447E2E" w14:textId="77777777" w:rsidR="004E4D5D" w:rsidRDefault="004E4D5D" w:rsidP="004E4D5D">
      <w:pPr>
        <w:pStyle w:val="Heading4"/>
      </w:pPr>
      <w:r>
        <w:t>Standards-</w:t>
      </w:r>
    </w:p>
    <w:p w14:paraId="23A96575" w14:textId="77777777" w:rsidR="004E4D5D" w:rsidRDefault="004E4D5D" w:rsidP="004E4D5D">
      <w:pPr>
        <w:pStyle w:val="Heading4"/>
        <w:numPr>
          <w:ilvl w:val="0"/>
          <w:numId w:val="12"/>
        </w:numPr>
      </w:pPr>
      <w:r>
        <w:t xml:space="preserve">Predictability—our interp is from US agencies-- they are </w:t>
      </w:r>
      <w:proofErr w:type="spellStart"/>
      <w:r>
        <w:t>incharge</w:t>
      </w:r>
      <w:proofErr w:type="spellEnd"/>
      <w:r>
        <w:t xml:space="preserve"> of legal immigration</w:t>
      </w:r>
    </w:p>
    <w:p w14:paraId="34A5FC91" w14:textId="77777777" w:rsidR="004E4D5D" w:rsidRDefault="004E4D5D" w:rsidP="004E4D5D">
      <w:pPr>
        <w:pStyle w:val="Heading4"/>
        <w:numPr>
          <w:ilvl w:val="0"/>
          <w:numId w:val="12"/>
        </w:numPr>
      </w:pPr>
      <w:r>
        <w:t>Neg ground—its generated by legal immigrants coming to the U.S.—anything else spikes out of generics-- destroys fairness and clash.</w:t>
      </w:r>
    </w:p>
    <w:p w14:paraId="5ED70FF4" w14:textId="77777777" w:rsidR="004E4D5D" w:rsidRDefault="004E4D5D" w:rsidP="004E4D5D">
      <w:pPr>
        <w:pStyle w:val="Heading4"/>
        <w:numPr>
          <w:ilvl w:val="0"/>
          <w:numId w:val="12"/>
        </w:numPr>
      </w:pPr>
      <w:r>
        <w:t>Limits—provides clear defined Brightline—anything else explodes the limit on the topic—affs race to the margins—explodes neg research burden</w:t>
      </w:r>
    </w:p>
    <w:p w14:paraId="3D20D409" w14:textId="2F7333D0" w:rsidR="009E6462" w:rsidRDefault="009E6462" w:rsidP="009E6462"/>
    <w:p w14:paraId="71978488" w14:textId="6F6F99D2" w:rsidR="009E6462" w:rsidRDefault="009E6462" w:rsidP="009E6462">
      <w:pPr>
        <w:pStyle w:val="Heading3"/>
      </w:pPr>
      <w:r>
        <w:t>Case list</w:t>
      </w:r>
    </w:p>
    <w:p w14:paraId="276D051A" w14:textId="3C180978" w:rsidR="00211FBF" w:rsidRDefault="00211FBF" w:rsidP="00211FBF">
      <w:pPr>
        <w:pStyle w:val="Heading4"/>
      </w:pPr>
      <w:r>
        <w:t xml:space="preserve">Under our interpretation, topical affs would include </w:t>
      </w:r>
      <w:r w:rsidR="00A657A3">
        <w:t xml:space="preserve">affs that use the USCIS as an actor, like Green card affs, employment affs, </w:t>
      </w:r>
      <w:r w:rsidR="00777EDE">
        <w:t xml:space="preserve">asylum and refugee affs, </w:t>
      </w:r>
      <w:r w:rsidR="00A657A3">
        <w:t>and naturalization or citizenships affs.</w:t>
      </w:r>
    </w:p>
    <w:p w14:paraId="29C69F38" w14:textId="7A3238E9" w:rsidR="00A657A3" w:rsidRDefault="00975CC5" w:rsidP="00A657A3">
      <w:pPr>
        <w:pStyle w:val="Heading4"/>
      </w:pPr>
      <w:r>
        <w:t xml:space="preserve">We have the </w:t>
      </w:r>
      <w:proofErr w:type="gramStart"/>
      <w:r>
        <w:t>best case</w:t>
      </w:r>
      <w:proofErr w:type="gramEnd"/>
      <w:r>
        <w:t xml:space="preserve"> list because the USCIS literally lists the immigration forms that you can use online. It’s literally a whole webpage that doubles as a topical caselist for the rest of the season</w:t>
      </w:r>
    </w:p>
    <w:p w14:paraId="6DA8F581" w14:textId="62774D32" w:rsidR="000B1FF6" w:rsidRPr="000B1FF6" w:rsidRDefault="00975CC5" w:rsidP="000B1FF6">
      <w:pPr>
        <w:pStyle w:val="Heading4"/>
      </w:pPr>
      <w:r>
        <w:t xml:space="preserve">We would also exclude clearly abusive affs, like temporary workers affs, </w:t>
      </w:r>
      <w:r w:rsidR="000B1FF6">
        <w:t>and sanctuary cities affs.</w:t>
      </w:r>
    </w:p>
    <w:p w14:paraId="5A841B1D" w14:textId="69B058AA" w:rsidR="009E6462" w:rsidRDefault="009E6462" w:rsidP="009E6462">
      <w:pPr>
        <w:pStyle w:val="Heading3"/>
      </w:pPr>
      <w:r>
        <w:t>A2 Reasonability</w:t>
      </w:r>
    </w:p>
    <w:p w14:paraId="0E63947A" w14:textId="4E70A4B1" w:rsidR="00371366" w:rsidRDefault="00371366" w:rsidP="00371366">
      <w:pPr>
        <w:pStyle w:val="Heading4"/>
      </w:pPr>
      <w:r>
        <w:t xml:space="preserve">Gut check—these guys obviously aren’t topical. They </w:t>
      </w:r>
      <w:proofErr w:type="gramStart"/>
      <w:r>
        <w:t>definitely aren’t</w:t>
      </w:r>
      <w:proofErr w:type="gramEnd"/>
      <w:r>
        <w:t xml:space="preserve"> reasonabl</w:t>
      </w:r>
      <w:r w:rsidR="00AE24BC">
        <w:t>e</w:t>
      </w:r>
      <w:r>
        <w:t>.</w:t>
      </w:r>
    </w:p>
    <w:p w14:paraId="25CC63B5" w14:textId="7362A5D1" w:rsidR="00371366" w:rsidRDefault="00371366" w:rsidP="00371366">
      <w:pPr>
        <w:pStyle w:val="Heading4"/>
      </w:pPr>
      <w:proofErr w:type="gramStart"/>
      <w:r>
        <w:t>Also</w:t>
      </w:r>
      <w:proofErr w:type="gramEnd"/>
      <w:r>
        <w:t xml:space="preserve"> reasonability is bad—two reasons</w:t>
      </w:r>
    </w:p>
    <w:p w14:paraId="2A8027C8" w14:textId="2178E2DC" w:rsidR="00371366" w:rsidRDefault="00371366" w:rsidP="00371366">
      <w:pPr>
        <w:pStyle w:val="Heading4"/>
        <w:numPr>
          <w:ilvl w:val="0"/>
          <w:numId w:val="13"/>
        </w:numPr>
      </w:pPr>
      <w:r>
        <w:t xml:space="preserve">Creates unnecessary judge intervention. Obviously, some judge intervention is inevitable, but you should vote for the model and the team that limits judge intervention the most. It provides the best </w:t>
      </w:r>
      <w:proofErr w:type="spellStart"/>
      <w:r>
        <w:t>briteline</w:t>
      </w:r>
      <w:proofErr w:type="spellEnd"/>
      <w:r>
        <w:t xml:space="preserve"> for future debates and makes it easier to judge.</w:t>
      </w:r>
    </w:p>
    <w:p w14:paraId="35A3E1B9" w14:textId="0CEA9301" w:rsidR="00371366" w:rsidRDefault="005B1B40" w:rsidP="00371366">
      <w:pPr>
        <w:pStyle w:val="Heading4"/>
        <w:numPr>
          <w:ilvl w:val="0"/>
          <w:numId w:val="13"/>
        </w:numPr>
      </w:pPr>
      <w:r>
        <w:t xml:space="preserve">Infinitely regressive. In a world where affs only </w:t>
      </w:r>
      <w:proofErr w:type="gramStart"/>
      <w:r>
        <w:t>have to</w:t>
      </w:r>
      <w:proofErr w:type="gramEnd"/>
      <w:r>
        <w:t xml:space="preserve"> be reasonably topical, teams are incentivized to run to the margins for a competitive advantage. This turns their fairness claims</w:t>
      </w:r>
    </w:p>
    <w:p w14:paraId="1E164C3B" w14:textId="77777777" w:rsidR="00B043D5" w:rsidRPr="00B043D5" w:rsidRDefault="00B043D5" w:rsidP="00B043D5"/>
    <w:p w14:paraId="7EB74D84" w14:textId="37E7E242" w:rsidR="009E6462" w:rsidRDefault="00371366" w:rsidP="009E6462">
      <w:pPr>
        <w:pStyle w:val="Heading3"/>
      </w:pPr>
      <w:r>
        <w:t>Standards extensions</w:t>
      </w:r>
    </w:p>
    <w:p w14:paraId="1386AD8D" w14:textId="5A472253" w:rsidR="005B1B40" w:rsidRDefault="00371366" w:rsidP="00F751F9">
      <w:pPr>
        <w:pStyle w:val="Heading4"/>
        <w:numPr>
          <w:ilvl w:val="0"/>
          <w:numId w:val="15"/>
        </w:numPr>
      </w:pPr>
      <w:r>
        <w:t xml:space="preserve">Predictability should determine this debate. </w:t>
      </w:r>
      <w:r w:rsidR="005B1B40">
        <w:t>Our interpretation literally couldn’t be any more predictable—it’s based in US policy</w:t>
      </w:r>
      <w:r w:rsidR="00F751F9">
        <w:t>, we even cut a card from the agency that their aff is about</w:t>
      </w:r>
      <w:r w:rsidR="005B1B40">
        <w:t xml:space="preserve">. Also, our violation is literally from the agency the aff is about. It doesn’t get any more predictable than that. Predictability is the </w:t>
      </w:r>
      <w:r w:rsidR="00211FBF">
        <w:t>best</w:t>
      </w:r>
      <w:r w:rsidR="005B1B40">
        <w:t xml:space="preserve"> internal link to fairness</w:t>
      </w:r>
      <w:r w:rsidR="00211FBF">
        <w:t xml:space="preserve"> in this debate</w:t>
      </w:r>
      <w:r w:rsidR="005B1B40">
        <w:t xml:space="preserve">, because any fairness claims they make about neg ground or topic limits are based </w:t>
      </w:r>
      <w:proofErr w:type="gramStart"/>
      <w:r w:rsidR="005B1B40">
        <w:t>off of</w:t>
      </w:r>
      <w:proofErr w:type="gramEnd"/>
      <w:r w:rsidR="005B1B40">
        <w:t xml:space="preserve"> unpredictable and self-serving versions of the topic.</w:t>
      </w:r>
    </w:p>
    <w:p w14:paraId="7D9AE660" w14:textId="77777777" w:rsidR="00211FBF" w:rsidRPr="00211FBF" w:rsidRDefault="00211FBF" w:rsidP="00211FBF"/>
    <w:p w14:paraId="075A0A8A" w14:textId="14F5CDA9" w:rsidR="005B1B40" w:rsidRDefault="005B1B40" w:rsidP="00F751F9">
      <w:pPr>
        <w:pStyle w:val="Heading4"/>
        <w:numPr>
          <w:ilvl w:val="0"/>
          <w:numId w:val="15"/>
        </w:numPr>
      </w:pPr>
      <w:r>
        <w:t xml:space="preserve">Neg ground—under their vision of the topic, the neg loses </w:t>
      </w:r>
      <w:r w:rsidR="00211FBF">
        <w:t xml:space="preserve">most of the core generics. </w:t>
      </w:r>
      <w:r w:rsidR="00A657A3">
        <w:t>This crushed fairness and makes it impossible to be neg, because a</w:t>
      </w:r>
      <w:r w:rsidR="00211FBF">
        <w:t xml:space="preserve">lmost </w:t>
      </w:r>
      <w:proofErr w:type="gramStart"/>
      <w:r w:rsidR="00211FBF">
        <w:t>all of</w:t>
      </w:r>
      <w:proofErr w:type="gramEnd"/>
      <w:r w:rsidR="00211FBF">
        <w:t xml:space="preserve"> our </w:t>
      </w:r>
      <w:proofErr w:type="spellStart"/>
      <w:r w:rsidR="00211FBF">
        <w:t>offcase</w:t>
      </w:r>
      <w:proofErr w:type="spellEnd"/>
      <w:r w:rsidR="00211FBF">
        <w:t xml:space="preserve"> links are based off of legal immigration, and they shift out off all of that offense. </w:t>
      </w:r>
      <w:r w:rsidR="00A657A3">
        <w:t>Under our vision of the topic, the neg gets things like agent counterplans, with actors other than the USCIS, which creates the most educational debates about real world issues like jurisdiction within the government.</w:t>
      </w:r>
    </w:p>
    <w:p w14:paraId="356CBFBF" w14:textId="2804E18C" w:rsidR="00A657A3" w:rsidRDefault="00A657A3" w:rsidP="00A657A3"/>
    <w:p w14:paraId="5E4D858F" w14:textId="46EC1E41" w:rsidR="00A657A3" w:rsidRDefault="008225EA" w:rsidP="00F751F9">
      <w:pPr>
        <w:pStyle w:val="Heading4"/>
        <w:numPr>
          <w:ilvl w:val="0"/>
          <w:numId w:val="15"/>
        </w:numPr>
      </w:pPr>
      <w:r>
        <w:t xml:space="preserve"> </w:t>
      </w:r>
      <w:r w:rsidR="00A657A3">
        <w:t xml:space="preserve">Limits—They completely unlimit the topic, which is already huge and multifaceted for the aff. It’s crucial early in the season to establish a </w:t>
      </w:r>
      <w:proofErr w:type="spellStart"/>
      <w:r w:rsidR="00A657A3">
        <w:t>briteline</w:t>
      </w:r>
      <w:proofErr w:type="spellEnd"/>
      <w:r w:rsidR="00A657A3">
        <w:t xml:space="preserve"> for affs that are and aren’t topical. Additionally, our definition provides the best </w:t>
      </w:r>
      <w:proofErr w:type="spellStart"/>
      <w:r w:rsidR="00A657A3">
        <w:t>briteline</w:t>
      </w:r>
      <w:proofErr w:type="spellEnd"/>
      <w:r w:rsidR="00A657A3">
        <w:t xml:space="preserve">, because it is </w:t>
      </w:r>
      <w:proofErr w:type="gramStart"/>
      <w:r w:rsidR="00A657A3">
        <w:t>has</w:t>
      </w:r>
      <w:proofErr w:type="gramEnd"/>
      <w:r w:rsidR="00A657A3">
        <w:t xml:space="preserve"> an intent to define not only what legal immigration status is, but it also has an intent to exclude—only the USCIS has the ability to regulate legal immigration.</w:t>
      </w:r>
    </w:p>
    <w:p w14:paraId="29505084" w14:textId="092D97A5" w:rsidR="000B1FF6" w:rsidRDefault="000B1FF6" w:rsidP="000B1FF6"/>
    <w:p w14:paraId="351F578E" w14:textId="31551C4F" w:rsidR="000B1FF6" w:rsidRDefault="000B1FF6" w:rsidP="000B1FF6">
      <w:pPr>
        <w:pStyle w:val="Heading3"/>
      </w:pPr>
      <w:r>
        <w:t>Impact comparison</w:t>
      </w:r>
    </w:p>
    <w:p w14:paraId="0038E111" w14:textId="77777777" w:rsidR="00F751F9" w:rsidRDefault="000B1FF6" w:rsidP="000B1FF6">
      <w:pPr>
        <w:pStyle w:val="Heading4"/>
      </w:pPr>
      <w:r>
        <w:t>Fairness turns education—</w:t>
      </w:r>
    </w:p>
    <w:p w14:paraId="46434991" w14:textId="4A8BB3B3" w:rsidR="000B1FF6" w:rsidRDefault="00F751F9" w:rsidP="00F751F9">
      <w:pPr>
        <w:pStyle w:val="Heading4"/>
        <w:numPr>
          <w:ilvl w:val="0"/>
          <w:numId w:val="14"/>
        </w:numPr>
      </w:pPr>
      <w:r>
        <w:t>W</w:t>
      </w:r>
      <w:r w:rsidR="000B1FF6">
        <w:t>ithout a fair debate space, people are disincentivized from doing research and when they do, it’s research about tiny obscure topics to get a competitive advantage, instead of learning about important policy that’s at the heart of the topic.</w:t>
      </w:r>
    </w:p>
    <w:p w14:paraId="23E0FA4F" w14:textId="3B8E78EA" w:rsidR="00F751F9" w:rsidRDefault="00F751F9" w:rsidP="00F751F9">
      <w:pPr>
        <w:pStyle w:val="Heading4"/>
        <w:numPr>
          <w:ilvl w:val="0"/>
          <w:numId w:val="14"/>
        </w:numPr>
      </w:pPr>
      <w:r>
        <w:t xml:space="preserve">Debates with competitive equity create more clash, which allows teams to gain in round education, and competition will incentivize teams to improve their advocacies and do more research to get ahead. </w:t>
      </w:r>
    </w:p>
    <w:p w14:paraId="63C16C4B" w14:textId="77777777" w:rsidR="00B043D5" w:rsidRPr="00B043D5" w:rsidRDefault="00B043D5" w:rsidP="00B043D5"/>
    <w:p w14:paraId="761EEB2E" w14:textId="77777777" w:rsidR="00B043D5" w:rsidRDefault="00B043D5" w:rsidP="00B043D5">
      <w:pPr>
        <w:pStyle w:val="Heading3"/>
      </w:pPr>
      <w:r>
        <w:t xml:space="preserve">AT: they talk </w:t>
      </w:r>
      <w:proofErr w:type="spellStart"/>
      <w:r>
        <w:t>aboult</w:t>
      </w:r>
      <w:proofErr w:type="spellEnd"/>
      <w:r>
        <w:t xml:space="preserve"> legal immigrants not legal immigration</w:t>
      </w:r>
    </w:p>
    <w:p w14:paraId="1B313741" w14:textId="77777777" w:rsidR="00B043D5" w:rsidRDefault="00B043D5" w:rsidP="00B043D5">
      <w:pPr>
        <w:pStyle w:val="Heading4"/>
        <w:ind w:left="720"/>
      </w:pPr>
      <w:r>
        <w:t xml:space="preserve">This arg is nonsense—immigration is the process of immigrants immigrating </w:t>
      </w:r>
    </w:p>
    <w:p w14:paraId="4A216FAF" w14:textId="77777777" w:rsidR="00B043D5" w:rsidRDefault="00B043D5" w:rsidP="00B043D5">
      <w:pPr>
        <w:pStyle w:val="Heading3"/>
      </w:pPr>
      <w:r>
        <w:t xml:space="preserve">AT: restriction is a </w:t>
      </w:r>
      <w:proofErr w:type="spellStart"/>
      <w:r>
        <w:t>reslutional</w:t>
      </w:r>
      <w:proofErr w:type="spellEnd"/>
      <w:r>
        <w:t xml:space="preserve"> constraint </w:t>
      </w:r>
    </w:p>
    <w:p w14:paraId="7FC679D1" w14:textId="77777777" w:rsidR="00B043D5" w:rsidRDefault="00B043D5" w:rsidP="00B043D5">
      <w:pPr>
        <w:pStyle w:val="Heading4"/>
        <w:numPr>
          <w:ilvl w:val="0"/>
          <w:numId w:val="19"/>
        </w:numPr>
      </w:pPr>
      <w:r>
        <w:t>You can restrict anything—links back to limits and ground I did that above</w:t>
      </w:r>
    </w:p>
    <w:p w14:paraId="7C3C40AE" w14:textId="77777777" w:rsidR="00B043D5" w:rsidRPr="00141571" w:rsidRDefault="00B043D5" w:rsidP="00B043D5">
      <w:pPr>
        <w:pStyle w:val="Heading4"/>
        <w:numPr>
          <w:ilvl w:val="0"/>
          <w:numId w:val="19"/>
        </w:numPr>
      </w:pPr>
      <w:r>
        <w:t>immigration is core topic controversy – just restrictions means they can read anything tangentially related to the topic—embassy workers, troop withdrawal, and vacations affs—explodes limits—I did that above</w:t>
      </w:r>
    </w:p>
    <w:p w14:paraId="2E8A59DC" w14:textId="77777777" w:rsidR="00B043D5" w:rsidRDefault="00B043D5" w:rsidP="00B043D5">
      <w:pPr>
        <w:pStyle w:val="Heading3"/>
      </w:pPr>
      <w:r>
        <w:t>AT: neg read stuff</w:t>
      </w:r>
    </w:p>
    <w:p w14:paraId="0CA61023" w14:textId="77777777" w:rsidR="00B043D5" w:rsidRDefault="00B043D5" w:rsidP="00B043D5">
      <w:pPr>
        <w:pStyle w:val="Heading4"/>
        <w:numPr>
          <w:ilvl w:val="0"/>
          <w:numId w:val="20"/>
        </w:numPr>
      </w:pPr>
      <w:r>
        <w:t xml:space="preserve">T is a model debate—even if we did read args—doesn’t means their interp is good—we don’t need to prove in round abuse </w:t>
      </w:r>
    </w:p>
    <w:p w14:paraId="59C5BF91" w14:textId="77777777" w:rsidR="00B043D5" w:rsidRPr="007F5808" w:rsidRDefault="00B043D5" w:rsidP="00B043D5">
      <w:pPr>
        <w:pStyle w:val="Heading4"/>
        <w:numPr>
          <w:ilvl w:val="0"/>
          <w:numId w:val="20"/>
        </w:numPr>
      </w:pPr>
      <w:r>
        <w:t xml:space="preserve">All their answers in the 2ac disprove this  </w:t>
      </w:r>
    </w:p>
    <w:p w14:paraId="12530801" w14:textId="77777777" w:rsidR="00B043D5" w:rsidRDefault="00B043D5" w:rsidP="00B043D5">
      <w:pPr>
        <w:pStyle w:val="Heading3"/>
      </w:pPr>
      <w:r>
        <w:t xml:space="preserve">AT: reasonability </w:t>
      </w:r>
    </w:p>
    <w:p w14:paraId="1666B82D" w14:textId="77777777" w:rsidR="00B043D5" w:rsidRDefault="00B043D5" w:rsidP="00B043D5">
      <w:pPr>
        <w:pStyle w:val="Heading4"/>
        <w:numPr>
          <w:ilvl w:val="0"/>
          <w:numId w:val="21"/>
        </w:numPr>
      </w:pPr>
      <w:r>
        <w:t xml:space="preserve">If we win any offence we win they aren’t reasonable </w:t>
      </w:r>
    </w:p>
    <w:p w14:paraId="7DB45775" w14:textId="77777777" w:rsidR="00B043D5" w:rsidRPr="00D55A3E" w:rsidRDefault="00B043D5" w:rsidP="00B043D5">
      <w:pPr>
        <w:pStyle w:val="Heading4"/>
        <w:numPr>
          <w:ilvl w:val="0"/>
          <w:numId w:val="21"/>
        </w:numPr>
      </w:pPr>
      <w:r>
        <w:t xml:space="preserve">Limits turn reasonability—any interpretation being reasonable further expands the topic exploding neg research burden </w:t>
      </w:r>
    </w:p>
    <w:p w14:paraId="0A8C1DCA" w14:textId="77777777" w:rsidR="00B043D5" w:rsidRDefault="00B043D5" w:rsidP="00B043D5">
      <w:pPr>
        <w:pStyle w:val="Heading4"/>
        <w:numPr>
          <w:ilvl w:val="0"/>
          <w:numId w:val="21"/>
        </w:numPr>
      </w:pPr>
      <w:r>
        <w:t xml:space="preserve">Infinitely regressive—anything can be reasonably reasonable-- impossible to establish a Brightline </w:t>
      </w:r>
    </w:p>
    <w:p w14:paraId="3C5F92A5" w14:textId="77777777" w:rsidR="00B043D5" w:rsidRDefault="00B043D5" w:rsidP="00B043D5">
      <w:pPr>
        <w:pStyle w:val="Heading4"/>
        <w:numPr>
          <w:ilvl w:val="0"/>
          <w:numId w:val="21"/>
        </w:numPr>
      </w:pPr>
      <w:r>
        <w:t>judge intervention-- impossible to decide what’s reasonable</w:t>
      </w:r>
    </w:p>
    <w:p w14:paraId="1D71D908" w14:textId="77777777" w:rsidR="00B043D5" w:rsidRDefault="00B043D5" w:rsidP="00B043D5">
      <w:pPr>
        <w:pStyle w:val="Heading3"/>
      </w:pPr>
      <w:r>
        <w:t xml:space="preserve">AT: we meet </w:t>
      </w:r>
    </w:p>
    <w:p w14:paraId="339FC739" w14:textId="77777777" w:rsidR="00B043D5" w:rsidRDefault="00B043D5" w:rsidP="00B043D5">
      <w:pPr>
        <w:pStyle w:val="Heading4"/>
        <w:numPr>
          <w:ilvl w:val="0"/>
          <w:numId w:val="18"/>
        </w:numPr>
      </w:pPr>
      <w:r>
        <w:t xml:space="preserve">The ERO only deals with illegal immigrants—not legal immigrants—they don’t meet that’s ICE </w:t>
      </w:r>
    </w:p>
    <w:p w14:paraId="13AAA758" w14:textId="77777777" w:rsidR="00B043D5" w:rsidRDefault="00B043D5" w:rsidP="00B043D5">
      <w:pPr>
        <w:pStyle w:val="Heading4"/>
        <w:numPr>
          <w:ilvl w:val="0"/>
          <w:numId w:val="18"/>
        </w:numPr>
      </w:pPr>
      <w:r>
        <w:t xml:space="preserve">USCIS deports legal immigrants—not ICE—they don’t meet that’s USCIS </w:t>
      </w:r>
    </w:p>
    <w:p w14:paraId="14E29DB2" w14:textId="77777777" w:rsidR="00B043D5" w:rsidRDefault="00B043D5" w:rsidP="00B043D5">
      <w:pPr>
        <w:pStyle w:val="Heading4"/>
        <w:numPr>
          <w:ilvl w:val="0"/>
          <w:numId w:val="18"/>
        </w:numPr>
      </w:pPr>
      <w:r>
        <w:t>Deportation doesn’t meet-- t</w:t>
      </w:r>
      <w:r w:rsidRPr="0090427C">
        <w:t xml:space="preserve">o </w:t>
      </w:r>
      <w:r>
        <w:t>indicates</w:t>
      </w:r>
      <w:r w:rsidRPr="0090427C">
        <w:t xml:space="preserve"> movement </w:t>
      </w:r>
      <w:r>
        <w:t xml:space="preserve">towards a place </w:t>
      </w:r>
    </w:p>
    <w:p w14:paraId="54C872C4" w14:textId="77777777" w:rsidR="00B043D5" w:rsidRPr="0090427C" w:rsidRDefault="00B043D5" w:rsidP="00B043D5">
      <w:r w:rsidRPr="0090427C">
        <w:rPr>
          <w:rStyle w:val="Heading4Char"/>
        </w:rPr>
        <w:t>Merriam Webster Dictionary</w:t>
      </w:r>
      <w:r w:rsidRPr="0090427C">
        <w:t xml:space="preserve">, </w:t>
      </w:r>
      <w:r>
        <w:t>20</w:t>
      </w:r>
      <w:r w:rsidRPr="0090427C">
        <w:rPr>
          <w:rStyle w:val="Heading4Char"/>
        </w:rPr>
        <w:t>18</w:t>
      </w:r>
      <w:r w:rsidRPr="0090427C">
        <w:t xml:space="preserve">, "Definition of TO," </w:t>
      </w:r>
      <w:r>
        <w:t>Merriam Webster Dictionary</w:t>
      </w:r>
      <w:r w:rsidRPr="0090427C">
        <w:t>, https://www.merriam-webster.com/dictionary/to?utm_campaign=sd&amp;amp;utm_medium=serp&amp;amp;utm_source=jsonld</w:t>
      </w:r>
      <w:r>
        <w:t>//ER</w:t>
      </w:r>
    </w:p>
    <w:p w14:paraId="28E7BB22" w14:textId="77777777" w:rsidR="00B043D5" w:rsidRPr="00CF433B" w:rsidRDefault="00B043D5" w:rsidP="00B043D5">
      <w:r w:rsidRPr="0090427C">
        <w:rPr>
          <w:rStyle w:val="StyleUnderline"/>
          <w:highlight w:val="yellow"/>
        </w:rPr>
        <w:t>Definition of to</w:t>
      </w:r>
      <w:r>
        <w:t xml:space="preserve"> </w:t>
      </w:r>
      <w:r w:rsidRPr="00CF433B">
        <w:t>1a</w:t>
      </w:r>
      <w:r>
        <w:t xml:space="preserve"> </w:t>
      </w:r>
      <w:r w:rsidRPr="00CF433B">
        <w:t>—</w:t>
      </w:r>
      <w:r w:rsidRPr="0090427C">
        <w:rPr>
          <w:rStyle w:val="StyleUnderline"/>
          <w:highlight w:val="yellow"/>
        </w:rPr>
        <w:t>used as a function word to indicate movement or an action or condition suggestive of movement toward a place, person, or thing</w:t>
      </w:r>
      <w:r w:rsidRPr="00CF433B">
        <w:rPr>
          <w:rStyle w:val="StyleUnderline"/>
        </w:rPr>
        <w:t xml:space="preserve"> reached drove to the city went back to the original idea went to lunch</w:t>
      </w:r>
      <w:r w:rsidRPr="00CF433B">
        <w:t xml:space="preserve"> b</w:t>
      </w:r>
      <w:r>
        <w:t xml:space="preserve"> </w:t>
      </w:r>
      <w:r w:rsidRPr="00CF433B">
        <w:t>—used as a function word to indicate direction</w:t>
      </w:r>
      <w:r>
        <w:t xml:space="preserve"> </w:t>
      </w:r>
      <w:r w:rsidRPr="00CF433B">
        <w:t>a mile</w:t>
      </w:r>
      <w:r>
        <w:t xml:space="preserve"> </w:t>
      </w:r>
      <w:r w:rsidRPr="00CF433B">
        <w:t>to</w:t>
      </w:r>
      <w:r>
        <w:t xml:space="preserve"> </w:t>
      </w:r>
      <w:r w:rsidRPr="00CF433B">
        <w:t>the south</w:t>
      </w:r>
      <w:r>
        <w:t xml:space="preserve"> </w:t>
      </w:r>
      <w:r w:rsidRPr="00CF433B">
        <w:t>turned his back</w:t>
      </w:r>
      <w:r>
        <w:t xml:space="preserve"> </w:t>
      </w:r>
      <w:proofErr w:type="spellStart"/>
      <w:r w:rsidRPr="00CF433B">
        <w:t>tothe</w:t>
      </w:r>
      <w:proofErr w:type="spellEnd"/>
      <w:r w:rsidRPr="00CF433B">
        <w:t xml:space="preserve"> door</w:t>
      </w:r>
      <w:r>
        <w:t xml:space="preserve"> </w:t>
      </w:r>
      <w:r w:rsidRPr="00CF433B">
        <w:t>a tendency</w:t>
      </w:r>
      <w:r>
        <w:t xml:space="preserve"> </w:t>
      </w:r>
      <w:r w:rsidRPr="00CF433B">
        <w:t>to</w:t>
      </w:r>
      <w:r>
        <w:t xml:space="preserve"> </w:t>
      </w:r>
      <w:r w:rsidRPr="00CF433B">
        <w:t>silliness</w:t>
      </w:r>
      <w:r>
        <w:t xml:space="preserve"> </w:t>
      </w:r>
      <w:r w:rsidRPr="00CF433B">
        <w:t>c</w:t>
      </w:r>
      <w:r>
        <w:t xml:space="preserve"> </w:t>
      </w:r>
      <w:r w:rsidRPr="00CF433B">
        <w:t>—used as a function word to indicate contact or proximity</w:t>
      </w:r>
      <w:r>
        <w:t xml:space="preserve"> </w:t>
      </w:r>
      <w:r w:rsidRPr="00CF433B">
        <w:t>applied polish</w:t>
      </w:r>
      <w:r>
        <w:t xml:space="preserve"> </w:t>
      </w:r>
      <w:r w:rsidRPr="00CF433B">
        <w:t>to</w:t>
      </w:r>
      <w:r>
        <w:t xml:space="preserve"> </w:t>
      </w:r>
      <w:r w:rsidRPr="00CF433B">
        <w:t>the table</w:t>
      </w:r>
      <w:r>
        <w:t xml:space="preserve"> </w:t>
      </w:r>
      <w:r w:rsidRPr="00CF433B">
        <w:t>put her hand</w:t>
      </w:r>
      <w:r>
        <w:t xml:space="preserve"> </w:t>
      </w:r>
      <w:r w:rsidRPr="00CF433B">
        <w:t>to</w:t>
      </w:r>
      <w:r>
        <w:t xml:space="preserve"> </w:t>
      </w:r>
      <w:r w:rsidRPr="00CF433B">
        <w:t>her heart</w:t>
      </w:r>
      <w:r>
        <w:t xml:space="preserve"> </w:t>
      </w:r>
      <w:r w:rsidRPr="00CF433B">
        <w:t>d</w:t>
      </w:r>
      <w:r>
        <w:t xml:space="preserve"> </w:t>
      </w:r>
      <w:r w:rsidRPr="00CF433B">
        <w:t>(1)</w:t>
      </w:r>
      <w:r>
        <w:t xml:space="preserve"> </w:t>
      </w:r>
      <w:r w:rsidRPr="00CF433B">
        <w:t>—used as a function word to indicate the place or point that is the far limit</w:t>
      </w:r>
      <w:r>
        <w:t xml:space="preserve"> </w:t>
      </w:r>
      <w:r w:rsidRPr="00CF433B">
        <w:t xml:space="preserve">100 </w:t>
      </w:r>
      <w:proofErr w:type="spellStart"/>
      <w:r w:rsidRPr="00CF433B">
        <w:t>milesto</w:t>
      </w:r>
      <w:proofErr w:type="spellEnd"/>
      <w:r>
        <w:t xml:space="preserve"> </w:t>
      </w:r>
      <w:r w:rsidRPr="00CF433B">
        <w:t>the nearest town</w:t>
      </w:r>
      <w:r>
        <w:t xml:space="preserve"> </w:t>
      </w:r>
      <w:r w:rsidRPr="00CF433B">
        <w:t>(2)</w:t>
      </w:r>
      <w:r>
        <w:t xml:space="preserve"> </w:t>
      </w:r>
      <w:r w:rsidRPr="00CF433B">
        <w:t>—used as a function word to indicate the limit of extent</w:t>
      </w:r>
      <w:r>
        <w:t xml:space="preserve"> </w:t>
      </w:r>
      <w:proofErr w:type="spellStart"/>
      <w:r w:rsidRPr="00CF433B">
        <w:t>strippedto</w:t>
      </w:r>
      <w:proofErr w:type="spellEnd"/>
      <w:r>
        <w:t xml:space="preserve"> </w:t>
      </w:r>
      <w:r w:rsidRPr="00CF433B">
        <w:t>the waist</w:t>
      </w:r>
      <w:r>
        <w:t xml:space="preserve"> </w:t>
      </w:r>
      <w:r w:rsidRPr="00CF433B">
        <w:t>e</w:t>
      </w:r>
      <w:r>
        <w:t xml:space="preserve"> </w:t>
      </w:r>
      <w:r w:rsidRPr="00CF433B">
        <w:t>—used as a function word to indicate relative position</w:t>
      </w:r>
      <w:r>
        <w:t xml:space="preserve"> </w:t>
      </w:r>
      <w:r w:rsidRPr="00CF433B">
        <w:t>perpendicular</w:t>
      </w:r>
      <w:r>
        <w:t xml:space="preserve"> </w:t>
      </w:r>
      <w:r w:rsidRPr="00CF433B">
        <w:t>to</w:t>
      </w:r>
      <w:r>
        <w:t xml:space="preserve"> </w:t>
      </w:r>
      <w:r w:rsidRPr="00CF433B">
        <w:t>the floor</w:t>
      </w:r>
    </w:p>
    <w:p w14:paraId="5D02D520" w14:textId="77777777" w:rsidR="00B043D5" w:rsidRDefault="00B043D5" w:rsidP="00B043D5">
      <w:pPr>
        <w:pStyle w:val="Heading4"/>
        <w:numPr>
          <w:ilvl w:val="0"/>
          <w:numId w:val="18"/>
        </w:numPr>
      </w:pPr>
      <w:r w:rsidRPr="00CF433B">
        <w:t xml:space="preserve">ICE regulates illegal immigration, trade, and terror </w:t>
      </w:r>
    </w:p>
    <w:p w14:paraId="50B71B4B" w14:textId="77777777" w:rsidR="00B043D5" w:rsidRPr="00CF433B" w:rsidRDefault="00B043D5" w:rsidP="00B043D5">
      <w:r>
        <w:t>ICE</w:t>
      </w:r>
      <w:r w:rsidRPr="00CF433B">
        <w:t>, 01/03/2018,</w:t>
      </w:r>
      <w:r>
        <w:t xml:space="preserve"> United States Immigration and Customs Enforcement</w:t>
      </w:r>
      <w:r w:rsidRPr="00CF433B">
        <w:t xml:space="preserve"> "What We Do," </w:t>
      </w:r>
      <w:r>
        <w:t xml:space="preserve">Untitled States Immigration and Customs </w:t>
      </w:r>
      <w:proofErr w:type="gramStart"/>
      <w:r>
        <w:t xml:space="preserve">Enforcement </w:t>
      </w:r>
      <w:r w:rsidRPr="00CF433B">
        <w:t>,</w:t>
      </w:r>
      <w:proofErr w:type="gramEnd"/>
      <w:r w:rsidRPr="00CF433B">
        <w:t xml:space="preserve"> https://www.ice.gov/overview</w:t>
      </w:r>
      <w:r>
        <w:t>//ER</w:t>
      </w:r>
    </w:p>
    <w:p w14:paraId="1B9EF0F4" w14:textId="77777777" w:rsidR="00B043D5" w:rsidRPr="00CF433B" w:rsidRDefault="00B043D5" w:rsidP="00B043D5">
      <w:pPr>
        <w:rPr>
          <w:sz w:val="14"/>
        </w:rPr>
      </w:pPr>
      <w:r w:rsidRPr="00CF433B">
        <w:rPr>
          <w:rStyle w:val="StyleUnderline"/>
          <w:highlight w:val="yellow"/>
        </w:rPr>
        <w:t>ICE’S mission is to protect America from the cross-border crime and illegal immigration</w:t>
      </w:r>
      <w:r w:rsidRPr="00CF433B">
        <w:rPr>
          <w:rStyle w:val="StyleUnderline"/>
        </w:rPr>
        <w:t xml:space="preserve"> that threaten national security and public safety.</w:t>
      </w:r>
      <w:r>
        <w:rPr>
          <w:rStyle w:val="StyleUnderline"/>
        </w:rPr>
        <w:t xml:space="preserve"> </w:t>
      </w:r>
      <w:r w:rsidRPr="00CF433B">
        <w:rPr>
          <w:sz w:val="14"/>
        </w:rPr>
        <w:t xml:space="preserve">This mission is executed through the enforcement of more than 400 federal statutes and focuses on smart immigration enforcement, preventing terrorism and combating the illegal movement of people and goods. Immigration Enforcement Immigration enforcement is the largest single area of responsibility for ICE. While certain responsibilities and close cooperation with U.S. Customs and Border Protection, U.S. Citizenship and Immigration Services, and others require significant ICE assets near the border, </w:t>
      </w:r>
      <w:proofErr w:type="gramStart"/>
      <w:r w:rsidRPr="00CF433B">
        <w:rPr>
          <w:sz w:val="14"/>
        </w:rPr>
        <w:t>the majority of</w:t>
      </w:r>
      <w:proofErr w:type="gramEnd"/>
      <w:r w:rsidRPr="00CF433B">
        <w:rPr>
          <w:sz w:val="14"/>
        </w:rPr>
        <w:t xml:space="preserve"> immigration enforcement work for ICE takes place in the country’s interior. ICE special agents strive to help businesses secure a lawful workforce and enforce immigration laws against those who encourage and rely on unauthorized workers, sometimes taking advantage of their situation to offer low pay and inadequate conditions. Multiple programs help ICE focus and improve on stated priorities to find and remove illegal aliens who are criminals, fugitives or recent arrivals. Immigration enforcement entails cracking down on those who produce fraudulent documents to enable unlawful activity. Additionally, several robust efforts seek to continue improving the safe and humane detention and removal of persons subject to those actions. Browse through the “Immigration Enforcement” category of the What We Do drop-down menu to learn more. </w:t>
      </w:r>
      <w:r w:rsidRPr="00CF433B">
        <w:rPr>
          <w:rStyle w:val="StyleUnderline"/>
        </w:rPr>
        <w:t>I</w:t>
      </w:r>
      <w:r w:rsidRPr="00CF433B">
        <w:rPr>
          <w:rStyle w:val="StyleUnderline"/>
          <w:highlight w:val="yellow"/>
        </w:rPr>
        <w:t>nvestigating Illegal Movement of People and Good</w:t>
      </w:r>
      <w:r w:rsidRPr="00CF433B">
        <w:rPr>
          <w:rStyle w:val="StyleUnderline"/>
        </w:rPr>
        <w:t>s</w:t>
      </w:r>
      <w:r>
        <w:rPr>
          <w:rStyle w:val="StyleUnderline"/>
        </w:rPr>
        <w:t xml:space="preserve"> </w:t>
      </w:r>
      <w:r w:rsidRPr="00CF433B">
        <w:rPr>
          <w:sz w:val="14"/>
        </w:rPr>
        <w:t xml:space="preserve">ICE special agents, officers and attorneys enforce provisions of approximately 400 federal statutes. This large and diverse body of laws is reflected in the wide array of offices, programs and projects that make up ICE. People are smuggled and trafficked, while children are sexually exploited at home and abroad. </w:t>
      </w:r>
      <w:r w:rsidRPr="00CF433B">
        <w:rPr>
          <w:rStyle w:val="StyleUnderline"/>
          <w:highlight w:val="yellow"/>
        </w:rPr>
        <w:t>Illegal trade</w:t>
      </w:r>
      <w:r w:rsidRPr="00CF433B">
        <w:rPr>
          <w:rStyle w:val="StyleUnderline"/>
        </w:rPr>
        <w:t xml:space="preserve">, in a very general sense, predominately involve guns, money and drugs, but ICE’s responsibilities extend much further into all kinds of illegal and counterfeit merchandise coming into the country. </w:t>
      </w:r>
      <w:r w:rsidRPr="00CF433B">
        <w:rPr>
          <w:sz w:val="14"/>
        </w:rPr>
        <w:t xml:space="preserve">For instance, ICE’s responsibilities include the repatriation of cultural treasures out of the country to original owners </w:t>
      </w:r>
      <w:proofErr w:type="gramStart"/>
      <w:r w:rsidRPr="00CF433B">
        <w:rPr>
          <w:sz w:val="14"/>
        </w:rPr>
        <w:t>abroad, and</w:t>
      </w:r>
      <w:proofErr w:type="gramEnd"/>
      <w:r w:rsidRPr="00CF433B">
        <w:rPr>
          <w:sz w:val="14"/>
        </w:rPr>
        <w:t xml:space="preserve"> combatting the trade of child pornography and much more. </w:t>
      </w:r>
      <w:r w:rsidRPr="00CF433B">
        <w:rPr>
          <w:rStyle w:val="StyleUnderline"/>
        </w:rPr>
        <w:t>Browse through the “Investigating Illegal Movement of People and Goods</w:t>
      </w:r>
      <w:r w:rsidRPr="00CF433B">
        <w:rPr>
          <w:sz w:val="14"/>
        </w:rPr>
        <w:t xml:space="preserve">” category of the What We Do drop-down menu to learn more. </w:t>
      </w:r>
      <w:r w:rsidRPr="00CF433B">
        <w:rPr>
          <w:rStyle w:val="StyleUnderline"/>
          <w:highlight w:val="yellow"/>
        </w:rPr>
        <w:t>Preventing Terrorism</w:t>
      </w:r>
      <w:r>
        <w:rPr>
          <w:rStyle w:val="StyleUnderline"/>
        </w:rPr>
        <w:t xml:space="preserve"> </w:t>
      </w:r>
      <w:r w:rsidRPr="00CF433B">
        <w:rPr>
          <w:rStyle w:val="StyleUnderline"/>
        </w:rPr>
        <w:t>Most ICE offices and programs have a role in preventing terrorism</w:t>
      </w:r>
      <w:r w:rsidRPr="00CF433B">
        <w:rPr>
          <w:sz w:val="14"/>
        </w:rPr>
        <w:t xml:space="preserve">. Several are on the front lines of this effort, either identifying dangerous persons before they enter the U.S. or finding them as they violate immigration or customs laws. </w:t>
      </w:r>
      <w:r w:rsidRPr="00CF433B">
        <w:rPr>
          <w:rStyle w:val="StyleUnderline"/>
          <w:highlight w:val="yellow"/>
        </w:rPr>
        <w:t>ICE also works to prevent the illegal export of U.S. technology</w:t>
      </w:r>
      <w:r w:rsidRPr="00CF433B">
        <w:rPr>
          <w:rStyle w:val="StyleUnderline"/>
        </w:rPr>
        <w:t xml:space="preserve"> that could be used or repurposed to do harm.</w:t>
      </w:r>
      <w:r>
        <w:rPr>
          <w:rStyle w:val="StyleUnderline"/>
        </w:rPr>
        <w:t xml:space="preserve"> </w:t>
      </w:r>
      <w:r w:rsidRPr="00CF433B">
        <w:rPr>
          <w:sz w:val="14"/>
        </w:rPr>
        <w:t>Browse through the “Preventing Terrorism” category of the What We Do drop-down menu to learn more.</w:t>
      </w:r>
    </w:p>
    <w:p w14:paraId="398989A0" w14:textId="77777777" w:rsidR="00B043D5" w:rsidRPr="007F5808" w:rsidRDefault="00B043D5" w:rsidP="00B043D5"/>
    <w:p w14:paraId="7F05AB9E" w14:textId="77777777" w:rsidR="009E6462" w:rsidRPr="009E6462" w:rsidRDefault="009E6462" w:rsidP="009E6462"/>
    <w:sectPr w:rsidR="009E6462" w:rsidRPr="009E6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charset w:val="00"/>
    <w:family w:val="auto"/>
    <w:pitch w:val="variable"/>
    <w:sig w:usb0="E1000AEF" w:usb1="5000A1FF" w:usb2="00000000" w:usb3="00000000" w:csb0="000001B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0590890"/>
    <w:multiLevelType w:val="hybridMultilevel"/>
    <w:tmpl w:val="932A2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924E83"/>
    <w:multiLevelType w:val="hybridMultilevel"/>
    <w:tmpl w:val="AD1EC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0A631A"/>
    <w:multiLevelType w:val="hybridMultilevel"/>
    <w:tmpl w:val="CF92D274"/>
    <w:lvl w:ilvl="0" w:tplc="7B8883CC">
      <w:start w:val="1"/>
      <w:numFmt w:val="bullet"/>
      <w:lvlText w:val="-"/>
      <w:lvlJc w:val="left"/>
      <w:pPr>
        <w:ind w:left="720" w:hanging="360"/>
      </w:pPr>
      <w:rPr>
        <w:rFonts w:hint="default" w:ascii="Calibri" w:hAnsi="Calibri" w:cs="Calibri" w:eastAsiaTheme="maj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C48493F"/>
    <w:multiLevelType w:val="hybridMultilevel"/>
    <w:tmpl w:val="7638C2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A6727"/>
    <w:multiLevelType w:val="hybridMultilevel"/>
    <w:tmpl w:val="C83EA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F0615"/>
    <w:multiLevelType w:val="hybridMultilevel"/>
    <w:tmpl w:val="A83A5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132B3C"/>
    <w:multiLevelType w:val="hybridMultilevel"/>
    <w:tmpl w:val="3F24B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2F49B8"/>
    <w:multiLevelType w:val="hybridMultilevel"/>
    <w:tmpl w:val="AB30B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A64392"/>
    <w:multiLevelType w:val="hybridMultilevel"/>
    <w:tmpl w:val="79A2CD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FB79A0"/>
    <w:multiLevelType w:val="hybridMultilevel"/>
    <w:tmpl w:val="8C028F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5"/>
  </w:num>
  <w:num w:numId="13">
    <w:abstractNumId w:val="14"/>
  </w:num>
  <w:num w:numId="14">
    <w:abstractNumId w:val="19"/>
  </w:num>
  <w:num w:numId="15">
    <w:abstractNumId w:val="20"/>
  </w:num>
  <w:num w:numId="16">
    <w:abstractNumId w:val="0"/>
  </w:num>
  <w:num w:numId="17">
    <w:abstractNumId w:val="18"/>
  </w:num>
  <w:num w:numId="18">
    <w:abstractNumId w:val="16"/>
  </w:num>
  <w:num w:numId="19">
    <w:abstractNumId w:val="11"/>
  </w:num>
  <w:num w:numId="20">
    <w:abstractNumId w:val="12"/>
  </w:num>
  <w:num w:numId="21">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53331480"/>
    <w:docVar w:name="VerbatimVersion" w:val="5.1"/>
  </w:docVars>
  <w:rsids>
    <w:rsidRoot w:val="00B00AA6"/>
    <w:rsid w:val="000139A3"/>
    <w:rsid w:val="00020EF6"/>
    <w:rsid w:val="000237BB"/>
    <w:rsid w:val="00056CA1"/>
    <w:rsid w:val="00094520"/>
    <w:rsid w:val="000A497A"/>
    <w:rsid w:val="000B1FF6"/>
    <w:rsid w:val="000C0230"/>
    <w:rsid w:val="000C425F"/>
    <w:rsid w:val="000E1DED"/>
    <w:rsid w:val="000E37CC"/>
    <w:rsid w:val="000E693B"/>
    <w:rsid w:val="000F4055"/>
    <w:rsid w:val="00100833"/>
    <w:rsid w:val="00104529"/>
    <w:rsid w:val="00105942"/>
    <w:rsid w:val="00107396"/>
    <w:rsid w:val="00117EF0"/>
    <w:rsid w:val="001346D8"/>
    <w:rsid w:val="001348A2"/>
    <w:rsid w:val="00143A1B"/>
    <w:rsid w:val="00143C7D"/>
    <w:rsid w:val="00144A4C"/>
    <w:rsid w:val="001508F6"/>
    <w:rsid w:val="001564FB"/>
    <w:rsid w:val="00160E79"/>
    <w:rsid w:val="00176AB0"/>
    <w:rsid w:val="00177B7D"/>
    <w:rsid w:val="0018322D"/>
    <w:rsid w:val="00191B7B"/>
    <w:rsid w:val="00193DE6"/>
    <w:rsid w:val="001A07CC"/>
    <w:rsid w:val="001A1F8A"/>
    <w:rsid w:val="001A3210"/>
    <w:rsid w:val="001A680B"/>
    <w:rsid w:val="001B5776"/>
    <w:rsid w:val="001B5E09"/>
    <w:rsid w:val="001E527A"/>
    <w:rsid w:val="001F384C"/>
    <w:rsid w:val="001F7572"/>
    <w:rsid w:val="001F78CE"/>
    <w:rsid w:val="00211FBF"/>
    <w:rsid w:val="00212DA0"/>
    <w:rsid w:val="002313F0"/>
    <w:rsid w:val="00233756"/>
    <w:rsid w:val="0024192E"/>
    <w:rsid w:val="00251FC7"/>
    <w:rsid w:val="0026117A"/>
    <w:rsid w:val="00274391"/>
    <w:rsid w:val="002823D3"/>
    <w:rsid w:val="002855A7"/>
    <w:rsid w:val="002B146A"/>
    <w:rsid w:val="002B5E17"/>
    <w:rsid w:val="002E2922"/>
    <w:rsid w:val="002E5E5B"/>
    <w:rsid w:val="00315690"/>
    <w:rsid w:val="00316156"/>
    <w:rsid w:val="00316B75"/>
    <w:rsid w:val="0032228B"/>
    <w:rsid w:val="00324644"/>
    <w:rsid w:val="0032466A"/>
    <w:rsid w:val="00325646"/>
    <w:rsid w:val="00345CE7"/>
    <w:rsid w:val="003460F2"/>
    <w:rsid w:val="003514FB"/>
    <w:rsid w:val="00371366"/>
    <w:rsid w:val="00380F84"/>
    <w:rsid w:val="0038158C"/>
    <w:rsid w:val="003832B1"/>
    <w:rsid w:val="003902BA"/>
    <w:rsid w:val="003953FD"/>
    <w:rsid w:val="003A09E2"/>
    <w:rsid w:val="003D24F1"/>
    <w:rsid w:val="003D2AF0"/>
    <w:rsid w:val="003E7ACB"/>
    <w:rsid w:val="00405D9F"/>
    <w:rsid w:val="00407037"/>
    <w:rsid w:val="00417B4E"/>
    <w:rsid w:val="00432D97"/>
    <w:rsid w:val="00433ED4"/>
    <w:rsid w:val="004460BC"/>
    <w:rsid w:val="00452AED"/>
    <w:rsid w:val="004605D6"/>
    <w:rsid w:val="00460DE9"/>
    <w:rsid w:val="0046382D"/>
    <w:rsid w:val="00473E86"/>
    <w:rsid w:val="004834A5"/>
    <w:rsid w:val="004844DF"/>
    <w:rsid w:val="0048575F"/>
    <w:rsid w:val="00494A89"/>
    <w:rsid w:val="004C60E8"/>
    <w:rsid w:val="004D354D"/>
    <w:rsid w:val="004E2A0F"/>
    <w:rsid w:val="004E3579"/>
    <w:rsid w:val="004E4177"/>
    <w:rsid w:val="004E4D5D"/>
    <w:rsid w:val="004E728B"/>
    <w:rsid w:val="004F0B31"/>
    <w:rsid w:val="004F2E86"/>
    <w:rsid w:val="004F39E0"/>
    <w:rsid w:val="004F7F2C"/>
    <w:rsid w:val="005002A2"/>
    <w:rsid w:val="00506FCB"/>
    <w:rsid w:val="00537BD5"/>
    <w:rsid w:val="00541D30"/>
    <w:rsid w:val="0057268A"/>
    <w:rsid w:val="00574723"/>
    <w:rsid w:val="00575F9C"/>
    <w:rsid w:val="00587D67"/>
    <w:rsid w:val="005A12AC"/>
    <w:rsid w:val="005A32B0"/>
    <w:rsid w:val="005B1B40"/>
    <w:rsid w:val="005B20BC"/>
    <w:rsid w:val="005B33CB"/>
    <w:rsid w:val="005D2912"/>
    <w:rsid w:val="005F20BE"/>
    <w:rsid w:val="00603F22"/>
    <w:rsid w:val="00606199"/>
    <w:rsid w:val="006065BD"/>
    <w:rsid w:val="00631229"/>
    <w:rsid w:val="00633FAC"/>
    <w:rsid w:val="00642836"/>
    <w:rsid w:val="00645FA9"/>
    <w:rsid w:val="00647866"/>
    <w:rsid w:val="00655A54"/>
    <w:rsid w:val="00665003"/>
    <w:rsid w:val="00670151"/>
    <w:rsid w:val="0069566F"/>
    <w:rsid w:val="00696974"/>
    <w:rsid w:val="006A2AD0"/>
    <w:rsid w:val="006B36ED"/>
    <w:rsid w:val="006C2375"/>
    <w:rsid w:val="006C7D0F"/>
    <w:rsid w:val="006D4ECC"/>
    <w:rsid w:val="00715A7F"/>
    <w:rsid w:val="00716EB7"/>
    <w:rsid w:val="00722258"/>
    <w:rsid w:val="007243E5"/>
    <w:rsid w:val="00726EBB"/>
    <w:rsid w:val="00727E14"/>
    <w:rsid w:val="00735555"/>
    <w:rsid w:val="007463D0"/>
    <w:rsid w:val="00766EA0"/>
    <w:rsid w:val="00777EDE"/>
    <w:rsid w:val="00787859"/>
    <w:rsid w:val="00791748"/>
    <w:rsid w:val="007A2226"/>
    <w:rsid w:val="007A2DE0"/>
    <w:rsid w:val="007A2DF3"/>
    <w:rsid w:val="007A37D3"/>
    <w:rsid w:val="007B575A"/>
    <w:rsid w:val="007E0877"/>
    <w:rsid w:val="007F5B66"/>
    <w:rsid w:val="007F7225"/>
    <w:rsid w:val="007F766C"/>
    <w:rsid w:val="00805675"/>
    <w:rsid w:val="008056D9"/>
    <w:rsid w:val="00814D06"/>
    <w:rsid w:val="008225EA"/>
    <w:rsid w:val="00823A1C"/>
    <w:rsid w:val="008371A1"/>
    <w:rsid w:val="00837394"/>
    <w:rsid w:val="00845B9D"/>
    <w:rsid w:val="00860984"/>
    <w:rsid w:val="008704E4"/>
    <w:rsid w:val="0087784A"/>
    <w:rsid w:val="0089289D"/>
    <w:rsid w:val="008A11E6"/>
    <w:rsid w:val="008A4B83"/>
    <w:rsid w:val="008B3ECB"/>
    <w:rsid w:val="008B4E85"/>
    <w:rsid w:val="008C1B2E"/>
    <w:rsid w:val="008C341E"/>
    <w:rsid w:val="008E0EDA"/>
    <w:rsid w:val="00906E8D"/>
    <w:rsid w:val="0091627E"/>
    <w:rsid w:val="00920E72"/>
    <w:rsid w:val="009229D6"/>
    <w:rsid w:val="00927A62"/>
    <w:rsid w:val="00942B02"/>
    <w:rsid w:val="00962C84"/>
    <w:rsid w:val="0097032B"/>
    <w:rsid w:val="0097532F"/>
    <w:rsid w:val="00975CC5"/>
    <w:rsid w:val="00982C64"/>
    <w:rsid w:val="00986CC8"/>
    <w:rsid w:val="009A37F4"/>
    <w:rsid w:val="009D2EAD"/>
    <w:rsid w:val="009D54B2"/>
    <w:rsid w:val="009E1922"/>
    <w:rsid w:val="009E6462"/>
    <w:rsid w:val="009F7ED2"/>
    <w:rsid w:val="00A04468"/>
    <w:rsid w:val="00A277EE"/>
    <w:rsid w:val="00A44B93"/>
    <w:rsid w:val="00A55D84"/>
    <w:rsid w:val="00A655AC"/>
    <w:rsid w:val="00A657A3"/>
    <w:rsid w:val="00A711D7"/>
    <w:rsid w:val="00A9278D"/>
    <w:rsid w:val="00A93661"/>
    <w:rsid w:val="00A95652"/>
    <w:rsid w:val="00AA4C83"/>
    <w:rsid w:val="00AA70C3"/>
    <w:rsid w:val="00AB2979"/>
    <w:rsid w:val="00AC0AB8"/>
    <w:rsid w:val="00AD3F5C"/>
    <w:rsid w:val="00AD7073"/>
    <w:rsid w:val="00AE24BC"/>
    <w:rsid w:val="00AE5746"/>
    <w:rsid w:val="00B00AA6"/>
    <w:rsid w:val="00B01B1F"/>
    <w:rsid w:val="00B043D5"/>
    <w:rsid w:val="00B0669F"/>
    <w:rsid w:val="00B100F1"/>
    <w:rsid w:val="00B33C6D"/>
    <w:rsid w:val="00B3721A"/>
    <w:rsid w:val="00B4508F"/>
    <w:rsid w:val="00B55AD5"/>
    <w:rsid w:val="00B62BA0"/>
    <w:rsid w:val="00B8057C"/>
    <w:rsid w:val="00BD6238"/>
    <w:rsid w:val="00BE1B17"/>
    <w:rsid w:val="00BE4EFB"/>
    <w:rsid w:val="00BF4D64"/>
    <w:rsid w:val="00BF593B"/>
    <w:rsid w:val="00BF773A"/>
    <w:rsid w:val="00BF7E81"/>
    <w:rsid w:val="00C12FD3"/>
    <w:rsid w:val="00C13773"/>
    <w:rsid w:val="00C17CC8"/>
    <w:rsid w:val="00C36251"/>
    <w:rsid w:val="00C36B62"/>
    <w:rsid w:val="00C66506"/>
    <w:rsid w:val="00C83417"/>
    <w:rsid w:val="00C9170F"/>
    <w:rsid w:val="00C9604F"/>
    <w:rsid w:val="00CA19AA"/>
    <w:rsid w:val="00CC321E"/>
    <w:rsid w:val="00CC5298"/>
    <w:rsid w:val="00CD736E"/>
    <w:rsid w:val="00CD798D"/>
    <w:rsid w:val="00CE161E"/>
    <w:rsid w:val="00CF59A8"/>
    <w:rsid w:val="00CF5F38"/>
    <w:rsid w:val="00D325A9"/>
    <w:rsid w:val="00D36A8A"/>
    <w:rsid w:val="00D36F07"/>
    <w:rsid w:val="00D4206F"/>
    <w:rsid w:val="00D548C5"/>
    <w:rsid w:val="00D61409"/>
    <w:rsid w:val="00D6691E"/>
    <w:rsid w:val="00D71170"/>
    <w:rsid w:val="00D815DC"/>
    <w:rsid w:val="00D922EE"/>
    <w:rsid w:val="00D92379"/>
    <w:rsid w:val="00DA1C92"/>
    <w:rsid w:val="00DA25D4"/>
    <w:rsid w:val="00DA6538"/>
    <w:rsid w:val="00DC70FB"/>
    <w:rsid w:val="00DC78D5"/>
    <w:rsid w:val="00DD153A"/>
    <w:rsid w:val="00DD7CBB"/>
    <w:rsid w:val="00E15E75"/>
    <w:rsid w:val="00E3594C"/>
    <w:rsid w:val="00E419CD"/>
    <w:rsid w:val="00E521D6"/>
    <w:rsid w:val="00E5262C"/>
    <w:rsid w:val="00E63E1D"/>
    <w:rsid w:val="00E76045"/>
    <w:rsid w:val="00EB726A"/>
    <w:rsid w:val="00EC7DC4"/>
    <w:rsid w:val="00ED0FB3"/>
    <w:rsid w:val="00ED30CF"/>
    <w:rsid w:val="00ED6B5F"/>
    <w:rsid w:val="00EF0B9D"/>
    <w:rsid w:val="00F176EF"/>
    <w:rsid w:val="00F407DB"/>
    <w:rsid w:val="00F44E6C"/>
    <w:rsid w:val="00F45E10"/>
    <w:rsid w:val="00F50376"/>
    <w:rsid w:val="00F60150"/>
    <w:rsid w:val="00F6364A"/>
    <w:rsid w:val="00F63A38"/>
    <w:rsid w:val="00F655F0"/>
    <w:rsid w:val="00F751F9"/>
    <w:rsid w:val="00F8762D"/>
    <w:rsid w:val="00F9113A"/>
    <w:rsid w:val="00FD06CC"/>
    <w:rsid w:val="00FD4328"/>
    <w:rsid w:val="00FE2546"/>
    <w:rsid w:val="00FE7595"/>
    <w:rsid w:val="00FF35F1"/>
    <w:rsid w:val="00FF53A6"/>
    <w:rsid w:val="00FF65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E50B"/>
  <w15:chartTrackingRefBased/>
  <w15:docId w15:val="{E43CD873-99D8-504D-93C5-048CFF7DFC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aliases w:val="Normal/Card"/>
    <w:uiPriority w:val="4"/>
    <w:qFormat/>
    <w:rsid w:val="00AA70C3"/>
    <w:rPr>
      <w:rFonts w:ascii="Calibri" w:hAnsi="Calibri" w:cs="Calibri"/>
    </w:rPr>
  </w:style>
  <w:style w:type="paragraph" w:styleId="Heading1">
    <w:name w:val="heading 1"/>
    <w:aliases w:val="Pocket"/>
    <w:basedOn w:val="Normal"/>
    <w:next w:val="Normal"/>
    <w:link w:val="Heading1Char"/>
    <w:qFormat/>
    <w:rsid w:val="00AA70C3"/>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A70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A70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A70C3"/>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rsid w:val="00AA70C3"/>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AA70C3"/>
  </w:style>
  <w:style w:type="character" w:styleId="Heading1Char" w:customStyle="1">
    <w:name w:val="Heading 1 Char"/>
    <w:aliases w:val="Pocket Char"/>
    <w:basedOn w:val="DefaultParagraphFont"/>
    <w:link w:val="Heading1"/>
    <w:rsid w:val="00AA70C3"/>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AA70C3"/>
    <w:rPr>
      <w:rFonts w:ascii="Calibri" w:hAnsi="Calibri"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AA70C3"/>
    <w:rPr>
      <w:rFonts w:ascii="Calibri" w:hAnsi="Calibri" w:eastAsiaTheme="majorEastAsia" w:cstheme="majorBidi"/>
      <w:b/>
      <w:sz w:val="32"/>
      <w:szCs w:val="24"/>
      <w:u w:val="single"/>
    </w:rPr>
  </w:style>
  <w:style w:type="character" w:styleId="Heading4Char" w:customStyle="1">
    <w:name w:val="Heading 4 Char"/>
    <w:aliases w:val="Tag Char"/>
    <w:basedOn w:val="DefaultParagraphFont"/>
    <w:link w:val="Heading4"/>
    <w:uiPriority w:val="3"/>
    <w:rsid w:val="00AA70C3"/>
    <w:rPr>
      <w:rFonts w:ascii="Calibri" w:hAnsi="Calibri" w:eastAsiaTheme="majorEastAsia"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AA70C3"/>
    <w:rPr>
      <w:rFonts w:ascii="Calibri" w:hAnsi="Calibri" w:cs="Calibri"/>
      <w:b/>
      <w:i w:val="0"/>
      <w:iCs/>
      <w:sz w:val="22"/>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A70C3"/>
    <w:rPr>
      <w:b/>
      <w:bCs/>
      <w:sz w:val="28"/>
      <w:u w:val="none"/>
    </w:rPr>
  </w:style>
  <w:style w:type="character" w:styleId="StyleUnderline" w:customStyle="1">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AA70C3"/>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AA70C3"/>
    <w:rPr>
      <w:color w:val="auto"/>
      <w:u w:val="none"/>
    </w:rPr>
  </w:style>
  <w:style w:type="character" w:styleId="FollowedHyperlink">
    <w:name w:val="FollowedHyperlink"/>
    <w:basedOn w:val="DefaultParagraphFont"/>
    <w:uiPriority w:val="99"/>
    <w:semiHidden/>
    <w:unhideWhenUsed/>
    <w:rsid w:val="00AA70C3"/>
    <w:rPr>
      <w:color w:val="auto"/>
      <w:u w:val="none"/>
    </w:rPr>
  </w:style>
  <w:style w:type="character" w:styleId="UnresolvedMention">
    <w:name w:val="Unresolved Mention"/>
    <w:basedOn w:val="DefaultParagraphFont"/>
    <w:uiPriority w:val="99"/>
    <w:semiHidden/>
    <w:unhideWhenUsed/>
    <w:rsid w:val="0087784A"/>
    <w:rPr>
      <w:color w:val="605E5C"/>
      <w:shd w:val="clear" w:color="auto" w:fill="E1DFDD"/>
    </w:rPr>
  </w:style>
  <w:style w:type="paragraph" w:styleId="Emphasis1" w:customStyle="1">
    <w:name w:val="Emphasis1"/>
    <w:basedOn w:val="Normal"/>
    <w:link w:val="Emphasis"/>
    <w:autoRedefine/>
    <w:uiPriority w:val="7"/>
    <w:qFormat/>
    <w:rsid w:val="00473E86"/>
    <w:pPr>
      <w:pBdr>
        <w:top w:val="single" w:color="auto" w:sz="4" w:space="1"/>
        <w:left w:val="single" w:color="auto" w:sz="4" w:space="4"/>
        <w:bottom w:val="single" w:color="auto" w:sz="4" w:space="1"/>
        <w:right w:val="single" w:color="auto" w:sz="4" w:space="4"/>
      </w:pBdr>
      <w:ind w:left="720"/>
      <w:jc w:val="both"/>
    </w:pPr>
    <w:rPr>
      <w:b/>
      <w:iCs/>
      <w:u w:val="single"/>
      <w:bdr w:val="single" w:color="auto" w:sz="8" w:space="0"/>
    </w:rPr>
  </w:style>
  <w:style w:type="paragraph" w:styleId="NoSpacing">
    <w:name w:val="No Spacing"/>
    <w:uiPriority w:val="1"/>
    <w:rsid w:val="00380F84"/>
    <w:pPr>
      <w:spacing w:after="0" w:line="240" w:lineRule="auto"/>
    </w:pPr>
    <w:rPr>
      <w:rFonts w:eastAsiaTheme="minorEastAsia"/>
      <w:sz w:val="24"/>
      <w:szCs w:val="24"/>
    </w:rPr>
  </w:style>
  <w:style w:type="paragraph" w:styleId="Card" w:customStyle="1">
    <w:name w:val="Card"/>
    <w:basedOn w:val="Heading1"/>
    <w:link w:val="Hyperlink"/>
    <w:autoRedefine/>
    <w:uiPriority w:val="99"/>
    <w:qFormat/>
    <w:rsid w:val="00380F84"/>
    <w:pPr>
      <w:keepNext w:val="0"/>
      <w:keepLines w:val="0"/>
      <w:pageBreakBefore w:val="0"/>
      <w:pBdr>
        <w:top w:val="none" w:color="auto" w:sz="0" w:space="0"/>
        <w:left w:val="none" w:color="auto" w:sz="0" w:space="0"/>
        <w:bottom w:val="none" w:color="auto" w:sz="0" w:space="0"/>
        <w:right w:val="none" w:color="auto" w:sz="0" w:space="0"/>
      </w:pBdr>
      <w:jc w:val="left"/>
      <w:outlineLvl w:val="9"/>
    </w:pPr>
    <w:rPr>
      <w:rFonts w:asciiTheme="minorHAnsi" w:hAnsiTheme="minorHAnsi" w:eastAsiaTheme="minorHAnsi" w:cstheme="minorBidi"/>
      <w:b w:val="0"/>
      <w:sz w:val="22"/>
      <w:szCs w:val="22"/>
    </w:rPr>
  </w:style>
  <w:style w:type="paragraph" w:styleId="DocumentMap">
    <w:name w:val="Document Map"/>
    <w:basedOn w:val="Normal"/>
    <w:link w:val="DocumentMapChar"/>
    <w:uiPriority w:val="99"/>
    <w:semiHidden/>
    <w:unhideWhenUsed/>
    <w:rsid w:val="001346D8"/>
    <w:pPr>
      <w:spacing w:after="0" w:line="240" w:lineRule="auto"/>
    </w:pPr>
    <w:rPr>
      <w:rFonts w:ascii="Lucida Grande" w:hAnsi="Lucida Grande" w:cs="Lucida Grande"/>
    </w:rPr>
  </w:style>
  <w:style w:type="character" w:styleId="DocumentMapChar" w:customStyle="1">
    <w:name w:val="Document Map Char"/>
    <w:basedOn w:val="DefaultParagraphFont"/>
    <w:link w:val="DocumentMap"/>
    <w:uiPriority w:val="99"/>
    <w:semiHidden/>
    <w:rsid w:val="001346D8"/>
    <w:rPr>
      <w:rFonts w:ascii="Lucida Grande" w:hAnsi="Lucida Grande" w:eastAsia="DengXian Light" w:cs="Lucida Grande"/>
      <w:szCs w:val="32"/>
    </w:rPr>
  </w:style>
  <w:style w:type="paragraph" w:styleId="v2-processed" w:customStyle="1">
    <w:name w:val="v2-processed"/>
    <w:basedOn w:val="Normal"/>
    <w:rsid w:val="001A1F8A"/>
    <w:pPr>
      <w:spacing w:before="100" w:beforeAutospacing="1" w:after="100" w:afterAutospacing="1" w:line="240" w:lineRule="auto"/>
    </w:pPr>
    <w:rPr>
      <w:rFonts w:eastAsia="Times New Roman"/>
      <w:sz w:val="24"/>
      <w:szCs w:val="24"/>
    </w:rPr>
  </w:style>
  <w:style w:type="character" w:styleId="image-caption" w:customStyle="1">
    <w:name w:val="image-caption"/>
    <w:basedOn w:val="DefaultParagraphFont"/>
    <w:rsid w:val="001A1F8A"/>
  </w:style>
  <w:style w:type="paragraph" w:styleId="textbold" w:customStyle="1">
    <w:name w:val="text bold"/>
    <w:basedOn w:val="Normal"/>
    <w:uiPriority w:val="20"/>
    <w:qFormat/>
    <w:rsid w:val="00C66506"/>
    <w:pPr>
      <w:ind w:left="720"/>
      <w:jc w:val="both"/>
    </w:pPr>
    <w:rPr>
      <w:b/>
      <w:iCs/>
      <w:u w:val="single"/>
    </w:rPr>
  </w:style>
  <w:style w:type="paragraph" w:styleId="Analytic" w:customStyle="1">
    <w:name w:val="Analytic"/>
    <w:autoRedefine/>
    <w:uiPriority w:val="4"/>
    <w:qFormat/>
    <w:rsid w:val="00AA70C3"/>
    <w:rPr>
      <w:rFonts w:ascii="Calibri" w:hAnsi="Calibri" w:cs="Calibr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723">
      <w:bodyDiv w:val="1"/>
      <w:marLeft w:val="0"/>
      <w:marRight w:val="0"/>
      <w:marTop w:val="0"/>
      <w:marBottom w:val="0"/>
      <w:divBdr>
        <w:top w:val="none" w:sz="0" w:space="0" w:color="auto"/>
        <w:left w:val="none" w:sz="0" w:space="0" w:color="auto"/>
        <w:bottom w:val="none" w:sz="0" w:space="0" w:color="auto"/>
        <w:right w:val="none" w:sz="0" w:space="0" w:color="auto"/>
      </w:divBdr>
    </w:div>
    <w:div w:id="23337003">
      <w:bodyDiv w:val="1"/>
      <w:marLeft w:val="0"/>
      <w:marRight w:val="0"/>
      <w:marTop w:val="0"/>
      <w:marBottom w:val="0"/>
      <w:divBdr>
        <w:top w:val="none" w:sz="0" w:space="0" w:color="auto"/>
        <w:left w:val="none" w:sz="0" w:space="0" w:color="auto"/>
        <w:bottom w:val="none" w:sz="0" w:space="0" w:color="auto"/>
        <w:right w:val="none" w:sz="0" w:space="0" w:color="auto"/>
      </w:divBdr>
    </w:div>
    <w:div w:id="28262324">
      <w:bodyDiv w:val="1"/>
      <w:marLeft w:val="0"/>
      <w:marRight w:val="0"/>
      <w:marTop w:val="0"/>
      <w:marBottom w:val="0"/>
      <w:divBdr>
        <w:top w:val="none" w:sz="0" w:space="0" w:color="auto"/>
        <w:left w:val="none" w:sz="0" w:space="0" w:color="auto"/>
        <w:bottom w:val="none" w:sz="0" w:space="0" w:color="auto"/>
        <w:right w:val="none" w:sz="0" w:space="0" w:color="auto"/>
      </w:divBdr>
    </w:div>
    <w:div w:id="68817720">
      <w:bodyDiv w:val="1"/>
      <w:marLeft w:val="0"/>
      <w:marRight w:val="0"/>
      <w:marTop w:val="0"/>
      <w:marBottom w:val="0"/>
      <w:divBdr>
        <w:top w:val="none" w:sz="0" w:space="0" w:color="auto"/>
        <w:left w:val="none" w:sz="0" w:space="0" w:color="auto"/>
        <w:bottom w:val="none" w:sz="0" w:space="0" w:color="auto"/>
        <w:right w:val="none" w:sz="0" w:space="0" w:color="auto"/>
      </w:divBdr>
    </w:div>
    <w:div w:id="93284313">
      <w:bodyDiv w:val="1"/>
      <w:marLeft w:val="0"/>
      <w:marRight w:val="0"/>
      <w:marTop w:val="0"/>
      <w:marBottom w:val="0"/>
      <w:divBdr>
        <w:top w:val="none" w:sz="0" w:space="0" w:color="auto"/>
        <w:left w:val="none" w:sz="0" w:space="0" w:color="auto"/>
        <w:bottom w:val="none" w:sz="0" w:space="0" w:color="auto"/>
        <w:right w:val="none" w:sz="0" w:space="0" w:color="auto"/>
      </w:divBdr>
    </w:div>
    <w:div w:id="149752853">
      <w:bodyDiv w:val="1"/>
      <w:marLeft w:val="0"/>
      <w:marRight w:val="0"/>
      <w:marTop w:val="0"/>
      <w:marBottom w:val="0"/>
      <w:divBdr>
        <w:top w:val="none" w:sz="0" w:space="0" w:color="auto"/>
        <w:left w:val="none" w:sz="0" w:space="0" w:color="auto"/>
        <w:bottom w:val="none" w:sz="0" w:space="0" w:color="auto"/>
        <w:right w:val="none" w:sz="0" w:space="0" w:color="auto"/>
      </w:divBdr>
    </w:div>
    <w:div w:id="169760931">
      <w:bodyDiv w:val="1"/>
      <w:marLeft w:val="0"/>
      <w:marRight w:val="0"/>
      <w:marTop w:val="0"/>
      <w:marBottom w:val="0"/>
      <w:divBdr>
        <w:top w:val="none" w:sz="0" w:space="0" w:color="auto"/>
        <w:left w:val="none" w:sz="0" w:space="0" w:color="auto"/>
        <w:bottom w:val="none" w:sz="0" w:space="0" w:color="auto"/>
        <w:right w:val="none" w:sz="0" w:space="0" w:color="auto"/>
      </w:divBdr>
      <w:divsChild>
        <w:div w:id="222909705">
          <w:marLeft w:val="0"/>
          <w:marRight w:val="0"/>
          <w:marTop w:val="0"/>
          <w:marBottom w:val="240"/>
          <w:divBdr>
            <w:top w:val="none" w:sz="0" w:space="0" w:color="auto"/>
            <w:left w:val="none" w:sz="0" w:space="0" w:color="auto"/>
            <w:bottom w:val="none" w:sz="0" w:space="0" w:color="auto"/>
            <w:right w:val="none" w:sz="0" w:space="0" w:color="auto"/>
          </w:divBdr>
        </w:div>
        <w:div w:id="903877498">
          <w:marLeft w:val="0"/>
          <w:marRight w:val="0"/>
          <w:marTop w:val="0"/>
          <w:marBottom w:val="240"/>
          <w:divBdr>
            <w:top w:val="none" w:sz="0" w:space="0" w:color="auto"/>
            <w:left w:val="none" w:sz="0" w:space="0" w:color="auto"/>
            <w:bottom w:val="none" w:sz="0" w:space="0" w:color="auto"/>
            <w:right w:val="none" w:sz="0" w:space="0" w:color="auto"/>
          </w:divBdr>
          <w:divsChild>
            <w:div w:id="1253586689">
              <w:marLeft w:val="0"/>
              <w:marRight w:val="0"/>
              <w:marTop w:val="0"/>
              <w:marBottom w:val="240"/>
              <w:divBdr>
                <w:top w:val="none" w:sz="0" w:space="0" w:color="auto"/>
                <w:left w:val="none" w:sz="0" w:space="0" w:color="auto"/>
                <w:bottom w:val="none" w:sz="0" w:space="0" w:color="auto"/>
                <w:right w:val="none" w:sz="0" w:space="0" w:color="auto"/>
              </w:divBdr>
            </w:div>
          </w:divsChild>
        </w:div>
        <w:div w:id="139230950">
          <w:marLeft w:val="0"/>
          <w:marRight w:val="0"/>
          <w:marTop w:val="360"/>
          <w:marBottom w:val="360"/>
          <w:divBdr>
            <w:top w:val="none" w:sz="0" w:space="0" w:color="auto"/>
            <w:left w:val="none" w:sz="0" w:space="0" w:color="auto"/>
            <w:bottom w:val="none" w:sz="0" w:space="0" w:color="auto"/>
            <w:right w:val="none" w:sz="0" w:space="0" w:color="auto"/>
          </w:divBdr>
          <w:divsChild>
            <w:div w:id="985204902">
              <w:marLeft w:val="-2858"/>
              <w:marRight w:val="0"/>
              <w:marTop w:val="0"/>
              <w:marBottom w:val="0"/>
              <w:divBdr>
                <w:top w:val="none" w:sz="0" w:space="0" w:color="auto"/>
                <w:left w:val="none" w:sz="0" w:space="0" w:color="auto"/>
                <w:bottom w:val="none" w:sz="0" w:space="0" w:color="auto"/>
                <w:right w:val="none" w:sz="0" w:space="0" w:color="auto"/>
              </w:divBdr>
            </w:div>
            <w:div w:id="1363048834">
              <w:marLeft w:val="-1290"/>
              <w:marRight w:val="0"/>
              <w:marTop w:val="0"/>
              <w:marBottom w:val="0"/>
              <w:divBdr>
                <w:top w:val="none" w:sz="0" w:space="0" w:color="auto"/>
                <w:left w:val="none" w:sz="0" w:space="0" w:color="auto"/>
                <w:bottom w:val="none" w:sz="0" w:space="0" w:color="auto"/>
                <w:right w:val="none" w:sz="0" w:space="0" w:color="auto"/>
              </w:divBdr>
            </w:div>
            <w:div w:id="302808426">
              <w:marLeft w:val="-1305"/>
              <w:marRight w:val="0"/>
              <w:marTop w:val="0"/>
              <w:marBottom w:val="0"/>
              <w:divBdr>
                <w:top w:val="none" w:sz="0" w:space="0" w:color="auto"/>
                <w:left w:val="none" w:sz="0" w:space="0" w:color="auto"/>
                <w:bottom w:val="none" w:sz="0" w:space="0" w:color="auto"/>
                <w:right w:val="none" w:sz="0" w:space="0" w:color="auto"/>
              </w:divBdr>
            </w:div>
            <w:div w:id="2073575076">
              <w:marLeft w:val="-218"/>
              <w:marRight w:val="0"/>
              <w:marTop w:val="0"/>
              <w:marBottom w:val="0"/>
              <w:divBdr>
                <w:top w:val="none" w:sz="0" w:space="0" w:color="auto"/>
                <w:left w:val="none" w:sz="0" w:space="0" w:color="auto"/>
                <w:bottom w:val="none" w:sz="0" w:space="0" w:color="auto"/>
                <w:right w:val="none" w:sz="0" w:space="0" w:color="auto"/>
              </w:divBdr>
            </w:div>
            <w:div w:id="1019621912">
              <w:marLeft w:val="-323"/>
              <w:marRight w:val="0"/>
              <w:marTop w:val="0"/>
              <w:marBottom w:val="0"/>
              <w:divBdr>
                <w:top w:val="none" w:sz="0" w:space="0" w:color="auto"/>
                <w:left w:val="none" w:sz="0" w:space="0" w:color="auto"/>
                <w:bottom w:val="none" w:sz="0" w:space="0" w:color="auto"/>
                <w:right w:val="none" w:sz="0" w:space="0" w:color="auto"/>
              </w:divBdr>
            </w:div>
            <w:div w:id="1581404581">
              <w:marLeft w:val="-398"/>
              <w:marRight w:val="0"/>
              <w:marTop w:val="0"/>
              <w:marBottom w:val="0"/>
              <w:divBdr>
                <w:top w:val="none" w:sz="0" w:space="0" w:color="auto"/>
                <w:left w:val="none" w:sz="0" w:space="0" w:color="auto"/>
                <w:bottom w:val="none" w:sz="0" w:space="0" w:color="auto"/>
                <w:right w:val="none" w:sz="0" w:space="0" w:color="auto"/>
              </w:divBdr>
            </w:div>
            <w:div w:id="1175416406">
              <w:marLeft w:val="-398"/>
              <w:marRight w:val="0"/>
              <w:marTop w:val="0"/>
              <w:marBottom w:val="0"/>
              <w:divBdr>
                <w:top w:val="none" w:sz="0" w:space="0" w:color="auto"/>
                <w:left w:val="none" w:sz="0" w:space="0" w:color="auto"/>
                <w:bottom w:val="none" w:sz="0" w:space="0" w:color="auto"/>
                <w:right w:val="none" w:sz="0" w:space="0" w:color="auto"/>
              </w:divBdr>
            </w:div>
            <w:div w:id="2047244590">
              <w:marLeft w:val="-398"/>
              <w:marRight w:val="0"/>
              <w:marTop w:val="0"/>
              <w:marBottom w:val="0"/>
              <w:divBdr>
                <w:top w:val="none" w:sz="0" w:space="0" w:color="auto"/>
                <w:left w:val="none" w:sz="0" w:space="0" w:color="auto"/>
                <w:bottom w:val="none" w:sz="0" w:space="0" w:color="auto"/>
                <w:right w:val="none" w:sz="0" w:space="0" w:color="auto"/>
              </w:divBdr>
            </w:div>
            <w:div w:id="210849384">
              <w:marLeft w:val="-398"/>
              <w:marRight w:val="0"/>
              <w:marTop w:val="0"/>
              <w:marBottom w:val="0"/>
              <w:divBdr>
                <w:top w:val="none" w:sz="0" w:space="0" w:color="auto"/>
                <w:left w:val="none" w:sz="0" w:space="0" w:color="auto"/>
                <w:bottom w:val="none" w:sz="0" w:space="0" w:color="auto"/>
                <w:right w:val="none" w:sz="0" w:space="0" w:color="auto"/>
              </w:divBdr>
            </w:div>
            <w:div w:id="22831650">
              <w:marLeft w:val="-398"/>
              <w:marRight w:val="0"/>
              <w:marTop w:val="0"/>
              <w:marBottom w:val="0"/>
              <w:divBdr>
                <w:top w:val="none" w:sz="0" w:space="0" w:color="auto"/>
                <w:left w:val="none" w:sz="0" w:space="0" w:color="auto"/>
                <w:bottom w:val="none" w:sz="0" w:space="0" w:color="auto"/>
                <w:right w:val="none" w:sz="0" w:space="0" w:color="auto"/>
              </w:divBdr>
            </w:div>
            <w:div w:id="1387296751">
              <w:marLeft w:val="-218"/>
              <w:marRight w:val="0"/>
              <w:marTop w:val="0"/>
              <w:marBottom w:val="0"/>
              <w:divBdr>
                <w:top w:val="none" w:sz="0" w:space="0" w:color="auto"/>
                <w:left w:val="none" w:sz="0" w:space="0" w:color="auto"/>
                <w:bottom w:val="none" w:sz="0" w:space="0" w:color="auto"/>
                <w:right w:val="none" w:sz="0" w:space="0" w:color="auto"/>
              </w:divBdr>
            </w:div>
            <w:div w:id="1114859149">
              <w:marLeft w:val="-323"/>
              <w:marRight w:val="0"/>
              <w:marTop w:val="0"/>
              <w:marBottom w:val="0"/>
              <w:divBdr>
                <w:top w:val="none" w:sz="0" w:space="0" w:color="auto"/>
                <w:left w:val="none" w:sz="0" w:space="0" w:color="auto"/>
                <w:bottom w:val="none" w:sz="0" w:space="0" w:color="auto"/>
                <w:right w:val="none" w:sz="0" w:space="0" w:color="auto"/>
              </w:divBdr>
            </w:div>
            <w:div w:id="1622421907">
              <w:marLeft w:val="-398"/>
              <w:marRight w:val="0"/>
              <w:marTop w:val="0"/>
              <w:marBottom w:val="0"/>
              <w:divBdr>
                <w:top w:val="none" w:sz="0" w:space="0" w:color="auto"/>
                <w:left w:val="none" w:sz="0" w:space="0" w:color="auto"/>
                <w:bottom w:val="none" w:sz="0" w:space="0" w:color="auto"/>
                <w:right w:val="none" w:sz="0" w:space="0" w:color="auto"/>
              </w:divBdr>
            </w:div>
            <w:div w:id="1916358526">
              <w:marLeft w:val="-398"/>
              <w:marRight w:val="0"/>
              <w:marTop w:val="0"/>
              <w:marBottom w:val="0"/>
              <w:divBdr>
                <w:top w:val="none" w:sz="0" w:space="0" w:color="auto"/>
                <w:left w:val="none" w:sz="0" w:space="0" w:color="auto"/>
                <w:bottom w:val="none" w:sz="0" w:space="0" w:color="auto"/>
                <w:right w:val="none" w:sz="0" w:space="0" w:color="auto"/>
              </w:divBdr>
            </w:div>
            <w:div w:id="570504235">
              <w:marLeft w:val="-398"/>
              <w:marRight w:val="0"/>
              <w:marTop w:val="0"/>
              <w:marBottom w:val="0"/>
              <w:divBdr>
                <w:top w:val="none" w:sz="0" w:space="0" w:color="auto"/>
                <w:left w:val="none" w:sz="0" w:space="0" w:color="auto"/>
                <w:bottom w:val="none" w:sz="0" w:space="0" w:color="auto"/>
                <w:right w:val="none" w:sz="0" w:space="0" w:color="auto"/>
              </w:divBdr>
            </w:div>
            <w:div w:id="2096585917">
              <w:marLeft w:val="-398"/>
              <w:marRight w:val="0"/>
              <w:marTop w:val="0"/>
              <w:marBottom w:val="0"/>
              <w:divBdr>
                <w:top w:val="none" w:sz="0" w:space="0" w:color="auto"/>
                <w:left w:val="none" w:sz="0" w:space="0" w:color="auto"/>
                <w:bottom w:val="none" w:sz="0" w:space="0" w:color="auto"/>
                <w:right w:val="none" w:sz="0" w:space="0" w:color="auto"/>
              </w:divBdr>
            </w:div>
            <w:div w:id="1928494261">
              <w:marLeft w:val="-398"/>
              <w:marRight w:val="0"/>
              <w:marTop w:val="0"/>
              <w:marBottom w:val="0"/>
              <w:divBdr>
                <w:top w:val="none" w:sz="0" w:space="0" w:color="auto"/>
                <w:left w:val="none" w:sz="0" w:space="0" w:color="auto"/>
                <w:bottom w:val="none" w:sz="0" w:space="0" w:color="auto"/>
                <w:right w:val="none" w:sz="0" w:space="0" w:color="auto"/>
              </w:divBdr>
            </w:div>
            <w:div w:id="1738169424">
              <w:marLeft w:val="-758"/>
              <w:marRight w:val="0"/>
              <w:marTop w:val="0"/>
              <w:marBottom w:val="0"/>
              <w:divBdr>
                <w:top w:val="none" w:sz="0" w:space="0" w:color="auto"/>
                <w:left w:val="none" w:sz="0" w:space="0" w:color="auto"/>
                <w:bottom w:val="none" w:sz="0" w:space="0" w:color="auto"/>
                <w:right w:val="none" w:sz="0" w:space="0" w:color="auto"/>
              </w:divBdr>
            </w:div>
            <w:div w:id="180243658">
              <w:marLeft w:val="-758"/>
              <w:marRight w:val="0"/>
              <w:marTop w:val="0"/>
              <w:marBottom w:val="0"/>
              <w:divBdr>
                <w:top w:val="none" w:sz="0" w:space="0" w:color="auto"/>
                <w:left w:val="none" w:sz="0" w:space="0" w:color="auto"/>
                <w:bottom w:val="none" w:sz="0" w:space="0" w:color="auto"/>
                <w:right w:val="none" w:sz="0" w:space="0" w:color="auto"/>
              </w:divBdr>
            </w:div>
            <w:div w:id="1895701786">
              <w:marLeft w:val="0"/>
              <w:marRight w:val="0"/>
              <w:marTop w:val="0"/>
              <w:marBottom w:val="240"/>
              <w:divBdr>
                <w:top w:val="none" w:sz="0" w:space="0" w:color="auto"/>
                <w:left w:val="none" w:sz="0" w:space="0" w:color="auto"/>
                <w:bottom w:val="none" w:sz="0" w:space="0" w:color="auto"/>
                <w:right w:val="none" w:sz="0" w:space="0" w:color="auto"/>
              </w:divBdr>
            </w:div>
          </w:divsChild>
        </w:div>
        <w:div w:id="238829726">
          <w:marLeft w:val="0"/>
          <w:marRight w:val="0"/>
          <w:marTop w:val="0"/>
          <w:marBottom w:val="240"/>
          <w:divBdr>
            <w:top w:val="none" w:sz="0" w:space="0" w:color="auto"/>
            <w:left w:val="none" w:sz="0" w:space="0" w:color="auto"/>
            <w:bottom w:val="none" w:sz="0" w:space="0" w:color="auto"/>
            <w:right w:val="none" w:sz="0" w:space="0" w:color="auto"/>
          </w:divBdr>
          <w:divsChild>
            <w:div w:id="2067561661">
              <w:marLeft w:val="0"/>
              <w:marRight w:val="0"/>
              <w:marTop w:val="0"/>
              <w:marBottom w:val="240"/>
              <w:divBdr>
                <w:top w:val="none" w:sz="0" w:space="0" w:color="auto"/>
                <w:left w:val="none" w:sz="0" w:space="0" w:color="auto"/>
                <w:bottom w:val="none" w:sz="0" w:space="0" w:color="auto"/>
                <w:right w:val="none" w:sz="0" w:space="0" w:color="auto"/>
              </w:divBdr>
            </w:div>
          </w:divsChild>
        </w:div>
        <w:div w:id="694817769">
          <w:marLeft w:val="0"/>
          <w:marRight w:val="0"/>
          <w:marTop w:val="0"/>
          <w:marBottom w:val="240"/>
          <w:divBdr>
            <w:top w:val="none" w:sz="0" w:space="0" w:color="auto"/>
            <w:left w:val="none" w:sz="0" w:space="0" w:color="auto"/>
            <w:bottom w:val="none" w:sz="0" w:space="0" w:color="auto"/>
            <w:right w:val="none" w:sz="0" w:space="0" w:color="auto"/>
          </w:divBdr>
          <w:divsChild>
            <w:div w:id="2086026822">
              <w:marLeft w:val="0"/>
              <w:marRight w:val="0"/>
              <w:marTop w:val="0"/>
              <w:marBottom w:val="240"/>
              <w:divBdr>
                <w:top w:val="none" w:sz="0" w:space="0" w:color="auto"/>
                <w:left w:val="none" w:sz="0" w:space="0" w:color="auto"/>
                <w:bottom w:val="none" w:sz="0" w:space="0" w:color="auto"/>
                <w:right w:val="none" w:sz="0" w:space="0" w:color="auto"/>
              </w:divBdr>
            </w:div>
            <w:div w:id="486090078">
              <w:marLeft w:val="0"/>
              <w:marRight w:val="0"/>
              <w:marTop w:val="0"/>
              <w:marBottom w:val="240"/>
              <w:divBdr>
                <w:top w:val="none" w:sz="0" w:space="0" w:color="auto"/>
                <w:left w:val="none" w:sz="0" w:space="0" w:color="auto"/>
                <w:bottom w:val="none" w:sz="0" w:space="0" w:color="auto"/>
                <w:right w:val="none" w:sz="0" w:space="0" w:color="auto"/>
              </w:divBdr>
            </w:div>
            <w:div w:id="717556167">
              <w:marLeft w:val="0"/>
              <w:marRight w:val="0"/>
              <w:marTop w:val="0"/>
              <w:marBottom w:val="240"/>
              <w:divBdr>
                <w:top w:val="none" w:sz="0" w:space="0" w:color="auto"/>
                <w:left w:val="none" w:sz="0" w:space="0" w:color="auto"/>
                <w:bottom w:val="none" w:sz="0" w:space="0" w:color="auto"/>
                <w:right w:val="none" w:sz="0" w:space="0" w:color="auto"/>
              </w:divBdr>
            </w:div>
          </w:divsChild>
        </w:div>
        <w:div w:id="1405420939">
          <w:marLeft w:val="0"/>
          <w:marRight w:val="0"/>
          <w:marTop w:val="0"/>
          <w:marBottom w:val="240"/>
          <w:divBdr>
            <w:top w:val="none" w:sz="0" w:space="0" w:color="auto"/>
            <w:left w:val="none" w:sz="0" w:space="0" w:color="auto"/>
            <w:bottom w:val="none" w:sz="0" w:space="0" w:color="auto"/>
            <w:right w:val="none" w:sz="0" w:space="0" w:color="auto"/>
          </w:divBdr>
          <w:divsChild>
            <w:div w:id="1513258705">
              <w:marLeft w:val="0"/>
              <w:marRight w:val="0"/>
              <w:marTop w:val="0"/>
              <w:marBottom w:val="240"/>
              <w:divBdr>
                <w:top w:val="none" w:sz="0" w:space="0" w:color="auto"/>
                <w:left w:val="none" w:sz="0" w:space="0" w:color="auto"/>
                <w:bottom w:val="none" w:sz="0" w:space="0" w:color="auto"/>
                <w:right w:val="none" w:sz="0" w:space="0" w:color="auto"/>
              </w:divBdr>
            </w:div>
          </w:divsChild>
        </w:div>
        <w:div w:id="1837646436">
          <w:marLeft w:val="0"/>
          <w:marRight w:val="0"/>
          <w:marTop w:val="0"/>
          <w:marBottom w:val="240"/>
          <w:divBdr>
            <w:top w:val="none" w:sz="0" w:space="0" w:color="auto"/>
            <w:left w:val="none" w:sz="0" w:space="0" w:color="auto"/>
            <w:bottom w:val="none" w:sz="0" w:space="0" w:color="auto"/>
            <w:right w:val="none" w:sz="0" w:space="0" w:color="auto"/>
          </w:divBdr>
          <w:divsChild>
            <w:div w:id="501430909">
              <w:marLeft w:val="0"/>
              <w:marRight w:val="0"/>
              <w:marTop w:val="0"/>
              <w:marBottom w:val="240"/>
              <w:divBdr>
                <w:top w:val="none" w:sz="0" w:space="0" w:color="auto"/>
                <w:left w:val="none" w:sz="0" w:space="0" w:color="auto"/>
                <w:bottom w:val="none" w:sz="0" w:space="0" w:color="auto"/>
                <w:right w:val="none" w:sz="0" w:space="0" w:color="auto"/>
              </w:divBdr>
            </w:div>
            <w:div w:id="1550262451">
              <w:marLeft w:val="0"/>
              <w:marRight w:val="0"/>
              <w:marTop w:val="0"/>
              <w:marBottom w:val="240"/>
              <w:divBdr>
                <w:top w:val="none" w:sz="0" w:space="0" w:color="auto"/>
                <w:left w:val="none" w:sz="0" w:space="0" w:color="auto"/>
                <w:bottom w:val="none" w:sz="0" w:space="0" w:color="auto"/>
                <w:right w:val="none" w:sz="0" w:space="0" w:color="auto"/>
              </w:divBdr>
            </w:div>
            <w:div w:id="65956179">
              <w:marLeft w:val="0"/>
              <w:marRight w:val="0"/>
              <w:marTop w:val="0"/>
              <w:marBottom w:val="240"/>
              <w:divBdr>
                <w:top w:val="none" w:sz="0" w:space="0" w:color="auto"/>
                <w:left w:val="none" w:sz="0" w:space="0" w:color="auto"/>
                <w:bottom w:val="none" w:sz="0" w:space="0" w:color="auto"/>
                <w:right w:val="none" w:sz="0" w:space="0" w:color="auto"/>
              </w:divBdr>
            </w:div>
            <w:div w:id="1321731436">
              <w:marLeft w:val="0"/>
              <w:marRight w:val="0"/>
              <w:marTop w:val="0"/>
              <w:marBottom w:val="240"/>
              <w:divBdr>
                <w:top w:val="none" w:sz="0" w:space="0" w:color="auto"/>
                <w:left w:val="none" w:sz="0" w:space="0" w:color="auto"/>
                <w:bottom w:val="none" w:sz="0" w:space="0" w:color="auto"/>
                <w:right w:val="none" w:sz="0" w:space="0" w:color="auto"/>
              </w:divBdr>
            </w:div>
            <w:div w:id="232280184">
              <w:marLeft w:val="0"/>
              <w:marRight w:val="0"/>
              <w:marTop w:val="0"/>
              <w:marBottom w:val="240"/>
              <w:divBdr>
                <w:top w:val="none" w:sz="0" w:space="0" w:color="auto"/>
                <w:left w:val="none" w:sz="0" w:space="0" w:color="auto"/>
                <w:bottom w:val="none" w:sz="0" w:space="0" w:color="auto"/>
                <w:right w:val="none" w:sz="0" w:space="0" w:color="auto"/>
              </w:divBdr>
            </w:div>
            <w:div w:id="996031485">
              <w:marLeft w:val="0"/>
              <w:marRight w:val="0"/>
              <w:marTop w:val="0"/>
              <w:marBottom w:val="240"/>
              <w:divBdr>
                <w:top w:val="none" w:sz="0" w:space="0" w:color="auto"/>
                <w:left w:val="none" w:sz="0" w:space="0" w:color="auto"/>
                <w:bottom w:val="none" w:sz="0" w:space="0" w:color="auto"/>
                <w:right w:val="none" w:sz="0" w:space="0" w:color="auto"/>
              </w:divBdr>
            </w:div>
          </w:divsChild>
        </w:div>
        <w:div w:id="395208114">
          <w:marLeft w:val="0"/>
          <w:marRight w:val="0"/>
          <w:marTop w:val="0"/>
          <w:marBottom w:val="240"/>
          <w:divBdr>
            <w:top w:val="none" w:sz="0" w:space="0" w:color="auto"/>
            <w:left w:val="none" w:sz="0" w:space="0" w:color="auto"/>
            <w:bottom w:val="none" w:sz="0" w:space="0" w:color="auto"/>
            <w:right w:val="none" w:sz="0" w:space="0" w:color="auto"/>
          </w:divBdr>
          <w:divsChild>
            <w:div w:id="423189695">
              <w:marLeft w:val="0"/>
              <w:marRight w:val="0"/>
              <w:marTop w:val="0"/>
              <w:marBottom w:val="240"/>
              <w:divBdr>
                <w:top w:val="none" w:sz="0" w:space="0" w:color="auto"/>
                <w:left w:val="none" w:sz="0" w:space="0" w:color="auto"/>
                <w:bottom w:val="none" w:sz="0" w:space="0" w:color="auto"/>
                <w:right w:val="none" w:sz="0" w:space="0" w:color="auto"/>
              </w:divBdr>
            </w:div>
            <w:div w:id="989209721">
              <w:marLeft w:val="0"/>
              <w:marRight w:val="0"/>
              <w:marTop w:val="0"/>
              <w:marBottom w:val="240"/>
              <w:divBdr>
                <w:top w:val="none" w:sz="0" w:space="0" w:color="auto"/>
                <w:left w:val="none" w:sz="0" w:space="0" w:color="auto"/>
                <w:bottom w:val="none" w:sz="0" w:space="0" w:color="auto"/>
                <w:right w:val="none" w:sz="0" w:space="0" w:color="auto"/>
              </w:divBdr>
            </w:div>
            <w:div w:id="1398473121">
              <w:marLeft w:val="0"/>
              <w:marRight w:val="0"/>
              <w:marTop w:val="0"/>
              <w:marBottom w:val="240"/>
              <w:divBdr>
                <w:top w:val="none" w:sz="0" w:space="0" w:color="auto"/>
                <w:left w:val="none" w:sz="0" w:space="0" w:color="auto"/>
                <w:bottom w:val="none" w:sz="0" w:space="0" w:color="auto"/>
                <w:right w:val="none" w:sz="0" w:space="0" w:color="auto"/>
              </w:divBdr>
            </w:div>
            <w:div w:id="255022521">
              <w:marLeft w:val="0"/>
              <w:marRight w:val="0"/>
              <w:marTop w:val="0"/>
              <w:marBottom w:val="240"/>
              <w:divBdr>
                <w:top w:val="none" w:sz="0" w:space="0" w:color="auto"/>
                <w:left w:val="none" w:sz="0" w:space="0" w:color="auto"/>
                <w:bottom w:val="none" w:sz="0" w:space="0" w:color="auto"/>
                <w:right w:val="none" w:sz="0" w:space="0" w:color="auto"/>
              </w:divBdr>
            </w:div>
            <w:div w:id="1142161810">
              <w:marLeft w:val="0"/>
              <w:marRight w:val="0"/>
              <w:marTop w:val="0"/>
              <w:marBottom w:val="240"/>
              <w:divBdr>
                <w:top w:val="none" w:sz="0" w:space="0" w:color="auto"/>
                <w:left w:val="none" w:sz="0" w:space="0" w:color="auto"/>
                <w:bottom w:val="none" w:sz="0" w:space="0" w:color="auto"/>
                <w:right w:val="none" w:sz="0" w:space="0" w:color="auto"/>
              </w:divBdr>
            </w:div>
            <w:div w:id="1136413440">
              <w:marLeft w:val="0"/>
              <w:marRight w:val="0"/>
              <w:marTop w:val="0"/>
              <w:marBottom w:val="240"/>
              <w:divBdr>
                <w:top w:val="none" w:sz="0" w:space="0" w:color="auto"/>
                <w:left w:val="none" w:sz="0" w:space="0" w:color="auto"/>
                <w:bottom w:val="none" w:sz="0" w:space="0" w:color="auto"/>
                <w:right w:val="none" w:sz="0" w:space="0" w:color="auto"/>
              </w:divBdr>
            </w:div>
            <w:div w:id="15881560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25848395">
      <w:bodyDiv w:val="1"/>
      <w:marLeft w:val="0"/>
      <w:marRight w:val="0"/>
      <w:marTop w:val="0"/>
      <w:marBottom w:val="0"/>
      <w:divBdr>
        <w:top w:val="none" w:sz="0" w:space="0" w:color="auto"/>
        <w:left w:val="none" w:sz="0" w:space="0" w:color="auto"/>
        <w:bottom w:val="none" w:sz="0" w:space="0" w:color="auto"/>
        <w:right w:val="none" w:sz="0" w:space="0" w:color="auto"/>
      </w:divBdr>
    </w:div>
    <w:div w:id="255555211">
      <w:bodyDiv w:val="1"/>
      <w:marLeft w:val="0"/>
      <w:marRight w:val="0"/>
      <w:marTop w:val="0"/>
      <w:marBottom w:val="0"/>
      <w:divBdr>
        <w:top w:val="none" w:sz="0" w:space="0" w:color="auto"/>
        <w:left w:val="none" w:sz="0" w:space="0" w:color="auto"/>
        <w:bottom w:val="none" w:sz="0" w:space="0" w:color="auto"/>
        <w:right w:val="none" w:sz="0" w:space="0" w:color="auto"/>
      </w:divBdr>
    </w:div>
    <w:div w:id="291325315">
      <w:bodyDiv w:val="1"/>
      <w:marLeft w:val="0"/>
      <w:marRight w:val="0"/>
      <w:marTop w:val="0"/>
      <w:marBottom w:val="0"/>
      <w:divBdr>
        <w:top w:val="none" w:sz="0" w:space="0" w:color="auto"/>
        <w:left w:val="none" w:sz="0" w:space="0" w:color="auto"/>
        <w:bottom w:val="none" w:sz="0" w:space="0" w:color="auto"/>
        <w:right w:val="none" w:sz="0" w:space="0" w:color="auto"/>
      </w:divBdr>
      <w:divsChild>
        <w:div w:id="506596802">
          <w:marLeft w:val="0"/>
          <w:marRight w:val="0"/>
          <w:marTop w:val="0"/>
          <w:marBottom w:val="225"/>
          <w:divBdr>
            <w:top w:val="none" w:sz="0" w:space="0" w:color="auto"/>
            <w:left w:val="none" w:sz="0" w:space="0" w:color="auto"/>
            <w:bottom w:val="none" w:sz="0" w:space="0" w:color="auto"/>
            <w:right w:val="none" w:sz="0" w:space="0" w:color="auto"/>
          </w:divBdr>
        </w:div>
        <w:div w:id="1442989151">
          <w:marLeft w:val="0"/>
          <w:marRight w:val="0"/>
          <w:marTop w:val="0"/>
          <w:marBottom w:val="0"/>
          <w:divBdr>
            <w:top w:val="none" w:sz="0" w:space="0" w:color="auto"/>
            <w:left w:val="none" w:sz="0" w:space="0" w:color="auto"/>
            <w:bottom w:val="none" w:sz="0" w:space="0" w:color="auto"/>
            <w:right w:val="none" w:sz="0" w:space="0" w:color="auto"/>
          </w:divBdr>
          <w:divsChild>
            <w:div w:id="911506530">
              <w:marLeft w:val="0"/>
              <w:marRight w:val="0"/>
              <w:marTop w:val="0"/>
              <w:marBottom w:val="0"/>
              <w:divBdr>
                <w:top w:val="none" w:sz="0" w:space="0" w:color="auto"/>
                <w:left w:val="none" w:sz="0" w:space="0" w:color="auto"/>
                <w:bottom w:val="none" w:sz="0" w:space="0" w:color="auto"/>
                <w:right w:val="none" w:sz="0" w:space="0" w:color="auto"/>
              </w:divBdr>
              <w:divsChild>
                <w:div w:id="825785575">
                  <w:marLeft w:val="0"/>
                  <w:marRight w:val="0"/>
                  <w:marTop w:val="0"/>
                  <w:marBottom w:val="75"/>
                  <w:divBdr>
                    <w:top w:val="none" w:sz="0" w:space="0" w:color="auto"/>
                    <w:left w:val="none" w:sz="0" w:space="0" w:color="auto"/>
                    <w:bottom w:val="none" w:sz="0" w:space="0" w:color="auto"/>
                    <w:right w:val="none" w:sz="0" w:space="0" w:color="auto"/>
                  </w:divBdr>
                </w:div>
                <w:div w:id="1252469978">
                  <w:marLeft w:val="0"/>
                  <w:marRight w:val="0"/>
                  <w:marTop w:val="0"/>
                  <w:marBottom w:val="0"/>
                  <w:divBdr>
                    <w:top w:val="none" w:sz="0" w:space="0" w:color="auto"/>
                    <w:left w:val="none" w:sz="0" w:space="0" w:color="auto"/>
                    <w:bottom w:val="none" w:sz="0" w:space="0" w:color="auto"/>
                    <w:right w:val="none" w:sz="0" w:space="0" w:color="auto"/>
                  </w:divBdr>
                </w:div>
              </w:divsChild>
            </w:div>
            <w:div w:id="2020959911">
              <w:marLeft w:val="0"/>
              <w:marRight w:val="0"/>
              <w:marTop w:val="0"/>
              <w:marBottom w:val="375"/>
              <w:divBdr>
                <w:top w:val="none" w:sz="0" w:space="0" w:color="auto"/>
                <w:left w:val="none" w:sz="0" w:space="0" w:color="auto"/>
                <w:bottom w:val="none" w:sz="0" w:space="0" w:color="auto"/>
                <w:right w:val="none" w:sz="0" w:space="0" w:color="auto"/>
              </w:divBdr>
              <w:divsChild>
                <w:div w:id="882790374">
                  <w:marLeft w:val="0"/>
                  <w:marRight w:val="0"/>
                  <w:marTop w:val="0"/>
                  <w:marBottom w:val="75"/>
                  <w:divBdr>
                    <w:top w:val="none" w:sz="0" w:space="0" w:color="auto"/>
                    <w:left w:val="none" w:sz="0" w:space="0" w:color="auto"/>
                    <w:bottom w:val="none" w:sz="0" w:space="0" w:color="auto"/>
                    <w:right w:val="none" w:sz="0" w:space="0" w:color="auto"/>
                  </w:divBdr>
                </w:div>
                <w:div w:id="1371489668">
                  <w:marLeft w:val="0"/>
                  <w:marRight w:val="0"/>
                  <w:marTop w:val="0"/>
                  <w:marBottom w:val="0"/>
                  <w:divBdr>
                    <w:top w:val="none" w:sz="0" w:space="0" w:color="auto"/>
                    <w:left w:val="none" w:sz="0" w:space="0" w:color="auto"/>
                    <w:bottom w:val="none" w:sz="0" w:space="0" w:color="auto"/>
                    <w:right w:val="none" w:sz="0" w:space="0" w:color="auto"/>
                  </w:divBdr>
                </w:div>
              </w:divsChild>
            </w:div>
            <w:div w:id="2024621426">
              <w:marLeft w:val="0"/>
              <w:marRight w:val="0"/>
              <w:marTop w:val="0"/>
              <w:marBottom w:val="375"/>
              <w:divBdr>
                <w:top w:val="none" w:sz="0" w:space="0" w:color="auto"/>
                <w:left w:val="none" w:sz="0" w:space="0" w:color="auto"/>
                <w:bottom w:val="none" w:sz="0" w:space="0" w:color="auto"/>
                <w:right w:val="none" w:sz="0" w:space="0" w:color="auto"/>
              </w:divBdr>
              <w:divsChild>
                <w:div w:id="1547795474">
                  <w:marLeft w:val="0"/>
                  <w:marRight w:val="0"/>
                  <w:marTop w:val="0"/>
                  <w:marBottom w:val="75"/>
                  <w:divBdr>
                    <w:top w:val="none" w:sz="0" w:space="0" w:color="auto"/>
                    <w:left w:val="none" w:sz="0" w:space="0" w:color="auto"/>
                    <w:bottom w:val="none" w:sz="0" w:space="0" w:color="auto"/>
                    <w:right w:val="none" w:sz="0" w:space="0" w:color="auto"/>
                  </w:divBdr>
                </w:div>
                <w:div w:id="173646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81789">
      <w:bodyDiv w:val="1"/>
      <w:marLeft w:val="0"/>
      <w:marRight w:val="0"/>
      <w:marTop w:val="0"/>
      <w:marBottom w:val="0"/>
      <w:divBdr>
        <w:top w:val="none" w:sz="0" w:space="0" w:color="auto"/>
        <w:left w:val="none" w:sz="0" w:space="0" w:color="auto"/>
        <w:bottom w:val="none" w:sz="0" w:space="0" w:color="auto"/>
        <w:right w:val="none" w:sz="0" w:space="0" w:color="auto"/>
      </w:divBdr>
    </w:div>
    <w:div w:id="386341465">
      <w:bodyDiv w:val="1"/>
      <w:marLeft w:val="0"/>
      <w:marRight w:val="0"/>
      <w:marTop w:val="0"/>
      <w:marBottom w:val="0"/>
      <w:divBdr>
        <w:top w:val="none" w:sz="0" w:space="0" w:color="auto"/>
        <w:left w:val="none" w:sz="0" w:space="0" w:color="auto"/>
        <w:bottom w:val="none" w:sz="0" w:space="0" w:color="auto"/>
        <w:right w:val="none" w:sz="0" w:space="0" w:color="auto"/>
      </w:divBdr>
    </w:div>
    <w:div w:id="419447729">
      <w:bodyDiv w:val="1"/>
      <w:marLeft w:val="0"/>
      <w:marRight w:val="0"/>
      <w:marTop w:val="0"/>
      <w:marBottom w:val="0"/>
      <w:divBdr>
        <w:top w:val="none" w:sz="0" w:space="0" w:color="auto"/>
        <w:left w:val="none" w:sz="0" w:space="0" w:color="auto"/>
        <w:bottom w:val="none" w:sz="0" w:space="0" w:color="auto"/>
        <w:right w:val="none" w:sz="0" w:space="0" w:color="auto"/>
      </w:divBdr>
    </w:div>
    <w:div w:id="471291487">
      <w:bodyDiv w:val="1"/>
      <w:marLeft w:val="0"/>
      <w:marRight w:val="0"/>
      <w:marTop w:val="0"/>
      <w:marBottom w:val="0"/>
      <w:divBdr>
        <w:top w:val="none" w:sz="0" w:space="0" w:color="auto"/>
        <w:left w:val="none" w:sz="0" w:space="0" w:color="auto"/>
        <w:bottom w:val="none" w:sz="0" w:space="0" w:color="auto"/>
        <w:right w:val="none" w:sz="0" w:space="0" w:color="auto"/>
      </w:divBdr>
    </w:div>
    <w:div w:id="512376112">
      <w:bodyDiv w:val="1"/>
      <w:marLeft w:val="0"/>
      <w:marRight w:val="0"/>
      <w:marTop w:val="0"/>
      <w:marBottom w:val="0"/>
      <w:divBdr>
        <w:top w:val="none" w:sz="0" w:space="0" w:color="auto"/>
        <w:left w:val="none" w:sz="0" w:space="0" w:color="auto"/>
        <w:bottom w:val="none" w:sz="0" w:space="0" w:color="auto"/>
        <w:right w:val="none" w:sz="0" w:space="0" w:color="auto"/>
      </w:divBdr>
      <w:divsChild>
        <w:div w:id="13196437">
          <w:marLeft w:val="0"/>
          <w:marRight w:val="0"/>
          <w:marTop w:val="0"/>
          <w:marBottom w:val="0"/>
          <w:divBdr>
            <w:top w:val="none" w:sz="0" w:space="11" w:color="auto"/>
            <w:left w:val="none" w:sz="0" w:space="0" w:color="auto"/>
            <w:bottom w:val="single" w:sz="6" w:space="8" w:color="000000"/>
            <w:right w:val="none" w:sz="0" w:space="0" w:color="auto"/>
          </w:divBdr>
          <w:divsChild>
            <w:div w:id="471948935">
              <w:marLeft w:val="0"/>
              <w:marRight w:val="0"/>
              <w:marTop w:val="120"/>
              <w:marBottom w:val="0"/>
              <w:divBdr>
                <w:top w:val="none" w:sz="0" w:space="0" w:color="auto"/>
                <w:left w:val="none" w:sz="0" w:space="0" w:color="auto"/>
                <w:bottom w:val="none" w:sz="0" w:space="0" w:color="auto"/>
                <w:right w:val="none" w:sz="0" w:space="0" w:color="auto"/>
              </w:divBdr>
              <w:divsChild>
                <w:div w:id="670454760">
                  <w:marLeft w:val="0"/>
                  <w:marRight w:val="0"/>
                  <w:marTop w:val="0"/>
                  <w:marBottom w:val="0"/>
                  <w:divBdr>
                    <w:top w:val="none" w:sz="0" w:space="0" w:color="auto"/>
                    <w:left w:val="none" w:sz="0" w:space="0" w:color="auto"/>
                    <w:bottom w:val="none" w:sz="0" w:space="0" w:color="auto"/>
                    <w:right w:val="none" w:sz="0" w:space="0" w:color="auto"/>
                  </w:divBdr>
                </w:div>
              </w:divsChild>
            </w:div>
            <w:div w:id="2065444054">
              <w:marLeft w:val="0"/>
              <w:marRight w:val="0"/>
              <w:marTop w:val="0"/>
              <w:marBottom w:val="0"/>
              <w:divBdr>
                <w:top w:val="none" w:sz="0" w:space="0" w:color="auto"/>
                <w:left w:val="none" w:sz="0" w:space="0" w:color="auto"/>
                <w:bottom w:val="none" w:sz="0" w:space="0" w:color="auto"/>
                <w:right w:val="none" w:sz="0" w:space="0" w:color="auto"/>
              </w:divBdr>
            </w:div>
          </w:divsChild>
        </w:div>
        <w:div w:id="210115413">
          <w:blockQuote w:val="1"/>
          <w:marLeft w:val="0"/>
          <w:marRight w:val="0"/>
          <w:marTop w:val="0"/>
          <w:marBottom w:val="0"/>
          <w:divBdr>
            <w:top w:val="none" w:sz="0" w:space="0" w:color="auto"/>
            <w:left w:val="single" w:sz="6" w:space="17" w:color="000000"/>
            <w:bottom w:val="none" w:sz="0" w:space="0" w:color="auto"/>
            <w:right w:val="none" w:sz="0" w:space="0" w:color="auto"/>
          </w:divBdr>
        </w:div>
        <w:div w:id="1045524848">
          <w:blockQuote w:val="1"/>
          <w:marLeft w:val="0"/>
          <w:marRight w:val="0"/>
          <w:marTop w:val="0"/>
          <w:marBottom w:val="0"/>
          <w:divBdr>
            <w:top w:val="none" w:sz="0" w:space="0" w:color="auto"/>
            <w:left w:val="single" w:sz="6" w:space="17" w:color="000000"/>
            <w:bottom w:val="none" w:sz="0" w:space="0" w:color="auto"/>
            <w:right w:val="none" w:sz="0" w:space="0" w:color="auto"/>
          </w:divBdr>
        </w:div>
        <w:div w:id="1228414986">
          <w:marLeft w:val="0"/>
          <w:marRight w:val="0"/>
          <w:marTop w:val="0"/>
          <w:marBottom w:val="0"/>
          <w:divBdr>
            <w:top w:val="none" w:sz="0" w:space="0" w:color="auto"/>
            <w:left w:val="none" w:sz="0" w:space="0" w:color="auto"/>
            <w:bottom w:val="none" w:sz="0" w:space="0" w:color="auto"/>
            <w:right w:val="none" w:sz="0" w:space="0" w:color="auto"/>
          </w:divBdr>
          <w:divsChild>
            <w:div w:id="1979408092">
              <w:marLeft w:val="0"/>
              <w:marRight w:val="0"/>
              <w:marTop w:val="0"/>
              <w:marBottom w:val="0"/>
              <w:divBdr>
                <w:top w:val="none" w:sz="0" w:space="0" w:color="auto"/>
                <w:left w:val="none" w:sz="0" w:space="0" w:color="auto"/>
                <w:bottom w:val="none" w:sz="0" w:space="0" w:color="auto"/>
                <w:right w:val="none" w:sz="0" w:space="0" w:color="auto"/>
              </w:divBdr>
              <w:divsChild>
                <w:div w:id="2122144100">
                  <w:marLeft w:val="0"/>
                  <w:marRight w:val="0"/>
                  <w:marTop w:val="0"/>
                  <w:marBottom w:val="0"/>
                  <w:divBdr>
                    <w:top w:val="none" w:sz="0" w:space="0" w:color="auto"/>
                    <w:left w:val="none" w:sz="0" w:space="0" w:color="auto"/>
                    <w:bottom w:val="none" w:sz="0" w:space="0" w:color="auto"/>
                    <w:right w:val="none" w:sz="0" w:space="0" w:color="auto"/>
                  </w:divBdr>
                  <w:divsChild>
                    <w:div w:id="1170825353">
                      <w:marLeft w:val="0"/>
                      <w:marRight w:val="0"/>
                      <w:marTop w:val="0"/>
                      <w:marBottom w:val="0"/>
                      <w:divBdr>
                        <w:top w:val="none" w:sz="0" w:space="8" w:color="auto"/>
                        <w:left w:val="single" w:sz="36" w:space="8" w:color="D3D3D3"/>
                        <w:bottom w:val="none" w:sz="0" w:space="8" w:color="auto"/>
                        <w:right w:val="none" w:sz="0" w:space="0" w:color="auto"/>
                      </w:divBdr>
                      <w:divsChild>
                        <w:div w:id="291639419">
                          <w:marLeft w:val="0"/>
                          <w:marRight w:val="0"/>
                          <w:marTop w:val="0"/>
                          <w:marBottom w:val="0"/>
                          <w:divBdr>
                            <w:top w:val="none" w:sz="0" w:space="0" w:color="auto"/>
                            <w:left w:val="none" w:sz="0" w:space="0" w:color="auto"/>
                            <w:bottom w:val="none" w:sz="0" w:space="0" w:color="auto"/>
                            <w:right w:val="none" w:sz="0" w:space="0" w:color="auto"/>
                          </w:divBdr>
                        </w:div>
                        <w:div w:id="1160927061">
                          <w:marLeft w:val="0"/>
                          <w:marRight w:val="0"/>
                          <w:marTop w:val="0"/>
                          <w:marBottom w:val="0"/>
                          <w:divBdr>
                            <w:top w:val="none" w:sz="0" w:space="0" w:color="auto"/>
                            <w:left w:val="none" w:sz="0" w:space="0" w:color="auto"/>
                            <w:bottom w:val="none" w:sz="0" w:space="0" w:color="auto"/>
                            <w:right w:val="none" w:sz="0" w:space="0" w:color="auto"/>
                          </w:divBdr>
                        </w:div>
                        <w:div w:id="1465075974">
                          <w:marLeft w:val="0"/>
                          <w:marRight w:val="0"/>
                          <w:marTop w:val="0"/>
                          <w:marBottom w:val="0"/>
                          <w:divBdr>
                            <w:top w:val="none" w:sz="0" w:space="0" w:color="auto"/>
                            <w:left w:val="none" w:sz="0" w:space="0" w:color="auto"/>
                            <w:bottom w:val="none" w:sz="0" w:space="0" w:color="auto"/>
                            <w:right w:val="none" w:sz="0" w:space="0" w:color="auto"/>
                          </w:divBdr>
                        </w:div>
                        <w:div w:id="1975672677">
                          <w:marLeft w:val="0"/>
                          <w:marRight w:val="0"/>
                          <w:marTop w:val="0"/>
                          <w:marBottom w:val="0"/>
                          <w:divBdr>
                            <w:top w:val="none" w:sz="0" w:space="0" w:color="auto"/>
                            <w:left w:val="none" w:sz="0" w:space="0" w:color="auto"/>
                            <w:bottom w:val="none" w:sz="0" w:space="0" w:color="auto"/>
                            <w:right w:val="none" w:sz="0" w:space="0" w:color="auto"/>
                          </w:divBdr>
                        </w:div>
                      </w:divsChild>
                    </w:div>
                    <w:div w:id="1835416145">
                      <w:marLeft w:val="0"/>
                      <w:marRight w:val="0"/>
                      <w:marTop w:val="0"/>
                      <w:marBottom w:val="0"/>
                      <w:divBdr>
                        <w:top w:val="none" w:sz="0" w:space="8" w:color="auto"/>
                        <w:left w:val="single" w:sz="36" w:space="8" w:color="FFE1E1"/>
                        <w:bottom w:val="none" w:sz="0" w:space="8" w:color="auto"/>
                        <w:right w:val="none" w:sz="0" w:space="0" w:color="auto"/>
                      </w:divBdr>
                      <w:divsChild>
                        <w:div w:id="65304496">
                          <w:marLeft w:val="0"/>
                          <w:marRight w:val="0"/>
                          <w:marTop w:val="0"/>
                          <w:marBottom w:val="0"/>
                          <w:divBdr>
                            <w:top w:val="none" w:sz="0" w:space="0" w:color="auto"/>
                            <w:left w:val="none" w:sz="0" w:space="0" w:color="auto"/>
                            <w:bottom w:val="none" w:sz="0" w:space="0" w:color="auto"/>
                            <w:right w:val="none" w:sz="0" w:space="0" w:color="auto"/>
                          </w:divBdr>
                        </w:div>
                        <w:div w:id="891310899">
                          <w:marLeft w:val="0"/>
                          <w:marRight w:val="0"/>
                          <w:marTop w:val="0"/>
                          <w:marBottom w:val="0"/>
                          <w:divBdr>
                            <w:top w:val="none" w:sz="0" w:space="0" w:color="auto"/>
                            <w:left w:val="none" w:sz="0" w:space="0" w:color="auto"/>
                            <w:bottom w:val="none" w:sz="0" w:space="0" w:color="auto"/>
                            <w:right w:val="none" w:sz="0" w:space="0" w:color="auto"/>
                          </w:divBdr>
                        </w:div>
                        <w:div w:id="987125849">
                          <w:marLeft w:val="0"/>
                          <w:marRight w:val="0"/>
                          <w:marTop w:val="0"/>
                          <w:marBottom w:val="0"/>
                          <w:divBdr>
                            <w:top w:val="none" w:sz="0" w:space="0" w:color="auto"/>
                            <w:left w:val="none" w:sz="0" w:space="0" w:color="auto"/>
                            <w:bottom w:val="none" w:sz="0" w:space="0" w:color="auto"/>
                            <w:right w:val="none" w:sz="0" w:space="0" w:color="auto"/>
                          </w:divBdr>
                        </w:div>
                        <w:div w:id="1347826249">
                          <w:marLeft w:val="0"/>
                          <w:marRight w:val="0"/>
                          <w:marTop w:val="0"/>
                          <w:marBottom w:val="0"/>
                          <w:divBdr>
                            <w:top w:val="none" w:sz="0" w:space="0" w:color="auto"/>
                            <w:left w:val="none" w:sz="0" w:space="0" w:color="auto"/>
                            <w:bottom w:val="none" w:sz="0" w:space="0" w:color="auto"/>
                            <w:right w:val="none" w:sz="0" w:space="0" w:color="auto"/>
                          </w:divBdr>
                        </w:div>
                        <w:div w:id="18857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092552">
          <w:marLeft w:val="0"/>
          <w:marRight w:val="0"/>
          <w:marTop w:val="0"/>
          <w:marBottom w:val="300"/>
          <w:divBdr>
            <w:top w:val="none" w:sz="0" w:space="11" w:color="auto"/>
            <w:left w:val="none" w:sz="0" w:space="0" w:color="auto"/>
            <w:bottom w:val="single" w:sz="6" w:space="8" w:color="000000"/>
            <w:right w:val="none" w:sz="0" w:space="0" w:color="auto"/>
          </w:divBdr>
          <w:divsChild>
            <w:div w:id="336733619">
              <w:marLeft w:val="0"/>
              <w:marRight w:val="0"/>
              <w:marTop w:val="0"/>
              <w:marBottom w:val="0"/>
              <w:divBdr>
                <w:top w:val="none" w:sz="0" w:space="0" w:color="auto"/>
                <w:left w:val="none" w:sz="0" w:space="0" w:color="auto"/>
                <w:bottom w:val="none" w:sz="0" w:space="0" w:color="auto"/>
                <w:right w:val="none" w:sz="0" w:space="0" w:color="auto"/>
              </w:divBdr>
            </w:div>
            <w:div w:id="978650420">
              <w:marLeft w:val="0"/>
              <w:marRight w:val="0"/>
              <w:marTop w:val="0"/>
              <w:marBottom w:val="0"/>
              <w:divBdr>
                <w:top w:val="none" w:sz="0" w:space="0" w:color="auto"/>
                <w:left w:val="none" w:sz="0" w:space="0" w:color="auto"/>
                <w:bottom w:val="none" w:sz="0" w:space="0" w:color="auto"/>
                <w:right w:val="none" w:sz="0" w:space="0" w:color="auto"/>
              </w:divBdr>
            </w:div>
            <w:div w:id="1619675379">
              <w:marLeft w:val="0"/>
              <w:marRight w:val="0"/>
              <w:marTop w:val="0"/>
              <w:marBottom w:val="75"/>
              <w:divBdr>
                <w:top w:val="none" w:sz="0" w:space="0" w:color="auto"/>
                <w:left w:val="none" w:sz="0" w:space="0" w:color="auto"/>
                <w:bottom w:val="none" w:sz="0" w:space="0" w:color="auto"/>
                <w:right w:val="none" w:sz="0" w:space="0" w:color="auto"/>
              </w:divBdr>
            </w:div>
            <w:div w:id="1918712641">
              <w:marLeft w:val="0"/>
              <w:marRight w:val="0"/>
              <w:marTop w:val="0"/>
              <w:marBottom w:val="0"/>
              <w:divBdr>
                <w:top w:val="none" w:sz="0" w:space="0" w:color="auto"/>
                <w:left w:val="none" w:sz="0" w:space="0" w:color="auto"/>
                <w:bottom w:val="none" w:sz="0" w:space="0" w:color="auto"/>
                <w:right w:val="none" w:sz="0" w:space="0" w:color="auto"/>
              </w:divBdr>
            </w:div>
            <w:div w:id="2009168652">
              <w:marLeft w:val="0"/>
              <w:marRight w:val="0"/>
              <w:marTop w:val="0"/>
              <w:marBottom w:val="0"/>
              <w:divBdr>
                <w:top w:val="none" w:sz="0" w:space="0" w:color="auto"/>
                <w:left w:val="none" w:sz="0" w:space="0" w:color="auto"/>
                <w:bottom w:val="none" w:sz="0" w:space="0" w:color="auto"/>
                <w:right w:val="none" w:sz="0" w:space="0" w:color="auto"/>
              </w:divBdr>
            </w:div>
          </w:divsChild>
        </w:div>
        <w:div w:id="1343314441">
          <w:marLeft w:val="0"/>
          <w:marRight w:val="0"/>
          <w:marTop w:val="0"/>
          <w:marBottom w:val="0"/>
          <w:divBdr>
            <w:top w:val="none" w:sz="0" w:space="0" w:color="auto"/>
            <w:left w:val="none" w:sz="0" w:space="0" w:color="auto"/>
            <w:bottom w:val="single" w:sz="6" w:space="15" w:color="000000"/>
            <w:right w:val="none" w:sz="0" w:space="0" w:color="auto"/>
          </w:divBdr>
          <w:divsChild>
            <w:div w:id="1312641662">
              <w:marLeft w:val="0"/>
              <w:marRight w:val="0"/>
              <w:marTop w:val="0"/>
              <w:marBottom w:val="0"/>
              <w:divBdr>
                <w:top w:val="none" w:sz="0" w:space="0" w:color="auto"/>
                <w:left w:val="none" w:sz="0" w:space="0" w:color="auto"/>
                <w:bottom w:val="none" w:sz="0" w:space="0" w:color="auto"/>
                <w:right w:val="none" w:sz="0" w:space="0" w:color="auto"/>
              </w:divBdr>
              <w:divsChild>
                <w:div w:id="19017916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67102602">
          <w:marLeft w:val="0"/>
          <w:marRight w:val="0"/>
          <w:marTop w:val="0"/>
          <w:marBottom w:val="0"/>
          <w:divBdr>
            <w:top w:val="none" w:sz="0" w:space="0" w:color="auto"/>
            <w:left w:val="none" w:sz="0" w:space="0" w:color="auto"/>
            <w:bottom w:val="none" w:sz="0" w:space="0" w:color="auto"/>
            <w:right w:val="none" w:sz="0" w:space="0" w:color="auto"/>
          </w:divBdr>
          <w:divsChild>
            <w:div w:id="1311058906">
              <w:marLeft w:val="0"/>
              <w:marRight w:val="0"/>
              <w:marTop w:val="0"/>
              <w:marBottom w:val="0"/>
              <w:divBdr>
                <w:top w:val="single" w:sz="6" w:space="0" w:color="E1E8ED"/>
                <w:left w:val="single" w:sz="6" w:space="0" w:color="E1E8ED"/>
                <w:bottom w:val="single" w:sz="6" w:space="0" w:color="E1E8ED"/>
                <w:right w:val="single" w:sz="6" w:space="0" w:color="E1E8ED"/>
              </w:divBdr>
              <w:divsChild>
                <w:div w:id="1052775290">
                  <w:marLeft w:val="270"/>
                  <w:marRight w:val="270"/>
                  <w:marTop w:val="150"/>
                  <w:marBottom w:val="120"/>
                  <w:divBdr>
                    <w:top w:val="none" w:sz="0" w:space="0" w:color="auto"/>
                    <w:left w:val="none" w:sz="0" w:space="0" w:color="auto"/>
                    <w:bottom w:val="none" w:sz="0" w:space="0" w:color="auto"/>
                    <w:right w:val="none" w:sz="0" w:space="0" w:color="auto"/>
                  </w:divBdr>
                </w:div>
                <w:div w:id="1191409497">
                  <w:marLeft w:val="0"/>
                  <w:marRight w:val="0"/>
                  <w:marTop w:val="0"/>
                  <w:marBottom w:val="0"/>
                  <w:divBdr>
                    <w:top w:val="none" w:sz="0" w:space="0" w:color="auto"/>
                    <w:left w:val="none" w:sz="0" w:space="0" w:color="auto"/>
                    <w:bottom w:val="none" w:sz="0" w:space="0" w:color="auto"/>
                    <w:right w:val="none" w:sz="0" w:space="0" w:color="auto"/>
                  </w:divBdr>
                  <w:divsChild>
                    <w:div w:id="1085692356">
                      <w:blockQuote w:val="1"/>
                      <w:marLeft w:val="0"/>
                      <w:marRight w:val="0"/>
                      <w:marTop w:val="0"/>
                      <w:marBottom w:val="0"/>
                      <w:divBdr>
                        <w:top w:val="none" w:sz="0" w:space="0" w:color="auto"/>
                        <w:left w:val="none" w:sz="0" w:space="0" w:color="auto"/>
                        <w:bottom w:val="none" w:sz="0" w:space="0" w:color="auto"/>
                        <w:right w:val="none" w:sz="0" w:space="0" w:color="auto"/>
                      </w:divBdr>
                      <w:divsChild>
                        <w:div w:id="7485619">
                          <w:marLeft w:val="0"/>
                          <w:marRight w:val="0"/>
                          <w:marTop w:val="0"/>
                          <w:marBottom w:val="0"/>
                          <w:divBdr>
                            <w:top w:val="none" w:sz="0" w:space="0" w:color="auto"/>
                            <w:left w:val="none" w:sz="0" w:space="0" w:color="auto"/>
                            <w:bottom w:val="none" w:sz="0" w:space="0" w:color="auto"/>
                            <w:right w:val="none" w:sz="0" w:space="0" w:color="auto"/>
                          </w:divBdr>
                          <w:divsChild>
                            <w:div w:id="930315136">
                              <w:marLeft w:val="0"/>
                              <w:marRight w:val="0"/>
                              <w:marTop w:val="0"/>
                              <w:marBottom w:val="0"/>
                              <w:divBdr>
                                <w:top w:val="none" w:sz="0" w:space="0" w:color="auto"/>
                                <w:left w:val="none" w:sz="0" w:space="0" w:color="auto"/>
                                <w:bottom w:val="none" w:sz="0" w:space="0" w:color="auto"/>
                                <w:right w:val="none" w:sz="0" w:space="0" w:color="auto"/>
                              </w:divBdr>
                            </w:div>
                            <w:div w:id="1470780455">
                              <w:marLeft w:val="0"/>
                              <w:marRight w:val="0"/>
                              <w:marTop w:val="0"/>
                              <w:marBottom w:val="0"/>
                              <w:divBdr>
                                <w:top w:val="none" w:sz="0" w:space="0" w:color="auto"/>
                                <w:left w:val="none" w:sz="0" w:space="0" w:color="auto"/>
                                <w:bottom w:val="none" w:sz="0" w:space="0" w:color="auto"/>
                                <w:right w:val="none" w:sz="0" w:space="0" w:color="auto"/>
                              </w:divBdr>
                              <w:divsChild>
                                <w:div w:id="11786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5063">
                          <w:marLeft w:val="0"/>
                          <w:marRight w:val="0"/>
                          <w:marTop w:val="210"/>
                          <w:marBottom w:val="0"/>
                          <w:divBdr>
                            <w:top w:val="none" w:sz="0" w:space="0" w:color="auto"/>
                            <w:left w:val="none" w:sz="0" w:space="0" w:color="auto"/>
                            <w:bottom w:val="none" w:sz="0" w:space="0" w:color="auto"/>
                            <w:right w:val="none" w:sz="0" w:space="0" w:color="auto"/>
                          </w:divBdr>
                          <w:divsChild>
                            <w:div w:id="1179656480">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176016">
          <w:marLeft w:val="0"/>
          <w:marRight w:val="0"/>
          <w:marTop w:val="0"/>
          <w:marBottom w:val="0"/>
          <w:divBdr>
            <w:top w:val="none" w:sz="0" w:space="11" w:color="auto"/>
            <w:left w:val="none" w:sz="0" w:space="0" w:color="auto"/>
            <w:bottom w:val="single" w:sz="6" w:space="11" w:color="000000"/>
            <w:right w:val="none" w:sz="0" w:space="0" w:color="auto"/>
          </w:divBdr>
          <w:divsChild>
            <w:div w:id="1023749867">
              <w:marLeft w:val="0"/>
              <w:marRight w:val="0"/>
              <w:marTop w:val="0"/>
              <w:marBottom w:val="105"/>
              <w:divBdr>
                <w:top w:val="none" w:sz="0" w:space="0" w:color="auto"/>
                <w:left w:val="none" w:sz="0" w:space="0" w:color="auto"/>
                <w:bottom w:val="none" w:sz="0" w:space="0" w:color="auto"/>
                <w:right w:val="none" w:sz="0" w:space="0" w:color="auto"/>
              </w:divBdr>
            </w:div>
            <w:div w:id="1167788663">
              <w:marLeft w:val="0"/>
              <w:marRight w:val="0"/>
              <w:marTop w:val="0"/>
              <w:marBottom w:val="0"/>
              <w:divBdr>
                <w:top w:val="none" w:sz="0" w:space="0" w:color="auto"/>
                <w:left w:val="none" w:sz="0" w:space="0" w:color="auto"/>
                <w:bottom w:val="none" w:sz="0" w:space="0" w:color="auto"/>
                <w:right w:val="none" w:sz="0" w:space="0" w:color="auto"/>
              </w:divBdr>
              <w:divsChild>
                <w:div w:id="88040470">
                  <w:marLeft w:val="9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 w:id="586840988">
      <w:bodyDiv w:val="1"/>
      <w:marLeft w:val="0"/>
      <w:marRight w:val="0"/>
      <w:marTop w:val="0"/>
      <w:marBottom w:val="0"/>
      <w:divBdr>
        <w:top w:val="none" w:sz="0" w:space="0" w:color="auto"/>
        <w:left w:val="none" w:sz="0" w:space="0" w:color="auto"/>
        <w:bottom w:val="none" w:sz="0" w:space="0" w:color="auto"/>
        <w:right w:val="none" w:sz="0" w:space="0" w:color="auto"/>
      </w:divBdr>
    </w:div>
    <w:div w:id="639959404">
      <w:bodyDiv w:val="1"/>
      <w:marLeft w:val="0"/>
      <w:marRight w:val="0"/>
      <w:marTop w:val="0"/>
      <w:marBottom w:val="0"/>
      <w:divBdr>
        <w:top w:val="none" w:sz="0" w:space="0" w:color="auto"/>
        <w:left w:val="none" w:sz="0" w:space="0" w:color="auto"/>
        <w:bottom w:val="none" w:sz="0" w:space="0" w:color="auto"/>
        <w:right w:val="none" w:sz="0" w:space="0" w:color="auto"/>
      </w:divBdr>
    </w:div>
    <w:div w:id="642194909">
      <w:bodyDiv w:val="1"/>
      <w:marLeft w:val="0"/>
      <w:marRight w:val="0"/>
      <w:marTop w:val="0"/>
      <w:marBottom w:val="0"/>
      <w:divBdr>
        <w:top w:val="none" w:sz="0" w:space="0" w:color="auto"/>
        <w:left w:val="none" w:sz="0" w:space="0" w:color="auto"/>
        <w:bottom w:val="none" w:sz="0" w:space="0" w:color="auto"/>
        <w:right w:val="none" w:sz="0" w:space="0" w:color="auto"/>
      </w:divBdr>
    </w:div>
    <w:div w:id="645816576">
      <w:bodyDiv w:val="1"/>
      <w:marLeft w:val="0"/>
      <w:marRight w:val="0"/>
      <w:marTop w:val="0"/>
      <w:marBottom w:val="0"/>
      <w:divBdr>
        <w:top w:val="none" w:sz="0" w:space="0" w:color="auto"/>
        <w:left w:val="none" w:sz="0" w:space="0" w:color="auto"/>
        <w:bottom w:val="none" w:sz="0" w:space="0" w:color="auto"/>
        <w:right w:val="none" w:sz="0" w:space="0" w:color="auto"/>
      </w:divBdr>
      <w:divsChild>
        <w:div w:id="1538355506">
          <w:marLeft w:val="0"/>
          <w:marRight w:val="0"/>
          <w:marTop w:val="0"/>
          <w:marBottom w:val="0"/>
          <w:divBdr>
            <w:top w:val="none" w:sz="0" w:space="0" w:color="auto"/>
            <w:left w:val="none" w:sz="0" w:space="0" w:color="auto"/>
            <w:bottom w:val="none" w:sz="0" w:space="0" w:color="auto"/>
            <w:right w:val="none" w:sz="0" w:space="0" w:color="auto"/>
          </w:divBdr>
          <w:divsChild>
            <w:div w:id="174367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02518">
      <w:bodyDiv w:val="1"/>
      <w:marLeft w:val="0"/>
      <w:marRight w:val="0"/>
      <w:marTop w:val="0"/>
      <w:marBottom w:val="0"/>
      <w:divBdr>
        <w:top w:val="none" w:sz="0" w:space="0" w:color="auto"/>
        <w:left w:val="none" w:sz="0" w:space="0" w:color="auto"/>
        <w:bottom w:val="none" w:sz="0" w:space="0" w:color="auto"/>
        <w:right w:val="none" w:sz="0" w:space="0" w:color="auto"/>
      </w:divBdr>
    </w:div>
    <w:div w:id="677125369">
      <w:bodyDiv w:val="1"/>
      <w:marLeft w:val="0"/>
      <w:marRight w:val="0"/>
      <w:marTop w:val="0"/>
      <w:marBottom w:val="0"/>
      <w:divBdr>
        <w:top w:val="none" w:sz="0" w:space="0" w:color="auto"/>
        <w:left w:val="none" w:sz="0" w:space="0" w:color="auto"/>
        <w:bottom w:val="none" w:sz="0" w:space="0" w:color="auto"/>
        <w:right w:val="none" w:sz="0" w:space="0" w:color="auto"/>
      </w:divBdr>
      <w:divsChild>
        <w:div w:id="301082648">
          <w:marLeft w:val="0"/>
          <w:marRight w:val="0"/>
          <w:marTop w:val="0"/>
          <w:marBottom w:val="0"/>
          <w:divBdr>
            <w:top w:val="none" w:sz="0" w:space="0" w:color="auto"/>
            <w:left w:val="none" w:sz="0" w:space="0" w:color="auto"/>
            <w:bottom w:val="none" w:sz="0" w:space="0" w:color="auto"/>
            <w:right w:val="none" w:sz="0" w:space="0" w:color="auto"/>
          </w:divBdr>
          <w:divsChild>
            <w:div w:id="1894123484">
              <w:marLeft w:val="0"/>
              <w:marRight w:val="0"/>
              <w:marTop w:val="0"/>
              <w:marBottom w:val="0"/>
              <w:divBdr>
                <w:top w:val="none" w:sz="0" w:space="0" w:color="auto"/>
                <w:left w:val="none" w:sz="0" w:space="0" w:color="auto"/>
                <w:bottom w:val="none" w:sz="0" w:space="0" w:color="auto"/>
                <w:right w:val="none" w:sz="0" w:space="0" w:color="auto"/>
              </w:divBdr>
              <w:divsChild>
                <w:div w:id="8130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99469">
      <w:bodyDiv w:val="1"/>
      <w:marLeft w:val="0"/>
      <w:marRight w:val="0"/>
      <w:marTop w:val="0"/>
      <w:marBottom w:val="0"/>
      <w:divBdr>
        <w:top w:val="none" w:sz="0" w:space="0" w:color="auto"/>
        <w:left w:val="none" w:sz="0" w:space="0" w:color="auto"/>
        <w:bottom w:val="none" w:sz="0" w:space="0" w:color="auto"/>
        <w:right w:val="none" w:sz="0" w:space="0" w:color="auto"/>
      </w:divBdr>
    </w:div>
    <w:div w:id="690226331">
      <w:bodyDiv w:val="1"/>
      <w:marLeft w:val="0"/>
      <w:marRight w:val="0"/>
      <w:marTop w:val="0"/>
      <w:marBottom w:val="0"/>
      <w:divBdr>
        <w:top w:val="none" w:sz="0" w:space="0" w:color="auto"/>
        <w:left w:val="none" w:sz="0" w:space="0" w:color="auto"/>
        <w:bottom w:val="none" w:sz="0" w:space="0" w:color="auto"/>
        <w:right w:val="none" w:sz="0" w:space="0" w:color="auto"/>
      </w:divBdr>
      <w:divsChild>
        <w:div w:id="1208301142">
          <w:marLeft w:val="-450"/>
          <w:marRight w:val="0"/>
          <w:marTop w:val="510"/>
          <w:marBottom w:val="510"/>
          <w:divBdr>
            <w:top w:val="none" w:sz="0" w:space="0" w:color="auto"/>
            <w:left w:val="none" w:sz="0" w:space="0" w:color="auto"/>
            <w:bottom w:val="none" w:sz="0" w:space="0" w:color="auto"/>
            <w:right w:val="none" w:sz="0" w:space="0" w:color="auto"/>
          </w:divBdr>
        </w:div>
        <w:div w:id="1563326744">
          <w:marLeft w:val="-450"/>
          <w:marRight w:val="0"/>
          <w:marTop w:val="510"/>
          <w:marBottom w:val="510"/>
          <w:divBdr>
            <w:top w:val="none" w:sz="0" w:space="0" w:color="auto"/>
            <w:left w:val="none" w:sz="0" w:space="0" w:color="auto"/>
            <w:bottom w:val="none" w:sz="0" w:space="0" w:color="auto"/>
            <w:right w:val="none" w:sz="0" w:space="0" w:color="auto"/>
          </w:divBdr>
        </w:div>
      </w:divsChild>
    </w:div>
    <w:div w:id="727265924">
      <w:bodyDiv w:val="1"/>
      <w:marLeft w:val="0"/>
      <w:marRight w:val="0"/>
      <w:marTop w:val="0"/>
      <w:marBottom w:val="0"/>
      <w:divBdr>
        <w:top w:val="none" w:sz="0" w:space="0" w:color="auto"/>
        <w:left w:val="none" w:sz="0" w:space="0" w:color="auto"/>
        <w:bottom w:val="none" w:sz="0" w:space="0" w:color="auto"/>
        <w:right w:val="none" w:sz="0" w:space="0" w:color="auto"/>
      </w:divBdr>
      <w:divsChild>
        <w:div w:id="1246647847">
          <w:marLeft w:val="-450"/>
          <w:marRight w:val="0"/>
          <w:marTop w:val="510"/>
          <w:marBottom w:val="510"/>
          <w:divBdr>
            <w:top w:val="none" w:sz="0" w:space="0" w:color="auto"/>
            <w:left w:val="none" w:sz="0" w:space="0" w:color="auto"/>
            <w:bottom w:val="none" w:sz="0" w:space="0" w:color="auto"/>
            <w:right w:val="none" w:sz="0" w:space="0" w:color="auto"/>
          </w:divBdr>
        </w:div>
      </w:divsChild>
    </w:div>
    <w:div w:id="761801360">
      <w:bodyDiv w:val="1"/>
      <w:marLeft w:val="0"/>
      <w:marRight w:val="0"/>
      <w:marTop w:val="0"/>
      <w:marBottom w:val="0"/>
      <w:divBdr>
        <w:top w:val="none" w:sz="0" w:space="0" w:color="auto"/>
        <w:left w:val="none" w:sz="0" w:space="0" w:color="auto"/>
        <w:bottom w:val="none" w:sz="0" w:space="0" w:color="auto"/>
        <w:right w:val="none" w:sz="0" w:space="0" w:color="auto"/>
      </w:divBdr>
    </w:div>
    <w:div w:id="795608259">
      <w:bodyDiv w:val="1"/>
      <w:marLeft w:val="0"/>
      <w:marRight w:val="0"/>
      <w:marTop w:val="0"/>
      <w:marBottom w:val="0"/>
      <w:divBdr>
        <w:top w:val="none" w:sz="0" w:space="0" w:color="auto"/>
        <w:left w:val="none" w:sz="0" w:space="0" w:color="auto"/>
        <w:bottom w:val="none" w:sz="0" w:space="0" w:color="auto"/>
        <w:right w:val="none" w:sz="0" w:space="0" w:color="auto"/>
      </w:divBdr>
    </w:div>
    <w:div w:id="824711612">
      <w:bodyDiv w:val="1"/>
      <w:marLeft w:val="0"/>
      <w:marRight w:val="0"/>
      <w:marTop w:val="0"/>
      <w:marBottom w:val="0"/>
      <w:divBdr>
        <w:top w:val="none" w:sz="0" w:space="0" w:color="auto"/>
        <w:left w:val="none" w:sz="0" w:space="0" w:color="auto"/>
        <w:bottom w:val="none" w:sz="0" w:space="0" w:color="auto"/>
        <w:right w:val="none" w:sz="0" w:space="0" w:color="auto"/>
      </w:divBdr>
    </w:div>
    <w:div w:id="921379388">
      <w:bodyDiv w:val="1"/>
      <w:marLeft w:val="0"/>
      <w:marRight w:val="0"/>
      <w:marTop w:val="0"/>
      <w:marBottom w:val="0"/>
      <w:divBdr>
        <w:top w:val="none" w:sz="0" w:space="0" w:color="auto"/>
        <w:left w:val="none" w:sz="0" w:space="0" w:color="auto"/>
        <w:bottom w:val="none" w:sz="0" w:space="0" w:color="auto"/>
        <w:right w:val="none" w:sz="0" w:space="0" w:color="auto"/>
      </w:divBdr>
    </w:div>
    <w:div w:id="929704681">
      <w:bodyDiv w:val="1"/>
      <w:marLeft w:val="0"/>
      <w:marRight w:val="0"/>
      <w:marTop w:val="0"/>
      <w:marBottom w:val="0"/>
      <w:divBdr>
        <w:top w:val="none" w:sz="0" w:space="0" w:color="auto"/>
        <w:left w:val="none" w:sz="0" w:space="0" w:color="auto"/>
        <w:bottom w:val="none" w:sz="0" w:space="0" w:color="auto"/>
        <w:right w:val="none" w:sz="0" w:space="0" w:color="auto"/>
      </w:divBdr>
    </w:div>
    <w:div w:id="955333725">
      <w:bodyDiv w:val="1"/>
      <w:marLeft w:val="0"/>
      <w:marRight w:val="0"/>
      <w:marTop w:val="0"/>
      <w:marBottom w:val="0"/>
      <w:divBdr>
        <w:top w:val="none" w:sz="0" w:space="0" w:color="auto"/>
        <w:left w:val="none" w:sz="0" w:space="0" w:color="auto"/>
        <w:bottom w:val="none" w:sz="0" w:space="0" w:color="auto"/>
        <w:right w:val="none" w:sz="0" w:space="0" w:color="auto"/>
      </w:divBdr>
    </w:div>
    <w:div w:id="986283228">
      <w:bodyDiv w:val="1"/>
      <w:marLeft w:val="0"/>
      <w:marRight w:val="0"/>
      <w:marTop w:val="0"/>
      <w:marBottom w:val="0"/>
      <w:divBdr>
        <w:top w:val="none" w:sz="0" w:space="0" w:color="auto"/>
        <w:left w:val="none" w:sz="0" w:space="0" w:color="auto"/>
        <w:bottom w:val="none" w:sz="0" w:space="0" w:color="auto"/>
        <w:right w:val="none" w:sz="0" w:space="0" w:color="auto"/>
      </w:divBdr>
    </w:div>
    <w:div w:id="1024474651">
      <w:bodyDiv w:val="1"/>
      <w:marLeft w:val="0"/>
      <w:marRight w:val="0"/>
      <w:marTop w:val="0"/>
      <w:marBottom w:val="0"/>
      <w:divBdr>
        <w:top w:val="none" w:sz="0" w:space="0" w:color="auto"/>
        <w:left w:val="none" w:sz="0" w:space="0" w:color="auto"/>
        <w:bottom w:val="none" w:sz="0" w:space="0" w:color="auto"/>
        <w:right w:val="none" w:sz="0" w:space="0" w:color="auto"/>
      </w:divBdr>
    </w:div>
    <w:div w:id="1024944096">
      <w:bodyDiv w:val="1"/>
      <w:marLeft w:val="0"/>
      <w:marRight w:val="0"/>
      <w:marTop w:val="0"/>
      <w:marBottom w:val="0"/>
      <w:divBdr>
        <w:top w:val="none" w:sz="0" w:space="0" w:color="auto"/>
        <w:left w:val="none" w:sz="0" w:space="0" w:color="auto"/>
        <w:bottom w:val="none" w:sz="0" w:space="0" w:color="auto"/>
        <w:right w:val="none" w:sz="0" w:space="0" w:color="auto"/>
      </w:divBdr>
    </w:div>
    <w:div w:id="1033918930">
      <w:bodyDiv w:val="1"/>
      <w:marLeft w:val="0"/>
      <w:marRight w:val="0"/>
      <w:marTop w:val="0"/>
      <w:marBottom w:val="0"/>
      <w:divBdr>
        <w:top w:val="none" w:sz="0" w:space="0" w:color="auto"/>
        <w:left w:val="none" w:sz="0" w:space="0" w:color="auto"/>
        <w:bottom w:val="none" w:sz="0" w:space="0" w:color="auto"/>
        <w:right w:val="none" w:sz="0" w:space="0" w:color="auto"/>
      </w:divBdr>
    </w:div>
    <w:div w:id="1070033703">
      <w:bodyDiv w:val="1"/>
      <w:marLeft w:val="0"/>
      <w:marRight w:val="0"/>
      <w:marTop w:val="0"/>
      <w:marBottom w:val="0"/>
      <w:divBdr>
        <w:top w:val="none" w:sz="0" w:space="0" w:color="auto"/>
        <w:left w:val="none" w:sz="0" w:space="0" w:color="auto"/>
        <w:bottom w:val="none" w:sz="0" w:space="0" w:color="auto"/>
        <w:right w:val="none" w:sz="0" w:space="0" w:color="auto"/>
      </w:divBdr>
    </w:div>
    <w:div w:id="1103456624">
      <w:bodyDiv w:val="1"/>
      <w:marLeft w:val="0"/>
      <w:marRight w:val="0"/>
      <w:marTop w:val="0"/>
      <w:marBottom w:val="0"/>
      <w:divBdr>
        <w:top w:val="none" w:sz="0" w:space="0" w:color="auto"/>
        <w:left w:val="none" w:sz="0" w:space="0" w:color="auto"/>
        <w:bottom w:val="none" w:sz="0" w:space="0" w:color="auto"/>
        <w:right w:val="none" w:sz="0" w:space="0" w:color="auto"/>
      </w:divBdr>
      <w:divsChild>
        <w:div w:id="205069412">
          <w:blockQuote w:val="1"/>
          <w:marLeft w:val="150"/>
          <w:marRight w:val="150"/>
          <w:marTop w:val="150"/>
          <w:marBottom w:val="150"/>
          <w:divBdr>
            <w:top w:val="none" w:sz="0" w:space="0" w:color="auto"/>
            <w:left w:val="single" w:sz="6" w:space="30" w:color="CCCCCC"/>
            <w:bottom w:val="none" w:sz="0" w:space="0" w:color="auto"/>
            <w:right w:val="none" w:sz="0" w:space="0" w:color="auto"/>
          </w:divBdr>
        </w:div>
        <w:div w:id="1117485076">
          <w:blockQuote w:val="1"/>
          <w:marLeft w:val="150"/>
          <w:marRight w:val="150"/>
          <w:marTop w:val="150"/>
          <w:marBottom w:val="150"/>
          <w:divBdr>
            <w:top w:val="none" w:sz="0" w:space="0" w:color="auto"/>
            <w:left w:val="single" w:sz="6" w:space="30" w:color="CCCCCC"/>
            <w:bottom w:val="none" w:sz="0" w:space="0" w:color="auto"/>
            <w:right w:val="none" w:sz="0" w:space="0" w:color="auto"/>
          </w:divBdr>
        </w:div>
      </w:divsChild>
    </w:div>
    <w:div w:id="1116096812">
      <w:bodyDiv w:val="1"/>
      <w:marLeft w:val="0"/>
      <w:marRight w:val="0"/>
      <w:marTop w:val="0"/>
      <w:marBottom w:val="0"/>
      <w:divBdr>
        <w:top w:val="none" w:sz="0" w:space="0" w:color="auto"/>
        <w:left w:val="none" w:sz="0" w:space="0" w:color="auto"/>
        <w:bottom w:val="none" w:sz="0" w:space="0" w:color="auto"/>
        <w:right w:val="none" w:sz="0" w:space="0" w:color="auto"/>
      </w:divBdr>
      <w:divsChild>
        <w:div w:id="317005897">
          <w:marLeft w:val="0"/>
          <w:marRight w:val="931"/>
          <w:marTop w:val="120"/>
          <w:marBottom w:val="450"/>
          <w:divBdr>
            <w:top w:val="none" w:sz="0" w:space="0" w:color="auto"/>
            <w:left w:val="none" w:sz="0" w:space="0" w:color="auto"/>
            <w:bottom w:val="none" w:sz="0" w:space="0" w:color="auto"/>
            <w:right w:val="single" w:sz="6" w:space="30" w:color="D7D7D7"/>
          </w:divBdr>
        </w:div>
        <w:div w:id="672994344">
          <w:marLeft w:val="0"/>
          <w:marRight w:val="0"/>
          <w:marTop w:val="0"/>
          <w:marBottom w:val="0"/>
          <w:divBdr>
            <w:top w:val="single" w:sz="6" w:space="0" w:color="E1E8ED"/>
            <w:left w:val="single" w:sz="6" w:space="0" w:color="E1E8ED"/>
            <w:bottom w:val="single" w:sz="6" w:space="0" w:color="E1E8ED"/>
            <w:right w:val="single" w:sz="6" w:space="0" w:color="E1E8ED"/>
          </w:divBdr>
          <w:divsChild>
            <w:div w:id="263344848">
              <w:marLeft w:val="270"/>
              <w:marRight w:val="270"/>
              <w:marTop w:val="150"/>
              <w:marBottom w:val="120"/>
              <w:divBdr>
                <w:top w:val="none" w:sz="0" w:space="0" w:color="auto"/>
                <w:left w:val="none" w:sz="0" w:space="0" w:color="auto"/>
                <w:bottom w:val="none" w:sz="0" w:space="0" w:color="auto"/>
                <w:right w:val="none" w:sz="0" w:space="0" w:color="auto"/>
              </w:divBdr>
            </w:div>
            <w:div w:id="1256015687">
              <w:marLeft w:val="0"/>
              <w:marRight w:val="0"/>
              <w:marTop w:val="0"/>
              <w:marBottom w:val="0"/>
              <w:divBdr>
                <w:top w:val="none" w:sz="0" w:space="0" w:color="auto"/>
                <w:left w:val="none" w:sz="0" w:space="0" w:color="auto"/>
                <w:bottom w:val="none" w:sz="0" w:space="0" w:color="auto"/>
                <w:right w:val="none" w:sz="0" w:space="0" w:color="auto"/>
              </w:divBdr>
              <w:divsChild>
                <w:div w:id="1029989278">
                  <w:blockQuote w:val="1"/>
                  <w:marLeft w:val="0"/>
                  <w:marRight w:val="0"/>
                  <w:marTop w:val="0"/>
                  <w:marBottom w:val="0"/>
                  <w:divBdr>
                    <w:top w:val="none" w:sz="0" w:space="0" w:color="auto"/>
                    <w:left w:val="none" w:sz="0" w:space="0" w:color="auto"/>
                    <w:bottom w:val="none" w:sz="0" w:space="0" w:color="auto"/>
                    <w:right w:val="none" w:sz="0" w:space="0" w:color="auto"/>
                  </w:divBdr>
                  <w:divsChild>
                    <w:div w:id="316347956">
                      <w:marLeft w:val="0"/>
                      <w:marRight w:val="0"/>
                      <w:marTop w:val="0"/>
                      <w:marBottom w:val="0"/>
                      <w:divBdr>
                        <w:top w:val="none" w:sz="0" w:space="0" w:color="auto"/>
                        <w:left w:val="none" w:sz="0" w:space="0" w:color="auto"/>
                        <w:bottom w:val="none" w:sz="0" w:space="0" w:color="auto"/>
                        <w:right w:val="none" w:sz="0" w:space="0" w:color="auto"/>
                      </w:divBdr>
                      <w:divsChild>
                        <w:div w:id="501555333">
                          <w:marLeft w:val="0"/>
                          <w:marRight w:val="0"/>
                          <w:marTop w:val="0"/>
                          <w:marBottom w:val="0"/>
                          <w:divBdr>
                            <w:top w:val="none" w:sz="0" w:space="0" w:color="auto"/>
                            <w:left w:val="none" w:sz="0" w:space="0" w:color="auto"/>
                            <w:bottom w:val="none" w:sz="0" w:space="0" w:color="auto"/>
                            <w:right w:val="none" w:sz="0" w:space="0" w:color="auto"/>
                          </w:divBdr>
                        </w:div>
                        <w:div w:id="2130925923">
                          <w:marLeft w:val="0"/>
                          <w:marRight w:val="0"/>
                          <w:marTop w:val="0"/>
                          <w:marBottom w:val="0"/>
                          <w:divBdr>
                            <w:top w:val="none" w:sz="0" w:space="0" w:color="auto"/>
                            <w:left w:val="none" w:sz="0" w:space="0" w:color="auto"/>
                            <w:bottom w:val="none" w:sz="0" w:space="0" w:color="auto"/>
                            <w:right w:val="none" w:sz="0" w:space="0" w:color="auto"/>
                          </w:divBdr>
                          <w:divsChild>
                            <w:div w:id="8287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1396">
                      <w:marLeft w:val="0"/>
                      <w:marRight w:val="0"/>
                      <w:marTop w:val="210"/>
                      <w:marBottom w:val="0"/>
                      <w:divBdr>
                        <w:top w:val="none" w:sz="0" w:space="0" w:color="auto"/>
                        <w:left w:val="none" w:sz="0" w:space="0" w:color="auto"/>
                        <w:bottom w:val="none" w:sz="0" w:space="0" w:color="auto"/>
                        <w:right w:val="none" w:sz="0" w:space="0" w:color="auto"/>
                      </w:divBdr>
                      <w:divsChild>
                        <w:div w:id="1179544837">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sChild>
        </w:div>
        <w:div w:id="970012252">
          <w:marLeft w:val="0"/>
          <w:marRight w:val="0"/>
          <w:marTop w:val="675"/>
          <w:marBottom w:val="675"/>
          <w:divBdr>
            <w:top w:val="none" w:sz="0" w:space="0" w:color="auto"/>
            <w:left w:val="none" w:sz="0" w:space="0" w:color="auto"/>
            <w:bottom w:val="none" w:sz="0" w:space="0" w:color="auto"/>
            <w:right w:val="none" w:sz="0" w:space="0" w:color="auto"/>
          </w:divBdr>
          <w:divsChild>
            <w:div w:id="33846148">
              <w:marLeft w:val="0"/>
              <w:marRight w:val="0"/>
              <w:marTop w:val="0"/>
              <w:marBottom w:val="0"/>
              <w:divBdr>
                <w:top w:val="none" w:sz="0" w:space="0" w:color="auto"/>
                <w:left w:val="none" w:sz="0" w:space="0" w:color="auto"/>
                <w:bottom w:val="none" w:sz="0" w:space="0" w:color="auto"/>
                <w:right w:val="none" w:sz="0" w:space="0" w:color="auto"/>
              </w:divBdr>
            </w:div>
            <w:div w:id="892616838">
              <w:marLeft w:val="0"/>
              <w:marRight w:val="0"/>
              <w:marTop w:val="0"/>
              <w:marBottom w:val="0"/>
              <w:divBdr>
                <w:top w:val="none" w:sz="0" w:space="0" w:color="auto"/>
                <w:left w:val="none" w:sz="0" w:space="0" w:color="auto"/>
                <w:bottom w:val="none" w:sz="0" w:space="0" w:color="auto"/>
                <w:right w:val="none" w:sz="0" w:space="0" w:color="auto"/>
              </w:divBdr>
            </w:div>
            <w:div w:id="966202808">
              <w:marLeft w:val="0"/>
              <w:marRight w:val="0"/>
              <w:marTop w:val="0"/>
              <w:marBottom w:val="0"/>
              <w:divBdr>
                <w:top w:val="none" w:sz="0" w:space="0" w:color="auto"/>
                <w:left w:val="none" w:sz="0" w:space="0" w:color="auto"/>
                <w:bottom w:val="none" w:sz="0" w:space="0" w:color="auto"/>
                <w:right w:val="none" w:sz="0" w:space="0" w:color="auto"/>
              </w:divBdr>
            </w:div>
            <w:div w:id="16540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78951">
      <w:bodyDiv w:val="1"/>
      <w:marLeft w:val="0"/>
      <w:marRight w:val="0"/>
      <w:marTop w:val="0"/>
      <w:marBottom w:val="0"/>
      <w:divBdr>
        <w:top w:val="none" w:sz="0" w:space="0" w:color="auto"/>
        <w:left w:val="none" w:sz="0" w:space="0" w:color="auto"/>
        <w:bottom w:val="none" w:sz="0" w:space="0" w:color="auto"/>
        <w:right w:val="none" w:sz="0" w:space="0" w:color="auto"/>
      </w:divBdr>
      <w:divsChild>
        <w:div w:id="886379420">
          <w:marLeft w:val="0"/>
          <w:marRight w:val="0"/>
          <w:marTop w:val="0"/>
          <w:marBottom w:val="0"/>
          <w:divBdr>
            <w:top w:val="none" w:sz="0" w:space="0" w:color="auto"/>
            <w:left w:val="none" w:sz="0" w:space="0" w:color="auto"/>
            <w:bottom w:val="none" w:sz="0" w:space="0" w:color="auto"/>
            <w:right w:val="none" w:sz="0" w:space="0" w:color="auto"/>
          </w:divBdr>
          <w:divsChild>
            <w:div w:id="110131633">
              <w:marLeft w:val="0"/>
              <w:marRight w:val="0"/>
              <w:marTop w:val="0"/>
              <w:marBottom w:val="0"/>
              <w:divBdr>
                <w:top w:val="none" w:sz="0" w:space="0" w:color="auto"/>
                <w:left w:val="none" w:sz="0" w:space="0" w:color="auto"/>
                <w:bottom w:val="none" w:sz="0" w:space="0" w:color="auto"/>
                <w:right w:val="none" w:sz="0" w:space="0" w:color="auto"/>
              </w:divBdr>
              <w:divsChild>
                <w:div w:id="139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4146">
          <w:marLeft w:val="0"/>
          <w:marRight w:val="0"/>
          <w:marTop w:val="0"/>
          <w:marBottom w:val="0"/>
          <w:divBdr>
            <w:top w:val="none" w:sz="0" w:space="0" w:color="auto"/>
            <w:left w:val="none" w:sz="0" w:space="0" w:color="auto"/>
            <w:bottom w:val="none" w:sz="0" w:space="0" w:color="auto"/>
            <w:right w:val="none" w:sz="0" w:space="0" w:color="auto"/>
          </w:divBdr>
          <w:divsChild>
            <w:div w:id="2132245141">
              <w:marLeft w:val="0"/>
              <w:marRight w:val="0"/>
              <w:marTop w:val="0"/>
              <w:marBottom w:val="0"/>
              <w:divBdr>
                <w:top w:val="none" w:sz="0" w:space="0" w:color="auto"/>
                <w:left w:val="none" w:sz="0" w:space="0" w:color="auto"/>
                <w:bottom w:val="none" w:sz="0" w:space="0" w:color="auto"/>
                <w:right w:val="none" w:sz="0" w:space="0" w:color="auto"/>
              </w:divBdr>
              <w:divsChild>
                <w:div w:id="20344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61999">
      <w:bodyDiv w:val="1"/>
      <w:marLeft w:val="0"/>
      <w:marRight w:val="0"/>
      <w:marTop w:val="0"/>
      <w:marBottom w:val="0"/>
      <w:divBdr>
        <w:top w:val="none" w:sz="0" w:space="0" w:color="auto"/>
        <w:left w:val="none" w:sz="0" w:space="0" w:color="auto"/>
        <w:bottom w:val="none" w:sz="0" w:space="0" w:color="auto"/>
        <w:right w:val="none" w:sz="0" w:space="0" w:color="auto"/>
      </w:divBdr>
      <w:divsChild>
        <w:div w:id="73092570">
          <w:marLeft w:val="0"/>
          <w:marRight w:val="0"/>
          <w:marTop w:val="0"/>
          <w:marBottom w:val="0"/>
          <w:divBdr>
            <w:top w:val="none" w:sz="0" w:space="0" w:color="auto"/>
            <w:left w:val="none" w:sz="0" w:space="0" w:color="auto"/>
            <w:bottom w:val="none" w:sz="0" w:space="0" w:color="auto"/>
            <w:right w:val="none" w:sz="0" w:space="0" w:color="auto"/>
          </w:divBdr>
          <w:divsChild>
            <w:div w:id="788744046">
              <w:marLeft w:val="0"/>
              <w:marRight w:val="0"/>
              <w:marTop w:val="0"/>
              <w:marBottom w:val="0"/>
              <w:divBdr>
                <w:top w:val="none" w:sz="0" w:space="0" w:color="auto"/>
                <w:left w:val="none" w:sz="0" w:space="0" w:color="auto"/>
                <w:bottom w:val="none" w:sz="0" w:space="0" w:color="auto"/>
                <w:right w:val="none" w:sz="0" w:space="0" w:color="auto"/>
              </w:divBdr>
            </w:div>
            <w:div w:id="1553732299">
              <w:marLeft w:val="0"/>
              <w:marRight w:val="0"/>
              <w:marTop w:val="0"/>
              <w:marBottom w:val="0"/>
              <w:divBdr>
                <w:top w:val="none" w:sz="0" w:space="0" w:color="auto"/>
                <w:left w:val="none" w:sz="0" w:space="0" w:color="auto"/>
                <w:bottom w:val="none" w:sz="0" w:space="0" w:color="auto"/>
                <w:right w:val="none" w:sz="0" w:space="0" w:color="auto"/>
              </w:divBdr>
              <w:divsChild>
                <w:div w:id="142279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47174">
          <w:marLeft w:val="0"/>
          <w:marRight w:val="0"/>
          <w:marTop w:val="0"/>
          <w:marBottom w:val="0"/>
          <w:divBdr>
            <w:top w:val="none" w:sz="0" w:space="0" w:color="auto"/>
            <w:left w:val="none" w:sz="0" w:space="0" w:color="auto"/>
            <w:bottom w:val="none" w:sz="0" w:space="0" w:color="auto"/>
            <w:right w:val="none" w:sz="0" w:space="0" w:color="auto"/>
          </w:divBdr>
        </w:div>
      </w:divsChild>
    </w:div>
    <w:div w:id="1303268452">
      <w:bodyDiv w:val="1"/>
      <w:marLeft w:val="0"/>
      <w:marRight w:val="0"/>
      <w:marTop w:val="0"/>
      <w:marBottom w:val="0"/>
      <w:divBdr>
        <w:top w:val="none" w:sz="0" w:space="0" w:color="auto"/>
        <w:left w:val="none" w:sz="0" w:space="0" w:color="auto"/>
        <w:bottom w:val="none" w:sz="0" w:space="0" w:color="auto"/>
        <w:right w:val="none" w:sz="0" w:space="0" w:color="auto"/>
      </w:divBdr>
    </w:div>
    <w:div w:id="1315182552">
      <w:bodyDiv w:val="1"/>
      <w:marLeft w:val="0"/>
      <w:marRight w:val="0"/>
      <w:marTop w:val="0"/>
      <w:marBottom w:val="0"/>
      <w:divBdr>
        <w:top w:val="none" w:sz="0" w:space="0" w:color="auto"/>
        <w:left w:val="none" w:sz="0" w:space="0" w:color="auto"/>
        <w:bottom w:val="none" w:sz="0" w:space="0" w:color="auto"/>
        <w:right w:val="none" w:sz="0" w:space="0" w:color="auto"/>
      </w:divBdr>
      <w:divsChild>
        <w:div w:id="1204951484">
          <w:marLeft w:val="0"/>
          <w:marRight w:val="0"/>
          <w:marTop w:val="0"/>
          <w:marBottom w:val="0"/>
          <w:divBdr>
            <w:top w:val="none" w:sz="0" w:space="0" w:color="auto"/>
            <w:left w:val="none" w:sz="0" w:space="0" w:color="auto"/>
            <w:bottom w:val="none" w:sz="0" w:space="0" w:color="auto"/>
            <w:right w:val="none" w:sz="0" w:space="0" w:color="auto"/>
          </w:divBdr>
        </w:div>
        <w:div w:id="1614440497">
          <w:marLeft w:val="0"/>
          <w:marRight w:val="0"/>
          <w:marTop w:val="0"/>
          <w:marBottom w:val="0"/>
          <w:divBdr>
            <w:top w:val="none" w:sz="0" w:space="0" w:color="auto"/>
            <w:left w:val="none" w:sz="0" w:space="0" w:color="auto"/>
            <w:bottom w:val="none" w:sz="0" w:space="0" w:color="auto"/>
            <w:right w:val="none" w:sz="0" w:space="0" w:color="auto"/>
          </w:divBdr>
        </w:div>
        <w:div w:id="2033800053">
          <w:marLeft w:val="0"/>
          <w:marRight w:val="750"/>
          <w:marTop w:val="150"/>
          <w:marBottom w:val="750"/>
          <w:divBdr>
            <w:top w:val="single" w:sz="6" w:space="11" w:color="E5E5E5"/>
            <w:left w:val="none" w:sz="0" w:space="0" w:color="auto"/>
            <w:bottom w:val="single" w:sz="6" w:space="0" w:color="E5E5E5"/>
            <w:right w:val="none" w:sz="0" w:space="0" w:color="auto"/>
          </w:divBdr>
          <w:divsChild>
            <w:div w:id="260182984">
              <w:marLeft w:val="0"/>
              <w:marRight w:val="0"/>
              <w:marTop w:val="0"/>
              <w:marBottom w:val="0"/>
              <w:divBdr>
                <w:top w:val="none" w:sz="0" w:space="0" w:color="auto"/>
                <w:left w:val="none" w:sz="0" w:space="0" w:color="auto"/>
                <w:bottom w:val="none" w:sz="0" w:space="0" w:color="auto"/>
                <w:right w:val="none" w:sz="0" w:space="0" w:color="auto"/>
              </w:divBdr>
              <w:divsChild>
                <w:div w:id="724639735">
                  <w:marLeft w:val="0"/>
                  <w:marRight w:val="0"/>
                  <w:marTop w:val="0"/>
                  <w:marBottom w:val="0"/>
                  <w:divBdr>
                    <w:top w:val="none" w:sz="0" w:space="0" w:color="auto"/>
                    <w:left w:val="none" w:sz="0" w:space="0" w:color="auto"/>
                    <w:bottom w:val="none" w:sz="0" w:space="0" w:color="auto"/>
                    <w:right w:val="none" w:sz="0" w:space="0" w:color="auto"/>
                  </w:divBdr>
                </w:div>
                <w:div w:id="1567453142">
                  <w:marLeft w:val="0"/>
                  <w:marRight w:val="0"/>
                  <w:marTop w:val="0"/>
                  <w:marBottom w:val="0"/>
                  <w:divBdr>
                    <w:top w:val="single" w:sz="6" w:space="2" w:color="BBBBBB"/>
                    <w:left w:val="single" w:sz="6" w:space="7" w:color="BBBBBB"/>
                    <w:bottom w:val="single" w:sz="6" w:space="2" w:color="BBBBBB"/>
                    <w:right w:val="single" w:sz="6" w:space="7" w:color="BBBBBB"/>
                  </w:divBdr>
                </w:div>
              </w:divsChild>
            </w:div>
          </w:divsChild>
        </w:div>
      </w:divsChild>
    </w:div>
    <w:div w:id="1395541050">
      <w:bodyDiv w:val="1"/>
      <w:marLeft w:val="0"/>
      <w:marRight w:val="0"/>
      <w:marTop w:val="0"/>
      <w:marBottom w:val="0"/>
      <w:divBdr>
        <w:top w:val="none" w:sz="0" w:space="0" w:color="auto"/>
        <w:left w:val="none" w:sz="0" w:space="0" w:color="auto"/>
        <w:bottom w:val="none" w:sz="0" w:space="0" w:color="auto"/>
        <w:right w:val="none" w:sz="0" w:space="0" w:color="auto"/>
      </w:divBdr>
    </w:div>
    <w:div w:id="1431586683">
      <w:bodyDiv w:val="1"/>
      <w:marLeft w:val="0"/>
      <w:marRight w:val="0"/>
      <w:marTop w:val="0"/>
      <w:marBottom w:val="0"/>
      <w:divBdr>
        <w:top w:val="none" w:sz="0" w:space="0" w:color="auto"/>
        <w:left w:val="none" w:sz="0" w:space="0" w:color="auto"/>
        <w:bottom w:val="none" w:sz="0" w:space="0" w:color="auto"/>
        <w:right w:val="none" w:sz="0" w:space="0" w:color="auto"/>
      </w:divBdr>
    </w:div>
    <w:div w:id="1433893225">
      <w:bodyDiv w:val="1"/>
      <w:marLeft w:val="0"/>
      <w:marRight w:val="0"/>
      <w:marTop w:val="0"/>
      <w:marBottom w:val="0"/>
      <w:divBdr>
        <w:top w:val="none" w:sz="0" w:space="0" w:color="auto"/>
        <w:left w:val="none" w:sz="0" w:space="0" w:color="auto"/>
        <w:bottom w:val="none" w:sz="0" w:space="0" w:color="auto"/>
        <w:right w:val="none" w:sz="0" w:space="0" w:color="auto"/>
      </w:divBdr>
    </w:div>
    <w:div w:id="1436172585">
      <w:bodyDiv w:val="1"/>
      <w:marLeft w:val="0"/>
      <w:marRight w:val="0"/>
      <w:marTop w:val="0"/>
      <w:marBottom w:val="0"/>
      <w:divBdr>
        <w:top w:val="none" w:sz="0" w:space="0" w:color="auto"/>
        <w:left w:val="none" w:sz="0" w:space="0" w:color="auto"/>
        <w:bottom w:val="none" w:sz="0" w:space="0" w:color="auto"/>
        <w:right w:val="none" w:sz="0" w:space="0" w:color="auto"/>
      </w:divBdr>
    </w:div>
    <w:div w:id="1443188532">
      <w:bodyDiv w:val="1"/>
      <w:marLeft w:val="0"/>
      <w:marRight w:val="0"/>
      <w:marTop w:val="0"/>
      <w:marBottom w:val="0"/>
      <w:divBdr>
        <w:top w:val="none" w:sz="0" w:space="0" w:color="auto"/>
        <w:left w:val="none" w:sz="0" w:space="0" w:color="auto"/>
        <w:bottom w:val="none" w:sz="0" w:space="0" w:color="auto"/>
        <w:right w:val="none" w:sz="0" w:space="0" w:color="auto"/>
      </w:divBdr>
      <w:divsChild>
        <w:div w:id="277686136">
          <w:marLeft w:val="0"/>
          <w:marRight w:val="0"/>
          <w:marTop w:val="105"/>
          <w:marBottom w:val="0"/>
          <w:divBdr>
            <w:top w:val="none" w:sz="0" w:space="0" w:color="auto"/>
            <w:left w:val="none" w:sz="0" w:space="0" w:color="auto"/>
            <w:bottom w:val="none" w:sz="0" w:space="0" w:color="auto"/>
            <w:right w:val="none" w:sz="0" w:space="0" w:color="auto"/>
          </w:divBdr>
        </w:div>
        <w:div w:id="1879663765">
          <w:marLeft w:val="0"/>
          <w:marRight w:val="0"/>
          <w:marTop w:val="105"/>
          <w:marBottom w:val="0"/>
          <w:divBdr>
            <w:top w:val="none" w:sz="0" w:space="0" w:color="auto"/>
            <w:left w:val="none" w:sz="0" w:space="0" w:color="auto"/>
            <w:bottom w:val="none" w:sz="0" w:space="0" w:color="auto"/>
            <w:right w:val="none" w:sz="0" w:space="0" w:color="auto"/>
          </w:divBdr>
          <w:divsChild>
            <w:div w:id="9631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3109">
      <w:bodyDiv w:val="1"/>
      <w:marLeft w:val="0"/>
      <w:marRight w:val="0"/>
      <w:marTop w:val="0"/>
      <w:marBottom w:val="0"/>
      <w:divBdr>
        <w:top w:val="none" w:sz="0" w:space="0" w:color="auto"/>
        <w:left w:val="none" w:sz="0" w:space="0" w:color="auto"/>
        <w:bottom w:val="none" w:sz="0" w:space="0" w:color="auto"/>
        <w:right w:val="none" w:sz="0" w:space="0" w:color="auto"/>
      </w:divBdr>
    </w:div>
    <w:div w:id="1474060764">
      <w:bodyDiv w:val="1"/>
      <w:marLeft w:val="0"/>
      <w:marRight w:val="0"/>
      <w:marTop w:val="0"/>
      <w:marBottom w:val="0"/>
      <w:divBdr>
        <w:top w:val="none" w:sz="0" w:space="0" w:color="auto"/>
        <w:left w:val="none" w:sz="0" w:space="0" w:color="auto"/>
        <w:bottom w:val="none" w:sz="0" w:space="0" w:color="auto"/>
        <w:right w:val="none" w:sz="0" w:space="0" w:color="auto"/>
      </w:divBdr>
      <w:divsChild>
        <w:div w:id="635837077">
          <w:marLeft w:val="0"/>
          <w:marRight w:val="0"/>
          <w:marTop w:val="0"/>
          <w:marBottom w:val="0"/>
          <w:divBdr>
            <w:top w:val="none" w:sz="0" w:space="0" w:color="auto"/>
            <w:left w:val="none" w:sz="0" w:space="0" w:color="auto"/>
            <w:bottom w:val="none" w:sz="0" w:space="0" w:color="auto"/>
            <w:right w:val="none" w:sz="0" w:space="0" w:color="auto"/>
          </w:divBdr>
          <w:divsChild>
            <w:div w:id="1504667342">
              <w:marLeft w:val="0"/>
              <w:marRight w:val="0"/>
              <w:marTop w:val="0"/>
              <w:marBottom w:val="0"/>
              <w:divBdr>
                <w:top w:val="none" w:sz="0" w:space="0" w:color="auto"/>
                <w:left w:val="none" w:sz="0" w:space="0" w:color="auto"/>
                <w:bottom w:val="none" w:sz="0" w:space="0" w:color="auto"/>
                <w:right w:val="none" w:sz="0" w:space="0" w:color="auto"/>
              </w:divBdr>
              <w:divsChild>
                <w:div w:id="1283030439">
                  <w:marLeft w:val="0"/>
                  <w:marRight w:val="0"/>
                  <w:marTop w:val="0"/>
                  <w:marBottom w:val="0"/>
                  <w:divBdr>
                    <w:top w:val="none" w:sz="0" w:space="0" w:color="auto"/>
                    <w:left w:val="none" w:sz="0" w:space="0" w:color="auto"/>
                    <w:bottom w:val="none" w:sz="0" w:space="0" w:color="auto"/>
                    <w:right w:val="none" w:sz="0" w:space="0" w:color="auto"/>
                  </w:divBdr>
                </w:div>
                <w:div w:id="627900986">
                  <w:marLeft w:val="0"/>
                  <w:marRight w:val="0"/>
                  <w:marTop w:val="0"/>
                  <w:marBottom w:val="0"/>
                  <w:divBdr>
                    <w:top w:val="none" w:sz="0" w:space="0" w:color="auto"/>
                    <w:left w:val="none" w:sz="0" w:space="0" w:color="auto"/>
                    <w:bottom w:val="none" w:sz="0" w:space="0" w:color="auto"/>
                    <w:right w:val="none" w:sz="0" w:space="0" w:color="auto"/>
                  </w:divBdr>
                </w:div>
                <w:div w:id="1679043379">
                  <w:marLeft w:val="0"/>
                  <w:marRight w:val="0"/>
                  <w:marTop w:val="0"/>
                  <w:marBottom w:val="0"/>
                  <w:divBdr>
                    <w:top w:val="none" w:sz="0" w:space="0" w:color="auto"/>
                    <w:left w:val="none" w:sz="0" w:space="0" w:color="auto"/>
                    <w:bottom w:val="none" w:sz="0" w:space="0" w:color="auto"/>
                    <w:right w:val="none" w:sz="0" w:space="0" w:color="auto"/>
                  </w:divBdr>
                  <w:divsChild>
                    <w:div w:id="16985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714237">
      <w:bodyDiv w:val="1"/>
      <w:marLeft w:val="0"/>
      <w:marRight w:val="0"/>
      <w:marTop w:val="0"/>
      <w:marBottom w:val="0"/>
      <w:divBdr>
        <w:top w:val="none" w:sz="0" w:space="0" w:color="auto"/>
        <w:left w:val="none" w:sz="0" w:space="0" w:color="auto"/>
        <w:bottom w:val="none" w:sz="0" w:space="0" w:color="auto"/>
        <w:right w:val="none" w:sz="0" w:space="0" w:color="auto"/>
      </w:divBdr>
    </w:div>
    <w:div w:id="1494294712">
      <w:bodyDiv w:val="1"/>
      <w:marLeft w:val="0"/>
      <w:marRight w:val="0"/>
      <w:marTop w:val="0"/>
      <w:marBottom w:val="0"/>
      <w:divBdr>
        <w:top w:val="none" w:sz="0" w:space="0" w:color="auto"/>
        <w:left w:val="none" w:sz="0" w:space="0" w:color="auto"/>
        <w:bottom w:val="none" w:sz="0" w:space="0" w:color="auto"/>
        <w:right w:val="none" w:sz="0" w:space="0" w:color="auto"/>
      </w:divBdr>
    </w:div>
    <w:div w:id="1504203833">
      <w:bodyDiv w:val="1"/>
      <w:marLeft w:val="0"/>
      <w:marRight w:val="0"/>
      <w:marTop w:val="0"/>
      <w:marBottom w:val="0"/>
      <w:divBdr>
        <w:top w:val="none" w:sz="0" w:space="0" w:color="auto"/>
        <w:left w:val="none" w:sz="0" w:space="0" w:color="auto"/>
        <w:bottom w:val="none" w:sz="0" w:space="0" w:color="auto"/>
        <w:right w:val="none" w:sz="0" w:space="0" w:color="auto"/>
      </w:divBdr>
    </w:div>
    <w:div w:id="1546604973">
      <w:bodyDiv w:val="1"/>
      <w:marLeft w:val="0"/>
      <w:marRight w:val="0"/>
      <w:marTop w:val="0"/>
      <w:marBottom w:val="0"/>
      <w:divBdr>
        <w:top w:val="none" w:sz="0" w:space="0" w:color="auto"/>
        <w:left w:val="none" w:sz="0" w:space="0" w:color="auto"/>
        <w:bottom w:val="none" w:sz="0" w:space="0" w:color="auto"/>
        <w:right w:val="none" w:sz="0" w:space="0" w:color="auto"/>
      </w:divBdr>
    </w:div>
    <w:div w:id="1548639155">
      <w:bodyDiv w:val="1"/>
      <w:marLeft w:val="0"/>
      <w:marRight w:val="0"/>
      <w:marTop w:val="0"/>
      <w:marBottom w:val="0"/>
      <w:divBdr>
        <w:top w:val="none" w:sz="0" w:space="0" w:color="auto"/>
        <w:left w:val="none" w:sz="0" w:space="0" w:color="auto"/>
        <w:bottom w:val="none" w:sz="0" w:space="0" w:color="auto"/>
        <w:right w:val="none" w:sz="0" w:space="0" w:color="auto"/>
      </w:divBdr>
      <w:divsChild>
        <w:div w:id="115178904">
          <w:marLeft w:val="75"/>
          <w:marRight w:val="75"/>
          <w:marTop w:val="75"/>
          <w:marBottom w:val="75"/>
          <w:divBdr>
            <w:top w:val="none" w:sz="0" w:space="0" w:color="auto"/>
            <w:left w:val="none" w:sz="0" w:space="0" w:color="auto"/>
            <w:bottom w:val="none" w:sz="0" w:space="0" w:color="auto"/>
            <w:right w:val="none" w:sz="0" w:space="0" w:color="auto"/>
          </w:divBdr>
          <w:divsChild>
            <w:div w:id="1041630105">
              <w:marLeft w:val="0"/>
              <w:marRight w:val="0"/>
              <w:marTop w:val="0"/>
              <w:marBottom w:val="0"/>
              <w:divBdr>
                <w:top w:val="none" w:sz="0" w:space="0" w:color="auto"/>
                <w:left w:val="none" w:sz="0" w:space="0" w:color="auto"/>
                <w:bottom w:val="none" w:sz="0" w:space="0" w:color="auto"/>
                <w:right w:val="none" w:sz="0" w:space="0" w:color="auto"/>
              </w:divBdr>
            </w:div>
          </w:divsChild>
        </w:div>
        <w:div w:id="2054960511">
          <w:marLeft w:val="0"/>
          <w:marRight w:val="0"/>
          <w:marTop w:val="0"/>
          <w:marBottom w:val="0"/>
          <w:divBdr>
            <w:top w:val="none" w:sz="0" w:space="0" w:color="auto"/>
            <w:left w:val="none" w:sz="0" w:space="0" w:color="auto"/>
            <w:bottom w:val="none" w:sz="0" w:space="0" w:color="auto"/>
            <w:right w:val="none" w:sz="0" w:space="0" w:color="auto"/>
          </w:divBdr>
          <w:divsChild>
            <w:div w:id="845293100">
              <w:marLeft w:val="0"/>
              <w:marRight w:val="0"/>
              <w:marTop w:val="0"/>
              <w:marBottom w:val="0"/>
              <w:divBdr>
                <w:top w:val="none" w:sz="0" w:space="0" w:color="auto"/>
                <w:left w:val="none" w:sz="0" w:space="0" w:color="auto"/>
                <w:bottom w:val="none" w:sz="0" w:space="0" w:color="auto"/>
                <w:right w:val="none" w:sz="0" w:space="0" w:color="auto"/>
              </w:divBdr>
              <w:divsChild>
                <w:div w:id="31661426">
                  <w:marLeft w:val="0"/>
                  <w:marRight w:val="0"/>
                  <w:marTop w:val="0"/>
                  <w:marBottom w:val="0"/>
                  <w:divBdr>
                    <w:top w:val="none" w:sz="0" w:space="0" w:color="auto"/>
                    <w:left w:val="none" w:sz="0" w:space="0" w:color="auto"/>
                    <w:bottom w:val="none" w:sz="0" w:space="0" w:color="auto"/>
                    <w:right w:val="none" w:sz="0" w:space="0" w:color="auto"/>
                  </w:divBdr>
                  <w:divsChild>
                    <w:div w:id="15991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339480">
      <w:bodyDiv w:val="1"/>
      <w:marLeft w:val="0"/>
      <w:marRight w:val="0"/>
      <w:marTop w:val="0"/>
      <w:marBottom w:val="0"/>
      <w:divBdr>
        <w:top w:val="none" w:sz="0" w:space="0" w:color="auto"/>
        <w:left w:val="none" w:sz="0" w:space="0" w:color="auto"/>
        <w:bottom w:val="none" w:sz="0" w:space="0" w:color="auto"/>
        <w:right w:val="none" w:sz="0" w:space="0" w:color="auto"/>
      </w:divBdr>
    </w:div>
    <w:div w:id="1604730104">
      <w:bodyDiv w:val="1"/>
      <w:marLeft w:val="0"/>
      <w:marRight w:val="0"/>
      <w:marTop w:val="0"/>
      <w:marBottom w:val="0"/>
      <w:divBdr>
        <w:top w:val="none" w:sz="0" w:space="0" w:color="auto"/>
        <w:left w:val="none" w:sz="0" w:space="0" w:color="auto"/>
        <w:bottom w:val="none" w:sz="0" w:space="0" w:color="auto"/>
        <w:right w:val="none" w:sz="0" w:space="0" w:color="auto"/>
      </w:divBdr>
    </w:div>
    <w:div w:id="1623342375">
      <w:bodyDiv w:val="1"/>
      <w:marLeft w:val="0"/>
      <w:marRight w:val="0"/>
      <w:marTop w:val="0"/>
      <w:marBottom w:val="0"/>
      <w:divBdr>
        <w:top w:val="none" w:sz="0" w:space="0" w:color="auto"/>
        <w:left w:val="none" w:sz="0" w:space="0" w:color="auto"/>
        <w:bottom w:val="none" w:sz="0" w:space="0" w:color="auto"/>
        <w:right w:val="none" w:sz="0" w:space="0" w:color="auto"/>
      </w:divBdr>
      <w:divsChild>
        <w:div w:id="472256069">
          <w:marLeft w:val="0"/>
          <w:marRight w:val="0"/>
          <w:marTop w:val="0"/>
          <w:marBottom w:val="0"/>
          <w:divBdr>
            <w:top w:val="none" w:sz="0" w:space="0" w:color="auto"/>
            <w:left w:val="none" w:sz="0" w:space="0" w:color="auto"/>
            <w:bottom w:val="none" w:sz="0" w:space="0" w:color="auto"/>
            <w:right w:val="none" w:sz="0" w:space="0" w:color="auto"/>
          </w:divBdr>
          <w:divsChild>
            <w:div w:id="578903134">
              <w:marLeft w:val="0"/>
              <w:marRight w:val="0"/>
              <w:marTop w:val="0"/>
              <w:marBottom w:val="0"/>
              <w:divBdr>
                <w:top w:val="none" w:sz="0" w:space="0" w:color="auto"/>
                <w:left w:val="none" w:sz="0" w:space="0" w:color="auto"/>
                <w:bottom w:val="none" w:sz="0" w:space="0" w:color="auto"/>
                <w:right w:val="none" w:sz="0" w:space="0" w:color="auto"/>
              </w:divBdr>
            </w:div>
          </w:divsChild>
        </w:div>
        <w:div w:id="383912293">
          <w:marLeft w:val="0"/>
          <w:marRight w:val="0"/>
          <w:marTop w:val="0"/>
          <w:marBottom w:val="0"/>
          <w:divBdr>
            <w:top w:val="none" w:sz="0" w:space="0" w:color="auto"/>
            <w:left w:val="none" w:sz="0" w:space="0" w:color="auto"/>
            <w:bottom w:val="none" w:sz="0" w:space="0" w:color="auto"/>
            <w:right w:val="none" w:sz="0" w:space="0" w:color="auto"/>
          </w:divBdr>
          <w:divsChild>
            <w:div w:id="179397529">
              <w:marLeft w:val="0"/>
              <w:marRight w:val="0"/>
              <w:marTop w:val="0"/>
              <w:marBottom w:val="0"/>
              <w:divBdr>
                <w:top w:val="none" w:sz="0" w:space="0" w:color="auto"/>
                <w:left w:val="none" w:sz="0" w:space="0" w:color="auto"/>
                <w:bottom w:val="none" w:sz="0" w:space="0" w:color="auto"/>
                <w:right w:val="none" w:sz="0" w:space="0" w:color="auto"/>
              </w:divBdr>
            </w:div>
          </w:divsChild>
        </w:div>
        <w:div w:id="1151947319">
          <w:marLeft w:val="0"/>
          <w:marRight w:val="0"/>
          <w:marTop w:val="0"/>
          <w:marBottom w:val="0"/>
          <w:divBdr>
            <w:top w:val="none" w:sz="0" w:space="0" w:color="auto"/>
            <w:left w:val="none" w:sz="0" w:space="0" w:color="auto"/>
            <w:bottom w:val="none" w:sz="0" w:space="0" w:color="auto"/>
            <w:right w:val="none" w:sz="0" w:space="0" w:color="auto"/>
          </w:divBdr>
          <w:divsChild>
            <w:div w:id="1738475332">
              <w:marLeft w:val="0"/>
              <w:marRight w:val="0"/>
              <w:marTop w:val="0"/>
              <w:marBottom w:val="0"/>
              <w:divBdr>
                <w:top w:val="none" w:sz="0" w:space="0" w:color="auto"/>
                <w:left w:val="none" w:sz="0" w:space="0" w:color="auto"/>
                <w:bottom w:val="none" w:sz="0" w:space="0" w:color="auto"/>
                <w:right w:val="none" w:sz="0" w:space="0" w:color="auto"/>
              </w:divBdr>
            </w:div>
          </w:divsChild>
        </w:div>
        <w:div w:id="1800565207">
          <w:marLeft w:val="0"/>
          <w:marRight w:val="0"/>
          <w:marTop w:val="0"/>
          <w:marBottom w:val="0"/>
          <w:divBdr>
            <w:top w:val="none" w:sz="0" w:space="0" w:color="auto"/>
            <w:left w:val="none" w:sz="0" w:space="0" w:color="auto"/>
            <w:bottom w:val="none" w:sz="0" w:space="0" w:color="auto"/>
            <w:right w:val="none" w:sz="0" w:space="0" w:color="auto"/>
          </w:divBdr>
          <w:divsChild>
            <w:div w:id="844441455">
              <w:marLeft w:val="0"/>
              <w:marRight w:val="0"/>
              <w:marTop w:val="0"/>
              <w:marBottom w:val="0"/>
              <w:divBdr>
                <w:top w:val="none" w:sz="0" w:space="0" w:color="auto"/>
                <w:left w:val="none" w:sz="0" w:space="0" w:color="auto"/>
                <w:bottom w:val="none" w:sz="0" w:space="0" w:color="auto"/>
                <w:right w:val="none" w:sz="0" w:space="0" w:color="auto"/>
              </w:divBdr>
            </w:div>
          </w:divsChild>
        </w:div>
        <w:div w:id="382100836">
          <w:marLeft w:val="0"/>
          <w:marRight w:val="0"/>
          <w:marTop w:val="0"/>
          <w:marBottom w:val="0"/>
          <w:divBdr>
            <w:top w:val="none" w:sz="0" w:space="0" w:color="auto"/>
            <w:left w:val="none" w:sz="0" w:space="0" w:color="auto"/>
            <w:bottom w:val="none" w:sz="0" w:space="0" w:color="auto"/>
            <w:right w:val="none" w:sz="0" w:space="0" w:color="auto"/>
          </w:divBdr>
          <w:divsChild>
            <w:div w:id="437606283">
              <w:marLeft w:val="0"/>
              <w:marRight w:val="0"/>
              <w:marTop w:val="0"/>
              <w:marBottom w:val="0"/>
              <w:divBdr>
                <w:top w:val="none" w:sz="0" w:space="0" w:color="auto"/>
                <w:left w:val="none" w:sz="0" w:space="0" w:color="auto"/>
                <w:bottom w:val="none" w:sz="0" w:space="0" w:color="auto"/>
                <w:right w:val="none" w:sz="0" w:space="0" w:color="auto"/>
              </w:divBdr>
              <w:divsChild>
                <w:div w:id="656422216">
                  <w:marLeft w:val="0"/>
                  <w:marRight w:val="0"/>
                  <w:marTop w:val="0"/>
                  <w:marBottom w:val="0"/>
                  <w:divBdr>
                    <w:top w:val="none" w:sz="0" w:space="0" w:color="auto"/>
                    <w:left w:val="none" w:sz="0" w:space="0" w:color="auto"/>
                    <w:bottom w:val="none" w:sz="0" w:space="0" w:color="auto"/>
                    <w:right w:val="none" w:sz="0" w:space="0" w:color="auto"/>
                  </w:divBdr>
                  <w:divsChild>
                    <w:div w:id="208879318">
                      <w:marLeft w:val="0"/>
                      <w:marRight w:val="0"/>
                      <w:marTop w:val="0"/>
                      <w:marBottom w:val="0"/>
                      <w:divBdr>
                        <w:top w:val="single" w:sz="6" w:space="0" w:color="E1E8ED"/>
                        <w:left w:val="single" w:sz="6" w:space="0" w:color="E1E8ED"/>
                        <w:bottom w:val="single" w:sz="6" w:space="0" w:color="E1E8ED"/>
                        <w:right w:val="single" w:sz="6" w:space="0" w:color="E1E8ED"/>
                      </w:divBdr>
                      <w:divsChild>
                        <w:div w:id="896553421">
                          <w:marLeft w:val="0"/>
                          <w:marRight w:val="0"/>
                          <w:marTop w:val="0"/>
                          <w:marBottom w:val="0"/>
                          <w:divBdr>
                            <w:top w:val="none" w:sz="0" w:space="0" w:color="auto"/>
                            <w:left w:val="none" w:sz="0" w:space="0" w:color="auto"/>
                            <w:bottom w:val="none" w:sz="0" w:space="0" w:color="auto"/>
                            <w:right w:val="none" w:sz="0" w:space="0" w:color="auto"/>
                          </w:divBdr>
                          <w:divsChild>
                            <w:div w:id="405148341">
                              <w:blockQuote w:val="1"/>
                              <w:marLeft w:val="0"/>
                              <w:marRight w:val="0"/>
                              <w:marTop w:val="0"/>
                              <w:marBottom w:val="0"/>
                              <w:divBdr>
                                <w:top w:val="none" w:sz="0" w:space="0" w:color="auto"/>
                                <w:left w:val="none" w:sz="0" w:space="0" w:color="auto"/>
                                <w:bottom w:val="none" w:sz="0" w:space="0" w:color="auto"/>
                                <w:right w:val="none" w:sz="0" w:space="0" w:color="auto"/>
                              </w:divBdr>
                              <w:divsChild>
                                <w:div w:id="710812719">
                                  <w:marLeft w:val="0"/>
                                  <w:marRight w:val="0"/>
                                  <w:marTop w:val="0"/>
                                  <w:marBottom w:val="0"/>
                                  <w:divBdr>
                                    <w:top w:val="none" w:sz="0" w:space="0" w:color="auto"/>
                                    <w:left w:val="none" w:sz="0" w:space="0" w:color="auto"/>
                                    <w:bottom w:val="none" w:sz="0" w:space="0" w:color="auto"/>
                                    <w:right w:val="none" w:sz="0" w:space="0" w:color="auto"/>
                                  </w:divBdr>
                                  <w:divsChild>
                                    <w:div w:id="596867443">
                                      <w:marLeft w:val="0"/>
                                      <w:marRight w:val="0"/>
                                      <w:marTop w:val="0"/>
                                      <w:marBottom w:val="0"/>
                                      <w:divBdr>
                                        <w:top w:val="none" w:sz="0" w:space="0" w:color="auto"/>
                                        <w:left w:val="none" w:sz="0" w:space="0" w:color="auto"/>
                                        <w:bottom w:val="none" w:sz="0" w:space="0" w:color="auto"/>
                                        <w:right w:val="none" w:sz="0" w:space="0" w:color="auto"/>
                                      </w:divBdr>
                                      <w:divsChild>
                                        <w:div w:id="1045174748">
                                          <w:marLeft w:val="0"/>
                                          <w:marRight w:val="0"/>
                                          <w:marTop w:val="0"/>
                                          <w:marBottom w:val="0"/>
                                          <w:divBdr>
                                            <w:top w:val="none" w:sz="0" w:space="0" w:color="auto"/>
                                            <w:left w:val="none" w:sz="0" w:space="0" w:color="auto"/>
                                            <w:bottom w:val="none" w:sz="0" w:space="0" w:color="auto"/>
                                            <w:right w:val="none" w:sz="0" w:space="0" w:color="auto"/>
                                          </w:divBdr>
                                        </w:div>
                                      </w:divsChild>
                                    </w:div>
                                    <w:div w:id="356466136">
                                      <w:marLeft w:val="0"/>
                                      <w:marRight w:val="0"/>
                                      <w:marTop w:val="0"/>
                                      <w:marBottom w:val="0"/>
                                      <w:divBdr>
                                        <w:top w:val="none" w:sz="0" w:space="0" w:color="auto"/>
                                        <w:left w:val="none" w:sz="0" w:space="0" w:color="auto"/>
                                        <w:bottom w:val="none" w:sz="0" w:space="0" w:color="auto"/>
                                        <w:right w:val="none" w:sz="0" w:space="0" w:color="auto"/>
                                      </w:divBdr>
                                    </w:div>
                                  </w:divsChild>
                                </w:div>
                                <w:div w:id="1031540117">
                                  <w:marLeft w:val="0"/>
                                  <w:marRight w:val="0"/>
                                  <w:marTop w:val="210"/>
                                  <w:marBottom w:val="0"/>
                                  <w:divBdr>
                                    <w:top w:val="none" w:sz="0" w:space="0" w:color="auto"/>
                                    <w:left w:val="none" w:sz="0" w:space="0" w:color="auto"/>
                                    <w:bottom w:val="none" w:sz="0" w:space="0" w:color="auto"/>
                                    <w:right w:val="none" w:sz="0" w:space="0" w:color="auto"/>
                                  </w:divBdr>
                                  <w:divsChild>
                                    <w:div w:id="1462311072">
                                      <w:marLeft w:val="0"/>
                                      <w:marRight w:val="0"/>
                                      <w:marTop w:val="156"/>
                                      <w:marBottom w:val="0"/>
                                      <w:divBdr>
                                        <w:top w:val="none" w:sz="0" w:space="0" w:color="auto"/>
                                        <w:left w:val="none" w:sz="0" w:space="0" w:color="auto"/>
                                        <w:bottom w:val="none" w:sz="0" w:space="0" w:color="auto"/>
                                        <w:right w:val="none" w:sz="0" w:space="0" w:color="auto"/>
                                      </w:divBdr>
                                      <w:divsChild>
                                        <w:div w:id="580986615">
                                          <w:marLeft w:val="0"/>
                                          <w:marRight w:val="0"/>
                                          <w:marTop w:val="0"/>
                                          <w:marBottom w:val="150"/>
                                          <w:divBdr>
                                            <w:top w:val="single" w:sz="6" w:space="0" w:color="E1E8ED"/>
                                            <w:left w:val="single" w:sz="6" w:space="0" w:color="E1E8ED"/>
                                            <w:bottom w:val="single" w:sz="6" w:space="0" w:color="E1E8ED"/>
                                            <w:right w:val="single" w:sz="6" w:space="0" w:color="E1E8ED"/>
                                          </w:divBdr>
                                          <w:divsChild>
                                            <w:div w:id="23793833">
                                              <w:marLeft w:val="150"/>
                                              <w:marRight w:val="150"/>
                                              <w:marTop w:val="150"/>
                                              <w:marBottom w:val="150"/>
                                              <w:divBdr>
                                                <w:top w:val="none" w:sz="0" w:space="0" w:color="auto"/>
                                                <w:left w:val="none" w:sz="0" w:space="0" w:color="auto"/>
                                                <w:bottom w:val="none" w:sz="0" w:space="0" w:color="auto"/>
                                                <w:right w:val="none" w:sz="0" w:space="0" w:color="auto"/>
                                              </w:divBdr>
                                              <w:divsChild>
                                                <w:div w:id="749086755">
                                                  <w:marLeft w:val="0"/>
                                                  <w:marRight w:val="0"/>
                                                  <w:marTop w:val="0"/>
                                                  <w:marBottom w:val="0"/>
                                                  <w:divBdr>
                                                    <w:top w:val="none" w:sz="0" w:space="0" w:color="auto"/>
                                                    <w:left w:val="none" w:sz="0" w:space="0" w:color="auto"/>
                                                    <w:bottom w:val="none" w:sz="0" w:space="0" w:color="auto"/>
                                                    <w:right w:val="none" w:sz="0" w:space="0" w:color="auto"/>
                                                  </w:divBdr>
                                                  <w:divsChild>
                                                    <w:div w:id="9761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9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54108">
                          <w:marLeft w:val="270"/>
                          <w:marRight w:val="270"/>
                          <w:marTop w:val="150"/>
                          <w:marBottom w:val="120"/>
                          <w:divBdr>
                            <w:top w:val="none" w:sz="0" w:space="0" w:color="auto"/>
                            <w:left w:val="none" w:sz="0" w:space="0" w:color="auto"/>
                            <w:bottom w:val="none" w:sz="0" w:space="0" w:color="auto"/>
                            <w:right w:val="none" w:sz="0" w:space="0" w:color="auto"/>
                          </w:divBdr>
                        </w:div>
                      </w:divsChild>
                    </w:div>
                  </w:divsChild>
                </w:div>
              </w:divsChild>
            </w:div>
          </w:divsChild>
        </w:div>
        <w:div w:id="2060128352">
          <w:marLeft w:val="0"/>
          <w:marRight w:val="0"/>
          <w:marTop w:val="0"/>
          <w:marBottom w:val="0"/>
          <w:divBdr>
            <w:top w:val="none" w:sz="0" w:space="0" w:color="auto"/>
            <w:left w:val="none" w:sz="0" w:space="0" w:color="auto"/>
            <w:bottom w:val="none" w:sz="0" w:space="0" w:color="auto"/>
            <w:right w:val="none" w:sz="0" w:space="0" w:color="auto"/>
          </w:divBdr>
          <w:divsChild>
            <w:div w:id="1480921846">
              <w:marLeft w:val="0"/>
              <w:marRight w:val="0"/>
              <w:marTop w:val="0"/>
              <w:marBottom w:val="0"/>
              <w:divBdr>
                <w:top w:val="none" w:sz="0" w:space="0" w:color="auto"/>
                <w:left w:val="none" w:sz="0" w:space="0" w:color="auto"/>
                <w:bottom w:val="none" w:sz="0" w:space="0" w:color="auto"/>
                <w:right w:val="none" w:sz="0" w:space="0" w:color="auto"/>
              </w:divBdr>
            </w:div>
          </w:divsChild>
        </w:div>
        <w:div w:id="1516073906">
          <w:marLeft w:val="0"/>
          <w:marRight w:val="0"/>
          <w:marTop w:val="0"/>
          <w:marBottom w:val="0"/>
          <w:divBdr>
            <w:top w:val="none" w:sz="0" w:space="0" w:color="auto"/>
            <w:left w:val="none" w:sz="0" w:space="0" w:color="auto"/>
            <w:bottom w:val="none" w:sz="0" w:space="0" w:color="auto"/>
            <w:right w:val="none" w:sz="0" w:space="0" w:color="auto"/>
          </w:divBdr>
          <w:divsChild>
            <w:div w:id="908534605">
              <w:marLeft w:val="0"/>
              <w:marRight w:val="0"/>
              <w:marTop w:val="0"/>
              <w:marBottom w:val="0"/>
              <w:divBdr>
                <w:top w:val="none" w:sz="0" w:space="0" w:color="auto"/>
                <w:left w:val="none" w:sz="0" w:space="0" w:color="auto"/>
                <w:bottom w:val="none" w:sz="0" w:space="0" w:color="auto"/>
                <w:right w:val="none" w:sz="0" w:space="0" w:color="auto"/>
              </w:divBdr>
            </w:div>
          </w:divsChild>
        </w:div>
        <w:div w:id="1569028007">
          <w:marLeft w:val="0"/>
          <w:marRight w:val="0"/>
          <w:marTop w:val="0"/>
          <w:marBottom w:val="0"/>
          <w:divBdr>
            <w:top w:val="none" w:sz="0" w:space="0" w:color="auto"/>
            <w:left w:val="none" w:sz="0" w:space="0" w:color="auto"/>
            <w:bottom w:val="none" w:sz="0" w:space="0" w:color="auto"/>
            <w:right w:val="none" w:sz="0" w:space="0" w:color="auto"/>
          </w:divBdr>
          <w:divsChild>
            <w:div w:id="370882836">
              <w:marLeft w:val="0"/>
              <w:marRight w:val="0"/>
              <w:marTop w:val="0"/>
              <w:marBottom w:val="0"/>
              <w:divBdr>
                <w:top w:val="none" w:sz="0" w:space="0" w:color="auto"/>
                <w:left w:val="none" w:sz="0" w:space="0" w:color="auto"/>
                <w:bottom w:val="none" w:sz="0" w:space="0" w:color="auto"/>
                <w:right w:val="none" w:sz="0" w:space="0" w:color="auto"/>
              </w:divBdr>
            </w:div>
          </w:divsChild>
        </w:div>
        <w:div w:id="1151408225">
          <w:marLeft w:val="0"/>
          <w:marRight w:val="0"/>
          <w:marTop w:val="0"/>
          <w:marBottom w:val="0"/>
          <w:divBdr>
            <w:top w:val="none" w:sz="0" w:space="0" w:color="auto"/>
            <w:left w:val="none" w:sz="0" w:space="0" w:color="auto"/>
            <w:bottom w:val="none" w:sz="0" w:space="0" w:color="auto"/>
            <w:right w:val="none" w:sz="0" w:space="0" w:color="auto"/>
          </w:divBdr>
          <w:divsChild>
            <w:div w:id="1936089954">
              <w:marLeft w:val="0"/>
              <w:marRight w:val="0"/>
              <w:marTop w:val="0"/>
              <w:marBottom w:val="0"/>
              <w:divBdr>
                <w:top w:val="none" w:sz="0" w:space="0" w:color="auto"/>
                <w:left w:val="none" w:sz="0" w:space="0" w:color="auto"/>
                <w:bottom w:val="none" w:sz="0" w:space="0" w:color="auto"/>
                <w:right w:val="none" w:sz="0" w:space="0" w:color="auto"/>
              </w:divBdr>
            </w:div>
          </w:divsChild>
        </w:div>
        <w:div w:id="1338456335">
          <w:marLeft w:val="0"/>
          <w:marRight w:val="360"/>
          <w:marTop w:val="360"/>
          <w:marBottom w:val="360"/>
          <w:divBdr>
            <w:top w:val="single" w:sz="48" w:space="0" w:color="F1F1F1"/>
            <w:left w:val="single" w:sz="2" w:space="0" w:color="F1F1F1"/>
            <w:bottom w:val="single" w:sz="48" w:space="0" w:color="F1F1F1"/>
            <w:right w:val="single" w:sz="48" w:space="0" w:color="F1F1F1"/>
          </w:divBdr>
          <w:divsChild>
            <w:div w:id="594440332">
              <w:marLeft w:val="0"/>
              <w:marRight w:val="0"/>
              <w:marTop w:val="0"/>
              <w:marBottom w:val="0"/>
              <w:divBdr>
                <w:top w:val="none" w:sz="0" w:space="0" w:color="auto"/>
                <w:left w:val="none" w:sz="0" w:space="0" w:color="auto"/>
                <w:bottom w:val="none" w:sz="0" w:space="0" w:color="auto"/>
                <w:right w:val="none" w:sz="0" w:space="0" w:color="auto"/>
              </w:divBdr>
              <w:divsChild>
                <w:div w:id="1342858932">
                  <w:marLeft w:val="0"/>
                  <w:marRight w:val="0"/>
                  <w:marTop w:val="0"/>
                  <w:marBottom w:val="0"/>
                  <w:divBdr>
                    <w:top w:val="none" w:sz="0" w:space="0" w:color="auto"/>
                    <w:left w:val="none" w:sz="0" w:space="0" w:color="auto"/>
                    <w:bottom w:val="none" w:sz="0" w:space="0" w:color="auto"/>
                    <w:right w:val="none" w:sz="0" w:space="0" w:color="auto"/>
                  </w:divBdr>
                  <w:divsChild>
                    <w:div w:id="1582566936">
                      <w:marLeft w:val="0"/>
                      <w:marRight w:val="0"/>
                      <w:marTop w:val="0"/>
                      <w:marBottom w:val="240"/>
                      <w:divBdr>
                        <w:top w:val="none" w:sz="0" w:space="0" w:color="auto"/>
                        <w:left w:val="none" w:sz="0" w:space="0" w:color="auto"/>
                        <w:bottom w:val="none" w:sz="0" w:space="0" w:color="auto"/>
                        <w:right w:val="none" w:sz="0" w:space="0" w:color="auto"/>
                      </w:divBdr>
                      <w:divsChild>
                        <w:div w:id="1591428624">
                          <w:marLeft w:val="0"/>
                          <w:marRight w:val="0"/>
                          <w:marTop w:val="0"/>
                          <w:marBottom w:val="0"/>
                          <w:divBdr>
                            <w:top w:val="none" w:sz="0" w:space="0" w:color="auto"/>
                            <w:left w:val="none" w:sz="0" w:space="0" w:color="auto"/>
                            <w:bottom w:val="none" w:sz="0" w:space="0" w:color="auto"/>
                            <w:right w:val="none" w:sz="0" w:space="0" w:color="auto"/>
                          </w:divBdr>
                        </w:div>
                      </w:divsChild>
                    </w:div>
                    <w:div w:id="375810284">
                      <w:marLeft w:val="0"/>
                      <w:marRight w:val="0"/>
                      <w:marTop w:val="0"/>
                      <w:marBottom w:val="0"/>
                      <w:divBdr>
                        <w:top w:val="none" w:sz="0" w:space="0" w:color="auto"/>
                        <w:left w:val="none" w:sz="0" w:space="0" w:color="auto"/>
                        <w:bottom w:val="none" w:sz="0" w:space="0" w:color="auto"/>
                        <w:right w:val="none" w:sz="0" w:space="0" w:color="auto"/>
                      </w:divBdr>
                      <w:divsChild>
                        <w:div w:id="922302373">
                          <w:marLeft w:val="0"/>
                          <w:marRight w:val="0"/>
                          <w:marTop w:val="0"/>
                          <w:marBottom w:val="0"/>
                          <w:divBdr>
                            <w:top w:val="none" w:sz="0" w:space="0" w:color="auto"/>
                            <w:left w:val="none" w:sz="0" w:space="0" w:color="auto"/>
                            <w:bottom w:val="none" w:sz="0" w:space="0" w:color="auto"/>
                            <w:right w:val="none" w:sz="0" w:space="0" w:color="auto"/>
                          </w:divBdr>
                        </w:div>
                        <w:div w:id="1073507483">
                          <w:marLeft w:val="0"/>
                          <w:marRight w:val="0"/>
                          <w:marTop w:val="120"/>
                          <w:marBottom w:val="0"/>
                          <w:divBdr>
                            <w:top w:val="none" w:sz="0" w:space="0" w:color="auto"/>
                            <w:left w:val="none" w:sz="0" w:space="0" w:color="auto"/>
                            <w:bottom w:val="none" w:sz="0" w:space="0" w:color="auto"/>
                            <w:right w:val="none" w:sz="0" w:space="0" w:color="auto"/>
                          </w:divBdr>
                          <w:divsChild>
                            <w:div w:id="676076808">
                              <w:marLeft w:val="0"/>
                              <w:marRight w:val="0"/>
                              <w:marTop w:val="0"/>
                              <w:marBottom w:val="0"/>
                              <w:divBdr>
                                <w:top w:val="none" w:sz="0" w:space="0" w:color="auto"/>
                                <w:left w:val="none" w:sz="0" w:space="0" w:color="auto"/>
                                <w:bottom w:val="none" w:sz="0" w:space="0" w:color="auto"/>
                                <w:right w:val="none" w:sz="0" w:space="0" w:color="auto"/>
                              </w:divBdr>
                              <w:divsChild>
                                <w:div w:id="10755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83535">
          <w:marLeft w:val="0"/>
          <w:marRight w:val="0"/>
          <w:marTop w:val="0"/>
          <w:marBottom w:val="0"/>
          <w:divBdr>
            <w:top w:val="none" w:sz="0" w:space="0" w:color="auto"/>
            <w:left w:val="none" w:sz="0" w:space="0" w:color="auto"/>
            <w:bottom w:val="none" w:sz="0" w:space="0" w:color="auto"/>
            <w:right w:val="none" w:sz="0" w:space="0" w:color="auto"/>
          </w:divBdr>
          <w:divsChild>
            <w:div w:id="428887911">
              <w:marLeft w:val="0"/>
              <w:marRight w:val="0"/>
              <w:marTop w:val="0"/>
              <w:marBottom w:val="0"/>
              <w:divBdr>
                <w:top w:val="none" w:sz="0" w:space="0" w:color="auto"/>
                <w:left w:val="none" w:sz="0" w:space="0" w:color="auto"/>
                <w:bottom w:val="none" w:sz="0" w:space="0" w:color="auto"/>
                <w:right w:val="none" w:sz="0" w:space="0" w:color="auto"/>
              </w:divBdr>
            </w:div>
          </w:divsChild>
        </w:div>
        <w:div w:id="1664622318">
          <w:marLeft w:val="0"/>
          <w:marRight w:val="0"/>
          <w:marTop w:val="0"/>
          <w:marBottom w:val="0"/>
          <w:divBdr>
            <w:top w:val="none" w:sz="0" w:space="0" w:color="auto"/>
            <w:left w:val="none" w:sz="0" w:space="0" w:color="auto"/>
            <w:bottom w:val="none" w:sz="0" w:space="0" w:color="auto"/>
            <w:right w:val="none" w:sz="0" w:space="0" w:color="auto"/>
          </w:divBdr>
          <w:divsChild>
            <w:div w:id="469827690">
              <w:marLeft w:val="0"/>
              <w:marRight w:val="0"/>
              <w:marTop w:val="0"/>
              <w:marBottom w:val="0"/>
              <w:divBdr>
                <w:top w:val="none" w:sz="0" w:space="0" w:color="auto"/>
                <w:left w:val="none" w:sz="0" w:space="0" w:color="auto"/>
                <w:bottom w:val="none" w:sz="0" w:space="0" w:color="auto"/>
                <w:right w:val="none" w:sz="0" w:space="0" w:color="auto"/>
              </w:divBdr>
            </w:div>
          </w:divsChild>
        </w:div>
        <w:div w:id="1143500573">
          <w:marLeft w:val="0"/>
          <w:marRight w:val="0"/>
          <w:marTop w:val="0"/>
          <w:marBottom w:val="0"/>
          <w:divBdr>
            <w:top w:val="none" w:sz="0" w:space="0" w:color="auto"/>
            <w:left w:val="none" w:sz="0" w:space="0" w:color="auto"/>
            <w:bottom w:val="none" w:sz="0" w:space="0" w:color="auto"/>
            <w:right w:val="none" w:sz="0" w:space="0" w:color="auto"/>
          </w:divBdr>
          <w:divsChild>
            <w:div w:id="279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5411">
      <w:bodyDiv w:val="1"/>
      <w:marLeft w:val="0"/>
      <w:marRight w:val="0"/>
      <w:marTop w:val="0"/>
      <w:marBottom w:val="0"/>
      <w:divBdr>
        <w:top w:val="none" w:sz="0" w:space="0" w:color="auto"/>
        <w:left w:val="none" w:sz="0" w:space="0" w:color="auto"/>
        <w:bottom w:val="none" w:sz="0" w:space="0" w:color="auto"/>
        <w:right w:val="none" w:sz="0" w:space="0" w:color="auto"/>
      </w:divBdr>
    </w:div>
    <w:div w:id="1776364905">
      <w:bodyDiv w:val="1"/>
      <w:marLeft w:val="0"/>
      <w:marRight w:val="0"/>
      <w:marTop w:val="0"/>
      <w:marBottom w:val="0"/>
      <w:divBdr>
        <w:top w:val="none" w:sz="0" w:space="0" w:color="auto"/>
        <w:left w:val="none" w:sz="0" w:space="0" w:color="auto"/>
        <w:bottom w:val="none" w:sz="0" w:space="0" w:color="auto"/>
        <w:right w:val="none" w:sz="0" w:space="0" w:color="auto"/>
      </w:divBdr>
      <w:divsChild>
        <w:div w:id="53551092">
          <w:marLeft w:val="-150"/>
          <w:marRight w:val="-150"/>
          <w:marTop w:val="0"/>
          <w:marBottom w:val="0"/>
          <w:divBdr>
            <w:top w:val="none" w:sz="0" w:space="0" w:color="auto"/>
            <w:left w:val="none" w:sz="0" w:space="0" w:color="auto"/>
            <w:bottom w:val="none" w:sz="0" w:space="0" w:color="auto"/>
            <w:right w:val="none" w:sz="0" w:space="0" w:color="auto"/>
          </w:divBdr>
          <w:divsChild>
            <w:div w:id="726296893">
              <w:marLeft w:val="0"/>
              <w:marRight w:val="0"/>
              <w:marTop w:val="0"/>
              <w:marBottom w:val="0"/>
              <w:divBdr>
                <w:top w:val="none" w:sz="0" w:space="0" w:color="auto"/>
                <w:left w:val="none" w:sz="0" w:space="0" w:color="auto"/>
                <w:bottom w:val="none" w:sz="0" w:space="0" w:color="auto"/>
                <w:right w:val="none" w:sz="0" w:space="0" w:color="auto"/>
              </w:divBdr>
              <w:divsChild>
                <w:div w:id="371224307">
                  <w:marLeft w:val="0"/>
                  <w:marRight w:val="0"/>
                  <w:marTop w:val="0"/>
                  <w:marBottom w:val="0"/>
                  <w:divBdr>
                    <w:top w:val="none" w:sz="0" w:space="0" w:color="auto"/>
                    <w:left w:val="none" w:sz="0" w:space="0" w:color="auto"/>
                    <w:bottom w:val="none" w:sz="0" w:space="0" w:color="auto"/>
                    <w:right w:val="none" w:sz="0" w:space="0" w:color="auto"/>
                  </w:divBdr>
                  <w:divsChild>
                    <w:div w:id="1373386636">
                      <w:marLeft w:val="0"/>
                      <w:marRight w:val="0"/>
                      <w:marTop w:val="0"/>
                      <w:marBottom w:val="0"/>
                      <w:divBdr>
                        <w:top w:val="none" w:sz="0" w:space="0" w:color="auto"/>
                        <w:left w:val="none" w:sz="0" w:space="0" w:color="auto"/>
                        <w:bottom w:val="none" w:sz="0" w:space="0" w:color="auto"/>
                        <w:right w:val="none" w:sz="0" w:space="0" w:color="auto"/>
                      </w:divBdr>
                    </w:div>
                  </w:divsChild>
                </w:div>
                <w:div w:id="983125419">
                  <w:marLeft w:val="0"/>
                  <w:marRight w:val="0"/>
                  <w:marTop w:val="0"/>
                  <w:marBottom w:val="0"/>
                  <w:divBdr>
                    <w:top w:val="none" w:sz="0" w:space="0" w:color="auto"/>
                    <w:left w:val="none" w:sz="0" w:space="0" w:color="auto"/>
                    <w:bottom w:val="none" w:sz="0" w:space="0" w:color="auto"/>
                    <w:right w:val="none" w:sz="0" w:space="0" w:color="auto"/>
                  </w:divBdr>
                  <w:divsChild>
                    <w:div w:id="370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5934">
          <w:marLeft w:val="-150"/>
          <w:marRight w:val="-150"/>
          <w:marTop w:val="0"/>
          <w:marBottom w:val="0"/>
          <w:divBdr>
            <w:top w:val="none" w:sz="0" w:space="0" w:color="auto"/>
            <w:left w:val="none" w:sz="0" w:space="0" w:color="auto"/>
            <w:bottom w:val="none" w:sz="0" w:space="0" w:color="auto"/>
            <w:right w:val="none" w:sz="0" w:space="0" w:color="auto"/>
          </w:divBdr>
          <w:divsChild>
            <w:div w:id="1022511593">
              <w:marLeft w:val="0"/>
              <w:marRight w:val="0"/>
              <w:marTop w:val="0"/>
              <w:marBottom w:val="0"/>
              <w:divBdr>
                <w:top w:val="none" w:sz="0" w:space="0" w:color="auto"/>
                <w:left w:val="none" w:sz="0" w:space="0" w:color="auto"/>
                <w:bottom w:val="none" w:sz="0" w:space="0" w:color="auto"/>
                <w:right w:val="none" w:sz="0" w:space="0" w:color="auto"/>
              </w:divBdr>
              <w:divsChild>
                <w:div w:id="1047610007">
                  <w:marLeft w:val="0"/>
                  <w:marRight w:val="0"/>
                  <w:marTop w:val="0"/>
                  <w:marBottom w:val="0"/>
                  <w:divBdr>
                    <w:top w:val="none" w:sz="0" w:space="0" w:color="auto"/>
                    <w:left w:val="none" w:sz="0" w:space="0" w:color="auto"/>
                    <w:bottom w:val="none" w:sz="0" w:space="0" w:color="auto"/>
                    <w:right w:val="none" w:sz="0" w:space="0" w:color="auto"/>
                  </w:divBdr>
                  <w:divsChild>
                    <w:div w:id="6247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563909">
      <w:bodyDiv w:val="1"/>
      <w:marLeft w:val="0"/>
      <w:marRight w:val="0"/>
      <w:marTop w:val="0"/>
      <w:marBottom w:val="0"/>
      <w:divBdr>
        <w:top w:val="none" w:sz="0" w:space="0" w:color="auto"/>
        <w:left w:val="none" w:sz="0" w:space="0" w:color="auto"/>
        <w:bottom w:val="none" w:sz="0" w:space="0" w:color="auto"/>
        <w:right w:val="none" w:sz="0" w:space="0" w:color="auto"/>
      </w:divBdr>
      <w:divsChild>
        <w:div w:id="511604302">
          <w:marLeft w:val="1200"/>
          <w:marRight w:val="0"/>
          <w:marTop w:val="0"/>
          <w:marBottom w:val="0"/>
          <w:divBdr>
            <w:top w:val="none" w:sz="0" w:space="0" w:color="auto"/>
            <w:left w:val="none" w:sz="0" w:space="0" w:color="auto"/>
            <w:bottom w:val="none" w:sz="0" w:space="0" w:color="auto"/>
            <w:right w:val="none" w:sz="0" w:space="0" w:color="auto"/>
          </w:divBdr>
        </w:div>
        <w:div w:id="683359065">
          <w:marLeft w:val="1200"/>
          <w:marRight w:val="0"/>
          <w:marTop w:val="0"/>
          <w:marBottom w:val="0"/>
          <w:divBdr>
            <w:top w:val="none" w:sz="0" w:space="0" w:color="auto"/>
            <w:left w:val="none" w:sz="0" w:space="0" w:color="auto"/>
            <w:bottom w:val="none" w:sz="0" w:space="0" w:color="auto"/>
            <w:right w:val="none" w:sz="0" w:space="0" w:color="auto"/>
          </w:divBdr>
        </w:div>
      </w:divsChild>
    </w:div>
    <w:div w:id="1802844120">
      <w:bodyDiv w:val="1"/>
      <w:marLeft w:val="0"/>
      <w:marRight w:val="0"/>
      <w:marTop w:val="0"/>
      <w:marBottom w:val="0"/>
      <w:divBdr>
        <w:top w:val="none" w:sz="0" w:space="0" w:color="auto"/>
        <w:left w:val="none" w:sz="0" w:space="0" w:color="auto"/>
        <w:bottom w:val="none" w:sz="0" w:space="0" w:color="auto"/>
        <w:right w:val="none" w:sz="0" w:space="0" w:color="auto"/>
      </w:divBdr>
      <w:divsChild>
        <w:div w:id="767847991">
          <w:marLeft w:val="0"/>
          <w:marRight w:val="0"/>
          <w:marTop w:val="0"/>
          <w:marBottom w:val="225"/>
          <w:divBdr>
            <w:top w:val="none" w:sz="0" w:space="0" w:color="auto"/>
            <w:left w:val="none" w:sz="0" w:space="0" w:color="auto"/>
            <w:bottom w:val="none" w:sz="0" w:space="0" w:color="auto"/>
            <w:right w:val="none" w:sz="0" w:space="0" w:color="auto"/>
          </w:divBdr>
          <w:divsChild>
            <w:div w:id="804007567">
              <w:marLeft w:val="0"/>
              <w:marRight w:val="0"/>
              <w:marTop w:val="15"/>
              <w:marBottom w:val="45"/>
              <w:divBdr>
                <w:top w:val="none" w:sz="0" w:space="0" w:color="auto"/>
                <w:left w:val="none" w:sz="0" w:space="0" w:color="auto"/>
                <w:bottom w:val="none" w:sz="0" w:space="0" w:color="auto"/>
                <w:right w:val="none" w:sz="0" w:space="0" w:color="auto"/>
              </w:divBdr>
              <w:divsChild>
                <w:div w:id="871261092">
                  <w:marLeft w:val="0"/>
                  <w:marRight w:val="0"/>
                  <w:marTop w:val="0"/>
                  <w:marBottom w:val="0"/>
                  <w:divBdr>
                    <w:top w:val="none" w:sz="0" w:space="0" w:color="auto"/>
                    <w:left w:val="none" w:sz="0" w:space="0" w:color="auto"/>
                    <w:bottom w:val="none" w:sz="0" w:space="0" w:color="auto"/>
                    <w:right w:val="none" w:sz="0" w:space="0" w:color="auto"/>
                  </w:divBdr>
                  <w:divsChild>
                    <w:div w:id="46257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92596">
          <w:marLeft w:val="450"/>
          <w:marRight w:val="0"/>
          <w:marTop w:val="0"/>
          <w:marBottom w:val="450"/>
          <w:divBdr>
            <w:top w:val="none" w:sz="0" w:space="0" w:color="auto"/>
            <w:left w:val="none" w:sz="0" w:space="0" w:color="auto"/>
            <w:bottom w:val="none" w:sz="0" w:space="0" w:color="auto"/>
            <w:right w:val="none" w:sz="0" w:space="0" w:color="auto"/>
          </w:divBdr>
          <w:divsChild>
            <w:div w:id="348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4223">
      <w:bodyDiv w:val="1"/>
      <w:marLeft w:val="0"/>
      <w:marRight w:val="0"/>
      <w:marTop w:val="0"/>
      <w:marBottom w:val="0"/>
      <w:divBdr>
        <w:top w:val="none" w:sz="0" w:space="0" w:color="auto"/>
        <w:left w:val="none" w:sz="0" w:space="0" w:color="auto"/>
        <w:bottom w:val="none" w:sz="0" w:space="0" w:color="auto"/>
        <w:right w:val="none" w:sz="0" w:space="0" w:color="auto"/>
      </w:divBdr>
    </w:div>
    <w:div w:id="1853447512">
      <w:bodyDiv w:val="1"/>
      <w:marLeft w:val="0"/>
      <w:marRight w:val="0"/>
      <w:marTop w:val="0"/>
      <w:marBottom w:val="0"/>
      <w:divBdr>
        <w:top w:val="none" w:sz="0" w:space="0" w:color="auto"/>
        <w:left w:val="none" w:sz="0" w:space="0" w:color="auto"/>
        <w:bottom w:val="none" w:sz="0" w:space="0" w:color="auto"/>
        <w:right w:val="none" w:sz="0" w:space="0" w:color="auto"/>
      </w:divBdr>
    </w:div>
    <w:div w:id="1878933030">
      <w:bodyDiv w:val="1"/>
      <w:marLeft w:val="0"/>
      <w:marRight w:val="0"/>
      <w:marTop w:val="0"/>
      <w:marBottom w:val="0"/>
      <w:divBdr>
        <w:top w:val="none" w:sz="0" w:space="0" w:color="auto"/>
        <w:left w:val="none" w:sz="0" w:space="0" w:color="auto"/>
        <w:bottom w:val="none" w:sz="0" w:space="0" w:color="auto"/>
        <w:right w:val="none" w:sz="0" w:space="0" w:color="auto"/>
      </w:divBdr>
    </w:div>
    <w:div w:id="1908684945">
      <w:bodyDiv w:val="1"/>
      <w:marLeft w:val="0"/>
      <w:marRight w:val="0"/>
      <w:marTop w:val="0"/>
      <w:marBottom w:val="0"/>
      <w:divBdr>
        <w:top w:val="none" w:sz="0" w:space="0" w:color="auto"/>
        <w:left w:val="none" w:sz="0" w:space="0" w:color="auto"/>
        <w:bottom w:val="none" w:sz="0" w:space="0" w:color="auto"/>
        <w:right w:val="none" w:sz="0" w:space="0" w:color="auto"/>
      </w:divBdr>
    </w:div>
    <w:div w:id="1963265377">
      <w:bodyDiv w:val="1"/>
      <w:marLeft w:val="0"/>
      <w:marRight w:val="0"/>
      <w:marTop w:val="0"/>
      <w:marBottom w:val="0"/>
      <w:divBdr>
        <w:top w:val="none" w:sz="0" w:space="0" w:color="auto"/>
        <w:left w:val="none" w:sz="0" w:space="0" w:color="auto"/>
        <w:bottom w:val="none" w:sz="0" w:space="0" w:color="auto"/>
        <w:right w:val="none" w:sz="0" w:space="0" w:color="auto"/>
      </w:divBdr>
    </w:div>
    <w:div w:id="2027361260">
      <w:bodyDiv w:val="1"/>
      <w:marLeft w:val="0"/>
      <w:marRight w:val="0"/>
      <w:marTop w:val="0"/>
      <w:marBottom w:val="0"/>
      <w:divBdr>
        <w:top w:val="none" w:sz="0" w:space="0" w:color="auto"/>
        <w:left w:val="none" w:sz="0" w:space="0" w:color="auto"/>
        <w:bottom w:val="none" w:sz="0" w:space="0" w:color="auto"/>
        <w:right w:val="none" w:sz="0" w:space="0" w:color="auto"/>
      </w:divBdr>
    </w:div>
    <w:div w:id="2060081433">
      <w:bodyDiv w:val="1"/>
      <w:marLeft w:val="0"/>
      <w:marRight w:val="0"/>
      <w:marTop w:val="0"/>
      <w:marBottom w:val="0"/>
      <w:divBdr>
        <w:top w:val="none" w:sz="0" w:space="0" w:color="auto"/>
        <w:left w:val="none" w:sz="0" w:space="0" w:color="auto"/>
        <w:bottom w:val="none" w:sz="0" w:space="0" w:color="auto"/>
        <w:right w:val="none" w:sz="0" w:space="0" w:color="auto"/>
      </w:divBdr>
    </w:div>
    <w:div w:id="2131047390">
      <w:bodyDiv w:val="1"/>
      <w:marLeft w:val="0"/>
      <w:marRight w:val="0"/>
      <w:marTop w:val="0"/>
      <w:marBottom w:val="0"/>
      <w:divBdr>
        <w:top w:val="none" w:sz="0" w:space="0" w:color="auto"/>
        <w:left w:val="none" w:sz="0" w:space="0" w:color="auto"/>
        <w:bottom w:val="none" w:sz="0" w:space="0" w:color="auto"/>
        <w:right w:val="none" w:sz="0" w:space="0" w:color="auto"/>
      </w:divBdr>
    </w:div>
    <w:div w:id="2136631769">
      <w:bodyDiv w:val="1"/>
      <w:marLeft w:val="0"/>
      <w:marRight w:val="0"/>
      <w:marTop w:val="0"/>
      <w:marBottom w:val="0"/>
      <w:divBdr>
        <w:top w:val="none" w:sz="0" w:space="0" w:color="auto"/>
        <w:left w:val="none" w:sz="0" w:space="0" w:color="auto"/>
        <w:bottom w:val="none" w:sz="0" w:space="0" w:color="auto"/>
        <w:right w:val="none" w:sz="0" w:space="0" w:color="auto"/>
      </w:divBdr>
      <w:divsChild>
        <w:div w:id="652637866">
          <w:marLeft w:val="-450"/>
          <w:marRight w:val="0"/>
          <w:marTop w:val="510"/>
          <w:marBottom w:val="51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article/us-equifax-cyber/equifax-breach-could-be-most-costly-in-corporate-history-idUSKCN1GE257" TargetMode="External"/><Relationship Id="rId18" Type="http://schemas.openxmlformats.org/officeDocument/2006/relationships/hyperlink" Target="https://archives.fbi.gov/archives/news/testimony/preventing-terrorist-attacks-and-protecting-privacy-rights-in-cyberspace" TargetMode="External"/><Relationship Id="rId26" Type="http://schemas.openxmlformats.org/officeDocument/2006/relationships/hyperlink" Target="https://www.usatoday.com/story/opinion/2018/05/17/ms-13-donald-trump-gang-violence-animals-immigrants-media-column/621537002/" TargetMode="External"/><Relationship Id="rId39" Type="http://schemas.openxmlformats.org/officeDocument/2006/relationships/hyperlink" Target="https://www.democracynow.org/2017/1/2/noam_chomsky_with_trump_election_we//JC" TargetMode="External"/><Relationship Id="rId3" Type="http://schemas.openxmlformats.org/officeDocument/2006/relationships/styles" Target="styles.xml"/><Relationship Id="rId21" Type="http://schemas.openxmlformats.org/officeDocument/2006/relationships/hyperlink" Target="https://lawstreetmedia.com/issues/world/fbi-going-global/" TargetMode="External"/><Relationship Id="rId34" Type="http://schemas.openxmlformats.org/officeDocument/2006/relationships/hyperlink" Target="https://www.washingtonpost.com/politics/trump-signs-order-aimed-at-allowing-churches-to-engage-in-more-political-activity/2017/05/04/024ed7c2-30d3-11e7-9534-00e4656c22aa_story.html?utm_term=.dee26e267d66" TargetMode="External"/><Relationship Id="rId42" Type="http://schemas.openxmlformats.org/officeDocument/2006/relationships/hyperlink" Target="https://www.usatoday.com/story/news/politics/2018/07/12/democrats-introduce-abolish-ice-bill/780906002/" TargetMode="External"/><Relationship Id="rId47" Type="http://schemas.openxmlformats.org/officeDocument/2006/relationships/hyperlink" Target="https://www.uscis.gov/aboutus" TargetMode="External"/><Relationship Id="rId7" Type="http://schemas.openxmlformats.org/officeDocument/2006/relationships/hyperlink" Target="https://www.politico.com/story/2018/07/01/mexico-election-trump-populist-lopez-obrador-664243" TargetMode="External"/><Relationship Id="rId12" Type="http://schemas.openxmlformats.org/officeDocument/2006/relationships/hyperlink" Target="https://www.fbi.gov/news/stories/new-us-cyber-security-policy-codifies-agency-role" TargetMode="External"/><Relationship Id="rId17" Type="http://schemas.openxmlformats.org/officeDocument/2006/relationships/hyperlink" Target="https://www.nytimes.com/2016/12/28/us/homeland-security-border-bribes.html" TargetMode="External"/><Relationship Id="rId25" Type="http://schemas.openxmlformats.org/officeDocument/2006/relationships/hyperlink" Target="https://www.theatlantic.com/international/archive/2018/03/el-salvador-women-gangs-ms-13-trump-violence/554804/" TargetMode="External"/><Relationship Id="rId33" Type="http://schemas.openxmlformats.org/officeDocument/2006/relationships/hyperlink" Target="https://www.cnn.com/2018/06/11/politics/g7-north-korea-donald-trump-congress-reaction/index.html" TargetMode="External"/><Relationship Id="rId38" Type="http://schemas.openxmlformats.org/officeDocument/2006/relationships/hyperlink" Target="https://www.nytimes.com/interactive/2018/06/02/us/politics/trump-legal-documents.html" TargetMode="External"/><Relationship Id="rId46" Type="http://schemas.openxmlformats.org/officeDocument/2006/relationships/hyperlink" Target="https://www.ice.gov/ero" TargetMode="External"/><Relationship Id="rId2" Type="http://schemas.openxmlformats.org/officeDocument/2006/relationships/numbering" Target="numbering.xml"/><Relationship Id="rId16" Type="http://schemas.openxmlformats.org/officeDocument/2006/relationships/hyperlink" Target="https://www.digitaltrends.com/computing/dont-worry-about-bitcoin-regulation-it-cant-be-stopped/" TargetMode="External"/><Relationship Id="rId20" Type="http://schemas.openxmlformats.org/officeDocument/2006/relationships/hyperlink" Target="https://www.cfr.org/backgrounder/fbis-role-national-security" TargetMode="External"/><Relationship Id="rId29" Type="http://schemas.openxmlformats.org/officeDocument/2006/relationships/hyperlink" Target="https://www.washingtonpost.com/blogs/plum-line/wp/2018/06/07/voters-really-really-want-a-check-on-trump-this-new-poll-confirms-it/?utm_term=.cd10dd3e7164" TargetMode="External"/><Relationship Id="rId41" Type="http://schemas.openxmlformats.org/officeDocument/2006/relationships/hyperlink" Target="http://theweek.com/articles/764126/what-happen-democrats-retake-house" TargetMode="External"/><Relationship Id="rId1" Type="http://schemas.openxmlformats.org/officeDocument/2006/relationships/customXml" Target="../customXml/item1.xml"/><Relationship Id="rId6" Type="http://schemas.openxmlformats.org/officeDocument/2006/relationships/hyperlink" Target="http://www.newleftproject.org/index.php/site/article_comments/the_end_of_empire_%20violence_and_us_" TargetMode="External"/><Relationship Id="rId11" Type="http://schemas.openxmlformats.org/officeDocument/2006/relationships/hyperlink" Target="https://www.forbes.com/sites/jasonbloomberg/2017/12/28/using-bitcoin-or-other-cryptocurrency-to-commit-crimes-law-enforcement-is-onto-you/" TargetMode="External"/><Relationship Id="rId24" Type="http://schemas.openxmlformats.org/officeDocument/2006/relationships/hyperlink" Target="http://www.politifact.com/truth-o-meter/article/2018/jul/03/abolish-ice-movement-getting-louder-its-disbanding/" TargetMode="External"/><Relationship Id="rId32" Type="http://schemas.openxmlformats.org/officeDocument/2006/relationships/hyperlink" Target="https://www.nytimes.com/2018/03/28/us/politics/trump-pardon-michael-flynn-paul-manafort-john-dowd.html" TargetMode="External"/><Relationship Id="rId37" Type="http://schemas.openxmlformats.org/officeDocument/2006/relationships/hyperlink" Target="https://www.theatlantic.com/politics/archive/2018/05/there-is-only-one-trump-scandal/560825/" TargetMode="External"/><Relationship Id="rId40" Type="http://schemas.openxmlformats.org/officeDocument/2006/relationships/hyperlink" Target="https://www.washingtonpost.com/opinions/abolish-ice-is-a-gift-to-republicans/2018/07/04/c33ae99e-7e0c-11e8-b660-4d0f9f0351f1_story.html?utm_term=.a42e8891dece" TargetMode="External"/><Relationship Id="rId45" Type="http://schemas.openxmlformats.org/officeDocument/2006/relationships/hyperlink" Target="https://www.irs.gov/individuals/international-taxpayers/immigration-terms-and-definitions-involving-aliens" TargetMode="External"/><Relationship Id="rId5" Type="http://schemas.openxmlformats.org/officeDocument/2006/relationships/webSettings" Target="webSettings.xml"/><Relationship Id="rId15" Type="http://schemas.openxmlformats.org/officeDocument/2006/relationships/hyperlink" Target="https://www.axios.com/china-intellectual-property-ip-theft-trade-war-48c62145-e574-4674-a0ce-47b9a06f95ce.html" TargetMode="External"/><Relationship Id="rId23" Type="http://schemas.openxmlformats.org/officeDocument/2006/relationships/hyperlink" Target="https://www.washingtonpost.com/world/national-security/seeking-split-from-ice-agents-say-trumps-immigration-crackdown-hurts-investigations-morale/2018/06/28/7bb6995e-7ada-11e8-8df3-007495a78738_story.html?utm_term=.b9e218aa7249" TargetMode="External"/><Relationship Id="rId28" Type="http://schemas.openxmlformats.org/officeDocument/2006/relationships/hyperlink" Target="http://thehill.com/people/donald-trump" TargetMode="External"/><Relationship Id="rId36" Type="http://schemas.openxmlformats.org/officeDocument/2006/relationships/hyperlink" Target="https://www.washingtonpost.com/video/politics/donald-trumps-many-potential-conflicts-of-interest-explained/2016/11/18/0d6100ae-ad16-11e6-8f19-21a1c65d2043_video.html?utm_term=.a2c572ebb93a" TargetMode="External"/><Relationship Id="rId49" Type="http://schemas.openxmlformats.org/officeDocument/2006/relationships/theme" Target="theme/theme1.xml"/><Relationship Id="rId10" Type="http://schemas.openxmlformats.org/officeDocument/2006/relationships/hyperlink" Target="https://www.scmp.com/comment/insight-opinion/united-states/article/2152860/why-us-accusations-ip-theft-china-dont-add" TargetMode="External"/><Relationship Id="rId19" Type="http://schemas.openxmlformats.org/officeDocument/2006/relationships/hyperlink" Target="https://www.businessinsider.com/fbi-china-espionage-chris-wray-2018-3" TargetMode="External"/><Relationship Id="rId31" Type="http://schemas.openxmlformats.org/officeDocument/2006/relationships/hyperlink" Target="https://www.washingtonpost.com/opinions/trumps-record-on-science-so-far-is-a-mixed-bag/2018/03/31/5e554caa-3437-11e8-8bdd-cdb33a5eef83_story.html?utm_term=.d890ddd01345" TargetMode="External"/><Relationship Id="rId44" Type="http://schemas.openxmlformats.org/officeDocument/2006/relationships/hyperlink" Target="https://www.cnn.com/2018/07/25/politics/voters-democrats-republicans-economy-culture-divide-president-trump/index.html%5d//ARK1" TargetMode="External"/><Relationship Id="rId4" Type="http://schemas.openxmlformats.org/officeDocument/2006/relationships/settings" Target="settings.xml"/><Relationship Id="rId9" Type="http://schemas.openxmlformats.org/officeDocument/2006/relationships/hyperlink" Target="http://www.newleftproject.org/index.php/site/article_comments/the_end_of_empire_%20violence_and_us_" TargetMode="External"/><Relationship Id="rId14" Type="http://schemas.openxmlformats.org/officeDocument/2006/relationships/hyperlink" Target="https://www.scmp.com/business/global-economy/article/2131071/why-trump-accusing-china-intellectual-property-theft-doesnt" TargetMode="External"/><Relationship Id="rId22" Type="http://schemas.openxmlformats.org/officeDocument/2006/relationships/hyperlink" Target="https://www.ice.gov/features/100-days" TargetMode="External"/><Relationship Id="rId27" Type="http://schemas.openxmlformats.org/officeDocument/2006/relationships/hyperlink" Target="https://www.npr.org/2018/07/03/625507824/4-questions-about-the-call-to-abolish-ice" TargetMode="External"/><Relationship Id="rId30" Type="http://schemas.openxmlformats.org/officeDocument/2006/relationships/hyperlink" Target="https://www.pbs.org/newshour/show/how-businessman-trump-turned-exaggeration-into-his-brand" TargetMode="External"/><Relationship Id="rId35" Type="http://schemas.openxmlformats.org/officeDocument/2006/relationships/hyperlink" Target="https://www.dallasnews.com/news/immigration/2018/05/08/report-says-trumps-immigration-crackdown-breeding-climate-fear" TargetMode="External"/><Relationship Id="rId43" Type="http://schemas.openxmlformats.org/officeDocument/2006/relationships/hyperlink" Target="https://doi.org/10.1111/1468-2478.4703004%20Accessed%207/14/18" TargetMode="External"/><Relationship Id="rId48" Type="http://schemas.openxmlformats.org/officeDocument/2006/relationships/fontTable" Target="fontTable.xml"/><Relationship Id="rId8" Type="http://schemas.openxmlformats.org/officeDocument/2006/relationships/hyperlink" Target="https://abcnews.go.com/Politics/upcoming-presidential-election-mexico-matters-americans-column/story?id=560608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u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BF3C9-BF0D-4943-8A71-88CD46637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3238</TotalTime>
  <Pages>1</Pages>
  <Words>47354</Words>
  <Characters>269921</Characters>
  <Application>Microsoft Office Word</Application>
  <DocSecurity>0</DocSecurity>
  <Lines>2249</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Braun</dc:creator>
  <cp:keywords>5.1.1</cp:keywords>
  <dc:description/>
  <cp:lastModifiedBy>Amit Kulkarni</cp:lastModifiedBy>
  <cp:revision>9</cp:revision>
  <dcterms:created xsi:type="dcterms:W3CDTF">2018-07-17T23:13:00Z</dcterms:created>
  <dcterms:modified xsi:type="dcterms:W3CDTF">2018-07-30T02:42:00Z</dcterms:modified>
</cp:coreProperties>
</file>