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0C2" w:rsidRDefault="00BC20C2" w:rsidP="00BC20C2">
      <w:pPr>
        <w:pStyle w:val="Heading2"/>
      </w:pPr>
      <w:r>
        <w:t>Cap Good</w:t>
      </w:r>
    </w:p>
    <w:p w:rsidR="00BC20C2" w:rsidRDefault="00BC20C2" w:rsidP="00BC20C2">
      <w:pPr>
        <w:pStyle w:val="Heading3"/>
      </w:pPr>
      <w:r>
        <w:t>Warming</w:t>
      </w:r>
    </w:p>
    <w:p w:rsidR="00BC20C2" w:rsidRPr="00FA317A" w:rsidRDefault="00BC20C2" w:rsidP="00BC7460">
      <w:pPr>
        <w:pStyle w:val="Heading4"/>
        <w:ind w:left="720"/>
      </w:pPr>
      <w:r>
        <w:t>Capitalism solves warming – empirics prove capitalism’s dynamism solve</w:t>
      </w:r>
    </w:p>
    <w:p w:rsidR="00BC20C2" w:rsidRPr="007D3179" w:rsidRDefault="00BC20C2" w:rsidP="00BC7460">
      <w:pPr>
        <w:ind w:left="720"/>
        <w:rPr>
          <w:rStyle w:val="Style13ptBold"/>
        </w:rPr>
      </w:pPr>
      <w:r>
        <w:rPr>
          <w:rStyle w:val="Style13ptBold"/>
        </w:rPr>
        <w:t xml:space="preserve">Rosenberg 17 </w:t>
      </w:r>
      <w:r w:rsidRPr="007D3179">
        <w:t>(</w:t>
      </w:r>
      <w:r>
        <w:t>David, Haaretz contributor, 11/21/17, “Capitalism Is Our Only Hope of Rescue From Climate Change”, https://www.haaretz.com/world-news/.premium-capitalism-is-our-only-hope-of-rescue-from-climate-change-1.5626663, AZG)</w:t>
      </w:r>
    </w:p>
    <w:p w:rsidR="00BC20C2" w:rsidRDefault="00BC20C2" w:rsidP="00BC7460">
      <w:pPr>
        <w:ind w:left="720"/>
        <w:rPr>
          <w:rStyle w:val="StyleUnderline"/>
          <w:highlight w:val="yellow"/>
        </w:rPr>
      </w:pPr>
      <w:r w:rsidRPr="0082060F">
        <w:rPr>
          <w:sz w:val="8"/>
        </w:rPr>
        <w:t xml:space="preserve">How the world will get there without costly social upheaval he doesn’t say except to casually posit that climate change has removed class warfare from the anti-capitalist cause. Tell it to the coal miners Yeah, sure. Tell that to the coal miners and SUV owners who voted for Trump and can’t wait for instructions from Fong’s politburo about job reassignment and rules requiring them to take a bus to work. </w:t>
      </w:r>
      <w:r w:rsidRPr="009A21C8">
        <w:rPr>
          <w:rStyle w:val="Emphasis"/>
        </w:rPr>
        <w:t>Climate change may unite the classes – against measures to fight it that require real sacrifice.</w:t>
      </w:r>
      <w:r w:rsidRPr="0082060F">
        <w:rPr>
          <w:sz w:val="8"/>
        </w:rPr>
        <w:t xml:space="preserve"> On paper, Fong and other critics of capitalism have some points. But the reality is very different. </w:t>
      </w:r>
      <w:r w:rsidRPr="009A21C8">
        <w:rPr>
          <w:rStyle w:val="StyleUnderline"/>
        </w:rPr>
        <w:t>In a modern capitalist economy,</w:t>
      </w:r>
      <w:r w:rsidRPr="0082060F">
        <w:rPr>
          <w:sz w:val="8"/>
        </w:rPr>
        <w:t xml:space="preserve"> far from being the jungle that Fong and Klein portray it, </w:t>
      </w:r>
      <w:r w:rsidRPr="009A21C8">
        <w:rPr>
          <w:rStyle w:val="StyleUnderline"/>
        </w:rPr>
        <w:t>business is subject to regulations, societal values and forces beyond its control.</w:t>
      </w:r>
      <w:r w:rsidRPr="0082060F">
        <w:rPr>
          <w:sz w:val="8"/>
        </w:rPr>
        <w:t xml:space="preserve"> It may fight back, and sometimes fight back nasty, but it accepts the outcome. </w:t>
      </w:r>
      <w:r w:rsidRPr="009A21C8">
        <w:rPr>
          <w:rStyle w:val="StyleUnderline"/>
        </w:rPr>
        <w:t xml:space="preserve">Take </w:t>
      </w:r>
      <w:r w:rsidRPr="00FA317A">
        <w:rPr>
          <w:rStyle w:val="StyleUnderline"/>
          <w:highlight w:val="yellow"/>
        </w:rPr>
        <w:t>the energy crisis of the</w:t>
      </w:r>
      <w:r w:rsidRPr="0082060F">
        <w:rPr>
          <w:sz w:val="8"/>
        </w:rPr>
        <w:t xml:space="preserve"> early 19</w:t>
      </w:r>
      <w:r w:rsidRPr="00FA317A">
        <w:rPr>
          <w:rStyle w:val="StyleUnderline"/>
          <w:highlight w:val="yellow"/>
        </w:rPr>
        <w:t>70s</w:t>
      </w:r>
      <w:r w:rsidRPr="0082060F">
        <w:rPr>
          <w:sz w:val="8"/>
        </w:rPr>
        <w:t xml:space="preserve">, which combined all of these factors, and in some respects echoes the dilemma facing business in the era of global warning. </w:t>
      </w:r>
      <w:r w:rsidRPr="009A21C8">
        <w:rPr>
          <w:rStyle w:val="StyleUnderline"/>
        </w:rPr>
        <w:t xml:space="preserve">Suddenly </w:t>
      </w:r>
      <w:r w:rsidRPr="00DC0EFC">
        <w:rPr>
          <w:rStyle w:val="StyleUnderline"/>
        </w:rPr>
        <w:t>OPEC raised</w:t>
      </w:r>
      <w:r w:rsidRPr="0082060F">
        <w:rPr>
          <w:sz w:val="8"/>
        </w:rPr>
        <w:t xml:space="preserve"> oil </w:t>
      </w:r>
      <w:r w:rsidRPr="00DC0EFC">
        <w:rPr>
          <w:rStyle w:val="StyleUnderline"/>
        </w:rPr>
        <w:t>prices</w:t>
      </w:r>
      <w:r w:rsidRPr="009A21C8">
        <w:rPr>
          <w:rStyle w:val="StyleUnderline"/>
        </w:rPr>
        <w:t>.</w:t>
      </w:r>
      <w:r w:rsidRPr="0082060F">
        <w:rPr>
          <w:sz w:val="8"/>
        </w:rPr>
        <w:t xml:space="preserve"> But rather than threaten war (as leftists who see no bounds to capitalist rapaciousness would assume), </w:t>
      </w:r>
      <w:r w:rsidRPr="00FA317A">
        <w:rPr>
          <w:rStyle w:val="Emphasis"/>
          <w:highlight w:val="yellow"/>
        </w:rPr>
        <w:t>the capitalist economies adjusted.</w:t>
      </w:r>
      <w:r w:rsidRPr="009A21C8">
        <w:rPr>
          <w:rStyle w:val="StyleUnderline"/>
        </w:rPr>
        <w:t xml:space="preserve"> </w:t>
      </w:r>
      <w:r w:rsidRPr="000F34D5">
        <w:rPr>
          <w:rStyle w:val="StyleUnderline"/>
        </w:rPr>
        <w:t>Corporations became more energy efficient</w:t>
      </w:r>
      <w:r w:rsidRPr="0082060F">
        <w:rPr>
          <w:sz w:val="8"/>
        </w:rPr>
        <w:t xml:space="preserve"> and developed products that provided the same savings for consumers, </w:t>
      </w:r>
      <w:r w:rsidRPr="009A21C8">
        <w:rPr>
          <w:rStyle w:val="StyleUnderline"/>
        </w:rPr>
        <w:t>because that’s what the market demanded.</w:t>
      </w:r>
      <w:r w:rsidRPr="0082060F">
        <w:rPr>
          <w:sz w:val="8"/>
        </w:rPr>
        <w:t xml:space="preserve"> </w:t>
      </w:r>
      <w:r w:rsidRPr="009A21C8">
        <w:rPr>
          <w:rStyle w:val="StyleUnderline"/>
        </w:rPr>
        <w:t>Government stepped in with regulati</w:t>
      </w:r>
      <w:r w:rsidRPr="00362B90">
        <w:rPr>
          <w:rStyle w:val="StyleUnderline"/>
        </w:rPr>
        <w:t>ons that filled in the gaps</w:t>
      </w:r>
      <w:r w:rsidRPr="0082060F">
        <w:rPr>
          <w:sz w:val="8"/>
        </w:rPr>
        <w:t xml:space="preserve"> where the market couldn’t or wouldn’t. </w:t>
      </w:r>
      <w:r w:rsidRPr="00362B90">
        <w:rPr>
          <w:rStyle w:val="Emphasis"/>
        </w:rPr>
        <w:t>It worked.</w:t>
      </w:r>
      <w:r w:rsidRPr="00362B90">
        <w:rPr>
          <w:rStyle w:val="StyleUnderline"/>
        </w:rPr>
        <w:t xml:space="preserve"> If energy use</w:t>
      </w:r>
      <w:r w:rsidRPr="0082060F">
        <w:rPr>
          <w:sz w:val="8"/>
        </w:rPr>
        <w:t xml:space="preserve"> per unit of GDP in the United States </w:t>
      </w:r>
      <w:r w:rsidRPr="00362B90">
        <w:rPr>
          <w:rStyle w:val="StyleUnderline"/>
        </w:rPr>
        <w:t>were still at 1973 levels,</w:t>
      </w:r>
      <w:r w:rsidRPr="009A21C8">
        <w:rPr>
          <w:rStyle w:val="StyleUnderline"/>
        </w:rPr>
        <w:t xml:space="preserve"> the country’s energy use would be</w:t>
      </w:r>
      <w:r w:rsidRPr="0082060F">
        <w:rPr>
          <w:sz w:val="8"/>
        </w:rPr>
        <w:t xml:space="preserve"> over </w:t>
      </w:r>
      <w:r w:rsidRPr="009A21C8">
        <w:rPr>
          <w:rStyle w:val="StyleUnderline"/>
        </w:rPr>
        <w:t>40% greater</w:t>
      </w:r>
      <w:r w:rsidRPr="0082060F">
        <w:rPr>
          <w:sz w:val="8"/>
        </w:rPr>
        <w:t xml:space="preserve"> than its current level. The fact is, </w:t>
      </w:r>
      <w:r w:rsidRPr="00FA317A">
        <w:rPr>
          <w:rStyle w:val="StyleUnderline"/>
          <w:highlight w:val="yellow"/>
        </w:rPr>
        <w:t>capitalism’s critics</w:t>
      </w:r>
      <w:r w:rsidRPr="0082060F">
        <w:rPr>
          <w:sz w:val="8"/>
        </w:rPr>
        <w:t xml:space="preserve"> are so focused on the system’s fundamental wickedness, as they see it, that they </w:t>
      </w:r>
      <w:r w:rsidRPr="00FA317A">
        <w:rPr>
          <w:rStyle w:val="StyleUnderline"/>
          <w:highlight w:val="yellow"/>
        </w:rPr>
        <w:t>ignore</w:t>
      </w:r>
      <w:r w:rsidRPr="0082060F">
        <w:rPr>
          <w:sz w:val="8"/>
        </w:rPr>
        <w:t xml:space="preserve"> its assets, namely </w:t>
      </w:r>
      <w:r w:rsidRPr="00FA317A">
        <w:rPr>
          <w:rStyle w:val="StyleUnderline"/>
        </w:rPr>
        <w:t xml:space="preserve">its </w:t>
      </w:r>
      <w:r w:rsidRPr="00FA317A">
        <w:rPr>
          <w:rStyle w:val="StyleUnderline"/>
          <w:highlight w:val="yellow"/>
        </w:rPr>
        <w:t>dynamism</w:t>
      </w:r>
      <w:r w:rsidRPr="0082060F">
        <w:rPr>
          <w:sz w:val="8"/>
        </w:rPr>
        <w:t xml:space="preserve"> – </w:t>
      </w:r>
      <w:r w:rsidRPr="00FA317A">
        <w:rPr>
          <w:rStyle w:val="StyleUnderline"/>
          <w:highlight w:val="yellow"/>
        </w:rPr>
        <w:t xml:space="preserve">its willingness to dispense </w:t>
      </w:r>
      <w:r w:rsidRPr="00FA317A">
        <w:rPr>
          <w:rStyle w:val="StyleUnderline"/>
        </w:rPr>
        <w:t xml:space="preserve">with </w:t>
      </w:r>
      <w:r w:rsidRPr="00FA317A">
        <w:rPr>
          <w:rStyle w:val="StyleUnderline"/>
          <w:highlight w:val="yellow"/>
        </w:rPr>
        <w:t>anything that doesn’t work</w:t>
      </w:r>
      <w:r w:rsidRPr="0082060F">
        <w:rPr>
          <w:sz w:val="8"/>
        </w:rPr>
        <w:t xml:space="preserve"> and try something else, not because it has the good of humanity in mind, but </w:t>
      </w:r>
      <w:r w:rsidRPr="00FA317A">
        <w:rPr>
          <w:rStyle w:val="Emphasis"/>
          <w:highlight w:val="yellow"/>
        </w:rPr>
        <w:t>because it wants to</w:t>
      </w:r>
      <w:r w:rsidRPr="009A21C8">
        <w:rPr>
          <w:rStyle w:val="Emphasis"/>
        </w:rPr>
        <w:t xml:space="preserve"> beat the competition and </w:t>
      </w:r>
      <w:r w:rsidRPr="00FA317A">
        <w:rPr>
          <w:rStyle w:val="Emphasis"/>
          <w:highlight w:val="yellow"/>
        </w:rPr>
        <w:t>make</w:t>
      </w:r>
      <w:r w:rsidRPr="009A21C8">
        <w:rPr>
          <w:rStyle w:val="Emphasis"/>
        </w:rPr>
        <w:t xml:space="preserve"> bigger </w:t>
      </w:r>
      <w:r w:rsidRPr="00FA317A">
        <w:rPr>
          <w:rStyle w:val="Emphasis"/>
          <w:highlight w:val="yellow"/>
        </w:rPr>
        <w:t>profits</w:t>
      </w:r>
      <w:r w:rsidRPr="009A21C8">
        <w:rPr>
          <w:rStyle w:val="Emphasis"/>
        </w:rPr>
        <w:t>.</w:t>
      </w:r>
      <w:r w:rsidRPr="0082060F">
        <w:rPr>
          <w:sz w:val="8"/>
        </w:rPr>
        <w:t xml:space="preserve"> </w:t>
      </w:r>
      <w:r w:rsidRPr="00DC0EFC">
        <w:rPr>
          <w:rStyle w:val="StyleUnderline"/>
        </w:rPr>
        <w:t>Given the right</w:t>
      </w:r>
      <w:r w:rsidRPr="0082060F">
        <w:rPr>
          <w:sz w:val="8"/>
        </w:rPr>
        <w:t xml:space="preserve"> set of </w:t>
      </w:r>
      <w:r w:rsidRPr="00DC0EFC">
        <w:rPr>
          <w:rStyle w:val="StyleUnderline"/>
        </w:rPr>
        <w:t xml:space="preserve">incentives, </w:t>
      </w:r>
      <w:r w:rsidRPr="00FA317A">
        <w:rPr>
          <w:rStyle w:val="StyleUnderline"/>
          <w:highlight w:val="yellow"/>
        </w:rPr>
        <w:t>businesses</w:t>
      </w:r>
      <w:r w:rsidRPr="009A21C8">
        <w:rPr>
          <w:rStyle w:val="StyleUnderline"/>
        </w:rPr>
        <w:t xml:space="preserve"> in capitalist </w:t>
      </w:r>
      <w:r w:rsidRPr="00DC0EFC">
        <w:rPr>
          <w:rStyle w:val="StyleUnderline"/>
        </w:rPr>
        <w:t>economies will conform to rules that limit environmental damage.</w:t>
      </w:r>
      <w:r w:rsidRPr="0082060F">
        <w:rPr>
          <w:sz w:val="8"/>
        </w:rPr>
        <w:t xml:space="preserve"> More importantly, </w:t>
      </w:r>
      <w:r w:rsidRPr="00DC0EFC">
        <w:rPr>
          <w:rStyle w:val="Emphasis"/>
        </w:rPr>
        <w:t xml:space="preserve">they </w:t>
      </w:r>
      <w:r w:rsidRPr="00FA317A">
        <w:rPr>
          <w:rStyle w:val="Emphasis"/>
          <w:highlight w:val="yellow"/>
        </w:rPr>
        <w:t>will develop the technologies to</w:t>
      </w:r>
      <w:r w:rsidRPr="009A21C8">
        <w:rPr>
          <w:rStyle w:val="Emphasis"/>
        </w:rPr>
        <w:t xml:space="preserve"> help </w:t>
      </w:r>
      <w:r w:rsidRPr="00FA317A">
        <w:rPr>
          <w:rStyle w:val="Emphasis"/>
          <w:highlight w:val="yellow"/>
        </w:rPr>
        <w:t>mitigate</w:t>
      </w:r>
      <w:r w:rsidRPr="009A21C8">
        <w:rPr>
          <w:rStyle w:val="Emphasis"/>
        </w:rPr>
        <w:t xml:space="preserve"> </w:t>
      </w:r>
      <w:r w:rsidRPr="00FA317A">
        <w:rPr>
          <w:rStyle w:val="Emphasis"/>
          <w:highlight w:val="yellow"/>
        </w:rPr>
        <w:t>climate change</w:t>
      </w:r>
      <w:r w:rsidRPr="009A21C8">
        <w:rPr>
          <w:rStyle w:val="Emphasis"/>
        </w:rPr>
        <w:t xml:space="preserve"> further.</w:t>
      </w:r>
      <w:r w:rsidRPr="0082060F">
        <w:rPr>
          <w:sz w:val="8"/>
        </w:rPr>
        <w:t xml:space="preserve"> Electric and self-driving cars, solar and wind power, smart transportation and a host of other </w:t>
      </w:r>
      <w:r w:rsidRPr="009A21C8">
        <w:rPr>
          <w:rStyle w:val="StyleUnderline"/>
        </w:rPr>
        <w:t>energy-saving technologies are being developed by corporations</w:t>
      </w:r>
      <w:r w:rsidRPr="0082060F">
        <w:rPr>
          <w:sz w:val="8"/>
        </w:rPr>
        <w:t xml:space="preserve">, not by government, and certainly not in the world’s last surviving bastions of socialism. Fong doesn’t go into the particulars of the democratic socialism that he fantasizes will rescue the world from warming. If it’s a kind of centralized economy, he might do well to look back at </w:t>
      </w:r>
      <w:r w:rsidRPr="00FA317A">
        <w:rPr>
          <w:rStyle w:val="StyleUnderline"/>
          <w:highlight w:val="yellow"/>
        </w:rPr>
        <w:t>the</w:t>
      </w:r>
      <w:r w:rsidRPr="00362B90">
        <w:rPr>
          <w:rStyle w:val="StyleUnderline"/>
        </w:rPr>
        <w:t xml:space="preserve"> environmental </w:t>
      </w:r>
      <w:r w:rsidRPr="00FA317A">
        <w:rPr>
          <w:rStyle w:val="StyleUnderline"/>
          <w:highlight w:val="yellow"/>
        </w:rPr>
        <w:t>record of the</w:t>
      </w:r>
      <w:r w:rsidRPr="009A21C8">
        <w:rPr>
          <w:rStyle w:val="StyleUnderline"/>
        </w:rPr>
        <w:t xml:space="preserve"> old </w:t>
      </w:r>
      <w:r w:rsidRPr="00FA317A">
        <w:rPr>
          <w:rStyle w:val="StyleUnderline"/>
          <w:highlight w:val="yellow"/>
        </w:rPr>
        <w:t>Soviet Union</w:t>
      </w:r>
      <w:r w:rsidRPr="0082060F">
        <w:rPr>
          <w:sz w:val="8"/>
        </w:rPr>
        <w:t xml:space="preserve">, which </w:t>
      </w:r>
      <w:r w:rsidRPr="00FA317A">
        <w:rPr>
          <w:rStyle w:val="StyleUnderline"/>
          <w:highlight w:val="yellow"/>
        </w:rPr>
        <w:t>was a disaster</w:t>
      </w:r>
      <w:r w:rsidRPr="009A21C8">
        <w:rPr>
          <w:rStyle w:val="StyleUnderline"/>
        </w:rPr>
        <w:t>.</w:t>
      </w:r>
      <w:r w:rsidRPr="0082060F">
        <w:rPr>
          <w:sz w:val="8"/>
        </w:rPr>
        <w:t xml:space="preserve"> If he imagines some kind of squishy network of socialist collectives, what is to prevent them from engaging in the same selfish behavior as corporations? </w:t>
      </w:r>
      <w:r w:rsidRPr="00FA317A">
        <w:rPr>
          <w:rStyle w:val="StyleUnderline"/>
          <w:highlight w:val="yellow"/>
        </w:rPr>
        <w:t>Capitalism is</w:t>
      </w:r>
      <w:r w:rsidRPr="00FA317A">
        <w:rPr>
          <w:rStyle w:val="StyleUnderline"/>
        </w:rPr>
        <w:t xml:space="preserve"> messy and uncooperative, but against climate change, it’s </w:t>
      </w:r>
      <w:r w:rsidRPr="00FA317A">
        <w:rPr>
          <w:rStyle w:val="StyleUnderline"/>
          <w:highlight w:val="yellow"/>
        </w:rPr>
        <w:t>the best</w:t>
      </w:r>
      <w:r w:rsidRPr="00DC0EFC">
        <w:rPr>
          <w:rStyle w:val="StyleUnderline"/>
        </w:rPr>
        <w:t xml:space="preserve"> chance </w:t>
      </w:r>
      <w:r w:rsidRPr="00FA317A">
        <w:rPr>
          <w:rStyle w:val="StyleUnderline"/>
          <w:highlight w:val="yellow"/>
        </w:rPr>
        <w:t>we’ve got.</w:t>
      </w:r>
    </w:p>
    <w:p w:rsidR="00BC20C2" w:rsidRPr="00B15128" w:rsidRDefault="00BC20C2" w:rsidP="00BC20C2">
      <w:pPr>
        <w:pStyle w:val="Heading4"/>
      </w:pPr>
      <w:r>
        <w:t>Capitalism solves warming – reducing emissions is profitable</w:t>
      </w:r>
    </w:p>
    <w:p w:rsidR="00BC20C2" w:rsidRPr="00FE5340" w:rsidRDefault="00BC20C2" w:rsidP="00BC20C2">
      <w:pPr>
        <w:rPr>
          <w:rStyle w:val="Style13ptBold"/>
          <w:b w:val="0"/>
          <w:bCs w:val="0"/>
          <w:sz w:val="22"/>
        </w:rPr>
      </w:pPr>
      <w:r w:rsidRPr="00FE5340">
        <w:rPr>
          <w:rStyle w:val="Style13ptBold"/>
        </w:rPr>
        <w:t>Fe</w:t>
      </w:r>
      <w:r>
        <w:rPr>
          <w:rStyle w:val="Style13ptBold"/>
        </w:rPr>
        <w:t xml:space="preserve">drizzi 15 </w:t>
      </w:r>
      <w:r w:rsidRPr="00FE5340">
        <w:t>(</w:t>
      </w:r>
      <w:r>
        <w:t>Rick, CEO of the US Green Building Council, 11/30/15, “Capitalism is the solution to climate change”, https://www.cnbc.com/2015/11/30/capitalism-is-the-solution-to-climate-change-commentary.html, AZG)</w:t>
      </w:r>
    </w:p>
    <w:p w:rsidR="00BC20C2" w:rsidRDefault="00BC20C2" w:rsidP="00BC20C2">
      <w:pPr>
        <w:rPr>
          <w:sz w:val="8"/>
        </w:rPr>
      </w:pPr>
      <w:r w:rsidRPr="008C05B4">
        <w:rPr>
          <w:sz w:val="8"/>
        </w:rPr>
        <w:t xml:space="preserve">Environmentalists around the world are pinning their hopes on the international climate talks happening now. But conference rooms in Paris are not where the action on climate change really is. Rather, it's in boardrooms around the world. </w:t>
      </w:r>
      <w:r w:rsidRPr="008C05B4">
        <w:rPr>
          <w:rStyle w:val="StyleUnderline"/>
          <w:highlight w:val="yellow"/>
        </w:rPr>
        <w:t>Companies</w:t>
      </w:r>
      <w:r w:rsidRPr="00FE5340">
        <w:rPr>
          <w:rStyle w:val="StyleUnderline"/>
        </w:rPr>
        <w:t xml:space="preserve"> large and small </w:t>
      </w:r>
      <w:r w:rsidRPr="000F34D5">
        <w:rPr>
          <w:rStyle w:val="StyleUnderline"/>
        </w:rPr>
        <w:t xml:space="preserve">are taking steps to </w:t>
      </w:r>
      <w:r w:rsidRPr="008C05B4">
        <w:rPr>
          <w:rStyle w:val="StyleUnderline"/>
          <w:highlight w:val="yellow"/>
        </w:rPr>
        <w:t>protect the environment, while increasing</w:t>
      </w:r>
      <w:r w:rsidRPr="00FE5340">
        <w:rPr>
          <w:rStyle w:val="StyleUnderline"/>
        </w:rPr>
        <w:t xml:space="preserve"> their </w:t>
      </w:r>
      <w:r w:rsidRPr="008C05B4">
        <w:rPr>
          <w:rStyle w:val="StyleUnderline"/>
          <w:highlight w:val="yellow"/>
        </w:rPr>
        <w:t>profits.</w:t>
      </w:r>
      <w:r w:rsidRPr="00FE5340">
        <w:rPr>
          <w:rStyle w:val="StyleUnderline"/>
        </w:rPr>
        <w:t xml:space="preserve"> They're motivated</w:t>
      </w:r>
      <w:r w:rsidRPr="008C05B4">
        <w:rPr>
          <w:sz w:val="8"/>
        </w:rPr>
        <w:t xml:space="preserve"> not by consensus or conservation, but </w:t>
      </w:r>
      <w:r w:rsidRPr="00654ED6">
        <w:rPr>
          <w:rStyle w:val="StyleUnderline"/>
        </w:rPr>
        <w:t>by cold hard cash.</w:t>
      </w:r>
      <w:r w:rsidRPr="008C05B4">
        <w:rPr>
          <w:sz w:val="8"/>
        </w:rPr>
        <w:t xml:space="preserve"> It's true that industry has contributed enormously to climate change and environmental degradation. Business interests have long opposed sustainable practices they believed would negatively impact profits. And the environmental community has held fast to this dynamic, holding up industry and capitalism as the enemy for decades. But the truth is that </w:t>
      </w:r>
      <w:r w:rsidRPr="008C05B4">
        <w:rPr>
          <w:rStyle w:val="Emphasis"/>
          <w:highlight w:val="yellow"/>
        </w:rPr>
        <w:t>capitalism is the only force strong enough</w:t>
      </w:r>
      <w:r w:rsidRPr="00654ED6">
        <w:rPr>
          <w:rStyle w:val="Emphasis"/>
        </w:rPr>
        <w:t xml:space="preserve"> and capable of acting quickly enough </w:t>
      </w:r>
      <w:r w:rsidRPr="008C05B4">
        <w:rPr>
          <w:rStyle w:val="Emphasis"/>
          <w:highlight w:val="yellow"/>
        </w:rPr>
        <w:t>to address climate change before</w:t>
      </w:r>
      <w:r w:rsidRPr="00654ED6">
        <w:rPr>
          <w:rStyle w:val="Emphasis"/>
        </w:rPr>
        <w:t xml:space="preserve"> the damage becomes </w:t>
      </w:r>
      <w:r w:rsidRPr="008C05B4">
        <w:rPr>
          <w:rStyle w:val="Emphasis"/>
          <w:highlight w:val="yellow"/>
        </w:rPr>
        <w:t>irreversible.</w:t>
      </w:r>
      <w:r w:rsidRPr="008C05B4">
        <w:rPr>
          <w:sz w:val="8"/>
        </w:rPr>
        <w:t xml:space="preserve"> I've seen the kind of positive effect business can have on our environment when driven by profit and economic growth — and in one of the world's largest, dirtiest industries no less: real estate. 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 LEED has had a dramatic impact on profits and the planet. 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 Thanks to LEED, as legendary environmentalist Paul Hawken put it, "USGBC may have had a greater impact than any other single organization in the world on materials saved, toxins eliminated, greenhouse gases avoided, and human health enhanced." Green schools—better for kids' health? But the benefits are more than just environmental — they're economic. From hospitals to schools to skyscrapers to factories, communities and companies that have invested in LEED see energy savings, cost savings, and a significant return on their investment. And green buildings haven't only been profitable for building owners, but also for the American economy at large. Green construction added $167.4 billion to the U.S. GDP from 2011 to 2014, according to a new 2015 Green Building Economic Impact Study. This year, the green building sector will employ more than 2.3 million Americans, and by 2018, it is expected to nearly double in size. Of course, real estate isn't the only industry where </w:t>
      </w:r>
      <w:r w:rsidRPr="000F34D5">
        <w:rPr>
          <w:rStyle w:val="Emphasis"/>
        </w:rPr>
        <w:t>economic and environmental benefits align.</w:t>
      </w:r>
      <w:r w:rsidRPr="000F34D5">
        <w:rPr>
          <w:sz w:val="8"/>
        </w:rPr>
        <w:t xml:space="preserve"> Today, </w:t>
      </w:r>
      <w:r w:rsidRPr="000F34D5">
        <w:rPr>
          <w:rStyle w:val="StyleUnderline"/>
        </w:rPr>
        <w:t xml:space="preserve">the power of sustainability to drive profits is being quietly embraced throughout the global economy, and major companies are reaping the benefits. </w:t>
      </w:r>
      <w:r w:rsidRPr="000F34D5">
        <w:rPr>
          <w:sz w:val="8"/>
        </w:rPr>
        <w:t>Take United Technologies, t</w:t>
      </w:r>
      <w:r w:rsidRPr="008C05B4">
        <w:rPr>
          <w:sz w:val="8"/>
        </w:rPr>
        <w:t xml:space="preserve">he manufacturing powerhouse that ranks 45th on the Fortune 500 list. Between 2006 and 2014, </w:t>
      </w:r>
      <w:r w:rsidRPr="008C05B4">
        <w:rPr>
          <w:rStyle w:val="StyleUnderline"/>
          <w:highlight w:val="yellow"/>
        </w:rPr>
        <w:t>UTC reduced its</w:t>
      </w:r>
      <w:r w:rsidRPr="00D140E4">
        <w:rPr>
          <w:rStyle w:val="StyleUnderline"/>
        </w:rPr>
        <w:t xml:space="preserve"> greenhouse gas </w:t>
      </w:r>
      <w:r w:rsidRPr="008C05B4">
        <w:rPr>
          <w:rStyle w:val="StyleUnderline"/>
          <w:highlight w:val="yellow"/>
        </w:rPr>
        <w:t>emissions by 30 percent, and water use by 33 percent</w:t>
      </w:r>
      <w:r w:rsidRPr="00D140E4">
        <w:rPr>
          <w:rStyle w:val="StyleUnderline"/>
        </w:rPr>
        <w:t xml:space="preserve">. Over those same eight years, </w:t>
      </w:r>
      <w:r w:rsidRPr="008C05B4">
        <w:rPr>
          <w:rStyle w:val="StyleUnderline"/>
          <w:highlight w:val="yellow"/>
        </w:rPr>
        <w:t>its stock price</w:t>
      </w:r>
      <w:r w:rsidRPr="00D140E4">
        <w:rPr>
          <w:rStyle w:val="StyleUnderline"/>
        </w:rPr>
        <w:t xml:space="preserve"> more than </w:t>
      </w:r>
      <w:r w:rsidRPr="008C05B4">
        <w:rPr>
          <w:rStyle w:val="StyleUnderline"/>
          <w:highlight w:val="yellow"/>
        </w:rPr>
        <w:t>doubled</w:t>
      </w:r>
      <w:r w:rsidRPr="00D140E4">
        <w:rPr>
          <w:rStyle w:val="StyleUnderline"/>
        </w:rPr>
        <w:t>.</w:t>
      </w:r>
      <w:r>
        <w:rPr>
          <w:rStyle w:val="StyleUnderline"/>
        </w:rPr>
        <w:t xml:space="preserve"> </w:t>
      </w:r>
      <w:r w:rsidRPr="008C05B4">
        <w:rPr>
          <w:rStyle w:val="StyleUnderline"/>
          <w:highlight w:val="yellow"/>
        </w:rPr>
        <w:t>Unilever</w:t>
      </w:r>
      <w:r w:rsidRPr="008C05B4">
        <w:rPr>
          <w:sz w:val="8"/>
        </w:rPr>
        <w:t xml:space="preserve">, one of the world's largest consumer-goods companies, </w:t>
      </w:r>
      <w:r w:rsidRPr="008C05B4">
        <w:rPr>
          <w:rStyle w:val="StyleUnderline"/>
          <w:highlight w:val="yellow"/>
        </w:rPr>
        <w:t>has reduced emissions by 37 percent</w:t>
      </w:r>
      <w:r w:rsidRPr="00D140E4">
        <w:rPr>
          <w:rStyle w:val="StyleUnderline"/>
        </w:rPr>
        <w:t xml:space="preserve"> since 2008, </w:t>
      </w:r>
      <w:r w:rsidRPr="008C05B4">
        <w:rPr>
          <w:rStyle w:val="StyleUnderline"/>
          <w:highlight w:val="yellow"/>
        </w:rPr>
        <w:t>and</w:t>
      </w:r>
      <w:r w:rsidRPr="00D140E4">
        <w:rPr>
          <w:rStyle w:val="StyleUnderline"/>
        </w:rPr>
        <w:t xml:space="preserve"> its efforts </w:t>
      </w:r>
      <w:r w:rsidRPr="008C05B4">
        <w:rPr>
          <w:rStyle w:val="StyleUnderline"/>
          <w:highlight w:val="yellow"/>
        </w:rPr>
        <w:t>have saved</w:t>
      </w:r>
      <w:r w:rsidRPr="00D140E4">
        <w:rPr>
          <w:rStyle w:val="StyleUnderline"/>
        </w:rPr>
        <w:t xml:space="preserve"> the company more than </w:t>
      </w:r>
      <w:r w:rsidRPr="008C05B4">
        <w:rPr>
          <w:rStyle w:val="StyleUnderline"/>
          <w:highlight w:val="yellow"/>
        </w:rPr>
        <w:t>400 million euros</w:t>
      </w:r>
      <w:r w:rsidRPr="008C05B4">
        <w:rPr>
          <w:sz w:val="8"/>
        </w:rPr>
        <w:t xml:space="preserve"> (US$422 million). GE's Ecomagination program has boosted its top line by $200 billion over the past decade, growing at four times the rate of the company at large. Last year, Siemens' Environmental Portfolio not only eliminated 428 million tons of CO2 emissions for its customers, but also brought in €33 billion. The list goes on and on. As Patagonia's CEO Yvon Chouinard says: "</w:t>
      </w:r>
      <w:r w:rsidRPr="008C05B4">
        <w:rPr>
          <w:rStyle w:val="Emphasis"/>
          <w:highlight w:val="yellow"/>
        </w:rPr>
        <w:t>Every time</w:t>
      </w:r>
      <w:r w:rsidRPr="000F34D5">
        <w:rPr>
          <w:rStyle w:val="Emphasis"/>
        </w:rPr>
        <w:t xml:space="preserve"> we've made </w:t>
      </w:r>
      <w:r w:rsidRPr="008C05B4">
        <w:rPr>
          <w:rStyle w:val="Emphasis"/>
          <w:highlight w:val="yellow"/>
        </w:rPr>
        <w:t>a decision that's right for the planet, it's made</w:t>
      </w:r>
      <w:r w:rsidRPr="000F34D5">
        <w:rPr>
          <w:rStyle w:val="Emphasis"/>
        </w:rPr>
        <w:t xml:space="preserve"> us more </w:t>
      </w:r>
      <w:r w:rsidRPr="008C05B4">
        <w:rPr>
          <w:rStyle w:val="Emphasis"/>
          <w:highlight w:val="yellow"/>
        </w:rPr>
        <w:t>money</w:t>
      </w:r>
      <w:r w:rsidRPr="001E1B7C">
        <w:rPr>
          <w:rStyle w:val="Emphasis"/>
        </w:rPr>
        <w:t>.</w:t>
      </w:r>
      <w:r w:rsidRPr="008C05B4">
        <w:rPr>
          <w:sz w:val="8"/>
        </w:rPr>
        <w:t xml:space="preserve">" The private sector has long been seen as the enemy of environmentalism, and for good reason. But times have changed. Today, a select number of enlightened </w:t>
      </w:r>
      <w:r w:rsidRPr="001E1B7C">
        <w:rPr>
          <w:rStyle w:val="StyleUnderline"/>
        </w:rPr>
        <w:t>corporations are wasting less, earning more, and proving just how profitable sustainability can be.</w:t>
      </w:r>
      <w:r w:rsidRPr="008C05B4">
        <w:rPr>
          <w:sz w:val="8"/>
        </w:rPr>
        <w:t xml:space="preserve"> There's no reason to keep waiting for an elusive climate agreement. Instead, let's take action to advance </w:t>
      </w:r>
      <w:r w:rsidRPr="008C05B4">
        <w:rPr>
          <w:rStyle w:val="StyleUnderline"/>
          <w:highlight w:val="yellow"/>
        </w:rPr>
        <w:t>market</w:t>
      </w:r>
      <w:r w:rsidRPr="000F34D5">
        <w:rPr>
          <w:rStyle w:val="StyleUnderline"/>
        </w:rPr>
        <w:t xml:space="preserve">-driven </w:t>
      </w:r>
      <w:r w:rsidRPr="008C05B4">
        <w:rPr>
          <w:rStyle w:val="StyleUnderline"/>
          <w:highlight w:val="yellow"/>
        </w:rPr>
        <w:t>solutions</w:t>
      </w:r>
      <w:r w:rsidRPr="008C05B4">
        <w:rPr>
          <w:sz w:val="8"/>
        </w:rPr>
        <w:t xml:space="preserve"> that have the potential — and the ability — to </w:t>
      </w:r>
      <w:r w:rsidRPr="008C05B4">
        <w:rPr>
          <w:rStyle w:val="StyleUnderline"/>
          <w:highlight w:val="yellow"/>
        </w:rPr>
        <w:t>save the planet</w:t>
      </w:r>
      <w:r w:rsidRPr="001E1B7C">
        <w:rPr>
          <w:rStyle w:val="StyleUnderline"/>
        </w:rPr>
        <w:t>.</w:t>
      </w:r>
      <w:r w:rsidRPr="008C05B4">
        <w:rPr>
          <w:sz w:val="8"/>
        </w:rPr>
        <w:t xml:space="preserve"> It's time for environmentalists and business leaders to leverage the profit motive to achieve our common goal: a sustainable, profitable future.</w:t>
      </w:r>
    </w:p>
    <w:p w:rsidR="00BC20C2" w:rsidRPr="0083339C" w:rsidRDefault="00BC20C2" w:rsidP="00BC20C2">
      <w:pPr>
        <w:pStyle w:val="Heading3"/>
      </w:pPr>
      <w:r>
        <w:t>Environment – Generic</w:t>
      </w:r>
    </w:p>
    <w:p w:rsidR="00BC20C2" w:rsidRPr="000F34D5" w:rsidRDefault="00BC20C2" w:rsidP="00BC20C2">
      <w:pPr>
        <w:pStyle w:val="Heading4"/>
      </w:pPr>
      <w:r>
        <w:t>Capitalism solves the environment</w:t>
      </w:r>
    </w:p>
    <w:p w:rsidR="00BC20C2" w:rsidRPr="00C24CE0" w:rsidRDefault="00BC20C2" w:rsidP="00BC20C2">
      <w:pPr>
        <w:rPr>
          <w:rStyle w:val="Style13ptBold"/>
          <w:b w:val="0"/>
          <w:bCs w:val="0"/>
          <w:sz w:val="22"/>
        </w:rPr>
      </w:pPr>
      <w:r>
        <w:rPr>
          <w:rStyle w:val="Style13ptBold"/>
        </w:rPr>
        <w:t xml:space="preserve">Follet and Tupy 16 </w:t>
      </w:r>
      <w:r w:rsidRPr="00C24CE0">
        <w:t>(</w:t>
      </w:r>
      <w:r>
        <w:t>Chelsea, Cato Institute Researcher and Managing Editor of HumanProgress.org., and Marian, editor of HumanProgress.org and a senior policy analyst at the Center for Global Liberty and Prosperity, 2/17/16, “Capitalism Is Feeding a Hungry World”, https://fee.org/articles/capitalism-is-feeding-a-hungry-world/, AZG)</w:t>
      </w:r>
    </w:p>
    <w:p w:rsidR="00BC20C2" w:rsidRPr="0065452A" w:rsidRDefault="00BC20C2" w:rsidP="00BC20C2">
      <w:pPr>
        <w:rPr>
          <w:sz w:val="8"/>
        </w:rPr>
      </w:pPr>
      <w:r w:rsidRPr="0065452A">
        <w:rPr>
          <w:sz w:val="8"/>
        </w:rPr>
        <w:t xml:space="preserve">Forbes magazine recently published “Unless It Changes, Capitalism Will Starve Humanity by 2050,” by Drew Hansen. A businessman and regular contributor to Forbes, Hansen starts out by claiming that capitalism has “failed to improve human well-being at scale.” Over the last few decades, however, </w:t>
      </w:r>
      <w:r w:rsidRPr="0083339C">
        <w:rPr>
          <w:rStyle w:val="Emphasis"/>
        </w:rPr>
        <w:t>hundreds of millions of people were lifted out of extreme poverty.</w:t>
      </w:r>
      <w:r w:rsidRPr="0065452A">
        <w:rPr>
          <w:sz w:val="8"/>
        </w:rPr>
        <w:t xml:space="preserve"> In fact, the share of the world’s population, as well as the total number of people living in poverty, is at an all-time low, despite a population increase of 143 percent since 1960. The left-leaning Brookings Institution predicts that absolute poverty will have been practically eliminated throughout the world by 2030. If this is not good news what is? Hansen argues capitalism is responsible for widespread destruction of animal species, decimation of forests, and a growing risk of starvation. Let’s examine each of Hansen’s three claims in turn. 1) Hansen claims that “species are going extinct at a rate 1,000 times faster than that of the natural rate.” Journalist and Human Progress advisory board member Matt Ridley rebuts this claim in his book The Rational Optimist: </w:t>
      </w:r>
      <w:r w:rsidRPr="0083339C">
        <w:rPr>
          <w:rStyle w:val="StyleUnderline"/>
        </w:rPr>
        <w:t xml:space="preserve">There is no doubt that </w:t>
      </w:r>
      <w:r w:rsidRPr="0065452A">
        <w:rPr>
          <w:rStyle w:val="StyleUnderline"/>
          <w:highlight w:val="yellow"/>
        </w:rPr>
        <w:t>humans have caused</w:t>
      </w:r>
      <w:r w:rsidRPr="000F34D5">
        <w:rPr>
          <w:rStyle w:val="StyleUnderline"/>
        </w:rPr>
        <w:t xml:space="preserve"> a pulse of </w:t>
      </w:r>
      <w:r w:rsidRPr="0065452A">
        <w:rPr>
          <w:rStyle w:val="StyleUnderline"/>
          <w:highlight w:val="yellow"/>
        </w:rPr>
        <w:t>extinction</w:t>
      </w:r>
      <w:r w:rsidRPr="0065452A">
        <w:rPr>
          <w:sz w:val="8"/>
        </w:rPr>
        <w:t xml:space="preserve">, especially by introducing rats, bugs and weeds to oceanic islands at the expense of endemic species… </w:t>
      </w:r>
      <w:r w:rsidRPr="0065452A">
        <w:rPr>
          <w:rStyle w:val="StyleUnderline"/>
          <w:highlight w:val="yellow"/>
        </w:rPr>
        <w:t>But</w:t>
      </w:r>
      <w:r w:rsidRPr="0065452A">
        <w:rPr>
          <w:sz w:val="8"/>
        </w:rPr>
        <w:t xml:space="preserve"> now that most of these accidental introductions to islands have happened, </w:t>
      </w:r>
      <w:r w:rsidRPr="0065452A">
        <w:rPr>
          <w:rStyle w:val="StyleUnderline"/>
          <w:highlight w:val="yellow"/>
        </w:rPr>
        <w:t>the rate</w:t>
      </w:r>
      <w:r w:rsidRPr="0083339C">
        <w:rPr>
          <w:rStyle w:val="StyleUnderline"/>
        </w:rPr>
        <w:t xml:space="preserve"> of extinctions </w:t>
      </w:r>
      <w:r w:rsidRPr="0065452A">
        <w:rPr>
          <w:rStyle w:val="StyleUnderline"/>
          <w:highlight w:val="yellow"/>
        </w:rPr>
        <w:t>is dropping</w:t>
      </w:r>
      <w:r w:rsidRPr="0065452A">
        <w:rPr>
          <w:sz w:val="8"/>
        </w:rPr>
        <w:t xml:space="preserve">, not rising, at least among birds and mammals. Bird and mammal extinctions peaked at 1.6 a year around 1900 and have since dropped to about 0.2 a year. Ridley also notes that </w:t>
      </w:r>
      <w:r w:rsidRPr="0065452A">
        <w:rPr>
          <w:rStyle w:val="Emphasis"/>
          <w:highlight w:val="yellow"/>
        </w:rPr>
        <w:t>the</w:t>
      </w:r>
      <w:r w:rsidRPr="0083339C">
        <w:rPr>
          <w:rStyle w:val="Emphasis"/>
        </w:rPr>
        <w:t xml:space="preserve"> extinction </w:t>
      </w:r>
      <w:r w:rsidRPr="0065452A">
        <w:rPr>
          <w:rStyle w:val="Emphasis"/>
          <w:highlight w:val="yellow"/>
        </w:rPr>
        <w:t>rate has fallen even farther in</w:t>
      </w:r>
      <w:r w:rsidRPr="0083339C">
        <w:rPr>
          <w:rStyle w:val="Emphasis"/>
        </w:rPr>
        <w:t xml:space="preserve"> the most </w:t>
      </w:r>
      <w:r w:rsidRPr="0065452A">
        <w:rPr>
          <w:rStyle w:val="Emphasis"/>
          <w:highlight w:val="yellow"/>
        </w:rPr>
        <w:t>industrialized countries</w:t>
      </w:r>
      <w:r w:rsidRPr="0065452A">
        <w:rPr>
          <w:sz w:val="8"/>
        </w:rPr>
        <w:t xml:space="preserve">, where people tend to care more about environmental stewardship. </w:t>
      </w:r>
      <w:r w:rsidRPr="0065452A">
        <w:rPr>
          <w:rStyle w:val="StyleUnderline"/>
          <w:highlight w:val="yellow"/>
        </w:rPr>
        <w:t>Capitalism, by</w:t>
      </w:r>
      <w:r w:rsidRPr="000F34D5">
        <w:rPr>
          <w:rStyle w:val="StyleUnderline"/>
        </w:rPr>
        <w:t xml:space="preserve"> creating wealth and </w:t>
      </w:r>
      <w:r w:rsidRPr="000F34D5">
        <w:rPr>
          <w:rStyle w:val="StyleUnderline"/>
          <w:highlight w:val="yellow"/>
        </w:rPr>
        <w:t>e</w:t>
      </w:r>
      <w:r w:rsidRPr="0065452A">
        <w:rPr>
          <w:rStyle w:val="StyleUnderline"/>
          <w:highlight w:val="yellow"/>
        </w:rPr>
        <w:t>nabling humanity to move past worries of</w:t>
      </w:r>
      <w:r w:rsidRPr="000F34D5">
        <w:rPr>
          <w:rStyle w:val="StyleUnderline"/>
        </w:rPr>
        <w:t xml:space="preserve"> basic </w:t>
      </w:r>
      <w:r w:rsidRPr="000F34D5">
        <w:rPr>
          <w:rStyle w:val="StyleUnderline"/>
          <w:highlight w:val="yellow"/>
        </w:rPr>
        <w:t>su</w:t>
      </w:r>
      <w:r w:rsidRPr="0065452A">
        <w:rPr>
          <w:rStyle w:val="StyleUnderline"/>
          <w:highlight w:val="yellow"/>
        </w:rPr>
        <w:t>rvival, has helped us to preserve other species.</w:t>
      </w:r>
      <w:r w:rsidRPr="0065452A">
        <w:rPr>
          <w:sz w:val="8"/>
        </w:rPr>
        <w:t xml:space="preserve"> 2) Hansen says that 6 million hectares of forest are being lost every year. While forest area is slowly declining, there are plenty of reasons for optimism. In a recent paper for the Breakthrough Institute, environmental scientist Jesse H. Ausubel describes how </w:t>
      </w:r>
      <w:r w:rsidRPr="0065452A">
        <w:rPr>
          <w:rStyle w:val="StyleUnderline"/>
          <w:highlight w:val="yellow"/>
        </w:rPr>
        <w:t>forests rebound as countries grow wealthier and their populations</w:t>
      </w:r>
      <w:r w:rsidRPr="0083339C">
        <w:rPr>
          <w:rStyle w:val="StyleUnderline"/>
        </w:rPr>
        <w:t xml:space="preserve"> come to </w:t>
      </w:r>
      <w:r w:rsidRPr="0065452A">
        <w:rPr>
          <w:rStyle w:val="StyleUnderline"/>
          <w:highlight w:val="yellow"/>
        </w:rPr>
        <w:t>care more</w:t>
      </w:r>
      <w:r w:rsidRPr="0083339C">
        <w:rPr>
          <w:rStyle w:val="StyleUnderline"/>
        </w:rPr>
        <w:t xml:space="preserve"> about the environment</w:t>
      </w:r>
      <w:r w:rsidRPr="0065452A">
        <w:rPr>
          <w:sz w:val="8"/>
        </w:rPr>
        <w:t xml:space="preserve">: Foresters refer to a “forest transition” when a nation goes from losing to gaining forested area. In 1830, France recorded the first forest transition. Since then, while </w:t>
      </w:r>
      <w:r w:rsidRPr="0065452A">
        <w:rPr>
          <w:rStyle w:val="StyleUnderline"/>
          <w:highlight w:val="yellow"/>
        </w:rPr>
        <w:t>the population of France has doubled</w:t>
      </w:r>
      <w:r w:rsidRPr="0083339C">
        <w:rPr>
          <w:rStyle w:val="StyleUnderline"/>
        </w:rPr>
        <w:t xml:space="preserve">, </w:t>
      </w:r>
      <w:r w:rsidRPr="0065452A">
        <w:rPr>
          <w:rStyle w:val="StyleUnderline"/>
          <w:highlight w:val="yellow"/>
        </w:rPr>
        <w:t>French forests have also doubled</w:t>
      </w:r>
      <w:r w:rsidRPr="0083339C">
        <w:rPr>
          <w:rStyle w:val="StyleUnderline"/>
        </w:rPr>
        <w:t>.</w:t>
      </w:r>
      <w:r w:rsidRPr="0065452A">
        <w:rPr>
          <w:sz w:val="8"/>
        </w:rPr>
        <w:t xml:space="preserve"> In other words, </w:t>
      </w:r>
      <w:r w:rsidRPr="0065452A">
        <w:rPr>
          <w:rStyle w:val="StyleUnderline"/>
          <w:highlight w:val="yellow"/>
        </w:rPr>
        <w:t>forest loss decoupled from population</w:t>
      </w:r>
      <w:r w:rsidRPr="0083339C">
        <w:rPr>
          <w:rStyle w:val="StyleUnderline"/>
        </w:rPr>
        <w:t>.</w:t>
      </w:r>
      <w:r w:rsidRPr="0065452A">
        <w:rPr>
          <w:sz w:val="8"/>
        </w:rPr>
        <w:t xml:space="preserve"> Measured by growing stock, the United States enjoyed its forest transition around 1950, and, measured by area, about 1990. The forest transition began around 1900, when states such as Connecticut had almost no forest, and now encompasses dozens of states. 3) Citing the 2014 US Census, Hansen notes that 15 percent of Americans live in poverty. (The Census defines poverty as an income of less than $12,071 a year for a single-person household, or $33 a day). But, what does it mean to be poor in America? As economist Steve Horwitz writes, “</w:t>
      </w:r>
    </w:p>
    <w:p w:rsidR="00BC20C2" w:rsidRDefault="00BC20C2" w:rsidP="00BC20C2">
      <w:pPr>
        <w:pStyle w:val="Heading4"/>
      </w:pPr>
      <w:r w:rsidRPr="001C7772">
        <w:t>Cap</w:t>
      </w:r>
      <w:r>
        <w:t xml:space="preserve"> solves the environment</w:t>
      </w:r>
    </w:p>
    <w:p w:rsidR="00BC20C2" w:rsidRPr="00E51B61" w:rsidRDefault="00BC20C2" w:rsidP="00BC20C2">
      <w:pPr>
        <w:rPr>
          <w:rStyle w:val="Style13ptBold"/>
          <w:b w:val="0"/>
          <w:bCs w:val="0"/>
          <w:sz w:val="22"/>
        </w:rPr>
      </w:pPr>
      <w:r>
        <w:rPr>
          <w:rStyle w:val="Style13ptBold"/>
        </w:rPr>
        <w:t xml:space="preserve">Houser 17 </w:t>
      </w:r>
      <w:r w:rsidRPr="00E51B61">
        <w:t>(</w:t>
      </w:r>
      <w:r>
        <w:t>Adam, National Director of Collegians for CFACT, 11/2/17, “Want to Protect the Environment? Embrace Capitalism”, http://www.cfact.org/2017/11/02/want-to-protect-the-environment-embrace-capitalism/, AZG)</w:t>
      </w:r>
    </w:p>
    <w:p w:rsidR="00BC20C2" w:rsidRPr="00343E44" w:rsidRDefault="00BC20C2" w:rsidP="00BC20C2">
      <w:pPr>
        <w:rPr>
          <w:rStyle w:val="StyleUnderline"/>
        </w:rPr>
      </w:pPr>
      <w:r w:rsidRPr="00343E44">
        <w:rPr>
          <w:sz w:val="10"/>
        </w:rPr>
        <w:t xml:space="preserve">At the People’s Climate March in April of this year, one young woman held a particularly interesting, and unfortunately terribly inaccurate sign. It said: “List of things capitalism killed: F&amp;*#%*@ everything.” What this individual, and much of America and the world, fail to realize, is that capitalism’s benefits far outweigh its faults. Not only has </w:t>
      </w:r>
      <w:r w:rsidRPr="00E51B61">
        <w:rPr>
          <w:rStyle w:val="StyleUnderline"/>
        </w:rPr>
        <w:t>capitalism lifted more people out of poverty than any system ever</w:t>
      </w:r>
      <w:r w:rsidRPr="00343E44">
        <w:rPr>
          <w:sz w:val="10"/>
        </w:rPr>
        <w:t xml:space="preserve"> implemented in the history of civilization, but in so doing, it has done more to protect the environment than any socialist or communist initiative. </w:t>
      </w:r>
      <w:r w:rsidRPr="00E51B61">
        <w:rPr>
          <w:rStyle w:val="Emphasis"/>
        </w:rPr>
        <w:t xml:space="preserve">If you want </w:t>
      </w:r>
      <w:r w:rsidRPr="00343E44">
        <w:rPr>
          <w:rStyle w:val="Emphasis"/>
          <w:highlight w:val="yellow"/>
        </w:rPr>
        <w:t>to protect the environment</w:t>
      </w:r>
      <w:r w:rsidRPr="00E51B61">
        <w:rPr>
          <w:rStyle w:val="Emphasis"/>
        </w:rPr>
        <w:t xml:space="preserve">, you should </w:t>
      </w:r>
      <w:r w:rsidRPr="00343E44">
        <w:rPr>
          <w:rStyle w:val="Emphasis"/>
          <w:highlight w:val="yellow"/>
        </w:rPr>
        <w:t>love capitalism.</w:t>
      </w:r>
      <w:r>
        <w:rPr>
          <w:rStyle w:val="Emphasis"/>
        </w:rPr>
        <w:t xml:space="preserve"> </w:t>
      </w:r>
      <w:r w:rsidRPr="00E51B61">
        <w:rPr>
          <w:rStyle w:val="StyleUnderline"/>
        </w:rPr>
        <w:t xml:space="preserve">Capitalism increases living standards. </w:t>
      </w:r>
      <w:r w:rsidRPr="00343E44">
        <w:rPr>
          <w:rStyle w:val="StyleUnderline"/>
          <w:highlight w:val="yellow"/>
        </w:rPr>
        <w:t>When living standards increase, people care more about the environment, and are more able to do something</w:t>
      </w:r>
      <w:r w:rsidRPr="00E51B61">
        <w:rPr>
          <w:rStyle w:val="StyleUnderline"/>
        </w:rPr>
        <w:t xml:space="preserve"> to protect it.</w:t>
      </w:r>
      <w:r>
        <w:rPr>
          <w:rStyle w:val="StyleUnderline"/>
        </w:rPr>
        <w:t xml:space="preserve"> </w:t>
      </w:r>
      <w:r w:rsidRPr="00343E44">
        <w:rPr>
          <w:sz w:val="10"/>
        </w:rPr>
        <w:t xml:space="preserve">According to the World Bank, </w:t>
      </w:r>
      <w:r w:rsidRPr="00343E44">
        <w:rPr>
          <w:rStyle w:val="StyleUnderline"/>
          <w:highlight w:val="yellow"/>
        </w:rPr>
        <w:t>world poverty rates have been declining in every region of the world</w:t>
      </w:r>
      <w:r w:rsidRPr="00E51B61">
        <w:rPr>
          <w:rStyle w:val="StyleUnderline"/>
        </w:rPr>
        <w:t xml:space="preserve"> over the last several decades.</w:t>
      </w:r>
      <w:r>
        <w:rPr>
          <w:rStyle w:val="StyleUnderline"/>
        </w:rPr>
        <w:t xml:space="preserve"> </w:t>
      </w:r>
      <w:r w:rsidRPr="00343E44">
        <w:rPr>
          <w:sz w:val="10"/>
        </w:rPr>
        <w:t xml:space="preserve">The Economist and the American Enterprise Institute say </w:t>
      </w:r>
      <w:r w:rsidRPr="00343E44">
        <w:rPr>
          <w:rStyle w:val="StyleUnderline"/>
          <w:highlight w:val="yellow"/>
        </w:rPr>
        <w:t>the</w:t>
      </w:r>
      <w:r w:rsidRPr="00DC0EFC">
        <w:rPr>
          <w:rStyle w:val="StyleUnderline"/>
        </w:rPr>
        <w:t xml:space="preserve"> primary </w:t>
      </w:r>
      <w:r w:rsidRPr="00343E44">
        <w:rPr>
          <w:rStyle w:val="StyleUnderline"/>
          <w:highlight w:val="yellow"/>
        </w:rPr>
        <w:t>reason</w:t>
      </w:r>
      <w:r w:rsidRPr="00343E44">
        <w:rPr>
          <w:sz w:val="10"/>
        </w:rPr>
        <w:t xml:space="preserve"> for this </w:t>
      </w:r>
      <w:r w:rsidRPr="00343E44">
        <w:rPr>
          <w:rStyle w:val="StyleUnderline"/>
          <w:highlight w:val="yellow"/>
        </w:rPr>
        <w:t>is free markets</w:t>
      </w:r>
      <w:r w:rsidRPr="00343E44">
        <w:rPr>
          <w:sz w:val="10"/>
        </w:rPr>
        <w:t xml:space="preserve">, which involves the opening up of trade between nations. This is a cornerstone of capitalism. </w:t>
      </w:r>
      <w:r w:rsidRPr="00DC0EFC">
        <w:rPr>
          <w:rStyle w:val="Emphasis"/>
        </w:rPr>
        <w:t>As countries find more markets to sell their goods and services to, jobs, and the elimination of poverty, follows.</w:t>
      </w:r>
      <w:r w:rsidRPr="00343E44">
        <w:rPr>
          <w:sz w:val="10"/>
        </w:rPr>
        <w:t xml:space="preserve"> This is important, because </w:t>
      </w:r>
      <w:r w:rsidRPr="00DC0EFC">
        <w:rPr>
          <w:rStyle w:val="StyleUnderline"/>
        </w:rPr>
        <w:t xml:space="preserve">as a nation creates more wealth, more individuals will inevitably want to give back to society. </w:t>
      </w:r>
      <w:r w:rsidRPr="00343E44">
        <w:rPr>
          <w:rStyle w:val="StyleUnderline"/>
          <w:highlight w:val="yellow"/>
        </w:rPr>
        <w:t>We would not have</w:t>
      </w:r>
      <w:r w:rsidRPr="00343E44">
        <w:rPr>
          <w:sz w:val="10"/>
        </w:rPr>
        <w:t xml:space="preserve"> the </w:t>
      </w:r>
      <w:r w:rsidRPr="00343E44">
        <w:rPr>
          <w:rStyle w:val="StyleUnderline"/>
          <w:highlight w:val="yellow"/>
        </w:rPr>
        <w:t>national parks</w:t>
      </w:r>
      <w:r w:rsidRPr="00343E44">
        <w:rPr>
          <w:sz w:val="10"/>
        </w:rPr>
        <w:t xml:space="preserve"> in America </w:t>
      </w:r>
      <w:r w:rsidRPr="005D7EA2">
        <w:rPr>
          <w:rStyle w:val="StyleUnderline"/>
          <w:highlight w:val="yellow"/>
        </w:rPr>
        <w:t xml:space="preserve">without </w:t>
      </w:r>
      <w:r w:rsidRPr="00343E44">
        <w:rPr>
          <w:rStyle w:val="StyleUnderline"/>
          <w:highlight w:val="yellow"/>
        </w:rPr>
        <w:t>wealthy individuals</w:t>
      </w:r>
      <w:r w:rsidRPr="00343E44">
        <w:rPr>
          <w:sz w:val="10"/>
        </w:rPr>
        <w:t xml:space="preserve"> voluntarily giving away their wealth because they wanted to benefit society. Look at what John D. Rockefeller, Jr. did, according to the National Park Service: “The contributions of John D. Rockefeller, Jr., and his son Laurance S. Rockefeller to expand the national park system are especially remarkable. They gave more than $3 million for land and park roads at Acadia, more than $2 million to enlarge and improve Grand Teton National Park, more than $5 million for land to establish Great Smoky Mountains National Park, more than $2 million for the land comprising Virgin Islands National Park, more than $1.6 million to expand Yosemite, and lesser amounts for lands at Big Bend, Glacier, Grand Canyon, Haleakala, Lassen Volcanic, Olympic, Rocky Mountain, and Shenandoah national parks; Antietam, Big Hole, and Fort Donelson national battlefields; Capulin Volcano and George Washington Birthplace national monuments; Colonial National Historical Park; Ford’s Theatre National Historic Site; and the Blue Ridge Parkway.” Many contributions from wealthy individuals happened before Congress had even created the National Park Service in 1916. The museums at Mesa Verde National Park, Yosemite, and Yavapai Observation StationöMuseum at Grand Canyon National Park all are in existence because of private philanthropy, and those are only a few examples. </w:t>
      </w:r>
      <w:r w:rsidRPr="00DC0EFC">
        <w:rPr>
          <w:rStyle w:val="StyleUnderline"/>
        </w:rPr>
        <w:t xml:space="preserve">Not only does more </w:t>
      </w:r>
      <w:r w:rsidRPr="00343E44">
        <w:rPr>
          <w:rStyle w:val="StyleUnderline"/>
          <w:highlight w:val="yellow"/>
        </w:rPr>
        <w:t>wealth provide greater opportunities for protecting the environment</w:t>
      </w:r>
      <w:r w:rsidRPr="00DC0EFC">
        <w:rPr>
          <w:rStyle w:val="StyleUnderline"/>
        </w:rPr>
        <w:t xml:space="preserve">, but </w:t>
      </w:r>
      <w:r w:rsidRPr="00343E44">
        <w:rPr>
          <w:rStyle w:val="StyleUnderline"/>
          <w:highlight w:val="yellow"/>
        </w:rPr>
        <w:t>it</w:t>
      </w:r>
      <w:r w:rsidRPr="00DC0EFC">
        <w:rPr>
          <w:rStyle w:val="StyleUnderline"/>
        </w:rPr>
        <w:t xml:space="preserve"> also </w:t>
      </w:r>
      <w:r w:rsidRPr="00343E44">
        <w:rPr>
          <w:rStyle w:val="StyleUnderline"/>
          <w:highlight w:val="yellow"/>
        </w:rPr>
        <w:t>creates</w:t>
      </w:r>
      <w:r w:rsidRPr="00DC0EFC">
        <w:rPr>
          <w:rStyle w:val="StyleUnderline"/>
        </w:rPr>
        <w:t xml:space="preserve"> greater </w:t>
      </w:r>
      <w:r w:rsidRPr="00343E44">
        <w:rPr>
          <w:rStyle w:val="StyleUnderline"/>
          <w:highlight w:val="yellow"/>
        </w:rPr>
        <w:t>demand</w:t>
      </w:r>
      <w:r w:rsidRPr="00DC0EFC">
        <w:rPr>
          <w:rStyle w:val="StyleUnderline"/>
        </w:rPr>
        <w:t xml:space="preserve"> for it.</w:t>
      </w:r>
      <w:r w:rsidRPr="00343E44">
        <w:rPr>
          <w:sz w:val="10"/>
        </w:rPr>
        <w:t xml:space="preserve"> According to Donald Boudreaux’s book Globalization, “Environmental quality is very much like leisure time: as people become wealthier they demand more of it, mostly because they can better afford it.” John Tamny, contributor at Forbes, explains this concept well: “In the 1930s the number of trips Americans took to U.S. national parks and forests were negligible. By 1950 total visits were under 200 million. Today parks and forests average 1.4 billion visitors annually. Today’s citizens have the time to watch the trees grow and smell the roses.” While of course there is poverty in the United States that we should all work towards reducing, over time, </w:t>
      </w:r>
      <w:r w:rsidRPr="00DC0EFC">
        <w:rPr>
          <w:rStyle w:val="Emphasis"/>
        </w:rPr>
        <w:t>the overall quality of life of Americans has drastically improved.</w:t>
      </w:r>
      <w:r w:rsidRPr="00343E44">
        <w:rPr>
          <w:sz w:val="10"/>
        </w:rPr>
        <w:t xml:space="preserve"> This means Americans need to spend less time doing tasks by hand that they can now afford to hire a business to do, or can now use technology to accomplish. </w:t>
      </w:r>
      <w:r w:rsidRPr="00DC0EFC">
        <w:rPr>
          <w:rStyle w:val="StyleUnderline"/>
        </w:rPr>
        <w:t>Their minds are less focused on daily survival, and more on broader issues. This is a positive thing for protecting the environment.</w:t>
      </w:r>
      <w:r w:rsidRPr="00343E44">
        <w:rPr>
          <w:sz w:val="10"/>
        </w:rPr>
        <w:t xml:space="preserve"> When you aren’t concerned about where or how to eat and get clean water or shelter, you care more about whether air is of good quality or if the nearby lake is protected from pollution. But </w:t>
      </w:r>
      <w:r w:rsidRPr="00DC0EFC">
        <w:rPr>
          <w:rStyle w:val="StyleUnderline"/>
        </w:rPr>
        <w:t>the evidence showing that capitalism</w:t>
      </w:r>
      <w:r w:rsidRPr="00343E44">
        <w:rPr>
          <w:sz w:val="10"/>
        </w:rPr>
        <w:t xml:space="preserve"> helps improve environmental quality is not just clear from history, it is </w:t>
      </w:r>
      <w:r w:rsidRPr="00DC0EFC">
        <w:rPr>
          <w:rStyle w:val="StyleUnderline"/>
        </w:rPr>
        <w:t>shines as clear as day in statistical data</w:t>
      </w:r>
      <w:r w:rsidRPr="00343E44">
        <w:rPr>
          <w:sz w:val="10"/>
        </w:rPr>
        <w:t xml:space="preserve"> as well. Yale University has a metric called the Environmental Performance Index, which takes statistics on environmental health and ecosystem vitality to rate a country’s environmental protection. James Roberts and Ryan Olson of the Heritage Foundation took this number and compared it to the Index of Economic Freedom, which measures how economically free through capitalism a nation is. They found a strong trend in </w:t>
      </w:r>
      <w:r w:rsidRPr="00013648">
        <w:rPr>
          <w:rStyle w:val="StyleUnderline"/>
        </w:rPr>
        <w:t xml:space="preserve">the </w:t>
      </w:r>
      <w:r w:rsidRPr="00343E44">
        <w:rPr>
          <w:rStyle w:val="StyleUnderline"/>
          <w:highlight w:val="yellow"/>
        </w:rPr>
        <w:t>data</w:t>
      </w:r>
      <w:r w:rsidRPr="00343E44">
        <w:rPr>
          <w:sz w:val="10"/>
        </w:rPr>
        <w:t xml:space="preserve"> that “</w:t>
      </w:r>
      <w:r w:rsidRPr="00343E44">
        <w:rPr>
          <w:rStyle w:val="StyleUnderline"/>
          <w:highlight w:val="yellow"/>
        </w:rPr>
        <w:t>indicates that as countries move from economic</w:t>
      </w:r>
      <w:r w:rsidRPr="00013648">
        <w:rPr>
          <w:rStyle w:val="StyleUnderline"/>
        </w:rPr>
        <w:t xml:space="preserve"> </w:t>
      </w:r>
      <w:r w:rsidRPr="00343E44">
        <w:rPr>
          <w:rStyle w:val="StyleUnderline"/>
          <w:highlight w:val="yellow"/>
        </w:rPr>
        <w:t>repression to</w:t>
      </w:r>
      <w:r w:rsidRPr="00343E44">
        <w:rPr>
          <w:sz w:val="10"/>
        </w:rPr>
        <w:t xml:space="preserve"> economic </w:t>
      </w:r>
      <w:r w:rsidRPr="00343E44">
        <w:rPr>
          <w:rStyle w:val="StyleUnderline"/>
          <w:highlight w:val="yellow"/>
        </w:rPr>
        <w:t>freedom, their environments improve</w:t>
      </w:r>
      <w:r w:rsidRPr="00013648">
        <w:rPr>
          <w:rStyle w:val="StyleUnderline"/>
        </w:rPr>
        <w:t xml:space="preserve"> as well.</w:t>
      </w:r>
      <w:r w:rsidRPr="00343E44">
        <w:rPr>
          <w:sz w:val="10"/>
        </w:rPr>
        <w:t xml:space="preserve">” Olson and Roberts then looked at the state of private property rights in several countries, and compared that to Yale’s Environmental Performance Index. They found an incredibly strong correlation in this data, suggesting that </w:t>
      </w:r>
      <w:r w:rsidRPr="00343E44">
        <w:rPr>
          <w:rStyle w:val="StyleUnderline"/>
          <w:highlight w:val="yellow"/>
        </w:rPr>
        <w:t>as private property rights increase, so does environmental protection and quality.</w:t>
      </w:r>
      <w:r w:rsidRPr="00343E44">
        <w:rPr>
          <w:sz w:val="10"/>
        </w:rPr>
        <w:t xml:space="preserve"> The two researchers explain: “</w:t>
      </w:r>
      <w:r w:rsidRPr="00013648">
        <w:rPr>
          <w:rStyle w:val="StyleUnderline"/>
        </w:rPr>
        <w:t xml:space="preserve">Because </w:t>
      </w:r>
      <w:r w:rsidRPr="00343E44">
        <w:rPr>
          <w:rStyle w:val="StyleUnderline"/>
          <w:highlight w:val="yellow"/>
        </w:rPr>
        <w:t>land values</w:t>
      </w:r>
      <w:r w:rsidRPr="00013648">
        <w:rPr>
          <w:rStyle w:val="StyleUnderline"/>
        </w:rPr>
        <w:t xml:space="preserve"> usually </w:t>
      </w:r>
      <w:r w:rsidRPr="00343E44">
        <w:rPr>
          <w:rStyle w:val="StyleUnderline"/>
          <w:highlight w:val="yellow"/>
        </w:rPr>
        <w:t>increase over time</w:t>
      </w:r>
      <w:r w:rsidRPr="00013648">
        <w:rPr>
          <w:rStyle w:val="StyleUnderline"/>
        </w:rPr>
        <w:t xml:space="preserve">, </w:t>
      </w:r>
      <w:r w:rsidRPr="00343E44">
        <w:rPr>
          <w:rStyle w:val="StyleUnderline"/>
          <w:highlight w:val="yellow"/>
        </w:rPr>
        <w:t>owners have an incentive to maintain the quality of the land</w:t>
      </w:r>
      <w:r w:rsidRPr="00013648">
        <w:rPr>
          <w:rStyle w:val="StyleUnderline"/>
        </w:rPr>
        <w:t xml:space="preserve"> and its improvements in order to preserve its value. Owners of private property have no interest in destroying the value of the land</w:t>
      </w:r>
      <w:r w:rsidRPr="00343E44">
        <w:rPr>
          <w:sz w:val="10"/>
        </w:rPr>
        <w:t xml:space="preserve"> or its environmental qualities, </w:t>
      </w:r>
      <w:r w:rsidRPr="00013648">
        <w:rPr>
          <w:rStyle w:val="StyleUnderline"/>
        </w:rPr>
        <w:t>because they would not profit</w:t>
      </w:r>
      <w:r w:rsidRPr="00343E44">
        <w:rPr>
          <w:sz w:val="10"/>
        </w:rPr>
        <w:t xml:space="preserve"> from such degradation.” In the 1990’s, Iceland actually began to experiment with property rights when it comes to fisheries. It was long thought that using private property rights on fish or areas of the ocean, since there is no way to stop fish from swimming to other parts, was impossible. But Iceland began using “Individual Transferable Quotas” which allowed fishermen to “harvest specific portions of the overall quota of marine fish.” If a fisherman was having less success meeting their part of the quota, they could sell their rights to other more efficient fishermen, thus creating an incentive to reward more efficient, successful fishermen. This helped limit over-fishing, and over time fish stocks improved, thus increasing environmental quality. But what about the track record of communist countries? How do they do at protecting the environment? </w:t>
      </w:r>
      <w:r w:rsidRPr="00013648">
        <w:rPr>
          <w:rStyle w:val="StyleUnderline"/>
        </w:rPr>
        <w:t xml:space="preserve">Countries in </w:t>
      </w:r>
      <w:r w:rsidRPr="00343E44">
        <w:rPr>
          <w:rStyle w:val="StyleUnderline"/>
          <w:highlight w:val="yellow"/>
        </w:rPr>
        <w:t>the</w:t>
      </w:r>
      <w:r w:rsidRPr="00013648">
        <w:rPr>
          <w:rStyle w:val="StyleUnderline"/>
        </w:rPr>
        <w:t xml:space="preserve"> European </w:t>
      </w:r>
      <w:r w:rsidRPr="00343E44">
        <w:rPr>
          <w:rStyle w:val="StyleUnderline"/>
          <w:highlight w:val="yellow"/>
        </w:rPr>
        <w:t>Soviet bloc</w:t>
      </w:r>
      <w:r w:rsidRPr="00013648">
        <w:rPr>
          <w:rStyle w:val="StyleUnderline"/>
        </w:rPr>
        <w:t>, as well as the USSR and Venezuela</w:t>
      </w:r>
      <w:r w:rsidRPr="00343E44">
        <w:rPr>
          <w:sz w:val="10"/>
        </w:rPr>
        <w:t xml:space="preserve">, do not just fare worse than capitalist countries at protecting the environment; they </w:t>
      </w:r>
      <w:r w:rsidRPr="00343E44">
        <w:rPr>
          <w:rStyle w:val="StyleUnderline"/>
          <w:highlight w:val="yellow"/>
        </w:rPr>
        <w:t>do</w:t>
      </w:r>
      <w:r w:rsidRPr="00343E44">
        <w:rPr>
          <w:sz w:val="10"/>
        </w:rPr>
        <w:t xml:space="preserve"> such </w:t>
      </w:r>
      <w:r w:rsidRPr="00343E44">
        <w:rPr>
          <w:rStyle w:val="StyleUnderline"/>
          <w:highlight w:val="yellow"/>
        </w:rPr>
        <w:t>an awful job at protecting the environment</w:t>
      </w:r>
      <w:r w:rsidRPr="00343E44">
        <w:rPr>
          <w:sz w:val="10"/>
        </w:rPr>
        <w:t xml:space="preserve"> that it inevitably becomes a humanitarian crisis. According to a report from the Multinational Monitor in 1990, </w:t>
      </w:r>
      <w:r w:rsidRPr="00343E44">
        <w:rPr>
          <w:rStyle w:val="StyleUnderline"/>
          <w:highlight w:val="yellow"/>
        </w:rPr>
        <w:t>air pollution was a serious problem for the Soviet Union</w:t>
      </w:r>
      <w:r w:rsidRPr="00013648">
        <w:rPr>
          <w:rStyle w:val="StyleUnderline"/>
        </w:rPr>
        <w:t>. 40% of citizens lived in areas where contaminants were three or four times the maximum safety levels.</w:t>
      </w:r>
      <w:r w:rsidRPr="00343E44">
        <w:rPr>
          <w:sz w:val="10"/>
        </w:rPr>
        <w:t xml:space="preserve"> In addition, water quality was abysmal. “In Leningrad, nearly half of the children have intestinal disorders caused by drinking contaminated water from what was once Europe’s most pristine supply.” 44% of </w:t>
      </w:r>
      <w:r w:rsidRPr="00343E44">
        <w:rPr>
          <w:rStyle w:val="StyleUnderline"/>
          <w:highlight w:val="yellow"/>
        </w:rPr>
        <w:t>East German forests were</w:t>
      </w:r>
      <w:r w:rsidRPr="00343E44">
        <w:rPr>
          <w:rStyle w:val="StyleUnderline"/>
        </w:rPr>
        <w:t xml:space="preserve"> heavily </w:t>
      </w:r>
      <w:r w:rsidRPr="005D7EA2">
        <w:rPr>
          <w:rStyle w:val="StyleUnderline"/>
          <w:highlight w:val="yellow"/>
        </w:rPr>
        <w:t xml:space="preserve">affected </w:t>
      </w:r>
      <w:r w:rsidRPr="00343E44">
        <w:rPr>
          <w:rStyle w:val="StyleUnderline"/>
          <w:highlight w:val="yellow"/>
        </w:rPr>
        <w:t>by acid rain</w:t>
      </w:r>
      <w:r w:rsidRPr="00343E44">
        <w:rPr>
          <w:sz w:val="10"/>
        </w:rPr>
        <w:t xml:space="preserve"> that came from coal facilities that lacked the equipment necessary to scrub sulfur from emissions. East Germany had air pollution that was deemed to be as many as 12 times worse than that in capitalist West Germany. Venezuela is in a deep crisis on almost every social level. Food and basic necessities such as toilet paper are becoming almost non-existent. Strong socialist policies have caused deep shortages. While the government was focused on depriving individuals of private property and growing its control over the economy, it ignored the issue of water supply. As the financial crisis deepens and the recent drought continues, much of Venezuela is becoming ill with diarrhea, other stomach diseases, and skin conditions such as scabies, and folliculitis. Hospitals and households alike see limited water supply, and when there is water, it often comes out of faucets yellow or brown. </w:t>
      </w:r>
      <w:r w:rsidRPr="00343E44">
        <w:rPr>
          <w:rStyle w:val="StyleUnderline"/>
          <w:highlight w:val="yellow"/>
        </w:rPr>
        <w:t>As a nation becomes wealthier through capitalism, it starts paying attention to environmental issues, because they no longer have to worry</w:t>
      </w:r>
      <w:r w:rsidRPr="00343E44">
        <w:rPr>
          <w:sz w:val="10"/>
        </w:rPr>
        <w:t xml:space="preserve"> as much </w:t>
      </w:r>
      <w:r w:rsidRPr="00343E44">
        <w:rPr>
          <w:rStyle w:val="StyleUnderline"/>
          <w:highlight w:val="yellow"/>
        </w:rPr>
        <w:t>about</w:t>
      </w:r>
      <w:r w:rsidRPr="00343E44">
        <w:rPr>
          <w:rStyle w:val="StyleUnderline"/>
        </w:rPr>
        <w:t xml:space="preserve"> simply </w:t>
      </w:r>
      <w:r w:rsidRPr="00343E44">
        <w:rPr>
          <w:rStyle w:val="StyleUnderline"/>
          <w:highlight w:val="yellow"/>
        </w:rPr>
        <w:t>surviving</w:t>
      </w:r>
      <w:r w:rsidRPr="00343E44">
        <w:rPr>
          <w:rStyle w:val="StyleUnderline"/>
        </w:rPr>
        <w:t>.</w:t>
      </w:r>
      <w:r w:rsidRPr="00343E44">
        <w:rPr>
          <w:sz w:val="10"/>
        </w:rPr>
        <w:t xml:space="preserve"> If only Venezuela’s government had focused on growing economic freedom, perhaps then enough could have been done to prevent the water quality crisis happening today. Whether you are a head of state or just a concerned citizen that wants </w:t>
      </w:r>
      <w:r w:rsidRPr="00343E44">
        <w:rPr>
          <w:rStyle w:val="StyleUnderline"/>
        </w:rPr>
        <w:t>to protect the environment</w:t>
      </w:r>
      <w:r w:rsidRPr="00343E44">
        <w:rPr>
          <w:sz w:val="10"/>
        </w:rPr>
        <w:t xml:space="preserve">, you should </w:t>
      </w:r>
      <w:r w:rsidRPr="00343E44">
        <w:rPr>
          <w:rStyle w:val="Emphasis"/>
        </w:rPr>
        <w:t>embrace</w:t>
      </w:r>
      <w:r w:rsidRPr="00343E44">
        <w:rPr>
          <w:sz w:val="10"/>
        </w:rPr>
        <w:t xml:space="preserve"> economic freedom, free markets, </w:t>
      </w:r>
      <w:r w:rsidRPr="00343E44">
        <w:rPr>
          <w:rStyle w:val="Emphasis"/>
        </w:rPr>
        <w:t>capitalism</w:t>
      </w:r>
      <w:r w:rsidRPr="00343E44">
        <w:rPr>
          <w:sz w:val="10"/>
        </w:rPr>
        <w:t xml:space="preserve">, and private property rights. Your citizens will be lifted out of poverty, your air and water will become cleaner, and your people and neighbors will want to protect the environmental treasures your country offers because they don’t have to worry about what they are going to eat and drink that night. </w:t>
      </w:r>
      <w:r w:rsidRPr="00343E44">
        <w:rPr>
          <w:rStyle w:val="StyleUnderline"/>
        </w:rPr>
        <w:t>History, statistical data, and countless real-life examples all agree: to protect the environment, embrace capitalism.</w:t>
      </w:r>
    </w:p>
    <w:p w:rsidR="00BC20C2" w:rsidRDefault="00BC20C2" w:rsidP="00BC20C2">
      <w:pPr>
        <w:pStyle w:val="Heading3"/>
      </w:pPr>
      <w:r>
        <w:t>War</w:t>
      </w:r>
    </w:p>
    <w:p w:rsidR="00BC20C2" w:rsidRPr="000F34D5" w:rsidRDefault="00BC20C2" w:rsidP="00BC20C2">
      <w:pPr>
        <w:pStyle w:val="Heading4"/>
      </w:pPr>
      <w:r>
        <w:t>Cap solves war – trade and economic integration</w:t>
      </w:r>
    </w:p>
    <w:p w:rsidR="00BC20C2" w:rsidRPr="00672FE1" w:rsidRDefault="00BC20C2" w:rsidP="00BC20C2">
      <w:pPr>
        <w:rPr>
          <w:rStyle w:val="Style13ptBold"/>
          <w:b w:val="0"/>
          <w:bCs w:val="0"/>
          <w:sz w:val="22"/>
        </w:rPr>
      </w:pPr>
      <w:r>
        <w:rPr>
          <w:rStyle w:val="Style13ptBold"/>
        </w:rPr>
        <w:t xml:space="preserve">Beauchamp 15 </w:t>
      </w:r>
      <w:r w:rsidRPr="00672FE1">
        <w:t>(</w:t>
      </w:r>
      <w:r>
        <w:t>Zack, senior reporter at Vox, 6/4/15, “Steven Pinker explains how capitalism is killing war”, https://www.vox.com/2015/6/4/8725775/pinker-capitalism, AZG)</w:t>
      </w:r>
    </w:p>
    <w:p w:rsidR="00BC20C2" w:rsidRPr="000425A3" w:rsidRDefault="00BC20C2" w:rsidP="00BC20C2">
      <w:pPr>
        <w:rPr>
          <w:sz w:val="8"/>
        </w:rPr>
      </w:pPr>
      <w:r w:rsidRPr="000425A3">
        <w:rPr>
          <w:sz w:val="8"/>
        </w:rPr>
        <w:t xml:space="preserve">The idea that </w:t>
      </w:r>
      <w:r w:rsidRPr="00672FE1">
        <w:rPr>
          <w:rStyle w:val="StyleUnderline"/>
        </w:rPr>
        <w:t>war is on the decline</w:t>
      </w:r>
      <w:r w:rsidRPr="000425A3">
        <w:rPr>
          <w:sz w:val="8"/>
        </w:rPr>
        <w:t xml:space="preserve"> — that is, that </w:t>
      </w:r>
      <w:r w:rsidRPr="000425A3">
        <w:rPr>
          <w:rStyle w:val="StyleUnderline"/>
          <w:highlight w:val="yellow"/>
        </w:rPr>
        <w:t>there are fewer wars today and</w:t>
      </w:r>
      <w:r w:rsidRPr="000425A3">
        <w:rPr>
          <w:rStyle w:val="Emphasis"/>
          <w:highlight w:val="yellow"/>
        </w:rPr>
        <w:t xml:space="preserve"> fewer people are dying from them</w:t>
      </w:r>
      <w:r w:rsidRPr="000425A3">
        <w:rPr>
          <w:sz w:val="8"/>
        </w:rPr>
        <w:t xml:space="preserve"> than ever before — is hard for a lot of people to believe (including Republican presidential candidates). And yet </w:t>
      </w:r>
      <w:r w:rsidRPr="00672FE1">
        <w:rPr>
          <w:rStyle w:val="Emphasis"/>
        </w:rPr>
        <w:t>the data makes a</w:t>
      </w:r>
      <w:r w:rsidRPr="000425A3">
        <w:rPr>
          <w:sz w:val="8"/>
        </w:rPr>
        <w:t xml:space="preserve"> very compelling </w:t>
      </w:r>
      <w:r w:rsidRPr="00672FE1">
        <w:rPr>
          <w:rStyle w:val="Emphasis"/>
        </w:rPr>
        <w:t>case that that's true</w:t>
      </w:r>
      <w:r w:rsidRPr="000425A3">
        <w:rPr>
          <w:sz w:val="8"/>
        </w:rPr>
        <w:t xml:space="preserve">: Those numbers were put together by Steven Pinker, a Harvard psychologist whose book The Better Angels of Our Nature makes the strongest case yet that the world is getting progressively more peaceful. Pinker's argument has come under fire recently, with some arguing that it's way too soon for anyone to say we've turned the corner from an era of war. I spoke with Pinker this week to discuss some of the reasons why, specifically, he thinks the world has gotten so much safer, especially in the past 70 years. We talked about the idea that </w:t>
      </w:r>
      <w:r w:rsidRPr="000425A3">
        <w:rPr>
          <w:rStyle w:val="StyleUnderline"/>
          <w:highlight w:val="yellow"/>
        </w:rPr>
        <w:t>war just isn't</w:t>
      </w:r>
      <w:r w:rsidRPr="00672FE1">
        <w:rPr>
          <w:rStyle w:val="StyleUnderline"/>
        </w:rPr>
        <w:t xml:space="preserve"> as </w:t>
      </w:r>
      <w:r w:rsidRPr="000425A3">
        <w:rPr>
          <w:rStyle w:val="StyleUnderline"/>
          <w:highlight w:val="yellow"/>
        </w:rPr>
        <w:t>profitable</w:t>
      </w:r>
      <w:r w:rsidRPr="00672FE1">
        <w:rPr>
          <w:rStyle w:val="StyleUnderline"/>
        </w:rPr>
        <w:t xml:space="preserve"> as it used to be</w:t>
      </w:r>
      <w:r w:rsidRPr="000425A3">
        <w:rPr>
          <w:sz w:val="8"/>
        </w:rPr>
        <w:t xml:space="preserve">, why Vladimir Putin and ISIS seem to think differently, and what world leaders should do if they actually want to make sure the unprecedented peace of the past 70 years holds. What follows is a transcript of our conversation, lightly edited for length and clarity. Zack Beauchamp: One story you hear from political scientists for why there's been less war recently that it's just less profitable —countries don't gain very much, economically or politically, from taking over new land anymore. Does that seem right to you? Steven Pinker: Yes, it's one of the causes. It's the theory of </w:t>
      </w:r>
      <w:r w:rsidRPr="000425A3">
        <w:rPr>
          <w:rStyle w:val="StyleUnderline"/>
          <w:highlight w:val="yellow"/>
        </w:rPr>
        <w:t>the capitalist peace</w:t>
      </w:r>
      <w:r w:rsidRPr="000425A3">
        <w:rPr>
          <w:rStyle w:val="StyleUnderline"/>
        </w:rPr>
        <w:t>: when it's cheaper to buy things than to steal them, people don't steal them.</w:t>
      </w:r>
      <w:r w:rsidRPr="000425A3">
        <w:rPr>
          <w:sz w:val="8"/>
        </w:rPr>
        <w:t xml:space="preserve"> Also, if other people are more valuable to you alive than dead, you're less likely to kill them. </w:t>
      </w:r>
      <w:r w:rsidRPr="000425A3">
        <w:rPr>
          <w:rStyle w:val="StyleUnderline"/>
          <w:highlight w:val="yellow"/>
        </w:rPr>
        <w:t>You don't kill your customers or your lenders, so</w:t>
      </w:r>
      <w:r w:rsidRPr="000425A3">
        <w:rPr>
          <w:rStyle w:val="StyleUnderline"/>
        </w:rPr>
        <w:t xml:space="preserve"> the arrival of the infrastructure of </w:t>
      </w:r>
      <w:r w:rsidRPr="000425A3">
        <w:rPr>
          <w:rStyle w:val="StyleUnderline"/>
          <w:highlight w:val="yellow"/>
        </w:rPr>
        <w:t>trade and commerce reduces</w:t>
      </w:r>
      <w:r w:rsidRPr="000425A3">
        <w:rPr>
          <w:rStyle w:val="StyleUnderline"/>
        </w:rPr>
        <w:t xml:space="preserve"> some of the sheer exploitative incentives of </w:t>
      </w:r>
      <w:r w:rsidRPr="000425A3">
        <w:rPr>
          <w:rStyle w:val="StyleUnderline"/>
          <w:highlight w:val="yellow"/>
        </w:rPr>
        <w:t>conquest</w:t>
      </w:r>
      <w:r w:rsidRPr="000425A3">
        <w:rPr>
          <w:rStyle w:val="StyleUnderline"/>
        </w:rPr>
        <w:t>.</w:t>
      </w:r>
      <w:r w:rsidRPr="000425A3">
        <w:rPr>
          <w:sz w:val="8"/>
        </w:rPr>
        <w:t xml:space="preserve"> This is an idea that goes back to the Enlightenment. Adam Smith and Montesquieu extolled it; it was on the minds of the founders when they built incentives for free trade into the Constitution. I don't think it's the entire story of the decline in war. But I do think it's part of the story. There was a well-known study from Bruce Russett and John Oneal showing </w:t>
      </w:r>
      <w:r w:rsidRPr="000425A3">
        <w:rPr>
          <w:rStyle w:val="StyleUnderline"/>
        </w:rPr>
        <w:t>statistically</w:t>
      </w:r>
      <w:r w:rsidRPr="000425A3">
        <w:rPr>
          <w:sz w:val="8"/>
        </w:rPr>
        <w:t xml:space="preserve"> that </w:t>
      </w:r>
      <w:r w:rsidRPr="000425A3">
        <w:rPr>
          <w:rStyle w:val="StyleUnderline"/>
          <w:highlight w:val="yellow"/>
        </w:rPr>
        <w:t>countries that</w:t>
      </w:r>
      <w:r w:rsidRPr="000425A3">
        <w:rPr>
          <w:rStyle w:val="StyleUnderline"/>
        </w:rPr>
        <w:t xml:space="preserve"> engage in more </w:t>
      </w:r>
      <w:r w:rsidRPr="000425A3">
        <w:rPr>
          <w:rStyle w:val="StyleUnderline"/>
          <w:highlight w:val="yellow"/>
        </w:rPr>
        <w:t>trade are less likely to get into</w:t>
      </w:r>
      <w:r w:rsidRPr="000425A3">
        <w:rPr>
          <w:rStyle w:val="StyleUnderline"/>
        </w:rPr>
        <w:t xml:space="preserve"> militarized </w:t>
      </w:r>
      <w:r w:rsidRPr="000425A3">
        <w:rPr>
          <w:rStyle w:val="StyleUnderline"/>
          <w:highlight w:val="yellow"/>
        </w:rPr>
        <w:t>disputes, and countries that are</w:t>
      </w:r>
      <w:r w:rsidRPr="000425A3">
        <w:rPr>
          <w:rStyle w:val="StyleUnderline"/>
        </w:rPr>
        <w:t xml:space="preserve"> more </w:t>
      </w:r>
      <w:r w:rsidRPr="000425A3">
        <w:rPr>
          <w:rStyle w:val="StyleUnderline"/>
          <w:highlight w:val="yellow"/>
        </w:rPr>
        <w:t>integrated into the</w:t>
      </w:r>
      <w:r w:rsidRPr="000425A3">
        <w:rPr>
          <w:rStyle w:val="StyleUnderline"/>
        </w:rPr>
        <w:t xml:space="preserve"> world </w:t>
      </w:r>
      <w:r w:rsidRPr="000425A3">
        <w:rPr>
          <w:rStyle w:val="StyleUnderline"/>
          <w:highlight w:val="yellow"/>
        </w:rPr>
        <w:t>economy are less likely to get into trouble</w:t>
      </w:r>
      <w:r w:rsidRPr="000425A3">
        <w:rPr>
          <w:rStyle w:val="StyleUnderline"/>
        </w:rPr>
        <w:t xml:space="preserve"> with their neighbors</w:t>
      </w:r>
      <w:r w:rsidRPr="000425A3">
        <w:rPr>
          <w:sz w:val="8"/>
        </w:rPr>
        <w:t xml:space="preserve">. ZB: Is it just that pairs of countries are trading with each more, or has something fundamentally changed about the global economy? SP: It's both. </w:t>
      </w:r>
      <w:r w:rsidRPr="000425A3">
        <w:rPr>
          <w:rStyle w:val="StyleUnderline"/>
        </w:rPr>
        <w:t>Countries that trade with each other are less likely to pick fights with each other. Independently, individual countries that get more integrated into the global economy are less likely to make trouble.</w:t>
      </w:r>
      <w:r w:rsidRPr="000425A3">
        <w:rPr>
          <w:sz w:val="8"/>
        </w:rPr>
        <w:t xml:space="preserve"> But one of the reasons I say this is only part of the answer is that in the Oneal and Russett analysis, it counted for some percentage of the variance in militarized dispute, but only a chunk. They found independent contributions from democracy and membership in the international community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[Some scholars] argue that the main factor is that war has been delegitimated — at least among the great powers and the developed states — as a thinkable option. In the 19th century, there was this cliché from [Carl] von Clausewitz that war was just the continuation of politics by other means: you consider whether to go to war [like any other policy option]. Now that's just not something decent leaders do. Finally, cost-benefit calculations depend on what counts as a "cost." If you lose several tens or hundreds of thousands of your own citizens, is that a cost? And how big a cost is it? Now, increasingly, that counts as a cost: leaders are less likely to see their young men as cannon fodder, which means countries are willing to endure other costs to avoid that one. That's a result of the rise of humanistic sentiments, as opposed to nationalistic or ideological ones. ZB: Russia under Vladimir Putin seems to be a clear exception to this pattern — clearly, Putin thinks waging war in Ukraine is worth the cost in international sanctions and opprobrium, not to mention lives lost. Why do you think that is? SP: I think there's been backsliding. Gorbachev clearly felt it: that's why he didn't call out the tanks when the Berlin Wall fell. He clearly wanted to avoid military confrontations that would result in hundreds and thousands of deaths. Putin is definitely backsliding, and he's quite explicit about it. He places a high value on recapturing Russian national grandeur. That's a value that obviously can be at odds with preservation of lives. ZB: So the point here is that what's "rational" for a leader to do depends on what they want to accomplish. SP: Rational analysis of costs does not designate what the costs and benefits are. Let's say one of the benefits is national glory, and one of the costs is the lives of your citizens or, even more poignantly, the citizens of another country. How you weight the value of glory versus lives is going to affect you how think about the rational cost-benefit analysis. ZB: This seems like a major problem in the way we talk about the causes of war in public discourse. We call Iran, Russia, or ISIS "irrational," but that's not really what's going on. Instead, they're acting based on a very different set of cost-benefit calculations than what we're used to. SP: Yes, but I'd add that the analysis of values itself can be put under a rational spotlight. It's not as if values are exclusively a matter of taste and whim. I think one can say "are these values consistent with other values you claim, such as respect for your life and your family" and "are your factual beliefs about the coming of the messiah able to stand up to scrutiny," but it's a separate discussion. ZB: Earlier you mentioned international institutions, like the UN, as things that seem to put a damper on violence. Is there a way to strengthen these institutions — or do they not matter? Is it just that the countries that tend to join a lot of these organizations are already democratic and integrated into the global economy? SP: Whether you can actually [promote peace by getting countries to join organizations] is a really good question, and I suspect the answer is yes. The more you can jawbone countries to join international organizations and the international community, or get them to support these organizations financially, the greater the prospects will be for peace. In particular, there are analyses that show that peacekeeping forces, whether they're blue-helmeted UN soldiers or more ad hoc coalitions, do tend to have a measurable effect in reducing the likelihood of a [newly peaceful] country's recidivism back into war. They don't work all the time, and there have been some famous failures, but to the extent that they're actually supported, that the world community arms them and trains them, they do have a beneficial effect. ZB: In broad strokes, then, </w:t>
      </w:r>
      <w:r w:rsidRPr="000425A3">
        <w:rPr>
          <w:rStyle w:val="Emphasis"/>
          <w:highlight w:val="yellow"/>
        </w:rPr>
        <w:t>things are moving in a positive direction</w:t>
      </w:r>
      <w:r w:rsidRPr="000425A3">
        <w:rPr>
          <w:sz w:val="8"/>
        </w:rPr>
        <w:t xml:space="preserve">: the conflicts we see are terrible, but they're not fundamentally upsetting the longer trends toward peace. And yet </w:t>
      </w:r>
      <w:r w:rsidRPr="000425A3">
        <w:rPr>
          <w:rStyle w:val="StyleUnderline"/>
        </w:rPr>
        <w:t>that fact isn't transforming the American public discourse.</w:t>
      </w:r>
      <w:r w:rsidRPr="000425A3">
        <w:rPr>
          <w:sz w:val="8"/>
        </w:rPr>
        <w:t xml:space="preserve"> When look at the Republican presidential campaign, for example, you have people saying, "We have never seen more threats against our nation and its citizens than we do today." Why do you think it's so hard to convince people that things are all right? SP: Well, there is the peculiarity of the United States. It's an outlier among Western democracies along a number of dimensions: the US has a higher rate of violent crime, it gets involved in more wars, it continues to have capital punishment, [and] has high rates of religious belief compared to other Western democracies. Now, the US is a complex, heterogeneous country. But the more populist southern and southwestern areas are less shaped by the Enlightenment and more by a culture of honor: there are threats, and moral virtue consists in having the resolve to deal with them. A "manliness versus cowardice" mindset. On top of that American peculiarity, </w:t>
      </w:r>
      <w:r w:rsidRPr="000425A3">
        <w:rPr>
          <w:rStyle w:val="StyleUnderline"/>
          <w:highlight w:val="yellow"/>
        </w:rPr>
        <w:t>the general style of punditry and analysis</w:t>
      </w:r>
      <w:r w:rsidRPr="000425A3">
        <w:rPr>
          <w:rStyle w:val="StyleUnderline"/>
        </w:rPr>
        <w:t xml:space="preserve"> both in journalism and the government </w:t>
      </w:r>
      <w:r w:rsidRPr="000425A3">
        <w:rPr>
          <w:rStyle w:val="StyleUnderline"/>
          <w:highlight w:val="yellow"/>
        </w:rPr>
        <w:t>is event- and anecdote-driven, rather than trend- and data-driven.</w:t>
      </w:r>
      <w:r w:rsidRPr="000425A3">
        <w:rPr>
          <w:sz w:val="8"/>
        </w:rPr>
        <w:t xml:space="preserve"> And we know from cognitive psychology — Daniel Kahneman and others — that </w:t>
      </w:r>
      <w:r w:rsidRPr="000425A3">
        <w:rPr>
          <w:rStyle w:val="Emphasis"/>
          <w:highlight w:val="yellow"/>
        </w:rPr>
        <w:t>people are overly impressed by</w:t>
      </w:r>
      <w:r w:rsidRPr="000425A3">
        <w:rPr>
          <w:rStyle w:val="Emphasis"/>
        </w:rPr>
        <w:t xml:space="preserve"> big, noisy, memorable </w:t>
      </w:r>
      <w:r w:rsidRPr="000425A3">
        <w:rPr>
          <w:rStyle w:val="Emphasis"/>
          <w:highlight w:val="yellow"/>
        </w:rPr>
        <w:t>events as compared to slow, systemic trends.</w:t>
      </w:r>
      <w:r w:rsidRPr="000425A3">
        <w:rPr>
          <w:sz w:val="8"/>
        </w:rPr>
        <w:t xml:space="preserve"> The natural tendency is to go with what you read this morning. The United States is also in the unique circumstance of having such outsize military power that it has the dual demands of protecting its own interests globally but also being seen in the role of "global policeman." It's the only single country that can do that, but it has no official mandate for doing it.</w:t>
      </w:r>
    </w:p>
    <w:p w:rsidR="00BC20C2" w:rsidRPr="000F34D5" w:rsidRDefault="00BC20C2" w:rsidP="00BC20C2">
      <w:pPr>
        <w:pStyle w:val="Heading4"/>
      </w:pPr>
      <w:r>
        <w:t>Cap solves war – globalization and openness</w:t>
      </w:r>
    </w:p>
    <w:p w:rsidR="00BC20C2" w:rsidRPr="001C3ABC" w:rsidRDefault="00BC20C2" w:rsidP="00BC20C2">
      <w:pPr>
        <w:rPr>
          <w:rStyle w:val="Style13ptBold"/>
          <w:b w:val="0"/>
          <w:bCs w:val="0"/>
          <w:sz w:val="22"/>
        </w:rPr>
      </w:pPr>
      <w:r>
        <w:rPr>
          <w:rStyle w:val="Style13ptBold"/>
        </w:rPr>
        <w:t xml:space="preserve">den Ouden 18 </w:t>
      </w:r>
      <w:r w:rsidRPr="001C3ABC">
        <w:t>(</w:t>
      </w:r>
      <w:r>
        <w:t>Marco, writer for the Federation for Economic Education, 2/13/18, “Global Trade Is the Way to Global Peace and Prosperity”, https://fee.org/articles/global-trade-is-the-way-to-global-peace-and-prosperity/, AZG)</w:t>
      </w:r>
    </w:p>
    <w:p w:rsidR="00BC20C2" w:rsidRPr="00057D9B" w:rsidRDefault="00BC20C2" w:rsidP="00BC20C2">
      <w:pPr>
        <w:rPr>
          <w:sz w:val="10"/>
        </w:rPr>
      </w:pPr>
      <w:r w:rsidRPr="00057D9B">
        <w:rPr>
          <w:sz w:val="10"/>
        </w:rPr>
        <w:t xml:space="preserve">He notes that according to the United Nations, "poverty was reduced more in the last fifty years than in the previous 500." Not only has </w:t>
      </w:r>
      <w:r w:rsidRPr="00057D9B">
        <w:rPr>
          <w:rStyle w:val="StyleUnderline"/>
          <w:highlight w:val="yellow"/>
        </w:rPr>
        <w:t>globalization</w:t>
      </w:r>
      <w:r w:rsidRPr="00057D9B">
        <w:rPr>
          <w:sz w:val="10"/>
        </w:rPr>
        <w:t xml:space="preserve"> increased wealth and prosperity worldwide, it </w:t>
      </w:r>
      <w:r w:rsidRPr="00676BA7">
        <w:rPr>
          <w:rStyle w:val="StyleUnderline"/>
        </w:rPr>
        <w:t xml:space="preserve">has </w:t>
      </w:r>
      <w:r w:rsidRPr="00057D9B">
        <w:rPr>
          <w:rStyle w:val="StyleUnderline"/>
          <w:highlight w:val="yellow"/>
        </w:rPr>
        <w:t>produced a</w:t>
      </w:r>
      <w:r w:rsidRPr="00676BA7">
        <w:rPr>
          <w:rStyle w:val="StyleUnderline"/>
        </w:rPr>
        <w:t xml:space="preserve"> more </w:t>
      </w:r>
      <w:r w:rsidRPr="00057D9B">
        <w:rPr>
          <w:rStyle w:val="StyleUnderline"/>
          <w:highlight w:val="yellow"/>
        </w:rPr>
        <w:t>peaceful world</w:t>
      </w:r>
      <w:r w:rsidRPr="00676BA7">
        <w:rPr>
          <w:rStyle w:val="StyleUnderline"/>
        </w:rPr>
        <w:t>.</w:t>
      </w:r>
      <w:r w:rsidRPr="00057D9B">
        <w:rPr>
          <w:sz w:val="10"/>
        </w:rPr>
        <w:t xml:space="preserve"> That may seem an incredible claim considering continuing wars in places like Syria and parts of Africa, but it is true. Unprecedented Peace In his monumental book, The Better Angels of Our Nature: Why Violence Has Declined, Steven Pinker describes </w:t>
      </w:r>
      <w:r w:rsidRPr="00057D9B">
        <w:rPr>
          <w:rStyle w:val="StyleUnderline"/>
        </w:rPr>
        <w:t>the steady decline of violence over the centuries</w:t>
      </w:r>
      <w:r w:rsidRPr="00057D9B">
        <w:rPr>
          <w:sz w:val="10"/>
        </w:rPr>
        <w:t xml:space="preserve">, a trend that continues to this day, despite blips like the World Wars which he considers anomalies. He writes about the Rights Revolutions — civil rights, women's rights, children's rights, gay rights. He writes about the reduction in infanticide and child abuse, the effective end of lynchings, the steady decrease in violence towards gays and the increased awareness of spousal abuse and its reduction as a result. And he writes about the Long Peace. </w:t>
      </w:r>
      <w:r w:rsidRPr="00057D9B">
        <w:rPr>
          <w:rStyle w:val="StyleUnderline"/>
          <w:highlight w:val="yellow"/>
        </w:rPr>
        <w:t>Since 1945 we have entered an unprecedented period of peace.</w:t>
      </w:r>
      <w:r w:rsidRPr="00057D9B">
        <w:rPr>
          <w:rStyle w:val="StyleUnderline"/>
        </w:rPr>
        <w:t xml:space="preserve"> He presents a detailed argument complete with statistics to support his thesis.</w:t>
      </w:r>
      <w:r w:rsidRPr="00057D9B">
        <w:rPr>
          <w:sz w:val="10"/>
        </w:rPr>
        <w:t xml:space="preserve"> He looks for an explanation. The increase in the number of stable democracies is a factor. But </w:t>
      </w:r>
      <w:r w:rsidRPr="00057D9B">
        <w:rPr>
          <w:rStyle w:val="StyleUnderline"/>
        </w:rPr>
        <w:t>an even larger factor is</w:t>
      </w:r>
      <w:r w:rsidRPr="00057D9B">
        <w:rPr>
          <w:sz w:val="10"/>
        </w:rPr>
        <w:t xml:space="preserve"> what he calls the Liberal Peace. "The Democratic Peace," he writes, "is sometimes considered a special case of a Liberal Peace — "liberal" in the sense of classical liberalism, with its emphasis on </w:t>
      </w:r>
      <w:r w:rsidRPr="00057D9B">
        <w:rPr>
          <w:rStyle w:val="Emphasis"/>
        </w:rPr>
        <w:t>political and economic freedom</w:t>
      </w:r>
      <w:r w:rsidRPr="00057D9B">
        <w:rPr>
          <w:sz w:val="10"/>
        </w:rPr>
        <w:t>, rather than left-liberalism. The theory of the Liberal Peace embraces as well the doctrine of gentle commerce, according to which trade is a form of reciprocal altruism which offers positive-sum benefits for both parties and gives a selfish stake in the well-being of the other." Pinker specifically mentions globalization, noting that "</w:t>
      </w:r>
      <w:r w:rsidRPr="00057D9B">
        <w:rPr>
          <w:rStyle w:val="Emphasis"/>
          <w:highlight w:val="yellow"/>
        </w:rPr>
        <w:t>history suggests</w:t>
      </w:r>
      <w:r w:rsidRPr="00057D9B">
        <w:rPr>
          <w:rStyle w:val="Emphasis"/>
        </w:rPr>
        <w:t xml:space="preserve"> many examples in which </w:t>
      </w:r>
      <w:r w:rsidRPr="00057D9B">
        <w:rPr>
          <w:rStyle w:val="Emphasis"/>
          <w:highlight w:val="yellow"/>
        </w:rPr>
        <w:t>freer trade correlates with greater peace</w:t>
      </w:r>
      <w:r w:rsidRPr="00057D9B">
        <w:rPr>
          <w:rStyle w:val="Emphasis"/>
        </w:rPr>
        <w:t>.</w:t>
      </w:r>
      <w:r w:rsidRPr="00057D9B">
        <w:rPr>
          <w:sz w:val="10"/>
        </w:rPr>
        <w:t xml:space="preserve">" He cites the research of Bruce Russett and John Oneal. "They found that countries that depended more on trade in a given year were less likely to have a militarized dispute in the subsequent year." "Russett and Oneal," he continues, "found it was not just the level of bilateral trade between nations in a pair that contributed to peace, but the dependence of each country on trade across the board: a country that is open to the global economy is less likely to find itself in a militarized dispute." Some political scientists, he writes, have taken these findings "to entertain a heretical idea called </w:t>
      </w:r>
      <w:r w:rsidRPr="00057D9B">
        <w:rPr>
          <w:rStyle w:val="StyleUnderline"/>
        </w:rPr>
        <w:t>the Capitalist Peace</w:t>
      </w:r>
      <w:r w:rsidRPr="00057D9B">
        <w:rPr>
          <w:sz w:val="10"/>
        </w:rPr>
        <w:t xml:space="preserve">. The word liberal in Liberal Peace refers both to the political openness of democracy and to the economic openness of capitalism, and according to the Capitalist Peace heresy, it's </w:t>
      </w:r>
      <w:r w:rsidRPr="00057D9B">
        <w:rPr>
          <w:rStyle w:val="StyleUnderline"/>
        </w:rPr>
        <w:t xml:space="preserve">the </w:t>
      </w:r>
      <w:r w:rsidRPr="00057D9B">
        <w:rPr>
          <w:rStyle w:val="StyleUnderline"/>
          <w:highlight w:val="yellow"/>
        </w:rPr>
        <w:t>economic openness</w:t>
      </w:r>
      <w:r w:rsidRPr="00057D9B">
        <w:rPr>
          <w:rStyle w:val="StyleUnderline"/>
        </w:rPr>
        <w:t xml:space="preserve"> that </w:t>
      </w:r>
      <w:r w:rsidRPr="00057D9B">
        <w:rPr>
          <w:rStyle w:val="StyleUnderline"/>
          <w:highlight w:val="yellow"/>
        </w:rPr>
        <w:t>does</w:t>
      </w:r>
      <w:r w:rsidRPr="00057D9B">
        <w:rPr>
          <w:rStyle w:val="StyleUnderline"/>
        </w:rPr>
        <w:t xml:space="preserve"> most of </w:t>
      </w:r>
      <w:r w:rsidRPr="00057D9B">
        <w:rPr>
          <w:rStyle w:val="StyleUnderline"/>
          <w:highlight w:val="yellow"/>
        </w:rPr>
        <w:t>the pacifying</w:t>
      </w:r>
      <w:r w:rsidRPr="00057D9B">
        <w:rPr>
          <w:rStyle w:val="StyleUnderline"/>
        </w:rPr>
        <w:t>.</w:t>
      </w:r>
      <w:r w:rsidRPr="00057D9B">
        <w:rPr>
          <w:sz w:val="10"/>
        </w:rPr>
        <w:t>" Pinker concludes the section on the Liberal Peace with a quote from peace researcher Nils Petter Gleditsch who updated a popular 1960s anti-Vietnam War slogan to "Make money, not war!" Libertarians have and should continue to support a policy of exporting liberal values of individual rights, peace, capitalism, and free trade to the world at large. If people are trapped in an insular state that oppresses its people, the ability to leave and seek freedom and opportunity elsewhere is the most precious of all rights. Given the opportunity, people will naturally gravitate toward freedom and prosperity. Globalization encourages this natural inclination as well as puts pressures on governments to liberalize their economies and to improve individual rights.</w:t>
      </w:r>
    </w:p>
    <w:p w:rsidR="00BC20C2" w:rsidRDefault="00BC20C2" w:rsidP="00BC20C2">
      <w:pPr>
        <w:pStyle w:val="Heading3"/>
      </w:pPr>
      <w:r>
        <w:t>Inequality</w:t>
      </w:r>
    </w:p>
    <w:p w:rsidR="00BC20C2" w:rsidRPr="000F34D5" w:rsidRDefault="00BC20C2" w:rsidP="00BC20C2">
      <w:pPr>
        <w:pStyle w:val="Heading4"/>
      </w:pPr>
      <w:r>
        <w:t>Cap solves inequality – prefer a global scale</w:t>
      </w:r>
    </w:p>
    <w:p w:rsidR="00BC20C2" w:rsidRPr="001B4F21" w:rsidRDefault="00BC20C2" w:rsidP="00BC20C2">
      <w:r>
        <w:rPr>
          <w:rStyle w:val="Style13ptBold"/>
        </w:rPr>
        <w:t xml:space="preserve">Cowen 14 </w:t>
      </w:r>
      <w:r w:rsidRPr="001B4F21">
        <w:t>(</w:t>
      </w:r>
      <w:r>
        <w:t>Tyler, professor of economics at George Mason University, 7/19/14, “</w:t>
      </w:r>
      <w:r w:rsidRPr="001B4F21">
        <w:t>Income Inequality Is Not Rising Globally. It's Falling.</w:t>
      </w:r>
      <w:r>
        <w:t>”, https://www.nytimes.com/2014/07/20/upshot/income-inequality-is-not-rising-globally-its-falling-.html, AZG)</w:t>
      </w:r>
    </w:p>
    <w:p w:rsidR="00BC20C2" w:rsidRPr="00AA7145" w:rsidRDefault="00BC20C2" w:rsidP="00BC20C2">
      <w:pPr>
        <w:rPr>
          <w:sz w:val="10"/>
        </w:rPr>
      </w:pPr>
      <w:r w:rsidRPr="00AA7145">
        <w:rPr>
          <w:sz w:val="10"/>
        </w:rPr>
        <w:t xml:space="preserve">Income inequality has surged as a political and economic issue, but the numbers don’t show that inequality is rising from a global perspective. Yes, the problem has become more acute within most individual nations, yet </w:t>
      </w:r>
      <w:r w:rsidRPr="001B4F21">
        <w:rPr>
          <w:rStyle w:val="Emphasis"/>
        </w:rPr>
        <w:t xml:space="preserve">income </w:t>
      </w:r>
      <w:r w:rsidRPr="00AA7145">
        <w:rPr>
          <w:rStyle w:val="Emphasis"/>
          <w:highlight w:val="yellow"/>
        </w:rPr>
        <w:t>inequality</w:t>
      </w:r>
      <w:r w:rsidRPr="001B4F21">
        <w:rPr>
          <w:rStyle w:val="Emphasis"/>
        </w:rPr>
        <w:t xml:space="preserve"> for the world as a whole </w:t>
      </w:r>
      <w:r w:rsidRPr="00AA7145">
        <w:rPr>
          <w:rStyle w:val="Emphasis"/>
          <w:highlight w:val="yellow"/>
        </w:rPr>
        <w:t>has been falling for</w:t>
      </w:r>
      <w:r w:rsidRPr="001B4F21">
        <w:rPr>
          <w:rStyle w:val="Emphasis"/>
        </w:rPr>
        <w:t xml:space="preserve"> most of the last </w:t>
      </w:r>
      <w:r w:rsidRPr="00AA7145">
        <w:rPr>
          <w:rStyle w:val="Emphasis"/>
          <w:highlight w:val="yellow"/>
        </w:rPr>
        <w:t>20 years</w:t>
      </w:r>
      <w:r w:rsidRPr="001B4F21">
        <w:rPr>
          <w:rStyle w:val="Emphasis"/>
        </w:rPr>
        <w:t>.</w:t>
      </w:r>
      <w:r w:rsidRPr="00AA7145">
        <w:rPr>
          <w:sz w:val="10"/>
        </w:rPr>
        <w:t xml:space="preserve"> It’s a fact that hasn’t been noted often enough. The finding comes from a recent investigation by Christoph Lakner, a consultant at the World Bank, and Branko Milanovic, senior scholar at the Luxembourg Income Study Center. And while such a framing may sound startling at first, it should be intuitive upon reflection. The economic surges of China, India and some other nations have been among the most egalitarian developments in history. Of course, no one should use this observation as an excuse to stop helping the less fortunate. But it can help us see that higher income inequality is not always the most relevant problem, even for strict egalitarians. </w:t>
      </w:r>
      <w:r w:rsidRPr="000F34D5">
        <w:rPr>
          <w:rStyle w:val="StyleUnderline"/>
          <w:highlight w:val="yellow"/>
        </w:rPr>
        <w:t>Policies</w:t>
      </w:r>
      <w:r w:rsidRPr="00AA7145">
        <w:rPr>
          <w:sz w:val="10"/>
        </w:rPr>
        <w:t xml:space="preserve"> on </w:t>
      </w:r>
      <w:r w:rsidRPr="001B4F21">
        <w:rPr>
          <w:rStyle w:val="StyleUnderline"/>
        </w:rPr>
        <w:t>immigration and free trade</w:t>
      </w:r>
      <w:r w:rsidRPr="00AA7145">
        <w:rPr>
          <w:sz w:val="10"/>
        </w:rPr>
        <w:t xml:space="preserve">, for example, sometimes </w:t>
      </w:r>
      <w:r w:rsidRPr="000F34D5">
        <w:rPr>
          <w:rStyle w:val="StyleUnderline"/>
          <w:highlight w:val="yellow"/>
        </w:rPr>
        <w:t>increase inequality within a nation, yet can make the world a better place and often decrease inequality</w:t>
      </w:r>
      <w:r w:rsidRPr="00AA7145">
        <w:rPr>
          <w:sz w:val="10"/>
        </w:rPr>
        <w:t xml:space="preserve"> on the planet as a whole. </w:t>
      </w:r>
      <w:r w:rsidRPr="00AA7145">
        <w:rPr>
          <w:rStyle w:val="StyleUnderline"/>
          <w:highlight w:val="yellow"/>
        </w:rPr>
        <w:t>International trade has drastically reduced poverty</w:t>
      </w:r>
      <w:r w:rsidRPr="00AA7145">
        <w:rPr>
          <w:sz w:val="10"/>
        </w:rPr>
        <w:t xml:space="preserve"> within developing nations, </w:t>
      </w:r>
      <w:r w:rsidRPr="001B4F21">
        <w:rPr>
          <w:rStyle w:val="StyleUnderline"/>
        </w:rPr>
        <w:t>as evidenced by the export-led growth of China and other countries.</w:t>
      </w:r>
      <w:r w:rsidRPr="00AA7145">
        <w:rPr>
          <w:sz w:val="10"/>
        </w:rPr>
        <w:t xml:space="preserve"> Yet contrary to what many economists had promised, there is now good evidence that the rise of Chinese exports has held down the wages of some parts of the American middle class. This was demonstrated in a recent paper by the economists David H. Autor of the Massachusetts Institute of Technology, David Dorn of the Center for Monetary and Financial Studies in Madrid, and Gordon H. Hanson of the University of California, San Diego. At the same time, Chinese economic growth has probably raised incomes of the top 1 percent in the United States, through exports that have increased the value of companies whose shares are often held by wealthy Americans. So while </w:t>
      </w:r>
      <w:r w:rsidRPr="00AA7145">
        <w:rPr>
          <w:rStyle w:val="StyleUnderline"/>
        </w:rPr>
        <w:t>Chinese growth has added to income inequality in the United States,</w:t>
      </w:r>
      <w:r w:rsidRPr="00AA7145">
        <w:rPr>
          <w:rStyle w:val="Emphasis"/>
        </w:rPr>
        <w:t xml:space="preserve"> i</w:t>
      </w:r>
      <w:r w:rsidRPr="001B4F21">
        <w:rPr>
          <w:rStyle w:val="Emphasis"/>
        </w:rPr>
        <w:t>t has also increased prosperity and income equality globally.</w:t>
      </w:r>
      <w:r w:rsidRPr="00AA7145">
        <w:rPr>
          <w:sz w:val="10"/>
        </w:rPr>
        <w:t xml:space="preserve"> The evidence also suggests that immigration of low-skilled workers to the United States has a modestly negative effect on the wages of American workers without a high school diploma, as shown, for instance, in research by George Borjas, a Harvard economics professor. Yet that same immigration greatly benefits those who move to wealthy countries like the United States. (It probably also helps top American earners, who can hire household and child-care workers at cheaper prices.) Again, income inequality within the nation may rise but global inequality probably declines, especially if the new arrivals send money back home. From a narrowly nationalist point of view, these developments may not be auspicious for the United States. But that narrow viewpoint is the main problem. We have evolved a political debate where essentially nationalistic concerns have been hiding behind the gentler cloak of egalitarianism. To clear up this confusion, one recommendation would be to preface all discussions of inequality with a reminder that global inequality has been falling and that, in this regard, the world is headed in a fundamentally better direction. </w:t>
      </w:r>
      <w:r w:rsidRPr="00AA7145">
        <w:rPr>
          <w:rStyle w:val="StyleUnderline"/>
        </w:rPr>
        <w:t>The message</w:t>
      </w:r>
      <w:r w:rsidRPr="00AA7145">
        <w:rPr>
          <w:sz w:val="10"/>
        </w:rPr>
        <w:t xml:space="preserve"> from groups like Occupy Wall Street has been that inequality </w:t>
      </w:r>
      <w:r w:rsidRPr="00AA7145">
        <w:rPr>
          <w:rStyle w:val="StyleUnderline"/>
        </w:rPr>
        <w:t>is</w:t>
      </w:r>
      <w:r w:rsidRPr="00AA7145">
        <w:rPr>
          <w:sz w:val="10"/>
        </w:rPr>
        <w:t xml:space="preserve"> up and that </w:t>
      </w:r>
      <w:r w:rsidRPr="00AA7145">
        <w:rPr>
          <w:rStyle w:val="StyleUnderline"/>
        </w:rPr>
        <w:t>capitalism is failing</w:t>
      </w:r>
      <w:r w:rsidRPr="00AA7145">
        <w:rPr>
          <w:sz w:val="10"/>
        </w:rPr>
        <w:t xml:space="preserve"> us. A more correct and nuanced message is this: Although significant economic problems remain, </w:t>
      </w:r>
      <w:r w:rsidRPr="00AA7145">
        <w:rPr>
          <w:rStyle w:val="Emphasis"/>
        </w:rPr>
        <w:t>we have been living in equalizing times</w:t>
      </w:r>
      <w:r w:rsidRPr="00AA7145">
        <w:rPr>
          <w:sz w:val="10"/>
        </w:rPr>
        <w:t xml:space="preserve"> for the world — a change that has been largely for the good. That may not make for convincing sloganeering, but it’s the truth. 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 Furthermore, public policy can adjust to accommodate some egalitarian concerns. We can improve our educational system, for example. Still, to the extent that political worry about rising domestic inequality is justified, it suggests yet another reframing. If our domestic politics can’t handle changes in income distribution, maybe the problem isn’t that capitalism is fundamentally flawed but rather that our political institutions are inflexible. Our politics need not collapse under the pressure of a world that, over all, is becoming wealthier and fairer. Many egalitarians push for policies to redistribute some income within nations, including the United States. That’s worth considering, but with a cautionary note. Such initiatives will prove more beneficial on the global level if there is more wealth to redistribute. In the United States, </w:t>
      </w:r>
      <w:r w:rsidRPr="00AA7145">
        <w:rPr>
          <w:rStyle w:val="Emphasis"/>
          <w:highlight w:val="yellow"/>
        </w:rPr>
        <w:t>greater wealth would maintain the nation’s ability to invest</w:t>
      </w:r>
      <w:r w:rsidRPr="00AA7145">
        <w:rPr>
          <w:rStyle w:val="Emphasis"/>
        </w:rPr>
        <w:t xml:space="preserve"> abroad, </w:t>
      </w:r>
      <w:r w:rsidRPr="00AA7145">
        <w:rPr>
          <w:rStyle w:val="Emphasis"/>
          <w:highlight w:val="yellow"/>
        </w:rPr>
        <w:t>buy</w:t>
      </w:r>
      <w:r w:rsidRPr="00AA7145">
        <w:rPr>
          <w:rStyle w:val="Emphasis"/>
        </w:rPr>
        <w:t xml:space="preserve"> foreign products, absorb immigrants </w:t>
      </w:r>
      <w:r w:rsidRPr="00AA7145">
        <w:rPr>
          <w:rStyle w:val="Emphasis"/>
          <w:highlight w:val="yellow"/>
        </w:rPr>
        <w:t>and generate innovation, with</w:t>
      </w:r>
      <w:r w:rsidRPr="00AA7145">
        <w:rPr>
          <w:rStyle w:val="Emphasis"/>
        </w:rPr>
        <w:t xml:space="preserve"> significant </w:t>
      </w:r>
      <w:r w:rsidRPr="00AA7145">
        <w:rPr>
          <w:rStyle w:val="Emphasis"/>
          <w:highlight w:val="yellow"/>
        </w:rPr>
        <w:t>benefit for global</w:t>
      </w:r>
      <w:r w:rsidRPr="00AA7145">
        <w:rPr>
          <w:rStyle w:val="Emphasis"/>
        </w:rPr>
        <w:t xml:space="preserve"> income and </w:t>
      </w:r>
      <w:r w:rsidRPr="00AA7145">
        <w:rPr>
          <w:rStyle w:val="Emphasis"/>
          <w:highlight w:val="yellow"/>
        </w:rPr>
        <w:t>equality.</w:t>
      </w:r>
      <w:r>
        <w:rPr>
          <w:rStyle w:val="Emphasis"/>
        </w:rPr>
        <w:t xml:space="preserve"> </w:t>
      </w:r>
      <w:r w:rsidRPr="00AA7145">
        <w:rPr>
          <w:sz w:val="10"/>
        </w:rPr>
        <w:t xml:space="preserve">In other words, the </w:t>
      </w:r>
      <w:r w:rsidRPr="00AA7145">
        <w:rPr>
          <w:rStyle w:val="StyleUnderline"/>
        </w:rPr>
        <w:t xml:space="preserve">true </w:t>
      </w:r>
      <w:r w:rsidRPr="00AA7145">
        <w:rPr>
          <w:rStyle w:val="StyleUnderline"/>
          <w:highlight w:val="yellow"/>
        </w:rPr>
        <w:t>egalitarian should</w:t>
      </w:r>
      <w:r w:rsidRPr="00AA7145">
        <w:rPr>
          <w:rStyle w:val="StyleUnderline"/>
        </w:rPr>
        <w:t xml:space="preserve"> follow the economist’s inclination to </w:t>
      </w:r>
      <w:r w:rsidRPr="00AA7145">
        <w:rPr>
          <w:rStyle w:val="StyleUnderline"/>
          <w:highlight w:val="yellow"/>
        </w:rPr>
        <w:t>seek wealth</w:t>
      </w:r>
      <w:r w:rsidRPr="00AA7145">
        <w:rPr>
          <w:rStyle w:val="StyleUnderline"/>
        </w:rPr>
        <w:t>-maximizing policies</w:t>
      </w:r>
      <w:r w:rsidRPr="00AA7145">
        <w:rPr>
          <w:sz w:val="10"/>
        </w:rPr>
        <w:t xml:space="preserve">, and that means worrying less about inequality within the nation. Yes, we might consider some useful revisions to current debates on inequality. But globally minded egalitarians should be more optimistic about recent history, realizing that </w:t>
      </w:r>
      <w:r w:rsidRPr="00AA7145">
        <w:rPr>
          <w:rStyle w:val="Emphasis"/>
          <w:highlight w:val="yellow"/>
        </w:rPr>
        <w:t>capitalism and economic growth are</w:t>
      </w:r>
      <w:r w:rsidRPr="00AA7145">
        <w:rPr>
          <w:sz w:val="10"/>
        </w:rPr>
        <w:t xml:space="preserve"> continuing their historical roles as </w:t>
      </w:r>
      <w:r w:rsidRPr="00AA7145">
        <w:rPr>
          <w:rStyle w:val="Emphasis"/>
          <w:highlight w:val="yellow"/>
        </w:rPr>
        <w:t>the</w:t>
      </w:r>
      <w:r w:rsidRPr="00AA7145">
        <w:rPr>
          <w:rStyle w:val="Emphasis"/>
        </w:rPr>
        <w:t xml:space="preserve"> greatest and </w:t>
      </w:r>
      <w:r w:rsidRPr="00AA7145">
        <w:rPr>
          <w:rStyle w:val="Emphasis"/>
          <w:highlight w:val="yellow"/>
        </w:rPr>
        <w:t>most effective equalizers</w:t>
      </w:r>
      <w:r w:rsidRPr="00AA7145">
        <w:rPr>
          <w:sz w:val="10"/>
        </w:rPr>
        <w:t xml:space="preserve"> the world has </w:t>
      </w:r>
      <w:r w:rsidRPr="00AA7145">
        <w:rPr>
          <w:rStyle w:val="StyleUnderline"/>
        </w:rPr>
        <w:t>ever</w:t>
      </w:r>
      <w:r w:rsidRPr="00AA7145">
        <w:rPr>
          <w:sz w:val="10"/>
        </w:rPr>
        <w:t xml:space="preserve"> known.</w:t>
      </w:r>
    </w:p>
    <w:p w:rsidR="00BC20C2" w:rsidRDefault="00BC20C2" w:rsidP="00BC20C2">
      <w:pPr>
        <w:pStyle w:val="Heading3"/>
      </w:pPr>
      <w:r>
        <w:t>Space</w:t>
      </w:r>
    </w:p>
    <w:p w:rsidR="00BC20C2" w:rsidRPr="000F34D5" w:rsidRDefault="00BC20C2" w:rsidP="00BC20C2">
      <w:pPr>
        <w:pStyle w:val="Heading4"/>
      </w:pPr>
      <w:r>
        <w:t>Cap solves space</w:t>
      </w:r>
    </w:p>
    <w:p w:rsidR="00BC20C2" w:rsidRPr="00662591" w:rsidRDefault="00BC20C2" w:rsidP="00BC20C2">
      <w:pPr>
        <w:rPr>
          <w:rStyle w:val="Style13ptBold"/>
          <w:b w:val="0"/>
          <w:bCs w:val="0"/>
          <w:sz w:val="22"/>
        </w:rPr>
      </w:pPr>
      <w:r>
        <w:rPr>
          <w:rStyle w:val="Style13ptBold"/>
        </w:rPr>
        <w:t xml:space="preserve">IBD 15 </w:t>
      </w:r>
      <w:r w:rsidRPr="00662591">
        <w:t>(</w:t>
      </w:r>
      <w:r>
        <w:t>Investor’s Business Daily editorial team, 12/23/15, “SpaceX Rocket Is A Capitalist Triumph”, https://www.investors.com/politics/editorials/falcon-9-rockets-return-from-suborbital-mission-kicks-off-race-for-space/, AZG)</w:t>
      </w:r>
    </w:p>
    <w:p w:rsidR="00BC20C2" w:rsidRDefault="00BC20C2" w:rsidP="00BC20C2">
      <w:pPr>
        <w:rPr>
          <w:rStyle w:val="StyleUnderline"/>
          <w:highlight w:val="yellow"/>
        </w:rPr>
      </w:pPr>
      <w:r w:rsidRPr="00662591">
        <w:rPr>
          <w:sz w:val="8"/>
        </w:rPr>
        <w:t xml:space="preserve">Free Markets: </w:t>
      </w:r>
      <w:r w:rsidRPr="00662591">
        <w:rPr>
          <w:rStyle w:val="StyleUnderline"/>
        </w:rPr>
        <w:t xml:space="preserve">This week's </w:t>
      </w:r>
      <w:r w:rsidRPr="00662591">
        <w:rPr>
          <w:rStyle w:val="StyleUnderline"/>
          <w:highlight w:val="yellow"/>
        </w:rPr>
        <w:t>return of a rocket to its launch pad</w:t>
      </w:r>
      <w:r w:rsidRPr="00662591">
        <w:rPr>
          <w:sz w:val="8"/>
        </w:rPr>
        <w:t xml:space="preserve"> was a big deal, not only because it signals a new era in competitive space exploration but also because it </w:t>
      </w:r>
      <w:r w:rsidRPr="00662591">
        <w:rPr>
          <w:rStyle w:val="StyleUnderline"/>
          <w:highlight w:val="yellow"/>
        </w:rPr>
        <w:t>shows</w:t>
      </w:r>
      <w:r w:rsidRPr="00662591">
        <w:rPr>
          <w:sz w:val="8"/>
        </w:rPr>
        <w:t xml:space="preserve"> a new generation </w:t>
      </w:r>
      <w:r w:rsidRPr="00662591">
        <w:rPr>
          <w:rStyle w:val="StyleUnderline"/>
          <w:highlight w:val="yellow"/>
        </w:rPr>
        <w:t>how capitalism solves problems</w:t>
      </w:r>
      <w:r w:rsidRPr="00662591">
        <w:rPr>
          <w:rStyle w:val="StyleUnderline"/>
        </w:rPr>
        <w:t>.</w:t>
      </w:r>
      <w:r>
        <w:rPr>
          <w:rStyle w:val="StyleUnderline"/>
        </w:rPr>
        <w:t xml:space="preserve"> </w:t>
      </w:r>
      <w:r w:rsidRPr="00662591">
        <w:rPr>
          <w:sz w:val="8"/>
        </w:rPr>
        <w:t xml:space="preserve">Americans keep hoping for something spectacular from NASA but are disappointed. In recent years, in addition to ending the costly shuttle program and forcing our astronauts to hitch rides with the Russians to go into space, NASA has made "Muslim outreach" a top priority. That's not much return for NASA's $18 billion annual budget. But </w:t>
      </w:r>
      <w:r w:rsidRPr="00662591">
        <w:rPr>
          <w:rStyle w:val="StyleUnderline"/>
          <w:highlight w:val="yellow"/>
        </w:rPr>
        <w:t>the</w:t>
      </w:r>
      <w:r w:rsidRPr="00662591">
        <w:rPr>
          <w:rStyle w:val="StyleUnderline"/>
        </w:rPr>
        <w:t xml:space="preserve"> current </w:t>
      </w:r>
      <w:r w:rsidRPr="00662591">
        <w:rPr>
          <w:rStyle w:val="StyleUnderline"/>
          <w:highlight w:val="yellow"/>
        </w:rPr>
        <w:t>battle between SpaceX</w:t>
      </w:r>
      <w:r w:rsidRPr="00662591">
        <w:rPr>
          <w:sz w:val="8"/>
        </w:rPr>
        <w:t xml:space="preserve"> founder Elon Musk </w:t>
      </w:r>
      <w:r w:rsidRPr="00662591">
        <w:rPr>
          <w:rStyle w:val="StyleUnderline"/>
          <w:highlight w:val="yellow"/>
        </w:rPr>
        <w:t>and Amazon</w:t>
      </w:r>
      <w:r w:rsidRPr="00662591">
        <w:rPr>
          <w:sz w:val="8"/>
        </w:rPr>
        <w:t xml:space="preserve"> CEO Jeff Bezos, whose Blue Origin rocket safely landed in November, </w:t>
      </w:r>
      <w:r w:rsidRPr="00662591">
        <w:rPr>
          <w:rStyle w:val="StyleUnderline"/>
          <w:highlight w:val="yellow"/>
        </w:rPr>
        <w:t>will bring</w:t>
      </w:r>
      <w:r w:rsidRPr="00662591">
        <w:rPr>
          <w:rStyle w:val="StyleUnderline"/>
        </w:rPr>
        <w:t xml:space="preserve"> big </w:t>
      </w:r>
      <w:r w:rsidRPr="00662591">
        <w:rPr>
          <w:rStyle w:val="StyleUnderline"/>
          <w:highlight w:val="yellow"/>
        </w:rPr>
        <w:t>benefits</w:t>
      </w:r>
      <w:r w:rsidRPr="00662591">
        <w:rPr>
          <w:rStyle w:val="StyleUnderline"/>
        </w:rPr>
        <w:t xml:space="preserve"> to the American people — </w:t>
      </w:r>
      <w:r w:rsidRPr="00662591">
        <w:rPr>
          <w:rStyle w:val="StyleUnderline"/>
          <w:highlight w:val="yellow"/>
        </w:rPr>
        <w:t>and</w:t>
      </w:r>
      <w:r w:rsidRPr="00662591">
        <w:rPr>
          <w:rStyle w:val="StyleUnderline"/>
        </w:rPr>
        <w:t>,</w:t>
      </w:r>
      <w:r w:rsidRPr="00662591">
        <w:rPr>
          <w:sz w:val="8"/>
        </w:rPr>
        <w:t xml:space="preserve"> down the road, potentially </w:t>
      </w:r>
      <w:r w:rsidRPr="00662591">
        <w:rPr>
          <w:rStyle w:val="StyleUnderline"/>
        </w:rPr>
        <w:t xml:space="preserve">huge </w:t>
      </w:r>
      <w:r w:rsidRPr="00662591">
        <w:rPr>
          <w:rStyle w:val="StyleUnderline"/>
          <w:highlight w:val="yellow"/>
        </w:rPr>
        <w:t>profits</w:t>
      </w:r>
      <w:r w:rsidRPr="00662591">
        <w:rPr>
          <w:rStyle w:val="StyleUnderline"/>
        </w:rPr>
        <w:t xml:space="preserve"> to the entrepreneurs</w:t>
      </w:r>
      <w:r w:rsidRPr="00662591">
        <w:rPr>
          <w:sz w:val="8"/>
        </w:rPr>
        <w:t xml:space="preserve"> who create the rockets. Included in the rivalry is the Boeing-Lockheed Martin venture, United Launch Alliance, which already has 100 launches under its belt. "Welcome to the club," tweeted Bezos to Musk. That good-natured message — maybe "Game on!" would have been better — obscures the revolutionary nature of Musk's achievement, after three very public failures in the past year. While Bezos' Blue Origin was first to return a rocket safely, his rocket is capable of only sub-orbital flight. Musk's Falcon 9 can actually go into space, and on this trip it delivered 11 satellites into orbit. NBC's Keith Wagstaff noted the interesting economics of space travel: Each rocket costs $60 million. Fuel costs per launch are roughly $200,000. So Falcon 9 opens up the possibility of commercial access to space for less than $200,000 a trip, in contrast with the $450 million price tag to send a NASA shuttle into space. </w:t>
      </w:r>
      <w:r w:rsidRPr="00662591">
        <w:rPr>
          <w:rStyle w:val="Emphasis"/>
          <w:highlight w:val="yellow"/>
        </w:rPr>
        <w:t>The difference in cost-effectiveness is staggering</w:t>
      </w:r>
      <w:r w:rsidRPr="00662591">
        <w:rPr>
          <w:rStyle w:val="Emphasis"/>
        </w:rPr>
        <w:t>.</w:t>
      </w:r>
      <w:r>
        <w:rPr>
          <w:rStyle w:val="Emphasis"/>
        </w:rPr>
        <w:t xml:space="preserve"> </w:t>
      </w:r>
      <w:r w:rsidRPr="00662591">
        <w:rPr>
          <w:sz w:val="8"/>
        </w:rPr>
        <w:t xml:space="preserve">"If one can figure out how to effectively reuse rockets just like airplanes, the cost of access to space will be reduced by as much as a factor of a hundred," wrote Musk on the SpaceX website. Simply put, </w:t>
      </w:r>
      <w:r w:rsidRPr="00662591">
        <w:rPr>
          <w:rStyle w:val="StyleUnderline"/>
          <w:highlight w:val="yellow"/>
        </w:rPr>
        <w:t>NASA</w:t>
      </w:r>
      <w:r w:rsidRPr="00662591">
        <w:rPr>
          <w:sz w:val="8"/>
        </w:rPr>
        <w:t xml:space="preserve">, hobbled by politics, federal bureaucracy and government contracting rules, </w:t>
      </w:r>
      <w:r w:rsidRPr="00662591">
        <w:rPr>
          <w:rStyle w:val="StyleUnderline"/>
          <w:highlight w:val="yellow"/>
        </w:rPr>
        <w:t>is unable to move</w:t>
      </w:r>
      <w:r w:rsidRPr="00662591">
        <w:rPr>
          <w:rStyle w:val="StyleUnderline"/>
        </w:rPr>
        <w:t xml:space="preserve"> quickly to meet the needs of private users.</w:t>
      </w:r>
      <w:r w:rsidRPr="00662591">
        <w:rPr>
          <w:sz w:val="8"/>
        </w:rPr>
        <w:t xml:space="preserve"> Not so </w:t>
      </w:r>
      <w:r w:rsidRPr="00662591">
        <w:rPr>
          <w:rStyle w:val="StyleUnderline"/>
          <w:highlight w:val="yellow"/>
        </w:rPr>
        <w:t>the new space entrepreneurs</w:t>
      </w:r>
      <w:r w:rsidRPr="00662591">
        <w:rPr>
          <w:sz w:val="8"/>
        </w:rPr>
        <w:t xml:space="preserve">. They must </w:t>
      </w:r>
      <w:r w:rsidRPr="00662591">
        <w:rPr>
          <w:rStyle w:val="StyleUnderline"/>
          <w:highlight w:val="yellow"/>
        </w:rPr>
        <w:t>respond to the</w:t>
      </w:r>
      <w:r w:rsidRPr="00662591">
        <w:rPr>
          <w:rStyle w:val="StyleUnderline"/>
        </w:rPr>
        <w:t xml:space="preserve"> capitalist rules of the </w:t>
      </w:r>
      <w:r w:rsidRPr="00662591">
        <w:rPr>
          <w:rStyle w:val="StyleUnderline"/>
          <w:highlight w:val="yellow"/>
        </w:rPr>
        <w:t>market</w:t>
      </w:r>
      <w:r w:rsidRPr="00662591">
        <w:rPr>
          <w:sz w:val="8"/>
        </w:rPr>
        <w:t xml:space="preserve"> — not to the political dictates of big government. Nor are these private-sector achievements merely hobbies to amuse billionaires. Musk hopes </w:t>
      </w:r>
      <w:r w:rsidRPr="00662591">
        <w:rPr>
          <w:rStyle w:val="StyleUnderline"/>
        </w:rPr>
        <w:t>that</w:t>
      </w:r>
      <w:r w:rsidRPr="00662591">
        <w:rPr>
          <w:sz w:val="8"/>
        </w:rPr>
        <w:t xml:space="preserve"> short </w:t>
      </w:r>
      <w:r w:rsidRPr="00662591">
        <w:rPr>
          <w:rStyle w:val="StyleUnderline"/>
          <w:highlight w:val="yellow"/>
        </w:rPr>
        <w:t>trips to space will lead</w:t>
      </w:r>
      <w:r w:rsidRPr="00662591">
        <w:rPr>
          <w:rStyle w:val="StyleUnderline"/>
        </w:rPr>
        <w:t xml:space="preserve"> some day </w:t>
      </w:r>
      <w:r w:rsidRPr="00662591">
        <w:rPr>
          <w:rStyle w:val="StyleUnderline"/>
          <w:highlight w:val="yellow"/>
        </w:rPr>
        <w:t>to Mars</w:t>
      </w:r>
      <w:r w:rsidRPr="00662591">
        <w:rPr>
          <w:sz w:val="8"/>
        </w:rPr>
        <w:t xml:space="preserve">. Perhaps not since the Age of Discovery in the 15th and 16th centuries has there been such </w:t>
      </w:r>
      <w:r w:rsidRPr="00662591">
        <w:rPr>
          <w:rStyle w:val="StyleUnderline"/>
          <w:highlight w:val="yellow"/>
        </w:rPr>
        <w:t>an explosion of exploration</w:t>
      </w:r>
      <w:r w:rsidRPr="00662591">
        <w:rPr>
          <w:rStyle w:val="StyleUnderline"/>
        </w:rPr>
        <w:t xml:space="preserve">. And it's not kings and queens or </w:t>
      </w:r>
      <w:r w:rsidRPr="00662591">
        <w:rPr>
          <w:rStyle w:val="StyleUnderline"/>
          <w:highlight w:val="yellow"/>
        </w:rPr>
        <w:t>big government leading the way, but capitalist dreamers.</w:t>
      </w:r>
    </w:p>
    <w:p w:rsidR="006E19B2" w:rsidRDefault="006E19B2" w:rsidP="006E19B2">
      <w:pPr>
        <w:pStyle w:val="Heading4"/>
      </w:pPr>
      <w:r>
        <w:t>We can and should go to Mars- but private corporations are key</w:t>
      </w:r>
    </w:p>
    <w:p w:rsidR="006E19B2" w:rsidRPr="00620F53" w:rsidRDefault="006E19B2" w:rsidP="006E19B2">
      <w:pPr>
        <w:rPr>
          <w:rStyle w:val="Style13ptBold"/>
        </w:rPr>
      </w:pPr>
      <w:r w:rsidRPr="00620F53">
        <w:rPr>
          <w:rStyle w:val="Style13ptBold"/>
        </w:rPr>
        <w:t>Buchanan 17</w:t>
      </w:r>
    </w:p>
    <w:p w:rsidR="006E19B2" w:rsidRPr="00620F53" w:rsidRDefault="006E19B2" w:rsidP="006E19B2">
      <w:pPr>
        <w:rPr>
          <w:sz w:val="18"/>
          <w:szCs w:val="18"/>
        </w:rPr>
      </w:pPr>
      <w:r w:rsidRPr="00620F53">
        <w:rPr>
          <w:sz w:val="18"/>
          <w:szCs w:val="18"/>
          <w:shd w:val="clear" w:color="auto" w:fill="FFFFFF"/>
        </w:rPr>
        <w:t xml:space="preserve">Mark Buchanan is </w:t>
      </w:r>
      <w:r w:rsidRPr="00620F53">
        <w:rPr>
          <w:sz w:val="18"/>
          <w:szCs w:val="18"/>
        </w:rPr>
        <w:t>an American physicist and author. He was formerly an editor with the international journal of science Nature, and the popular science magazine New Scientist. November 2nd, 2017. “Colonizing mars”. Nature.com. https://www.nature.com/articles/nphys4311</w:t>
      </w:r>
    </w:p>
    <w:p w:rsidR="006E19B2" w:rsidRPr="00164D2B" w:rsidRDefault="006E19B2" w:rsidP="006E19B2">
      <w:pPr>
        <w:rPr>
          <w:sz w:val="16"/>
        </w:rPr>
      </w:pPr>
      <w:r w:rsidRPr="00620F53">
        <w:rPr>
          <w:rStyle w:val="StyleUnderline"/>
        </w:rPr>
        <w:t>No human being has set foot on an astronomical body other than Earth since 1972</w:t>
      </w:r>
      <w:r w:rsidRPr="00164D2B">
        <w:rPr>
          <w:sz w:val="16"/>
        </w:rPr>
        <w:t xml:space="preserve">. </w:t>
      </w:r>
      <w:r w:rsidRPr="00620F53">
        <w:rPr>
          <w:rStyle w:val="StyleUnderline"/>
        </w:rPr>
        <w:t>One can argue that there's no pressing need to do so</w:t>
      </w:r>
      <w:r w:rsidRPr="00164D2B">
        <w:rPr>
          <w:sz w:val="16"/>
        </w:rPr>
        <w:t xml:space="preserve">, going back to the Moon — or further, to Mars or some other planet — especially with actual people. Unmanned spacecraft can do an awful lot of useful science. It would be a waste of resources to send people, and we have enough other pressing problems. Right? </w:t>
      </w:r>
      <w:r w:rsidRPr="00620F53">
        <w:rPr>
          <w:rStyle w:val="StyleUnderline"/>
        </w:rPr>
        <w:t xml:space="preserve">NASA does have plans for Mars, but envisions human astronauts going there only sometime in the 2030s. However, </w:t>
      </w:r>
      <w:r w:rsidRPr="00620F53">
        <w:rPr>
          <w:rStyle w:val="Emphasis"/>
        </w:rPr>
        <w:t>there is another perspective</w:t>
      </w:r>
      <w:r w:rsidRPr="00620F53">
        <w:rPr>
          <w:rStyle w:val="StyleUnderline"/>
        </w:rPr>
        <w:t>.</w:t>
      </w:r>
      <w:r w:rsidRPr="00164D2B">
        <w:rPr>
          <w:sz w:val="16"/>
        </w:rPr>
        <w:t xml:space="preserve"> </w:t>
      </w:r>
      <w:r w:rsidRPr="00620F53">
        <w:rPr>
          <w:rStyle w:val="Emphasis"/>
        </w:rPr>
        <w:t>Catastrophic events on Earth have previously wiped out many long-lived species</w:t>
      </w:r>
      <w:r w:rsidRPr="00164D2B">
        <w:rPr>
          <w:sz w:val="16"/>
        </w:rPr>
        <w:t xml:space="preserve">, and </w:t>
      </w:r>
      <w:r w:rsidRPr="00620F53">
        <w:rPr>
          <w:rStyle w:val="Emphasis"/>
        </w:rPr>
        <w:t>there's a small but non-zero chance that Earth could, in any given year, get obliterated</w:t>
      </w:r>
      <w:r w:rsidRPr="00164D2B">
        <w:rPr>
          <w:sz w:val="16"/>
        </w:rPr>
        <w:t xml:space="preserve"> — by </w:t>
      </w:r>
      <w:r w:rsidRPr="00620F53">
        <w:rPr>
          <w:rStyle w:val="StyleUnderline"/>
        </w:rPr>
        <w:t>an undetected asteroid or comet, or a nearby supernovae</w:t>
      </w:r>
      <w:r w:rsidRPr="00164D2B">
        <w:rPr>
          <w:sz w:val="16"/>
        </w:rPr>
        <w:t xml:space="preserve">. </w:t>
      </w:r>
      <w:r w:rsidRPr="00620F53">
        <w:rPr>
          <w:rStyle w:val="StyleUnderline"/>
        </w:rPr>
        <w:t>Or human life might get erased from the planet by our inaction in the face of the pressures we're putting on the biosphere, or by overaction in the form of an out-of-control engineered biological organism</w:t>
      </w:r>
      <w:r w:rsidRPr="00164D2B">
        <w:rPr>
          <w:sz w:val="16"/>
        </w:rPr>
        <w:t xml:space="preserve">. Given enough time, </w:t>
      </w:r>
      <w:r w:rsidRPr="00620F53">
        <w:rPr>
          <w:rStyle w:val="Emphasis"/>
        </w:rPr>
        <w:t>human extinction might be a more or less certain prospect</w:t>
      </w:r>
      <w:r w:rsidRPr="00164D2B">
        <w:rPr>
          <w:sz w:val="16"/>
        </w:rPr>
        <w:t xml:space="preserve"> — </w:t>
      </w:r>
      <w:r w:rsidRPr="00620F53">
        <w:rPr>
          <w:rStyle w:val="Emphasis"/>
        </w:rPr>
        <w:t>unless we spread from the planet</w:t>
      </w:r>
      <w:r w:rsidRPr="00164D2B">
        <w:rPr>
          <w:sz w:val="16"/>
        </w:rPr>
        <w:t xml:space="preserve">. From this perspective, </w:t>
      </w:r>
      <w:r w:rsidRPr="00620F53">
        <w:rPr>
          <w:rStyle w:val="Emphasis"/>
        </w:rPr>
        <w:t>efforts to spread our species to other astronomical objects seems rather more urgent</w:t>
      </w:r>
      <w:r w:rsidRPr="00164D2B">
        <w:rPr>
          <w:sz w:val="16"/>
        </w:rPr>
        <w:t xml:space="preserve">. It's this argument that lies behind the efforts of Elon Musk, who recently announced plans for his company SpaceX to work toward taking paying passengers to Mars by 2022. His vision is hugely ambitious, inspiring, and also admirably practical. It's motivated by the perception that </w:t>
      </w:r>
      <w:r w:rsidRPr="00620F53">
        <w:rPr>
          <w:rStyle w:val="StyleUnderline"/>
        </w:rPr>
        <w:t>human technical capabilities don't advance automatically, but only if we decide to focus our scientific, engineering and industrial effort on a specific goal</w:t>
      </w:r>
      <w:r w:rsidRPr="00164D2B">
        <w:rPr>
          <w:sz w:val="16"/>
        </w:rPr>
        <w:t xml:space="preserve">. That said, the project does face some imposing and unsolved hurdles </w:t>
      </w:r>
      <w:r w:rsidRPr="00620F53">
        <w:rPr>
          <w:rStyle w:val="StyleUnderline"/>
        </w:rPr>
        <w:t>Why Mars? First, it's not too far away, and far more hospitable than alternatives such as Venus or Mercury</w:t>
      </w:r>
      <w:r w:rsidRPr="00164D2B">
        <w:rPr>
          <w:sz w:val="16"/>
        </w:rPr>
        <w:t xml:space="preserve">. The Martian day is 24 hours and 40 minutes, and temperatures range from −140 °C to 30 °C, compared to Earth's slightly warmer −88 °C to 58 °C. </w:t>
      </w:r>
      <w:r w:rsidRPr="00620F53">
        <w:rPr>
          <w:rStyle w:val="StyleUnderline"/>
        </w:rPr>
        <w:t>If we could warm Mars a little, it could be much like Earth, with a dense gaseous atmosphere and liquid oceans. Plentiful CO2 in the atmosphere also means we could grow plants</w:t>
      </w:r>
      <w:r w:rsidRPr="00164D2B">
        <w:rPr>
          <w:sz w:val="16"/>
        </w:rPr>
        <w:t xml:space="preserve">. There's decent sunlight given that Mars is only 50% further from the Sun than Earth. </w:t>
      </w:r>
      <w:r w:rsidRPr="00620F53">
        <w:rPr>
          <w:rStyle w:val="StyleUnderline"/>
        </w:rPr>
        <w:t>Musk's path to getting lots of people to Mars — and making humanity a multiplanet species — rests on bringing the price of getting a human to Mars to a reasonable level</w:t>
      </w:r>
      <w:r w:rsidRPr="00164D2B">
        <w:rPr>
          <w:sz w:val="16"/>
        </w:rPr>
        <w:t xml:space="preserve"> so that many people who want to go can also afford to go. Musk estimates this to be about US$200,000 — roughly the median value of a house in the US. It's likely that </w:t>
      </w:r>
      <w:r w:rsidRPr="00620F53">
        <w:rPr>
          <w:rStyle w:val="StyleUnderline"/>
        </w:rPr>
        <w:t>lots of people would opt for the challenge</w:t>
      </w:r>
      <w:r w:rsidRPr="00164D2B">
        <w:rPr>
          <w:sz w:val="16"/>
        </w:rPr>
        <w:t xml:space="preserve">, and </w:t>
      </w:r>
      <w:r w:rsidRPr="00620F53">
        <w:rPr>
          <w:rStyle w:val="Emphasis"/>
        </w:rPr>
        <w:t xml:space="preserve">there would be plenty of jobs </w:t>
      </w:r>
      <w:r w:rsidRPr="00164D2B">
        <w:rPr>
          <w:sz w:val="16"/>
        </w:rPr>
        <w:t xml:space="preserve">on the newly inhabited planet. Presumably, many other visitors would be sponsored. </w:t>
      </w:r>
      <w:r w:rsidRPr="00620F53">
        <w:rPr>
          <w:rStyle w:val="StyleUnderline"/>
        </w:rPr>
        <w:t>Is this price achievable?</w:t>
      </w:r>
      <w:r w:rsidRPr="00164D2B">
        <w:rPr>
          <w:sz w:val="16"/>
        </w:rPr>
        <w:t xml:space="preserve"> This represents a price reduction of around four and a half orders of magnitude from what it cost to put astronauts on the Moon. As Musk reasons — based on discussions with technical experts — </w:t>
      </w:r>
      <w:r w:rsidRPr="00620F53">
        <w:rPr>
          <w:rStyle w:val="StyleUnderline"/>
        </w:rPr>
        <w:t>this is achievable if engineers pursue two strategies. First, we're going to need to make spacecraft and the boosters used to get them to Mars fully reusable and capable of multiple trips</w:t>
      </w:r>
      <w:r w:rsidRPr="00164D2B">
        <w:rPr>
          <w:sz w:val="16"/>
        </w:rPr>
        <w:t xml:space="preserve">. That, he suggests, could provide a reduction of between two and two and a half orders of magnitude. The final two orders of magnitude would then come from the development of an industrial scale production of the right spacecraft fuel on Mars itself. As Musk points out, </w:t>
      </w:r>
      <w:r w:rsidRPr="00620F53">
        <w:rPr>
          <w:rStyle w:val="StyleUnderline"/>
        </w:rPr>
        <w:t>reusability is what makes many transport technologies affordable. A trip on a modern commercial aircraft would cost roughly US$500,000 per person if planes could only be used once, but comes down to the order of US$100 due to reusability</w:t>
      </w:r>
      <w:r w:rsidRPr="00164D2B">
        <w:rPr>
          <w:sz w:val="16"/>
        </w:rPr>
        <w:t xml:space="preserve">. The same applies to spacecraft for Mars, although the gain is limited somewhat by the fact that the Earth–Mars rendezvous only happens every 26 months, limiting how frequently a craft can be used. </w:t>
      </w:r>
      <w:r w:rsidRPr="00164D2B">
        <w:rPr>
          <w:rStyle w:val="StyleUnderline"/>
        </w:rPr>
        <w:t>Also important, he argues, will be launching the spacecraft into orbit with fuel tanks essentially empty, and refilling them in orbit from a fleet of boosters that carry fuel to space.</w:t>
      </w:r>
      <w:r w:rsidRPr="00164D2B">
        <w:rPr>
          <w:sz w:val="16"/>
        </w:rPr>
        <w:t xml:space="preserve"> </w:t>
      </w:r>
      <w:r w:rsidRPr="00164D2B">
        <w:rPr>
          <w:rStyle w:val="StyleUnderline"/>
        </w:rPr>
        <w:t>This way the craft can have very large tanks and carry large payloads</w:t>
      </w:r>
      <w:r w:rsidRPr="00164D2B">
        <w:rPr>
          <w:sz w:val="16"/>
        </w:rPr>
        <w:t xml:space="preserve">. Musk has discussed these and other details of his plans in a recent article (New Space 5, 46–61; 2017). </w:t>
      </w:r>
      <w:r w:rsidRPr="00164D2B">
        <w:rPr>
          <w:rStyle w:val="StyleUnderline"/>
        </w:rPr>
        <w:t>Another key would be extensive production of spacecraft propellant on Mars itself</w:t>
      </w:r>
      <w:r w:rsidRPr="00164D2B">
        <w:rPr>
          <w:sz w:val="16"/>
        </w:rPr>
        <w:t xml:space="preserve">, so that ships sent to Mars could return to Earth. This should be possible, he suggests, given that the Martian atmosphere is predominantly CO2, with water and ice present in the soil. Both methane (CH4) and oxygen (O2) can then be produced as a fuel source. In Musk's vision, this would fuel a fleet of spaceships that would in time come to number as many as 1,000. </w:t>
      </w:r>
      <w:r w:rsidRPr="00164D2B">
        <w:rPr>
          <w:rStyle w:val="StyleUnderline"/>
        </w:rPr>
        <w:t>Each ship would carry about 100 people on a trip of 80 days, and would, of course, need to carry an incredibly wide range of cargo to support everything from manufacturing and oxygen production to farming and entertainment. Building up a sustainable population on Mars — of, say, one million people — would take many decades</w:t>
      </w:r>
      <w:r w:rsidRPr="00164D2B">
        <w:rPr>
          <w:sz w:val="16"/>
        </w:rPr>
        <w:t xml:space="preserve">, possibly as long as a century. </w:t>
      </w:r>
      <w:r w:rsidRPr="00164D2B">
        <w:rPr>
          <w:rStyle w:val="StyleUnderline"/>
        </w:rPr>
        <w:t>Musk goes on to examine the kind of engine technology that might be used, based on the recent technological success of his company SpaceX</w:t>
      </w:r>
      <w:r w:rsidRPr="00164D2B">
        <w:rPr>
          <w:sz w:val="16"/>
        </w:rPr>
        <w:t xml:space="preserve">. This part of the story seems quite believable, especially given the impressive progress SpaceX has had over the past decade or so. </w:t>
      </w:r>
      <w:r w:rsidRPr="00164D2B">
        <w:rPr>
          <w:rStyle w:val="StyleUnderline"/>
        </w:rPr>
        <w:t>It's become the largest private producer of rocket engines in the world</w:t>
      </w:r>
      <w:r w:rsidRPr="00164D2B">
        <w:rPr>
          <w:sz w:val="16"/>
        </w:rPr>
        <w:t xml:space="preserve">, and produces the engine giving the highest ever thrust to weight ratio. It's also mastered technology to have rocket boosters return to their launch sites and land carefully back on the pad. </w:t>
      </w:r>
      <w:r w:rsidRPr="00164D2B">
        <w:rPr>
          <w:rStyle w:val="StyleUnderline"/>
        </w:rPr>
        <w:t>One big stumbling block — one Musk doesn't mention in his essay — is radiation</w:t>
      </w:r>
      <w:r w:rsidRPr="00164D2B">
        <w:rPr>
          <w:sz w:val="16"/>
        </w:rPr>
        <w:t xml:space="preserve">. Earth has a nice magnetosphere that largely protects us from the harsh solar wind and high-energy cosmic rays arriving from outer space. Travelling through space to Mars presents serious risks to astronauts; this remains the primary risk as viewed by analysts at NASA. There appear to be few technical solutions to shield astronauts, who may inevitably suffer serious radiation damage. </w:t>
      </w:r>
      <w:r w:rsidRPr="00164D2B">
        <w:rPr>
          <w:rStyle w:val="StyleUnderline"/>
        </w:rPr>
        <w:t>Yes, of course — going to Mars en masse is risky, the method unproven and uncertain, still awaiting invention</w:t>
      </w:r>
      <w:r w:rsidRPr="00164D2B">
        <w:rPr>
          <w:sz w:val="16"/>
        </w:rPr>
        <w:t xml:space="preserve">. But </w:t>
      </w:r>
      <w:r w:rsidRPr="00164D2B">
        <w:rPr>
          <w:rStyle w:val="Emphasis"/>
        </w:rPr>
        <w:t>historically, this is often how amazing scientific, technological or cultural accomplishments have come about</w:t>
      </w:r>
      <w:r w:rsidRPr="00164D2B">
        <w:rPr>
          <w:sz w:val="16"/>
        </w:rPr>
        <w:t xml:space="preserve">. </w:t>
      </w:r>
      <w:r w:rsidRPr="00164D2B">
        <w:rPr>
          <w:rStyle w:val="StyleUnderline"/>
        </w:rPr>
        <w:t xml:space="preserve">On occasion, as our capabilities advance, something that for so long seemed impossible suddenly becomes possible, given the right sustained effort. Musk's vision aims for just such a change. </w:t>
      </w:r>
      <w:r w:rsidRPr="00164D2B">
        <w:rPr>
          <w:rStyle w:val="Emphasis"/>
        </w:rPr>
        <w:t>It may all end in disappointment and failure. But, even then, we're sure to learn many things along the way.</w:t>
      </w:r>
    </w:p>
    <w:p w:rsidR="006E19B2" w:rsidRDefault="006E19B2" w:rsidP="006E19B2"/>
    <w:p w:rsidR="006E19B2" w:rsidRDefault="006E19B2" w:rsidP="006E19B2"/>
    <w:p w:rsidR="006E19B2" w:rsidRDefault="006E19B2" w:rsidP="006E19B2">
      <w:pPr>
        <w:pStyle w:val="Heading4"/>
      </w:pPr>
      <w:r>
        <w:t>We could colonize mars- cyanobacteria solve nitrogen, water, food, and metal constraints</w:t>
      </w:r>
    </w:p>
    <w:p w:rsidR="006E19B2" w:rsidRPr="0094656B" w:rsidRDefault="006E19B2" w:rsidP="006E19B2">
      <w:pPr>
        <w:rPr>
          <w:rStyle w:val="Style13ptBold"/>
        </w:rPr>
      </w:pPr>
      <w:r w:rsidRPr="0094656B">
        <w:rPr>
          <w:rStyle w:val="Style13ptBold"/>
        </w:rPr>
        <w:t>Verseux et all 16</w:t>
      </w:r>
    </w:p>
    <w:p w:rsidR="006E19B2" w:rsidRPr="00FF3DA5" w:rsidRDefault="006E19B2" w:rsidP="006E19B2">
      <w:pPr>
        <w:rPr>
          <w:sz w:val="18"/>
          <w:szCs w:val="18"/>
        </w:rPr>
      </w:pPr>
      <w:hyperlink r:id="rId6" w:history="1">
        <w:r w:rsidRPr="0094656B">
          <w:rPr>
            <w:rStyle w:val="Hyperlink"/>
            <w:sz w:val="18"/>
            <w:szCs w:val="18"/>
          </w:rPr>
          <w:t>Cyprien Verseux</w:t>
        </w:r>
      </w:hyperlink>
      <w:r w:rsidRPr="0094656B">
        <w:rPr>
          <w:sz w:val="18"/>
          <w:szCs w:val="18"/>
        </w:rPr>
        <w:t xml:space="preserve"> at the PNRA/C.N.R (google that). </w:t>
      </w:r>
      <w:hyperlink r:id="rId7" w:history="1">
        <w:r w:rsidRPr="0094656B">
          <w:rPr>
            <w:rStyle w:val="Hyperlink"/>
            <w:sz w:val="18"/>
            <w:szCs w:val="18"/>
          </w:rPr>
          <w:t>Ivan Glaucio Paulino Lima</w:t>
        </w:r>
      </w:hyperlink>
      <w:r w:rsidRPr="0094656B">
        <w:rPr>
          <w:sz w:val="18"/>
          <w:szCs w:val="18"/>
        </w:rPr>
        <w:t xml:space="preserve"> at NASA ARC/USRA in the Planetary Systems Branch. </w:t>
      </w:r>
      <w:hyperlink r:id="rId8" w:history="1">
        <w:r w:rsidRPr="0094656B">
          <w:rPr>
            <w:rStyle w:val="Hyperlink"/>
            <w:sz w:val="18"/>
            <w:szCs w:val="18"/>
          </w:rPr>
          <w:t>Mickael Baqué</w:t>
        </w:r>
      </w:hyperlink>
      <w:r w:rsidRPr="0094656B">
        <w:rPr>
          <w:sz w:val="18"/>
          <w:szCs w:val="18"/>
        </w:rPr>
        <w:t xml:space="preserve"> at </w:t>
      </w:r>
      <w:hyperlink r:id="rId9" w:history="1">
        <w:r w:rsidRPr="0094656B">
          <w:rPr>
            <w:rStyle w:val="Hyperlink"/>
            <w:sz w:val="18"/>
            <w:szCs w:val="18"/>
          </w:rPr>
          <w:t>German Aerospace Center (DLR)</w:t>
        </w:r>
      </w:hyperlink>
      <w:r w:rsidRPr="0094656B">
        <w:rPr>
          <w:sz w:val="18"/>
          <w:szCs w:val="18"/>
        </w:rPr>
        <w:t xml:space="preserve"> Institute of Planetary Research. </w:t>
      </w:r>
      <w:hyperlink r:id="rId10" w:history="1">
        <w:r w:rsidRPr="0094656B">
          <w:rPr>
            <w:rStyle w:val="Hyperlink"/>
            <w:sz w:val="18"/>
            <w:szCs w:val="18"/>
          </w:rPr>
          <w:t>Daniela Billi</w:t>
        </w:r>
      </w:hyperlink>
      <w:r w:rsidRPr="0094656B">
        <w:rPr>
          <w:sz w:val="18"/>
          <w:szCs w:val="18"/>
        </w:rPr>
        <w:t xml:space="preserve"> works at the </w:t>
      </w:r>
      <w:hyperlink r:id="rId11" w:history="1">
        <w:r w:rsidRPr="0094656B">
          <w:rPr>
            <w:rStyle w:val="Hyperlink"/>
            <w:sz w:val="18"/>
            <w:szCs w:val="18"/>
          </w:rPr>
          <w:t>University of Rome Tor Vergata</w:t>
        </w:r>
      </w:hyperlink>
      <w:r w:rsidRPr="0094656B">
        <w:rPr>
          <w:sz w:val="18"/>
          <w:szCs w:val="18"/>
        </w:rPr>
        <w:t xml:space="preserve"> at the </w:t>
      </w:r>
      <w:hyperlink r:id="rId12" w:history="1">
        <w:r w:rsidRPr="0094656B">
          <w:rPr>
            <w:rStyle w:val="Hyperlink"/>
            <w:sz w:val="18"/>
            <w:szCs w:val="18"/>
          </w:rPr>
          <w:t>Dipartimento di Biologia</w:t>
        </w:r>
      </w:hyperlink>
      <w:r w:rsidRPr="0094656B">
        <w:rPr>
          <w:sz w:val="18"/>
          <w:szCs w:val="18"/>
        </w:rPr>
        <w:t xml:space="preserve">. </w:t>
      </w:r>
      <w:hyperlink r:id="rId13" w:history="1">
        <w:r w:rsidRPr="0094656B">
          <w:rPr>
            <w:rStyle w:val="Hyperlink"/>
            <w:sz w:val="18"/>
            <w:szCs w:val="18"/>
          </w:rPr>
          <w:t>Lynn Rothschild</w:t>
        </w:r>
      </w:hyperlink>
      <w:r w:rsidRPr="0094656B">
        <w:rPr>
          <w:sz w:val="18"/>
          <w:szCs w:val="18"/>
        </w:rPr>
        <w:t xml:space="preserve"> works at </w:t>
      </w:r>
      <w:hyperlink r:id="rId14" w:history="1">
        <w:r w:rsidRPr="0094656B">
          <w:rPr>
            <w:rStyle w:val="Hyperlink"/>
            <w:sz w:val="18"/>
            <w:szCs w:val="18"/>
          </w:rPr>
          <w:t>NASA</w:t>
        </w:r>
      </w:hyperlink>
      <w:r w:rsidRPr="0094656B">
        <w:rPr>
          <w:sz w:val="18"/>
          <w:szCs w:val="18"/>
        </w:rPr>
        <w:t>. January 2016. “Synthetic Biology for Space Exploration: Promises and Societal Implications”. Public Engagement in Synthetic Biology: “Experts”, “Diplomats” and the Creativity of “Idiots”. (pp.7</w:t>
      </w:r>
      <w:r>
        <w:rPr>
          <w:sz w:val="18"/>
          <w:szCs w:val="18"/>
        </w:rPr>
        <w:t>5</w:t>
      </w:r>
      <w:r w:rsidRPr="0094656B">
        <w:rPr>
          <w:sz w:val="18"/>
          <w:szCs w:val="18"/>
        </w:rPr>
        <w:t>-</w:t>
      </w:r>
      <w:r>
        <w:rPr>
          <w:sz w:val="18"/>
          <w:szCs w:val="18"/>
        </w:rPr>
        <w:t>80</w:t>
      </w:r>
      <w:r w:rsidRPr="0094656B">
        <w:rPr>
          <w:sz w:val="18"/>
          <w:szCs w:val="18"/>
        </w:rPr>
        <w:t>).</w:t>
      </w:r>
      <w:r>
        <w:rPr>
          <w:sz w:val="18"/>
          <w:szCs w:val="18"/>
        </w:rPr>
        <w:t xml:space="preserve"> Graphs and images removed. EL</w:t>
      </w:r>
    </w:p>
    <w:p w:rsidR="006E19B2" w:rsidRPr="00FF3DA5" w:rsidRDefault="006E19B2" w:rsidP="006E19B2">
      <w:pPr>
        <w:rPr>
          <w:sz w:val="16"/>
        </w:rPr>
      </w:pPr>
      <w:r w:rsidRPr="00FF3DA5">
        <w:rPr>
          <w:sz w:val="16"/>
        </w:rPr>
        <w:t xml:space="preserve">2 Providing “Off the Land” Substrates for Microbial </w:t>
      </w:r>
      <w:r w:rsidRPr="0094656B">
        <w:rPr>
          <w:rStyle w:val="StyleUnderline"/>
        </w:rPr>
        <w:t>Growth Does Mars contain the substrates we need for feeding microorganisms without sending materials from Earth? Obviously you won’t find, waiting under a rock, bottled culture media as those used in laboratories to grow microbes</w:t>
      </w:r>
      <w:r w:rsidRPr="00FF3DA5">
        <w:rPr>
          <w:sz w:val="16"/>
        </w:rPr>
        <w:t xml:space="preserve">. Yet, most </w:t>
      </w:r>
      <w:r w:rsidRPr="0094656B">
        <w:rPr>
          <w:rStyle w:val="Emphasis"/>
        </w:rPr>
        <w:t>elements needed to support life have been detected in the Martian soils and rocks</w:t>
      </w:r>
      <w:r w:rsidRPr="0094656B">
        <w:rPr>
          <w:rStyle w:val="StyleUnderline"/>
        </w:rPr>
        <w:t>, including all the basic building blocks</w:t>
      </w:r>
      <w:r w:rsidRPr="00FF3DA5">
        <w:rPr>
          <w:sz w:val="16"/>
        </w:rPr>
        <w:t xml:space="preserve"> (C, H, O, N, P, S) </w:t>
      </w:r>
      <w:r w:rsidRPr="0094656B">
        <w:rPr>
          <w:rStyle w:val="StyleUnderline"/>
        </w:rPr>
        <w:t>and other elements needed in smaller amounts</w:t>
      </w:r>
      <w:r w:rsidRPr="00FF3DA5">
        <w:rPr>
          <w:sz w:val="16"/>
        </w:rPr>
        <w:t xml:space="preserve"> (Mg, Fe, Ca, Na, K, Mn, Cr, Ni, Mo, Cu, Zn…). </w:t>
      </w:r>
      <w:r w:rsidRPr="0094656B">
        <w:rPr>
          <w:rStyle w:val="StyleUnderline"/>
        </w:rPr>
        <w:t>There is gaseous carbon (</w:t>
      </w:r>
      <w:r w:rsidRPr="00FF3DA5">
        <w:rPr>
          <w:sz w:val="16"/>
        </w:rPr>
        <w:t xml:space="preserve">in carbon dioxide but also, as recently evidenced, in methane—see Webster et al. 2015) </w:t>
      </w:r>
      <w:r w:rsidRPr="0094656B">
        <w:rPr>
          <w:rStyle w:val="StyleUnderline"/>
        </w:rPr>
        <w:t>and nitrogen in the atmosphere</w:t>
      </w:r>
      <w:r w:rsidRPr="00FF3DA5">
        <w:rPr>
          <w:sz w:val="16"/>
        </w:rPr>
        <w:t xml:space="preserve">, and additional carbon atoms can be found in the CO2 ice caps, in the surface and subsurface regolith (the loose soil that can be seen on photographs of Martian landscapes) </w:t>
      </w:r>
      <w:r w:rsidRPr="0094656B">
        <w:rPr>
          <w:rStyle w:val="StyleUnderline"/>
        </w:rPr>
        <w:t>due to exchange with the atmosphere</w:t>
      </w:r>
      <w:r w:rsidRPr="00FF3DA5">
        <w:rPr>
          <w:sz w:val="16"/>
        </w:rPr>
        <w:t xml:space="preserve">, </w:t>
      </w:r>
      <w:r w:rsidRPr="0094656B">
        <w:rPr>
          <w:rStyle w:val="StyleUnderline"/>
        </w:rPr>
        <w:t xml:space="preserve">possibly in reservoirs formed when the atmosphere was thicker </w:t>
      </w:r>
      <w:r w:rsidRPr="00FF3DA5">
        <w:rPr>
          <w:sz w:val="16"/>
        </w:rPr>
        <w:t xml:space="preserve">(Kurahashi-Nakamura and Tajika 2006). Fixed nitrogen compounds have also been detected (Ming et al. 2014), </w:t>
      </w:r>
      <w:r w:rsidRPr="0094656B">
        <w:rPr>
          <w:rStyle w:val="StyleUnderline"/>
        </w:rPr>
        <w:t>even though what exactly they are and whether or not they could be used by living organisms is not defined yet.</w:t>
      </w:r>
      <w:r w:rsidRPr="00FF3DA5">
        <w:rPr>
          <w:sz w:val="16"/>
        </w:rPr>
        <w:t xml:space="preserve"> Thus, Martian rocks (Cockell 2014) and atmosphere seem to contain all the basic elements needed to support life. </w:t>
      </w:r>
      <w:r w:rsidRPr="0094656B">
        <w:rPr>
          <w:rStyle w:val="Emphasis"/>
        </w:rPr>
        <w:t>Water is also there</w:t>
      </w:r>
      <w:r w:rsidRPr="00FF3DA5">
        <w:rPr>
          <w:sz w:val="16"/>
        </w:rPr>
        <w:t>: it has been detected in large amounts (Tokano 2005) as ice at the north polar ice cap, under the south carbon ice cap and in the subsurface at more temperate latitudes</w:t>
      </w:r>
      <w:r w:rsidRPr="0094656B">
        <w:rPr>
          <w:rStyle w:val="StyleUnderline"/>
        </w:rPr>
        <w:t>, as mineral hydration, and as vapor in the atmosphere, even though at low concentrations</w:t>
      </w:r>
      <w:r w:rsidRPr="00FF3DA5">
        <w:rPr>
          <w:sz w:val="16"/>
        </w:rPr>
        <w:t xml:space="preserve">. </w:t>
      </w:r>
      <w:r w:rsidRPr="0094656B">
        <w:rPr>
          <w:rStyle w:val="StyleUnderline"/>
        </w:rPr>
        <w:t>It will also be a by-product of human metabolism and industrial activity</w:t>
      </w:r>
      <w:r w:rsidRPr="00FF3DA5">
        <w:rPr>
          <w:sz w:val="16"/>
        </w:rPr>
        <w:t xml:space="preserve">. </w:t>
      </w:r>
      <w:r w:rsidRPr="0094656B">
        <w:rPr>
          <w:rStyle w:val="Emphasis"/>
        </w:rPr>
        <w:t>Solar energy is of course present</w:t>
      </w:r>
      <w:r w:rsidRPr="00FF3DA5">
        <w:rPr>
          <w:sz w:val="16"/>
        </w:rPr>
        <w:t xml:space="preserve">. As Mars is approximately 1.5 AU from the Sun, the average radiation flux is 43 % that of Earth’s. So, while all needed elements are naturally present and some additional sources will come from human activity (Table 1), they are in a form that most organisms cannot use. In particular, </w:t>
      </w:r>
      <w:r w:rsidRPr="0094656B">
        <w:rPr>
          <w:rStyle w:val="StyleUnderline"/>
        </w:rPr>
        <w:t>many organisms—qualified as heterotrophic and including animals such as us humans, as well as most microorganisms—need organic compounds as carbon and energy sources, and their state and availability on Mars remain poorly known</w:t>
      </w:r>
      <w:r w:rsidRPr="00FF3DA5">
        <w:rPr>
          <w:sz w:val="16"/>
        </w:rPr>
        <w:t xml:space="preserve"> (Ming et al. 2014) but is likely low. </w:t>
      </w:r>
      <w:r w:rsidRPr="0094656B">
        <w:rPr>
          <w:rStyle w:val="StyleUnderline"/>
        </w:rPr>
        <w:t>Fixed nitrogen</w:t>
      </w:r>
      <w:r w:rsidRPr="00FF3DA5">
        <w:rPr>
          <w:sz w:val="16"/>
        </w:rPr>
        <w:t xml:space="preserve">, such as nitrate (NO3 − ), </w:t>
      </w:r>
      <w:r w:rsidRPr="0094656B">
        <w:rPr>
          <w:rStyle w:val="StyleUnderline"/>
        </w:rPr>
        <w:t>ammonia</w:t>
      </w:r>
      <w:r w:rsidRPr="00FF3DA5">
        <w:rPr>
          <w:sz w:val="16"/>
        </w:rPr>
        <w:t xml:space="preserve"> (NH3) </w:t>
      </w:r>
      <w:r w:rsidRPr="0094656B">
        <w:rPr>
          <w:rStyle w:val="StyleUnderline"/>
        </w:rPr>
        <w:t>and amino-acid chains (but not atmospheric nitrogen which is in the form of dinitrogen, N2), is also needed for most organisms</w:t>
      </w:r>
      <w:r w:rsidRPr="00FF3DA5">
        <w:rPr>
          <w:sz w:val="16"/>
        </w:rPr>
        <w:t xml:space="preserve">. </w:t>
      </w:r>
      <w:r w:rsidRPr="0094656B">
        <w:rPr>
          <w:rStyle w:val="StyleUnderline"/>
        </w:rPr>
        <w:t>The main limitation is consequently not the lack of life-supporting elements, but the abilities of microorganisms to use them under the form they are encountered on Mars’s surface</w:t>
      </w:r>
      <w:r w:rsidRPr="00FF3DA5">
        <w:rPr>
          <w:sz w:val="16"/>
        </w:rPr>
        <w:t xml:space="preserve">. That being said, </w:t>
      </w:r>
      <w:r w:rsidRPr="0094656B">
        <w:rPr>
          <w:rStyle w:val="Emphasis"/>
        </w:rPr>
        <w:t>not all microorganisms need organic compounds to grow; autotrophs such as cyanobacteria don’t</w:t>
      </w:r>
      <w:r w:rsidRPr="00FF3DA5">
        <w:rPr>
          <w:sz w:val="16"/>
        </w:rPr>
        <w:t xml:space="preserve">. Just like plants, </w:t>
      </w:r>
      <w:r w:rsidRPr="0094656B">
        <w:rPr>
          <w:rStyle w:val="StyleUnderline"/>
        </w:rPr>
        <w:t>cyanobacteria can photosynthesize</w:t>
      </w:r>
      <w:r w:rsidRPr="00FF3DA5">
        <w:rPr>
          <w:sz w:val="16"/>
        </w:rPr>
        <w:t xml:space="preserve">—they use CO2 and solar radiation as carbon and energy sources to produce their own organic material. </w:t>
      </w:r>
      <w:r w:rsidRPr="0094656B">
        <w:rPr>
          <w:rStyle w:val="StyleUnderline"/>
        </w:rPr>
        <w:t>In a nutrient desert such as Mars, this would give them a strong advantage over heterotrophic organisms</w:t>
      </w:r>
      <w:r w:rsidRPr="00FF3DA5">
        <w:rPr>
          <w:sz w:val="16"/>
        </w:rPr>
        <w:t xml:space="preserve">. In addition, </w:t>
      </w:r>
      <w:r w:rsidRPr="0094656B">
        <w:rPr>
          <w:rStyle w:val="StyleUnderline"/>
        </w:rPr>
        <w:t>some can fix N2, which like CO2 is present in the Martian atmosphere</w:t>
      </w:r>
      <w:r w:rsidRPr="00FF3DA5">
        <w:rPr>
          <w:sz w:val="16"/>
        </w:rPr>
        <w:t xml:space="preserve">. On top of this, </w:t>
      </w:r>
      <w:r w:rsidRPr="0094656B">
        <w:rPr>
          <w:rStyle w:val="StyleUnderline"/>
        </w:rPr>
        <w:t>some have the ability to extract and use nutrients from analogues of Martian rocks</w:t>
      </w:r>
      <w:r w:rsidRPr="00FF3DA5">
        <w:rPr>
          <w:sz w:val="16"/>
        </w:rPr>
        <w:t xml:space="preserve"> and have consequently been suggested as a basis for systems producing life-sustaining compounds from local resources (Brown et al. 2008; Brown 2008a, b). Most—if not all—nutrients needed to cover their needs could be directly provided from Mars’s resources</w:t>
      </w:r>
      <w:r w:rsidRPr="0094656B">
        <w:rPr>
          <w:rStyle w:val="StyleUnderline"/>
        </w:rPr>
        <w:t>. Some cyanobacteria</w:t>
      </w:r>
      <w:r w:rsidRPr="00FF3DA5">
        <w:rPr>
          <w:sz w:val="16"/>
        </w:rPr>
        <w:t xml:space="preserve"> (e.g., Anabaena cylindrica) </w:t>
      </w:r>
      <w:r w:rsidRPr="0094656B">
        <w:rPr>
          <w:rStyle w:val="StyleUnderline"/>
        </w:rPr>
        <w:t>are capable of growing in distilled water containing only powdered Mars basalt analogues</w:t>
      </w:r>
      <w:r w:rsidRPr="00FF3DA5">
        <w:rPr>
          <w:sz w:val="16"/>
        </w:rPr>
        <w:t xml:space="preserve">, under terrestrial atmosphere (Olsson-Francis and Cockell 2010a). Other studies showed that the growth of several species of cyanobacteria isolated from iron-depositing hot springs in Yellowstone National Park was stimulated by the presence of Martian soil analogues in culture media (Brown and Sarkisova 2008) and that </w:t>
      </w:r>
      <w:r w:rsidRPr="0094656B">
        <w:rPr>
          <w:rStyle w:val="StyleUnderline"/>
        </w:rPr>
        <w:t>a strain called Nostoc sp. HK-01 could grow on a Mars regolith stimulant for at least 140 days, without any other nutrient source besides atmospheric gas</w:t>
      </w:r>
      <w:r w:rsidRPr="00FF3DA5">
        <w:rPr>
          <w:sz w:val="16"/>
        </w:rPr>
        <w:t xml:space="preserve"> (Arai et al. 2008). </w:t>
      </w:r>
      <w:r w:rsidRPr="0094656B">
        <w:rPr>
          <w:rStyle w:val="Emphasis"/>
        </w:rPr>
        <w:t>As cyanobacteria produce organic compounds, why not use them for feeding heterotrophic organisms</w:t>
      </w:r>
      <w:r w:rsidRPr="00FF3DA5">
        <w:rPr>
          <w:sz w:val="16"/>
        </w:rPr>
        <w:t xml:space="preserve">? Cultures could be used after simply destroying the cyanobacterial cells; </w:t>
      </w:r>
      <w:r w:rsidRPr="0094656B">
        <w:rPr>
          <w:rStyle w:val="StyleUnderline"/>
        </w:rPr>
        <w:t>researchers have successfully used lysed cyanobacterial biomass as a substrate for ethanol-producing yeasts (</w:t>
      </w:r>
      <w:r w:rsidRPr="00FF3DA5">
        <w:rPr>
          <w:sz w:val="16"/>
        </w:rPr>
        <w:t xml:space="preserve">Aikawa et al. 2013; Möllers et al. 2014). However, if we could harvest nutrients without killing cells, </w:t>
      </w:r>
      <w:r w:rsidRPr="0094656B">
        <w:rPr>
          <w:rStyle w:val="StyleUnderline"/>
        </w:rPr>
        <w:t>processes could be much more efficient</w:t>
      </w:r>
      <w:r w:rsidRPr="00FF3DA5">
        <w:rPr>
          <w:sz w:val="16"/>
        </w:rPr>
        <w:t xml:space="preserve">. This could be achieved by </w:t>
      </w:r>
      <w:r w:rsidRPr="0094656B">
        <w:rPr>
          <w:rStyle w:val="StyleUnderline"/>
        </w:rPr>
        <w:t>having cyanobacteria release substrates in the extracellular medium, and this solution has been investigated in the Rothschild laboratory since the 2011 Brown-Stanford iGEM team engineered Anabaena PCC7120 to secrete sucrose</w:t>
      </w:r>
      <w:r w:rsidRPr="00FF3DA5">
        <w:rPr>
          <w:sz w:val="16"/>
        </w:rPr>
        <w:t xml:space="preserve">.5 Heterotrophic bacteria from a common soil species, Bacillus subtilis, were able to grow in filtered medium in which the engineered Anabaena had grown but no additional organic compounds were added (unpublished data). Previously, the </w:t>
      </w:r>
      <w:r w:rsidRPr="0094656B">
        <w:rPr>
          <w:rStyle w:val="StyleUnderline"/>
        </w:rPr>
        <w:t>cyanobacterial strain Synechococcus elongatus PCC7942 had been engineered to produce and secrete either glucose and fructose, or lactate</w:t>
      </w:r>
      <w:r w:rsidRPr="00FF3DA5">
        <w:rPr>
          <w:sz w:val="16"/>
        </w:rPr>
        <w:t xml:space="preserve">, which then served as a substrate for growing the model bacterium Escherichia coli (Niederholtmeyer et al. 2010). Ammonium (NH4 + ; a fixed nitrogen compounds that can be used by most microorganisms) is naturally released by some cyanobacteria. </w:t>
      </w:r>
      <w:r w:rsidRPr="0094656B">
        <w:rPr>
          <w:rStyle w:val="StyleUnderline"/>
        </w:rPr>
        <w:t>The extracellular concentration of ammonia can reach more than 10 mM in cultures of Anabaena species relying on atmospheric nitrogen as a sole nitrogen source, without killing the cyanobacteria</w:t>
      </w:r>
      <w:r w:rsidRPr="00FF3DA5">
        <w:rPr>
          <w:sz w:val="16"/>
        </w:rPr>
        <w:t xml:space="preserve"> (Subramanian and Shanmugasundaram 1986). Ammonia becomes limiting only when at extremely low concentrations; for Escherichia coli, for instance, it is below a few µM (Kim et al. 2012), several orders of magnitudes below the above mentioned concentrations in cyanobacterial cultures. Then, </w:t>
      </w:r>
      <w:r w:rsidRPr="0094656B">
        <w:rPr>
          <w:rStyle w:val="StyleUnderline"/>
        </w:rPr>
        <w:t>cyanobacteria grown using Martian rocks as a substrate would release inorganic elements</w:t>
      </w:r>
      <w:r w:rsidRPr="00FF3DA5">
        <w:rPr>
          <w:sz w:val="16"/>
        </w:rPr>
        <w:t xml:space="preserve"> (Ca, Fe, K, Mg, Mn, etc.) </w:t>
      </w:r>
      <w:r w:rsidRPr="0094656B">
        <w:rPr>
          <w:rStyle w:val="StyleUnderline"/>
        </w:rPr>
        <w:t>into water</w:t>
      </w:r>
      <w:r w:rsidRPr="00FF3DA5">
        <w:rPr>
          <w:sz w:val="16"/>
        </w:rPr>
        <w:t xml:space="preserve">, as shown in a study performed with terrestrial analogues of Martian basalt (Olsson-Francis and Cockell 2010a), </w:t>
      </w:r>
      <w:r w:rsidRPr="0094656B">
        <w:rPr>
          <w:rStyle w:val="StyleUnderline"/>
        </w:rPr>
        <w:t>making them available to species which cannot extract them from rocks</w:t>
      </w:r>
      <w:r w:rsidRPr="00FF3DA5">
        <w:rPr>
          <w:sz w:val="16"/>
        </w:rPr>
        <w:t xml:space="preserve">. Taken as a whole, </w:t>
      </w:r>
      <w:r w:rsidRPr="0094656B">
        <w:rPr>
          <w:rStyle w:val="Emphasis"/>
        </w:rPr>
        <w:t>these studies suggest that using cyanobacteria to produce substrates for microorganisms from Martian resources</w:t>
      </w:r>
      <w:r w:rsidRPr="00FF3DA5">
        <w:rPr>
          <w:sz w:val="16"/>
        </w:rPr>
        <w:t xml:space="preserve"> (see Fig. 1) </w:t>
      </w:r>
      <w:r w:rsidRPr="0094656B">
        <w:rPr>
          <w:rStyle w:val="Emphasis"/>
        </w:rPr>
        <w:t>may be a viable option</w:t>
      </w:r>
      <w:r w:rsidRPr="00FF3DA5">
        <w:rPr>
          <w:sz w:val="16"/>
        </w:rPr>
        <w:t xml:space="preserve">. In addition to that of other microorganisms, cyanobacterial cultures could be used to support the growth of plants. </w:t>
      </w:r>
      <w:r w:rsidRPr="00FF3DA5">
        <w:rPr>
          <w:rStyle w:val="StyleUnderline"/>
        </w:rPr>
        <w:t>Even though basalt is the dominant rock type in Martian regolith and weathered basalt can yield extremely productive soils on Earth</w:t>
      </w:r>
      <w:r w:rsidRPr="00FF3DA5">
        <w:rPr>
          <w:sz w:val="16"/>
        </w:rPr>
        <w:t xml:space="preserve"> (Dahlgren et al. 1993), </w:t>
      </w:r>
      <w:r w:rsidRPr="00FF3DA5">
        <w:rPr>
          <w:rStyle w:val="StyleUnderline"/>
        </w:rPr>
        <w:t>regolith would probably need a physicochemical and/or biological treatment before it can be used as growth substrate for plants</w:t>
      </w:r>
      <w:r w:rsidRPr="00FF3DA5">
        <w:rPr>
          <w:sz w:val="16"/>
        </w:rPr>
        <w:t xml:space="preserve">. Reasons for this include its poor water-holding properties (due to its low organic carbon contents), and that regolith nutrients are hardly available to plants (Cockell 2011; Maggi and Pallud 2010). Besides carbon, </w:t>
      </w:r>
      <w:r w:rsidRPr="00FF3DA5">
        <w:rPr>
          <w:rStyle w:val="StyleUnderline"/>
        </w:rPr>
        <w:t>the soil will need to be enriched in other elements, including nitrogen, as most plants cannot fix atmospheric nitrogen</w:t>
      </w:r>
      <w:r w:rsidRPr="00FF3DA5">
        <w:rPr>
          <w:sz w:val="16"/>
        </w:rPr>
        <w:t xml:space="preserve"> (even though symbiotic nitrogen fixation occurs in some plants, mainly legumes, due to harboring specific bacteria in their tissues). </w:t>
      </w:r>
      <w:r w:rsidRPr="00FF3DA5">
        <w:rPr>
          <w:rStyle w:val="Emphasis"/>
        </w:rPr>
        <w:t>It has already been proposed to use cyanobacteria to release chemical elements from extraterrestrial rocks to an aqueous phase, aimed at being incorporated in a substrate for hydroponic cultivation</w:t>
      </w:r>
      <w:r w:rsidRPr="00FF3DA5">
        <w:rPr>
          <w:sz w:val="16"/>
        </w:rPr>
        <w:t xml:space="preserve"> (Brown and Sarkisova 2008). In addition to these elements, </w:t>
      </w:r>
      <w:r w:rsidRPr="00FF3DA5">
        <w:rPr>
          <w:rStyle w:val="StyleUnderline"/>
        </w:rPr>
        <w:t>fixed nitrogen and biomass resulting from cyanobacterial cultures could be used as substrates for plant cultivation</w:t>
      </w:r>
      <w:r w:rsidRPr="00FF3DA5">
        <w:rPr>
          <w:sz w:val="16"/>
        </w:rPr>
        <w:t xml:space="preserve">, as a hydroponic substrate and/or to make a fertile soil. More information about the potential of Mars-specific cyanobacterium-based biological life support systems (CyBLiSS) is given elsewhere (Verseux et al. 2015) and an overview is given in Fig. 2. The key point is that, </w:t>
      </w:r>
      <w:r w:rsidRPr="00FF3DA5">
        <w:rPr>
          <w:rStyle w:val="StyleUnderline"/>
        </w:rPr>
        <w:t>thanks to their photosynthetic, rock leaching and nitrogen fixing abilities, cyanobacteria could be used for processing inorganic compounds found on Mars into a form that is available to other microorganisms and to plants</w:t>
      </w:r>
      <w:r w:rsidRPr="00FF3DA5">
        <w:rPr>
          <w:sz w:val="16"/>
        </w:rPr>
        <w:t xml:space="preserve">. Additional </w:t>
      </w:r>
      <w:r w:rsidRPr="00FF3DA5">
        <w:rPr>
          <w:rStyle w:val="StyleUnderline"/>
        </w:rPr>
        <w:t>nutrients could come from the recycling of human waste. Finally, if some micronutrients (e.g., some metal ions) could not be mined or biologically synthesized on site, bringing them from Earth would only add negligible mass to the initial payload, as they are needed in trace amounts only</w:t>
      </w:r>
      <w:r w:rsidRPr="00FF3DA5">
        <w:rPr>
          <w:sz w:val="16"/>
        </w:rPr>
        <w:t xml:space="preserve">. Why would synthetic biology be useful here? First, as illustrated above, </w:t>
      </w:r>
      <w:r w:rsidRPr="00FF3DA5">
        <w:rPr>
          <w:rStyle w:val="Emphasis"/>
        </w:rPr>
        <w:t>cyanobacteria can be engineered to secrete organic substrates</w:t>
      </w:r>
      <w:r w:rsidRPr="00FF3DA5">
        <w:rPr>
          <w:sz w:val="16"/>
        </w:rPr>
        <w:t xml:space="preserve">; proofs-of-concept have been done with the secretion of sucrose, lactate, glucose and fructose. Even though </w:t>
      </w:r>
      <w:r w:rsidRPr="00FF3DA5">
        <w:rPr>
          <w:rStyle w:val="StyleUnderline"/>
        </w:rPr>
        <w:t>growth rates of the heterotrophic organisms were quite low due to low sugar yields, these could be improved by increasing production rates or decreasing processing of targeted products</w:t>
      </w:r>
      <w:r w:rsidRPr="00FF3DA5">
        <w:rPr>
          <w:sz w:val="16"/>
        </w:rPr>
        <w:t xml:space="preserve"> by producing strains (in the work of Niederholtmeyer et al. 2010, produced sugars could be consumed by cyanobacteria, thereby decreasing their concentration in the extracellular medium). Cyanobacteria can also be genetically modified for ammonium secretion (Spiller et al. 1986). Second, </w:t>
      </w:r>
      <w:r w:rsidRPr="00FF3DA5">
        <w:rPr>
          <w:rStyle w:val="StyleUnderline"/>
        </w:rPr>
        <w:t>synthetic biology can be used to increase the abilities of cyanobacteria to use and process Martian resources</w:t>
      </w:r>
      <w:r w:rsidRPr="00FF3DA5">
        <w:rPr>
          <w:sz w:val="16"/>
        </w:rPr>
        <w:t xml:space="preserve"> (see below), as </w:t>
      </w:r>
      <w:r w:rsidRPr="00FF3DA5">
        <w:rPr>
          <w:rStyle w:val="StyleUnderline"/>
        </w:rPr>
        <w:t>well as the ability of other microorganisms to use resources produced by cyanobacteria</w:t>
      </w:r>
      <w:r w:rsidRPr="00FF3DA5">
        <w:rPr>
          <w:sz w:val="16"/>
        </w:rPr>
        <w:t>.</w:t>
      </w:r>
    </w:p>
    <w:p w:rsidR="006E19B2" w:rsidRDefault="006E19B2" w:rsidP="006E19B2">
      <w:pPr>
        <w:pStyle w:val="Heading4"/>
      </w:pPr>
      <w:r>
        <w:t>We can genetically engineer organisms to exist on Mars</w:t>
      </w:r>
    </w:p>
    <w:p w:rsidR="006E19B2" w:rsidRPr="0094656B" w:rsidRDefault="006E19B2" w:rsidP="006E19B2">
      <w:pPr>
        <w:rPr>
          <w:rStyle w:val="Style13ptBold"/>
        </w:rPr>
      </w:pPr>
      <w:r w:rsidRPr="0094656B">
        <w:rPr>
          <w:rStyle w:val="Style13ptBold"/>
        </w:rPr>
        <w:t>Verseux et all 16</w:t>
      </w:r>
    </w:p>
    <w:p w:rsidR="006E19B2" w:rsidRPr="00FF3DA5" w:rsidRDefault="006E19B2" w:rsidP="006E19B2">
      <w:pPr>
        <w:rPr>
          <w:sz w:val="18"/>
          <w:szCs w:val="18"/>
        </w:rPr>
      </w:pPr>
      <w:hyperlink r:id="rId15" w:history="1">
        <w:r w:rsidRPr="0094656B">
          <w:rPr>
            <w:rStyle w:val="Hyperlink"/>
            <w:sz w:val="18"/>
            <w:szCs w:val="18"/>
          </w:rPr>
          <w:t>Cyprien Verseux</w:t>
        </w:r>
      </w:hyperlink>
      <w:r w:rsidRPr="0094656B">
        <w:rPr>
          <w:sz w:val="18"/>
          <w:szCs w:val="18"/>
        </w:rPr>
        <w:t xml:space="preserve"> at the PNRA/C.N.R (google that). </w:t>
      </w:r>
      <w:hyperlink r:id="rId16" w:history="1">
        <w:r w:rsidRPr="0094656B">
          <w:rPr>
            <w:rStyle w:val="Hyperlink"/>
            <w:sz w:val="18"/>
            <w:szCs w:val="18"/>
          </w:rPr>
          <w:t>Ivan Glaucio Paulino Lima</w:t>
        </w:r>
      </w:hyperlink>
      <w:r w:rsidRPr="0094656B">
        <w:rPr>
          <w:sz w:val="18"/>
          <w:szCs w:val="18"/>
        </w:rPr>
        <w:t xml:space="preserve"> at NASA ARC/USRA in the Planetary Systems Branch. </w:t>
      </w:r>
      <w:hyperlink r:id="rId17" w:history="1">
        <w:r w:rsidRPr="0094656B">
          <w:rPr>
            <w:rStyle w:val="Hyperlink"/>
            <w:sz w:val="18"/>
            <w:szCs w:val="18"/>
          </w:rPr>
          <w:t>Mickael Baqué</w:t>
        </w:r>
      </w:hyperlink>
      <w:r w:rsidRPr="0094656B">
        <w:rPr>
          <w:sz w:val="18"/>
          <w:szCs w:val="18"/>
        </w:rPr>
        <w:t xml:space="preserve"> at </w:t>
      </w:r>
      <w:hyperlink r:id="rId18" w:history="1">
        <w:r w:rsidRPr="0094656B">
          <w:rPr>
            <w:rStyle w:val="Hyperlink"/>
            <w:sz w:val="18"/>
            <w:szCs w:val="18"/>
          </w:rPr>
          <w:t>German Aerospace Center (DLR)</w:t>
        </w:r>
      </w:hyperlink>
      <w:r w:rsidRPr="0094656B">
        <w:rPr>
          <w:sz w:val="18"/>
          <w:szCs w:val="18"/>
        </w:rPr>
        <w:t xml:space="preserve"> Institute of Planetary Research. </w:t>
      </w:r>
      <w:hyperlink r:id="rId19" w:history="1">
        <w:r w:rsidRPr="0094656B">
          <w:rPr>
            <w:rStyle w:val="Hyperlink"/>
            <w:sz w:val="18"/>
            <w:szCs w:val="18"/>
          </w:rPr>
          <w:t>Daniela Billi</w:t>
        </w:r>
      </w:hyperlink>
      <w:r w:rsidRPr="0094656B">
        <w:rPr>
          <w:sz w:val="18"/>
          <w:szCs w:val="18"/>
        </w:rPr>
        <w:t xml:space="preserve"> works at the </w:t>
      </w:r>
      <w:hyperlink r:id="rId20" w:history="1">
        <w:r w:rsidRPr="0094656B">
          <w:rPr>
            <w:rStyle w:val="Hyperlink"/>
            <w:sz w:val="18"/>
            <w:szCs w:val="18"/>
          </w:rPr>
          <w:t>University of Rome Tor Vergata</w:t>
        </w:r>
      </w:hyperlink>
      <w:r w:rsidRPr="0094656B">
        <w:rPr>
          <w:sz w:val="18"/>
          <w:szCs w:val="18"/>
        </w:rPr>
        <w:t xml:space="preserve"> at the </w:t>
      </w:r>
      <w:hyperlink r:id="rId21" w:history="1">
        <w:r w:rsidRPr="0094656B">
          <w:rPr>
            <w:rStyle w:val="Hyperlink"/>
            <w:sz w:val="18"/>
            <w:szCs w:val="18"/>
          </w:rPr>
          <w:t>Dipartimento di Biologia</w:t>
        </w:r>
      </w:hyperlink>
      <w:r w:rsidRPr="0094656B">
        <w:rPr>
          <w:sz w:val="18"/>
          <w:szCs w:val="18"/>
        </w:rPr>
        <w:t xml:space="preserve">. </w:t>
      </w:r>
      <w:hyperlink r:id="rId22" w:history="1">
        <w:r w:rsidRPr="0094656B">
          <w:rPr>
            <w:rStyle w:val="Hyperlink"/>
            <w:sz w:val="18"/>
            <w:szCs w:val="18"/>
          </w:rPr>
          <w:t>Lynn Rothschild</w:t>
        </w:r>
      </w:hyperlink>
      <w:r w:rsidRPr="0094656B">
        <w:rPr>
          <w:sz w:val="18"/>
          <w:szCs w:val="18"/>
        </w:rPr>
        <w:t xml:space="preserve"> works at </w:t>
      </w:r>
      <w:hyperlink r:id="rId23" w:history="1">
        <w:r w:rsidRPr="0094656B">
          <w:rPr>
            <w:rStyle w:val="Hyperlink"/>
            <w:sz w:val="18"/>
            <w:szCs w:val="18"/>
          </w:rPr>
          <w:t>NASA</w:t>
        </w:r>
      </w:hyperlink>
      <w:r w:rsidRPr="0094656B">
        <w:rPr>
          <w:sz w:val="18"/>
          <w:szCs w:val="18"/>
        </w:rPr>
        <w:t>. January 2016. “Synthetic Biology for Space Exploration: Promises and Societal Implications”. Public Engagement in Synthetic Biology: “Experts”, “Diplomats” and the Creativity of “Idiots”. (pp.</w:t>
      </w:r>
      <w:r>
        <w:rPr>
          <w:sz w:val="18"/>
          <w:szCs w:val="18"/>
        </w:rPr>
        <w:t>80</w:t>
      </w:r>
      <w:r w:rsidRPr="0094656B">
        <w:rPr>
          <w:sz w:val="18"/>
          <w:szCs w:val="18"/>
        </w:rPr>
        <w:t>-</w:t>
      </w:r>
      <w:r>
        <w:rPr>
          <w:sz w:val="18"/>
          <w:szCs w:val="18"/>
        </w:rPr>
        <w:t>85</w:t>
      </w:r>
      <w:r w:rsidRPr="0094656B">
        <w:rPr>
          <w:sz w:val="18"/>
          <w:szCs w:val="18"/>
        </w:rPr>
        <w:t>).</w:t>
      </w:r>
      <w:r>
        <w:rPr>
          <w:sz w:val="18"/>
          <w:szCs w:val="18"/>
        </w:rPr>
        <w:t xml:space="preserve"> Graphs and pictures excluded. EL</w:t>
      </w:r>
    </w:p>
    <w:p w:rsidR="006E19B2" w:rsidRPr="007728AD" w:rsidRDefault="006E19B2" w:rsidP="006E19B2">
      <w:pPr>
        <w:rPr>
          <w:sz w:val="16"/>
        </w:rPr>
      </w:pPr>
      <w:r w:rsidRPr="00FF3DA5">
        <w:rPr>
          <w:sz w:val="16"/>
        </w:rPr>
        <w:t xml:space="preserve">3 Engineering Microbial “Mars Worthiness”: Increasing Resistances and Abilities to Use On-Site Resources The harsh environmental conditions faced directly on Mars’s surface (see Table 2) do not allow any known microorganism to grow efficiently: there are low temperatures, low pressure (5–11 mbar) and a high UV flux including UV-C radiation. The atmosphere is mostly composed of carbon dioxide (95.3 %), little nitrogen (2.7 %) and even less oxygen (0.13 %), and low moisture. Because of the </w:t>
      </w:r>
      <w:r w:rsidRPr="00FF3DA5">
        <w:rPr>
          <w:rStyle w:val="StyleUnderline"/>
        </w:rPr>
        <w:t>temperature, pressure and radiation issues, microbial cultures must be enclosed in an appropriate culture system, providing shielding and an environment suitable for metabolism and growth. Elaborated culture hardware providing Earth-like conditions could be suggested, but they would be highly energy consuming</w:t>
      </w:r>
      <w:r w:rsidRPr="00FF3DA5">
        <w:rPr>
          <w:sz w:val="16"/>
        </w:rPr>
        <w:t xml:space="preserve">, very massive and consequently extremely costly to send to Mars (Lehto et al. 2006) even for small-scale cultures, and would have many possible causes of failure due to relying on complex technologies (that being said, the potential of ultimately creating many of these facilities with in situ resources is being explored in Rothschild’s lab). </w:t>
      </w:r>
      <w:r w:rsidRPr="00FF3DA5">
        <w:rPr>
          <w:rStyle w:val="StyleUnderline"/>
        </w:rPr>
        <w:t>However, culture conditions do not have to be exactly as on Earth: microorganisms have specific ranges of tolerance for environmental factors.</w:t>
      </w:r>
      <w:r w:rsidRPr="00FF3DA5">
        <w:rPr>
          <w:sz w:val="16"/>
        </w:rPr>
        <w:t xml:space="preserve"> In particular, </w:t>
      </w:r>
      <w:r w:rsidRPr="00FF3DA5">
        <w:rPr>
          <w:rStyle w:val="Emphasis"/>
        </w:rPr>
        <w:t>some thrive in extreme environments, including some deserts considered as Mars analogues due to radiation, rock composition, drought and extreme temperatures</w:t>
      </w:r>
      <w:r w:rsidRPr="00FF3DA5">
        <w:rPr>
          <w:sz w:val="16"/>
        </w:rPr>
        <w:t xml:space="preserve">. Their resistance to </w:t>
      </w:r>
      <w:r w:rsidRPr="00FF3DA5">
        <w:rPr>
          <w:rStyle w:val="StyleUnderline"/>
        </w:rPr>
        <w:t>conditions found on Mars’s surface have been extensively studied</w:t>
      </w:r>
      <w:r w:rsidRPr="00FF3DA5">
        <w:rPr>
          <w:sz w:val="16"/>
        </w:rPr>
        <w:t xml:space="preserve">, using low Earth orbit- and Earth-based simulations (e.g., Baqué et al. 2013; de Vera et al. 2013, 2014; Olsson-Francis and Cockell 2010b; Rothschild 1990). </w:t>
      </w:r>
      <w:r w:rsidRPr="00FF3DA5">
        <w:rPr>
          <w:rStyle w:val="StyleUnderline"/>
        </w:rPr>
        <w:t>The more the organisms can withstand conditions found on site, the simpler the culture system can be</w:t>
      </w:r>
      <w:r w:rsidRPr="00FF3DA5">
        <w:rPr>
          <w:sz w:val="16"/>
        </w:rPr>
        <w:t xml:space="preserve">. Besides, </w:t>
      </w:r>
      <w:r w:rsidRPr="00FF3DA5">
        <w:rPr>
          <w:rStyle w:val="StyleUnderline"/>
        </w:rPr>
        <w:t>having resistant organisms would allow loss risk to be minimized (</w:t>
      </w:r>
      <w:r w:rsidRPr="00FF3DA5">
        <w:rPr>
          <w:sz w:val="16"/>
        </w:rPr>
        <w:t xml:space="preserve">Cockell 2010; Olsson-Francis and Cockell 2010a), </w:t>
      </w:r>
      <w:r w:rsidRPr="00FF3DA5">
        <w:rPr>
          <w:rStyle w:val="StyleUnderline"/>
        </w:rPr>
        <w:t>both during the journey</w:t>
      </w:r>
      <w:r w:rsidRPr="00FF3DA5">
        <w:rPr>
          <w:sz w:val="16"/>
        </w:rPr>
        <w:t xml:space="preserve"> (the organisms’ tolerance to long periods of dehydration, possibly in a differentiated state such as spores or akinetes, would allow a safe and freezing-independent storage) </w:t>
      </w:r>
      <w:r w:rsidRPr="00FF3DA5">
        <w:rPr>
          <w:rStyle w:val="StyleUnderline"/>
        </w:rPr>
        <w:t>and on site</w:t>
      </w:r>
      <w:r w:rsidRPr="00FF3DA5">
        <w:rPr>
          <w:sz w:val="16"/>
        </w:rPr>
        <w:t xml:space="preserve">: high </w:t>
      </w:r>
      <w:r w:rsidRPr="00FF3DA5">
        <w:rPr>
          <w:rStyle w:val="StyleUnderline"/>
        </w:rPr>
        <w:t>resistance to Martian surface conditions would provide safety</w:t>
      </w:r>
      <w:r w:rsidRPr="00FF3DA5">
        <w:rPr>
          <w:sz w:val="16"/>
        </w:rPr>
        <w:t xml:space="preserve"> in case of system malfunction during which cultures could be exposed to less attenuated conditions (e.g., desiccation, low pressure, high radiation levels, altered pH and sudden temperature shift), both when stored and grown. </w:t>
      </w:r>
      <w:r w:rsidRPr="00FF3DA5">
        <w:rPr>
          <w:rStyle w:val="Emphasis"/>
        </w:rPr>
        <w:t>Synthetic biology could be used to increase the resistance of microorganisms to Martian conditions, probably not enough to make them thrive at the surface but enough to reduce both hardware needs and risks of culture loss.</w:t>
      </w:r>
      <w:r w:rsidRPr="00FF3DA5">
        <w:rPr>
          <w:sz w:val="16"/>
        </w:rPr>
        <w:t xml:space="preserve"> </w:t>
      </w:r>
      <w:r w:rsidRPr="00FF3DA5">
        <w:rPr>
          <w:rStyle w:val="StyleUnderline"/>
        </w:rPr>
        <w:t>A strategy could be to express genes from other organisms known to confer an advantage in coping with targeted stresses</w:t>
      </w:r>
      <w:r w:rsidRPr="00FF3DA5">
        <w:rPr>
          <w:sz w:val="16"/>
        </w:rPr>
        <w:t xml:space="preserve"> to increase microorganism’s fitness under conditions found beyond Earth (Cumbers and Rothschild 2010). </w:t>
      </w:r>
      <w:r w:rsidRPr="00FF3DA5">
        <w:rPr>
          <w:rStyle w:val="Emphasis"/>
        </w:rPr>
        <w:t>This approach has been successful in other contexts, mainly with E. coli</w:t>
      </w:r>
      <w:r w:rsidRPr="00FF3DA5">
        <w:rPr>
          <w:sz w:val="16"/>
        </w:rPr>
        <w:t xml:space="preserve"> (see, e.g., Billi et al. 2000; Ferrer et al. 2003; Gao et al. 2003, and the 2012 Stanford-Brown iGEM team6 ). Once </w:t>
      </w:r>
      <w:r w:rsidRPr="00FF3DA5">
        <w:rPr>
          <w:rStyle w:val="StyleUnderline"/>
        </w:rPr>
        <w:t>specific genes have been shown to confer an advantage to the targeted stress when expressed in the microorganism, they can be improved using various computational and molecular biology tools and methods</w:t>
      </w:r>
      <w:r w:rsidRPr="00FF3DA5">
        <w:rPr>
          <w:sz w:val="16"/>
        </w:rPr>
        <w:t xml:space="preserve">. This approach is becoming more and more efficient, with notably a sharp decrease in DNA synthesis cost, the improvement of automated gene assembly methods, knowledge gained from systems biology, and the development of biological computer aided design (BioCAD) and other computational tools. </w:t>
      </w:r>
      <w:r w:rsidRPr="00FF3DA5">
        <w:rPr>
          <w:rStyle w:val="StyleUnderline"/>
        </w:rPr>
        <w:t>While expressing genes from other organisms</w:t>
      </w:r>
      <w:r w:rsidRPr="00FF3DA5">
        <w:rPr>
          <w:sz w:val="16"/>
        </w:rPr>
        <w:t xml:space="preserve"> (or overexpressing genes from the organism itself) might confer a significant advantage in coping with some environmental stressors, this approach may not be suitable for resistance features that are highly multifactorial, each individual factor having a relatively weak impact. For instance, </w:t>
      </w:r>
      <w:r w:rsidRPr="00FF3DA5">
        <w:rPr>
          <w:rStyle w:val="StyleUnderline"/>
        </w:rPr>
        <w:t>there is not a single factor that confers Deinococcus radiodurans</w:t>
      </w:r>
      <w:r w:rsidRPr="00FF3DA5">
        <w:rPr>
          <w:sz w:val="16"/>
        </w:rPr>
        <w:t xml:space="preserve"> (one of the most radioresistant known microorganism) </w:t>
      </w:r>
      <w:r w:rsidRPr="00FF3DA5">
        <w:rPr>
          <w:rStyle w:val="StyleUnderline"/>
        </w:rPr>
        <w:t>its extreme radiation resistance, but a very wide combination of features including efficient DNA repair mechanisms, anti-oxidation defenses and specific morphological characteristics</w:t>
      </w:r>
      <w:r w:rsidRPr="00FF3DA5">
        <w:rPr>
          <w:sz w:val="16"/>
        </w:rPr>
        <w:t xml:space="preserve"> (e.g., Slade and Radman 2011). For such multifactorial features, </w:t>
      </w:r>
      <w:r w:rsidRPr="00FF3DA5">
        <w:rPr>
          <w:rStyle w:val="StyleUnderline"/>
        </w:rPr>
        <w:t>dramatic changes in phenotype through computational genetic engineering are more challenging.</w:t>
      </w:r>
      <w:r w:rsidRPr="00FF3DA5">
        <w:rPr>
          <w:sz w:val="16"/>
        </w:rPr>
        <w:t xml:space="preserve"> Instead, </w:t>
      </w:r>
      <w:r w:rsidRPr="00FF3DA5">
        <w:rPr>
          <w:rStyle w:val="Emphasis"/>
        </w:rPr>
        <w:t>directed evolution provides an alternative approach</w:t>
      </w:r>
      <w:r w:rsidRPr="00FF3DA5">
        <w:rPr>
          <w:sz w:val="16"/>
        </w:rPr>
        <w:t xml:space="preserve"> that can allow complex modifications at an organismal level without an a priori knowledge of mechanisms. To accomplish this, a parental population is subjected to iterations of mutagenesis and artificial selection. </w:t>
      </w:r>
      <w:r w:rsidRPr="00FF3DA5">
        <w:rPr>
          <w:rStyle w:val="StyleUnderline"/>
        </w:rPr>
        <w:t>Genetic diversity is created presumably at random, and the mutated population is subjected to selection for the best adapted progeny</w:t>
      </w:r>
      <w:r w:rsidRPr="00FF3DA5">
        <w:rPr>
          <w:sz w:val="16"/>
        </w:rPr>
        <w:t xml:space="preserve">. To witness the power of selection to shape microbial populations, </w:t>
      </w:r>
      <w:r w:rsidRPr="00FF3DA5">
        <w:rPr>
          <w:rStyle w:val="StyleUnderline"/>
        </w:rPr>
        <w:t>look no farther than the battle between microbes and antibiotics</w:t>
      </w:r>
      <w:r w:rsidRPr="00FF3DA5">
        <w:rPr>
          <w:sz w:val="16"/>
        </w:rPr>
        <w:t xml:space="preserve">. </w:t>
      </w:r>
      <w:r w:rsidRPr="00FF3DA5">
        <w:rPr>
          <w:rStyle w:val="StyleUnderline"/>
        </w:rPr>
        <w:t>Microbial evolution is the reason why doctors insist the patient comply fully with antibiotic regimens. If the antibiotic dosage fails to kill even a few infectious bacteria that happened to be more resistant than the others, they may proliferate and generate a new population of bacteria which will be more resistant than the previous one</w:t>
      </w:r>
      <w:r w:rsidRPr="00FF3DA5">
        <w:rPr>
          <w:sz w:val="16"/>
        </w:rPr>
        <w:t xml:space="preserve">. </w:t>
      </w:r>
      <w:r w:rsidRPr="00FF3DA5">
        <w:rPr>
          <w:rStyle w:val="Emphasis"/>
        </w:rPr>
        <w:t>Repeat the cycle and you’ll need a different treatment</w:t>
      </w:r>
      <w:r w:rsidRPr="00FF3DA5">
        <w:rPr>
          <w:sz w:val="16"/>
        </w:rPr>
        <w:t xml:space="preserve">. In the laboratory, </w:t>
      </w:r>
      <w:r w:rsidRPr="00FF3DA5">
        <w:rPr>
          <w:rStyle w:val="Emphasis"/>
        </w:rPr>
        <w:t>similar processes can be exploited to confer on organisms new or improved functions</w:t>
      </w:r>
      <w:r w:rsidRPr="00FF3DA5">
        <w:rPr>
          <w:sz w:val="16"/>
        </w:rPr>
        <w:t xml:space="preserve">. The dynamics of directed evolution have been widely studied in the last decades and have been used successfully to increase organisms’ specific properties (see, e.g., Conrad et al. 2011; Elena and Lenski 2003), including radiation resistance in bacteria (Ewing 1995; Goldman and Travisano 2011; Harris et al. 2009; Wassmann et al. 2010). One of the main issues when designing an optimization process based on directed evolution is the need for linking the optimized function (e.g., production of a compound of industrial interest) to the organism’s fitness: </w:t>
      </w:r>
      <w:r w:rsidRPr="00FF3DA5">
        <w:rPr>
          <w:rStyle w:val="StyleUnderline"/>
        </w:rPr>
        <w:t>strategies must be designed to make the cells of interest thrive while eliminating the others</w:t>
      </w:r>
      <w:r w:rsidRPr="00FF3DA5">
        <w:rPr>
          <w:sz w:val="16"/>
        </w:rPr>
        <w:t xml:space="preserve">. </w:t>
      </w:r>
      <w:r w:rsidRPr="00FF3DA5">
        <w:rPr>
          <w:rStyle w:val="StyleUnderline"/>
        </w:rPr>
        <w:t>When increasing resistance, the process is more straightforward: selection can be accomplished by applying increasing levels of the targeted stress and selecting survivors</w:t>
      </w:r>
      <w:r w:rsidRPr="00FF3DA5">
        <w:rPr>
          <w:sz w:val="16"/>
        </w:rPr>
        <w:t xml:space="preserve">. Directed evolution can be improved by automation (de Crecy et al. 2009; Dykhuizen 1993; Grace et al. 2013; Marlière et al. 2011; Toprak et al. 2013) and recent methods such as, for instance, the so-called genome shuffling (Patnaik et al. 2002) and multiplex genome engineering (Wang et al. 2009). </w:t>
      </w:r>
      <w:r w:rsidRPr="00FF3DA5">
        <w:rPr>
          <w:rStyle w:val="StyleUnderline"/>
        </w:rPr>
        <w:t>Once a microbial production system is well established</w:t>
      </w:r>
      <w:r w:rsidRPr="00FF3DA5">
        <w:rPr>
          <w:sz w:val="16"/>
        </w:rPr>
        <w:t xml:space="preserve"> and automated, directed evolution to increase </w:t>
      </w:r>
      <w:r w:rsidRPr="00FF3DA5">
        <w:rPr>
          <w:rStyle w:val="Emphasis"/>
        </w:rPr>
        <w:t>adaption to the Mars environment could be performed on Mars</w:t>
      </w:r>
      <w:r w:rsidRPr="00FF3DA5">
        <w:rPr>
          <w:sz w:val="16"/>
        </w:rPr>
        <w:t xml:space="preserve">. It can be much faster to evolve organisms on-site than it is on Earth, provided screening methods and adequate organisms are available there (Way et al. 2011). Indeed, </w:t>
      </w:r>
      <w:r w:rsidRPr="00FF3DA5">
        <w:rPr>
          <w:rStyle w:val="StyleUnderline"/>
        </w:rPr>
        <w:t>Earth-based simulations of some of the factors encountered on Mars (and their combination) are difficult, expensive and cannot faithfully reproduce all their effects</w:t>
      </w:r>
      <w:r w:rsidRPr="00FF3DA5">
        <w:rPr>
          <w:sz w:val="16"/>
        </w:rPr>
        <w:t xml:space="preserve">. </w:t>
      </w:r>
      <w:r w:rsidRPr="00FF3DA5">
        <w:rPr>
          <w:rStyle w:val="StyleUnderline"/>
        </w:rPr>
        <w:t>Computational genetic engineering and directed evolution are not mutually exclusive</w:t>
      </w:r>
      <w:r w:rsidRPr="00FF3DA5">
        <w:rPr>
          <w:sz w:val="16"/>
        </w:rPr>
        <w:t xml:space="preserve">, in fact, they can be used in combination (Rothschild 2010). Engineered organisms can be submitted to directed evolution for optimization and, conversely, data obtained from genome sequencing of evolved organisms (so as to understand what mutations are responsible for improved properties) can give gene targets for design. An example of strategy combining both is illustrated in Fig. 3. Briefly, </w:t>
      </w:r>
      <w:r w:rsidRPr="00FF3DA5">
        <w:rPr>
          <w:rStyle w:val="Emphasis"/>
        </w:rPr>
        <w:t>natural and evolved gene libraries are generated using directed evolution followed by sequencing and/or comparative gene expression assays in the presence or absence of the environmental stressor</w:t>
      </w:r>
      <w:r w:rsidRPr="00FF3DA5">
        <w:rPr>
          <w:sz w:val="16"/>
        </w:rPr>
        <w:t xml:space="preserve">. </w:t>
      </w:r>
      <w:r w:rsidRPr="00FF3DA5">
        <w:rPr>
          <w:rStyle w:val="StyleUnderline"/>
        </w:rPr>
        <w:t>Genes selected for the properties they confe</w:t>
      </w:r>
      <w:r w:rsidRPr="00FF3DA5">
        <w:rPr>
          <w:sz w:val="16"/>
        </w:rPr>
        <w:t xml:space="preserve">r (e.g., metabolic pathway based on local resources or resistance to a target stress) </w:t>
      </w:r>
      <w:r w:rsidRPr="00FF3DA5">
        <w:rPr>
          <w:rStyle w:val="StyleUnderline"/>
        </w:rPr>
        <w:t xml:space="preserve">are then engineered using synthetic biology to increase their impact. </w:t>
      </w:r>
      <w:r w:rsidRPr="00FF3DA5">
        <w:rPr>
          <w:sz w:val="16"/>
        </w:rPr>
        <w:t xml:space="preserve">They are finally adapted to the target organism, the “chassis”, which will be used for on-site resource production. Again, this scheme is an example and different workflows can be considered. </w:t>
      </w:r>
      <w:r w:rsidRPr="00FF3DA5">
        <w:rPr>
          <w:rStyle w:val="StyleUnderline"/>
        </w:rPr>
        <w:t>Of particular interest would be to increase resistance to long-term dehydration</w:t>
      </w:r>
      <w:r w:rsidRPr="00FF3DA5">
        <w:rPr>
          <w:sz w:val="16"/>
        </w:rPr>
        <w:t xml:space="preserve"> (for storage, as cells enter a state in which they do not need to be fed, and resting stages are often more resistant to environmental extremes), </w:t>
      </w:r>
      <w:r w:rsidRPr="00FF3DA5">
        <w:rPr>
          <w:rStyle w:val="StyleUnderline"/>
        </w:rPr>
        <w:t>to radiation</w:t>
      </w:r>
      <w:r w:rsidRPr="00FF3DA5">
        <w:rPr>
          <w:sz w:val="16"/>
        </w:rPr>
        <w:t xml:space="preserve"> (ionizing radiation and UV radiation, especially for photosynthetic microorganisms due to the need to access radiation from other parts of the solar spectrum; that being said, ionizing radiation is not extremely high when compared to microorganisms’ resistance and UV can easily be blocked or filtered</w:t>
      </w:r>
      <w:r w:rsidRPr="00FF3DA5">
        <w:rPr>
          <w:rStyle w:val="StyleUnderline"/>
        </w:rPr>
        <w:t>), to a wide range of temperatures, to low pressures, to large and brutal shifts in these parameters</w:t>
      </w:r>
      <w:r w:rsidRPr="00FF3DA5">
        <w:rPr>
          <w:sz w:val="16"/>
        </w:rPr>
        <w:t xml:space="preserve"> (in case of system failure), </w:t>
      </w:r>
      <w:r w:rsidRPr="00FF3DA5">
        <w:rPr>
          <w:rStyle w:val="StyleUnderline"/>
        </w:rPr>
        <w:t>and to combinations of them</w:t>
      </w:r>
      <w:r w:rsidRPr="00FF3DA5">
        <w:rPr>
          <w:sz w:val="16"/>
        </w:rPr>
        <w:t xml:space="preserve">. Then, </w:t>
      </w:r>
      <w:r w:rsidRPr="00FF3DA5">
        <w:rPr>
          <w:rStyle w:val="StyleUnderline"/>
        </w:rPr>
        <w:t>tolerance to a wide range of physicochemical parameters</w:t>
      </w:r>
      <w:r w:rsidRPr="00FF3DA5">
        <w:rPr>
          <w:sz w:val="16"/>
        </w:rPr>
        <w:t xml:space="preserve"> (e.g., high and low pH, presence of oxidative species) would allow constraints on culture conditions to be relaxed. </w:t>
      </w:r>
      <w:r w:rsidRPr="00FF3DA5">
        <w:rPr>
          <w:rStyle w:val="StyleUnderline"/>
        </w:rPr>
        <w:t>The growth-permissive limits of most of these factors have been widely studied</w:t>
      </w:r>
      <w:r w:rsidRPr="00FF3DA5">
        <w:rPr>
          <w:sz w:val="16"/>
        </w:rPr>
        <w:t xml:space="preserve">, even though little is known about their combined effects (Harrison et al. 2013), both regarding the limits and the involved mechanisms. However, metabolism under low pressure remains poorly described and should be characterized and increased, as using a pressure as close as possible to Mars’s ambient pressure (about 7–11 hPa, with seasonal variations; Earth’s is about 1013 hPa) would greatly lower construction weight and cost of culture systems due to minimizing the need for reinforcing the structures to withstand inside/outside pressure differences, and minimize the risk of the leakage of organic matter (Lehto et al. 2006). Some </w:t>
      </w:r>
      <w:r w:rsidRPr="00FF3DA5">
        <w:rPr>
          <w:rStyle w:val="StyleUnderline"/>
        </w:rPr>
        <w:t>methane</w:t>
      </w:r>
      <w:r>
        <w:rPr>
          <w:rStyle w:val="StyleUnderline"/>
        </w:rPr>
        <w:t xml:space="preserve"> </w:t>
      </w:r>
      <w:r w:rsidRPr="00FF3DA5">
        <w:rPr>
          <w:rStyle w:val="StyleUnderline"/>
        </w:rPr>
        <w:t>producing microorganisms have been shown to maintain low but detectable methane production, and thus metabolic activity, at 50 hPa of pressure</w:t>
      </w:r>
      <w:r w:rsidRPr="00FF3DA5">
        <w:rPr>
          <w:sz w:val="16"/>
        </w:rPr>
        <w:t xml:space="preserve"> (Kral et al. 2011) </w:t>
      </w:r>
      <w:r w:rsidRPr="00FF3DA5">
        <w:rPr>
          <w:rStyle w:val="StyleUnderline"/>
        </w:rPr>
        <w:t>and a few bacteria have shown growth under 7 hPa of CO2-enriched anoxic atmospheres</w:t>
      </w:r>
      <w:r w:rsidRPr="00FF3DA5">
        <w:rPr>
          <w:sz w:val="16"/>
        </w:rPr>
        <w:t xml:space="preserve"> (Nicholson et al. 2013; Schuerger et al. 2013). However, </w:t>
      </w:r>
      <w:r w:rsidRPr="00FF3DA5">
        <w:rPr>
          <w:rStyle w:val="StyleUnderline"/>
        </w:rPr>
        <w:t>these abilities are uncommon</w:t>
      </w:r>
      <w:r w:rsidRPr="00FF3DA5">
        <w:rPr>
          <w:sz w:val="16"/>
        </w:rPr>
        <w:t xml:space="preserve">: a wide range of microorganisms are unable to grow on semisolid medium at pressures below 25 hPa of ambient air (Nicholson et al. 2010). On the other hand, the </w:t>
      </w:r>
      <w:r w:rsidRPr="00FF3DA5">
        <w:rPr>
          <w:rStyle w:val="StyleUnderline"/>
        </w:rPr>
        <w:t>lowest pressures at which biological niches are naturally present on Earth is about 330 hPa (at the top of the Mount Everest), way above Mars’s surface pressure of about 10 hPa</w:t>
      </w:r>
      <w:r w:rsidRPr="00FF3DA5">
        <w:rPr>
          <w:sz w:val="16"/>
        </w:rPr>
        <w:t xml:space="preserve"> (Fajardo-Cavazos et al. 2012), and </w:t>
      </w:r>
      <w:r w:rsidRPr="00FF3DA5">
        <w:rPr>
          <w:rStyle w:val="Emphasis"/>
        </w:rPr>
        <w:t>selective pressure on coping with such low pressures is virtually non-existent for current terrestrial microorganisms</w:t>
      </w:r>
      <w:r w:rsidRPr="00FF3DA5">
        <w:rPr>
          <w:sz w:val="16"/>
        </w:rPr>
        <w:t xml:space="preserve">. The full potential for </w:t>
      </w:r>
      <w:r w:rsidRPr="00FF3DA5">
        <w:rPr>
          <w:rStyle w:val="StyleUnderline"/>
        </w:rPr>
        <w:t>growth at low pressures is probably far from being reached</w:t>
      </w:r>
      <w:r w:rsidRPr="00FF3DA5">
        <w:rPr>
          <w:sz w:val="16"/>
        </w:rPr>
        <w:t xml:space="preserve">. Thus, there might be much room for improvement by artificially evolving microorganisms to grow faster under low (and to grow at lower) pressures. Consistently, </w:t>
      </w:r>
      <w:r w:rsidRPr="00FF3DA5">
        <w:rPr>
          <w:rStyle w:val="StyleUnderline"/>
        </w:rPr>
        <w:t>adaptation to low pressure has been shown possible with Bacillus subtilis: after cultivation at 5 kPa for 1000 generations, one isolate showed an increased fitness at this pressure</w:t>
      </w:r>
      <w:r w:rsidRPr="00FF3DA5">
        <w:rPr>
          <w:sz w:val="16"/>
        </w:rPr>
        <w:t xml:space="preserve"> (Nicholson et al. 2010). It should however be noted that a physical limitation to the pressure range that can be used at growth permissive temperatures comes from the need to maintain a liquid phase. Besides resistance, increasing the abilities of microorganisms—especially cyanobacteria if they are used for processing raw resources—to use resources found on Mars’s surface would allow yields to be increased, while relaxing culture constraints and the need for materials imported from Earth. In particular, </w:t>
      </w:r>
      <w:r w:rsidRPr="00FF3DA5">
        <w:rPr>
          <w:rStyle w:val="StyleUnderline"/>
        </w:rPr>
        <w:t>increasing their abilities to leach rocks and to get most of their nutrients from these within a wide range of pH, and to fix molecular nitrogen at low partial pressure, would be highly beneficial. In that case, genetic engineering might be more efficient than it is for increasing their resistance</w:t>
      </w:r>
      <w:r w:rsidRPr="00FF3DA5">
        <w:rPr>
          <w:sz w:val="16"/>
        </w:rPr>
        <w:t xml:space="preserve">. Some clues have been given regarding the engineering of microorganisms with increased bioleaching abilities (Cockell 2011). However, even though metabolomics has made great advances in the last decade and synthetic biology strongly benefits from it (see for instance Ellis and Goodacre 2012 and Lee 2012), </w:t>
      </w:r>
      <w:r w:rsidRPr="00FF3DA5">
        <w:rPr>
          <w:rStyle w:val="StyleUnderline"/>
        </w:rPr>
        <w:t>the complex interactions occurring in cells are still hard to predict and model</w:t>
      </w:r>
      <w:r w:rsidRPr="00FF3DA5">
        <w:rPr>
          <w:sz w:val="16"/>
        </w:rPr>
        <w:t xml:space="preserve">, and whole-cell scaled directed evolution will here again be very useful. In that case, </w:t>
      </w:r>
      <w:r w:rsidRPr="00FF3DA5">
        <w:rPr>
          <w:rStyle w:val="StyleUnderline"/>
        </w:rPr>
        <w:t>selection can be done by cyclically growing microorganisms and diluting them, in presence of the target nutrient source, and letting the fastest-growing mutants become dominant</w:t>
      </w:r>
      <w:r w:rsidRPr="00FF3DA5">
        <w:rPr>
          <w:sz w:val="16"/>
        </w:rPr>
        <w:t xml:space="preserve">. Culture conditions in human outposts on Mars should thus result from a compromise between conditions that provide enough support for microbial metabolism while minimizing costs, initial mass, energy consumption and reliance on materials sent from the Earth. </w:t>
      </w:r>
      <w:r w:rsidRPr="00FF3DA5">
        <w:rPr>
          <w:rStyle w:val="StyleUnderline"/>
        </w:rPr>
        <w:t>Synthetic biology can be used to push this compromise towards the most sustainable solution, while decreasing risks of losing cultures—what could have terrible consequences if humans rely on them—and increasing yields of the processes by increasing microorganisms’ abilities to use on-site resources</w:t>
      </w:r>
      <w:r w:rsidRPr="00FF3DA5">
        <w:rPr>
          <w:sz w:val="16"/>
        </w:rPr>
        <w:t>.</w:t>
      </w:r>
    </w:p>
    <w:p w:rsidR="006E19B2" w:rsidRDefault="006E19B2" w:rsidP="006E19B2"/>
    <w:p w:rsidR="006E19B2" w:rsidRDefault="006E19B2" w:rsidP="006E19B2"/>
    <w:p w:rsidR="006E19B2" w:rsidRDefault="006E19B2" w:rsidP="006E19B2">
      <w:pPr>
        <w:pStyle w:val="Heading4"/>
      </w:pPr>
      <w:r>
        <w:t>Economic investment in space is key- it’s the only way to solve an existential threat and make us nicer people</w:t>
      </w:r>
    </w:p>
    <w:p w:rsidR="006E19B2" w:rsidRPr="0094656B" w:rsidRDefault="006E19B2" w:rsidP="006E19B2">
      <w:pPr>
        <w:rPr>
          <w:rStyle w:val="Style13ptBold"/>
        </w:rPr>
      </w:pPr>
      <w:r w:rsidRPr="0094656B">
        <w:rPr>
          <w:rStyle w:val="Style13ptBold"/>
        </w:rPr>
        <w:t>Verseux et all 16</w:t>
      </w:r>
    </w:p>
    <w:p w:rsidR="006E19B2" w:rsidRPr="007728AD" w:rsidRDefault="006E19B2" w:rsidP="006E19B2">
      <w:pPr>
        <w:rPr>
          <w:sz w:val="18"/>
          <w:szCs w:val="18"/>
        </w:rPr>
      </w:pPr>
      <w:hyperlink r:id="rId24" w:history="1">
        <w:r w:rsidRPr="0094656B">
          <w:rPr>
            <w:rStyle w:val="Hyperlink"/>
            <w:sz w:val="18"/>
            <w:szCs w:val="18"/>
          </w:rPr>
          <w:t>Cyprien Verseux</w:t>
        </w:r>
      </w:hyperlink>
      <w:r w:rsidRPr="0094656B">
        <w:rPr>
          <w:sz w:val="18"/>
          <w:szCs w:val="18"/>
        </w:rPr>
        <w:t xml:space="preserve"> at the PNRA/C.N.R (google that). </w:t>
      </w:r>
      <w:hyperlink r:id="rId25" w:history="1">
        <w:r w:rsidRPr="0094656B">
          <w:rPr>
            <w:rStyle w:val="Hyperlink"/>
            <w:sz w:val="18"/>
            <w:szCs w:val="18"/>
          </w:rPr>
          <w:t>Ivan Glaucio Paulino Lima</w:t>
        </w:r>
      </w:hyperlink>
      <w:r w:rsidRPr="0094656B">
        <w:rPr>
          <w:sz w:val="18"/>
          <w:szCs w:val="18"/>
        </w:rPr>
        <w:t xml:space="preserve"> at NASA ARC/USRA in the Planetary Systems Branch. </w:t>
      </w:r>
      <w:hyperlink r:id="rId26" w:history="1">
        <w:r w:rsidRPr="0094656B">
          <w:rPr>
            <w:rStyle w:val="Hyperlink"/>
            <w:sz w:val="18"/>
            <w:szCs w:val="18"/>
          </w:rPr>
          <w:t>Mickael Baqué</w:t>
        </w:r>
      </w:hyperlink>
      <w:r w:rsidRPr="0094656B">
        <w:rPr>
          <w:sz w:val="18"/>
          <w:szCs w:val="18"/>
        </w:rPr>
        <w:t xml:space="preserve"> at </w:t>
      </w:r>
      <w:hyperlink r:id="rId27" w:history="1">
        <w:r w:rsidRPr="0094656B">
          <w:rPr>
            <w:rStyle w:val="Hyperlink"/>
            <w:sz w:val="18"/>
            <w:szCs w:val="18"/>
          </w:rPr>
          <w:t>German Aerospace Center (DLR)</w:t>
        </w:r>
      </w:hyperlink>
      <w:r w:rsidRPr="0094656B">
        <w:rPr>
          <w:sz w:val="18"/>
          <w:szCs w:val="18"/>
        </w:rPr>
        <w:t xml:space="preserve"> Institute of Planetary Research. </w:t>
      </w:r>
      <w:hyperlink r:id="rId28" w:history="1">
        <w:r w:rsidRPr="0094656B">
          <w:rPr>
            <w:rStyle w:val="Hyperlink"/>
            <w:sz w:val="18"/>
            <w:szCs w:val="18"/>
          </w:rPr>
          <w:t>Daniela Billi</w:t>
        </w:r>
      </w:hyperlink>
      <w:r w:rsidRPr="0094656B">
        <w:rPr>
          <w:sz w:val="18"/>
          <w:szCs w:val="18"/>
        </w:rPr>
        <w:t xml:space="preserve"> works at the </w:t>
      </w:r>
      <w:hyperlink r:id="rId29" w:history="1">
        <w:r w:rsidRPr="0094656B">
          <w:rPr>
            <w:rStyle w:val="Hyperlink"/>
            <w:sz w:val="18"/>
            <w:szCs w:val="18"/>
          </w:rPr>
          <w:t>University of Rome Tor Vergata</w:t>
        </w:r>
      </w:hyperlink>
      <w:r w:rsidRPr="0094656B">
        <w:rPr>
          <w:sz w:val="18"/>
          <w:szCs w:val="18"/>
        </w:rPr>
        <w:t xml:space="preserve"> at the </w:t>
      </w:r>
      <w:hyperlink r:id="rId30" w:history="1">
        <w:r w:rsidRPr="0094656B">
          <w:rPr>
            <w:rStyle w:val="Hyperlink"/>
            <w:sz w:val="18"/>
            <w:szCs w:val="18"/>
          </w:rPr>
          <w:t>Dipartimento di Biologia</w:t>
        </w:r>
      </w:hyperlink>
      <w:r w:rsidRPr="0094656B">
        <w:rPr>
          <w:sz w:val="18"/>
          <w:szCs w:val="18"/>
        </w:rPr>
        <w:t xml:space="preserve">. </w:t>
      </w:r>
      <w:hyperlink r:id="rId31" w:history="1">
        <w:r w:rsidRPr="0094656B">
          <w:rPr>
            <w:rStyle w:val="Hyperlink"/>
            <w:sz w:val="18"/>
            <w:szCs w:val="18"/>
          </w:rPr>
          <w:t>Lynn Rothschild</w:t>
        </w:r>
      </w:hyperlink>
      <w:r w:rsidRPr="0094656B">
        <w:rPr>
          <w:sz w:val="18"/>
          <w:szCs w:val="18"/>
        </w:rPr>
        <w:t xml:space="preserve"> works at </w:t>
      </w:r>
      <w:hyperlink r:id="rId32" w:history="1">
        <w:r w:rsidRPr="0094656B">
          <w:rPr>
            <w:rStyle w:val="Hyperlink"/>
            <w:sz w:val="18"/>
            <w:szCs w:val="18"/>
          </w:rPr>
          <w:t>NASA</w:t>
        </w:r>
      </w:hyperlink>
      <w:r w:rsidRPr="0094656B">
        <w:rPr>
          <w:sz w:val="18"/>
          <w:szCs w:val="18"/>
        </w:rPr>
        <w:t>. January 2016. “Synthetic Biology for Space Exploration: Promises and Societal Implications”. Public Engagement in Synthetic Biology: “Experts”, “Diplomats” and the Creativity of “Idiots”. (pp.</w:t>
      </w:r>
      <w:r>
        <w:rPr>
          <w:sz w:val="18"/>
          <w:szCs w:val="18"/>
        </w:rPr>
        <w:t>89</w:t>
      </w:r>
      <w:r w:rsidRPr="0094656B">
        <w:rPr>
          <w:sz w:val="18"/>
          <w:szCs w:val="18"/>
        </w:rPr>
        <w:t>-</w:t>
      </w:r>
      <w:r>
        <w:rPr>
          <w:sz w:val="18"/>
          <w:szCs w:val="18"/>
        </w:rPr>
        <w:t>92</w:t>
      </w:r>
      <w:r w:rsidRPr="0094656B">
        <w:rPr>
          <w:sz w:val="18"/>
          <w:szCs w:val="18"/>
        </w:rPr>
        <w:t>).</w:t>
      </w:r>
      <w:r>
        <w:rPr>
          <w:sz w:val="18"/>
          <w:szCs w:val="18"/>
        </w:rPr>
        <w:t xml:space="preserve"> EL</w:t>
      </w:r>
    </w:p>
    <w:p w:rsidR="006E19B2" w:rsidRPr="007728AD" w:rsidRDefault="006E19B2" w:rsidP="006E19B2">
      <w:pPr>
        <w:rPr>
          <w:sz w:val="16"/>
        </w:rPr>
      </w:pPr>
      <w:r w:rsidRPr="007728AD">
        <w:rPr>
          <w:sz w:val="16"/>
        </w:rPr>
        <w:t xml:space="preserve">5 Societal Implications of Extraterrestrial Human Colonies Relying on Synthetic Biology </w:t>
      </w:r>
      <w:r w:rsidRPr="00FF3DA5">
        <w:rPr>
          <w:rStyle w:val="StyleUnderline"/>
        </w:rPr>
        <w:t>The societal ramifications of synthetic biology are being discussed intensely and at the highest levels worldwide. For example, in the US, the first report released by the Presidential Commission for the Study of Bio-ethical Issues was focused on synthetic biology</w:t>
      </w:r>
      <w:r w:rsidRPr="007728AD">
        <w:rPr>
          <w:sz w:val="16"/>
        </w:rPr>
        <w:t xml:space="preserve"> (Presidential Commission for the Study of Bioethical Issues 2010). This report identified five guiding principles: (1) public beneficence, (2) responsible stewardship, (3) intellectual freedom and responsibility, (4) democratic deliberation, and (5) justice and fairness. Neither these principles nor the abundant discussion of the topic in other fora will be detailed here; some aspects are covered in other contributions to this book. </w:t>
      </w:r>
      <w:r w:rsidRPr="00FF3DA5">
        <w:rPr>
          <w:rStyle w:val="StyleUnderline"/>
        </w:rPr>
        <w:t>Here, we rather focus on issues arising from the use of synthetic biology in support of human space colonization</w:t>
      </w:r>
      <w:r w:rsidRPr="007728AD">
        <w:rPr>
          <w:sz w:val="16"/>
        </w:rPr>
        <w:t xml:space="preserve">. </w:t>
      </w:r>
      <w:r w:rsidRPr="00FF3DA5">
        <w:rPr>
          <w:rStyle w:val="StyleUnderline"/>
        </w:rPr>
        <w:t>Some are simply related to the fact that the former is fostered</w:t>
      </w:r>
      <w:r w:rsidRPr="007728AD">
        <w:rPr>
          <w:sz w:val="16"/>
        </w:rPr>
        <w:t xml:space="preserve">, thereby raising issues related to space exploration itself. Conversely, </w:t>
      </w:r>
      <w:r w:rsidRPr="00FF3DA5">
        <w:rPr>
          <w:rStyle w:val="StyleUnderline"/>
        </w:rPr>
        <w:t>others come from the stimulation of synthetic biology by its application to the space sector</w:t>
      </w:r>
      <w:r w:rsidRPr="007728AD">
        <w:rPr>
          <w:sz w:val="16"/>
        </w:rPr>
        <w:t xml:space="preserve">. Finally, </w:t>
      </w:r>
      <w:r w:rsidRPr="00FF3DA5">
        <w:rPr>
          <w:rStyle w:val="StyleUnderline"/>
        </w:rPr>
        <w:t>very specific issues are raised by the potential development of human colonies beyond Earth that rely on modified organisms.</w:t>
      </w:r>
      <w:r w:rsidRPr="007728AD">
        <w:rPr>
          <w:sz w:val="16"/>
        </w:rPr>
        <w:t xml:space="preserve"> As humans settle in destinations beyond Earth, a number of social, ethical and psychological concerns arise. There are those who doubt that investment should be made in space exploration: why should resources be spent on such a futuristic plan when there are problems to be solved on Earth?7 </w:t>
      </w:r>
      <w:r w:rsidRPr="00FF3DA5">
        <w:rPr>
          <w:rStyle w:val="Emphasis"/>
        </w:rPr>
        <w:t>But investment in space exploration is… an investment</w:t>
      </w:r>
      <w:r w:rsidRPr="007728AD">
        <w:rPr>
          <w:sz w:val="16"/>
        </w:rPr>
        <w:t xml:space="preserve">. </w:t>
      </w:r>
      <w:r w:rsidRPr="00FF3DA5">
        <w:rPr>
          <w:rStyle w:val="StyleUnderline"/>
        </w:rPr>
        <w:t>Even a very rough assessment of the long-term economic benefits of colonizing new worlds would deserve a dedicated paper, but an interesting analogy can be made with colonization of America in the 17th century, or Australia in the 19th century</w:t>
      </w:r>
      <w:r w:rsidRPr="007728AD">
        <w:rPr>
          <w:sz w:val="16"/>
        </w:rPr>
        <w:t xml:space="preserve">.8 Thinking of money spent in space as a net loss for other concerns on Earth can be compared to misevaluations of the value of these settlements by European governments, which now appear as absurd (Zubrin 1995). On the shorter term, </w:t>
      </w:r>
      <w:r w:rsidRPr="00FF3DA5">
        <w:rPr>
          <w:rStyle w:val="StyleUnderline"/>
        </w:rPr>
        <w:t>economic benefits can be assessed based on past experience</w:t>
      </w:r>
      <w:r w:rsidRPr="007728AD">
        <w:rPr>
          <w:sz w:val="16"/>
        </w:rPr>
        <w:t xml:space="preserve">. </w:t>
      </w:r>
      <w:r w:rsidRPr="00FF3DA5">
        <w:rPr>
          <w:rStyle w:val="Emphasis"/>
        </w:rPr>
        <w:t>Measuring economic returns from investment in the space sector is a complex task given that, to be accurate, one should take into account technologies indirectly derived from space innovations</w:t>
      </w:r>
      <w:r w:rsidRPr="007728AD">
        <w:rPr>
          <w:sz w:val="16"/>
        </w:rPr>
        <w:t xml:space="preserve">, and even technologies created by inventors inspired to pursue a career in science or engineering by space exploration. However, </w:t>
      </w:r>
      <w:r w:rsidRPr="007728AD">
        <w:rPr>
          <w:rStyle w:val="StyleUnderline"/>
        </w:rPr>
        <w:t>economic returns can be estimated from results of technology transfers; the “Space Economy” was assessed at $180 billion in 2005</w:t>
      </w:r>
      <w:r w:rsidRPr="007728AD">
        <w:rPr>
          <w:sz w:val="16"/>
        </w:rPr>
        <w:t xml:space="preserve"> by the U.S. Space Foundation.9 That being said, benefits brought by space exploration are not best described in economic terms. </w:t>
      </w:r>
      <w:r w:rsidRPr="007728AD">
        <w:rPr>
          <w:rStyle w:val="Emphasis"/>
        </w:rPr>
        <w:t>One of the most commonly mentioned arguments in favor of becoming a multi-planet species is the risk of large-scale disasters such as an asteroid impact, which justifies the development of our ability to reach and settle on other planetary bodies</w:t>
      </w:r>
      <w:r w:rsidRPr="007728AD">
        <w:rPr>
          <w:sz w:val="16"/>
        </w:rPr>
        <w:t xml:space="preserve"> (see for instance Baum 2010; Matheny 2007). As pointed out in a talk at NASA’s Goddard Space Flight Center by Michael Griffin, then NASA Administrator, “[</w:t>
      </w:r>
      <w:r w:rsidRPr="007728AD">
        <w:rPr>
          <w:rStyle w:val="Emphasis"/>
        </w:rPr>
        <w:t>t]he history of life on Earth is the history of extinction events, and human expansion into the Solar System is, in the end, fundamentally about the survival of the species</w:t>
      </w:r>
      <w:r w:rsidRPr="007728AD">
        <w:rPr>
          <w:sz w:val="16"/>
        </w:rPr>
        <w:t xml:space="preserve">” (Griffin 2006, p. 24). On a less extreme side, our everyday life has been greatly enhanced by technological advances brought by the Space Age.10 It </w:t>
      </w:r>
      <w:r w:rsidRPr="007728AD">
        <w:rPr>
          <w:rStyle w:val="StyleUnderline"/>
        </w:rPr>
        <w:t>has led the development of a wide range of technologies such as telecommunications, GPS, weather prediction, large-scale environmental analyses, and disaster prediction and monitoring</w:t>
      </w:r>
      <w:r w:rsidRPr="007728AD">
        <w:rPr>
          <w:sz w:val="16"/>
        </w:rPr>
        <w:t xml:space="preserve">. To these can be added those that come indirectly from the space industry, such as </w:t>
      </w:r>
      <w:r w:rsidRPr="007728AD">
        <w:rPr>
          <w:rStyle w:val="StyleUnderline"/>
        </w:rPr>
        <w:t>artificial hearts and other medical improvements, innovations in the automotive and home industries, or land mine removal devices</w:t>
      </w:r>
      <w:r w:rsidRPr="007728AD">
        <w:rPr>
          <w:sz w:val="16"/>
        </w:rPr>
        <w:t xml:space="preserve"> (see, e.g., Dick and Launius 2009; ESA and IAA 2005). </w:t>
      </w:r>
      <w:r w:rsidRPr="007728AD">
        <w:rPr>
          <w:rStyle w:val="Emphasis"/>
        </w:rPr>
        <w:t>Imagine our modern society bereft of the contributions derived from space exploration</w:t>
      </w:r>
      <w:r w:rsidRPr="007728AD">
        <w:rPr>
          <w:sz w:val="16"/>
        </w:rPr>
        <w:t xml:space="preserve">! And many more </w:t>
      </w:r>
      <w:r w:rsidRPr="007728AD">
        <w:rPr>
          <w:rStyle w:val="StyleUnderline"/>
        </w:rPr>
        <w:t>benefits are expected in the future</w:t>
      </w:r>
      <w:r w:rsidRPr="007728AD">
        <w:rPr>
          <w:sz w:val="16"/>
        </w:rPr>
        <w:t xml:space="preserve">, including our reliance on clean energies, breakthroughs in transport technologies, low gravity manufacturing, mining in space, increased knowledge of the universe, space tourism and stimulating challenge. In addition, </w:t>
      </w:r>
      <w:r w:rsidRPr="007728AD">
        <w:rPr>
          <w:rStyle w:val="Emphasis"/>
        </w:rPr>
        <w:t>humans have always been explorers</w:t>
      </w:r>
      <w:r w:rsidRPr="007728AD">
        <w:rPr>
          <w:sz w:val="16"/>
        </w:rPr>
        <w:t xml:space="preserve">, venturing forth out of Africa and beyond. They have a primal wish to discover new lands, which drives inspiration, creativity and discoveries. </w:t>
      </w:r>
      <w:r w:rsidRPr="007728AD">
        <w:rPr>
          <w:rStyle w:val="StyleUnderline"/>
        </w:rPr>
        <w:t>This sense of curiosity of what is beyond results in a sense of wonder and belonging to the greater spirit and purpose of humanity as a whole</w:t>
      </w:r>
      <w:r w:rsidRPr="007728AD">
        <w:rPr>
          <w:sz w:val="16"/>
        </w:rPr>
        <w:t xml:space="preserve">. </w:t>
      </w:r>
      <w:r w:rsidRPr="007728AD">
        <w:rPr>
          <w:rStyle w:val="StyleUnderline"/>
        </w:rPr>
        <w:t>The philosophical impacts of space exploration have been less tangible but no less momentous:</w:t>
      </w:r>
      <w:r w:rsidRPr="007728AD">
        <w:rPr>
          <w:sz w:val="16"/>
        </w:rPr>
        <w:t xml:space="preserve"> space exploration humbles us by increasing our knowledge of the universe. </w:t>
      </w:r>
      <w:r w:rsidRPr="007728AD">
        <w:rPr>
          <w:rStyle w:val="Emphasis"/>
        </w:rPr>
        <w:t>It also fosters collaborations and forges agreements among countries, and attracts youth into careers in science and technology</w:t>
      </w:r>
      <w:r w:rsidRPr="007728AD">
        <w:rPr>
          <w:sz w:val="16"/>
        </w:rPr>
        <w:t xml:space="preserve">. More subtle consequences can also be expected. </w:t>
      </w:r>
      <w:r w:rsidRPr="007728AD">
        <w:rPr>
          <w:rStyle w:val="StyleUnderline"/>
        </w:rPr>
        <w:t>Space exploration may for instance shift our frame of reference from Earth to the solar system or even to the universe</w:t>
      </w:r>
      <w:r w:rsidRPr="007728AD">
        <w:rPr>
          <w:sz w:val="16"/>
        </w:rPr>
        <w:t xml:space="preserve">, which is likely to change radically our vision of our planet of origin and of the importance of preserving it. Different scenarios can be expected, which are not necessarily exclusive and may vary among individuals. </w:t>
      </w:r>
      <w:r w:rsidRPr="007728AD">
        <w:rPr>
          <w:rStyle w:val="StyleUnderline"/>
        </w:rPr>
        <w:t>One possible outcome is a decrease in Earth’s perceived value—it would, after all, be just one of the places where we can live—but the opposite is also possible: by contrast to Mars and other planetary bodies, Earth may appear as incredibly hospitable and rich in diversity</w:t>
      </w:r>
      <w:r w:rsidRPr="007728AD">
        <w:rPr>
          <w:sz w:val="16"/>
        </w:rPr>
        <w:t xml:space="preserve">. </w:t>
      </w:r>
      <w:r w:rsidRPr="007728AD">
        <w:rPr>
          <w:rStyle w:val="Emphasis"/>
        </w:rPr>
        <w:t>Space exploration may also increase our awareness of how vulnerable Earth is</w:t>
      </w:r>
      <w:r w:rsidRPr="007728AD">
        <w:rPr>
          <w:sz w:val="16"/>
        </w:rPr>
        <w:t xml:space="preserve">, switching the status of global disasters from an abstract concept to a concrete risk, </w:t>
      </w:r>
      <w:r w:rsidRPr="007728AD">
        <w:rPr>
          <w:rStyle w:val="StyleUnderline"/>
        </w:rPr>
        <w:t>thereby fostering environmental protection policies and individual sustainable behaviors</w:t>
      </w:r>
      <w:r w:rsidRPr="007728AD">
        <w:rPr>
          <w:sz w:val="16"/>
        </w:rPr>
        <w:t xml:space="preserve">. It is also likely to affect the perception people have of “home”; a good model to predict such reactions can be drawn from emigrants’ experience on Earth. </w:t>
      </w:r>
      <w:r w:rsidRPr="007728AD">
        <w:rPr>
          <w:rStyle w:val="StyleUnderline"/>
        </w:rPr>
        <w:t>People living outside their country generally develop a sense of belonging at a broader scale</w:t>
      </w:r>
      <w:r w:rsidRPr="007728AD">
        <w:rPr>
          <w:sz w:val="16"/>
        </w:rPr>
        <w:t xml:space="preserve">, defining themselves according to their nationality rather than, for instance, their city. </w:t>
      </w:r>
      <w:r w:rsidRPr="007728AD">
        <w:rPr>
          <w:rStyle w:val="StyleUnderline"/>
        </w:rPr>
        <w:t>Few people think of themselves as earthlings; what would be the consequences of such an extended sense of belonging? What effects would it have on global decisions?</w:t>
      </w:r>
      <w:r w:rsidRPr="007728AD">
        <w:rPr>
          <w:sz w:val="16"/>
        </w:rPr>
        <w:t xml:space="preserve"> Would people consider interests at a larger scale? Then, </w:t>
      </w:r>
      <w:r w:rsidRPr="007728AD">
        <w:rPr>
          <w:rStyle w:val="StyleUnderline"/>
        </w:rPr>
        <w:t>adapting organisms to conditions previously considered as inhabitable extends the limits of what we consider as being the envelope for life</w:t>
      </w:r>
      <w:r w:rsidRPr="007728AD">
        <w:rPr>
          <w:sz w:val="16"/>
        </w:rPr>
        <w:t xml:space="preserve">. Such an artificial </w:t>
      </w:r>
      <w:r w:rsidRPr="007728AD">
        <w:rPr>
          <w:rStyle w:val="StyleUnderline"/>
        </w:rPr>
        <w:t>adaptation shows that this envelope’s limits are not defined by life’s absolute potential</w:t>
      </w:r>
      <w:r w:rsidRPr="007728AD">
        <w:rPr>
          <w:sz w:val="16"/>
        </w:rPr>
        <w:t xml:space="preserve"> but rather by the limited evolutionary constraints in presence of which terrestrial life was shaped. The vision we have of the uniqueness of Earth as a life nursery and harbor may be affected, which may encounter resistance from people whose religious beliefs or worldviews are incompatible with it. Similar but more extreme reactions can be expected if space exploration leads us to the discovery of life beyond Earth (Connell et al. 1999; Race et al. 2012). </w:t>
      </w:r>
      <w:r w:rsidRPr="007728AD">
        <w:rPr>
          <w:rStyle w:val="Emphasis"/>
        </w:rPr>
        <w:t>Outposts on Mars and other planetary bodies may also create a diversity of new cultures and sociopolitical forms</w:t>
      </w:r>
      <w:r w:rsidRPr="007728AD">
        <w:rPr>
          <w:sz w:val="16"/>
        </w:rPr>
        <w:t xml:space="preserve">. Their </w:t>
      </w:r>
      <w:r w:rsidRPr="007728AD">
        <w:rPr>
          <w:rStyle w:val="StyleUnderline"/>
        </w:rPr>
        <w:t>development will be facilitated by the freedom and self-reliance of pioneers</w:t>
      </w:r>
      <w:r w:rsidRPr="007728AD">
        <w:rPr>
          <w:sz w:val="16"/>
        </w:rPr>
        <w:t xml:space="preserve">, by the current lack of legislative framework on site and by the lack of means of remotely enforcing laws. </w:t>
      </w:r>
      <w:r w:rsidRPr="007728AD">
        <w:rPr>
          <w:rStyle w:val="StyleUnderline"/>
        </w:rPr>
        <w:t>New forms of society may emerge as an adaptive response to local environments and living conditions</w:t>
      </w:r>
      <w:r w:rsidRPr="007728AD">
        <w:rPr>
          <w:sz w:val="16"/>
        </w:rPr>
        <w:t xml:space="preserve">. They may take an original form, as created in unusual contexts and driven by isolated people sharing very specific traits such as, for instance, high intellectual abilities and a passion for science and engineering. Analogies can be found in human history. One of the most obvious examples comes from the first steps of America’s colonization by Europeans: a relatively small number of people, gathered in a remote environment which was original to them, and sharing strong features such as a taste for novelty, a high adaptability and a project-rather than people-oriented mind gave rise to a society with a set of values differing from that of their countries of origin. </w:t>
      </w:r>
      <w:r w:rsidRPr="007728AD">
        <w:rPr>
          <w:rStyle w:val="StyleUnderline"/>
        </w:rPr>
        <w:t>With the colonization of another planetary body, remoteness, novelty of the environment and strength of the shared features will be pushed to an extreme.</w:t>
      </w:r>
      <w:r w:rsidRPr="007728AD">
        <w:rPr>
          <w:sz w:val="16"/>
        </w:rPr>
        <w:t xml:space="preserve"> </w:t>
      </w:r>
    </w:p>
    <w:p w:rsidR="006E19B2" w:rsidRPr="007728AD" w:rsidRDefault="006E19B2" w:rsidP="006E19B2">
      <w:pPr>
        <w:rPr>
          <w:rStyle w:val="StyleUnderline"/>
          <w:u w:val="none"/>
        </w:rPr>
      </w:pPr>
    </w:p>
    <w:p w:rsidR="006E19B2" w:rsidRPr="007728AD" w:rsidRDefault="006E19B2" w:rsidP="006E19B2">
      <w:pPr>
        <w:rPr>
          <w:rStyle w:val="StyleUnderline"/>
          <w:u w:val="none"/>
        </w:rPr>
      </w:pPr>
    </w:p>
    <w:p w:rsidR="006E19B2" w:rsidRPr="00C9611C" w:rsidRDefault="006E19B2" w:rsidP="006E19B2">
      <w:pPr>
        <w:pStyle w:val="Heading4"/>
      </w:pPr>
      <w:r w:rsidRPr="00C9611C">
        <w:t>Space exploration spills up and leads to more tech innovation in all sectors</w:t>
      </w:r>
    </w:p>
    <w:p w:rsidR="006E19B2" w:rsidRPr="0094656B" w:rsidRDefault="006E19B2" w:rsidP="006E19B2">
      <w:pPr>
        <w:rPr>
          <w:rStyle w:val="Style13ptBold"/>
        </w:rPr>
      </w:pPr>
      <w:r w:rsidRPr="0094656B">
        <w:rPr>
          <w:rStyle w:val="Style13ptBold"/>
        </w:rPr>
        <w:t>Verseux et all 16</w:t>
      </w:r>
    </w:p>
    <w:p w:rsidR="006E19B2" w:rsidRPr="007728AD" w:rsidRDefault="006E19B2" w:rsidP="006E19B2">
      <w:pPr>
        <w:rPr>
          <w:rStyle w:val="StyleUnderline"/>
          <w:sz w:val="18"/>
          <w:szCs w:val="18"/>
          <w:u w:val="none"/>
        </w:rPr>
      </w:pPr>
      <w:hyperlink r:id="rId33" w:history="1">
        <w:r w:rsidRPr="0094656B">
          <w:rPr>
            <w:rStyle w:val="Hyperlink"/>
            <w:sz w:val="18"/>
            <w:szCs w:val="18"/>
          </w:rPr>
          <w:t>Cyprien Verseux</w:t>
        </w:r>
      </w:hyperlink>
      <w:r w:rsidRPr="0094656B">
        <w:rPr>
          <w:sz w:val="18"/>
          <w:szCs w:val="18"/>
        </w:rPr>
        <w:t xml:space="preserve"> at the PNRA/C.N.R (google that). </w:t>
      </w:r>
      <w:hyperlink r:id="rId34" w:history="1">
        <w:r w:rsidRPr="0094656B">
          <w:rPr>
            <w:rStyle w:val="Hyperlink"/>
            <w:sz w:val="18"/>
            <w:szCs w:val="18"/>
          </w:rPr>
          <w:t>Ivan Glaucio Paulino Lima</w:t>
        </w:r>
      </w:hyperlink>
      <w:r w:rsidRPr="0094656B">
        <w:rPr>
          <w:sz w:val="18"/>
          <w:szCs w:val="18"/>
        </w:rPr>
        <w:t xml:space="preserve"> at NASA ARC/USRA in the Planetary Systems Branch. </w:t>
      </w:r>
      <w:hyperlink r:id="rId35" w:history="1">
        <w:r w:rsidRPr="0094656B">
          <w:rPr>
            <w:rStyle w:val="Hyperlink"/>
            <w:sz w:val="18"/>
            <w:szCs w:val="18"/>
          </w:rPr>
          <w:t>Mickael Baqué</w:t>
        </w:r>
      </w:hyperlink>
      <w:r w:rsidRPr="0094656B">
        <w:rPr>
          <w:sz w:val="18"/>
          <w:szCs w:val="18"/>
        </w:rPr>
        <w:t xml:space="preserve"> at </w:t>
      </w:r>
      <w:hyperlink r:id="rId36" w:history="1">
        <w:r w:rsidRPr="0094656B">
          <w:rPr>
            <w:rStyle w:val="Hyperlink"/>
            <w:sz w:val="18"/>
            <w:szCs w:val="18"/>
          </w:rPr>
          <w:t>German Aerospace Center (DLR)</w:t>
        </w:r>
      </w:hyperlink>
      <w:r w:rsidRPr="0094656B">
        <w:rPr>
          <w:sz w:val="18"/>
          <w:szCs w:val="18"/>
        </w:rPr>
        <w:t xml:space="preserve"> Institute of Planetary Research. </w:t>
      </w:r>
      <w:hyperlink r:id="rId37" w:history="1">
        <w:r w:rsidRPr="0094656B">
          <w:rPr>
            <w:rStyle w:val="Hyperlink"/>
            <w:sz w:val="18"/>
            <w:szCs w:val="18"/>
          </w:rPr>
          <w:t>Daniela Billi</w:t>
        </w:r>
      </w:hyperlink>
      <w:r w:rsidRPr="0094656B">
        <w:rPr>
          <w:sz w:val="18"/>
          <w:szCs w:val="18"/>
        </w:rPr>
        <w:t xml:space="preserve"> works at the </w:t>
      </w:r>
      <w:hyperlink r:id="rId38" w:history="1">
        <w:r w:rsidRPr="0094656B">
          <w:rPr>
            <w:rStyle w:val="Hyperlink"/>
            <w:sz w:val="18"/>
            <w:szCs w:val="18"/>
          </w:rPr>
          <w:t>University of Rome Tor Vergata</w:t>
        </w:r>
      </w:hyperlink>
      <w:r w:rsidRPr="0094656B">
        <w:rPr>
          <w:sz w:val="18"/>
          <w:szCs w:val="18"/>
        </w:rPr>
        <w:t xml:space="preserve"> at the </w:t>
      </w:r>
      <w:hyperlink r:id="rId39" w:history="1">
        <w:r w:rsidRPr="0094656B">
          <w:rPr>
            <w:rStyle w:val="Hyperlink"/>
            <w:sz w:val="18"/>
            <w:szCs w:val="18"/>
          </w:rPr>
          <w:t>Dipartimento di Biologia</w:t>
        </w:r>
      </w:hyperlink>
      <w:r w:rsidRPr="0094656B">
        <w:rPr>
          <w:sz w:val="18"/>
          <w:szCs w:val="18"/>
        </w:rPr>
        <w:t xml:space="preserve">. </w:t>
      </w:r>
      <w:hyperlink r:id="rId40" w:history="1">
        <w:r w:rsidRPr="0094656B">
          <w:rPr>
            <w:rStyle w:val="Hyperlink"/>
            <w:sz w:val="18"/>
            <w:szCs w:val="18"/>
          </w:rPr>
          <w:t>Lynn Rothschild</w:t>
        </w:r>
      </w:hyperlink>
      <w:r w:rsidRPr="0094656B">
        <w:rPr>
          <w:sz w:val="18"/>
          <w:szCs w:val="18"/>
        </w:rPr>
        <w:t xml:space="preserve"> works at </w:t>
      </w:r>
      <w:hyperlink r:id="rId41" w:history="1">
        <w:r w:rsidRPr="0094656B">
          <w:rPr>
            <w:rStyle w:val="Hyperlink"/>
            <w:sz w:val="18"/>
            <w:szCs w:val="18"/>
          </w:rPr>
          <w:t>NASA</w:t>
        </w:r>
      </w:hyperlink>
      <w:r w:rsidRPr="0094656B">
        <w:rPr>
          <w:sz w:val="18"/>
          <w:szCs w:val="18"/>
        </w:rPr>
        <w:t>. January 2016. “Synthetic Biology for Space Exploration: Promises and Societal Implications”. Public Engagement in Synthetic Biology: “Experts”, “Diplomats” and the Creativity of “Idiots”. (pp.</w:t>
      </w:r>
      <w:r>
        <w:rPr>
          <w:sz w:val="18"/>
          <w:szCs w:val="18"/>
        </w:rPr>
        <w:t>92</w:t>
      </w:r>
      <w:r w:rsidRPr="0094656B">
        <w:rPr>
          <w:sz w:val="18"/>
          <w:szCs w:val="18"/>
        </w:rPr>
        <w:t>-</w:t>
      </w:r>
      <w:r>
        <w:rPr>
          <w:sz w:val="18"/>
          <w:szCs w:val="18"/>
        </w:rPr>
        <w:t>94</w:t>
      </w:r>
      <w:r w:rsidRPr="0094656B">
        <w:rPr>
          <w:sz w:val="18"/>
          <w:szCs w:val="18"/>
        </w:rPr>
        <w:t>)</w:t>
      </w:r>
      <w:r>
        <w:rPr>
          <w:sz w:val="18"/>
          <w:szCs w:val="18"/>
        </w:rPr>
        <w:t>. EL</w:t>
      </w:r>
    </w:p>
    <w:p w:rsidR="006E19B2" w:rsidRPr="006E19B2" w:rsidRDefault="006E19B2" w:rsidP="00BC20C2">
      <w:pPr>
        <w:rPr>
          <w:sz w:val="16"/>
        </w:rPr>
      </w:pPr>
      <w:r w:rsidRPr="007728AD">
        <w:rPr>
          <w:rStyle w:val="StyleUnderline"/>
        </w:rPr>
        <w:t>Synthetic biology could, as discussed in this paper, become a powerful tool for human space colonization; it could thereby hasten the benefits mentioned above</w:t>
      </w:r>
      <w:r w:rsidRPr="007728AD">
        <w:rPr>
          <w:sz w:val="16"/>
        </w:rPr>
        <w:t xml:space="preserve">. If this scenario occurs, it will also lead to the reverse: space exploration will become a driving force for synthetic biology. </w:t>
      </w:r>
      <w:r w:rsidRPr="007728AD">
        <w:rPr>
          <w:rStyle w:val="StyleUnderline"/>
        </w:rPr>
        <w:t>Little in human history has been such a powerful drive for science and technological breakthroughs as space exploration.</w:t>
      </w:r>
      <w:r w:rsidRPr="007728AD">
        <w:rPr>
          <w:sz w:val="16"/>
        </w:rPr>
        <w:t xml:space="preserve"> In the past 60 years, </w:t>
      </w:r>
      <w:r w:rsidRPr="007728AD">
        <w:rPr>
          <w:rStyle w:val="StyleUnderline"/>
        </w:rPr>
        <w:t>technologies were developed that we didn’t imagine before and would certainly not have expected in such a close future</w:t>
      </w:r>
      <w:r w:rsidRPr="007728AD">
        <w:rPr>
          <w:sz w:val="16"/>
        </w:rPr>
        <w:t xml:space="preserve">. If the next part of the story relies on synthetic biology, a wealth of game-changing innovations is to be expected in this field. </w:t>
      </w:r>
      <w:r w:rsidRPr="007728AD">
        <w:rPr>
          <w:rStyle w:val="StyleUnderline"/>
        </w:rPr>
        <w:t>The establishment of human colonies relying to a large extent on modified organisms will require dramatic advances in synthetic biology</w:t>
      </w:r>
      <w:r w:rsidRPr="007728AD">
        <w:rPr>
          <w:sz w:val="16"/>
        </w:rPr>
        <w:t xml:space="preserve">, as permanent access to many compounds taken for granted on Earth will depend on our ability to generate them on site. </w:t>
      </w:r>
      <w:r w:rsidRPr="007728AD">
        <w:rPr>
          <w:rStyle w:val="StyleUnderline"/>
        </w:rPr>
        <w:t>With the additional constraints to generate them from a limited set of starting compounds</w:t>
      </w:r>
      <w:r w:rsidRPr="007728AD">
        <w:rPr>
          <w:sz w:val="16"/>
        </w:rPr>
        <w:t xml:space="preserve"> (on-site resources) </w:t>
      </w:r>
      <w:r w:rsidRPr="007728AD">
        <w:rPr>
          <w:rStyle w:val="StyleUnderline"/>
        </w:rPr>
        <w:t>and possibly under unusual environmental conditions, the limits of synthetic biology</w:t>
      </w:r>
      <w:r w:rsidRPr="007728AD">
        <w:rPr>
          <w:sz w:val="16"/>
        </w:rPr>
        <w:t xml:space="preserve"> (noteworthy metabolic engineering) </w:t>
      </w:r>
      <w:r w:rsidRPr="007728AD">
        <w:rPr>
          <w:rStyle w:val="StyleUnderline"/>
        </w:rPr>
        <w:t>will have to be pushed to a new level</w:t>
      </w:r>
      <w:r w:rsidRPr="007728AD">
        <w:rPr>
          <w:sz w:val="16"/>
        </w:rPr>
        <w:t xml:space="preserve">. Its miniaturization and automation will likely be extensively improved as well, due to the need for minimizing mass and manpower requirements in space missions. </w:t>
      </w:r>
      <w:r w:rsidRPr="007728AD">
        <w:rPr>
          <w:rStyle w:val="StyleUnderline"/>
        </w:rPr>
        <w:t>Space synthetic biology will likely inspire a new generation of biologists</w:t>
      </w:r>
      <w:r w:rsidRPr="007728AD">
        <w:rPr>
          <w:sz w:val="16"/>
        </w:rPr>
        <w:t xml:space="preserve">, </w:t>
      </w:r>
      <w:r w:rsidRPr="007728AD">
        <w:rPr>
          <w:rStyle w:val="StyleUnderline"/>
        </w:rPr>
        <w:t>as the space race inspired many physicists and engineers</w:t>
      </w:r>
      <w:r w:rsidRPr="007728AD">
        <w:rPr>
          <w:sz w:val="16"/>
        </w:rPr>
        <w:t xml:space="preserve">, providing the brainpower needed to support this innovation wave. By enhancing the pace of achievements in synthetic biology, space exploration can greatly speed the consequences—promises and perils—expected to come from the former. These </w:t>
      </w:r>
      <w:r w:rsidRPr="007728AD">
        <w:rPr>
          <w:rStyle w:val="StyleUnderline"/>
        </w:rPr>
        <w:t>range from extrapolations by media of talks from synthetic biology public figures</w:t>
      </w:r>
      <w:r w:rsidRPr="007728AD">
        <w:rPr>
          <w:sz w:val="16"/>
        </w:rPr>
        <w:t xml:space="preserve">, such as Craig Venter and George Church, </w:t>
      </w:r>
      <w:r w:rsidRPr="007728AD">
        <w:rPr>
          <w:rStyle w:val="Emphasis"/>
        </w:rPr>
        <w:t>where all plagues are cured by drugs produced by chemically synthesized</w:t>
      </w:r>
      <w:r w:rsidRPr="007728AD">
        <w:rPr>
          <w:sz w:val="16"/>
        </w:rPr>
        <w:t xml:space="preserve"> </w:t>
      </w:r>
      <w:r w:rsidRPr="007728AD">
        <w:rPr>
          <w:rStyle w:val="Emphasis"/>
        </w:rPr>
        <w:t>microbes</w:t>
      </w:r>
      <w:r w:rsidRPr="007728AD">
        <w:rPr>
          <w:sz w:val="16"/>
        </w:rPr>
        <w:t xml:space="preserve"> and all </w:t>
      </w:r>
      <w:r w:rsidRPr="007728AD">
        <w:rPr>
          <w:rStyle w:val="Emphasis"/>
        </w:rPr>
        <w:t>cars are powered by eco-friendly fuels</w:t>
      </w:r>
      <w:r w:rsidRPr="007728AD">
        <w:rPr>
          <w:sz w:val="16"/>
        </w:rPr>
        <w:t xml:space="preserve">, to apocalyptical “green goo” scenarios where the world ends after bioterrorists lose control of their creations. </w:t>
      </w:r>
      <w:r w:rsidRPr="007728AD">
        <w:rPr>
          <w:rStyle w:val="StyleUnderline"/>
        </w:rPr>
        <w:t>There</w:t>
      </w:r>
      <w:r w:rsidRPr="007728AD">
        <w:rPr>
          <w:sz w:val="16"/>
        </w:rPr>
        <w:t xml:space="preserve"> </w:t>
      </w:r>
      <w:r w:rsidRPr="007728AD">
        <w:rPr>
          <w:rStyle w:val="StyleUnderline"/>
        </w:rPr>
        <w:t>is however a continuum of more plausible scenarios in-between these fantasized extremes</w:t>
      </w:r>
      <w:r w:rsidRPr="007728AD">
        <w:rPr>
          <w:sz w:val="16"/>
        </w:rPr>
        <w:t xml:space="preserve">, with society-impacting breakthroughs and catastrophes that can realistically be foreseen in the relatively short term. These are largely discussed elsewhere (see for instance Aldrich et al. 2008 and other chapters of this book) and won’t be detailed here. </w:t>
      </w:r>
      <w:r w:rsidRPr="007728AD">
        <w:rPr>
          <w:rStyle w:val="StyleUnderline"/>
        </w:rPr>
        <w:t>Unexpected applications can also arise on Earth from the fact that synthetic biology is specifically driven by space exploration</w:t>
      </w:r>
      <w:r w:rsidRPr="007728AD">
        <w:rPr>
          <w:sz w:val="16"/>
        </w:rPr>
        <w:t xml:space="preserve">. </w:t>
      </w:r>
      <w:r w:rsidRPr="007728AD">
        <w:rPr>
          <w:rStyle w:val="StyleUnderline"/>
        </w:rPr>
        <w:t>Extensive effort is made by space-related institutions to ensure that the developed technologies are transferred to the civil world</w:t>
      </w:r>
      <w:r w:rsidRPr="007728AD">
        <w:rPr>
          <w:sz w:val="16"/>
        </w:rPr>
        <w:t xml:space="preserve">; in the case of space synthetic biology, </w:t>
      </w:r>
      <w:r w:rsidRPr="007728AD">
        <w:rPr>
          <w:rStyle w:val="StyleUnderline"/>
        </w:rPr>
        <w:t>what does this imply</w:t>
      </w:r>
      <w:r w:rsidRPr="007728AD">
        <w:rPr>
          <w:sz w:val="16"/>
        </w:rPr>
        <w:t xml:space="preserve">? Our abilities to design organisms able to grow under modified environmental conditions will increase the efficiency of microorganism-dependent industrial processes which are often limited by the absence of microorganisms that can efficiently catalyze the appropriate chemistry under conditions (e.g., high temperature, high concentration of a reagent or product and specific pH) needed to optimize the process, and relax the need for providing energy-consuming culture conditions. In other words, </w:t>
      </w:r>
      <w:r w:rsidRPr="007728AD">
        <w:rPr>
          <w:rStyle w:val="Emphasis"/>
        </w:rPr>
        <w:t>pushing the bounds of terrestrial life can result in economic benefits, as the more hardy synthetic biology-enhanced life forms may be able to improve, or even revolutionize, the bio-based manufacturing sector</w:t>
      </w:r>
      <w:r w:rsidRPr="007728AD">
        <w:rPr>
          <w:sz w:val="16"/>
        </w:rPr>
        <w:t xml:space="preserve">. Then, </w:t>
      </w:r>
      <w:r w:rsidRPr="007728AD">
        <w:rPr>
          <w:rStyle w:val="StyleUnderline"/>
        </w:rPr>
        <w:t>tools and methods developed to engineer the production of specific compounds starting from a very limited and constrained set of substrates could both decrease costs</w:t>
      </w:r>
      <w:r w:rsidRPr="007728AD">
        <w:rPr>
          <w:sz w:val="16"/>
        </w:rPr>
        <w:t xml:space="preserve"> (starting from cheap substrates) </w:t>
      </w:r>
      <w:r w:rsidRPr="007728AD">
        <w:rPr>
          <w:rStyle w:val="StyleUnderline"/>
        </w:rPr>
        <w:t>and valorize specific products</w:t>
      </w:r>
      <w:r w:rsidRPr="007728AD">
        <w:rPr>
          <w:sz w:val="16"/>
        </w:rPr>
        <w:t xml:space="preserve"> (starting from waste or troublesome compounds, </w:t>
      </w:r>
      <w:r w:rsidRPr="007728AD">
        <w:rPr>
          <w:rStyle w:val="StyleUnderline"/>
        </w:rPr>
        <w:t>such as glycerol which is largely generated as a by-product of the biofuel industry</w:t>
      </w:r>
      <w:r w:rsidRPr="007728AD">
        <w:rPr>
          <w:sz w:val="16"/>
        </w:rPr>
        <w:t xml:space="preserve">—see Pagliaro and Rossi 2010). </w:t>
      </w:r>
      <w:r w:rsidRPr="007728AD">
        <w:rPr>
          <w:rStyle w:val="Emphasis"/>
        </w:rPr>
        <w:t>Industrial processes could be more easily combined so that the end product of one becomes the substrate of another</w:t>
      </w:r>
      <w:r w:rsidRPr="007728AD">
        <w:rPr>
          <w:sz w:val="16"/>
        </w:rPr>
        <w:t xml:space="preserve">, creating a balanced “ecosystem” of biotechnological processes. In addition, </w:t>
      </w:r>
      <w:r w:rsidRPr="007728AD">
        <w:rPr>
          <w:rStyle w:val="StyleUnderline"/>
        </w:rPr>
        <w:t>transferring to Earth our abilities to design biological systems to live “off the land” in harsh environments and relying on a minimal set of resources could bring much more inspirational applications: generating resources in agriculturally poor countries</w:t>
      </w:r>
      <w:r w:rsidRPr="007728AD">
        <w:rPr>
          <w:sz w:val="16"/>
        </w:rPr>
        <w:t xml:space="preserve">. </w:t>
      </w:r>
      <w:r w:rsidRPr="007728AD">
        <w:rPr>
          <w:rStyle w:val="Emphasis"/>
        </w:rPr>
        <w:t>Rocky deserts could start to be considered as fertile lands</w:t>
      </w:r>
      <w:r w:rsidRPr="007728AD">
        <w:rPr>
          <w:sz w:val="16"/>
        </w:rPr>
        <w:t xml:space="preserve">, gathering all elements needed to sustain prospering human civilizations and to generate valuable resources. The public’s opinion of synthetic biology might also be fundamentally altered by its use as a tool in space pioneering. On Earth, </w:t>
      </w:r>
      <w:r w:rsidRPr="007728AD">
        <w:rPr>
          <w:rStyle w:val="StyleUnderline"/>
        </w:rPr>
        <w:t>practical applications of synthetic biology are often challenged by the public’s opinion</w:t>
      </w:r>
      <w:r w:rsidRPr="007728AD">
        <w:rPr>
          <w:sz w:val="16"/>
        </w:rPr>
        <w:t xml:space="preserve">. </w:t>
      </w:r>
      <w:r w:rsidRPr="007728AD">
        <w:rPr>
          <w:rStyle w:val="StyleUnderline"/>
        </w:rPr>
        <w:t>Whether the benefits of a given use justify the perceived risks is not always clear and varies according to each individual’s values. On other planetary bodies, however, alternatives are often not available and the use of synthetic biology may turn from being a luxury to being a necessity</w:t>
      </w:r>
      <w:r w:rsidRPr="007728AD">
        <w:rPr>
          <w:sz w:val="16"/>
        </w:rPr>
        <w:t>. For instance</w:t>
      </w:r>
      <w:r w:rsidRPr="007728AD">
        <w:rPr>
          <w:rStyle w:val="StyleUnderline"/>
        </w:rPr>
        <w:t>, a healthy diet can be obtained by traditional agriculture methods on Earth but is unlikely to be entirely produced on Mars without engineering organisms</w:t>
      </w:r>
      <w:r w:rsidRPr="007728AD">
        <w:rPr>
          <w:sz w:val="16"/>
        </w:rPr>
        <w:t xml:space="preserve"> to produce some needed nutrients while relying on local resources. Besides, </w:t>
      </w:r>
      <w:r w:rsidRPr="007728AD">
        <w:rPr>
          <w:rStyle w:val="StyleUnderline"/>
        </w:rPr>
        <w:t>much of the opposition to synthetic biology is driven by fear of potential negative consequences</w:t>
      </w:r>
      <w:r w:rsidRPr="007728AD">
        <w:rPr>
          <w:sz w:val="16"/>
        </w:rPr>
        <w:t xml:space="preserve">, be they rational or not. </w:t>
      </w:r>
      <w:r w:rsidRPr="007728AD">
        <w:rPr>
          <w:rStyle w:val="StyleUnderline"/>
        </w:rPr>
        <w:t>Opposition may thus be reduced if applications are carried on far from Earth,</w:t>
      </w:r>
      <w:r w:rsidRPr="007728AD">
        <w:rPr>
          <w:sz w:val="16"/>
        </w:rPr>
        <w:t xml:space="preserve"> making feared consequences much less likely to affect the layman. The public image of synthetic biologists might also change. </w:t>
      </w:r>
      <w:r w:rsidRPr="007728AD">
        <w:rPr>
          <w:rStyle w:val="StyleUnderline"/>
        </w:rPr>
        <w:t>Currently, it is mostly based on a very limited number of publicized researchers, and synthetic biologists are sometimes depicted as narcissistic scientists working not for the benefit of the society or for knowledge, but to feel empowered or for “playing God”. In the context of space exploration, this image may switch to that of pragmatic scientists doing the necessary to support the expansion and long-lastingness of our species</w:t>
      </w:r>
      <w:r w:rsidRPr="007728AD">
        <w:rPr>
          <w:sz w:val="16"/>
        </w:rPr>
        <w:t xml:space="preserve">.11 There is, however, a major concern raised by the use of synthetic biology in space: contaminating extraterrestrial bodies with terrestrial life. This could jeopardize the search for potential extraterrestrial life and life precursors, extinct or extant. </w:t>
      </w:r>
      <w:r w:rsidRPr="007728AD">
        <w:rPr>
          <w:rStyle w:val="StyleUnderline"/>
        </w:rPr>
        <w:t>Measures should be taken to evaluate the planetary protection-associated risks of BLSS such as those described above</w:t>
      </w:r>
      <w:r w:rsidRPr="007728AD">
        <w:rPr>
          <w:sz w:val="16"/>
        </w:rPr>
        <w:t xml:space="preserve"> (in addition to those of human-associated microbiomes and microbes present on all imported materials; see for instance McKay and Davis 1989, DeVincenzi 1992, and Debus and Arnould 2008) and strategies should be developed to mitigate them. </w:t>
      </w:r>
      <w:r w:rsidRPr="007728AD">
        <w:rPr>
          <w:rStyle w:val="StyleUnderline"/>
        </w:rPr>
        <w:t xml:space="preserve">Current international treaties and policies related to planetary protection12 provide a basis, even though requirements need to be extended to be relevant for manned missions </w:t>
      </w:r>
      <w:r w:rsidRPr="007728AD">
        <w:rPr>
          <w:sz w:val="16"/>
        </w:rPr>
        <w:t xml:space="preserve">(Horneck 2008). This </w:t>
      </w:r>
      <w:r w:rsidRPr="007728AD">
        <w:rPr>
          <w:rStyle w:val="StyleUnderline"/>
        </w:rPr>
        <w:t>risk is present even when synthetic biology is out of the equation</w:t>
      </w:r>
      <w:r w:rsidRPr="007728AD">
        <w:rPr>
          <w:sz w:val="16"/>
        </w:rPr>
        <w:t>, but increasing the abilities of microorganisms to withstand the explored environments increases the risk of contamination in case of microorganisms’ accidental release. Issues associated with a targeted release of microorganisms, as could be considered for geoengineering, won’t be discussed here; first, because the concepts mentioned in this paper assume that used organisms are contained and will not be purposely released and, second, because the ethics of implanting terrestrial life on other planetary bodies, Mars in particular, have been extensively discussed elsewhere (see for instance McKay and Marinova 2001).</w:t>
      </w:r>
      <w:bookmarkStart w:id="0" w:name="_GoBack"/>
      <w:bookmarkEnd w:id="0"/>
    </w:p>
    <w:p w:rsidR="00BC20C2" w:rsidRDefault="00BC20C2" w:rsidP="00BC20C2">
      <w:pPr>
        <w:pStyle w:val="Heading3"/>
      </w:pPr>
      <w:r>
        <w:t>Food</w:t>
      </w:r>
    </w:p>
    <w:p w:rsidR="00BC20C2" w:rsidRDefault="00BC20C2" w:rsidP="00BC20C2">
      <w:pPr>
        <w:pStyle w:val="Heading4"/>
      </w:pPr>
      <w:r>
        <w:t>Cap solves food</w:t>
      </w:r>
    </w:p>
    <w:p w:rsidR="00BC20C2" w:rsidRDefault="00BC20C2" w:rsidP="00BC20C2">
      <w:r>
        <w:rPr>
          <w:rStyle w:val="Style13ptBold"/>
        </w:rPr>
        <w:t xml:space="preserve">Bandler 17 </w:t>
      </w:r>
      <w:r w:rsidRPr="00C519C7">
        <w:t>(</w:t>
      </w:r>
      <w:r>
        <w:t>Aaron, staff writer for The Daily Wire, 3/18/17, “This AMAZING Chart Shows Just How Capitalism Has Alleviated Global Hunger”, https://www.dailywire.com/news/16621/amazing-chart-shows-just-how-capitalism-has-aaron-bandler, AZG)</w:t>
      </w:r>
    </w:p>
    <w:p w:rsidR="00BC20C2" w:rsidRDefault="00BC20C2" w:rsidP="00BC20C2">
      <w:pPr>
        <w:rPr>
          <w:rStyle w:val="Style13ptBold"/>
          <w:b w:val="0"/>
          <w:bCs w:val="0"/>
          <w:sz w:val="10"/>
        </w:rPr>
      </w:pPr>
      <w:r w:rsidRPr="00334AD6">
        <w:rPr>
          <w:rStyle w:val="Style13ptBold"/>
          <w:b w:val="0"/>
          <w:bCs w:val="0"/>
          <w:sz w:val="10"/>
        </w:rPr>
        <w:t xml:space="preserve">A truly remarkable chart has surfaced that reveals that </w:t>
      </w:r>
      <w:r w:rsidRPr="00334AD6">
        <w:rPr>
          <w:rStyle w:val="StyleUnderline"/>
          <w:highlight w:val="yellow"/>
        </w:rPr>
        <w:t>capitalism has</w:t>
      </w:r>
      <w:r w:rsidRPr="00334AD6">
        <w:rPr>
          <w:rStyle w:val="Style13ptBold"/>
          <w:b w:val="0"/>
          <w:bCs w:val="0"/>
          <w:sz w:val="10"/>
        </w:rPr>
        <w:t xml:space="preserve"> sharply </w:t>
      </w:r>
      <w:r w:rsidRPr="00334AD6">
        <w:rPr>
          <w:rStyle w:val="StyleUnderline"/>
          <w:highlight w:val="yellow"/>
        </w:rPr>
        <w:t>curtailed</w:t>
      </w:r>
      <w:r w:rsidRPr="00C519C7">
        <w:rPr>
          <w:rStyle w:val="StyleUnderline"/>
        </w:rPr>
        <w:t xml:space="preserve"> the scourge of </w:t>
      </w:r>
      <w:r w:rsidRPr="00334AD6">
        <w:rPr>
          <w:rStyle w:val="StyleUnderline"/>
          <w:highlight w:val="yellow"/>
        </w:rPr>
        <w:t>global hunger</w:t>
      </w:r>
      <w:r w:rsidRPr="00C519C7">
        <w:rPr>
          <w:rStyle w:val="StyleUnderline"/>
        </w:rPr>
        <w:t>.</w:t>
      </w:r>
      <w:r>
        <w:rPr>
          <w:rStyle w:val="StyleUnderline"/>
        </w:rPr>
        <w:t xml:space="preserve"> </w:t>
      </w:r>
      <w:r w:rsidRPr="00334AD6">
        <w:rPr>
          <w:rStyle w:val="Style13ptBold"/>
          <w:b w:val="0"/>
          <w:bCs w:val="0"/>
          <w:sz w:val="10"/>
        </w:rPr>
        <w:t xml:space="preserve">The chart, provided by Human Progress, shows that </w:t>
      </w:r>
      <w:r w:rsidRPr="00C519C7">
        <w:rPr>
          <w:rStyle w:val="StyleUnderline"/>
        </w:rPr>
        <w:t>the number of undernourished persons</w:t>
      </w:r>
      <w:r w:rsidRPr="00334AD6">
        <w:rPr>
          <w:rStyle w:val="Style13ptBold"/>
          <w:b w:val="0"/>
          <w:bCs w:val="0"/>
          <w:sz w:val="10"/>
        </w:rPr>
        <w:t xml:space="preserve"> sharply </w:t>
      </w:r>
      <w:r w:rsidRPr="00C519C7">
        <w:rPr>
          <w:rStyle w:val="StyleUnderline"/>
        </w:rPr>
        <w:t>declined from</w:t>
      </w:r>
      <w:r w:rsidRPr="00334AD6">
        <w:rPr>
          <w:rStyle w:val="Style13ptBold"/>
          <w:b w:val="0"/>
          <w:bCs w:val="0"/>
          <w:sz w:val="10"/>
        </w:rPr>
        <w:t xml:space="preserve"> nearly </w:t>
      </w:r>
      <w:r w:rsidRPr="00C519C7">
        <w:rPr>
          <w:rStyle w:val="StyleUnderline"/>
        </w:rPr>
        <w:t>960 million to under 700 million</w:t>
      </w:r>
      <w:r w:rsidRPr="00334AD6">
        <w:rPr>
          <w:rStyle w:val="Style13ptBold"/>
          <w:b w:val="0"/>
          <w:bCs w:val="0"/>
          <w:sz w:val="10"/>
        </w:rPr>
        <w:t xml:space="preserve">: There is clearly still work that needs to be done to ameliorate global hunger — as a little under 700 million malnourished people is still too high — but </w:t>
      </w:r>
      <w:r w:rsidRPr="00334AD6">
        <w:rPr>
          <w:rStyle w:val="StyleUnderline"/>
          <w:highlight w:val="yellow"/>
        </w:rPr>
        <w:t>a decline of</w:t>
      </w:r>
      <w:r w:rsidRPr="00C519C7">
        <w:rPr>
          <w:rStyle w:val="StyleUnderline"/>
        </w:rPr>
        <w:t xml:space="preserve"> over </w:t>
      </w:r>
      <w:r w:rsidRPr="00334AD6">
        <w:rPr>
          <w:rStyle w:val="StyleUnderline"/>
          <w:highlight w:val="yellow"/>
        </w:rPr>
        <w:t>260 million malnourished people</w:t>
      </w:r>
      <w:r w:rsidRPr="00334AD6">
        <w:rPr>
          <w:rStyle w:val="StyleUnderline"/>
        </w:rPr>
        <w:t xml:space="preserve"> in</w:t>
      </w:r>
      <w:r w:rsidRPr="00C519C7">
        <w:rPr>
          <w:rStyle w:val="StyleUnderline"/>
        </w:rPr>
        <w:t xml:space="preserve"> a span of over </w:t>
      </w:r>
      <w:r w:rsidRPr="00334AD6">
        <w:rPr>
          <w:rStyle w:val="StyleUnderline"/>
        </w:rPr>
        <w:t>20 years</w:t>
      </w:r>
      <w:r w:rsidRPr="00C519C7">
        <w:rPr>
          <w:rStyle w:val="StyleUnderline"/>
        </w:rPr>
        <w:t xml:space="preserve"> is</w:t>
      </w:r>
      <w:r w:rsidRPr="00334AD6">
        <w:rPr>
          <w:rStyle w:val="Style13ptBold"/>
          <w:b w:val="0"/>
          <w:bCs w:val="0"/>
          <w:sz w:val="10"/>
        </w:rPr>
        <w:t xml:space="preserve"> nevertheless </w:t>
      </w:r>
      <w:r w:rsidRPr="00C519C7">
        <w:rPr>
          <w:rStyle w:val="Emphasis"/>
        </w:rPr>
        <w:t>amazing.</w:t>
      </w:r>
      <w:r w:rsidRPr="00334AD6">
        <w:rPr>
          <w:rStyle w:val="Style13ptBold"/>
          <w:b w:val="0"/>
          <w:bCs w:val="0"/>
          <w:sz w:val="10"/>
        </w:rPr>
        <w:t xml:space="preserve"> This Human Progress chart actually disproves two leftist myths: </w:t>
      </w:r>
      <w:r w:rsidRPr="00334AD6">
        <w:rPr>
          <w:sz w:val="10"/>
        </w:rPr>
        <w:t>capitalism is causing hunger, and overpopulation threatens essential resources. For instance, businessman Drew Hanson argued in a February 2016 F</w:t>
      </w:r>
      <w:r w:rsidRPr="00334AD6">
        <w:rPr>
          <w:rStyle w:val="Style13ptBold"/>
          <w:b w:val="0"/>
          <w:bCs w:val="0"/>
          <w:sz w:val="10"/>
        </w:rPr>
        <w:t xml:space="preserve">orbes piece that "capitalism will starve humanity by 2050," citing misleading statistics and claiming that capitalism would dry up the world's resources as the population continues to increase. "How do we expect to feed that many people while we exhaust the resources that remain?" Hanson wrote. Another leftist who claimed something similar is environmentalist fear-mongerer Paul Ehrlich, as he actually argued in favor of population control. But economist Julian Simon believed that </w:t>
      </w:r>
      <w:r w:rsidRPr="00741F3A">
        <w:rPr>
          <w:rStyle w:val="Emphasis"/>
        </w:rPr>
        <w:t xml:space="preserve">a </w:t>
      </w:r>
      <w:r w:rsidRPr="00334AD6">
        <w:rPr>
          <w:rStyle w:val="Emphasis"/>
          <w:highlight w:val="yellow"/>
        </w:rPr>
        <w:t>rising population would result in more resources</w:t>
      </w:r>
      <w:r w:rsidRPr="00334AD6">
        <w:rPr>
          <w:rStyle w:val="Style13ptBold"/>
          <w:b w:val="0"/>
          <w:bCs w:val="0"/>
          <w:sz w:val="10"/>
        </w:rPr>
        <w:t xml:space="preserve">, not less, and Simon was proven right: Simon and Ehrlich made a bet in 1980: if Ehrlich was correct, then commodities price would drastically increase with population growth, as a dearth of resources would naturally lead to less supply. However, </w:t>
      </w:r>
      <w:r w:rsidRPr="00334AD6">
        <w:rPr>
          <w:rStyle w:val="StyleUnderline"/>
        </w:rPr>
        <w:t>as population has increased from 2 billion to 7 billion</w:t>
      </w:r>
      <w:r w:rsidRPr="00334AD6">
        <w:rPr>
          <w:rStyle w:val="Style13ptBold"/>
          <w:b w:val="0"/>
          <w:bCs w:val="0"/>
          <w:sz w:val="10"/>
        </w:rPr>
        <w:t xml:space="preserve"> over the past 100 years, </w:t>
      </w:r>
      <w:r w:rsidRPr="00334AD6">
        <w:rPr>
          <w:rStyle w:val="StyleUnderline"/>
        </w:rPr>
        <w:t>the commodities prices have</w:t>
      </w:r>
      <w:r w:rsidRPr="00334AD6">
        <w:rPr>
          <w:rStyle w:val="Style13ptBold"/>
          <w:b w:val="0"/>
          <w:bCs w:val="0"/>
          <w:sz w:val="10"/>
        </w:rPr>
        <w:t xml:space="preserve"> actually </w:t>
      </w:r>
      <w:r w:rsidRPr="00334AD6">
        <w:rPr>
          <w:rStyle w:val="StyleUnderline"/>
        </w:rPr>
        <w:t>decreased</w:t>
      </w:r>
      <w:r w:rsidRPr="00334AD6">
        <w:rPr>
          <w:rStyle w:val="Style13ptBold"/>
          <w:b w:val="0"/>
          <w:bCs w:val="0"/>
          <w:sz w:val="10"/>
        </w:rPr>
        <w:t xml:space="preserve">, according to The Federalist. This is </w:t>
      </w:r>
      <w:r w:rsidRPr="00334AD6">
        <w:rPr>
          <w:rStyle w:val="StyleUnderline"/>
          <w:highlight w:val="yellow"/>
        </w:rPr>
        <w:t>because</w:t>
      </w:r>
      <w:r w:rsidRPr="00334AD6">
        <w:rPr>
          <w:rStyle w:val="Style13ptBold"/>
          <w:b w:val="0"/>
          <w:bCs w:val="0"/>
          <w:sz w:val="10"/>
        </w:rPr>
        <w:t>, as economist Phillip Verlerger once said, "</w:t>
      </w:r>
      <w:r w:rsidRPr="00334AD6">
        <w:rPr>
          <w:rStyle w:val="StyleUnderline"/>
          <w:highlight w:val="yellow"/>
        </w:rPr>
        <w:t>Tech</w:t>
      </w:r>
      <w:r w:rsidRPr="00334AD6">
        <w:rPr>
          <w:rStyle w:val="StyleUnderline"/>
        </w:rPr>
        <w:t>nology moves so quickly</w:t>
      </w:r>
      <w:r w:rsidRPr="00334AD6">
        <w:rPr>
          <w:rStyle w:val="Style13ptBold"/>
          <w:b w:val="0"/>
          <w:bCs w:val="0"/>
          <w:sz w:val="10"/>
        </w:rPr>
        <w:t xml:space="preserve"> today that any looming resource constraint will be nothing more than a blip. We adjust." Indeed, </w:t>
      </w:r>
      <w:r w:rsidRPr="00334AD6">
        <w:rPr>
          <w:rStyle w:val="StyleUnderline"/>
        </w:rPr>
        <w:t xml:space="preserve">the beauty of </w:t>
      </w:r>
      <w:r w:rsidRPr="00334AD6">
        <w:rPr>
          <w:rStyle w:val="StyleUnderline"/>
          <w:highlight w:val="yellow"/>
        </w:rPr>
        <w:t>capitalism</w:t>
      </w:r>
      <w:r w:rsidRPr="00334AD6">
        <w:rPr>
          <w:rStyle w:val="StyleUnderline"/>
        </w:rPr>
        <w:t xml:space="preserve"> is that its respect for individual liberty and private property </w:t>
      </w:r>
      <w:r w:rsidRPr="00334AD6">
        <w:rPr>
          <w:rStyle w:val="StyleUnderline"/>
          <w:highlight w:val="yellow"/>
        </w:rPr>
        <w:t>allows</w:t>
      </w:r>
      <w:r w:rsidRPr="00334AD6">
        <w:rPr>
          <w:rStyle w:val="Style13ptBold"/>
          <w:b w:val="0"/>
          <w:bCs w:val="0"/>
          <w:sz w:val="10"/>
        </w:rPr>
        <w:t xml:space="preserve"> a free and prosperous </w:t>
      </w:r>
      <w:r w:rsidRPr="00334AD6">
        <w:rPr>
          <w:rStyle w:val="Emphasis"/>
          <w:highlight w:val="yellow"/>
        </w:rPr>
        <w:t>people to produce goods that balances their skill set with</w:t>
      </w:r>
      <w:r w:rsidRPr="00334AD6">
        <w:rPr>
          <w:rStyle w:val="Emphasis"/>
        </w:rPr>
        <w:t xml:space="preserve"> market </w:t>
      </w:r>
      <w:r w:rsidRPr="00334AD6">
        <w:rPr>
          <w:rStyle w:val="Emphasis"/>
          <w:highlight w:val="yellow"/>
        </w:rPr>
        <w:t>demand</w:t>
      </w:r>
      <w:r w:rsidRPr="00334AD6">
        <w:rPr>
          <w:rStyle w:val="Style13ptBold"/>
          <w:b w:val="0"/>
          <w:bCs w:val="0"/>
          <w:sz w:val="10"/>
        </w:rPr>
        <w:t xml:space="preserve">, creating a system that while imperfect, </w:t>
      </w:r>
      <w:r w:rsidRPr="00334AD6">
        <w:rPr>
          <w:rStyle w:val="StyleUnderline"/>
        </w:rPr>
        <w:t>has created wealth that vastly improved society and made it easier to lift the poor and the hungry out of poverty.</w:t>
      </w:r>
      <w:r w:rsidRPr="00334AD6">
        <w:rPr>
          <w:rStyle w:val="Style13ptBold"/>
          <w:b w:val="0"/>
          <w:bCs w:val="0"/>
          <w:sz w:val="10"/>
        </w:rPr>
        <w:t xml:space="preserve"> Even as Western societies have started to embrace the welfare state, capitalism has still managed to touch the globe through free trade and globalization, allowing those who have never tasted freedom to have a chance at improving their living situations. Despite what the Left would have you believe, </w:t>
      </w:r>
      <w:r w:rsidRPr="00334AD6">
        <w:rPr>
          <w:rStyle w:val="Emphasis"/>
          <w:highlight w:val="yellow"/>
        </w:rPr>
        <w:t>capitalism</w:t>
      </w:r>
      <w:r w:rsidRPr="00334AD6">
        <w:rPr>
          <w:rStyle w:val="Emphasis"/>
        </w:rPr>
        <w:t xml:space="preserve"> is the most humane system on the face of the Earth and </w:t>
      </w:r>
      <w:r w:rsidRPr="00334AD6">
        <w:rPr>
          <w:rStyle w:val="Emphasis"/>
          <w:highlight w:val="yellow"/>
        </w:rPr>
        <w:t>is the</w:t>
      </w:r>
      <w:r w:rsidRPr="00334AD6">
        <w:rPr>
          <w:rStyle w:val="Emphasis"/>
        </w:rPr>
        <w:t xml:space="preserve"> true </w:t>
      </w:r>
      <w:r w:rsidRPr="00334AD6">
        <w:rPr>
          <w:rStyle w:val="Emphasis"/>
          <w:highlight w:val="yellow"/>
        </w:rPr>
        <w:t>answer to</w:t>
      </w:r>
      <w:r w:rsidRPr="00334AD6">
        <w:rPr>
          <w:rStyle w:val="Emphasis"/>
        </w:rPr>
        <w:t xml:space="preserve"> alleviating global </w:t>
      </w:r>
      <w:r w:rsidRPr="00334AD6">
        <w:rPr>
          <w:rStyle w:val="Emphasis"/>
          <w:highlight w:val="yellow"/>
        </w:rPr>
        <w:t>hunger and poverty</w:t>
      </w:r>
      <w:r w:rsidRPr="00334AD6">
        <w:rPr>
          <w:rStyle w:val="Style13ptBold"/>
          <w:b w:val="0"/>
          <w:bCs w:val="0"/>
          <w:sz w:val="10"/>
        </w:rPr>
        <w:t>, as the Human Progress graph illustrates.</w:t>
      </w:r>
    </w:p>
    <w:p w:rsidR="00BC20C2" w:rsidRPr="0083339C" w:rsidRDefault="00BC20C2" w:rsidP="00BC20C2">
      <w:pPr>
        <w:pStyle w:val="Heading4"/>
      </w:pPr>
      <w:r>
        <w:t>Cap solves food – tech</w:t>
      </w:r>
    </w:p>
    <w:p w:rsidR="00BC20C2" w:rsidRDefault="00BC20C2" w:rsidP="00BC20C2">
      <w:r>
        <w:rPr>
          <w:rStyle w:val="Style13ptBold"/>
        </w:rPr>
        <w:t xml:space="preserve">Follet and Tupy 16 </w:t>
      </w:r>
      <w:r w:rsidRPr="00C24CE0">
        <w:t>(</w:t>
      </w:r>
      <w:r>
        <w:t>Chelsea, Cato Institute Researcher and Managing Editor of HumanProgress.org., and Marian, editor of HumanProgress.org and a senior policy analyst at the Center for Global Liberty and Prosperity, 2/17/16, “</w:t>
      </w:r>
      <w:r w:rsidRPr="0083339C">
        <w:t>Capitalism Is Feeding a Hungry World</w:t>
      </w:r>
      <w:r>
        <w:t>”, https://fee.org/articles/capitalism-is-feeding-a-hungry-world/, AZG)</w:t>
      </w:r>
    </w:p>
    <w:p w:rsidR="00BC20C2" w:rsidRDefault="00BC20C2" w:rsidP="00BC20C2">
      <w:pPr>
        <w:rPr>
          <w:rStyle w:val="StyleUnderline"/>
          <w:highlight w:val="yellow"/>
        </w:rPr>
      </w:pPr>
      <w:r w:rsidRPr="0083339C">
        <w:rPr>
          <w:sz w:val="10"/>
        </w:rPr>
        <w:t xml:space="preserve">Hansen fails to mention that living on $33 a day is not poverty by historical standards. Throughout most of human history, almost everyone lived in extreme poverty. Only in the last two centuries has wealth dramatically increased. Early adopters of capitalism, such as the United States, have seen their average incomes skyrocket. Hansen then repeats </w:t>
      </w:r>
      <w:r w:rsidRPr="0083339C">
        <w:rPr>
          <w:rStyle w:val="StyleUnderline"/>
          <w:highlight w:val="yellow"/>
        </w:rPr>
        <w:t>the</w:t>
      </w:r>
      <w:r w:rsidRPr="0083339C">
        <w:rPr>
          <w:rStyle w:val="StyleUnderline"/>
        </w:rPr>
        <w:t xml:space="preserve"> old and </w:t>
      </w:r>
      <w:r w:rsidRPr="0083339C">
        <w:rPr>
          <w:rStyle w:val="StyleUnderline"/>
          <w:highlight w:val="yellow"/>
        </w:rPr>
        <w:t>discredited idea that humanity won’t be</w:t>
      </w:r>
      <w:r w:rsidRPr="0083339C">
        <w:rPr>
          <w:rStyle w:val="StyleUnderline"/>
        </w:rPr>
        <w:t xml:space="preserve"> </w:t>
      </w:r>
      <w:r w:rsidRPr="0083339C">
        <w:rPr>
          <w:rStyle w:val="StyleUnderline"/>
          <w:highlight w:val="yellow"/>
        </w:rPr>
        <w:t>able to feed itself</w:t>
      </w:r>
      <w:r w:rsidRPr="0083339C">
        <w:rPr>
          <w:rStyle w:val="StyleUnderline"/>
        </w:rPr>
        <w:t xml:space="preserve"> as the population grows.</w:t>
      </w:r>
      <w:r w:rsidRPr="0083339C">
        <w:rPr>
          <w:sz w:val="10"/>
        </w:rPr>
        <w:t xml:space="preserve"> Thomas Malthus first made that argument in 1798. Malthus’ mistake was to </w:t>
      </w:r>
      <w:r w:rsidRPr="0083339C">
        <w:rPr>
          <w:rStyle w:val="StyleUnderline"/>
          <w:highlight w:val="yellow"/>
        </w:rPr>
        <w:t>ignore</w:t>
      </w:r>
      <w:r w:rsidRPr="0083339C">
        <w:rPr>
          <w:rStyle w:val="StyleUnderline"/>
        </w:rPr>
        <w:t xml:space="preserve"> human beings’ </w:t>
      </w:r>
      <w:r w:rsidRPr="0083339C">
        <w:rPr>
          <w:rStyle w:val="StyleUnderline"/>
          <w:highlight w:val="yellow"/>
        </w:rPr>
        <w:t>ability to innovate</w:t>
      </w:r>
      <w:r w:rsidRPr="0083339C">
        <w:rPr>
          <w:sz w:val="10"/>
        </w:rPr>
        <w:t xml:space="preserve"> their way out of problems. But, as Julian Simon found in The Ultimate Resource, people are excellent problem-solvers, and </w:t>
      </w:r>
      <w:r w:rsidRPr="0083339C">
        <w:rPr>
          <w:rStyle w:val="Emphasis"/>
          <w:highlight w:val="yellow"/>
        </w:rPr>
        <w:t>the free market helps to coordinate solutions</w:t>
      </w:r>
      <w:r w:rsidRPr="0083339C">
        <w:rPr>
          <w:rStyle w:val="Emphasis"/>
        </w:rPr>
        <w:t xml:space="preserve"> to most of our everyday challenges.</w:t>
      </w:r>
      <w:r>
        <w:rPr>
          <w:rStyle w:val="Emphasis"/>
        </w:rPr>
        <w:t xml:space="preserve"> </w:t>
      </w:r>
      <w:r w:rsidRPr="0083339C">
        <w:rPr>
          <w:sz w:val="10"/>
        </w:rPr>
        <w:t>A challenge (</w:t>
      </w:r>
      <w:r w:rsidRPr="0083339C">
        <w:rPr>
          <w:rStyle w:val="StyleUnderline"/>
          <w:highlight w:val="yellow"/>
        </w:rPr>
        <w:t>feeding a growing population</w:t>
      </w:r>
      <w:r w:rsidRPr="0083339C">
        <w:rPr>
          <w:sz w:val="10"/>
        </w:rPr>
        <w:t xml:space="preserve">), </w:t>
      </w:r>
      <w:r w:rsidRPr="0083339C">
        <w:rPr>
          <w:rStyle w:val="StyleUnderline"/>
          <w:highlight w:val="yellow"/>
        </w:rPr>
        <w:t>led to tech</w:t>
      </w:r>
      <w:r w:rsidRPr="0083339C">
        <w:rPr>
          <w:rStyle w:val="StyleUnderline"/>
        </w:rPr>
        <w:t>nological innovation (</w:t>
      </w:r>
      <w:r w:rsidRPr="0083339C">
        <w:rPr>
          <w:rStyle w:val="StyleUnderline"/>
          <w:highlight w:val="yellow"/>
        </w:rPr>
        <w:t>the Green Revolution and GMOs</w:t>
      </w:r>
      <w:r w:rsidRPr="0083339C">
        <w:rPr>
          <w:rStyle w:val="StyleUnderline"/>
        </w:rPr>
        <w:t xml:space="preserve">) </w:t>
      </w:r>
      <w:r w:rsidRPr="0083339C">
        <w:rPr>
          <w:rStyle w:val="StyleUnderline"/>
          <w:highlight w:val="yellow"/>
        </w:rPr>
        <w:t>and</w:t>
      </w:r>
      <w:r w:rsidRPr="0083339C">
        <w:rPr>
          <w:sz w:val="10"/>
        </w:rPr>
        <w:t xml:space="preserve"> that led to </w:t>
      </w:r>
      <w:r w:rsidRPr="0083339C">
        <w:rPr>
          <w:rStyle w:val="StyleUnderline"/>
        </w:rPr>
        <w:t>a solution (</w:t>
      </w:r>
      <w:r w:rsidRPr="0083339C">
        <w:rPr>
          <w:rStyle w:val="StyleUnderline"/>
          <w:highlight w:val="yellow"/>
        </w:rPr>
        <w:t>higher</w:t>
      </w:r>
      <w:r w:rsidRPr="0083339C">
        <w:rPr>
          <w:rStyle w:val="StyleUnderline"/>
        </w:rPr>
        <w:t xml:space="preserve"> agricultural </w:t>
      </w:r>
      <w:r w:rsidRPr="0083339C">
        <w:rPr>
          <w:rStyle w:val="StyleUnderline"/>
          <w:highlight w:val="yellow"/>
        </w:rPr>
        <w:t>productivity</w:t>
      </w:r>
      <w:r w:rsidRPr="0083339C">
        <w:rPr>
          <w:rStyle w:val="StyleUnderline"/>
        </w:rPr>
        <w:t xml:space="preserve"> and falling food prices</w:t>
      </w:r>
      <w:r w:rsidRPr="0083339C">
        <w:rPr>
          <w:sz w:val="10"/>
        </w:rPr>
        <w:t xml:space="preserve">). Far from leading to starvation, </w:t>
      </w:r>
      <w:r w:rsidRPr="0083339C">
        <w:rPr>
          <w:rStyle w:val="StyleUnderline"/>
          <w:highlight w:val="yellow"/>
        </w:rPr>
        <w:t>capitalism has ensured that the supply of food rose to meet growing demand.</w:t>
      </w:r>
      <w:r w:rsidRPr="0083339C">
        <w:rPr>
          <w:sz w:val="10"/>
          <w:highlight w:val="yellow"/>
        </w:rPr>
        <w:t xml:space="preserve"> </w:t>
      </w:r>
      <w:r w:rsidRPr="0083339C">
        <w:rPr>
          <w:rStyle w:val="StyleUnderline"/>
          <w:highlight w:val="yellow"/>
        </w:rPr>
        <w:t>If humanity does face starvation</w:t>
      </w:r>
      <w:r w:rsidRPr="0083339C">
        <w:rPr>
          <w:sz w:val="10"/>
        </w:rPr>
        <w:t xml:space="preserve"> in 2050, it will not be because of capitalism — </w:t>
      </w:r>
      <w:r w:rsidRPr="0083339C">
        <w:rPr>
          <w:rStyle w:val="StyleUnderline"/>
          <w:highlight w:val="yellow"/>
        </w:rPr>
        <w:t>it will be because anti-capitalist</w:t>
      </w:r>
      <w:r w:rsidRPr="0083339C">
        <w:rPr>
          <w:sz w:val="10"/>
        </w:rPr>
        <w:t xml:space="preserve"> views like Hansen’s </w:t>
      </w:r>
      <w:r w:rsidRPr="0083339C">
        <w:rPr>
          <w:rStyle w:val="StyleUnderline"/>
          <w:highlight w:val="yellow"/>
        </w:rPr>
        <w:t>have prevailed.</w:t>
      </w:r>
    </w:p>
    <w:p w:rsidR="00BC20C2" w:rsidRDefault="00BC20C2" w:rsidP="00BC20C2">
      <w:pPr>
        <w:rPr>
          <w:sz w:val="10"/>
        </w:rPr>
      </w:pPr>
    </w:p>
    <w:p w:rsidR="00BC20C2" w:rsidRDefault="00BC20C2" w:rsidP="00BC20C2">
      <w:pPr>
        <w:pStyle w:val="Heading3"/>
      </w:pPr>
      <w:r>
        <w:t>Poverty</w:t>
      </w:r>
    </w:p>
    <w:p w:rsidR="00BC20C2" w:rsidRPr="005C6657" w:rsidRDefault="00BC20C2" w:rsidP="00BC20C2">
      <w:pPr>
        <w:pStyle w:val="Heading4"/>
      </w:pPr>
      <w:r>
        <w:t>Capitalism solves poverty – aggregate data</w:t>
      </w:r>
    </w:p>
    <w:p w:rsidR="00BC20C2" w:rsidRPr="00654ED6" w:rsidRDefault="00BC20C2" w:rsidP="00BC20C2">
      <w:pPr>
        <w:rPr>
          <w:rStyle w:val="Style13ptBold"/>
        </w:rPr>
      </w:pPr>
      <w:r>
        <w:rPr>
          <w:rStyle w:val="Style13ptBold"/>
        </w:rPr>
        <w:t xml:space="preserve">Arie 6/27 </w:t>
      </w:r>
      <w:r w:rsidRPr="00654ED6">
        <w:t>(</w:t>
      </w:r>
      <w:r>
        <w:t>Benjamin, writer for Conservative Tribune, 6/27/18, “Extreme Poverty Has Dropped From 94% of World Pop. to 9.6% Thanks to Capitalism”, https://www.westernjournal.com/ct/extreme-poverty-has-dropped-from-94-of-world-pop-to-9-6-thanks-to-capitalism/, AZG)</w:t>
      </w:r>
    </w:p>
    <w:p w:rsidR="00BC20C2" w:rsidRDefault="00BC20C2" w:rsidP="00BC20C2">
      <w:pPr>
        <w:rPr>
          <w:rStyle w:val="StyleUnderline"/>
        </w:rPr>
      </w:pPr>
      <w:r w:rsidRPr="005C6657">
        <w:rPr>
          <w:rStyle w:val="StyleUnderline"/>
        </w:rPr>
        <w:t>Capitalism improves people’s lives and has changed the world for the better</w:t>
      </w:r>
      <w:r w:rsidRPr="005C6657">
        <w:rPr>
          <w:sz w:val="10"/>
        </w:rPr>
        <w:t xml:space="preserve"> — but you won’t find many leftists admitting it any time soon. Instead, free-market economics are often blamed for causing the world’s ills, instead of curing them. Take one look at how close openly socialist Bernie Sanders came to being the Democrats’ nominee in the last presidential election to see that capitalism is bizarrely demonized instead of celebrated. It’s the same story in many European countries, while even our neighbors in Mexico appear poised to elect a far-left and socialist-leaning candidate as president on July 1. “The rich are getting richer, and the poor are getting poorer,” is the claim of anti-capitalists everywhere. But is it true? Not according to the facts. </w:t>
      </w:r>
      <w:r w:rsidRPr="005C6657">
        <w:rPr>
          <w:rStyle w:val="Emphasis"/>
        </w:rPr>
        <w:t xml:space="preserve">It turns out that </w:t>
      </w:r>
      <w:r w:rsidRPr="005C6657">
        <w:rPr>
          <w:rStyle w:val="Emphasis"/>
          <w:highlight w:val="yellow"/>
        </w:rPr>
        <w:t>worldwide poverty is declining</w:t>
      </w:r>
      <w:r w:rsidRPr="005C6657">
        <w:rPr>
          <w:rStyle w:val="Emphasis"/>
        </w:rPr>
        <w:t xml:space="preserve"> at an incredible rate, </w:t>
      </w:r>
      <w:r w:rsidRPr="005C6657">
        <w:rPr>
          <w:rStyle w:val="Emphasis"/>
          <w:highlight w:val="yellow"/>
        </w:rPr>
        <w:t>and</w:t>
      </w:r>
      <w:r w:rsidRPr="005C6657">
        <w:rPr>
          <w:rStyle w:val="Emphasis"/>
        </w:rPr>
        <w:t xml:space="preserve"> Western-style </w:t>
      </w:r>
      <w:r w:rsidRPr="005C6657">
        <w:rPr>
          <w:rStyle w:val="Emphasis"/>
          <w:highlight w:val="yellow"/>
        </w:rPr>
        <w:t>capitalism is the</w:t>
      </w:r>
      <w:r w:rsidRPr="005C6657">
        <w:rPr>
          <w:rStyle w:val="Emphasis"/>
        </w:rPr>
        <w:t xml:space="preserve"> main </w:t>
      </w:r>
      <w:r w:rsidRPr="005C6657">
        <w:rPr>
          <w:rStyle w:val="Emphasis"/>
          <w:highlight w:val="yellow"/>
        </w:rPr>
        <w:t>reason.</w:t>
      </w:r>
      <w:r w:rsidRPr="005C6657">
        <w:rPr>
          <w:sz w:val="10"/>
        </w:rPr>
        <w:t xml:space="preserve"> “</w:t>
      </w:r>
      <w:r w:rsidRPr="00650D5B">
        <w:rPr>
          <w:rStyle w:val="StyleUnderline"/>
          <w:highlight w:val="yellow"/>
        </w:rPr>
        <w:t>The speed of poverty alleviation</w:t>
      </w:r>
      <w:r w:rsidRPr="005C6657">
        <w:rPr>
          <w:rStyle w:val="StyleUnderline"/>
        </w:rPr>
        <w:t xml:space="preserve"> in the last 25 years </w:t>
      </w:r>
      <w:r w:rsidRPr="00650D5B">
        <w:rPr>
          <w:rStyle w:val="StyleUnderline"/>
          <w:highlight w:val="yellow"/>
        </w:rPr>
        <w:t>has been</w:t>
      </w:r>
      <w:r w:rsidRPr="005C6657">
        <w:rPr>
          <w:rStyle w:val="StyleUnderline"/>
        </w:rPr>
        <w:t xml:space="preserve"> historically </w:t>
      </w:r>
      <w:r w:rsidRPr="00650D5B">
        <w:rPr>
          <w:rStyle w:val="StyleUnderline"/>
          <w:highlight w:val="yellow"/>
        </w:rPr>
        <w:t>unprecedented</w:t>
      </w:r>
      <w:r w:rsidRPr="005C6657">
        <w:rPr>
          <w:sz w:val="10"/>
        </w:rPr>
        <w:t>,” explained the Foundation for Economic Education, a pro-freedom think tank. “</w:t>
      </w:r>
      <w:r w:rsidRPr="005C6657">
        <w:rPr>
          <w:rStyle w:val="StyleUnderline"/>
        </w:rPr>
        <w:t xml:space="preserve">Not only is </w:t>
      </w:r>
      <w:r w:rsidRPr="005C6657">
        <w:rPr>
          <w:rStyle w:val="StyleUnderline"/>
          <w:highlight w:val="yellow"/>
        </w:rPr>
        <w:t>the proportion of people in poverty at a record low</w:t>
      </w:r>
      <w:r w:rsidRPr="00D140E4">
        <w:rPr>
          <w:rStyle w:val="StyleUnderline"/>
        </w:rPr>
        <w:t>, but</w:t>
      </w:r>
      <w:r w:rsidRPr="005C6657">
        <w:rPr>
          <w:rStyle w:val="StyleUnderline"/>
        </w:rPr>
        <w:t xml:space="preserve">, in spite of adding 2 billion to the planet’s population, </w:t>
      </w:r>
      <w:r w:rsidRPr="005C6657">
        <w:rPr>
          <w:rStyle w:val="StyleUnderline"/>
          <w:highlight w:val="yellow"/>
        </w:rPr>
        <w:t>the overall number of people</w:t>
      </w:r>
      <w:r w:rsidRPr="005C6657">
        <w:rPr>
          <w:rStyle w:val="StyleUnderline"/>
        </w:rPr>
        <w:t xml:space="preserve"> living </w:t>
      </w:r>
      <w:r w:rsidRPr="005C6657">
        <w:rPr>
          <w:rStyle w:val="StyleUnderline"/>
          <w:highlight w:val="yellow"/>
        </w:rPr>
        <w:t>in</w:t>
      </w:r>
      <w:r w:rsidRPr="00D140E4">
        <w:rPr>
          <w:rStyle w:val="StyleUnderline"/>
        </w:rPr>
        <w:t xml:space="preserve"> extreme </w:t>
      </w:r>
      <w:r w:rsidRPr="005C6657">
        <w:rPr>
          <w:rStyle w:val="StyleUnderline"/>
          <w:highlight w:val="yellow"/>
        </w:rPr>
        <w:t>poverty has fallen</w:t>
      </w:r>
      <w:r w:rsidRPr="00D140E4">
        <w:rPr>
          <w:rStyle w:val="StyleUnderline"/>
          <w:highlight w:val="yellow"/>
        </w:rPr>
        <w:t>, too</w:t>
      </w:r>
      <w:r w:rsidRPr="00D140E4">
        <w:rPr>
          <w:sz w:val="10"/>
        </w:rPr>
        <w:t>,</w:t>
      </w:r>
      <w:r w:rsidRPr="005C6657">
        <w:rPr>
          <w:sz w:val="10"/>
        </w:rPr>
        <w:t xml:space="preserve">” FEE continued. The numbers speak for themselves. “In 1820, 94 percent of the world’s population lived in extreme poverty,” pointed out Alexander Hammond, a researcher for HumanProgress.org. “In 1990, this figure was 34.8 percent, and in 2015, just 9.6 percent.” We think of the 1800s as “olden times,” but in the large scheme of history and human events, it really wasn’t that long ago. </w:t>
      </w:r>
      <w:r w:rsidRPr="005C6657">
        <w:rPr>
          <w:rStyle w:val="StyleUnderline"/>
        </w:rPr>
        <w:t>Most of human history</w:t>
      </w:r>
      <w:r w:rsidRPr="005C6657">
        <w:rPr>
          <w:sz w:val="10"/>
        </w:rPr>
        <w:t xml:space="preserve">, if we’re being honest, </w:t>
      </w:r>
      <w:r w:rsidRPr="005C6657">
        <w:rPr>
          <w:rStyle w:val="StyleUnderline"/>
        </w:rPr>
        <w:t>was marked by poverty and suffering by the vast majority of people on Earth. Lifespans were short and existence was brutal.</w:t>
      </w:r>
      <w:r w:rsidRPr="005C6657">
        <w:rPr>
          <w:sz w:val="10"/>
        </w:rPr>
        <w:t xml:space="preserve"> Death, frustration, and sadness was the norm, not the exception. Just 200 years ago, almost all of the world’s population was resigned to live in poverty with no way out. There were a handful of elites — mainly the aristocracy — who were able to live relatively well, but even that “luxury” living was rough and uncomfortable by our modern standards. Then something changed — </w:t>
      </w:r>
      <w:r w:rsidRPr="005C6657">
        <w:rPr>
          <w:rStyle w:val="Emphasis"/>
        </w:rPr>
        <w:t>capitalism spurred advancement, and it wasn’t limited to just the elite.</w:t>
      </w:r>
      <w:r w:rsidRPr="005C6657">
        <w:rPr>
          <w:sz w:val="10"/>
        </w:rPr>
        <w:t xml:space="preserve"> “</w:t>
      </w:r>
      <w:r w:rsidRPr="005C6657">
        <w:rPr>
          <w:rStyle w:val="StyleUnderline"/>
        </w:rPr>
        <w:t>In the last quarter century, more than 1.25 billion people escaped extreme poverty.</w:t>
      </w:r>
      <w:r w:rsidRPr="005C6657">
        <w:rPr>
          <w:sz w:val="10"/>
        </w:rPr>
        <w:t xml:space="preserve"> That equates to over 138,000 people being lifted out of poverty every day,” FEE explained. “If it takes you five minutes to read this article, another 480 people will have escaped the shackles of extreme of poverty by the time you finish.” “In order to help the poorest, </w:t>
      </w:r>
      <w:r w:rsidRPr="005C6657">
        <w:rPr>
          <w:rStyle w:val="StyleUnderline"/>
        </w:rPr>
        <w:t xml:space="preserve">consider the impact </w:t>
      </w:r>
      <w:r w:rsidRPr="005C6657">
        <w:rPr>
          <w:rStyle w:val="StyleUnderline"/>
          <w:highlight w:val="yellow"/>
        </w:rPr>
        <w:t>free-market capitalism has</w:t>
      </w:r>
      <w:r w:rsidRPr="005C6657">
        <w:rPr>
          <w:rStyle w:val="StyleUnderline"/>
        </w:rPr>
        <w:t xml:space="preserve"> had in the last 200 years in alleviating extreme poverty</w:t>
      </w:r>
      <w:r w:rsidRPr="005C6657">
        <w:rPr>
          <w:sz w:val="10"/>
        </w:rPr>
        <w:t>,” the foundation continued. “</w:t>
      </w:r>
      <w:r w:rsidRPr="005C6657">
        <w:rPr>
          <w:rStyle w:val="StyleUnderline"/>
        </w:rPr>
        <w:t xml:space="preserve">The Industrial Revolution </w:t>
      </w:r>
      <w:r w:rsidRPr="005C6657">
        <w:rPr>
          <w:rStyle w:val="StyleUnderline"/>
          <w:highlight w:val="yellow"/>
        </w:rPr>
        <w:t>turned the once-impoverished Western countries into abundant societies.</w:t>
      </w:r>
      <w:r w:rsidRPr="005C6657">
        <w:rPr>
          <w:sz w:val="10"/>
        </w:rPr>
        <w:t xml:space="preserve"> The new age of </w:t>
      </w:r>
      <w:r w:rsidRPr="005C6657">
        <w:rPr>
          <w:rStyle w:val="StyleUnderline"/>
          <w:highlight w:val="yellow"/>
        </w:rPr>
        <w:t>globalization</w:t>
      </w:r>
      <w:r w:rsidRPr="005C6657">
        <w:rPr>
          <w:sz w:val="10"/>
        </w:rPr>
        <w:t xml:space="preserve">, which started around 1980, </w:t>
      </w:r>
      <w:r w:rsidRPr="005C6657">
        <w:rPr>
          <w:rStyle w:val="StyleUnderline"/>
          <w:highlight w:val="yellow"/>
        </w:rPr>
        <w:t>saw the</w:t>
      </w:r>
      <w:r w:rsidRPr="005C6657">
        <w:rPr>
          <w:rStyle w:val="StyleUnderline"/>
        </w:rPr>
        <w:t xml:space="preserve"> developing world enter the global economy and resulted in the </w:t>
      </w:r>
      <w:r w:rsidRPr="005C6657">
        <w:rPr>
          <w:rStyle w:val="StyleUnderline"/>
          <w:highlight w:val="yellow"/>
        </w:rPr>
        <w:t>largest escape from poverty ever</w:t>
      </w:r>
      <w:r w:rsidRPr="005C6657">
        <w:rPr>
          <w:rStyle w:val="StyleUnderline"/>
        </w:rPr>
        <w:t xml:space="preserve"> recorded.</w:t>
      </w:r>
      <w:r w:rsidRPr="005C6657">
        <w:rPr>
          <w:sz w:val="10"/>
        </w:rPr>
        <w:t>” To put it simply, the rich may be getting richer … but the poor are also getting richer. The foundation pointed to India as a prime example of how Western principles and capitalism are accelerating people out of poverty at a rate that is historically unprecedented. “</w:t>
      </w:r>
      <w:r w:rsidRPr="005C6657">
        <w:rPr>
          <w:rStyle w:val="StyleUnderline"/>
          <w:highlight w:val="yellow"/>
        </w:rPr>
        <w:t>Since</w:t>
      </w:r>
      <w:r w:rsidRPr="005C6657">
        <w:rPr>
          <w:sz w:val="10"/>
        </w:rPr>
        <w:t xml:space="preserve"> its </w:t>
      </w:r>
      <w:r w:rsidRPr="005C6657">
        <w:rPr>
          <w:rStyle w:val="StyleUnderline"/>
        </w:rPr>
        <w:t xml:space="preserve">economic </w:t>
      </w:r>
      <w:r w:rsidRPr="005C6657">
        <w:rPr>
          <w:rStyle w:val="StyleUnderline"/>
          <w:highlight w:val="yellow"/>
        </w:rPr>
        <w:t>liberalization</w:t>
      </w:r>
      <w:r w:rsidRPr="005C6657">
        <w:rPr>
          <w:sz w:val="10"/>
        </w:rPr>
        <w:t xml:space="preserve"> reforms </w:t>
      </w:r>
      <w:r w:rsidRPr="005C6657">
        <w:rPr>
          <w:rStyle w:val="StyleUnderline"/>
        </w:rPr>
        <w:t xml:space="preserve">in 1991, </w:t>
      </w:r>
      <w:r w:rsidRPr="005C6657">
        <w:rPr>
          <w:rStyle w:val="StyleUnderline"/>
          <w:highlight w:val="yellow"/>
        </w:rPr>
        <w:t xml:space="preserve">India’s </w:t>
      </w:r>
      <w:r w:rsidRPr="005C6657">
        <w:rPr>
          <w:rStyle w:val="StyleUnderline"/>
        </w:rPr>
        <w:t xml:space="preserve">average </w:t>
      </w:r>
      <w:r w:rsidRPr="005C6657">
        <w:rPr>
          <w:rStyle w:val="StyleUnderline"/>
          <w:highlight w:val="yellow"/>
        </w:rPr>
        <w:t>income has increased</w:t>
      </w:r>
      <w:r w:rsidRPr="005C6657">
        <w:rPr>
          <w:rStyle w:val="StyleUnderline"/>
        </w:rPr>
        <w:t xml:space="preserve"> by 7.5 percent</w:t>
      </w:r>
      <w:r w:rsidRPr="005C6657">
        <w:rPr>
          <w:sz w:val="10"/>
        </w:rPr>
        <w:t xml:space="preserve"> per year,” FEE explained. “That means that average income has more than tripled over the last quarter century. As wealth increased, the poverty rate in India declined by almost 24 percent.” “</w:t>
      </w:r>
      <w:r w:rsidRPr="005C6657">
        <w:rPr>
          <w:rStyle w:val="Emphasis"/>
        </w:rPr>
        <w:t xml:space="preserve">It is </w:t>
      </w:r>
      <w:r w:rsidRPr="005C6657">
        <w:rPr>
          <w:rStyle w:val="Emphasis"/>
          <w:highlight w:val="yellow"/>
        </w:rPr>
        <w:t>the people at the very bottom</w:t>
      </w:r>
      <w:r w:rsidRPr="005C6657">
        <w:rPr>
          <w:rStyle w:val="Emphasis"/>
        </w:rPr>
        <w:t xml:space="preserve"> of the social strata who </w:t>
      </w:r>
      <w:r w:rsidRPr="005C6657">
        <w:rPr>
          <w:rStyle w:val="Emphasis"/>
          <w:highlight w:val="yellow"/>
        </w:rPr>
        <w:t>are getting richer faster</w:t>
      </w:r>
      <w:r w:rsidRPr="005C6657">
        <w:rPr>
          <w:sz w:val="10"/>
        </w:rPr>
        <w:t xml:space="preserve">,” the foundation summarized. At a time when it’s in vogue to bash capitalism and embrace disastrous socialism, it’s important to step back and look at the bigger picture. </w:t>
      </w:r>
      <w:r w:rsidRPr="005C6657">
        <w:rPr>
          <w:rStyle w:val="StyleUnderline"/>
        </w:rPr>
        <w:t>Life is getting dramatically, measurably better in almost every part of the world, and Western capitalist principles are at the center of that renaissance.</w:t>
      </w:r>
    </w:p>
    <w:p w:rsidR="00BC20C2" w:rsidRDefault="00BC20C2" w:rsidP="00BC20C2">
      <w:pPr>
        <w:pStyle w:val="Heading4"/>
      </w:pPr>
      <w:r>
        <w:t>Cap solves poverty – innovation and growth have helped everyone</w:t>
      </w:r>
    </w:p>
    <w:p w:rsidR="00BC20C2" w:rsidRPr="00362B90" w:rsidRDefault="00BC20C2" w:rsidP="00BC20C2">
      <w:pPr>
        <w:rPr>
          <w:rStyle w:val="Style13ptBold"/>
          <w:b w:val="0"/>
          <w:bCs w:val="0"/>
          <w:sz w:val="22"/>
        </w:rPr>
      </w:pPr>
      <w:r>
        <w:rPr>
          <w:rStyle w:val="Style13ptBold"/>
        </w:rPr>
        <w:t xml:space="preserve">Bandler 17 </w:t>
      </w:r>
      <w:r w:rsidRPr="000535AF">
        <w:t>(</w:t>
      </w:r>
      <w:r>
        <w:t>Aaron, staff writer for The Daily Wire, 3/18/17, “5 Statistics Showing How Capitalism Solves Poverty”, https://www.dailywire.com/news/14525/5-statistics-showing-how-capitalism-solves-poverty-aaron-bandler, AZG)</w:t>
      </w:r>
    </w:p>
    <w:p w:rsidR="00BC20C2" w:rsidRDefault="00BC20C2" w:rsidP="00BC20C2">
      <w:pPr>
        <w:rPr>
          <w:sz w:val="8"/>
        </w:rPr>
      </w:pPr>
      <w:r w:rsidRPr="00D140E4">
        <w:rPr>
          <w:sz w:val="8"/>
        </w:rPr>
        <w:t xml:space="preserve">Here are five statistics showing how capitalism solves poverty. 1. </w:t>
      </w:r>
      <w:r w:rsidRPr="00D140E4">
        <w:rPr>
          <w:rStyle w:val="StyleUnderline"/>
          <w:highlight w:val="yellow"/>
        </w:rPr>
        <w:t>The number of people living in extreme poverty</w:t>
      </w:r>
      <w:r w:rsidRPr="00D140E4">
        <w:rPr>
          <w:sz w:val="8"/>
        </w:rPr>
        <w:t xml:space="preserve"> worldwide </w:t>
      </w:r>
      <w:r w:rsidRPr="00D140E4">
        <w:rPr>
          <w:rStyle w:val="StyleUnderline"/>
          <w:highlight w:val="yellow"/>
        </w:rPr>
        <w:t>declined by 80 percent</w:t>
      </w:r>
      <w:r w:rsidRPr="00362B90">
        <w:rPr>
          <w:rStyle w:val="StyleUnderline"/>
        </w:rPr>
        <w:t xml:space="preserve"> from 1970 to 2006.</w:t>
      </w:r>
      <w:r w:rsidRPr="00D140E4">
        <w:rPr>
          <w:sz w:val="8"/>
        </w:rPr>
        <w:t xml:space="preserve"> People living on a dollar a day or less dramatically fell from 26.8 percent of the global population in 1970 to 5.4 percent in 2006 – an 80 percent decline. It is a truly remarkable achievement that doesn't receive a lot of media coverage because it highlights the success of capitalism. </w:t>
      </w:r>
      <w:r w:rsidRPr="000A3294">
        <w:rPr>
          <w:rStyle w:val="Emphasis"/>
        </w:rPr>
        <w:t>"It was globalization, free trade, the boom in international entrepreneurship</w:t>
      </w:r>
      <w:r w:rsidRPr="00D140E4">
        <w:rPr>
          <w:sz w:val="8"/>
        </w:rPr>
        <w:t xml:space="preserve">," American Enterprise Institute (AEI) president Arthur Brooks said in a 2012 speech. "In short, </w:t>
      </w:r>
      <w:r w:rsidRPr="00D140E4">
        <w:rPr>
          <w:rStyle w:val="Emphasis"/>
          <w:highlight w:val="yellow"/>
        </w:rPr>
        <w:t>it was the free enterprise system</w:t>
      </w:r>
      <w:r w:rsidRPr="00D140E4">
        <w:rPr>
          <w:sz w:val="8"/>
        </w:rPr>
        <w:t xml:space="preserve">, American style, which is our gift to the world." 2. </w:t>
      </w:r>
      <w:r w:rsidRPr="00B15128">
        <w:rPr>
          <w:rStyle w:val="StyleUnderline"/>
        </w:rPr>
        <w:t>Poverty</w:t>
      </w:r>
      <w:r w:rsidRPr="00D140E4">
        <w:rPr>
          <w:sz w:val="8"/>
        </w:rPr>
        <w:t xml:space="preserve"> worldwide </w:t>
      </w:r>
      <w:r w:rsidRPr="00B15128">
        <w:rPr>
          <w:rStyle w:val="StyleUnderline"/>
        </w:rPr>
        <w:t xml:space="preserve">included 94 percent of the world's population in 1820. In 2011, it was only 17 percent. What is even more incredible is that the global poverty rate was 53 percent in 1981, causing </w:t>
      </w:r>
      <w:r w:rsidRPr="00D140E4">
        <w:rPr>
          <w:rStyle w:val="StyleUnderline"/>
          <w:highlight w:val="yellow"/>
        </w:rPr>
        <w:t>the</w:t>
      </w:r>
      <w:r w:rsidRPr="00D140E4">
        <w:rPr>
          <w:sz w:val="8"/>
        </w:rPr>
        <w:t xml:space="preserve"> decline from 53 percent to 17 percent to be "the </w:t>
      </w:r>
      <w:r w:rsidRPr="00D140E4">
        <w:rPr>
          <w:rStyle w:val="StyleUnderline"/>
          <w:highlight w:val="yellow"/>
        </w:rPr>
        <w:t>most rapid reduction in</w:t>
      </w:r>
      <w:r w:rsidRPr="00B15128">
        <w:rPr>
          <w:rStyle w:val="StyleUnderline"/>
        </w:rPr>
        <w:t xml:space="preserve"> poverty in world </w:t>
      </w:r>
      <w:r w:rsidRPr="00D140E4">
        <w:rPr>
          <w:rStyle w:val="StyleUnderline"/>
          <w:highlight w:val="yellow"/>
        </w:rPr>
        <w:t>history</w:t>
      </w:r>
      <w:r w:rsidRPr="00B15128">
        <w:rPr>
          <w:rStyle w:val="StyleUnderline"/>
        </w:rPr>
        <w:t>.</w:t>
      </w:r>
      <w:r w:rsidRPr="00D140E4">
        <w:rPr>
          <w:sz w:val="8"/>
        </w:rPr>
        <w:t>" "</w:t>
      </w:r>
      <w:r w:rsidRPr="00B15128">
        <w:rPr>
          <w:rStyle w:val="StyleUnderline"/>
        </w:rPr>
        <w:t>Since</w:t>
      </w:r>
      <w:r w:rsidRPr="00D140E4">
        <w:rPr>
          <w:sz w:val="8"/>
        </w:rPr>
        <w:t xml:space="preserve"> the onset of </w:t>
      </w:r>
      <w:r w:rsidRPr="00B15128">
        <w:rPr>
          <w:rStyle w:val="StyleUnderline"/>
        </w:rPr>
        <w:t>industrialisation</w:t>
      </w:r>
      <w:r w:rsidRPr="00D140E4">
        <w:rPr>
          <w:sz w:val="8"/>
        </w:rPr>
        <w:t xml:space="preserve"> – and as a consequence of this, economic growth — </w:t>
      </w:r>
      <w:r w:rsidRPr="00B15128">
        <w:rPr>
          <w:rStyle w:val="StyleUnderline"/>
        </w:rPr>
        <w:t>the share of people living in poverty started decreasing and kept on falling ever since</w:t>
      </w:r>
      <w:r w:rsidRPr="00D140E4">
        <w:rPr>
          <w:sz w:val="8"/>
        </w:rPr>
        <w:t xml:space="preserve">," wrote Oxford University's Martin Roeser, who compiled the aforementioned data. Roeser's chart illustrates this: 3. Globally, </w:t>
      </w:r>
      <w:r w:rsidRPr="00D140E4">
        <w:rPr>
          <w:rStyle w:val="StyleUnderline"/>
          <w:highlight w:val="yellow"/>
        </w:rPr>
        <w:t>those in the lower</w:t>
      </w:r>
      <w:r w:rsidRPr="00D140E4">
        <w:rPr>
          <w:rStyle w:val="StyleUnderline"/>
        </w:rPr>
        <w:t xml:space="preserve"> and middle </w:t>
      </w:r>
      <w:r w:rsidRPr="00D140E4">
        <w:rPr>
          <w:rStyle w:val="StyleUnderline"/>
          <w:highlight w:val="yellow"/>
        </w:rPr>
        <w:t>income brackets saw increases in pay of 40 percent</w:t>
      </w:r>
      <w:r w:rsidRPr="00B15128">
        <w:rPr>
          <w:rStyle w:val="StyleUnderline"/>
        </w:rPr>
        <w:t xml:space="preserve"> from 1988 to 2008.</w:t>
      </w:r>
      <w:r w:rsidRPr="00D140E4">
        <w:rPr>
          <w:sz w:val="8"/>
        </w:rPr>
        <w:t xml:space="preserve"> According to the Adam Smith's Institute's Ben Southwood: Those in the middle and bottom of the world income distribution have all got pay rises of around 40% between 1988-2008. </w:t>
      </w:r>
      <w:r w:rsidRPr="00D140E4">
        <w:rPr>
          <w:rStyle w:val="StyleUnderline"/>
          <w:highlight w:val="yellow"/>
        </w:rPr>
        <w:t>Global inequality of life expectancy</w:t>
      </w:r>
      <w:r w:rsidRPr="00B15128">
        <w:rPr>
          <w:rStyle w:val="StyleUnderline"/>
        </w:rPr>
        <w:t xml:space="preserve"> and height are </w:t>
      </w:r>
      <w:r w:rsidRPr="00D140E4">
        <w:rPr>
          <w:rStyle w:val="StyleUnderline"/>
          <w:highlight w:val="yellow"/>
        </w:rPr>
        <w:t>narrowing</w:t>
      </w:r>
      <w:r w:rsidRPr="00B15128">
        <w:rPr>
          <w:rStyle w:val="StyleUnderline"/>
        </w:rPr>
        <w:t xml:space="preserve"> too – </w:t>
      </w:r>
      <w:r w:rsidRPr="00D140E4">
        <w:rPr>
          <w:rStyle w:val="StyleUnderline"/>
          <w:highlight w:val="yellow"/>
        </w:rPr>
        <w:t>showing better nutrition</w:t>
      </w:r>
      <w:r w:rsidRPr="005D7EA2">
        <w:rPr>
          <w:rStyle w:val="StyleUnderline"/>
        </w:rPr>
        <w:t xml:space="preserve"> and better healthcare where it matters most</w:t>
      </w:r>
      <w:r w:rsidRPr="00B15128">
        <w:rPr>
          <w:rStyle w:val="StyleUnderline"/>
        </w:rPr>
        <w:t>.</w:t>
      </w:r>
      <w:r w:rsidRPr="00D140E4">
        <w:rPr>
          <w:sz w:val="8"/>
        </w:rPr>
        <w:t xml:space="preserve"> What we should care about is the welfare of the poor, not the wealth of the rich. 4. </w:t>
      </w:r>
      <w:r w:rsidRPr="00D140E4">
        <w:rPr>
          <w:rStyle w:val="Emphasis"/>
          <w:highlight w:val="yellow"/>
        </w:rPr>
        <w:t>The world is 120 times better off today than in 1800 as a result of capitalism</w:t>
      </w:r>
      <w:r w:rsidRPr="00B15128">
        <w:rPr>
          <w:rStyle w:val="Emphasis"/>
        </w:rPr>
        <w:t>.</w:t>
      </w:r>
      <w:r w:rsidRPr="00D140E4">
        <w:rPr>
          <w:sz w:val="8"/>
        </w:rPr>
        <w:t xml:space="preserve"> The Foundation for Economic Education's (FEE) Steven Horwtiz, citing author Deidre McCloskey, noted that the 120 times figure comes from multiplying "the gains in consumption to the average human by the gain in life expectancy worldwide by 7 (for 7 billion as compared to 1 billion people)." "</w:t>
      </w:r>
      <w:r w:rsidRPr="00B15128">
        <w:rPr>
          <w:rStyle w:val="StyleUnderline"/>
        </w:rPr>
        <w:t>The</w:t>
      </w:r>
      <w:r w:rsidRPr="00D140E4">
        <w:rPr>
          <w:sz w:val="8"/>
        </w:rPr>
        <w:t xml:space="preserve"> competitive </w:t>
      </w:r>
      <w:r w:rsidRPr="00B15128">
        <w:rPr>
          <w:rStyle w:val="StyleUnderline"/>
        </w:rPr>
        <w:t>market</w:t>
      </w:r>
      <w:r w:rsidRPr="00D140E4">
        <w:rPr>
          <w:sz w:val="8"/>
        </w:rPr>
        <w:t xml:space="preserve"> process </w:t>
      </w:r>
      <w:r w:rsidRPr="00B15128">
        <w:rPr>
          <w:rStyle w:val="StyleUnderline"/>
        </w:rPr>
        <w:t>has</w:t>
      </w:r>
      <w:r w:rsidRPr="00D140E4">
        <w:rPr>
          <w:sz w:val="8"/>
        </w:rPr>
        <w:t xml:space="preserve"> also </w:t>
      </w:r>
      <w:r w:rsidRPr="00B15128">
        <w:rPr>
          <w:rStyle w:val="StyleUnderline"/>
        </w:rPr>
        <w:t>made education, art, and culture available to more and more people</w:t>
      </w:r>
      <w:r w:rsidRPr="00D140E4">
        <w:rPr>
          <w:sz w:val="8"/>
        </w:rPr>
        <w:t xml:space="preserve">," wrote Horwitz. "Even the poorest of Americans, not to mention many of the global poor, have access through the Internet and TV to concerts, books, and works of art that were exclusively the province of the wealthy for centuries." Horwitz added </w:t>
      </w:r>
      <w:r w:rsidRPr="00D540EA">
        <w:rPr>
          <w:rStyle w:val="StyleUnderline"/>
          <w:highlight w:val="yellow"/>
        </w:rPr>
        <w:t>capitalism</w:t>
      </w:r>
      <w:r w:rsidRPr="00D540EA">
        <w:rPr>
          <w:rStyle w:val="StyleUnderline"/>
        </w:rPr>
        <w:t xml:space="preserve"> has</w:t>
      </w:r>
      <w:r w:rsidRPr="00B15128">
        <w:rPr>
          <w:rStyle w:val="StyleUnderline"/>
        </w:rPr>
        <w:t xml:space="preserve"> also resulted in people spending "a much smaller percentage of our lives working for pay</w:t>
      </w:r>
      <w:r w:rsidRPr="00D140E4">
        <w:rPr>
          <w:sz w:val="8"/>
        </w:rPr>
        <w:t xml:space="preserve">" due to the increased value of labor </w:t>
      </w:r>
      <w:r w:rsidRPr="00B15128">
        <w:rPr>
          <w:rStyle w:val="StyleUnderline"/>
        </w:rPr>
        <w:t xml:space="preserve">and has </w:t>
      </w:r>
      <w:r w:rsidRPr="00D540EA">
        <w:rPr>
          <w:rStyle w:val="StyleUnderline"/>
          <w:highlight w:val="yellow"/>
        </w:rPr>
        <w:t>produced higher life expectancy "by decades."</w:t>
      </w:r>
      <w:r>
        <w:rPr>
          <w:rStyle w:val="StyleUnderline"/>
        </w:rPr>
        <w:t xml:space="preserve"> </w:t>
      </w:r>
      <w:r w:rsidRPr="00D140E4">
        <w:rPr>
          <w:sz w:val="8"/>
        </w:rPr>
        <w:t xml:space="preserve">5. </w:t>
      </w:r>
      <w:r w:rsidRPr="00D540EA">
        <w:rPr>
          <w:rStyle w:val="StyleUnderline"/>
          <w:highlight w:val="yellow"/>
        </w:rPr>
        <w:t>Mortality rates</w:t>
      </w:r>
      <w:r w:rsidRPr="00D140E4">
        <w:rPr>
          <w:rStyle w:val="StyleUnderline"/>
        </w:rPr>
        <w:t xml:space="preserve"> for children under the age of five </w:t>
      </w:r>
      <w:r w:rsidRPr="00D540EA">
        <w:rPr>
          <w:rStyle w:val="StyleUnderline"/>
          <w:highlight w:val="yellow"/>
        </w:rPr>
        <w:t>declined by 49 percent</w:t>
      </w:r>
      <w:r w:rsidRPr="00D140E4">
        <w:rPr>
          <w:rStyle w:val="StyleUnderline"/>
        </w:rPr>
        <w:t xml:space="preserve"> from 1990 to 2013.</w:t>
      </w:r>
      <w:r w:rsidRPr="00D140E4">
        <w:rPr>
          <w:sz w:val="8"/>
        </w:rPr>
        <w:t xml:space="preserve"> This is according to World Health Organization (WHO) data, a decline termed "faster than ever." </w:t>
      </w:r>
      <w:r w:rsidRPr="00D140E4">
        <w:rPr>
          <w:rStyle w:val="StyleUnderline"/>
        </w:rPr>
        <w:t>Capitalism results in lower child mortality rates by producing better access to medicine and standards of living.</w:t>
      </w:r>
      <w:r w:rsidRPr="00D140E4">
        <w:rPr>
          <w:sz w:val="8"/>
        </w:rPr>
        <w:t xml:space="preserve"> In sum, </w:t>
      </w:r>
      <w:r w:rsidRPr="00D540EA">
        <w:rPr>
          <w:rStyle w:val="StyleUnderline"/>
          <w:highlight w:val="yellow"/>
        </w:rPr>
        <w:t>the wealth and innovation spurred by capitalism has done more to help the poor</w:t>
      </w:r>
      <w:r w:rsidRPr="00D140E4">
        <w:rPr>
          <w:sz w:val="8"/>
        </w:rPr>
        <w:t xml:space="preserve"> than any government program ever could. Singal is simply wrong to suggest that "capitalism is not designed" to solve poverty.</w:t>
      </w:r>
    </w:p>
    <w:p w:rsidR="00BC20C2" w:rsidRPr="00327EB3" w:rsidRDefault="00BC20C2" w:rsidP="00BC20C2">
      <w:pPr>
        <w:pStyle w:val="Heading4"/>
      </w:pPr>
      <w:r>
        <w:t>Capitalism solves poverty – prefer a long-term view</w:t>
      </w:r>
    </w:p>
    <w:p w:rsidR="00BC20C2" w:rsidRPr="001E1B7C" w:rsidRDefault="00BC20C2" w:rsidP="00BC20C2">
      <w:pPr>
        <w:rPr>
          <w:rStyle w:val="Style13ptBold"/>
          <w:b w:val="0"/>
          <w:bCs w:val="0"/>
          <w:sz w:val="22"/>
        </w:rPr>
      </w:pPr>
      <w:r>
        <w:rPr>
          <w:rStyle w:val="Style13ptBold"/>
        </w:rPr>
        <w:t xml:space="preserve">Ebeling 17 </w:t>
      </w:r>
      <w:r w:rsidRPr="001E1B7C">
        <w:t>(</w:t>
      </w:r>
      <w:r>
        <w:t>Richard, BB&amp;T Distinguished Professor of Ethics and Free Enterprise Leadership and the president of the Foundation for Economic Education, 11/13/17, “Our Ancestors Escaped Crippling Poverty Because of Capitalism”, https://fee.org/articles/our-ancestors-escaped-crippling-poverty-because-of-capitalism/?utm_source=zapier&amp;utm_medium=facebook, AZG)</w:t>
      </w:r>
    </w:p>
    <w:p w:rsidR="00BC20C2" w:rsidRDefault="00BC20C2" w:rsidP="00BC20C2">
      <w:pPr>
        <w:rPr>
          <w:sz w:val="8"/>
        </w:rPr>
      </w:pPr>
      <w:r w:rsidRPr="00EF16D6">
        <w:rPr>
          <w:rStyle w:val="StyleUnderline"/>
          <w:highlight w:val="yellow"/>
        </w:rPr>
        <w:t>The</w:t>
      </w:r>
      <w:r w:rsidRPr="00EF16D6">
        <w:rPr>
          <w:sz w:val="8"/>
        </w:rPr>
        <w:t xml:space="preserve"> free enterprise, or </w:t>
      </w:r>
      <w:r w:rsidRPr="00EF16D6">
        <w:rPr>
          <w:rStyle w:val="StyleUnderline"/>
          <w:highlight w:val="yellow"/>
        </w:rPr>
        <w:t>capitalist, system has done more to improve the material condition of humanity than any other</w:t>
      </w:r>
      <w:r w:rsidRPr="006D335A">
        <w:rPr>
          <w:rStyle w:val="StyleUnderline"/>
        </w:rPr>
        <w:t xml:space="preserve"> economic </w:t>
      </w:r>
      <w:r w:rsidRPr="00EF16D6">
        <w:rPr>
          <w:rStyle w:val="StyleUnderline"/>
          <w:highlight w:val="yellow"/>
        </w:rPr>
        <w:t>arrangement</w:t>
      </w:r>
      <w:r w:rsidRPr="006D335A">
        <w:rPr>
          <w:rStyle w:val="StyleUnderline"/>
        </w:rPr>
        <w:t xml:space="preserve"> in all of </w:t>
      </w:r>
      <w:r w:rsidRPr="00EF16D6">
        <w:rPr>
          <w:sz w:val="8"/>
        </w:rPr>
        <w:t xml:space="preserve">recorded </w:t>
      </w:r>
      <w:r w:rsidRPr="006D335A">
        <w:rPr>
          <w:rStyle w:val="StyleUnderline"/>
        </w:rPr>
        <w:t>history.</w:t>
      </w:r>
      <w:r w:rsidRPr="00EF16D6">
        <w:rPr>
          <w:sz w:val="8"/>
        </w:rPr>
        <w:t xml:space="preserve"> Yet, “Capitalism” is constantly condemned and accused of being the cause of humanity’s woes, while in reality, nothing is further from the truth. In a mere two hundred years, the economic condition of humankind has dramatically transformed. In 1820, the world population was barely one billion people and had only grown to 1.5 billion by 1900. Now, in 2017, the global population has increased to over 7.4 billion people. Has this huge increase in world population led to abject material misery and human despair? Not at all; instead, it has been very much the opposite. In 1900, global Gross Domestic Product stood at around one billion dollars, while today it stands at nearly $80 trillion. In 1820, world per capita GDP was estimated to have been about $1,000; by 1900 it doubled to $2,000 per person on average. By 2017, per capita GDP is approaching $16,000, an eight-fold increase in little over a century and with a world population seven times larger than a little over a hundred years ago. The Escape from Poverty Due to Capitalism Now, of course, this growth in material betterment based on the global per capita benchmark has not impacted on all people, everywhere, to the same degree or at the same time. But this is because not all countries evolved or introduced many of the essential institutional ingredients that are necessary to foster such amazing economic improvements. It began in parts of Europe and then North America in the eighteenth and nineteenth centuries, and from there it spread to other corners of the globe in various degrees. Even today, capitalism has barely touched some parts of the world. Yet, </w:t>
      </w:r>
      <w:r w:rsidRPr="00754A7C">
        <w:rPr>
          <w:rStyle w:val="StyleUnderline"/>
        </w:rPr>
        <w:t>wherever the institutions of individual freedom, private property,</w:t>
      </w:r>
      <w:r w:rsidRPr="00EF16D6">
        <w:rPr>
          <w:sz w:val="8"/>
        </w:rPr>
        <w:t xml:space="preserve"> the rule of law, </w:t>
      </w:r>
      <w:r w:rsidRPr="009608B9">
        <w:rPr>
          <w:rStyle w:val="StyleUnderline"/>
        </w:rPr>
        <w:t>and restrained government exist, the human engine of creativity and entrepreneurship has opened the way to</w:t>
      </w:r>
      <w:r w:rsidRPr="00EF16D6">
        <w:rPr>
          <w:sz w:val="8"/>
        </w:rPr>
        <w:t xml:space="preserve"> a potential horn-of-plenty, </w:t>
      </w:r>
      <w:r w:rsidRPr="009608B9">
        <w:rPr>
          <w:rStyle w:val="StyleUnderline"/>
        </w:rPr>
        <w:t>replacing</w:t>
      </w:r>
      <w:r w:rsidRPr="00EF16D6">
        <w:rPr>
          <w:sz w:val="8"/>
        </w:rPr>
        <w:t xml:space="preserve"> the </w:t>
      </w:r>
      <w:r w:rsidRPr="009608B9">
        <w:rPr>
          <w:rStyle w:val="StyleUnderline"/>
        </w:rPr>
        <w:t>poverty, disease, and cruelty of pre-capitalist</w:t>
      </w:r>
      <w:r w:rsidRPr="00EF16D6">
        <w:rPr>
          <w:sz w:val="8"/>
        </w:rPr>
        <w:t xml:space="preserve"> political </w:t>
      </w:r>
      <w:r w:rsidRPr="009608B9">
        <w:rPr>
          <w:rStyle w:val="StyleUnderline"/>
        </w:rPr>
        <w:t>systems</w:t>
      </w:r>
      <w:r w:rsidRPr="00EF16D6">
        <w:rPr>
          <w:sz w:val="8"/>
        </w:rPr>
        <w:t xml:space="preserve"> that were almost everywhere a few centuries ago. As economic historian Deirdre McCloskey said, “</w:t>
      </w:r>
      <w:r w:rsidRPr="009608B9">
        <w:rPr>
          <w:rStyle w:val="StyleUnderline"/>
        </w:rPr>
        <w:t xml:space="preserve">The real sustenance of the poor has been </w:t>
      </w:r>
      <w:r w:rsidRPr="00EF16D6">
        <w:rPr>
          <w:rStyle w:val="StyleUnderline"/>
          <w:highlight w:val="yellow"/>
        </w:rPr>
        <w:t>economic growth</w:t>
      </w:r>
      <w:r w:rsidRPr="00EF16D6">
        <w:rPr>
          <w:sz w:val="8"/>
        </w:rPr>
        <w:t xml:space="preserve">, the Great Enrichment, </w:t>
      </w:r>
      <w:r w:rsidRPr="009608B9">
        <w:rPr>
          <w:rStyle w:val="Emphasis"/>
        </w:rPr>
        <w:t xml:space="preserve">which </w:t>
      </w:r>
      <w:r w:rsidRPr="00EF16D6">
        <w:rPr>
          <w:rStyle w:val="Emphasis"/>
          <w:highlight w:val="yellow"/>
        </w:rPr>
        <w:t>raised real incomes</w:t>
      </w:r>
      <w:r w:rsidRPr="00EF16D6">
        <w:rPr>
          <w:rStyle w:val="Emphasis"/>
        </w:rPr>
        <w:t xml:space="preserve"> in the past two centuries </w:t>
      </w:r>
      <w:r w:rsidRPr="00EF16D6">
        <w:rPr>
          <w:rStyle w:val="Emphasis"/>
          <w:highlight w:val="yellow"/>
        </w:rPr>
        <w:t>by</w:t>
      </w:r>
      <w:r w:rsidRPr="00EF16D6">
        <w:rPr>
          <w:sz w:val="8"/>
        </w:rPr>
        <w:t xml:space="preserve"> a factor of thirty. Look again at the figure: a factor of 30, or about </w:t>
      </w:r>
      <w:r w:rsidRPr="00EF16D6">
        <w:rPr>
          <w:rStyle w:val="Emphasis"/>
          <w:highlight w:val="yellow"/>
        </w:rPr>
        <w:t>3,000 percent</w:t>
      </w:r>
      <w:r w:rsidRPr="00EF16D6">
        <w:rPr>
          <w:sz w:val="8"/>
        </w:rPr>
        <w:t xml:space="preserve">.” This transformation of the human condition is slowly but surely enveloping the world. This is an improvement that carries within it the possibility for the end to human poverty in its most appalling forms before the close of the twenty-first century. Yet, Capitalism is blamed for whatever the critic finds intolerable on this planet. One of the burning issues of our time is the challenge of income inequality and the fact that some are “rich” while others are “less well off” and still others are “poor.” The fact is, </w:t>
      </w:r>
      <w:r w:rsidRPr="009608B9">
        <w:rPr>
          <w:rStyle w:val="StyleUnderline"/>
        </w:rPr>
        <w:t>the</w:t>
      </w:r>
      <w:r w:rsidRPr="00EF16D6">
        <w:rPr>
          <w:sz w:val="8"/>
        </w:rPr>
        <w:t xml:space="preserve"> competitive </w:t>
      </w:r>
      <w:r w:rsidRPr="009608B9">
        <w:rPr>
          <w:rStyle w:val="StyleUnderline"/>
        </w:rPr>
        <w:t>free market</w:t>
      </w:r>
      <w:r w:rsidRPr="00EF16D6">
        <w:rPr>
          <w:sz w:val="8"/>
        </w:rPr>
        <w:t xml:space="preserve"> system </w:t>
      </w:r>
      <w:r w:rsidRPr="009608B9">
        <w:rPr>
          <w:rStyle w:val="StyleUnderline"/>
        </w:rPr>
        <w:t>has done more to rid humanity from</w:t>
      </w:r>
      <w:r w:rsidRPr="00EF16D6">
        <w:rPr>
          <w:sz w:val="8"/>
        </w:rPr>
        <w:t xml:space="preserve"> “unnatural” </w:t>
      </w:r>
      <w:r w:rsidRPr="009608B9">
        <w:rPr>
          <w:rStyle w:val="StyleUnderline"/>
        </w:rPr>
        <w:t>inequalities than any other system.</w:t>
      </w:r>
      <w:r>
        <w:rPr>
          <w:rStyle w:val="StyleUnderline"/>
        </w:rPr>
        <w:t xml:space="preserve"> </w:t>
      </w:r>
      <w:r w:rsidRPr="00EF16D6">
        <w:rPr>
          <w:sz w:val="8"/>
        </w:rPr>
        <w:t xml:space="preserve">Before Capitalism “the Few” Plundered “the Many” </w:t>
      </w:r>
      <w:r w:rsidRPr="00EF16D6">
        <w:rPr>
          <w:rStyle w:val="StyleUnderline"/>
          <w:highlight w:val="yellow"/>
        </w:rPr>
        <w:t>Throughout</w:t>
      </w:r>
      <w:r w:rsidRPr="00EF16D6">
        <w:rPr>
          <w:sz w:val="8"/>
        </w:rPr>
        <w:t xml:space="preserve"> most of </w:t>
      </w:r>
      <w:r w:rsidRPr="009608B9">
        <w:rPr>
          <w:rStyle w:val="StyleUnderline"/>
        </w:rPr>
        <w:t xml:space="preserve">human </w:t>
      </w:r>
      <w:r w:rsidRPr="00EF16D6">
        <w:rPr>
          <w:rStyle w:val="StyleUnderline"/>
          <w:highlight w:val="yellow"/>
        </w:rPr>
        <w:t>history</w:t>
      </w:r>
      <w:r w:rsidRPr="00EF16D6">
        <w:rPr>
          <w:sz w:val="8"/>
        </w:rPr>
        <w:t xml:space="preserve">, political power, </w:t>
      </w:r>
      <w:r w:rsidRPr="00EF16D6">
        <w:rPr>
          <w:rStyle w:val="StyleUnderline"/>
        </w:rPr>
        <w:t>economic</w:t>
      </w:r>
      <w:r w:rsidRPr="009608B9">
        <w:rPr>
          <w:rStyle w:val="StyleUnderline"/>
        </w:rPr>
        <w:t xml:space="preserve"> </w:t>
      </w:r>
      <w:r w:rsidRPr="00EF16D6">
        <w:rPr>
          <w:rStyle w:val="StyleUnderline"/>
          <w:highlight w:val="yellow"/>
        </w:rPr>
        <w:t>privilege</w:t>
      </w:r>
      <w:r w:rsidRPr="009608B9">
        <w:rPr>
          <w:rStyle w:val="StyleUnderline"/>
        </w:rPr>
        <w:t xml:space="preserve">, </w:t>
      </w:r>
      <w:r w:rsidRPr="00EF16D6">
        <w:rPr>
          <w:rStyle w:val="StyleUnderline"/>
          <w:highlight w:val="yellow"/>
        </w:rPr>
        <w:t>and</w:t>
      </w:r>
      <w:r w:rsidRPr="009608B9">
        <w:rPr>
          <w:rStyle w:val="StyleUnderline"/>
        </w:rPr>
        <w:t xml:space="preserve"> social </w:t>
      </w:r>
      <w:r w:rsidRPr="00EF16D6">
        <w:rPr>
          <w:rStyle w:val="StyleUnderline"/>
          <w:highlight w:val="yellow"/>
        </w:rPr>
        <w:t>status have been the result of</w:t>
      </w:r>
      <w:r w:rsidRPr="00EF16D6">
        <w:rPr>
          <w:sz w:val="8"/>
        </w:rPr>
        <w:t xml:space="preserve"> the physical prowess of </w:t>
      </w:r>
      <w:r w:rsidRPr="00EF16D6">
        <w:rPr>
          <w:rStyle w:val="StyleUnderline"/>
          <w:highlight w:val="yellow"/>
        </w:rPr>
        <w:t>conquest</w:t>
      </w:r>
      <w:r w:rsidRPr="009608B9">
        <w:rPr>
          <w:rStyle w:val="StyleUnderline"/>
        </w:rPr>
        <w:t xml:space="preserve"> and control. Plunder</w:t>
      </w:r>
      <w:r w:rsidRPr="00EF16D6">
        <w:rPr>
          <w:sz w:val="8"/>
        </w:rPr>
        <w:t xml:space="preserve"> of the productions of others </w:t>
      </w:r>
      <w:r w:rsidRPr="009608B9">
        <w:rPr>
          <w:rStyle w:val="StyleUnderline"/>
        </w:rPr>
        <w:t>and</w:t>
      </w:r>
      <w:r w:rsidRPr="00EF16D6">
        <w:rPr>
          <w:sz w:val="8"/>
        </w:rPr>
        <w:t xml:space="preserve"> the </w:t>
      </w:r>
      <w:r w:rsidRPr="009608B9">
        <w:rPr>
          <w:rStyle w:val="StyleUnderline"/>
        </w:rPr>
        <w:t>enslavement</w:t>
      </w:r>
      <w:r w:rsidRPr="00EF16D6">
        <w:rPr>
          <w:sz w:val="8"/>
        </w:rPr>
        <w:t xml:space="preserve"> of them </w:t>
      </w:r>
      <w:r w:rsidRPr="009608B9">
        <w:rPr>
          <w:rStyle w:val="StyleUnderline"/>
        </w:rPr>
        <w:t>were the methods for</w:t>
      </w:r>
      <w:r w:rsidRPr="00EF16D6">
        <w:rPr>
          <w:sz w:val="8"/>
        </w:rPr>
        <w:t xml:space="preserve"> possession of the means for </w:t>
      </w:r>
      <w:r w:rsidRPr="009608B9">
        <w:rPr>
          <w:rStyle w:val="StyleUnderline"/>
        </w:rPr>
        <w:t>wealth</w:t>
      </w:r>
      <w:r w:rsidRPr="00EF16D6">
        <w:rPr>
          <w:sz w:val="8"/>
        </w:rPr>
        <w:t xml:space="preserve"> and luxury in those earlier times. It was truly the case that “the few” were able to rule over “the many” and live off what they produced through the threat of physical force. Superstitions and crude ideologies served as the complementary rationales for systems of enslavements and compulsory servitude. Kings and princes, pharaohs and priests used psychological and cultural tools to manipulate the minds of others to accept the rule of the power-lusting few as pre-ordained and inescapable. </w:t>
      </w:r>
      <w:r w:rsidRPr="009608B9">
        <w:rPr>
          <w:rStyle w:val="StyleUnderline"/>
        </w:rPr>
        <w:t>These were societies of a</w:t>
      </w:r>
      <w:r w:rsidRPr="00EF16D6">
        <w:rPr>
          <w:sz w:val="8"/>
        </w:rPr>
        <w:t xml:space="preserve"> persistent </w:t>
      </w:r>
      <w:r w:rsidRPr="009608B9">
        <w:rPr>
          <w:rStyle w:val="StyleUnderline"/>
        </w:rPr>
        <w:t>“one percent” living</w:t>
      </w:r>
      <w:r w:rsidRPr="00EF16D6">
        <w:rPr>
          <w:sz w:val="8"/>
        </w:rPr>
        <w:t xml:space="preserve"> and lionizing </w:t>
      </w:r>
      <w:r w:rsidRPr="009608B9">
        <w:rPr>
          <w:rStyle w:val="StyleUnderline"/>
        </w:rPr>
        <w:t>over the rest of the population.</w:t>
      </w:r>
      <w:r w:rsidRPr="00EF16D6">
        <w:rPr>
          <w:sz w:val="8"/>
        </w:rPr>
        <w:t xml:space="preserve"> Of course, </w:t>
      </w:r>
      <w:r w:rsidRPr="00EF16D6">
        <w:rPr>
          <w:rStyle w:val="StyleUnderline"/>
          <w:highlight w:val="yellow"/>
        </w:rPr>
        <w:t>by our standards</w:t>
      </w:r>
      <w:r w:rsidRPr="00EF16D6">
        <w:rPr>
          <w:rStyle w:val="StyleUnderline"/>
        </w:rPr>
        <w:t xml:space="preserve"> of living,</w:t>
      </w:r>
      <w:r w:rsidRPr="00EF16D6">
        <w:rPr>
          <w:sz w:val="8"/>
        </w:rPr>
        <w:t xml:space="preserve"> </w:t>
      </w:r>
      <w:r w:rsidRPr="00EF16D6">
        <w:rPr>
          <w:rStyle w:val="Emphasis"/>
          <w:highlight w:val="yellow"/>
        </w:rPr>
        <w:t>the</w:t>
      </w:r>
      <w:r w:rsidRPr="009608B9">
        <w:rPr>
          <w:rStyle w:val="Emphasis"/>
        </w:rPr>
        <w:t xml:space="preserve"> politically privileged and </w:t>
      </w:r>
      <w:r w:rsidRPr="00EF16D6">
        <w:rPr>
          <w:rStyle w:val="Emphasis"/>
          <w:highlight w:val="yellow"/>
        </w:rPr>
        <w:t>powerful lived lives of</w:t>
      </w:r>
      <w:r w:rsidRPr="009608B9">
        <w:rPr>
          <w:rStyle w:val="Emphasis"/>
        </w:rPr>
        <w:t xml:space="preserve"> unimaginable material </w:t>
      </w:r>
      <w:r w:rsidRPr="00EF16D6">
        <w:rPr>
          <w:rStyle w:val="Emphasis"/>
          <w:highlight w:val="yellow"/>
        </w:rPr>
        <w:t>poverty</w:t>
      </w:r>
      <w:r w:rsidRPr="00EF16D6">
        <w:rPr>
          <w:sz w:val="8"/>
        </w:rPr>
        <w:t xml:space="preserve">; yet, their lives were better than most of their slaves and subjects. I would suggest that </w:t>
      </w:r>
      <w:r w:rsidRPr="009608B9">
        <w:rPr>
          <w:rStyle w:val="StyleUnderline"/>
        </w:rPr>
        <w:t xml:space="preserve">very </w:t>
      </w:r>
      <w:r w:rsidRPr="00EF16D6">
        <w:rPr>
          <w:rStyle w:val="StyleUnderline"/>
          <w:highlight w:val="yellow"/>
        </w:rPr>
        <w:t>few</w:t>
      </w:r>
      <w:r w:rsidRPr="009608B9">
        <w:rPr>
          <w:rStyle w:val="StyleUnderline"/>
        </w:rPr>
        <w:t xml:space="preserve"> of us </w:t>
      </w:r>
      <w:r w:rsidRPr="00EF16D6">
        <w:rPr>
          <w:rStyle w:val="StyleUnderline"/>
          <w:highlight w:val="yellow"/>
        </w:rPr>
        <w:t>would</w:t>
      </w:r>
      <w:r w:rsidRPr="009608B9">
        <w:rPr>
          <w:rStyle w:val="StyleUnderline"/>
        </w:rPr>
        <w:t xml:space="preserve"> be willing to </w:t>
      </w:r>
      <w:r w:rsidRPr="00EF16D6">
        <w:rPr>
          <w:rStyle w:val="StyleUnderline"/>
          <w:highlight w:val="yellow"/>
        </w:rPr>
        <w:t xml:space="preserve">trade </w:t>
      </w:r>
      <w:r w:rsidRPr="00EF16D6">
        <w:rPr>
          <w:rStyle w:val="StyleUnderline"/>
        </w:rPr>
        <w:t>places</w:t>
      </w:r>
      <w:r w:rsidRPr="00EF16D6">
        <w:rPr>
          <w:sz w:val="8"/>
        </w:rPr>
        <w:t xml:space="preserve">, no matter how humble our current economic position, </w:t>
      </w:r>
      <w:r w:rsidRPr="00EF16D6">
        <w:rPr>
          <w:rStyle w:val="StyleUnderline"/>
          <w:highlight w:val="yellow"/>
        </w:rPr>
        <w:t>for the</w:t>
      </w:r>
      <w:r w:rsidRPr="009608B9">
        <w:rPr>
          <w:rStyle w:val="StyleUnderline"/>
        </w:rPr>
        <w:t xml:space="preserve"> rough and </w:t>
      </w:r>
      <w:r w:rsidRPr="00EF16D6">
        <w:rPr>
          <w:rStyle w:val="StyleUnderline"/>
          <w:highlight w:val="yellow"/>
        </w:rPr>
        <w:t>short lifespans of</w:t>
      </w:r>
      <w:r w:rsidRPr="009608B9">
        <w:rPr>
          <w:rStyle w:val="StyleUnderline"/>
        </w:rPr>
        <w:t xml:space="preserve"> the </w:t>
      </w:r>
      <w:r w:rsidRPr="00EF16D6">
        <w:rPr>
          <w:rStyle w:val="StyleUnderline"/>
          <w:highlight w:val="yellow"/>
        </w:rPr>
        <w:t>monarchs</w:t>
      </w:r>
      <w:r w:rsidRPr="00EF16D6">
        <w:rPr>
          <w:sz w:val="8"/>
        </w:rPr>
        <w:t xml:space="preserve"> and noblemen of just a few hundred years ago. Such political and economic social orders were grounded in “unnatural” inequalities based on political power and privilege. Most </w:t>
      </w:r>
      <w:r w:rsidRPr="0005291E">
        <w:rPr>
          <w:rStyle w:val="StyleUnderline"/>
        </w:rPr>
        <w:t>individuals were coercively kept in</w:t>
      </w:r>
      <w:r w:rsidRPr="00EF16D6">
        <w:rPr>
          <w:sz w:val="8"/>
        </w:rPr>
        <w:t xml:space="preserve"> a caste or </w:t>
      </w:r>
      <w:r w:rsidRPr="0005291E">
        <w:rPr>
          <w:rStyle w:val="StyleUnderline"/>
        </w:rPr>
        <w:t>class position</w:t>
      </w:r>
      <w:r w:rsidRPr="00EF16D6">
        <w:rPr>
          <w:sz w:val="8"/>
        </w:rPr>
        <w:t xml:space="preserve"> in society that had nothing to do with innate characteristics that might have enabled them to attain a better circumstance for themselves if they had had the freedom to better their lives through peaceful and voluntary interaction with others. Liberal Capitalism Brought Freedom and Betterment This all began to change with the emergence of political and economic liberalism in the eighteenth and nineteenth centuries; government power was increasingly restrained. There emerged the idea of “the rights of man,” under which, those who held governmental positions were to be “servants” for protecting the individual rights of each human. A new ideal gained influence, that of equality before the law for all. This ideal was reflected in the words of the American Declaration of Independence. It implied that, when each individual stands with equal individual rights, with political privileges and favors for none, each person is at liberty to try to find his place in society. He or she may then rise to that unequal circumstance to which his inclinations guide him, in free and voluntary association with others who also all possess the same rights to their life, liberty, and property. A growing number of people were increasingly liberated from the government controls that, up until that time, hindered freedom of commerce for the benefit of the elites. Each individual was becoming freer to pursue his own interests and purposes as he defined them. However, the “rules of the game” are such that each person could only improve his circumstances by applying his unique talents and resources to serving others as the means of earning an income and bettering his life. As Adam Smith said, as if by an “invisible hand,” though each individual pursues his own interests, the institutional setting cumulatively results in the mutual and growing material and cultural betterment of all. The Middle Class Emerges from “the Poor” From the nineteenth century and into the twentieth, </w:t>
      </w:r>
      <w:r w:rsidRPr="00327EB3">
        <w:rPr>
          <w:rStyle w:val="StyleUnderline"/>
        </w:rPr>
        <w:t>there emerged in modern Europe something that was very limited in the preceding centuries: a “middle class.”</w:t>
      </w:r>
      <w:r w:rsidRPr="00EF16D6">
        <w:rPr>
          <w:sz w:val="8"/>
        </w:rPr>
        <w:t xml:space="preserve"> From where did this emerging and growing middle class come? </w:t>
      </w:r>
      <w:r w:rsidRPr="00327EB3">
        <w:rPr>
          <w:rStyle w:val="StyleUnderline"/>
        </w:rPr>
        <w:t>It came from the “lower classes,”</w:t>
      </w:r>
      <w:r w:rsidRPr="00EF16D6">
        <w:rPr>
          <w:sz w:val="8"/>
        </w:rPr>
        <w:t xml:space="preserve"> from those who in earlier ages were the servants and slaves of kings, </w:t>
      </w:r>
      <w:r w:rsidRPr="00327EB3">
        <w:rPr>
          <w:rStyle w:val="StyleUnderline"/>
        </w:rPr>
        <w:t>from the bottom of economic existence.</w:t>
      </w:r>
      <w:r w:rsidRPr="00EF16D6">
        <w:rPr>
          <w:sz w:val="8"/>
        </w:rPr>
        <w:t xml:space="preserve"> With secure property rights, relatively low taxes, and reduced government regulation of commerce, those with an entrepreneurial spirit could take their chance by opening and running enterprises. </w:t>
      </w:r>
      <w:r w:rsidRPr="00327EB3">
        <w:rPr>
          <w:rStyle w:val="StyleUnderline"/>
        </w:rPr>
        <w:t>The nineteenth century was a great period of innovation, industrial experimentation, and mass production.</w:t>
      </w:r>
      <w:r w:rsidRPr="00EF16D6">
        <w:rPr>
          <w:sz w:val="8"/>
        </w:rPr>
        <w:t xml:space="preserve"> Free enterprise enabled savings to be put to work in industry. </w:t>
      </w:r>
      <w:r w:rsidRPr="00327EB3">
        <w:rPr>
          <w:rStyle w:val="StyleUnderline"/>
        </w:rPr>
        <w:t>Capital investments in new and better forms of machinery needed more human hands to run them</w:t>
      </w:r>
      <w:r w:rsidRPr="00EF16D6">
        <w:rPr>
          <w:sz w:val="8"/>
        </w:rPr>
        <w:t xml:space="preserve"> to produce the growing number and types of products that were flooding to the market. </w:t>
      </w:r>
      <w:r w:rsidRPr="00327EB3">
        <w:rPr>
          <w:rStyle w:val="StyleUnderline"/>
        </w:rPr>
        <w:t>The demand for labor grew;</w:t>
      </w:r>
      <w:r w:rsidRPr="00EF16D6">
        <w:rPr>
          <w:sz w:val="8"/>
        </w:rPr>
        <w:t xml:space="preserve"> workers were drawn to the cities where the new industries were taking root, away from the age-old forms of work in the countryside. </w:t>
      </w:r>
      <w:r w:rsidRPr="00327EB3">
        <w:rPr>
          <w:rStyle w:val="StyleUnderline"/>
        </w:rPr>
        <w:t>Wages</w:t>
      </w:r>
      <w:r w:rsidRPr="00EF16D6">
        <w:rPr>
          <w:sz w:val="8"/>
        </w:rPr>
        <w:t xml:space="preserve"> slowly but surely </w:t>
      </w:r>
      <w:r w:rsidRPr="00327EB3">
        <w:rPr>
          <w:rStyle w:val="StyleUnderline"/>
        </w:rPr>
        <w:t>rose</w:t>
      </w:r>
      <w:r w:rsidRPr="00EF16D6">
        <w:rPr>
          <w:sz w:val="8"/>
        </w:rPr>
        <w:t xml:space="preserve"> in the industrial centers, enabling a man or a woman to earn income never imagined in the rural areas under the eyes of the landed nobility that “lorded” over them. </w:t>
      </w:r>
      <w:r w:rsidRPr="00327EB3">
        <w:rPr>
          <w:rStyle w:val="StyleUnderline"/>
        </w:rPr>
        <w:t>As incomes rose for a growing number of people, the need for skills and education motivated these new industrial workers to improve their talents.</w:t>
      </w:r>
      <w:r w:rsidRPr="00EF16D6">
        <w:rPr>
          <w:sz w:val="8"/>
        </w:rPr>
        <w:t xml:space="preserve"> Private institutions of learning arose, offering to teach both basic literacy and “mechanical” training in the form of, what today we call, vocational schools. Economic historian E. G. West, in his book, Education and the State (1965) estimated that, between 1790 and 1830, about two-thirds to three-quarters of </w:t>
      </w:r>
      <w:r w:rsidRPr="00327EB3">
        <w:rPr>
          <w:rStyle w:val="StyleUnderline"/>
        </w:rPr>
        <w:t>the</w:t>
      </w:r>
      <w:r w:rsidRPr="00EF16D6">
        <w:rPr>
          <w:sz w:val="8"/>
        </w:rPr>
        <w:t xml:space="preserve"> entire </w:t>
      </w:r>
      <w:r w:rsidRPr="00327EB3">
        <w:rPr>
          <w:rStyle w:val="StyleUnderline"/>
        </w:rPr>
        <w:t>British population was made</w:t>
      </w:r>
      <w:r w:rsidRPr="00EF16D6">
        <w:rPr>
          <w:sz w:val="8"/>
        </w:rPr>
        <w:t xml:space="preserve"> fully </w:t>
      </w:r>
      <w:r w:rsidRPr="00327EB3">
        <w:rPr>
          <w:rStyle w:val="StyleUnderline"/>
        </w:rPr>
        <w:t>literate</w:t>
      </w:r>
      <w:r w:rsidRPr="00EF16D6">
        <w:rPr>
          <w:sz w:val="8"/>
        </w:rPr>
        <w:t xml:space="preserve"> through for-profit and non-profit private schools. This, in turn, generated the market demand for what became known in Great Britain as the “penny press,” inexpensive newspapers to quench the growing thirst for knowledge and information about world events, as well as the scientific and technological advances that were popping up in rapid succession like mushrooms under a gentle rain. Gains from Investments in Physical and Human Capital </w:t>
      </w:r>
      <w:r w:rsidRPr="00EF16D6">
        <w:rPr>
          <w:rStyle w:val="StyleUnderline"/>
          <w:highlight w:val="yellow"/>
        </w:rPr>
        <w:t>The demand for workers in the industrial</w:t>
      </w:r>
      <w:r w:rsidRPr="00327EB3">
        <w:rPr>
          <w:rStyle w:val="StyleUnderline"/>
        </w:rPr>
        <w:t xml:space="preserve"> and manufacturing </w:t>
      </w:r>
      <w:r w:rsidRPr="00EF16D6">
        <w:rPr>
          <w:rStyle w:val="StyleUnderline"/>
          <w:highlight w:val="yellow"/>
        </w:rPr>
        <w:t>enterprises</w:t>
      </w:r>
      <w:r w:rsidRPr="00327EB3">
        <w:rPr>
          <w:rStyle w:val="StyleUnderline"/>
        </w:rPr>
        <w:t xml:space="preserve"> in the nineteenth century </w:t>
      </w:r>
      <w:r w:rsidRPr="00EF16D6">
        <w:rPr>
          <w:rStyle w:val="StyleUnderline"/>
          <w:highlight w:val="yellow"/>
        </w:rPr>
        <w:t>raised wages</w:t>
      </w:r>
      <w:r w:rsidRPr="00EF16D6">
        <w:rPr>
          <w:sz w:val="8"/>
        </w:rPr>
        <w:t xml:space="preserve"> from their stagnant, rural levels. The profits that these enterprises earned by supplying goods that this expanding workforce desired in their role as consumers created the financial means to increase investment in better machinery. Investing in tools and equipment (the physical “capital” of the market) generated greater productivity that reinforced the upward movement of wages. Productivity increased per man hour – what the economist calls the “marginal product of labor,” the increment of additional output by one additional worker within a firm, increased. Thus, capital formation that was raising labor productivity, as well as worker investments in “human capital” (the employee’s knowledge, skills, and abilities) combined to lift more people out of poverty as the worker’s productivity increased. A growing number of industrial workers were, indeed, competing for jobs with an increasing population; but capital formation in better equipment brought about an increase in labor productivity at a faster rate than the growth in the working-age labor force. </w:t>
      </w:r>
      <w:r w:rsidRPr="00327EB3">
        <w:rPr>
          <w:rStyle w:val="Emphasis"/>
        </w:rPr>
        <w:t xml:space="preserve">The net effect was to raise wages </w:t>
      </w:r>
      <w:r w:rsidRPr="00EF16D6">
        <w:rPr>
          <w:rStyle w:val="Emphasis"/>
          <w:highlight w:val="yellow"/>
        </w:rPr>
        <w:t>and</w:t>
      </w:r>
      <w:r w:rsidRPr="00327EB3">
        <w:rPr>
          <w:rStyle w:val="Emphasis"/>
        </w:rPr>
        <w:t xml:space="preserve"> a </w:t>
      </w:r>
      <w:r w:rsidRPr="00EF16D6">
        <w:rPr>
          <w:rStyle w:val="Emphasis"/>
          <w:highlight w:val="yellow"/>
        </w:rPr>
        <w:t>reduce the “gap” between the</w:t>
      </w:r>
      <w:r w:rsidRPr="00327EB3">
        <w:rPr>
          <w:rStyle w:val="Emphasis"/>
        </w:rPr>
        <w:t xml:space="preserve"> living standards of the </w:t>
      </w:r>
      <w:r w:rsidRPr="00EF16D6">
        <w:rPr>
          <w:rStyle w:val="Emphasis"/>
          <w:highlight w:val="yellow"/>
        </w:rPr>
        <w:t>rich</w:t>
      </w:r>
      <w:r w:rsidRPr="00327EB3">
        <w:rPr>
          <w:rStyle w:val="Emphasis"/>
        </w:rPr>
        <w:t xml:space="preserve">, the expanding middle class, </w:t>
      </w:r>
      <w:r w:rsidRPr="00EF16D6">
        <w:rPr>
          <w:rStyle w:val="Emphasis"/>
          <w:highlight w:val="yellow"/>
        </w:rPr>
        <w:t>and</w:t>
      </w:r>
      <w:r w:rsidRPr="00327EB3">
        <w:rPr>
          <w:rStyle w:val="Emphasis"/>
        </w:rPr>
        <w:t xml:space="preserve"> the </w:t>
      </w:r>
      <w:r w:rsidRPr="00EF16D6">
        <w:rPr>
          <w:rStyle w:val="Emphasis"/>
          <w:highlight w:val="yellow"/>
        </w:rPr>
        <w:t>poor</w:t>
      </w:r>
      <w:r w:rsidRPr="00327EB3">
        <w:rPr>
          <w:rStyle w:val="Emphasis"/>
        </w:rPr>
        <w:t>.</w:t>
      </w:r>
      <w:r>
        <w:rPr>
          <w:rStyle w:val="Emphasis"/>
        </w:rPr>
        <w:t xml:space="preserve"> </w:t>
      </w:r>
      <w:r w:rsidRPr="00327EB3">
        <w:rPr>
          <w:rStyle w:val="StyleUnderline"/>
        </w:rPr>
        <w:t>Rather than poverty versus plenty separating “the many” from the “the few,”</w:t>
      </w:r>
      <w:r w:rsidRPr="00EF16D6">
        <w:rPr>
          <w:sz w:val="8"/>
        </w:rPr>
        <w:t xml:space="preserve"> over the last two hundred years </w:t>
      </w:r>
      <w:r w:rsidRPr="00327EB3">
        <w:rPr>
          <w:rStyle w:val="StyleUnderline"/>
        </w:rPr>
        <w:t>the distinction has</w:t>
      </w:r>
      <w:r w:rsidRPr="00EF16D6">
        <w:rPr>
          <w:sz w:val="8"/>
        </w:rPr>
        <w:t xml:space="preserve"> increasingly </w:t>
      </w:r>
      <w:r w:rsidRPr="00327EB3">
        <w:rPr>
          <w:rStyle w:val="StyleUnderline"/>
        </w:rPr>
        <w:t>been reduced to degrees</w:t>
      </w:r>
      <w:r w:rsidRPr="00EF16D6">
        <w:rPr>
          <w:sz w:val="8"/>
        </w:rPr>
        <w:t xml:space="preserve"> of wealth, comfort, and luxuries among people in society. </w:t>
      </w:r>
      <w:r w:rsidRPr="00327EB3">
        <w:rPr>
          <w:rStyle w:val="StyleUnderline"/>
        </w:rPr>
        <w:t>This has been</w:t>
      </w:r>
      <w:r w:rsidRPr="00EF16D6">
        <w:rPr>
          <w:sz w:val="8"/>
        </w:rPr>
        <w:t xml:space="preserve"> the cumulative outcome of the competitive process within </w:t>
      </w:r>
      <w:r w:rsidRPr="00327EB3">
        <w:rPr>
          <w:rStyle w:val="StyleUnderline"/>
        </w:rPr>
        <w:t>the market</w:t>
      </w:r>
      <w:r w:rsidRPr="00EF16D6">
        <w:rPr>
          <w:sz w:val="8"/>
        </w:rPr>
        <w:t xml:space="preserve"> economy. The horn-of-plenty produced by </w:t>
      </w:r>
      <w:r w:rsidRPr="00327EB3">
        <w:rPr>
          <w:rStyle w:val="StyleUnderline"/>
        </w:rPr>
        <w:t>private enterprise provides</w:t>
      </w:r>
      <w:r w:rsidRPr="00EF16D6">
        <w:rPr>
          <w:sz w:val="8"/>
        </w:rPr>
        <w:t xml:space="preserve"> a vast and growing variety of goods and services available to all, </w:t>
      </w:r>
      <w:r w:rsidRPr="00327EB3">
        <w:rPr>
          <w:rStyle w:val="StyleUnderline"/>
        </w:rPr>
        <w:t>a great equalization in the quality and standard of living.</w:t>
      </w:r>
      <w:r w:rsidRPr="00EF16D6">
        <w:rPr>
          <w:sz w:val="8"/>
        </w:rPr>
        <w:t xml:space="preserve"> The Past’s Material Inequality vs. Growing Equal Availability for All Three or four hundred years ago, the housing accommodations that separated the nobility from the “commoner” were castles with servants versus thatched huts that the occupants usually shared with livestock. Queen Elizabeth I in the 1500s had a luxurious wardrobe that consisted of a small handful of dresses, while the multitude mostly wore rags handed down from the dead to the living that too frequently carried vermin that could spread plagues. The landed lords’ diets were limited to whatever was grown or raised on their estates, while the “tenants” who were tied to the land ate a much smaller amount of monotonous meals, often verging on starvation, depending upon the luck of the seasons. Both nobleman and commoner rarely traveled during their lives and certainly not much further than the narrow confines of the regions in which they had been born. Today, in the more market-based economies, the differences between the wealthy, the middle class, and “the poor” often lie in how many rooms are in one’s house or apartment, with usually more than one television around the home; household kitchen appliances all have the same basic qualities and features. Most households possess one or more cars to transport family members wherever they desire to go. Travelling is now a common practice, with over 3.6 billion people – a number equal to almost half of the world’s population – moving about the globe by commercial airliners in 2016. Also, a huge majority of the world’s people – rich or poor or those somewhere in the middle – have access to the Internet and cell phones (except where oppressive governments attempt to interfere). A wide variety of food is available within a narrow range of prices for virtually everyone in widely market-based societies. The rich may be seen at supermarket-discount stores, and the middle class and the poor can be seen leaving the checkout counters with carts full of items at the higher-end food stores. All have the same items at fairly reasonable and reachable prices from suppliers encompassing the world, so seasonal availability of various perishable goods is almost a thing of the past. Market Competition as the Great Positive Social Leveler The British economist, William H. Hutt (1899-1988), pointed out in, Economists and the Public (1936), “As a matter of fact, to the economist studying society, competition appears, prima facie, to be the great leveling force. One would have thought that the onus would have been on its opponents to show that this was not so.” Over a few generations, </w:t>
      </w:r>
      <w:r w:rsidRPr="00EF16D6">
        <w:rPr>
          <w:rStyle w:val="Emphasis"/>
          <w:highlight w:val="yellow"/>
        </w:rPr>
        <w:t>competitive capitalism has raised a vast number of people into material and financial comfort</w:t>
      </w:r>
      <w:r w:rsidRPr="00EF16D6">
        <w:rPr>
          <w:sz w:val="8"/>
        </w:rPr>
        <w:t xml:space="preserve">, especially those who otherwise would have remained in the depths of the poverty that had prevailed for thousands of years. </w:t>
      </w:r>
      <w:r w:rsidRPr="00327EB3">
        <w:rPr>
          <w:rStyle w:val="StyleUnderline"/>
        </w:rPr>
        <w:t>This has come about through rising incomes and the lowering of the real costs of goods</w:t>
      </w:r>
      <w:r w:rsidRPr="00EF16D6">
        <w:rPr>
          <w:sz w:val="8"/>
        </w:rPr>
        <w:t xml:space="preserve"> and services brought to the doorstep of almost everyone in the West and increasingly more and more billions of people around the rest of the world. </w:t>
      </w:r>
      <w:r w:rsidRPr="00327EB3">
        <w:rPr>
          <w:rStyle w:val="StyleUnderline"/>
        </w:rPr>
        <w:t>This has been made possible to the extent that societies have been fairly free</w:t>
      </w:r>
      <w:r w:rsidRPr="00EF16D6">
        <w:rPr>
          <w:sz w:val="8"/>
        </w:rPr>
        <w:t xml:space="preserve">, so secure individual rights under equality before the law has allowed the “natural” inequalities among people to more fully emerge. Given these differences – heredity and circumstances of birth, inclinations, and motivations for self-improvement – every individual implicitly tries to do the best they can in the context of their comparative advantage in the division of labor. </w:t>
      </w:r>
      <w:r w:rsidRPr="00327EB3">
        <w:rPr>
          <w:rStyle w:val="StyleUnderline"/>
        </w:rPr>
        <w:t>The competitive market process places the</w:t>
      </w:r>
      <w:r w:rsidRPr="00EF16D6">
        <w:rPr>
          <w:sz w:val="8"/>
        </w:rPr>
        <w:t xml:space="preserve"> talents, </w:t>
      </w:r>
      <w:r w:rsidRPr="00327EB3">
        <w:rPr>
          <w:rStyle w:val="StyleUnderline"/>
        </w:rPr>
        <w:t>abilities</w:t>
      </w:r>
      <w:r w:rsidRPr="00EF16D6">
        <w:rPr>
          <w:sz w:val="8"/>
        </w:rPr>
        <w:t xml:space="preserve">, and the drive </w:t>
      </w:r>
      <w:r w:rsidRPr="00327EB3">
        <w:rPr>
          <w:rStyle w:val="StyleUnderline"/>
        </w:rPr>
        <w:t>of each person at the service of everyone else.</w:t>
      </w:r>
      <w:r w:rsidRPr="00EF16D6">
        <w:rPr>
          <w:sz w:val="8"/>
        </w:rPr>
        <w:t xml:space="preserve"> Those who end up in a more modest place in the market in terms of income, benefit from all the successes of their financial “betters” in the marketplace, since the latter’s financial rewards are dependent upon the extent to which they have satisfied the wants and desires of others in society. Private Charity and Assistance to Those Less Well Off</w:t>
      </w:r>
    </w:p>
    <w:p w:rsidR="00BC20C2" w:rsidRPr="0065452A" w:rsidRDefault="00BC20C2" w:rsidP="00BC20C2">
      <w:pPr>
        <w:pStyle w:val="Heading4"/>
      </w:pPr>
      <w:r>
        <w:t>Their poverty args are misleading – yes, poverty still exists, but capitalism has made the lives of impoverished people better on an incalculable scale</w:t>
      </w:r>
    </w:p>
    <w:p w:rsidR="00BC20C2" w:rsidRDefault="00BC20C2" w:rsidP="00BC20C2">
      <w:r>
        <w:rPr>
          <w:rStyle w:val="Style13ptBold"/>
        </w:rPr>
        <w:t xml:space="preserve">Follet and Tupy 16 </w:t>
      </w:r>
      <w:r w:rsidRPr="00C24CE0">
        <w:t>(</w:t>
      </w:r>
      <w:r>
        <w:t>Chelsea, Cato Institute Researcher and Managing Editor of HumanProgress.org., and Marian, editor of HumanProgress.org and a senior policy analyst at the Center for Global Liberty and Prosperity, 2/17/16, “Capitalism Is Feeding a Hungry World”, https://fee.org/articles/capitalism-is-feeding-a-hungry-world/, AZG)</w:t>
      </w:r>
    </w:p>
    <w:p w:rsidR="00BC20C2" w:rsidRPr="0065452A" w:rsidRDefault="00BC20C2" w:rsidP="00BC20C2">
      <w:pPr>
        <w:rPr>
          <w:rStyle w:val="Style13ptBold"/>
          <w:b w:val="0"/>
          <w:bCs w:val="0"/>
          <w:sz w:val="10"/>
        </w:rPr>
      </w:pPr>
      <w:r w:rsidRPr="0065452A">
        <w:rPr>
          <w:sz w:val="10"/>
        </w:rPr>
        <w:t>3) Citing the 2014 US Census, Hansen notes that 15 percent of Americans live in poverty. (The Census defines poverty as an income of less than $12,071 a year for a single-person household, or $33 a day). But, what does it mean to be poor in America? As economist Steve Horwitz writes, “</w:t>
      </w:r>
      <w:r w:rsidRPr="0065452A">
        <w:rPr>
          <w:rStyle w:val="StyleUnderline"/>
          <w:highlight w:val="yellow"/>
        </w:rPr>
        <w:t>poor U.S. households are more likely to have</w:t>
      </w:r>
      <w:r w:rsidRPr="0083339C">
        <w:rPr>
          <w:rStyle w:val="StyleUnderline"/>
        </w:rPr>
        <w:t xml:space="preserve"> basic </w:t>
      </w:r>
      <w:r w:rsidRPr="0065452A">
        <w:rPr>
          <w:rStyle w:val="StyleUnderline"/>
          <w:highlight w:val="yellow"/>
        </w:rPr>
        <w:t>appliances than the</w:t>
      </w:r>
      <w:r w:rsidRPr="0083339C">
        <w:rPr>
          <w:rStyle w:val="StyleUnderline"/>
        </w:rPr>
        <w:t xml:space="preserve"> average </w:t>
      </w:r>
      <w:r w:rsidRPr="0065452A">
        <w:rPr>
          <w:rStyle w:val="StyleUnderline"/>
          <w:highlight w:val="yellow"/>
        </w:rPr>
        <w:t>household of the</w:t>
      </w:r>
      <w:r w:rsidRPr="0083339C">
        <w:rPr>
          <w:rStyle w:val="StyleUnderline"/>
        </w:rPr>
        <w:t xml:space="preserve"> 19</w:t>
      </w:r>
      <w:r w:rsidRPr="0065452A">
        <w:rPr>
          <w:rStyle w:val="StyleUnderline"/>
          <w:highlight w:val="yellow"/>
        </w:rPr>
        <w:t>70s, and those appliances are</w:t>
      </w:r>
      <w:r w:rsidRPr="0083339C">
        <w:rPr>
          <w:rStyle w:val="StyleUnderline"/>
        </w:rPr>
        <w:t xml:space="preserve"> of much </w:t>
      </w:r>
      <w:r w:rsidRPr="0065452A">
        <w:rPr>
          <w:rStyle w:val="StyleUnderline"/>
          <w:highlight w:val="yellow"/>
        </w:rPr>
        <w:t>higher quality.</w:t>
      </w:r>
      <w:r w:rsidRPr="0065452A">
        <w:rPr>
          <w:sz w:val="10"/>
        </w:rPr>
        <w:t xml:space="preserve">” In 1984, for example, 83 percent of all households in the United States owned a refrigerator. By 2005, 99 percent of poor American households owned a refrigerator. </w:t>
      </w:r>
      <w:r w:rsidRPr="0065452A">
        <w:rPr>
          <w:rStyle w:val="Emphasis"/>
          <w:highlight w:val="yellow"/>
        </w:rPr>
        <w:t xml:space="preserve">The evidence of an improving standard of living for poor </w:t>
      </w:r>
      <w:r w:rsidRPr="000F34D5">
        <w:rPr>
          <w:rStyle w:val="Emphasis"/>
        </w:rPr>
        <w:t xml:space="preserve">Americans </w:t>
      </w:r>
      <w:r w:rsidRPr="0065452A">
        <w:rPr>
          <w:rStyle w:val="Emphasis"/>
          <w:highlight w:val="yellow"/>
        </w:rPr>
        <w:t>is abundant</w:t>
      </w:r>
      <w:r w:rsidRPr="0083339C">
        <w:rPr>
          <w:rStyle w:val="Emphasis"/>
        </w:rPr>
        <w:t xml:space="preserve"> and available.</w:t>
      </w:r>
      <w:r>
        <w:rPr>
          <w:rStyle w:val="Emphasis"/>
        </w:rPr>
        <w:t xml:space="preserve"> </w:t>
      </w:r>
      <w:r w:rsidRPr="0065452A">
        <w:rPr>
          <w:sz w:val="10"/>
        </w:rPr>
        <w:t xml:space="preserve">Hansen fails to mention that living on $33 a day is not poverty by historical standards. </w:t>
      </w:r>
      <w:r w:rsidRPr="0065452A">
        <w:rPr>
          <w:rStyle w:val="StyleUnderline"/>
          <w:highlight w:val="yellow"/>
        </w:rPr>
        <w:t>Throughout most of human history, almost everyone lived in extreme poverty.</w:t>
      </w:r>
      <w:r w:rsidRPr="0083339C">
        <w:rPr>
          <w:rStyle w:val="StyleUnderline"/>
        </w:rPr>
        <w:t xml:space="preserve"> </w:t>
      </w:r>
      <w:r w:rsidRPr="0065452A">
        <w:rPr>
          <w:rStyle w:val="StyleUnderline"/>
          <w:highlight w:val="yellow"/>
        </w:rPr>
        <w:t>Only in the last two centuries has wealth</w:t>
      </w:r>
      <w:r w:rsidRPr="0083339C">
        <w:rPr>
          <w:rStyle w:val="StyleUnderline"/>
        </w:rPr>
        <w:t xml:space="preserve"> dramatically </w:t>
      </w:r>
      <w:r w:rsidRPr="0065452A">
        <w:rPr>
          <w:rStyle w:val="StyleUnderline"/>
          <w:highlight w:val="yellow"/>
        </w:rPr>
        <w:t>increased.</w:t>
      </w:r>
      <w:r w:rsidRPr="0065452A">
        <w:rPr>
          <w:sz w:val="10"/>
        </w:rPr>
        <w:t xml:space="preserve"> Early adopters of capitalism, such as the United States, have seen their average incomes skyrocket.</w:t>
      </w:r>
    </w:p>
    <w:p w:rsidR="00BC20C2" w:rsidRDefault="00BC20C2" w:rsidP="00BC20C2">
      <w:pPr>
        <w:pStyle w:val="Heading3"/>
      </w:pPr>
      <w:r>
        <w:t>World Getting Better</w:t>
      </w:r>
    </w:p>
    <w:p w:rsidR="00BC20C2" w:rsidRPr="004B1467" w:rsidRDefault="00BC20C2" w:rsidP="00BC20C2">
      <w:pPr>
        <w:pStyle w:val="Heading4"/>
      </w:pPr>
      <w:r>
        <w:t>Capitalism is making the world better – their pessimism mirrors Trump</w:t>
      </w:r>
    </w:p>
    <w:p w:rsidR="00BC20C2" w:rsidRPr="003E5D8B" w:rsidRDefault="00BC20C2" w:rsidP="00BC20C2">
      <w:pPr>
        <w:rPr>
          <w:rStyle w:val="Style13ptBold"/>
          <w:b w:val="0"/>
          <w:bCs w:val="0"/>
          <w:sz w:val="22"/>
        </w:rPr>
      </w:pPr>
      <w:r>
        <w:rPr>
          <w:rStyle w:val="Style13ptBold"/>
        </w:rPr>
        <w:t xml:space="preserve">Gillespie and Norberg 17 </w:t>
      </w:r>
      <w:r w:rsidRPr="003E5D8B">
        <w:t>(</w:t>
      </w:r>
      <w:r>
        <w:t>Nick, journalist and former editor-in-chief of Reason magazine, and Johan, author and historian, 3/6/17, “Capitalism and Neoliberalism Have Made the World Better: Q&amp;A with Johan Norberg”, transcribed from: https://www.youtube.com/watch?v=TvZqSqLDhxI, AZG)</w:t>
      </w:r>
    </w:p>
    <w:p w:rsidR="00BC20C2" w:rsidRPr="00DB5A9B" w:rsidRDefault="00BC20C2" w:rsidP="00BC20C2">
      <w:pPr>
        <w:rPr>
          <w:sz w:val="8"/>
        </w:rPr>
      </w:pPr>
      <w:r w:rsidRPr="00DB5A9B">
        <w:rPr>
          <w:sz w:val="8"/>
        </w:rPr>
        <w:t xml:space="preserve">People think that the world is in chaos people think that the world is on fire right now and for all the wrong reasons I think that's partly because of how we consume information but also because there is a segment of politician to try to scare us to get because then we clamor for safety we need the strong man away I am Nicolas Gillespie with reason TV and today we're talking with Johan Norberg he's a Swedish economist and social theorist and his most recent book is progress in progress I mean you lay out an absolutely convincing case that most things are getting much much better what are the things that are getting better and what's guiding that kind of progress well basically </w:t>
      </w:r>
      <w:r w:rsidRPr="00EB3334">
        <w:rPr>
          <w:rStyle w:val="StyleUnderline"/>
        </w:rPr>
        <w:t>the world is getting better</w:t>
      </w:r>
      <w:r w:rsidRPr="00DB5A9B">
        <w:rPr>
          <w:sz w:val="8"/>
        </w:rPr>
        <w:t xml:space="preserve"> a society economy culture politics is not getting better so it was really a book about how I get depressed - all the time especially when I follow the news about what politicians do and how they try to stifle Liberty this is a book about what people do what mankind does when we have freedom to explore strange new ideas and exchange the results and then what we see is like I mean in the last 25 years we've invented that have been considered as sort of </w:t>
      </w:r>
      <w:r w:rsidRPr="00DB5A9B">
        <w:rPr>
          <w:rStyle w:val="StyleUnderline"/>
          <w:highlight w:val="yellow"/>
        </w:rPr>
        <w:t>neoliberal</w:t>
      </w:r>
      <w:r w:rsidRPr="00676BA7">
        <w:rPr>
          <w:rStyle w:val="StyleUnderline"/>
        </w:rPr>
        <w:t xml:space="preserve">ism </w:t>
      </w:r>
      <w:r w:rsidRPr="00DB5A9B">
        <w:rPr>
          <w:rStyle w:val="StyleUnderline"/>
          <w:highlight w:val="yellow"/>
        </w:rPr>
        <w:t>capitalism</w:t>
      </w:r>
      <w:r w:rsidRPr="00DB5A9B">
        <w:rPr>
          <w:sz w:val="8"/>
        </w:rPr>
        <w:t xml:space="preserve"> run amok what has happened well we've </w:t>
      </w:r>
      <w:r w:rsidRPr="00DB5A9B">
        <w:rPr>
          <w:rStyle w:val="StyleUnderline"/>
          <w:highlight w:val="yellow"/>
        </w:rPr>
        <w:t>reduced</w:t>
      </w:r>
      <w:r w:rsidRPr="004B1467">
        <w:rPr>
          <w:rStyle w:val="StyleUnderline"/>
        </w:rPr>
        <w:t xml:space="preserve"> chronic </w:t>
      </w:r>
      <w:r w:rsidRPr="00DB5A9B">
        <w:rPr>
          <w:rStyle w:val="StyleUnderline"/>
          <w:highlight w:val="yellow"/>
        </w:rPr>
        <w:t>undernourishment around the world by 40% child mortality and illiteracy by</w:t>
      </w:r>
      <w:r w:rsidRPr="00DB5A9B">
        <w:rPr>
          <w:sz w:val="8"/>
        </w:rPr>
        <w:t xml:space="preserve"> by </w:t>
      </w:r>
      <w:r w:rsidRPr="00DB5A9B">
        <w:rPr>
          <w:rStyle w:val="StyleUnderline"/>
          <w:highlight w:val="yellow"/>
        </w:rPr>
        <w:t>half and extreme poverty</w:t>
      </w:r>
      <w:r w:rsidRPr="004B1467">
        <w:rPr>
          <w:rStyle w:val="StyleUnderline"/>
        </w:rPr>
        <w:t xml:space="preserve"> from 37 </w:t>
      </w:r>
      <w:r w:rsidRPr="00DB5A9B">
        <w:rPr>
          <w:rStyle w:val="StyleUnderline"/>
          <w:highlight w:val="yellow"/>
        </w:rPr>
        <w:t>to 10%</w:t>
      </w:r>
      <w:r w:rsidRPr="00DB5A9B">
        <w:rPr>
          <w:sz w:val="8"/>
        </w:rPr>
        <w:t xml:space="preserve"> so every minute that we're talking 100 people right gonna pop down you said though that you know politics it's not getting better and there's a lot of reason to believe that certainly in Europe we're seeing from it from a libertarian point of view we're seeing a rise of nativist kind of xenophobic groups to kind of turn to a fascist right which that's a kind of a fascist lasting using countries as varied as Hungary and Italy and France is what's going on with that and is it how is it connected to these other improvements yeah in a way I wrote this book not because I'm happy about the world but because I'm terrified about what's going on because </w:t>
      </w:r>
      <w:r w:rsidRPr="00DB5A9B">
        <w:rPr>
          <w:rStyle w:val="StyleUnderline"/>
        </w:rPr>
        <w:t>people think that the world is in chaos</w:t>
      </w:r>
      <w:r w:rsidRPr="00DB5A9B">
        <w:rPr>
          <w:sz w:val="8"/>
        </w:rPr>
        <w:t xml:space="preserve"> people think that the world is on fire right now for all the wrong reasons I think that's partly because of how we consume information but also because there is a segment of </w:t>
      </w:r>
      <w:r w:rsidRPr="00DB5A9B">
        <w:rPr>
          <w:rStyle w:val="Emphasis"/>
        </w:rPr>
        <w:t>politici</w:t>
      </w:r>
      <w:r w:rsidRPr="004B1467">
        <w:rPr>
          <w:rStyle w:val="Emphasis"/>
        </w:rPr>
        <w:t>ans</w:t>
      </w:r>
      <w:r w:rsidRPr="00DB5A9B">
        <w:rPr>
          <w:sz w:val="8"/>
        </w:rPr>
        <w:t xml:space="preserve"> who </w:t>
      </w:r>
      <w:r w:rsidRPr="004B1467">
        <w:rPr>
          <w:rStyle w:val="Emphasis"/>
        </w:rPr>
        <w:t>try to scare us</w:t>
      </w:r>
      <w:r w:rsidRPr="00DB5A9B">
        <w:rPr>
          <w:sz w:val="8"/>
        </w:rPr>
        <w:t xml:space="preserve"> to get </w:t>
      </w:r>
      <w:r w:rsidRPr="004B1467">
        <w:rPr>
          <w:rStyle w:val="Emphasis"/>
        </w:rPr>
        <w:t>because then we clamor for safety we need the strong man</w:t>
      </w:r>
      <w:r w:rsidRPr="00DB5A9B">
        <w:rPr>
          <w:sz w:val="8"/>
        </w:rPr>
        <w:t xml:space="preserve"> in a way so I think that people who are afraid they aren't tolerant they aren't liberal they don't accept people moving across borders trade going on in and national where they afraid of but you know and and and the book is fantastic and we've talked about it in the past but if a lifespan like your grandparents lifespan at birth was thirty and you're living to be 71 what would Y would you be susceptible to somebody saying oh everything's getting fucked up </w:t>
      </w:r>
      <w:r w:rsidRPr="004B1467">
        <w:rPr>
          <w:rStyle w:val="StyleUnderline"/>
        </w:rPr>
        <w:t xml:space="preserve">why are </w:t>
      </w:r>
      <w:r w:rsidRPr="004B1467">
        <w:rPr>
          <w:rStyle w:val="StyleUnderline"/>
          <w:highlight w:val="yellow"/>
        </w:rPr>
        <w:t>people suckers for</w:t>
      </w:r>
      <w:r w:rsidRPr="004B1467">
        <w:rPr>
          <w:rStyle w:val="StyleUnderline"/>
        </w:rPr>
        <w:t xml:space="preserve"> tales</w:t>
      </w:r>
      <w:r w:rsidRPr="00DB5A9B">
        <w:rPr>
          <w:sz w:val="8"/>
        </w:rPr>
        <w:t xml:space="preserve"> that say you know we're like we are one you know blown the circuit breaker from a complete </w:t>
      </w:r>
      <w:r w:rsidRPr="004B1467">
        <w:rPr>
          <w:rStyle w:val="StyleUnderline"/>
          <w:highlight w:val="yellow"/>
        </w:rPr>
        <w:t>collapse</w:t>
      </w:r>
      <w:r w:rsidRPr="004B1467">
        <w:rPr>
          <w:rStyle w:val="StyleUnderline"/>
        </w:rPr>
        <w:t xml:space="preserve"> of society</w:t>
      </w:r>
      <w:r w:rsidRPr="00DB5A9B">
        <w:rPr>
          <w:sz w:val="8"/>
        </w:rPr>
        <w:t xml:space="preserve"> yeah it doesn't Bryce me too but in a way I think </w:t>
      </w:r>
      <w:r w:rsidRPr="004B1467">
        <w:rPr>
          <w:rStyle w:val="StyleUnderline"/>
        </w:rPr>
        <w:t xml:space="preserve">it's </w:t>
      </w:r>
      <w:r w:rsidRPr="004B1467">
        <w:rPr>
          <w:rStyle w:val="StyleUnderline"/>
          <w:highlight w:val="yellow"/>
        </w:rPr>
        <w:t>because we have so much to lose</w:t>
      </w:r>
      <w:r w:rsidRPr="004B1467">
        <w:rPr>
          <w:rStyle w:val="StyleUnderline"/>
        </w:rPr>
        <w:t xml:space="preserve"> we now have this comfortable lifestyle</w:t>
      </w:r>
      <w:r w:rsidRPr="00DB5A9B">
        <w:rPr>
          <w:sz w:val="8"/>
        </w:rPr>
        <w:t xml:space="preserve"> but the world seems a bit strange we don't understand really what's going on and I think that it's partly two sides of the same coin and because people who live comfortable lives they only think about what they've got to lose when I go to Vietnam when I go to China when I go to India I meet optimistic people who think about all the new business models technologies that can improve their lives when I go to the US and Europe people are so depressed and so scared about what's going on and then they're following the news and then they see they don't notice that homicide has been halved in 20 years they notice one serial murderer on the loose summer and then with social media we see it all the time combine that with terrorism the financial crisis in a new geopolitical situation people are confused and when they're confused they're scared and they want a strong man who gives them well I think you're you know your book goes a long way to explaining and painting and it's not even it's not what is now in America known as alternative facts it's the actual facts but I was thinking while you were talking about Donald </w:t>
      </w:r>
      <w:r w:rsidRPr="00DB5A9B">
        <w:rPr>
          <w:rStyle w:val="Emphasis"/>
          <w:highlight w:val="yellow"/>
        </w:rPr>
        <w:t>Trump is</w:t>
      </w:r>
      <w:r w:rsidRPr="004B1467">
        <w:rPr>
          <w:rStyle w:val="Emphasis"/>
        </w:rPr>
        <w:t xml:space="preserve"> obviously a master of </w:t>
      </w:r>
      <w:r w:rsidRPr="00DB5A9B">
        <w:rPr>
          <w:rStyle w:val="Emphasis"/>
          <w:highlight w:val="yellow"/>
        </w:rPr>
        <w:t>injecting a negative</w:t>
      </w:r>
      <w:r w:rsidRPr="004B1467">
        <w:rPr>
          <w:rStyle w:val="Emphasis"/>
        </w:rPr>
        <w:t xml:space="preserve"> pessimistic </w:t>
      </w:r>
      <w:r w:rsidRPr="00DB5A9B">
        <w:rPr>
          <w:rStyle w:val="Emphasis"/>
          <w:highlight w:val="yellow"/>
        </w:rPr>
        <w:t>narrative in which the only solution is him as the great men coming in and solve everything</w:t>
      </w:r>
      <w:r w:rsidRPr="00DB5A9B">
        <w:rPr>
          <w:sz w:val="8"/>
        </w:rPr>
        <w:t xml:space="preserve"> and it was fascinating </w:t>
      </w:r>
      <w:r w:rsidRPr="00DB5A9B">
        <w:rPr>
          <w:rStyle w:val="StyleUnderline"/>
          <w:highlight w:val="yellow"/>
        </w:rPr>
        <w:t>after decades of declines in crime</w:t>
      </w:r>
      <w:r w:rsidRPr="00DB5A9B">
        <w:rPr>
          <w:sz w:val="8"/>
        </w:rPr>
        <w:t xml:space="preserve"> and violent crime property crime crime every sort of crime and there have been some minor up ticks in the past couple of years and it's not clear if it's a trend yet but </w:t>
      </w:r>
      <w:r w:rsidRPr="00DB5A9B">
        <w:rPr>
          <w:rStyle w:val="StyleUnderline"/>
          <w:highlight w:val="yellow"/>
        </w:rPr>
        <w:t>he</w:t>
      </w:r>
      <w:r w:rsidRPr="00DB5A9B">
        <w:rPr>
          <w:rStyle w:val="StyleUnderline"/>
        </w:rPr>
        <w:t xml:space="preserve"> was able to </w:t>
      </w:r>
      <w:r w:rsidRPr="00DB5A9B">
        <w:rPr>
          <w:rStyle w:val="StyleUnderline"/>
          <w:highlight w:val="yellow"/>
        </w:rPr>
        <w:t>campaign on being a law and order candidate</w:t>
      </w:r>
      <w:r w:rsidRPr="00DB5A9B">
        <w:rPr>
          <w:sz w:val="8"/>
        </w:rPr>
        <w:t xml:space="preserve"> which was the type of candidate you had in the late 60s and early 70s when crime actually was rapid rapidly growing and it was ubiquitous particularly in cities but then I guess the question is you know who why would anybody buy that because it's you know you've know in your own life that you're walking around a city like Washington DC even 20 years ago there were large large part so that you just couldn't walk around in and now it's you know people have you know gourmet dog biscuits tours in places that you would have blood cracking it ends up I mean is that what the role that politics is playing now is it it kind of feeds off the success that's happening outside of politics or beyond politics and then it's trying to pull it into its orbit when the way we discovered </w:t>
      </w:r>
      <w:r w:rsidRPr="00DB5A9B">
        <w:rPr>
          <w:rStyle w:val="StyleUnderline"/>
        </w:rPr>
        <w:t xml:space="preserve">if you go back to </w:t>
      </w:r>
      <w:r w:rsidRPr="00DB5A9B">
        <w:rPr>
          <w:rStyle w:val="StyleUnderline"/>
          <w:highlight w:val="yellow"/>
        </w:rPr>
        <w:t>the Industrial Revolution</w:t>
      </w:r>
      <w:r w:rsidRPr="00DB5A9B">
        <w:rPr>
          <w:rStyle w:val="StyleUnderline"/>
        </w:rPr>
        <w:t xml:space="preserve"> that </w:t>
      </w:r>
      <w:r w:rsidRPr="00DB5A9B">
        <w:rPr>
          <w:rStyle w:val="StyleUnderline"/>
          <w:highlight w:val="yellow"/>
        </w:rPr>
        <w:t>was</w:t>
      </w:r>
      <w:r w:rsidRPr="00DB5A9B">
        <w:rPr>
          <w:rStyle w:val="StyleUnderline"/>
        </w:rPr>
        <w:t xml:space="preserve"> the moment in history </w:t>
      </w:r>
      <w:r w:rsidRPr="00DB5A9B">
        <w:rPr>
          <w:rStyle w:val="StyleUnderline"/>
          <w:highlight w:val="yellow"/>
        </w:rPr>
        <w:t>when we discovered poverty</w:t>
      </w:r>
      <w:r w:rsidRPr="00DB5A9B">
        <w:rPr>
          <w:rStyle w:val="StyleUnderline"/>
        </w:rPr>
        <w:t xml:space="preserve"> when we discovered child labor </w:t>
      </w:r>
      <w:r w:rsidRPr="00DB5A9B">
        <w:rPr>
          <w:rStyle w:val="StyleUnderline"/>
          <w:highlight w:val="yellow"/>
        </w:rPr>
        <w:t>and began to complain</w:t>
      </w:r>
      <w:r w:rsidRPr="00DB5A9B">
        <w:rPr>
          <w:rStyle w:val="StyleUnderline"/>
        </w:rPr>
        <w:t xml:space="preserve"> about those things and asking politicians why can't you deal with those </w:t>
      </w:r>
      <w:r w:rsidRPr="006D2768">
        <w:rPr>
          <w:rStyle w:val="StyleUnderline"/>
        </w:rPr>
        <w:t xml:space="preserve">things </w:t>
      </w:r>
      <w:r w:rsidRPr="00DB5A9B">
        <w:rPr>
          <w:rStyle w:val="StyleUnderline"/>
          <w:highlight w:val="yellow"/>
        </w:rPr>
        <w:t>not because those things increase but for the first time they actually decrease</w:t>
      </w:r>
      <w:r w:rsidRPr="00DB5A9B">
        <w:rPr>
          <w:rStyle w:val="StyleUnderline"/>
        </w:rPr>
        <w:t xml:space="preserve"> </w:t>
      </w:r>
      <w:r w:rsidRPr="00DB5A9B">
        <w:rPr>
          <w:sz w:val="8"/>
        </w:rPr>
        <w:t xml:space="preserve">so people began to think that I can live a decent comfortable life so if there are problems like that it's somebody's fault this is a huge problem that we have to deal with I think that's going on with with things like crime as well when would </w:t>
      </w:r>
      <w:r w:rsidRPr="00DB5A9B">
        <w:rPr>
          <w:rStyle w:val="StyleUnderline"/>
        </w:rPr>
        <w:t>you take it for granted</w:t>
      </w:r>
      <w:r w:rsidRPr="00DB5A9B">
        <w:rPr>
          <w:sz w:val="8"/>
        </w:rPr>
        <w:t xml:space="preserve"> it's like you have to live your life and you just get on with it </w:t>
      </w:r>
      <w:r w:rsidRPr="00DB5A9B">
        <w:rPr>
          <w:rStyle w:val="StyleUnderline"/>
          <w:highlight w:val="yellow"/>
        </w:rPr>
        <w:t>now it's an exception</w:t>
      </w:r>
      <w:r w:rsidRPr="00DB5A9B">
        <w:rPr>
          <w:rStyle w:val="StyleUnderline"/>
        </w:rPr>
        <w:t xml:space="preserve"> and then you want someone to be in charge of it and deal</w:t>
      </w:r>
      <w:r w:rsidRPr="00DB5A9B">
        <w:rPr>
          <w:sz w:val="8"/>
        </w:rPr>
        <w:t xml:space="preserve"> with they don't be a feel of populism they they can give you all those pie-in-the-sky things we'll deal with that and you would agree that something similar it might not be exactly the same but something similar is showing up in Europe as well and that it's not an accident that it's in relatively wealthy countries that we see this that's right it's the kind of collapse anxiety when you have a good life and it's kind of a luxury good right and in the sense of for poorer countries don't quite you know they can't afford to be dilute themselves yeah yeah the old things </w:t>
      </w:r>
      <w:r w:rsidRPr="00DB5A9B">
        <w:rPr>
          <w:rStyle w:val="StyleUnderline"/>
        </w:rPr>
        <w:t>if you don't have food you have one problem if you have food you have thousands of problems</w:t>
      </w:r>
      <w:r w:rsidRPr="00DB5A9B">
        <w:rPr>
          <w:sz w:val="8"/>
        </w:rPr>
        <w:t xml:space="preserve"> right that's a I never heard that saying before but I'm getting I'm going to use it for the rest of my day at least want to rest of my life with rest named entity well you know because we're at this students for liberty conference which brings in 2000 students from all over the world who are interested in kind of classical liberal and libertarian ideas where do you find them or when you talk to young people or how do you do young people have a good grasp of the history that is necessary to contextualize current problems to move towards a more libertarian future or you know are they pessimistic I really think that children are future have that I've heard before that's the old xanga and definitely when it comes to trusting politicians because you have no one trusts politicians everybody hates what's going on in Washington or or Brussels but there is more of a tendency among an older court to think that all those politicians fail so let's just elect an even stronger guy who can solve these problems with an even bigger solution whereas I find more of cynicism when it comes to that among the young particles they've seen how technology and their own ways of organizing solutions to their problem is something that's being done voluntarily in in society rather than then through politics and when you look at this rise of populism around the were up in the </w:t>
      </w:r>
    </w:p>
    <w:p w:rsidR="00BC20C2" w:rsidRDefault="00BC20C2" w:rsidP="00BC20C2">
      <w:pPr>
        <w:pStyle w:val="Heading4"/>
      </w:pPr>
      <w:r>
        <w:t>The world is getting better because of capitalism</w:t>
      </w:r>
    </w:p>
    <w:p w:rsidR="00BC20C2" w:rsidRPr="00697C18" w:rsidRDefault="00BC20C2" w:rsidP="00BC20C2">
      <w:pPr>
        <w:rPr>
          <w:rStyle w:val="Style13ptBold"/>
          <w:b w:val="0"/>
          <w:bCs w:val="0"/>
          <w:sz w:val="22"/>
        </w:rPr>
      </w:pPr>
      <w:r>
        <w:rPr>
          <w:rStyle w:val="Style13ptBold"/>
        </w:rPr>
        <w:t xml:space="preserve">Tupy 18 </w:t>
      </w:r>
      <w:r w:rsidRPr="00697C18">
        <w:t>(</w:t>
      </w:r>
      <w:r>
        <w:t>Marian, editor of HumanProgress.org and a senior policy analyst at the Center for Global Liberty and Prosperity, 4/8/18, “10 Years After the 2008 Financial Meltdown, How Has Capitalism Performed for Humanity?”, https://fee.org/articles/10-years-after-the-2008-financial-meltdown-how-has-capitalism-performed-for-humanity/, AZG)</w:t>
      </w:r>
    </w:p>
    <w:p w:rsidR="00A95652" w:rsidRPr="00BC20C2" w:rsidRDefault="00BC20C2" w:rsidP="00B55AD5">
      <w:pPr>
        <w:rPr>
          <w:sz w:val="10"/>
        </w:rPr>
      </w:pPr>
      <w:r w:rsidRPr="00D02911">
        <w:rPr>
          <w:sz w:val="10"/>
        </w:rPr>
        <w:t xml:space="preserve">Things Are Still Getting Better, Especially for the Developing World It is hardly original to acknowledge that all human institutions, including liberal democracy and free enterprise, suffer from their share of imperfections. But, perfection is not for this world. As the German philosopher Immanuel Kant observed in 1784, “Out of the crooked timber of humanity no straight thing was ever made.” That said, it is very important to remind ourselves that, compared to the alternative political and economic arrangements (Russia and China spring to mind), </w:t>
      </w:r>
      <w:r w:rsidRPr="00697C18">
        <w:rPr>
          <w:rStyle w:val="Emphasis"/>
        </w:rPr>
        <w:t>open societies continue to do very well.</w:t>
      </w:r>
      <w:r w:rsidRPr="00D02911">
        <w:rPr>
          <w:sz w:val="10"/>
        </w:rPr>
        <w:t xml:space="preserve"> In spite of all of their problems and shortcomings, </w:t>
      </w:r>
      <w:r w:rsidRPr="003E5D8B">
        <w:rPr>
          <w:rStyle w:val="StyleUnderline"/>
          <w:highlight w:val="yellow"/>
        </w:rPr>
        <w:t>open societies remain</w:t>
      </w:r>
      <w:r w:rsidRPr="00D02911">
        <w:rPr>
          <w:rStyle w:val="StyleUnderline"/>
        </w:rPr>
        <w:t xml:space="preserve"> in </w:t>
      </w:r>
      <w:r w:rsidRPr="003E5D8B">
        <w:rPr>
          <w:rStyle w:val="StyleUnderline"/>
          <w:highlight w:val="yellow"/>
        </w:rPr>
        <w:t>the richest, safest, healthiest, and happiest places on Earth.</w:t>
      </w:r>
      <w:r w:rsidRPr="00D02911">
        <w:rPr>
          <w:sz w:val="10"/>
        </w:rPr>
        <w:t xml:space="preserve"> And while we may spend inordinate time and effort navel-gazing, immigration patterns clearly show that millions of people from other parts of the world would be happy to make a new start in our neck of the woods. To be sure, critics and opponents of open societies have made some electoral gains in the West, including, most significantly, in the United States. But no Western nation embraced autarky or dictatorship, which suggests that the intellectual consensus surrounding the superiority of liberal democracy and free enterprise continues to hold. That is surely a marked improvement on the political and economic disasters that followed after the Great Depression broke out in 1929. Depending on the measure used, the global spread of economic and political freedoms has either plateaued or suffered a slight reversal. Still, instances of democratic retreat (Turkey) are often offset by instances of democratic awakening (Nigeria). Likewise, economic disasters (Venezuela) tend to be offset by economic success stories (Peru). In contrast to countries in the West, </w:t>
      </w:r>
      <w:r w:rsidRPr="00D02911">
        <w:rPr>
          <w:rStyle w:val="StyleUnderline"/>
        </w:rPr>
        <w:t>the developing world escaped from the Great Recession</w:t>
      </w:r>
      <w:r w:rsidRPr="00D02911">
        <w:rPr>
          <w:sz w:val="10"/>
        </w:rPr>
        <w:t xml:space="preserve"> relatively unscathed, </w:t>
      </w:r>
      <w:r w:rsidRPr="00D02911">
        <w:rPr>
          <w:rStyle w:val="StyleUnderline"/>
        </w:rPr>
        <w:t xml:space="preserve">and </w:t>
      </w:r>
      <w:r w:rsidRPr="003E5D8B">
        <w:rPr>
          <w:rStyle w:val="StyleUnderline"/>
          <w:highlight w:val="yellow"/>
        </w:rPr>
        <w:t>progress on most measures of human well-being continued unabated.</w:t>
      </w:r>
      <w:r w:rsidRPr="00D02911">
        <w:rPr>
          <w:sz w:val="10"/>
        </w:rPr>
        <w:t xml:space="preserve"> These improvements are too numerous to mention, but suffice it to say that the United Nations’ Millennium Development Goals, which aimed at </w:t>
      </w:r>
      <w:r w:rsidRPr="003E5D8B">
        <w:rPr>
          <w:rStyle w:val="StyleUnderline"/>
          <w:highlight w:val="yellow"/>
        </w:rPr>
        <w:t>poverty reduction, better education, greater gender equality, reduced child mortality, improved maternal health, combatting disease, and higher environmental quality</w:t>
      </w:r>
      <w:r w:rsidRPr="00D02911">
        <w:rPr>
          <w:sz w:val="10"/>
        </w:rPr>
        <w:t>, have met with considerable success. Good News Getting Good Press Crucially, the concept of human progress is finally getting the press it deserves. When the University of Maryland economist Julian Simon performed the role of global Mr. Optimist in the 1980s and 1990s, his was a lonely and thankless task. That is no longer the case.</w:t>
      </w:r>
    </w:p>
    <w:sectPr w:rsidR="00A95652" w:rsidRPr="00BC2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50407768"/>
    <w:docVar w:name="VerbatimVersion" w:val="5.1"/>
  </w:docVars>
  <w:rsids>
    <w:rsidRoot w:val="00BC20C2"/>
    <w:rsid w:val="000139A3"/>
    <w:rsid w:val="00055C3B"/>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150F"/>
    <w:rsid w:val="00537BD5"/>
    <w:rsid w:val="0057268A"/>
    <w:rsid w:val="005D2912"/>
    <w:rsid w:val="006065BD"/>
    <w:rsid w:val="00645FA9"/>
    <w:rsid w:val="00647866"/>
    <w:rsid w:val="00665003"/>
    <w:rsid w:val="006A2AD0"/>
    <w:rsid w:val="006C2375"/>
    <w:rsid w:val="006D4ECC"/>
    <w:rsid w:val="006E19B2"/>
    <w:rsid w:val="00722258"/>
    <w:rsid w:val="007243E5"/>
    <w:rsid w:val="00766EA0"/>
    <w:rsid w:val="007A2226"/>
    <w:rsid w:val="007F5B66"/>
    <w:rsid w:val="00823A1C"/>
    <w:rsid w:val="00845B9D"/>
    <w:rsid w:val="00860984"/>
    <w:rsid w:val="008B3ECB"/>
    <w:rsid w:val="008B4E85"/>
    <w:rsid w:val="008C1B2E"/>
    <w:rsid w:val="0091627E"/>
    <w:rsid w:val="0097032B"/>
    <w:rsid w:val="00994A55"/>
    <w:rsid w:val="009D2EAD"/>
    <w:rsid w:val="009D54B2"/>
    <w:rsid w:val="009E1922"/>
    <w:rsid w:val="009F7ED2"/>
    <w:rsid w:val="00A93661"/>
    <w:rsid w:val="00A95652"/>
    <w:rsid w:val="00AC0AB8"/>
    <w:rsid w:val="00B33C6D"/>
    <w:rsid w:val="00B4508F"/>
    <w:rsid w:val="00B55AD5"/>
    <w:rsid w:val="00B8057C"/>
    <w:rsid w:val="00BC20C2"/>
    <w:rsid w:val="00BC7460"/>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764D"/>
  <w15:docId w15:val="{F53B38BB-1812-4056-B8F2-814962FD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E19B2"/>
    <w:rPr>
      <w:rFonts w:ascii="Calibri" w:hAnsi="Calibri"/>
    </w:rPr>
  </w:style>
  <w:style w:type="paragraph" w:styleId="Heading1">
    <w:name w:val="heading 1"/>
    <w:aliases w:val="Pocket"/>
    <w:basedOn w:val="Normal"/>
    <w:next w:val="Normal"/>
    <w:link w:val="Heading1Char"/>
    <w:qFormat/>
    <w:rsid w:val="006E19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19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19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E19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1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19B2"/>
  </w:style>
  <w:style w:type="character" w:customStyle="1" w:styleId="Heading1Char">
    <w:name w:val="Heading 1 Char"/>
    <w:aliases w:val="Pocket Char"/>
    <w:basedOn w:val="DefaultParagraphFont"/>
    <w:link w:val="Heading1"/>
    <w:rsid w:val="006E19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19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19B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E19B2"/>
    <w:rPr>
      <w:rFonts w:ascii="Calibri" w:eastAsiaTheme="majorEastAsia" w:hAnsi="Calibri" w:cstheme="majorBidi"/>
      <w:b/>
      <w:iCs/>
      <w:sz w:val="26"/>
    </w:rPr>
  </w:style>
  <w:style w:type="character" w:styleId="Emphasis">
    <w:name w:val="Emphasis"/>
    <w:basedOn w:val="DefaultParagraphFont"/>
    <w:uiPriority w:val="7"/>
    <w:qFormat/>
    <w:rsid w:val="006E19B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E19B2"/>
    <w:rPr>
      <w:b/>
      <w:bCs/>
      <w:sz w:val="26"/>
      <w:u w:val="none"/>
    </w:rPr>
  </w:style>
  <w:style w:type="character" w:customStyle="1" w:styleId="StyleUnderline">
    <w:name w:val="Style Underline"/>
    <w:aliases w:val="Underline"/>
    <w:basedOn w:val="DefaultParagraphFont"/>
    <w:uiPriority w:val="6"/>
    <w:qFormat/>
    <w:rsid w:val="006E19B2"/>
    <w:rPr>
      <w:b w:val="0"/>
      <w:sz w:val="22"/>
      <w:u w:val="single"/>
    </w:rPr>
  </w:style>
  <w:style w:type="character" w:styleId="Hyperlink">
    <w:name w:val="Hyperlink"/>
    <w:basedOn w:val="DefaultParagraphFont"/>
    <w:uiPriority w:val="99"/>
    <w:semiHidden/>
    <w:unhideWhenUsed/>
    <w:rsid w:val="006E19B2"/>
    <w:rPr>
      <w:color w:val="auto"/>
      <w:u w:val="none"/>
    </w:rPr>
  </w:style>
  <w:style w:type="character" w:styleId="FollowedHyperlink">
    <w:name w:val="FollowedHyperlink"/>
    <w:basedOn w:val="DefaultParagraphFont"/>
    <w:uiPriority w:val="99"/>
    <w:semiHidden/>
    <w:unhideWhenUsed/>
    <w:rsid w:val="006E19B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Mickael_Baque" TargetMode="External"/><Relationship Id="rId13" Type="http://schemas.openxmlformats.org/officeDocument/2006/relationships/hyperlink" Target="https://www.researchgate.net/profile/Lynn_Rothschild2" TargetMode="External"/><Relationship Id="rId18" Type="http://schemas.openxmlformats.org/officeDocument/2006/relationships/hyperlink" Target="https://www.researchgate.net/institution/German_Aerospace_Center_DLR" TargetMode="External"/><Relationship Id="rId26" Type="http://schemas.openxmlformats.org/officeDocument/2006/relationships/hyperlink" Target="https://www.researchgate.net/profile/Mickael_Baque" TargetMode="External"/><Relationship Id="rId39" Type="http://schemas.openxmlformats.org/officeDocument/2006/relationships/hyperlink" Target="https://www.researchgate.net/institution/University_of_Rome_Tor_Vergata/department/Dipartimento_di_Biologia" TargetMode="External"/><Relationship Id="rId3" Type="http://schemas.openxmlformats.org/officeDocument/2006/relationships/styles" Target="styles.xml"/><Relationship Id="rId21" Type="http://schemas.openxmlformats.org/officeDocument/2006/relationships/hyperlink" Target="https://www.researchgate.net/institution/University_of_Rome_Tor_Vergata/department/Dipartimento_di_Biologia" TargetMode="External"/><Relationship Id="rId34" Type="http://schemas.openxmlformats.org/officeDocument/2006/relationships/hyperlink" Target="https://www.researchgate.net/profile/Ivan_Glaucio_Paulino_Lima" TargetMode="External"/><Relationship Id="rId42" Type="http://schemas.openxmlformats.org/officeDocument/2006/relationships/fontTable" Target="fontTable.xml"/><Relationship Id="rId7" Type="http://schemas.openxmlformats.org/officeDocument/2006/relationships/hyperlink" Target="https://www.researchgate.net/profile/Ivan_Glaucio_Paulino_Lima" TargetMode="External"/><Relationship Id="rId12" Type="http://schemas.openxmlformats.org/officeDocument/2006/relationships/hyperlink" Target="https://www.researchgate.net/institution/University_of_Rome_Tor_Vergata/department/Dipartimento_di_Biologia" TargetMode="External"/><Relationship Id="rId17" Type="http://schemas.openxmlformats.org/officeDocument/2006/relationships/hyperlink" Target="https://www.researchgate.net/profile/Mickael_Baque" TargetMode="External"/><Relationship Id="rId25" Type="http://schemas.openxmlformats.org/officeDocument/2006/relationships/hyperlink" Target="https://www.researchgate.net/profile/Ivan_Glaucio_Paulino_Lima" TargetMode="External"/><Relationship Id="rId33" Type="http://schemas.openxmlformats.org/officeDocument/2006/relationships/hyperlink" Target="https://www.researchgate.net/profile/Cyprien_Verseux" TargetMode="External"/><Relationship Id="rId38" Type="http://schemas.openxmlformats.org/officeDocument/2006/relationships/hyperlink" Target="https://www.researchgate.net/institution/University_of_Rome_Tor_Vergata" TargetMode="External"/><Relationship Id="rId2" Type="http://schemas.openxmlformats.org/officeDocument/2006/relationships/numbering" Target="numbering.xml"/><Relationship Id="rId16" Type="http://schemas.openxmlformats.org/officeDocument/2006/relationships/hyperlink" Target="https://www.researchgate.net/profile/Ivan_Glaucio_Paulino_Lima" TargetMode="External"/><Relationship Id="rId20" Type="http://schemas.openxmlformats.org/officeDocument/2006/relationships/hyperlink" Target="https://www.researchgate.net/institution/University_of_Rome_Tor_Vergata" TargetMode="External"/><Relationship Id="rId29" Type="http://schemas.openxmlformats.org/officeDocument/2006/relationships/hyperlink" Target="https://www.researchgate.net/institution/University_of_Rome_Tor_Vergata" TargetMode="External"/><Relationship Id="rId41" Type="http://schemas.openxmlformats.org/officeDocument/2006/relationships/hyperlink" Target="https://www.researchgate.net/institution/NASA" TargetMode="External"/><Relationship Id="rId1" Type="http://schemas.openxmlformats.org/officeDocument/2006/relationships/customXml" Target="../customXml/item1.xml"/><Relationship Id="rId6" Type="http://schemas.openxmlformats.org/officeDocument/2006/relationships/hyperlink" Target="https://www.researchgate.net/profile/Cyprien_Verseux" TargetMode="External"/><Relationship Id="rId11" Type="http://schemas.openxmlformats.org/officeDocument/2006/relationships/hyperlink" Target="https://www.researchgate.net/institution/University_of_Rome_Tor_Vergata" TargetMode="External"/><Relationship Id="rId24" Type="http://schemas.openxmlformats.org/officeDocument/2006/relationships/hyperlink" Target="https://www.researchgate.net/profile/Cyprien_Verseux" TargetMode="External"/><Relationship Id="rId32" Type="http://schemas.openxmlformats.org/officeDocument/2006/relationships/hyperlink" Target="https://www.researchgate.net/institution/NASA" TargetMode="External"/><Relationship Id="rId37" Type="http://schemas.openxmlformats.org/officeDocument/2006/relationships/hyperlink" Target="https://www.researchgate.net/profile/Daniela_Billi" TargetMode="External"/><Relationship Id="rId40" Type="http://schemas.openxmlformats.org/officeDocument/2006/relationships/hyperlink" Target="https://www.researchgate.net/profile/Lynn_Rothschild2" TargetMode="External"/><Relationship Id="rId5" Type="http://schemas.openxmlformats.org/officeDocument/2006/relationships/webSettings" Target="webSettings.xml"/><Relationship Id="rId15" Type="http://schemas.openxmlformats.org/officeDocument/2006/relationships/hyperlink" Target="https://www.researchgate.net/profile/Cyprien_Verseux" TargetMode="External"/><Relationship Id="rId23" Type="http://schemas.openxmlformats.org/officeDocument/2006/relationships/hyperlink" Target="https://www.researchgate.net/institution/NASA" TargetMode="External"/><Relationship Id="rId28" Type="http://schemas.openxmlformats.org/officeDocument/2006/relationships/hyperlink" Target="https://www.researchgate.net/profile/Daniela_Billi" TargetMode="External"/><Relationship Id="rId36" Type="http://schemas.openxmlformats.org/officeDocument/2006/relationships/hyperlink" Target="https://www.researchgate.net/institution/German_Aerospace_Center_DLR" TargetMode="External"/><Relationship Id="rId10" Type="http://schemas.openxmlformats.org/officeDocument/2006/relationships/hyperlink" Target="https://www.researchgate.net/profile/Daniela_Billi" TargetMode="External"/><Relationship Id="rId19" Type="http://schemas.openxmlformats.org/officeDocument/2006/relationships/hyperlink" Target="https://www.researchgate.net/profile/Daniela_Billi" TargetMode="External"/><Relationship Id="rId31" Type="http://schemas.openxmlformats.org/officeDocument/2006/relationships/hyperlink" Target="https://www.researchgate.net/profile/Lynn_Rothschild2" TargetMode="External"/><Relationship Id="rId4" Type="http://schemas.openxmlformats.org/officeDocument/2006/relationships/settings" Target="settings.xml"/><Relationship Id="rId9" Type="http://schemas.openxmlformats.org/officeDocument/2006/relationships/hyperlink" Target="https://www.researchgate.net/institution/German_Aerospace_Center_DLR" TargetMode="External"/><Relationship Id="rId14" Type="http://schemas.openxmlformats.org/officeDocument/2006/relationships/hyperlink" Target="https://www.researchgate.net/institution/NASA" TargetMode="External"/><Relationship Id="rId22" Type="http://schemas.openxmlformats.org/officeDocument/2006/relationships/hyperlink" Target="https://www.researchgate.net/profile/Lynn_Rothschild2" TargetMode="External"/><Relationship Id="rId27" Type="http://schemas.openxmlformats.org/officeDocument/2006/relationships/hyperlink" Target="https://www.researchgate.net/institution/German_Aerospace_Center_DLR" TargetMode="External"/><Relationship Id="rId30" Type="http://schemas.openxmlformats.org/officeDocument/2006/relationships/hyperlink" Target="https://www.researchgate.net/institution/University_of_Rome_Tor_Vergata/department/Dipartimento_di_Biologia" TargetMode="External"/><Relationship Id="rId35" Type="http://schemas.openxmlformats.org/officeDocument/2006/relationships/hyperlink" Target="https://www.researchgate.net/profile/Mickael_Baque"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4D470-8C77-4FFB-A43E-86C89BD4D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21536</Words>
  <Characters>111772</Characters>
  <Application>Microsoft Office Word</Application>
  <DocSecurity>0</DocSecurity>
  <Lines>1414</Lines>
  <Paragraphs>99</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133209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Greisdorf</dc:creator>
  <cp:keywords>5.1.1</cp:keywords>
  <cp:lastModifiedBy>Eleanora Lawrence</cp:lastModifiedBy>
  <cp:revision>4</cp:revision>
  <dcterms:created xsi:type="dcterms:W3CDTF">2018-07-10T13:34:00Z</dcterms:created>
  <dcterms:modified xsi:type="dcterms:W3CDTF">2018-07-17T23:53:00Z</dcterms:modified>
</cp:coreProperties>
</file>